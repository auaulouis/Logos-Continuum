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51F" w:rsidRPr="00AF4CA4" w:rsidRDefault="0096651F" w:rsidP="0096651F">
      <w:pPr>
        <w:pStyle w:val="Heading1"/>
        <w:rPr>
          <w:rFonts w:asciiTheme="minorHAnsi" w:hAnsiTheme="minorHAnsi" w:cstheme="minorHAnsi"/>
        </w:rPr>
      </w:pPr>
      <w:bookmarkStart w:id="0" w:name="_GoBack"/>
      <w:bookmarkEnd w:id="0"/>
      <w:r w:rsidRPr="00AF4CA4">
        <w:rPr>
          <w:rFonts w:asciiTheme="minorHAnsi" w:hAnsiTheme="minorHAnsi" w:cstheme="minorHAnsi"/>
        </w:rPr>
        <w:t>Cap K vs. K Affs</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 xml:space="preserve">1NC—K—Race </w:t>
      </w:r>
    </w:p>
    <w:p w:rsidR="0096651F" w:rsidRPr="00AF4CA4" w:rsidRDefault="0096651F" w:rsidP="0096651F">
      <w:pPr>
        <w:pStyle w:val="Heading4"/>
        <w:rPr>
          <w:rFonts w:asciiTheme="minorHAnsi" w:hAnsiTheme="minorHAnsi" w:cstheme="minorHAnsi"/>
          <w:u w:val="single"/>
        </w:rPr>
      </w:pPr>
      <w:bookmarkStart w:id="1" w:name="_Hlk481315558"/>
      <w:r w:rsidRPr="00AF4CA4">
        <w:rPr>
          <w:rFonts w:asciiTheme="minorHAnsi" w:hAnsiTheme="minorHAnsi" w:cstheme="minorHAnsi"/>
        </w:rPr>
        <w:t xml:space="preserve">Racism is a capitalist creation to divide the working class—under a Trump presidency, the only option left is a </w:t>
      </w:r>
      <w:r w:rsidRPr="00AF4CA4">
        <w:rPr>
          <w:rFonts w:asciiTheme="minorHAnsi" w:hAnsiTheme="minorHAnsi" w:cstheme="minorHAnsi"/>
          <w:u w:val="single"/>
        </w:rPr>
        <w:t>collective Marxist struggle</w:t>
      </w:r>
      <w:r w:rsidRPr="00AF4CA4">
        <w:rPr>
          <w:rFonts w:asciiTheme="minorHAnsi" w:hAnsiTheme="minorHAnsi" w:cstheme="minorHAnsi"/>
        </w:rPr>
        <w:t xml:space="preserve"> against capitalism—it’s </w:t>
      </w:r>
      <w:r w:rsidRPr="00AF4CA4">
        <w:rPr>
          <w:rFonts w:asciiTheme="minorHAnsi" w:hAnsiTheme="minorHAnsi" w:cstheme="minorHAnsi"/>
          <w:u w:val="single"/>
        </w:rPr>
        <w:t>empirically effective</w:t>
      </w:r>
      <w:r w:rsidRPr="00AF4CA4">
        <w:rPr>
          <w:rFonts w:asciiTheme="minorHAnsi" w:hAnsiTheme="minorHAnsi" w:cstheme="minorHAnsi"/>
        </w:rPr>
        <w:t xml:space="preserve"> but </w:t>
      </w:r>
      <w:r w:rsidRPr="00AF4CA4">
        <w:rPr>
          <w:rFonts w:asciiTheme="minorHAnsi" w:hAnsiTheme="minorHAnsi" w:cstheme="minorHAnsi"/>
          <w:u w:val="single"/>
        </w:rPr>
        <w:t>individualized identity-based strategies</w:t>
      </w:r>
      <w:r w:rsidRPr="00AF4CA4">
        <w:rPr>
          <w:rFonts w:asciiTheme="minorHAnsi" w:hAnsiTheme="minorHAnsi" w:cstheme="minorHAnsi"/>
        </w:rPr>
        <w:t xml:space="preserve"> make this </w:t>
      </w:r>
      <w:r w:rsidRPr="00AF4CA4">
        <w:rPr>
          <w:rFonts w:asciiTheme="minorHAnsi" w:hAnsiTheme="minorHAnsi" w:cstheme="minorHAnsi"/>
          <w:u w:val="single"/>
        </w:rPr>
        <w:t>impossible</w:t>
      </w:r>
    </w:p>
    <w:p w:rsidR="0096651F" w:rsidRPr="00AF4CA4" w:rsidRDefault="0096651F" w:rsidP="0096651F">
      <w:pPr>
        <w:rPr>
          <w:rFonts w:asciiTheme="minorHAnsi" w:hAnsiTheme="minorHAnsi" w:cstheme="minorHAnsi"/>
        </w:rPr>
      </w:pPr>
      <w:proofErr w:type="spellStart"/>
      <w:r w:rsidRPr="00AF4CA4">
        <w:rPr>
          <w:rStyle w:val="Style13ptBold"/>
          <w:rFonts w:asciiTheme="minorHAnsi" w:hAnsiTheme="minorHAnsi" w:cstheme="minorHAnsi"/>
        </w:rPr>
        <w:t>Monzó</w:t>
      </w:r>
      <w:proofErr w:type="spellEnd"/>
      <w:r w:rsidRPr="00AF4CA4">
        <w:rPr>
          <w:rStyle w:val="Style13ptBold"/>
          <w:rFonts w:asciiTheme="minorHAnsi" w:hAnsiTheme="minorHAnsi" w:cstheme="minorHAnsi"/>
        </w:rPr>
        <w:t>, PhD., 17</w:t>
      </w:r>
      <w:r w:rsidRPr="00AF4CA4">
        <w:rPr>
          <w:rFonts w:asciiTheme="minorHAnsi" w:hAnsiTheme="minorHAnsi" w:cstheme="minorHAnsi"/>
        </w:rPr>
        <w:t xml:space="preserve">—Assistant Professor of Education in the College of Educational Studies at Chapman University,  Ph.D. in Education from the University of Southern California (Lilia, 2/1/17, “Marx in the Age of Trump: Reaching Out to Communities of Color,” </w:t>
      </w:r>
      <w:hyperlink r:id="rId6" w:history="1">
        <w:r w:rsidRPr="00AF4CA4">
          <w:rPr>
            <w:rStyle w:val="Hyperlink"/>
            <w:rFonts w:asciiTheme="minorHAnsi" w:hAnsiTheme="minorHAnsi" w:cstheme="minorHAnsi"/>
          </w:rPr>
          <w:t>https://www.internationalmarxisthumanist.org/articles/marx-age-trump-reaching-communities-color-lilia-d-monzo</w:t>
        </w:r>
      </w:hyperlink>
      <w:r w:rsidRPr="00AF4CA4">
        <w:rPr>
          <w:rFonts w:asciiTheme="minorHAnsi" w:hAnsiTheme="minorHAnsi" w:cstheme="minorHAnsi"/>
        </w:rPr>
        <w:t xml:space="preserve">, Accessed 4/24/17,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Now that</w:t>
      </w:r>
      <w:r w:rsidRPr="00AF4CA4">
        <w:rPr>
          <w:rFonts w:asciiTheme="minorHAnsi" w:hAnsiTheme="minorHAnsi" w:cstheme="minorHAnsi"/>
          <w:sz w:val="16"/>
        </w:rPr>
        <w:t xml:space="preserve"> Donald </w:t>
      </w:r>
      <w:r w:rsidRPr="00AF4CA4">
        <w:rPr>
          <w:rStyle w:val="StyleUnderline"/>
          <w:rFonts w:asciiTheme="minorHAnsi" w:hAnsiTheme="minorHAnsi" w:cstheme="minorHAnsi"/>
        </w:rPr>
        <w:t>Trump has become President</w:t>
      </w:r>
      <w:r w:rsidRPr="00AF4CA4">
        <w:rPr>
          <w:rFonts w:asciiTheme="minorHAnsi" w:hAnsiTheme="minorHAnsi" w:cstheme="minorHAnsi"/>
          <w:sz w:val="16"/>
        </w:rPr>
        <w:t xml:space="preserve"> after winning by running a campaign of hate and lies – against women, Mexican and Central American immigrants, First Peoples, Black Americans, Muslims and LGBTQ – </w:t>
      </w:r>
      <w:r w:rsidRPr="00AF4CA4">
        <w:rPr>
          <w:rStyle w:val="StyleUnderline"/>
          <w:rFonts w:asciiTheme="minorHAnsi" w:hAnsiTheme="minorHAnsi" w:cstheme="minorHAnsi"/>
        </w:rPr>
        <w:t xml:space="preserve">it is imperative that we </w:t>
      </w:r>
      <w:r w:rsidRPr="00AF4CA4">
        <w:rPr>
          <w:rStyle w:val="Emphasis"/>
          <w:rFonts w:asciiTheme="minorHAnsi" w:hAnsiTheme="minorHAnsi" w:cstheme="minorHAnsi"/>
        </w:rPr>
        <w:t>stand together in solidarity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strategize </w:t>
      </w:r>
      <w:r w:rsidRPr="00AF4CA4">
        <w:rPr>
          <w:rStyle w:val="Emphasis"/>
          <w:rFonts w:asciiTheme="minorHAnsi" w:hAnsiTheme="minorHAnsi" w:cstheme="minorHAnsi"/>
        </w:rPr>
        <w:t>collectively</w:t>
      </w:r>
      <w:r w:rsidRPr="00AF4CA4">
        <w:rPr>
          <w:rFonts w:asciiTheme="minorHAnsi" w:hAnsiTheme="minorHAnsi" w:cstheme="minorHAnsi"/>
          <w:sz w:val="16"/>
        </w:rPr>
        <w:t xml:space="preserve"> </w:t>
      </w:r>
      <w:r w:rsidRPr="00AF4CA4">
        <w:rPr>
          <w:rStyle w:val="StyleUnderline"/>
          <w:rFonts w:asciiTheme="minorHAnsi" w:hAnsiTheme="minorHAnsi" w:cstheme="minorHAnsi"/>
        </w:rPr>
        <w:t>on ways to resist the assaults that have already begun to materialize</w:t>
      </w:r>
      <w:r w:rsidRPr="00AF4CA4">
        <w:rPr>
          <w:rFonts w:asciiTheme="minorHAnsi" w:hAnsiTheme="minorHAnsi" w:cstheme="minorHAnsi"/>
          <w:sz w:val="16"/>
        </w:rPr>
        <w:t xml:space="preserve"> – executive orders that ban travel from majority Muslim countries, a halt on refugee programs, increased deportations of undocumented workers, the targeting of sanctuary cities and increased tolerance for racism and misogyny.</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No one has provided us with a greater theoretical lens and </w:t>
      </w:r>
      <w:r w:rsidRPr="00AF4CA4">
        <w:rPr>
          <w:rStyle w:val="Emphasis"/>
          <w:rFonts w:asciiTheme="minorHAnsi" w:hAnsiTheme="minorHAnsi" w:cstheme="minorHAnsi"/>
        </w:rPr>
        <w:t>practical approach</w:t>
      </w:r>
      <w:r w:rsidRPr="00AF4CA4">
        <w:rPr>
          <w:rStyle w:val="StyleUnderline"/>
          <w:rFonts w:asciiTheme="minorHAnsi" w:hAnsiTheme="minorHAnsi" w:cstheme="minorHAnsi"/>
        </w:rPr>
        <w:t xml:space="preserve"> for </w:t>
      </w:r>
      <w:r w:rsidRPr="00AF4CA4">
        <w:rPr>
          <w:rStyle w:val="Emphasis"/>
          <w:rFonts w:asciiTheme="minorHAnsi" w:hAnsiTheme="minorHAnsi" w:cstheme="minorHAnsi"/>
        </w:rPr>
        <w:t>challenging capitalist relations</w:t>
      </w:r>
      <w:r w:rsidRPr="00AF4CA4">
        <w:rPr>
          <w:rFonts w:asciiTheme="minorHAnsi" w:hAnsiTheme="minorHAnsi" w:cstheme="minorHAnsi"/>
          <w:sz w:val="16"/>
        </w:rPr>
        <w:t xml:space="preserve"> </w:t>
      </w:r>
      <w:r w:rsidRPr="00AF4CA4">
        <w:rPr>
          <w:rStyle w:val="StyleUnderline"/>
          <w:rFonts w:asciiTheme="minorHAnsi" w:hAnsiTheme="minorHAnsi" w:cstheme="minorHAnsi"/>
        </w:rPr>
        <w:t>than</w:t>
      </w:r>
      <w:r w:rsidRPr="00AF4CA4">
        <w:rPr>
          <w:rFonts w:asciiTheme="minorHAnsi" w:hAnsiTheme="minorHAnsi" w:cstheme="minorHAnsi"/>
          <w:sz w:val="16"/>
        </w:rPr>
        <w:t xml:space="preserve"> Karl </w:t>
      </w:r>
      <w:r w:rsidRPr="00AF4CA4">
        <w:rPr>
          <w:rStyle w:val="Emphasis"/>
          <w:rFonts w:asciiTheme="minorHAnsi" w:hAnsiTheme="minorHAnsi" w:cstheme="minorHAnsi"/>
        </w:rPr>
        <w:t>Marx</w:t>
      </w:r>
      <w:r w:rsidRPr="00AF4CA4">
        <w:rPr>
          <w:rFonts w:asciiTheme="minorHAnsi" w:hAnsiTheme="minorHAnsi" w:cstheme="minorHAnsi"/>
          <w:sz w:val="16"/>
        </w:rPr>
        <w:t xml:space="preserve"> – that brilliant philosopher </w:t>
      </w:r>
      <w:r w:rsidRPr="00AF4CA4">
        <w:rPr>
          <w:rStyle w:val="StyleUnderline"/>
          <w:rFonts w:asciiTheme="minorHAnsi" w:hAnsiTheme="minorHAnsi" w:cstheme="minorHAnsi"/>
        </w:rPr>
        <w:t>whose vision</w:t>
      </w:r>
      <w:r w:rsidRPr="00AF4CA4">
        <w:rPr>
          <w:rFonts w:asciiTheme="minorHAnsi" w:hAnsiTheme="minorHAnsi" w:cstheme="minorHAnsi"/>
          <w:sz w:val="16"/>
        </w:rPr>
        <w:t xml:space="preserve"> for a new humanism </w:t>
      </w:r>
      <w:r w:rsidRPr="00AF4CA4">
        <w:rPr>
          <w:rStyle w:val="StyleUnderline"/>
          <w:rFonts w:asciiTheme="minorHAnsi" w:hAnsiTheme="minorHAnsi" w:cstheme="minorHAnsi"/>
        </w:rPr>
        <w:t>has inspired numerous people’s uprisings and revolutions around the world</w:t>
      </w:r>
      <w:r w:rsidRPr="00AF4CA4">
        <w:rPr>
          <w:rFonts w:asciiTheme="minorHAnsi" w:hAnsiTheme="minorHAnsi" w:cstheme="minorHAnsi"/>
          <w:sz w:val="16"/>
        </w:rPr>
        <w:t xml:space="preserve"> but who has also been villainized like no other by those who seek to secure the capitalist way of life. Indeed these robber barons who make up the capitalist class have found what would seem an unlikely ally in segments of White working class America, whose nostalgia for a time in which the </w:t>
      </w:r>
      <w:proofErr w:type="gramStart"/>
      <w:r w:rsidRPr="00AF4CA4">
        <w:rPr>
          <w:rFonts w:asciiTheme="minorHAnsi" w:hAnsiTheme="minorHAnsi" w:cstheme="minorHAnsi"/>
          <w:sz w:val="16"/>
        </w:rPr>
        <w:t>Other</w:t>
      </w:r>
      <w:proofErr w:type="gramEnd"/>
      <w:r w:rsidRPr="00AF4CA4">
        <w:rPr>
          <w:rFonts w:asciiTheme="minorHAnsi" w:hAnsiTheme="minorHAnsi" w:cstheme="minorHAnsi"/>
          <w:sz w:val="16"/>
        </w:rPr>
        <w:t xml:space="preserve"> could be ignored and discounted makes them believe we can “make America great again.” However, Marx foresaw long ago in his studies of the U.S. Civil War and of the </w:t>
      </w:r>
      <w:proofErr w:type="spellStart"/>
      <w:r w:rsidRPr="00AF4CA4">
        <w:rPr>
          <w:rFonts w:asciiTheme="minorHAnsi" w:hAnsiTheme="minorHAnsi" w:cstheme="minorHAnsi"/>
          <w:sz w:val="16"/>
        </w:rPr>
        <w:t>Fenians</w:t>
      </w:r>
      <w:proofErr w:type="spellEnd"/>
      <w:r w:rsidRPr="00AF4CA4">
        <w:rPr>
          <w:rFonts w:asciiTheme="minorHAnsi" w:hAnsiTheme="minorHAnsi" w:cstheme="minorHAnsi"/>
          <w:sz w:val="16"/>
        </w:rPr>
        <w:t xml:space="preserve"> of Ireland that racism was a powerful tool against working class unity and that poor Whites would instead tend to side with their racialized group than with a non-dominant group, even though this meant they were aiding in their own oppression. Marx explains in a letter dated April of 1870:</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w:t>
      </w:r>
      <w:r w:rsidRPr="00AF4CA4">
        <w:rPr>
          <w:rStyle w:val="StyleUnderline"/>
          <w:rFonts w:asciiTheme="minorHAnsi" w:hAnsiTheme="minorHAnsi" w:cstheme="minorHAnsi"/>
        </w:rPr>
        <w:t xml:space="preserve">Every industrial and commercial center in England now possesses a working class </w:t>
      </w:r>
      <w:r w:rsidRPr="00AF4CA4">
        <w:rPr>
          <w:rStyle w:val="Emphasis"/>
          <w:rFonts w:asciiTheme="minorHAnsi" w:hAnsiTheme="minorHAnsi" w:cstheme="minorHAnsi"/>
        </w:rPr>
        <w:t>divided</w:t>
      </w:r>
      <w:r w:rsidRPr="00AF4CA4">
        <w:rPr>
          <w:rStyle w:val="StyleUnderline"/>
          <w:rFonts w:asciiTheme="minorHAnsi" w:hAnsiTheme="minorHAnsi" w:cstheme="minorHAnsi"/>
        </w:rPr>
        <w:t xml:space="preserve"> into two camps, English proletarians and Irish proletarians. The English worker hates the Irish worker as a </w:t>
      </w:r>
      <w:proofErr w:type="gramStart"/>
      <w:r w:rsidRPr="00AF4CA4">
        <w:rPr>
          <w:rStyle w:val="StyleUnderline"/>
          <w:rFonts w:asciiTheme="minorHAnsi" w:hAnsiTheme="minorHAnsi" w:cstheme="minorHAnsi"/>
        </w:rPr>
        <w:t>competitor</w:t>
      </w:r>
      <w:proofErr w:type="gramEnd"/>
      <w:r w:rsidRPr="00AF4CA4">
        <w:rPr>
          <w:rStyle w:val="StyleUnderline"/>
          <w:rFonts w:asciiTheme="minorHAnsi" w:hAnsiTheme="minorHAnsi" w:cstheme="minorHAnsi"/>
        </w:rPr>
        <w:t xml:space="preserve"> who lowers his standard of life</w:t>
      </w:r>
      <w:r w:rsidRPr="00AF4CA4">
        <w:rPr>
          <w:rFonts w:asciiTheme="minorHAnsi" w:hAnsiTheme="minorHAnsi" w:cstheme="minorHAnsi"/>
          <w:sz w:val="16"/>
        </w:rPr>
        <w:t xml:space="preserve"> … He regards himself as a member of the ruling nation, and consequently, </w:t>
      </w:r>
      <w:r w:rsidRPr="00AF4CA4">
        <w:rPr>
          <w:rStyle w:val="StyleUnderline"/>
          <w:rFonts w:asciiTheme="minorHAnsi" w:hAnsiTheme="minorHAnsi" w:cstheme="minorHAnsi"/>
        </w:rPr>
        <w:t>he becomes a tool of the English aristocrats and capitalists against Ireland</w:t>
      </w:r>
      <w:r w:rsidRPr="00AF4CA4">
        <w:rPr>
          <w:rFonts w:asciiTheme="minorHAnsi" w:hAnsiTheme="minorHAnsi" w:cstheme="minorHAnsi"/>
          <w:sz w:val="16"/>
        </w:rPr>
        <w:t xml:space="preserve">, thus strengthening their domination over himself. He cherishes religious, social, and national prejudices against the Irish worker. </w:t>
      </w:r>
      <w:r w:rsidRPr="00AF4CA4">
        <w:rPr>
          <w:rStyle w:val="StyleUnderline"/>
          <w:rFonts w:asciiTheme="minorHAnsi" w:hAnsiTheme="minorHAnsi" w:cstheme="minorHAnsi"/>
        </w:rPr>
        <w:t>His attitude towards him is much the same as that of the “poor whites” to the Negroes in the former slave states of the U.S.A.”</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w:t>
      </w:r>
      <w:r w:rsidRPr="00AF4CA4">
        <w:rPr>
          <w:rStyle w:val="StyleUnderline"/>
          <w:rFonts w:asciiTheme="minorHAnsi" w:hAnsiTheme="minorHAnsi" w:cstheme="minorHAnsi"/>
        </w:rPr>
        <w:t xml:space="preserve">This antagonism is </w:t>
      </w:r>
      <w:r w:rsidRPr="00AF4CA4">
        <w:rPr>
          <w:rStyle w:val="Emphasis"/>
          <w:rFonts w:asciiTheme="minorHAnsi" w:hAnsiTheme="minorHAnsi" w:cstheme="minorHAnsi"/>
        </w:rPr>
        <w:t>artificially kept alive</w:t>
      </w:r>
      <w:r w:rsidRPr="00AF4CA4">
        <w:rPr>
          <w:rFonts w:asciiTheme="minorHAnsi" w:hAnsiTheme="minorHAnsi" w:cstheme="minorHAnsi"/>
          <w:sz w:val="16"/>
        </w:rPr>
        <w:t xml:space="preserve"> and intensified by the press, the pulpit, the comic papers, in short </w:t>
      </w:r>
      <w:r w:rsidRPr="00AF4CA4">
        <w:rPr>
          <w:rFonts w:asciiTheme="minorHAnsi" w:hAnsiTheme="minorHAnsi" w:cstheme="minorHAnsi"/>
        </w:rPr>
        <w:t>by</w:t>
      </w:r>
      <w:r w:rsidRPr="00AF4CA4">
        <w:rPr>
          <w:rFonts w:asciiTheme="minorHAnsi" w:hAnsiTheme="minorHAnsi" w:cstheme="minorHAnsi"/>
          <w:sz w:val="16"/>
        </w:rPr>
        <w:t xml:space="preserve"> all the means </w:t>
      </w:r>
      <w:r w:rsidRPr="00AF4CA4">
        <w:rPr>
          <w:rStyle w:val="StyleUnderline"/>
          <w:rFonts w:asciiTheme="minorHAnsi" w:hAnsiTheme="minorHAnsi" w:cstheme="minorHAnsi"/>
        </w:rPr>
        <w:t>at the disposal of the ruling classes</w:t>
      </w:r>
      <w:r w:rsidRPr="00AF4CA4">
        <w:rPr>
          <w:rFonts w:asciiTheme="minorHAnsi" w:hAnsiTheme="minorHAnsi" w:cstheme="minorHAnsi"/>
          <w:sz w:val="16"/>
        </w:rPr>
        <w:t xml:space="preserve">. This antagonism is the secret of the impotence of the English working class, despite its organization. </w:t>
      </w:r>
      <w:r w:rsidRPr="00AF4CA4">
        <w:rPr>
          <w:rStyle w:val="StyleUnderline"/>
          <w:rFonts w:asciiTheme="minorHAnsi" w:hAnsiTheme="minorHAnsi" w:cstheme="minorHAnsi"/>
        </w:rPr>
        <w:t xml:space="preserve">It is the secret by which the capitalist class </w:t>
      </w:r>
      <w:r w:rsidRPr="00AF4CA4">
        <w:rPr>
          <w:rStyle w:val="Emphasis"/>
          <w:rFonts w:asciiTheme="minorHAnsi" w:hAnsiTheme="minorHAnsi" w:cstheme="minorHAnsi"/>
        </w:rPr>
        <w:t>maintains its power</w:t>
      </w:r>
      <w:r w:rsidRPr="00AF4CA4">
        <w:rPr>
          <w:rFonts w:asciiTheme="minorHAnsi" w:hAnsiTheme="minorHAnsi" w:cstheme="minorHAnsi"/>
          <w:sz w:val="16"/>
        </w:rPr>
        <w:t>. And the latter is quite aware of this.”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Here, </w:t>
      </w:r>
      <w:r w:rsidRPr="00AF4CA4">
        <w:rPr>
          <w:rStyle w:val="StyleUnderline"/>
          <w:rFonts w:asciiTheme="minorHAnsi" w:hAnsiTheme="minorHAnsi" w:cstheme="minorHAnsi"/>
        </w:rPr>
        <w:t>Marx highlights the three important functions of racism beyond slavery</w:t>
      </w:r>
      <w:r w:rsidRPr="00AF4CA4">
        <w:rPr>
          <w:rFonts w:asciiTheme="minorHAnsi" w:hAnsiTheme="minorHAnsi" w:cstheme="minorHAnsi"/>
          <w:sz w:val="16"/>
        </w:rPr>
        <w:t xml:space="preserve"> – </w:t>
      </w:r>
      <w:r w:rsidRPr="00AF4CA4">
        <w:rPr>
          <w:rStyle w:val="Emphasis"/>
          <w:rFonts w:asciiTheme="minorHAnsi" w:hAnsiTheme="minorHAnsi" w:cstheme="minorHAnsi"/>
        </w:rPr>
        <w:t>1</w:t>
      </w:r>
      <w:r w:rsidRPr="00AF4CA4">
        <w:rPr>
          <w:rStyle w:val="StyleUnderline"/>
          <w:rFonts w:asciiTheme="minorHAnsi" w:hAnsiTheme="minorHAnsi" w:cstheme="minorHAnsi"/>
        </w:rPr>
        <w:t xml:space="preserve">) to create an </w:t>
      </w:r>
      <w:r w:rsidRPr="00AF4CA4">
        <w:rPr>
          <w:rStyle w:val="Emphasis"/>
          <w:rFonts w:asciiTheme="minorHAnsi" w:hAnsiTheme="minorHAnsi" w:cstheme="minorHAnsi"/>
        </w:rPr>
        <w:t>ideological ferment</w:t>
      </w:r>
      <w:r w:rsidRPr="00AF4CA4">
        <w:rPr>
          <w:rStyle w:val="StyleUnderline"/>
          <w:rFonts w:asciiTheme="minorHAnsi" w:hAnsiTheme="minorHAnsi" w:cstheme="minorHAnsi"/>
        </w:rPr>
        <w:t xml:space="preserve"> against people of color that serves to </w:t>
      </w:r>
      <w:r w:rsidRPr="00AF4CA4">
        <w:rPr>
          <w:rStyle w:val="Emphasis"/>
          <w:rFonts w:asciiTheme="minorHAnsi" w:hAnsiTheme="minorHAnsi" w:cstheme="minorHAnsi"/>
        </w:rPr>
        <w:t>justify inequality</w:t>
      </w:r>
      <w:r w:rsidRPr="00AF4CA4">
        <w:rPr>
          <w:rFonts w:asciiTheme="minorHAnsi" w:hAnsiTheme="minorHAnsi" w:cstheme="minorHAnsi"/>
          <w:sz w:val="16"/>
        </w:rPr>
        <w:t xml:space="preserve">, </w:t>
      </w:r>
      <w:r w:rsidRPr="00AF4CA4">
        <w:rPr>
          <w:rStyle w:val="Emphasis"/>
          <w:rFonts w:asciiTheme="minorHAnsi" w:hAnsiTheme="minorHAnsi" w:cstheme="minorHAnsi"/>
        </w:rPr>
        <w:t>2</w:t>
      </w:r>
      <w:r w:rsidRPr="00AF4CA4">
        <w:rPr>
          <w:rStyle w:val="StyleUnderline"/>
          <w:rFonts w:asciiTheme="minorHAnsi" w:hAnsiTheme="minorHAnsi" w:cstheme="minorHAnsi"/>
        </w:rPr>
        <w:t xml:space="preserve">) to minimize the value of a segment of the working class and drive down the wages of all workers, and </w:t>
      </w:r>
      <w:r w:rsidRPr="00AF4CA4">
        <w:rPr>
          <w:rStyle w:val="Emphasis"/>
          <w:rFonts w:asciiTheme="minorHAnsi" w:hAnsiTheme="minorHAnsi" w:cstheme="minorHAnsi"/>
        </w:rPr>
        <w:t>3</w:t>
      </w:r>
      <w:r w:rsidRPr="00AF4CA4">
        <w:rPr>
          <w:rStyle w:val="StyleUnderline"/>
          <w:rFonts w:asciiTheme="minorHAnsi" w:hAnsiTheme="minorHAnsi" w:cstheme="minorHAnsi"/>
        </w:rPr>
        <w:t xml:space="preserve">) to </w:t>
      </w:r>
      <w:r w:rsidRPr="00AF4CA4">
        <w:rPr>
          <w:rStyle w:val="Emphasis"/>
          <w:rFonts w:asciiTheme="minorHAnsi" w:hAnsiTheme="minorHAnsi" w:cstheme="minorHAnsi"/>
        </w:rPr>
        <w:t>divide the working class</w:t>
      </w:r>
      <w:r w:rsidRPr="00AF4CA4">
        <w:rPr>
          <w:rStyle w:val="StyleUnderline"/>
          <w:rFonts w:asciiTheme="minorHAnsi" w:hAnsiTheme="minorHAnsi" w:cstheme="minorHAnsi"/>
        </w:rPr>
        <w:t xml:space="preserve"> and thereby </w:t>
      </w:r>
      <w:r w:rsidRPr="00AF4CA4">
        <w:rPr>
          <w:rStyle w:val="Emphasis"/>
          <w:rFonts w:asciiTheme="minorHAnsi" w:hAnsiTheme="minorHAnsi" w:cstheme="minorHAnsi"/>
        </w:rPr>
        <w:t>stunt the working class consciousness</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unity</w:t>
      </w:r>
      <w:r w:rsidRPr="00AF4CA4">
        <w:rPr>
          <w:rStyle w:val="StyleUnderline"/>
          <w:rFonts w:asciiTheme="minorHAnsi" w:hAnsiTheme="minorHAnsi" w:cstheme="minorHAnsi"/>
        </w:rPr>
        <w:t xml:space="preserve"> necessary to </w:t>
      </w:r>
      <w:r w:rsidRPr="00AF4CA4">
        <w:rPr>
          <w:rStyle w:val="Emphasis"/>
          <w:rFonts w:asciiTheme="minorHAnsi" w:hAnsiTheme="minorHAnsi" w:cstheme="minorHAnsi"/>
        </w:rPr>
        <w:t>bring down capitalism</w:t>
      </w:r>
      <w:r w:rsidRPr="00AF4CA4">
        <w:rPr>
          <w:rFonts w:asciiTheme="minorHAnsi" w:hAnsiTheme="minorHAnsi" w:cstheme="minorHAnsi"/>
          <w:sz w:val="16"/>
        </w:rPr>
        <w:t xml:space="preserve">. While it is true that, considering his vast body of work, Marx did not write a lot about racism and when he did so it was almost always in connection to its economic function and the class struggle, he was staunchly against American slavery, writing that “Labor cannot emancipate itself in the white skin where in the Black it is branded” (Marx, 1977/1867). This is because Marx’s historical materialism posits that consciousness stems from material conditions. That is, </w:t>
      </w:r>
      <w:r w:rsidRPr="00AF4CA4">
        <w:rPr>
          <w:rStyle w:val="StyleUnderline"/>
          <w:rFonts w:asciiTheme="minorHAnsi" w:hAnsiTheme="minorHAnsi" w:cstheme="minorHAnsi"/>
        </w:rPr>
        <w:t xml:space="preserve">although racism is ideological, </w:t>
      </w:r>
      <w:r w:rsidRPr="00AF4CA4">
        <w:rPr>
          <w:rStyle w:val="Emphasis"/>
          <w:rFonts w:asciiTheme="minorHAnsi" w:hAnsiTheme="minorHAnsi" w:cstheme="minorHAnsi"/>
        </w:rPr>
        <w:t>racist attitudes and beliefs are rooted in the conditions of inequality</w:t>
      </w:r>
      <w:r w:rsidRPr="00AF4CA4">
        <w:rPr>
          <w:rStyle w:val="StyleUnderline"/>
          <w:rFonts w:asciiTheme="minorHAnsi" w:hAnsiTheme="minorHAnsi" w:cstheme="minorHAnsi"/>
        </w:rPr>
        <w:t xml:space="preserve"> that exist and these racist ideologies justify and further entrench these conditions of </w:t>
      </w:r>
      <w:r w:rsidRPr="00AF4CA4">
        <w:rPr>
          <w:rStyle w:val="Emphasis"/>
          <w:rFonts w:asciiTheme="minorHAnsi" w:hAnsiTheme="minorHAnsi" w:cstheme="minorHAnsi"/>
        </w:rPr>
        <w:t>economic</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social inequality</w:t>
      </w:r>
      <w:r w:rsidRPr="00AF4CA4">
        <w:rPr>
          <w:rFonts w:asciiTheme="minorHAnsi" w:hAnsiTheme="minorHAnsi" w:cstheme="minorHAnsi"/>
          <w:sz w:val="16"/>
        </w:rPr>
        <w:t xml:space="preserve">. While the class struggle alone cannot liberate people of color, </w:t>
      </w:r>
      <w:proofErr w:type="spellStart"/>
      <w:r w:rsidRPr="00AF4CA4">
        <w:rPr>
          <w:rFonts w:asciiTheme="minorHAnsi" w:hAnsiTheme="minorHAnsi" w:cstheme="minorHAnsi"/>
          <w:sz w:val="16"/>
        </w:rPr>
        <w:t>Keeanga-Yamahtta</w:t>
      </w:r>
      <w:proofErr w:type="spellEnd"/>
      <w:r w:rsidRPr="00AF4CA4">
        <w:rPr>
          <w:rFonts w:asciiTheme="minorHAnsi" w:hAnsiTheme="minorHAnsi" w:cstheme="minorHAnsi"/>
          <w:sz w:val="16"/>
        </w:rPr>
        <w:t xml:space="preserve"> Taylor (2011) reminds: “</w:t>
      </w:r>
      <w:r w:rsidRPr="00AF4CA4">
        <w:rPr>
          <w:rStyle w:val="StyleUnderline"/>
          <w:rFonts w:asciiTheme="minorHAnsi" w:hAnsiTheme="minorHAnsi" w:cstheme="minorHAnsi"/>
        </w:rPr>
        <w:t xml:space="preserve">Marxism should not be conceived of as an unchanging dogma. It is a guide to </w:t>
      </w:r>
      <w:r w:rsidRPr="00AF4CA4">
        <w:rPr>
          <w:rStyle w:val="Emphasis"/>
          <w:rFonts w:asciiTheme="minorHAnsi" w:hAnsiTheme="minorHAnsi" w:cstheme="minorHAnsi"/>
        </w:rPr>
        <w:t>social revolution</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political action</w:t>
      </w:r>
      <w:r w:rsidRPr="00AF4CA4">
        <w:rPr>
          <w:rStyle w:val="StyleUnderline"/>
          <w:rFonts w:asciiTheme="minorHAnsi" w:hAnsiTheme="minorHAnsi" w:cstheme="minorHAnsi"/>
        </w:rPr>
        <w:t xml:space="preserve">, and has been built upon by successive </w:t>
      </w:r>
      <w:r w:rsidRPr="00AF4CA4">
        <w:rPr>
          <w:rStyle w:val="Emphasis"/>
          <w:rFonts w:asciiTheme="minorHAnsi" w:hAnsiTheme="minorHAnsi" w:cstheme="minorHAnsi"/>
        </w:rPr>
        <w:t>generations of Marxists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Unfortunately, Marx’s clear anti-racist message has been obscured among many intellectuals, especially those of color, who have been understandably turned off by the Eurocentric views he expressed in his earliest works regarding non-Western peoples, including in the Communist Manifesto of 1848 and in many of his articles published in The New York Daily Tribune, for which he worked as the European correspondent from 1853-1862 (Anderson, 2010). However, and this is crucial, Marx’s Eurocentric views must be understood as having developed within a particular historical context in which little was known about the non-Western world within the West, especially among those who had little contact with non-Western peoples. Indeed even today within a globally multicultural world, the subconscious and even overt belief that the White raced peoples are superior, more intelligent, and more moral is at the heart of the nationalism and scape-</w:t>
      </w:r>
      <w:proofErr w:type="spellStart"/>
      <w:r w:rsidRPr="00AF4CA4">
        <w:rPr>
          <w:rFonts w:asciiTheme="minorHAnsi" w:hAnsiTheme="minorHAnsi" w:cstheme="minorHAnsi"/>
          <w:sz w:val="16"/>
        </w:rPr>
        <w:t>goating</w:t>
      </w:r>
      <w:proofErr w:type="spellEnd"/>
      <w:r w:rsidRPr="00AF4CA4">
        <w:rPr>
          <w:rFonts w:asciiTheme="minorHAnsi" w:hAnsiTheme="minorHAnsi" w:cstheme="minorHAnsi"/>
          <w:sz w:val="16"/>
        </w:rPr>
        <w:t xml:space="preserve"> of immigrants that so deeply plagues our country.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lastRenderedPageBreak/>
        <w:t>Kevin Anderson (2010) in Marx at the Margins has gifted the world with a remarkably detailed and insightful account of Marx’s development in regards non-western peoples – from his early Eurocentric views to his eventual shift wherein he not only recognized and valued the communal villages he had once called despotic but also came to believe prophetically that Russia had the potential to develop communism before the capitalist world.</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Anderson documents that Marx recognized his lack of understanding and sought to remedy this situation. In a letter to Engels, written in 1852, Marx admitted his lack of knowledge about the Orient. Thereafter Marx set out to learn about the peoples who the English Imperialists ravaged with Imperial “barbarism,” including peoples from India, China, and Ireland. These studies led him to discover the Asiatic mode of production from which he deduced the possibility of multiple paths to communism and which also led him to recognize that Capital was a critique of capitalism and its development in Western Europe rather than a universal model for “civilization” (Marx, 1993). By examining his writings over time, Anderson (2010) paints a portrait of a man whose studies and the realities of current politics at the time led him to a more dialectical reasoning and more able to recognize non-Western peoples as revolutionary subjects capable of developing their own path toward communism, without needing to follow the Western model.</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Marx’s philosophy of revolution has played an important role in liberation struggles </w:t>
      </w:r>
      <w:r w:rsidRPr="00AF4CA4">
        <w:rPr>
          <w:rStyle w:val="Emphasis"/>
          <w:rFonts w:asciiTheme="minorHAnsi" w:hAnsiTheme="minorHAnsi" w:cstheme="minorHAnsi"/>
        </w:rPr>
        <w:t>across the world</w:t>
      </w:r>
      <w:r w:rsidRPr="00AF4CA4">
        <w:rPr>
          <w:rFonts w:asciiTheme="minorHAnsi" w:hAnsiTheme="minorHAnsi" w:cstheme="minorHAnsi"/>
          <w:sz w:val="16"/>
        </w:rPr>
        <w:t xml:space="preserve">, For example, </w:t>
      </w:r>
      <w:r w:rsidRPr="00AF4CA4">
        <w:rPr>
          <w:rStyle w:val="StyleUnderline"/>
          <w:rFonts w:asciiTheme="minorHAnsi" w:hAnsiTheme="minorHAnsi" w:cstheme="minorHAnsi"/>
        </w:rPr>
        <w:t xml:space="preserve">Marx and early Marxists and later the pre-World War II Communist Party in the U.S. were instrumental to the </w:t>
      </w:r>
      <w:r w:rsidRPr="00AF4CA4">
        <w:rPr>
          <w:rStyle w:val="Emphasis"/>
          <w:rFonts w:asciiTheme="minorHAnsi" w:hAnsiTheme="minorHAnsi" w:cstheme="minorHAnsi"/>
        </w:rPr>
        <w:t>abolition of slavery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to the </w:t>
      </w:r>
      <w:r w:rsidRPr="00AF4CA4">
        <w:rPr>
          <w:rStyle w:val="Emphasis"/>
          <w:rFonts w:asciiTheme="minorHAnsi" w:hAnsiTheme="minorHAnsi" w:cstheme="minorHAnsi"/>
        </w:rPr>
        <w:t>suffrage</w:t>
      </w:r>
      <w:r w:rsidRPr="00AF4CA4">
        <w:rPr>
          <w:rStyle w:val="StyleUnderline"/>
          <w:rFonts w:asciiTheme="minorHAnsi" w:hAnsiTheme="minorHAnsi" w:cstheme="minorHAnsi"/>
        </w:rPr>
        <w:t xml:space="preserve"> movements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later to Black Liberation movements, including the </w:t>
      </w:r>
      <w:r w:rsidRPr="00AF4CA4">
        <w:rPr>
          <w:rStyle w:val="Emphasis"/>
          <w:rFonts w:asciiTheme="minorHAnsi" w:hAnsiTheme="minorHAnsi" w:cstheme="minorHAnsi"/>
        </w:rPr>
        <w:t>Black Panther Party</w:t>
      </w:r>
      <w:r w:rsidRPr="00AF4CA4">
        <w:rPr>
          <w:rStyle w:val="StyleUnderline"/>
          <w:rFonts w:asciiTheme="minorHAnsi" w:hAnsiTheme="minorHAnsi" w:cstheme="minorHAnsi"/>
        </w:rPr>
        <w:t>, and to the Civil Rights movement of the 1960s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Unfortunately, this relationship between Marxism and anti-racist struggle is </w:t>
      </w:r>
      <w:r w:rsidRPr="00AF4CA4">
        <w:rPr>
          <w:rStyle w:val="Emphasis"/>
          <w:rFonts w:asciiTheme="minorHAnsi" w:hAnsiTheme="minorHAnsi" w:cstheme="minorHAnsi"/>
        </w:rPr>
        <w:t>little known</w:t>
      </w:r>
      <w:r w:rsidRPr="00AF4CA4">
        <w:rPr>
          <w:rFonts w:asciiTheme="minorHAnsi" w:hAnsiTheme="minorHAnsi" w:cstheme="minorHAnsi"/>
          <w:sz w:val="16"/>
        </w:rPr>
        <w:t xml:space="preserve">. </w:t>
      </w:r>
      <w:r w:rsidRPr="00AF4CA4">
        <w:rPr>
          <w:rStyle w:val="StyleUnderline"/>
          <w:rFonts w:asciiTheme="minorHAnsi" w:hAnsiTheme="minorHAnsi" w:cstheme="minorHAnsi"/>
        </w:rPr>
        <w:t>Certainly Marx’s work or other critiques of capitalism are not part of the curriculum of US K-12 schooling and increasingly he is dismissed as passé in colleges and universities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 Cold War years and the Soviet Union’s turn to Stalinism (which Raya </w:t>
      </w:r>
      <w:proofErr w:type="spellStart"/>
      <w:r w:rsidRPr="00AF4CA4">
        <w:rPr>
          <w:rFonts w:asciiTheme="minorHAnsi" w:hAnsiTheme="minorHAnsi" w:cstheme="minorHAnsi"/>
          <w:sz w:val="16"/>
        </w:rPr>
        <w:t>Dunayevskaya</w:t>
      </w:r>
      <w:proofErr w:type="spellEnd"/>
      <w:r w:rsidRPr="00AF4CA4">
        <w:rPr>
          <w:rFonts w:asciiTheme="minorHAnsi" w:hAnsiTheme="minorHAnsi" w:cstheme="minorHAnsi"/>
          <w:sz w:val="16"/>
        </w:rPr>
        <w:t xml:space="preserve"> has called a form of state-capitalism) were detrimental to the struggle against capital, as the United States and its allies developed full blown campaigns to villainize communism and Marx, and to align capitalism with democracy and freedom, even though these are antithetical to the defining characteristic of inequality and </w:t>
      </w:r>
      <w:proofErr w:type="spellStart"/>
      <w:r w:rsidRPr="00AF4CA4">
        <w:rPr>
          <w:rFonts w:asciiTheme="minorHAnsi" w:hAnsiTheme="minorHAnsi" w:cstheme="minorHAnsi"/>
          <w:sz w:val="16"/>
        </w:rPr>
        <w:t>unfreedoms</w:t>
      </w:r>
      <w:proofErr w:type="spellEnd"/>
      <w:r w:rsidRPr="00AF4CA4">
        <w:rPr>
          <w:rFonts w:asciiTheme="minorHAnsi" w:hAnsiTheme="minorHAnsi" w:cstheme="minorHAnsi"/>
          <w:sz w:val="16"/>
        </w:rPr>
        <w:t xml:space="preserve"> in capitalism (Dean, 2012). </w:t>
      </w:r>
      <w:r w:rsidRPr="00AF4CA4">
        <w:rPr>
          <w:rStyle w:val="StyleUnderline"/>
          <w:rFonts w:asciiTheme="minorHAnsi" w:hAnsiTheme="minorHAnsi" w:cstheme="minorHAnsi"/>
        </w:rPr>
        <w:t>After the fall of the Soviet Union it became commonly accepted that capitalism was the only system that “works”</w:t>
      </w:r>
      <w:r w:rsidRPr="00AF4CA4">
        <w:rPr>
          <w:rFonts w:asciiTheme="minorHAnsi" w:hAnsiTheme="minorHAnsi" w:cstheme="minorHAnsi"/>
          <w:sz w:val="16"/>
        </w:rPr>
        <w:t xml:space="preserve"> and Marx and Marxism became relegated to the past, believed to be incapable of speaking to present conditions. This narrative has become part of the American unconscious – unquestioned even in the face of significant evidence to the contrary – for </w:t>
      </w:r>
      <w:proofErr w:type="gramStart"/>
      <w:r w:rsidRPr="00AF4CA4">
        <w:rPr>
          <w:rStyle w:val="StyleUnderline"/>
          <w:rFonts w:asciiTheme="minorHAnsi" w:hAnsiTheme="minorHAnsi" w:cstheme="minorHAnsi"/>
        </w:rPr>
        <w:t>its</w:t>
      </w:r>
      <w:proofErr w:type="gramEnd"/>
      <w:r w:rsidRPr="00AF4CA4">
        <w:rPr>
          <w:rStyle w:val="StyleUnderline"/>
          <w:rFonts w:asciiTheme="minorHAnsi" w:hAnsiTheme="minorHAnsi" w:cstheme="minorHAnsi"/>
        </w:rPr>
        <w:t xml:space="preserve"> hard to imagine that a system that “works” could be one that creates such </w:t>
      </w:r>
      <w:r w:rsidRPr="00AF4CA4">
        <w:rPr>
          <w:rStyle w:val="Emphasis"/>
          <w:rFonts w:asciiTheme="minorHAnsi" w:hAnsiTheme="minorHAnsi" w:cstheme="minorHAnsi"/>
        </w:rPr>
        <w:t>inequalities</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poverty</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endless wars</w:t>
      </w:r>
      <w:r w:rsidRPr="00AF4CA4">
        <w:rPr>
          <w:rStyle w:val="StyleUnderline"/>
          <w:rFonts w:asciiTheme="minorHAnsi" w:hAnsiTheme="minorHAnsi" w:cstheme="minorHAnsi"/>
        </w:rPr>
        <w:t xml:space="preserve">, hatred, </w:t>
      </w:r>
      <w:r w:rsidRPr="00AF4CA4">
        <w:rPr>
          <w:rStyle w:val="Emphasis"/>
          <w:rFonts w:asciiTheme="minorHAnsi" w:hAnsiTheme="minorHAnsi" w:cstheme="minorHAnsi"/>
        </w:rPr>
        <w:t>cruelty</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human suffering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Yet as Gramsci (1971) noted, the ruling class determines common sense and thus the Cold War during the 70s led to the steady redressing of the gains of the 60s, as seen in de-facto segregation. </w:t>
      </w:r>
      <w:r w:rsidRPr="00AF4CA4">
        <w:rPr>
          <w:rStyle w:val="StyleUnderline"/>
          <w:rFonts w:asciiTheme="minorHAnsi" w:hAnsiTheme="minorHAnsi" w:cstheme="minorHAnsi"/>
        </w:rPr>
        <w:t xml:space="preserve">A prison industrial complex systematically criminalized and incarcerated </w:t>
      </w:r>
      <w:r w:rsidRPr="00AF4CA4">
        <w:rPr>
          <w:rStyle w:val="Emphasis"/>
          <w:rFonts w:asciiTheme="minorHAnsi" w:hAnsiTheme="minorHAnsi" w:cstheme="minorHAnsi"/>
        </w:rPr>
        <w:t>economically impoverished</w:t>
      </w:r>
      <w:r w:rsidRPr="00AF4CA4">
        <w:rPr>
          <w:rStyle w:val="StyleUnderline"/>
          <w:rFonts w:asciiTheme="minorHAnsi" w:hAnsiTheme="minorHAnsi" w:cstheme="minorHAnsi"/>
        </w:rPr>
        <w:t xml:space="preserve"> communities of color</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effectively set up urban or </w:t>
      </w:r>
      <w:r w:rsidRPr="00AF4CA4">
        <w:rPr>
          <w:rStyle w:val="Emphasis"/>
          <w:rFonts w:asciiTheme="minorHAnsi" w:hAnsiTheme="minorHAnsi" w:cstheme="minorHAnsi"/>
        </w:rPr>
        <w:t>racialized schools</w:t>
      </w:r>
      <w:r w:rsidRPr="00AF4CA4">
        <w:rPr>
          <w:rStyle w:val="StyleUnderline"/>
          <w:rFonts w:asciiTheme="minorHAnsi" w:hAnsiTheme="minorHAnsi" w:cstheme="minorHAnsi"/>
        </w:rPr>
        <w:t xml:space="preserve"> as subsidiaries to the juvenile justice system</w:t>
      </w:r>
      <w:r w:rsidRPr="00AF4CA4">
        <w:rPr>
          <w:rFonts w:asciiTheme="minorHAnsi" w:hAnsiTheme="minorHAnsi" w:cstheme="minorHAnsi"/>
          <w:sz w:val="16"/>
        </w:rPr>
        <w:t xml:space="preserve">. </w:t>
      </w:r>
      <w:r w:rsidRPr="00AF4CA4">
        <w:rPr>
          <w:rStyle w:val="StyleUnderline"/>
          <w:rFonts w:asciiTheme="minorHAnsi" w:hAnsiTheme="minorHAnsi" w:cstheme="minorHAnsi"/>
        </w:rPr>
        <w:t>We also saw attacks on immigrant populations, bilingual education, ethnic studies programs, affirmative action, and huge cut backs to social services for the poor</w:t>
      </w:r>
      <w:r w:rsidRPr="00AF4CA4">
        <w:rPr>
          <w:rFonts w:asciiTheme="minorHAnsi" w:hAnsiTheme="minorHAnsi" w:cstheme="minorHAnsi"/>
          <w:sz w:val="16"/>
        </w:rPr>
        <w:t xml:space="preserve"> (</w:t>
      </w:r>
      <w:proofErr w:type="spellStart"/>
      <w:r w:rsidRPr="00AF4CA4">
        <w:rPr>
          <w:rFonts w:asciiTheme="minorHAnsi" w:hAnsiTheme="minorHAnsi" w:cstheme="minorHAnsi"/>
          <w:sz w:val="16"/>
        </w:rPr>
        <w:t>Darder</w:t>
      </w:r>
      <w:proofErr w:type="spellEnd"/>
      <w:r w:rsidRPr="00AF4CA4">
        <w:rPr>
          <w:rFonts w:asciiTheme="minorHAnsi" w:hAnsiTheme="minorHAnsi" w:cstheme="minorHAnsi"/>
          <w:sz w:val="16"/>
        </w:rPr>
        <w:t xml:space="preserve">, 2012). </w:t>
      </w:r>
      <w:r w:rsidRPr="00AF4CA4">
        <w:rPr>
          <w:rStyle w:val="StyleUnderline"/>
          <w:rFonts w:asciiTheme="minorHAnsi" w:hAnsiTheme="minorHAnsi" w:cstheme="minorHAnsi"/>
        </w:rPr>
        <w:t>This also presumably justified the U.S. self-proclamation as the world’s benevolent savior of “democracy,” all the while squashing any popular movements across the world that even hinted at socialist ideals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Not long after, </w:t>
      </w:r>
      <w:r w:rsidRPr="00AF4CA4">
        <w:rPr>
          <w:rStyle w:val="StyleUnderline"/>
          <w:rFonts w:asciiTheme="minorHAnsi" w:hAnsiTheme="minorHAnsi" w:cstheme="minorHAnsi"/>
        </w:rPr>
        <w:t xml:space="preserve">in the 80s, the postmodern era brought forth the cultural turn and an </w:t>
      </w:r>
      <w:r w:rsidRPr="00AF4CA4">
        <w:rPr>
          <w:rStyle w:val="Emphasis"/>
          <w:rFonts w:asciiTheme="minorHAnsi" w:hAnsiTheme="minorHAnsi" w:cstheme="minorHAnsi"/>
        </w:rPr>
        <w:t>identity politics</w:t>
      </w:r>
      <w:r w:rsidRPr="00AF4CA4">
        <w:rPr>
          <w:rStyle w:val="StyleUnderline"/>
          <w:rFonts w:asciiTheme="minorHAnsi" w:hAnsiTheme="minorHAnsi" w:cstheme="minorHAnsi"/>
        </w:rPr>
        <w:t xml:space="preserve"> that has </w:t>
      </w:r>
      <w:r w:rsidRPr="00AF4CA4">
        <w:rPr>
          <w:rStyle w:val="Emphasis"/>
          <w:rFonts w:asciiTheme="minorHAnsi" w:hAnsiTheme="minorHAnsi" w:cstheme="minorHAnsi"/>
        </w:rPr>
        <w:t>taken our attention</w:t>
      </w:r>
      <w:r w:rsidRPr="00AF4CA4">
        <w:rPr>
          <w:rStyle w:val="StyleUnderline"/>
          <w:rFonts w:asciiTheme="minorHAnsi" w:hAnsiTheme="minorHAnsi" w:cstheme="minorHAnsi"/>
        </w:rPr>
        <w:t xml:space="preserve"> from </w:t>
      </w:r>
      <w:r w:rsidRPr="00AF4CA4">
        <w:rPr>
          <w:rStyle w:val="Emphasis"/>
          <w:rFonts w:asciiTheme="minorHAnsi" w:hAnsiTheme="minorHAnsi" w:cstheme="minorHAnsi"/>
        </w:rPr>
        <w:t>explaining oppression as a historical materialist phenomena</w:t>
      </w:r>
      <w:r w:rsidRPr="00AF4CA4">
        <w:rPr>
          <w:rStyle w:val="StyleUnderline"/>
          <w:rFonts w:asciiTheme="minorHAnsi" w:hAnsiTheme="minorHAnsi" w:cstheme="minorHAnsi"/>
        </w:rPr>
        <w:t xml:space="preserve"> to an </w:t>
      </w:r>
      <w:r w:rsidRPr="00AF4CA4">
        <w:rPr>
          <w:rStyle w:val="Emphasis"/>
          <w:rFonts w:asciiTheme="minorHAnsi" w:hAnsiTheme="minorHAnsi" w:cstheme="minorHAnsi"/>
        </w:rPr>
        <w:t>ideational one</w:t>
      </w:r>
      <w:r w:rsidRPr="00AF4CA4">
        <w:rPr>
          <w:rStyle w:val="StyleUnderline"/>
          <w:rFonts w:asciiTheme="minorHAnsi" w:hAnsiTheme="minorHAnsi" w:cstheme="minorHAnsi"/>
        </w:rPr>
        <w:t xml:space="preserve"> in which people are oppressed as a result of </w:t>
      </w:r>
      <w:r w:rsidRPr="00AF4CA4">
        <w:rPr>
          <w:rStyle w:val="Emphasis"/>
          <w:rFonts w:asciiTheme="minorHAnsi" w:hAnsiTheme="minorHAnsi" w:cstheme="minorHAnsi"/>
        </w:rPr>
        <w:t>prejudice</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discrimination</w:t>
      </w:r>
      <w:r w:rsidRPr="00AF4CA4">
        <w:rPr>
          <w:rStyle w:val="StyleUnderline"/>
          <w:rFonts w:asciiTheme="minorHAnsi" w:hAnsiTheme="minorHAnsi" w:cstheme="minorHAnsi"/>
        </w:rPr>
        <w:t xml:space="preserve"> related to </w:t>
      </w:r>
      <w:r w:rsidRPr="00AF4CA4">
        <w:rPr>
          <w:rStyle w:val="Emphasis"/>
          <w:rFonts w:asciiTheme="minorHAnsi" w:hAnsiTheme="minorHAnsi" w:cstheme="minorHAnsi"/>
        </w:rPr>
        <w:t>cultural differences</w:t>
      </w:r>
      <w:r w:rsidRPr="00AF4CA4">
        <w:rPr>
          <w:rFonts w:asciiTheme="minorHAnsi" w:hAnsiTheme="minorHAnsi" w:cstheme="minorHAnsi"/>
          <w:sz w:val="16"/>
        </w:rPr>
        <w:t xml:space="preserve">. In this postmodern approach, </w:t>
      </w:r>
      <w:r w:rsidRPr="00AF4CA4">
        <w:rPr>
          <w:rStyle w:val="Emphasis"/>
          <w:rFonts w:asciiTheme="minorHAnsi" w:hAnsiTheme="minorHAnsi" w:cstheme="minorHAnsi"/>
          <w:sz w:val="24"/>
        </w:rPr>
        <w:t>a multiplicity of singular individual identities obliterates any potential for group consciousness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Class struggle is made </w:t>
      </w:r>
      <w:r w:rsidRPr="00AF4CA4">
        <w:rPr>
          <w:rStyle w:val="Emphasis"/>
          <w:rFonts w:asciiTheme="minorHAnsi" w:hAnsiTheme="minorHAnsi" w:cstheme="minorHAnsi"/>
        </w:rPr>
        <w:t>impossible</w:t>
      </w:r>
      <w:r w:rsidRPr="00AF4CA4">
        <w:rPr>
          <w:rFonts w:asciiTheme="minorHAnsi" w:hAnsiTheme="minorHAnsi" w:cstheme="minorHAnsi"/>
          <w:sz w:val="16"/>
        </w:rPr>
        <w:t xml:space="preserve"> (</w:t>
      </w:r>
      <w:proofErr w:type="spellStart"/>
      <w:r w:rsidRPr="00AF4CA4">
        <w:rPr>
          <w:rFonts w:asciiTheme="minorHAnsi" w:hAnsiTheme="minorHAnsi" w:cstheme="minorHAnsi"/>
          <w:sz w:val="16"/>
        </w:rPr>
        <w:t>Monzó</w:t>
      </w:r>
      <w:proofErr w:type="spellEnd"/>
      <w:r w:rsidRPr="00AF4CA4">
        <w:rPr>
          <w:rFonts w:asciiTheme="minorHAnsi" w:hAnsiTheme="minorHAnsi" w:cstheme="minorHAnsi"/>
          <w:sz w:val="16"/>
        </w:rPr>
        <w:t xml:space="preserve"> &amp; McLaren, 2015). </w:t>
      </w:r>
      <w:r w:rsidRPr="00AF4CA4">
        <w:rPr>
          <w:rStyle w:val="StyleUnderline"/>
          <w:rFonts w:asciiTheme="minorHAnsi" w:hAnsiTheme="minorHAnsi" w:cstheme="minorHAnsi"/>
        </w:rPr>
        <w:t>This new era of identity politics has led to the critique that Marx</w:t>
      </w:r>
      <w:r w:rsidRPr="00AF4CA4">
        <w:rPr>
          <w:rFonts w:asciiTheme="minorHAnsi" w:hAnsiTheme="minorHAnsi" w:cstheme="minorHAnsi"/>
          <w:sz w:val="16"/>
        </w:rPr>
        <w:t xml:space="preserve"> and Marxism “</w:t>
      </w:r>
      <w:r w:rsidRPr="00AF4CA4">
        <w:rPr>
          <w:rStyle w:val="StyleUnderline"/>
          <w:rFonts w:asciiTheme="minorHAnsi" w:hAnsiTheme="minorHAnsi" w:cstheme="minorHAnsi"/>
        </w:rPr>
        <w:t>reduced everything to class” and make racism, sexism and other antagonisms a secondary consideration</w:t>
      </w:r>
      <w:r w:rsidRPr="00AF4CA4">
        <w:rPr>
          <w:rFonts w:asciiTheme="minorHAnsi" w:hAnsiTheme="minorHAnsi" w:cstheme="minorHAnsi"/>
          <w:sz w:val="16"/>
        </w:rPr>
        <w:t xml:space="preserve"> – something that will either automatically resolve itself under socialism or that will be dealt with after class relations are abolished. </w:t>
      </w:r>
      <w:r w:rsidRPr="00AF4CA4">
        <w:rPr>
          <w:rStyle w:val="StyleUnderline"/>
          <w:rFonts w:asciiTheme="minorHAnsi" w:hAnsiTheme="minorHAnsi" w:cstheme="minorHAnsi"/>
        </w:rPr>
        <w:t xml:space="preserve">Of course this is a </w:t>
      </w:r>
      <w:r w:rsidRPr="00AF4CA4">
        <w:rPr>
          <w:rStyle w:val="Emphasis"/>
          <w:rFonts w:asciiTheme="minorHAnsi" w:hAnsiTheme="minorHAnsi" w:cstheme="minorHAnsi"/>
        </w:rPr>
        <w:t>total misunderstanding</w:t>
      </w:r>
      <w:r w:rsidRPr="00AF4CA4">
        <w:rPr>
          <w:rStyle w:val="StyleUnderline"/>
          <w:rFonts w:asciiTheme="minorHAnsi" w:hAnsiTheme="minorHAnsi" w:cstheme="minorHAnsi"/>
        </w:rPr>
        <w:t xml:space="preserve"> of Marx’s humanism and dialectical method, which </w:t>
      </w:r>
      <w:r w:rsidRPr="00AF4CA4">
        <w:rPr>
          <w:rStyle w:val="Emphasis"/>
          <w:rFonts w:asciiTheme="minorHAnsi" w:hAnsiTheme="minorHAnsi" w:cstheme="minorHAnsi"/>
        </w:rPr>
        <w:t xml:space="preserve">stands </w:t>
      </w:r>
      <w:proofErr w:type="gramStart"/>
      <w:r w:rsidRPr="00AF4CA4">
        <w:rPr>
          <w:rStyle w:val="Emphasis"/>
          <w:rFonts w:asciiTheme="minorHAnsi" w:hAnsiTheme="minorHAnsi" w:cstheme="minorHAnsi"/>
        </w:rPr>
        <w:t>against</w:t>
      </w:r>
      <w:proofErr w:type="gramEnd"/>
      <w:r w:rsidRPr="00AF4CA4">
        <w:rPr>
          <w:rStyle w:val="Emphasis"/>
          <w:rFonts w:asciiTheme="minorHAnsi" w:hAnsiTheme="minorHAnsi" w:cstheme="minorHAnsi"/>
        </w:rPr>
        <w:t xml:space="preserve"> all forms of oppression</w:t>
      </w:r>
      <w:r w:rsidRPr="00AF4CA4">
        <w:rPr>
          <w:rStyle w:val="StyleUnderline"/>
          <w:rFonts w:asciiTheme="minorHAnsi" w:hAnsiTheme="minorHAnsi" w:cstheme="minorHAnsi"/>
        </w:rPr>
        <w:t xml:space="preserve"> and</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calls for a humanity founded on </w:t>
      </w:r>
      <w:r w:rsidRPr="00AF4CA4">
        <w:rPr>
          <w:rStyle w:val="Emphasis"/>
          <w:rFonts w:asciiTheme="minorHAnsi" w:hAnsiTheme="minorHAnsi" w:cstheme="minorHAnsi"/>
        </w:rPr>
        <w:t>equality</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freedom</w:t>
      </w:r>
      <w:r w:rsidRPr="00AF4CA4">
        <w:rPr>
          <w:rStyle w:val="StyleUnderline"/>
          <w:rFonts w:asciiTheme="minorHAnsi" w:hAnsiTheme="minorHAnsi" w:cstheme="minorHAnsi"/>
        </w:rPr>
        <w:t xml:space="preserve">, and the recognition of our </w:t>
      </w:r>
      <w:r w:rsidRPr="00AF4CA4">
        <w:rPr>
          <w:rStyle w:val="Emphasis"/>
          <w:rFonts w:asciiTheme="minorHAnsi" w:hAnsiTheme="minorHAnsi" w:cstheme="minorHAnsi"/>
        </w:rPr>
        <w:t>interdependence</w:t>
      </w:r>
      <w:r w:rsidRPr="00AF4CA4">
        <w:rPr>
          <w:rStyle w:val="StyleUnderline"/>
          <w:rFonts w:asciiTheme="minorHAnsi" w:hAnsiTheme="minorHAnsi" w:cstheme="minorHAnsi"/>
        </w:rPr>
        <w:t xml:space="preserve"> as a species beings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From a Marxist perspective, class is not more important than other antagonisms but it does serve as the </w:t>
      </w:r>
      <w:r w:rsidRPr="00AF4CA4">
        <w:rPr>
          <w:rStyle w:val="Emphasis"/>
          <w:rFonts w:asciiTheme="minorHAnsi" w:hAnsiTheme="minorHAnsi" w:cstheme="minorHAnsi"/>
        </w:rPr>
        <w:t>explanatory heuristic</w:t>
      </w:r>
      <w:r w:rsidRPr="00AF4CA4">
        <w:rPr>
          <w:rFonts w:asciiTheme="minorHAnsi" w:hAnsiTheme="minorHAnsi" w:cstheme="minorHAnsi"/>
          <w:sz w:val="16"/>
        </w:rPr>
        <w:t xml:space="preserve">. While the oppression of women certainly came before capitalism, </w:t>
      </w:r>
      <w:r w:rsidRPr="00AF4CA4">
        <w:rPr>
          <w:rStyle w:val="StyleUnderline"/>
          <w:rFonts w:asciiTheme="minorHAnsi" w:hAnsiTheme="minorHAnsi" w:cstheme="minorHAnsi"/>
        </w:rPr>
        <w:t>sexism takes on particular specificity within capitalist relations that serve to aid and maintain capitalist production</w:t>
      </w:r>
      <w:r w:rsidRPr="00AF4CA4">
        <w:rPr>
          <w:rFonts w:asciiTheme="minorHAnsi" w:hAnsiTheme="minorHAnsi" w:cstheme="minorHAnsi"/>
          <w:sz w:val="16"/>
        </w:rPr>
        <w:t xml:space="preserve"> (</w:t>
      </w:r>
      <w:proofErr w:type="spellStart"/>
      <w:r w:rsidRPr="00AF4CA4">
        <w:rPr>
          <w:rFonts w:asciiTheme="minorHAnsi" w:hAnsiTheme="minorHAnsi" w:cstheme="minorHAnsi"/>
          <w:sz w:val="16"/>
        </w:rPr>
        <w:t>Monzó</w:t>
      </w:r>
      <w:proofErr w:type="spellEnd"/>
      <w:r w:rsidRPr="00AF4CA4">
        <w:rPr>
          <w:rFonts w:asciiTheme="minorHAnsi" w:hAnsiTheme="minorHAnsi" w:cstheme="minorHAnsi"/>
          <w:sz w:val="16"/>
        </w:rPr>
        <w:t xml:space="preserve"> &amp; McLaren, 2015).</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Although many Marxists of late have attempted to rectify this misinterpretation of Marx, stating unequivocally the centrality of racism and sexism in class struggle (Anderson, 2010; Cole, 1991; </w:t>
      </w:r>
      <w:proofErr w:type="spellStart"/>
      <w:r w:rsidRPr="00AF4CA4">
        <w:rPr>
          <w:rFonts w:asciiTheme="minorHAnsi" w:hAnsiTheme="minorHAnsi" w:cstheme="minorHAnsi"/>
          <w:sz w:val="16"/>
        </w:rPr>
        <w:t>Dunayevskaya</w:t>
      </w:r>
      <w:proofErr w:type="spellEnd"/>
      <w:r w:rsidRPr="00AF4CA4">
        <w:rPr>
          <w:rFonts w:asciiTheme="minorHAnsi" w:hAnsiTheme="minorHAnsi" w:cstheme="minorHAnsi"/>
          <w:sz w:val="16"/>
        </w:rPr>
        <w:t xml:space="preserve">, 1985; </w:t>
      </w:r>
      <w:proofErr w:type="spellStart"/>
      <w:r w:rsidRPr="00AF4CA4">
        <w:rPr>
          <w:rFonts w:asciiTheme="minorHAnsi" w:hAnsiTheme="minorHAnsi" w:cstheme="minorHAnsi"/>
          <w:sz w:val="16"/>
        </w:rPr>
        <w:t>Hudis</w:t>
      </w:r>
      <w:proofErr w:type="spellEnd"/>
      <w:r w:rsidRPr="00AF4CA4">
        <w:rPr>
          <w:rFonts w:asciiTheme="minorHAnsi" w:hAnsiTheme="minorHAnsi" w:cstheme="minorHAnsi"/>
          <w:sz w:val="16"/>
        </w:rPr>
        <w:t xml:space="preserve">, 2013; McLaren, 2015; </w:t>
      </w:r>
      <w:proofErr w:type="spellStart"/>
      <w:r w:rsidRPr="00AF4CA4">
        <w:rPr>
          <w:rFonts w:asciiTheme="minorHAnsi" w:hAnsiTheme="minorHAnsi" w:cstheme="minorHAnsi"/>
          <w:sz w:val="16"/>
        </w:rPr>
        <w:t>Monzó</w:t>
      </w:r>
      <w:proofErr w:type="spellEnd"/>
      <w:r w:rsidRPr="00AF4CA4">
        <w:rPr>
          <w:rFonts w:asciiTheme="minorHAnsi" w:hAnsiTheme="minorHAnsi" w:cstheme="minorHAnsi"/>
          <w:sz w:val="16"/>
        </w:rPr>
        <w:t xml:space="preserve">, 2017), many women and people of color are looking to develop their own theories, arguing that it is high time that our ontological and epistemological ways are developed toward our own struggles. As a woman of color I concur that it is time for us to move outside the shadows of Western imperialism, </w:t>
      </w:r>
      <w:r w:rsidRPr="00AF4CA4">
        <w:rPr>
          <w:rFonts w:asciiTheme="minorHAnsi" w:hAnsiTheme="minorHAnsi" w:cstheme="minorHAnsi"/>
          <w:sz w:val="16"/>
        </w:rPr>
        <w:lastRenderedPageBreak/>
        <w:t xml:space="preserve">recover our stolen knowledges, and develop theories that reflect our social conditions. However, I would argue that </w:t>
      </w:r>
      <w:r w:rsidRPr="00AF4CA4">
        <w:rPr>
          <w:rStyle w:val="StyleUnderline"/>
          <w:rFonts w:asciiTheme="minorHAnsi" w:hAnsiTheme="minorHAnsi" w:cstheme="minorHAnsi"/>
        </w:rPr>
        <w:t xml:space="preserve">it would be not only unwise but also </w:t>
      </w:r>
      <w:r w:rsidRPr="00AF4CA4">
        <w:rPr>
          <w:rStyle w:val="Emphasis"/>
          <w:rFonts w:asciiTheme="minorHAnsi" w:hAnsiTheme="minorHAnsi" w:cstheme="minorHAnsi"/>
        </w:rPr>
        <w:t>detrimental to reject a philosophy of liberation</w:t>
      </w:r>
      <w:r w:rsidRPr="00AF4CA4">
        <w:rPr>
          <w:rStyle w:val="StyleUnderline"/>
          <w:rFonts w:asciiTheme="minorHAnsi" w:hAnsiTheme="minorHAnsi" w:cstheme="minorHAnsi"/>
        </w:rPr>
        <w:t xml:space="preserve"> that can </w:t>
      </w:r>
      <w:r w:rsidRPr="00AF4CA4">
        <w:rPr>
          <w:rStyle w:val="Emphasis"/>
          <w:rFonts w:asciiTheme="minorHAnsi" w:hAnsiTheme="minorHAnsi" w:cstheme="minorHAnsi"/>
        </w:rPr>
        <w:t>change the world</w:t>
      </w:r>
      <w:r w:rsidRPr="00AF4CA4">
        <w:rPr>
          <w:rStyle w:val="StyleUnderline"/>
          <w:rFonts w:asciiTheme="minorHAnsi" w:hAnsiTheme="minorHAnsi" w:cstheme="minorHAnsi"/>
        </w:rPr>
        <w:t xml:space="preserve"> for the better and that within Marxism there is still much that we can contribute to creating a path to communism and beyond</w:t>
      </w:r>
      <w:r w:rsidRPr="00AF4CA4">
        <w:rPr>
          <w:rFonts w:asciiTheme="minorHAnsi" w:hAnsiTheme="minorHAnsi" w:cstheme="minorHAnsi"/>
          <w:sz w:val="16"/>
        </w:rPr>
        <w:t>. For Marx, communism was not an endpoint of development but only a point along a never-ending process of becoming (</w:t>
      </w:r>
      <w:proofErr w:type="spellStart"/>
      <w:r w:rsidRPr="00AF4CA4">
        <w:rPr>
          <w:rFonts w:asciiTheme="minorHAnsi" w:hAnsiTheme="minorHAnsi" w:cstheme="minorHAnsi"/>
          <w:sz w:val="16"/>
        </w:rPr>
        <w:t>Dunayevskaya</w:t>
      </w:r>
      <w:proofErr w:type="spellEnd"/>
      <w:r w:rsidRPr="00AF4CA4">
        <w:rPr>
          <w:rFonts w:asciiTheme="minorHAnsi" w:hAnsiTheme="minorHAnsi" w:cstheme="minorHAnsi"/>
          <w:sz w:val="16"/>
        </w:rPr>
        <w:t>, 1985).</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I would of course add that one of the most important tasks we must engage as members of Marxist organizations is to invite more women, people of color, LGBTQ and all other non-dominant groups to engage deeply with Marx and his philosophy of liberation.</w:t>
      </w: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96651F" w:rsidRPr="00AF4CA4" w:rsidRDefault="0096651F" w:rsidP="0096651F">
      <w:pPr>
        <w:pStyle w:val="Heading4"/>
        <w:rPr>
          <w:rFonts w:asciiTheme="minorHAnsi" w:hAnsiTheme="minorHAnsi" w:cstheme="minorHAnsi"/>
          <w:u w:val="single"/>
        </w:rPr>
      </w:pPr>
      <w:r w:rsidRPr="00AF4CA4">
        <w:rPr>
          <w:rFonts w:asciiTheme="minorHAnsi" w:hAnsiTheme="minorHAnsi" w:cstheme="minorHAnsi"/>
        </w:rPr>
        <w:t xml:space="preserve">The collapse of capitalism is </w:t>
      </w:r>
      <w:r w:rsidRPr="00AF4CA4">
        <w:rPr>
          <w:rFonts w:asciiTheme="minorHAnsi" w:hAnsiTheme="minorHAnsi" w:cstheme="minorHAnsi"/>
          <w:u w:val="single"/>
        </w:rPr>
        <w:t>structurally inevitable</w:t>
      </w:r>
      <w:r w:rsidRPr="00AF4CA4">
        <w:rPr>
          <w:rFonts w:asciiTheme="minorHAnsi" w:hAnsiTheme="minorHAnsi" w:cstheme="minorHAnsi"/>
        </w:rPr>
        <w:t xml:space="preserve">—only the alternative’s endorsement of a </w:t>
      </w:r>
      <w:r w:rsidRPr="00AF4CA4">
        <w:rPr>
          <w:rFonts w:asciiTheme="minorHAnsi" w:hAnsiTheme="minorHAnsi" w:cstheme="minorHAnsi"/>
          <w:u w:val="single"/>
        </w:rPr>
        <w:t>new collective anti-capitalist political subjectivity</w:t>
      </w:r>
      <w:r w:rsidRPr="00AF4CA4">
        <w:rPr>
          <w:rFonts w:asciiTheme="minorHAnsi" w:hAnsiTheme="minorHAnsi" w:cstheme="minorHAnsi"/>
        </w:rPr>
        <w:t xml:space="preserve"> can avoid </w:t>
      </w:r>
      <w:r w:rsidRPr="00AF4CA4">
        <w:rPr>
          <w:rFonts w:asciiTheme="minorHAnsi" w:hAnsiTheme="minorHAnsi" w:cstheme="minorHAnsi"/>
          <w:u w:val="single"/>
        </w:rPr>
        <w:t>extinction</w:t>
      </w:r>
      <w:r w:rsidRPr="00AF4CA4">
        <w:rPr>
          <w:rFonts w:asciiTheme="minorHAnsi" w:hAnsiTheme="minorHAnsi" w:cstheme="minorHAnsi"/>
        </w:rPr>
        <w:t xml:space="preserve"> and </w:t>
      </w:r>
      <w:r w:rsidRPr="00AF4CA4">
        <w:rPr>
          <w:rFonts w:asciiTheme="minorHAnsi" w:hAnsiTheme="minorHAnsi" w:cstheme="minorHAnsi"/>
          <w:u w:val="single"/>
        </w:rPr>
        <w:t>global poverty</w:t>
      </w:r>
    </w:p>
    <w:p w:rsidR="0096651F" w:rsidRPr="00AF4CA4" w:rsidRDefault="0096651F" w:rsidP="0096651F">
      <w:pPr>
        <w:rPr>
          <w:rFonts w:asciiTheme="minorHAnsi" w:hAnsiTheme="minorHAnsi" w:cstheme="minorHAnsi"/>
        </w:rPr>
      </w:pPr>
      <w:proofErr w:type="spellStart"/>
      <w:r w:rsidRPr="00AF4CA4">
        <w:rPr>
          <w:rStyle w:val="Style13ptBold"/>
          <w:rFonts w:asciiTheme="minorHAnsi" w:hAnsiTheme="minorHAnsi" w:cstheme="minorHAnsi"/>
        </w:rPr>
        <w:t>Bifo</w:t>
      </w:r>
      <w:proofErr w:type="spellEnd"/>
      <w:r w:rsidRPr="00AF4CA4">
        <w:rPr>
          <w:rStyle w:val="Style13ptBold"/>
          <w:rFonts w:asciiTheme="minorHAnsi" w:hAnsiTheme="minorHAnsi" w:cstheme="minorHAnsi"/>
        </w:rPr>
        <w:t xml:space="preserve"> 16</w:t>
      </w:r>
      <w:r w:rsidRPr="00AF4CA4">
        <w:rPr>
          <w:rFonts w:asciiTheme="minorHAnsi" w:hAnsiTheme="minorHAnsi" w:cstheme="minorHAnsi"/>
        </w:rPr>
        <w:t>—contemporary writer, Italian Marxist media-theorist and media-activist (Franco “</w:t>
      </w:r>
      <w:proofErr w:type="spellStart"/>
      <w:r w:rsidRPr="00AF4CA4">
        <w:rPr>
          <w:rFonts w:asciiTheme="minorHAnsi" w:hAnsiTheme="minorHAnsi" w:cstheme="minorHAnsi"/>
        </w:rPr>
        <w:t>Bifo</w:t>
      </w:r>
      <w:proofErr w:type="spellEnd"/>
      <w:r w:rsidRPr="00AF4CA4">
        <w:rPr>
          <w:rFonts w:asciiTheme="minorHAnsi" w:hAnsiTheme="minorHAnsi" w:cstheme="minorHAnsi"/>
        </w:rPr>
        <w:t xml:space="preserve">” Berardi, December 2016, “The Coming ’17,” </w:t>
      </w:r>
      <w:hyperlink r:id="rId7" w:history="1">
        <w:r w:rsidRPr="00AF4CA4">
          <w:rPr>
            <w:rStyle w:val="Hyperlink"/>
            <w:rFonts w:asciiTheme="minorHAnsi" w:hAnsiTheme="minorHAnsi" w:cstheme="minorHAnsi"/>
          </w:rPr>
          <w:t>http://www.e-flux.com/journal/78/82058/the-coming-17/</w:t>
        </w:r>
      </w:hyperlink>
      <w:r w:rsidRPr="00AF4CA4">
        <w:rPr>
          <w:rFonts w:asciiTheme="minorHAnsi" w:hAnsiTheme="minorHAnsi" w:cstheme="minorHAnsi"/>
        </w:rPr>
        <w:t xml:space="preserve">, Accessed 4/22/17,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Interminable Collapse</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hundredth anniversary of the Soviet Revolution will likely coincide with a </w:t>
      </w:r>
      <w:r w:rsidRPr="00AF4CA4">
        <w:rPr>
          <w:rStyle w:val="Emphasis"/>
          <w:rFonts w:asciiTheme="minorHAnsi" w:hAnsiTheme="minorHAnsi" w:cstheme="minorHAnsi"/>
        </w:rPr>
        <w:t>global collapse</w:t>
      </w:r>
      <w:r w:rsidRPr="00AF4CA4">
        <w:rPr>
          <w:rFonts w:asciiTheme="minorHAnsi" w:hAnsiTheme="minorHAnsi" w:cstheme="minorHAnsi"/>
          <w:sz w:val="16"/>
        </w:rPr>
        <w:t xml:space="preserve">. The oft-announced recovery is not coming, </w:t>
      </w:r>
      <w:r w:rsidRPr="00AF4CA4">
        <w:rPr>
          <w:rStyle w:val="StyleUnderline"/>
          <w:rFonts w:asciiTheme="minorHAnsi" w:hAnsiTheme="minorHAnsi" w:cstheme="minorHAnsi"/>
        </w:rPr>
        <w:t xml:space="preserve">and a rightist wave with </w:t>
      </w:r>
      <w:r w:rsidRPr="00AF4CA4">
        <w:rPr>
          <w:rStyle w:val="Emphasis"/>
          <w:rFonts w:asciiTheme="minorHAnsi" w:hAnsiTheme="minorHAnsi" w:cstheme="minorHAnsi"/>
        </w:rPr>
        <w:t>racist undertones</w:t>
      </w:r>
      <w:r w:rsidRPr="00AF4CA4">
        <w:rPr>
          <w:rStyle w:val="StyleUnderline"/>
          <w:rFonts w:asciiTheme="minorHAnsi" w:hAnsiTheme="minorHAnsi" w:cstheme="minorHAnsi"/>
        </w:rPr>
        <w:t xml:space="preserve"> is mounting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w:t>
      </w:r>
      <w:r w:rsidRPr="00AF4CA4">
        <w:rPr>
          <w:rStyle w:val="Emphasis"/>
          <w:rFonts w:asciiTheme="minorHAnsi" w:hAnsiTheme="minorHAnsi" w:cstheme="minorHAnsi"/>
        </w:rPr>
        <w:t>collapse of capitalism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will be </w:t>
      </w:r>
      <w:r w:rsidRPr="00AF4CA4">
        <w:rPr>
          <w:rStyle w:val="Emphasis"/>
          <w:rFonts w:asciiTheme="minorHAnsi" w:hAnsiTheme="minorHAnsi" w:cstheme="minorHAnsi"/>
        </w:rPr>
        <w:t>interminable</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enormously destructive</w:t>
      </w:r>
      <w:r w:rsidRPr="00AF4CA4">
        <w:rPr>
          <w:rStyle w:val="StyleUnderline"/>
          <w:rFonts w:asciiTheme="minorHAnsi" w:hAnsiTheme="minorHAnsi" w:cstheme="minorHAnsi"/>
        </w:rPr>
        <w:t xml:space="preserve">, as long as </w:t>
      </w:r>
      <w:r w:rsidRPr="00AF4CA4">
        <w:rPr>
          <w:rStyle w:val="Emphasis"/>
          <w:rFonts w:asciiTheme="minorHAnsi" w:hAnsiTheme="minorHAnsi" w:cstheme="minorHAnsi"/>
        </w:rPr>
        <w:t>a new subjectivity does not emerge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a </w:t>
      </w:r>
      <w:r w:rsidRPr="00AF4CA4">
        <w:rPr>
          <w:rStyle w:val="Emphasis"/>
          <w:rFonts w:asciiTheme="minorHAnsi" w:hAnsiTheme="minorHAnsi" w:cstheme="minorHAnsi"/>
        </w:rPr>
        <w:t>different social model does not develop</w:t>
      </w:r>
      <w:r w:rsidRPr="00AF4CA4">
        <w:rPr>
          <w:rFonts w:asciiTheme="minorHAnsi" w:hAnsiTheme="minorHAnsi" w:cstheme="minorHAnsi"/>
          <w:sz w:val="16"/>
        </w:rPr>
        <w:t xml:space="preserve">. The subjectivity that in the nineteenth century was expressed by the workers’ movement appears today so disintegrated that we cannot imagine any possible </w:t>
      </w:r>
      <w:proofErr w:type="spellStart"/>
      <w:r w:rsidRPr="00AF4CA4">
        <w:rPr>
          <w:rFonts w:asciiTheme="minorHAnsi" w:hAnsiTheme="minorHAnsi" w:cstheme="minorHAnsi"/>
          <w:sz w:val="16"/>
        </w:rPr>
        <w:t>recomposition</w:t>
      </w:r>
      <w:proofErr w:type="spellEnd"/>
      <w:r w:rsidRPr="00AF4CA4">
        <w:rPr>
          <w:rFonts w:asciiTheme="minorHAnsi" w:hAnsiTheme="minorHAnsi" w:cstheme="minorHAnsi"/>
          <w:sz w:val="16"/>
        </w:rPr>
        <w:t xml:space="preserve"> in the near future.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anti-financial uprisings of 2011 have not succeeded in reversing the route of financial plunder, and the European leftist parties have accepted austerity politics, even if this betrayal is likely to provoke their final defeat.</w:t>
      </w:r>
    </w:p>
    <w:p w:rsidR="0096651F" w:rsidRPr="00AF4CA4" w:rsidRDefault="0096651F" w:rsidP="0096651F">
      <w:pPr>
        <w:rPr>
          <w:rFonts w:asciiTheme="minorHAnsi" w:hAnsiTheme="minorHAnsi" w:cstheme="minorHAnsi"/>
          <w:sz w:val="14"/>
        </w:rPr>
      </w:pPr>
      <w:r w:rsidRPr="00AF4CA4">
        <w:rPr>
          <w:rStyle w:val="StyleUnderline"/>
          <w:rFonts w:asciiTheme="minorHAnsi" w:hAnsiTheme="minorHAnsi" w:cstheme="minorHAnsi"/>
        </w:rPr>
        <w:t xml:space="preserve">The dynamics that led to the ascent of the Nazis and then to the Second World War are </w:t>
      </w:r>
      <w:r w:rsidRPr="00AF4CA4">
        <w:rPr>
          <w:rStyle w:val="Emphasis"/>
          <w:rFonts w:asciiTheme="minorHAnsi" w:hAnsiTheme="minorHAnsi" w:cstheme="minorHAnsi"/>
        </w:rPr>
        <w:t>back</w:t>
      </w:r>
      <w:r w:rsidRPr="00AF4CA4">
        <w:rPr>
          <w:rFonts w:asciiTheme="minorHAnsi" w:hAnsiTheme="minorHAnsi" w:cstheme="minorHAnsi"/>
          <w:sz w:val="14"/>
        </w:rPr>
        <w:t xml:space="preserve">. </w:t>
      </w:r>
      <w:r w:rsidRPr="00AF4CA4">
        <w:rPr>
          <w:rStyle w:val="StyleUnderline"/>
          <w:rFonts w:asciiTheme="minorHAnsi" w:hAnsiTheme="minorHAnsi" w:cstheme="minorHAnsi"/>
        </w:rPr>
        <w:t xml:space="preserve">Contemporary </w:t>
      </w:r>
      <w:r w:rsidRPr="00AF4CA4">
        <w:rPr>
          <w:rStyle w:val="Emphasis"/>
          <w:rFonts w:asciiTheme="minorHAnsi" w:hAnsiTheme="minorHAnsi" w:cstheme="minorHAnsi"/>
        </w:rPr>
        <w:t>nationalist parties</w:t>
      </w:r>
      <w:r w:rsidRPr="00AF4CA4">
        <w:rPr>
          <w:rFonts w:asciiTheme="minorHAnsi" w:hAnsiTheme="minorHAnsi" w:cstheme="minorHAnsi"/>
          <w:sz w:val="14"/>
        </w:rPr>
        <w:t xml:space="preserve"> </w:t>
      </w:r>
      <w:r w:rsidRPr="00AF4CA4">
        <w:rPr>
          <w:rStyle w:val="StyleUnderline"/>
          <w:rFonts w:asciiTheme="minorHAnsi" w:hAnsiTheme="minorHAnsi" w:cstheme="minorHAnsi"/>
        </w:rPr>
        <w:t>are echoing</w:t>
      </w:r>
      <w:r w:rsidRPr="00AF4CA4">
        <w:rPr>
          <w:rFonts w:asciiTheme="minorHAnsi" w:hAnsiTheme="minorHAnsi" w:cstheme="minorHAnsi"/>
          <w:sz w:val="14"/>
        </w:rPr>
        <w:t xml:space="preserve"> what </w:t>
      </w:r>
      <w:r w:rsidRPr="00AF4CA4">
        <w:rPr>
          <w:rStyle w:val="StyleUnderline"/>
          <w:rFonts w:asciiTheme="minorHAnsi" w:hAnsiTheme="minorHAnsi" w:cstheme="minorHAnsi"/>
        </w:rPr>
        <w:t>Hitler</w:t>
      </w:r>
      <w:r w:rsidRPr="00AF4CA4">
        <w:rPr>
          <w:rFonts w:asciiTheme="minorHAnsi" w:hAnsiTheme="minorHAnsi" w:cstheme="minorHAnsi"/>
          <w:sz w:val="14"/>
        </w:rPr>
        <w:t xml:space="preserve"> </w:t>
      </w:r>
      <w:r w:rsidRPr="00AF4CA4">
        <w:rPr>
          <w:rStyle w:val="StyleUnderline"/>
          <w:rFonts w:asciiTheme="minorHAnsi" w:hAnsiTheme="minorHAnsi" w:cstheme="minorHAnsi"/>
        </w:rPr>
        <w:t>said to the impoverished workers of Germany</w:t>
      </w:r>
      <w:r w:rsidRPr="00AF4CA4">
        <w:rPr>
          <w:rFonts w:asciiTheme="minorHAnsi" w:hAnsiTheme="minorHAnsi" w:cstheme="minorHAnsi"/>
          <w:sz w:val="14"/>
        </w:rPr>
        <w:t xml:space="preserve">: you are not defeated and exploited workers, but national warriors, </w:t>
      </w:r>
      <w:r w:rsidRPr="00AF4CA4">
        <w:rPr>
          <w:rStyle w:val="Emphasis"/>
          <w:rFonts w:asciiTheme="minorHAnsi" w:hAnsiTheme="minorHAnsi" w:cstheme="minorHAnsi"/>
        </w:rPr>
        <w:t>and</w:t>
      </w:r>
      <w:r w:rsidRPr="00AF4CA4">
        <w:rPr>
          <w:rFonts w:asciiTheme="minorHAnsi" w:hAnsiTheme="minorHAnsi" w:cstheme="minorHAnsi"/>
          <w:sz w:val="14"/>
        </w:rPr>
        <w:t xml:space="preserve"> you will win. </w:t>
      </w:r>
      <w:r w:rsidRPr="00AF4CA4">
        <w:rPr>
          <w:rStyle w:val="StyleUnderline"/>
          <w:rFonts w:asciiTheme="minorHAnsi" w:hAnsiTheme="minorHAnsi" w:cstheme="minorHAnsi"/>
        </w:rPr>
        <w:t xml:space="preserve">They did not win, but they destroyed Europe. They will not win this time either, but they are poised to </w:t>
      </w:r>
      <w:r w:rsidRPr="00AF4CA4">
        <w:rPr>
          <w:rStyle w:val="Emphasis"/>
          <w:rFonts w:asciiTheme="minorHAnsi" w:hAnsiTheme="minorHAnsi" w:cstheme="minorHAnsi"/>
        </w:rPr>
        <w:t>destroy the world</w:t>
      </w:r>
      <w:r w:rsidRPr="00AF4CA4">
        <w:rPr>
          <w:rFonts w:asciiTheme="minorHAnsi" w:hAnsiTheme="minorHAnsi" w:cstheme="minorHAnsi"/>
          <w:sz w:val="14"/>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ongoing </w:t>
      </w:r>
      <w:r w:rsidRPr="00AF4CA4">
        <w:rPr>
          <w:rStyle w:val="Emphasis"/>
          <w:rFonts w:asciiTheme="minorHAnsi" w:hAnsiTheme="minorHAnsi" w:cstheme="minorHAnsi"/>
        </w:rPr>
        <w:t>impoverishment of society</w:t>
      </w:r>
      <w:r w:rsidRPr="00AF4CA4">
        <w:rPr>
          <w:rStyle w:val="StyleUnderline"/>
          <w:rFonts w:asciiTheme="minorHAnsi" w:hAnsiTheme="minorHAnsi" w:cstheme="minorHAnsi"/>
        </w:rPr>
        <w:t xml:space="preserve"> is</w:t>
      </w:r>
      <w:r w:rsidRPr="00AF4CA4">
        <w:rPr>
          <w:rFonts w:asciiTheme="minorHAnsi" w:hAnsiTheme="minorHAnsi" w:cstheme="minorHAnsi"/>
          <w:sz w:val="16"/>
        </w:rPr>
        <w:t xml:space="preserve"> not a natural necessity, but </w:t>
      </w:r>
      <w:r w:rsidRPr="00AF4CA4">
        <w:rPr>
          <w:rStyle w:val="StyleUnderline"/>
          <w:rFonts w:asciiTheme="minorHAnsi" w:hAnsiTheme="minorHAnsi" w:cstheme="minorHAnsi"/>
        </w:rPr>
        <w:t xml:space="preserve">a consequence of the </w:t>
      </w:r>
      <w:r w:rsidRPr="00AF4CA4">
        <w:rPr>
          <w:rStyle w:val="Emphasis"/>
          <w:rFonts w:asciiTheme="minorHAnsi" w:hAnsiTheme="minorHAnsi" w:cstheme="minorHAnsi"/>
        </w:rPr>
        <w:t>politics of financial accumulation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w:t>
      </w:r>
      <w:r w:rsidRPr="00AF4CA4">
        <w:rPr>
          <w:rStyle w:val="Emphasis"/>
          <w:rFonts w:asciiTheme="minorHAnsi" w:hAnsiTheme="minorHAnsi" w:cstheme="minorHAnsi"/>
        </w:rPr>
        <w:t>neoliberal model</w:t>
      </w:r>
      <w:r w:rsidRPr="00AF4CA4">
        <w:rPr>
          <w:rStyle w:val="StyleUnderline"/>
          <w:rFonts w:asciiTheme="minorHAnsi" w:hAnsiTheme="minorHAnsi" w:cstheme="minorHAnsi"/>
        </w:rPr>
        <w:t xml:space="preserve"> implements itself by force of automatism</w:t>
      </w:r>
      <w:r w:rsidRPr="00AF4CA4">
        <w:rPr>
          <w:rFonts w:asciiTheme="minorHAnsi" w:hAnsiTheme="minorHAnsi" w:cstheme="minorHAnsi"/>
          <w:sz w:val="16"/>
        </w:rPr>
        <w:t xml:space="preserve">, while consensus melts away. </w:t>
      </w:r>
      <w:r w:rsidRPr="00AF4CA4">
        <w:rPr>
          <w:rStyle w:val="StyleUnderline"/>
          <w:rFonts w:asciiTheme="minorHAnsi" w:hAnsiTheme="minorHAnsi" w:cstheme="minorHAnsi"/>
        </w:rPr>
        <w:t>The July 2016 issue of The Economist</w:t>
      </w:r>
      <w:r w:rsidRPr="00AF4CA4">
        <w:rPr>
          <w:rFonts w:asciiTheme="minorHAnsi" w:hAnsiTheme="minorHAnsi" w:cstheme="minorHAnsi"/>
          <w:sz w:val="16"/>
        </w:rPr>
        <w:t xml:space="preserve"> had the theme “Anarchy in the UK” and </w:t>
      </w:r>
      <w:r w:rsidRPr="00AF4CA4">
        <w:rPr>
          <w:rStyle w:val="StyleUnderline"/>
          <w:rFonts w:asciiTheme="minorHAnsi" w:hAnsiTheme="minorHAnsi" w:cstheme="minorHAnsi"/>
        </w:rPr>
        <w:t xml:space="preserve">admitted the </w:t>
      </w:r>
      <w:r w:rsidRPr="00AF4CA4">
        <w:rPr>
          <w:rStyle w:val="Emphasis"/>
          <w:rFonts w:asciiTheme="minorHAnsi" w:hAnsiTheme="minorHAnsi" w:cstheme="minorHAnsi"/>
        </w:rPr>
        <w:t>bankruptcy</w:t>
      </w:r>
      <w:r w:rsidRPr="00AF4CA4">
        <w:rPr>
          <w:rStyle w:val="StyleUnderline"/>
          <w:rFonts w:asciiTheme="minorHAnsi" w:hAnsiTheme="minorHAnsi" w:cstheme="minorHAnsi"/>
        </w:rPr>
        <w:t xml:space="preserve"> of </w:t>
      </w:r>
      <w:r w:rsidRPr="00AF4CA4">
        <w:rPr>
          <w:rStyle w:val="Emphasis"/>
          <w:rFonts w:asciiTheme="minorHAnsi" w:hAnsiTheme="minorHAnsi" w:cstheme="minorHAnsi"/>
        </w:rPr>
        <w:t>neoliberal globalism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symptoms are visible: </w:t>
      </w:r>
      <w:r w:rsidRPr="00AF4CA4">
        <w:rPr>
          <w:rStyle w:val="Emphasis"/>
          <w:rFonts w:asciiTheme="minorHAnsi" w:hAnsiTheme="minorHAnsi" w:cstheme="minorHAnsi"/>
        </w:rPr>
        <w:t>stagnation</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overproduction</w:t>
      </w:r>
      <w:r w:rsidRPr="00AF4CA4">
        <w:rPr>
          <w:rStyle w:val="StyleUnderline"/>
          <w:rFonts w:asciiTheme="minorHAnsi" w:hAnsiTheme="minorHAnsi" w:cstheme="minorHAnsi"/>
        </w:rPr>
        <w:t xml:space="preserve"> and then </w:t>
      </w:r>
      <w:r w:rsidRPr="00AF4CA4">
        <w:rPr>
          <w:rStyle w:val="Emphasis"/>
          <w:rFonts w:asciiTheme="minorHAnsi" w:hAnsiTheme="minorHAnsi" w:cstheme="minorHAnsi"/>
        </w:rPr>
        <w:t>deflation</w:t>
      </w:r>
      <w:r w:rsidRPr="00AF4CA4">
        <w:rPr>
          <w:rStyle w:val="StyleUnderline"/>
          <w:rFonts w:asciiTheme="minorHAnsi" w:hAnsiTheme="minorHAnsi" w:cstheme="minorHAnsi"/>
        </w:rPr>
        <w:t xml:space="preserve">; looming </w:t>
      </w:r>
      <w:r w:rsidRPr="00AF4CA4">
        <w:rPr>
          <w:rStyle w:val="Emphasis"/>
          <w:rFonts w:asciiTheme="minorHAnsi" w:hAnsiTheme="minorHAnsi" w:cstheme="minorHAnsi"/>
        </w:rPr>
        <w:t>recession</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The sources of stagnation and unemployment</w:t>
      </w:r>
      <w:r w:rsidRPr="00AF4CA4">
        <w:rPr>
          <w:rFonts w:asciiTheme="minorHAnsi" w:hAnsiTheme="minorHAnsi" w:cstheme="minorHAnsi"/>
          <w:sz w:val="16"/>
        </w:rPr>
        <w:t>—market saturation and the reduction of necessary labor time—</w:t>
      </w:r>
      <w:r w:rsidRPr="00AF4CA4">
        <w:rPr>
          <w:rStyle w:val="StyleUnderline"/>
          <w:rFonts w:asciiTheme="minorHAnsi" w:hAnsiTheme="minorHAnsi" w:cstheme="minorHAnsi"/>
        </w:rPr>
        <w:t>are not inherently negative</w:t>
      </w:r>
      <w:r w:rsidRPr="00AF4CA4">
        <w:rPr>
          <w:rFonts w:asciiTheme="minorHAnsi" w:hAnsiTheme="minorHAnsi" w:cstheme="minorHAnsi"/>
          <w:sz w:val="16"/>
        </w:rPr>
        <w:t xml:space="preserve"> trends in themselves. On the contrary, </w:t>
      </w:r>
      <w:r w:rsidRPr="00AF4CA4">
        <w:rPr>
          <w:rStyle w:val="StyleUnderline"/>
          <w:rFonts w:asciiTheme="minorHAnsi" w:hAnsiTheme="minorHAnsi" w:cstheme="minorHAnsi"/>
        </w:rPr>
        <w:t>from the perspective of social usefulness they prove that</w:t>
      </w:r>
      <w:r w:rsidRPr="00AF4CA4">
        <w:rPr>
          <w:rFonts w:asciiTheme="minorHAnsi" w:hAnsiTheme="minorHAnsi" w:cstheme="minorHAnsi"/>
          <w:sz w:val="16"/>
        </w:rPr>
        <w:t xml:space="preserve"> the era of scarcity is over and </w:t>
      </w:r>
      <w:r w:rsidRPr="00AF4CA4">
        <w:rPr>
          <w:rStyle w:val="StyleUnderline"/>
          <w:rFonts w:asciiTheme="minorHAnsi" w:hAnsiTheme="minorHAnsi" w:cstheme="minorHAnsi"/>
        </w:rPr>
        <w:t>the emancipation of human time from repetitive work is imminent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material basis now exists for people to devote their time to the </w:t>
      </w:r>
      <w:r w:rsidRPr="00AF4CA4">
        <w:rPr>
          <w:rStyle w:val="Emphasis"/>
          <w:rFonts w:asciiTheme="minorHAnsi" w:hAnsiTheme="minorHAnsi" w:cstheme="minorHAnsi"/>
        </w:rPr>
        <w:t>care of others</w:t>
      </w:r>
      <w:r w:rsidRPr="00AF4CA4">
        <w:rPr>
          <w:rFonts w:asciiTheme="minorHAnsi" w:hAnsiTheme="minorHAnsi" w:cstheme="minorHAnsi"/>
          <w:sz w:val="16"/>
        </w:rPr>
        <w:t>, self-care, education, and other non-market activities.</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Capitalism</w:t>
      </w:r>
      <w:r w:rsidRPr="00AF4CA4">
        <w:rPr>
          <w:rFonts w:asciiTheme="minorHAnsi" w:hAnsiTheme="minorHAnsi" w:cstheme="minorHAnsi"/>
          <w:sz w:val="16"/>
        </w:rPr>
        <w:t xml:space="preserve">, however, </w:t>
      </w:r>
      <w:r w:rsidRPr="00AF4CA4">
        <w:rPr>
          <w:rStyle w:val="StyleUnderline"/>
          <w:rFonts w:asciiTheme="minorHAnsi" w:hAnsiTheme="minorHAnsi" w:cstheme="minorHAnsi"/>
        </w:rPr>
        <w:t xml:space="preserve">is </w:t>
      </w:r>
      <w:proofErr w:type="spellStart"/>
      <w:r w:rsidRPr="00AF4CA4">
        <w:rPr>
          <w:rStyle w:val="StyleUnderline"/>
          <w:rFonts w:asciiTheme="minorHAnsi" w:hAnsiTheme="minorHAnsi" w:cstheme="minorHAnsi"/>
        </w:rPr>
        <w:t>semiotically</w:t>
      </w:r>
      <w:proofErr w:type="spellEnd"/>
      <w:r w:rsidRPr="00AF4CA4">
        <w:rPr>
          <w:rStyle w:val="StyleUnderline"/>
          <w:rFonts w:asciiTheme="minorHAnsi" w:hAnsiTheme="minorHAnsi" w:cstheme="minorHAnsi"/>
        </w:rPr>
        <w:t xml:space="preserve"> unable to implement the potentialities inherent to knowledge and technology: its dynamic tends in fact to contain those potentialities within </w:t>
      </w:r>
      <w:r w:rsidRPr="00AF4CA4">
        <w:rPr>
          <w:rStyle w:val="Emphasis"/>
          <w:rFonts w:asciiTheme="minorHAnsi" w:hAnsiTheme="minorHAnsi" w:cstheme="minorHAnsi"/>
        </w:rPr>
        <w:t>old frameworks</w:t>
      </w:r>
      <w:r w:rsidRPr="00AF4CA4">
        <w:rPr>
          <w:rStyle w:val="StyleUnderline"/>
          <w:rFonts w:asciiTheme="minorHAnsi" w:hAnsiTheme="minorHAnsi" w:cstheme="minorHAnsi"/>
        </w:rPr>
        <w:t xml:space="preserve"> of </w:t>
      </w:r>
      <w:r w:rsidRPr="00AF4CA4">
        <w:rPr>
          <w:rStyle w:val="Emphasis"/>
          <w:rFonts w:asciiTheme="minorHAnsi" w:hAnsiTheme="minorHAnsi" w:cstheme="minorHAnsi"/>
        </w:rPr>
        <w:t>growth</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accumulation</w:t>
      </w:r>
      <w:r w:rsidRPr="00AF4CA4">
        <w:rPr>
          <w:rFonts w:asciiTheme="minorHAnsi" w:hAnsiTheme="minorHAnsi" w:cstheme="minorHAnsi"/>
          <w:sz w:val="16"/>
        </w:rPr>
        <w:t xml:space="preserve">. Consequently, </w:t>
      </w:r>
      <w:r w:rsidRPr="00AF4CA4">
        <w:rPr>
          <w:rStyle w:val="StyleUnderline"/>
          <w:rFonts w:asciiTheme="minorHAnsi" w:hAnsiTheme="minorHAnsi" w:cstheme="minorHAnsi"/>
        </w:rPr>
        <w:t xml:space="preserve">it transforms the potentialities of </w:t>
      </w:r>
      <w:r w:rsidRPr="00AF4CA4">
        <w:rPr>
          <w:rStyle w:val="Emphasis"/>
          <w:rFonts w:asciiTheme="minorHAnsi" w:hAnsiTheme="minorHAnsi" w:cstheme="minorHAnsi"/>
        </w:rPr>
        <w:t>knowledge</w:t>
      </w:r>
      <w:r w:rsidRPr="00AF4CA4">
        <w:rPr>
          <w:rStyle w:val="StyleUnderline"/>
          <w:rFonts w:asciiTheme="minorHAnsi" w:hAnsiTheme="minorHAnsi" w:cstheme="minorHAnsi"/>
        </w:rPr>
        <w:t xml:space="preserve"> and technology into factors of </w:t>
      </w:r>
      <w:r w:rsidRPr="00AF4CA4">
        <w:rPr>
          <w:rStyle w:val="Emphasis"/>
          <w:rFonts w:asciiTheme="minorHAnsi" w:hAnsiTheme="minorHAnsi" w:cstheme="minorHAnsi"/>
        </w:rPr>
        <w:t>scarcity</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destruction</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This</w:t>
      </w:r>
      <w:r w:rsidRPr="00AF4CA4">
        <w:rPr>
          <w:rFonts w:asciiTheme="minorHAnsi" w:hAnsiTheme="minorHAnsi" w:cstheme="minorHAnsi"/>
          <w:sz w:val="16"/>
        </w:rPr>
        <w:t xml:space="preserve"> distortion has impoverished European society and </w:t>
      </w:r>
      <w:r w:rsidRPr="00AF4CA4">
        <w:rPr>
          <w:rStyle w:val="StyleUnderline"/>
          <w:rFonts w:asciiTheme="minorHAnsi" w:hAnsiTheme="minorHAnsi" w:cstheme="minorHAnsi"/>
        </w:rPr>
        <w:t xml:space="preserve">is unleashing an </w:t>
      </w:r>
      <w:proofErr w:type="spellStart"/>
      <w:r w:rsidRPr="00AF4CA4">
        <w:rPr>
          <w:rStyle w:val="StyleUnderline"/>
          <w:rFonts w:asciiTheme="minorHAnsi" w:hAnsiTheme="minorHAnsi" w:cstheme="minorHAnsi"/>
        </w:rPr>
        <w:t>anti</w:t>
      </w:r>
      <w:r w:rsidRPr="00AF4CA4">
        <w:rPr>
          <w:rStyle w:val="Emphasis"/>
          <w:rFonts w:asciiTheme="minorHAnsi" w:hAnsiTheme="minorHAnsi" w:cstheme="minorHAnsi"/>
        </w:rPr>
        <w:t>global</w:t>
      </w:r>
      <w:proofErr w:type="spellEnd"/>
      <w:r w:rsidRPr="00AF4CA4">
        <w:rPr>
          <w:rStyle w:val="StyleUnderline"/>
          <w:rFonts w:asciiTheme="minorHAnsi" w:hAnsiTheme="minorHAnsi" w:cstheme="minorHAnsi"/>
        </w:rPr>
        <w:t xml:space="preserve"> reaction that is feeding </w:t>
      </w:r>
      <w:r w:rsidRPr="00AF4CA4">
        <w:rPr>
          <w:rStyle w:val="Emphasis"/>
          <w:rFonts w:asciiTheme="minorHAnsi" w:hAnsiTheme="minorHAnsi" w:cstheme="minorHAnsi"/>
        </w:rPr>
        <w:t>resentment</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fascism</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war</w:t>
      </w:r>
      <w:r w:rsidRPr="00AF4CA4">
        <w:rPr>
          <w:rFonts w:asciiTheme="minorHAnsi" w:hAnsiTheme="minorHAnsi" w:cstheme="minorHAnsi"/>
          <w:sz w:val="16"/>
        </w:rPr>
        <w:t>. What will happen next?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1917 Will Not Happen Again</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the age of bio-info-political power, the Winter Palace is empty. But we must revisit 1917, because the Soviet Revolution established the paradigm that presided over the political landscape of the last century: the working class organized via political parties into a social vanguard, seeking to seize central power and use it against the capitalist class. The vision that Lenin expressed in his writings (particularly in What Is </w:t>
      </w:r>
      <w:proofErr w:type="gramStart"/>
      <w:r w:rsidRPr="00AF4CA4">
        <w:rPr>
          <w:rFonts w:asciiTheme="minorHAnsi" w:hAnsiTheme="minorHAnsi" w:cstheme="minorHAnsi"/>
          <w:sz w:val="16"/>
        </w:rPr>
        <w:t>To</w:t>
      </w:r>
      <w:proofErr w:type="gramEnd"/>
      <w:r w:rsidRPr="00AF4CA4">
        <w:rPr>
          <w:rFonts w:asciiTheme="minorHAnsi" w:hAnsiTheme="minorHAnsi" w:cstheme="minorHAnsi"/>
          <w:sz w:val="16"/>
        </w:rPr>
        <w:t xml:space="preserve"> Be Done?) provided a military framework for class struggle. This tactical move allowed the Bolshevik party to seize power, but this was also Lenin’s strategic mistake, and maybe his crime. The Leninist party gave birth to a state and an army, but Lenin’s determination turned class struggle into war, thereby suffocating the processes of revolutionary autonomy in Germany, Italy, and also in the United States, where the Industrial Workers of the World were expanding their social organization.</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lastRenderedPageBreak/>
        <w:t>In order to win the war unleashed by the Leninist revolution, Western capitalism fomented fascism against the working class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We know the story of what followed: Soviet communism and Anglo-American capitalism were forced into an alliance. Then democracy defeated the Soviet Union. In the second half of the century, democracy emerged as the winning mythology, but its triumph did not last. Beginning in Chile on September 11, 1973, the neoliberal reformation started cancelling democracy, and went on to cancel democracy everywhere else (including in Greece in July 2015). The dictatorship of the abstract over concrete life emerged under the label of neoliberal governance, which thrived more or less peacefully until the end of the ’90s. Since the dot-com crash of spring 2000 and the new September 11 of the first year of the new century, </w:t>
      </w:r>
      <w:r w:rsidRPr="00AF4CA4">
        <w:rPr>
          <w:rStyle w:val="StyleUnderline"/>
          <w:rFonts w:asciiTheme="minorHAnsi" w:hAnsiTheme="minorHAnsi" w:cstheme="minorHAnsi"/>
        </w:rPr>
        <w:t xml:space="preserve">the global landscape has </w:t>
      </w:r>
      <w:r w:rsidRPr="00AF4CA4">
        <w:rPr>
          <w:rStyle w:val="Emphasis"/>
          <w:rFonts w:asciiTheme="minorHAnsi" w:hAnsiTheme="minorHAnsi" w:cstheme="minorHAnsi"/>
        </w:rPr>
        <w:t>fragmented</w:t>
      </w:r>
      <w:r w:rsidRPr="00AF4CA4">
        <w:rPr>
          <w:rStyle w:val="StyleUnderline"/>
          <w:rFonts w:asciiTheme="minorHAnsi" w:hAnsiTheme="minorHAnsi" w:cstheme="minorHAnsi"/>
        </w:rPr>
        <w:t xml:space="preserve"> into countless </w:t>
      </w:r>
      <w:r w:rsidRPr="00AF4CA4">
        <w:rPr>
          <w:rStyle w:val="Emphasis"/>
          <w:rFonts w:asciiTheme="minorHAnsi" w:hAnsiTheme="minorHAnsi" w:cstheme="minorHAnsi"/>
        </w:rPr>
        <w:t>conflicting identities</w:t>
      </w:r>
      <w:r w:rsidRPr="00AF4CA4">
        <w:rPr>
          <w:rStyle w:val="StyleUnderline"/>
          <w:rFonts w:asciiTheme="minorHAnsi" w:hAnsiTheme="minorHAnsi" w:cstheme="minorHAnsi"/>
        </w:rPr>
        <w:t xml:space="preserve"> that are now exploding into a </w:t>
      </w:r>
      <w:r w:rsidRPr="00AF4CA4">
        <w:rPr>
          <w:rStyle w:val="Emphasis"/>
          <w:rFonts w:asciiTheme="minorHAnsi" w:hAnsiTheme="minorHAnsi" w:cstheme="minorHAnsi"/>
        </w:rPr>
        <w:t>global civil war</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Colonialism and Internationalism</w:t>
      </w:r>
    </w:p>
    <w:p w:rsidR="0096651F" w:rsidRPr="00AF4CA4" w:rsidRDefault="0096651F" w:rsidP="0096651F">
      <w:pPr>
        <w:rPr>
          <w:rFonts w:asciiTheme="minorHAnsi" w:hAnsiTheme="minorHAnsi" w:cstheme="minorHAnsi"/>
          <w:sz w:val="16"/>
        </w:rPr>
      </w:pPr>
      <w:proofErr w:type="spellStart"/>
      <w:r w:rsidRPr="00AF4CA4">
        <w:rPr>
          <w:rFonts w:asciiTheme="minorHAnsi" w:hAnsiTheme="minorHAnsi" w:cstheme="minorHAnsi"/>
          <w:sz w:val="16"/>
        </w:rPr>
        <w:t>Zbigniew</w:t>
      </w:r>
      <w:proofErr w:type="spellEnd"/>
      <w:r w:rsidRPr="00AF4CA4">
        <w:rPr>
          <w:rFonts w:asciiTheme="minorHAnsi" w:hAnsiTheme="minorHAnsi" w:cstheme="minorHAnsi"/>
          <w:sz w:val="16"/>
        </w:rPr>
        <w:t xml:space="preserve"> Brzezinski, former adviser to US president Jimmy Carter, has written important books about the global political landscape. In 1993 he published Out of Control: Global Turmoil on the Eve of the 21st Century, a book in which he subverted the prevailing optimism of that period and predicted the uncontrollable proliferation of </w:t>
      </w:r>
      <w:proofErr w:type="spellStart"/>
      <w:r w:rsidRPr="00AF4CA4">
        <w:rPr>
          <w:rFonts w:asciiTheme="minorHAnsi" w:hAnsiTheme="minorHAnsi" w:cstheme="minorHAnsi"/>
          <w:sz w:val="16"/>
        </w:rPr>
        <w:t>identitarian</w:t>
      </w:r>
      <w:proofErr w:type="spellEnd"/>
      <w:r w:rsidRPr="00AF4CA4">
        <w:rPr>
          <w:rFonts w:asciiTheme="minorHAnsi" w:hAnsiTheme="minorHAnsi" w:cstheme="minorHAnsi"/>
          <w:sz w:val="16"/>
        </w:rPr>
        <w:t xml:space="preserve"> conflict.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a recent issue of The American Interest, Brzezinski published an essay entitled “Toward a Global Realignment.” Notwithstanding the flavorless title, the article contains a dramatic consideration that may be summarized as follows: </w:t>
      </w:r>
      <w:r w:rsidRPr="00AF4CA4">
        <w:rPr>
          <w:rStyle w:val="StyleUnderline"/>
          <w:rFonts w:asciiTheme="minorHAnsi" w:hAnsiTheme="minorHAnsi" w:cstheme="minorHAnsi"/>
        </w:rPr>
        <w:t>after centuries of colonial domination and violence, the former colonies are asking for a moral and economic restitution</w:t>
      </w:r>
      <w:r w:rsidRPr="00AF4CA4">
        <w:rPr>
          <w:rFonts w:asciiTheme="minorHAnsi" w:hAnsiTheme="minorHAnsi" w:cstheme="minorHAnsi"/>
          <w:sz w:val="16"/>
        </w:rPr>
        <w:t xml:space="preserve"> that the West is unwilling and unable to pay. </w:t>
      </w:r>
      <w:r w:rsidRPr="00AF4CA4">
        <w:rPr>
          <w:rStyle w:val="StyleUnderline"/>
          <w:rFonts w:asciiTheme="minorHAnsi" w:hAnsiTheme="minorHAnsi" w:cstheme="minorHAnsi"/>
        </w:rPr>
        <w:t>The concrete historical debt we own to those we have exploited cannot be paid because we are forced to pay our abstract financial debts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Brzezinski’s style in the essay is elegant, but his words are appalling and unequivocal. He deserves to be quoted at length:</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Special attention should be focused on the non-Western world’s newly politically aroused masses. Long-repressed political memories are </w:t>
      </w:r>
      <w:proofErr w:type="spellStart"/>
      <w:r w:rsidRPr="00AF4CA4">
        <w:rPr>
          <w:rFonts w:asciiTheme="minorHAnsi" w:hAnsiTheme="minorHAnsi" w:cstheme="minorHAnsi"/>
          <w:sz w:val="16"/>
        </w:rPr>
        <w:t>fuelling</w:t>
      </w:r>
      <w:proofErr w:type="spellEnd"/>
      <w:r w:rsidRPr="00AF4CA4">
        <w:rPr>
          <w:rFonts w:asciiTheme="minorHAnsi" w:hAnsiTheme="minorHAnsi" w:cstheme="minorHAnsi"/>
          <w:sz w:val="16"/>
        </w:rPr>
        <w:t xml:space="preserve"> in large part the sudden and very explosive awakening </w:t>
      </w:r>
      <w:proofErr w:type="spellStart"/>
      <w:r w:rsidRPr="00AF4CA4">
        <w:rPr>
          <w:rFonts w:asciiTheme="minorHAnsi" w:hAnsiTheme="minorHAnsi" w:cstheme="minorHAnsi"/>
          <w:sz w:val="16"/>
        </w:rPr>
        <w:t>energised</w:t>
      </w:r>
      <w:proofErr w:type="spellEnd"/>
      <w:r w:rsidRPr="00AF4CA4">
        <w:rPr>
          <w:rFonts w:asciiTheme="minorHAnsi" w:hAnsiTheme="minorHAnsi" w:cstheme="minorHAnsi"/>
          <w:sz w:val="16"/>
        </w:rPr>
        <w:t xml:space="preserve"> by Islamic extremists in the Middle East, but what is happening in the Middle East today may be just the beginning of a wider phenomenon to come out of Africa, Asia, and even among the pre-colonial peoples of the Western Hemisphere in the years ahead.</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Periodic massacres of their not-so-distant ancestors by colonists and associated wealth-seekers largely from Western Europe (countries that today are, still tentatively at least, most open to multiethnic cohabitation) resulted within the past two or so centuries in the slaughter of </w:t>
      </w:r>
      <w:proofErr w:type="spellStart"/>
      <w:r w:rsidRPr="00AF4CA4">
        <w:rPr>
          <w:rFonts w:asciiTheme="minorHAnsi" w:hAnsiTheme="minorHAnsi" w:cstheme="minorHAnsi"/>
          <w:sz w:val="16"/>
        </w:rPr>
        <w:t>colonised</w:t>
      </w:r>
      <w:proofErr w:type="spellEnd"/>
      <w:r w:rsidRPr="00AF4CA4">
        <w:rPr>
          <w:rFonts w:asciiTheme="minorHAnsi" w:hAnsiTheme="minorHAnsi" w:cstheme="minorHAnsi"/>
          <w:sz w:val="16"/>
        </w:rPr>
        <w:t xml:space="preserve"> peoples on a scale comparable to Nazi World War II crimes: literally involving hundreds of thousands and even millions of victims. Political self-assertion enhanced by delayed outrage and grief is a powerful force that is now surfacing, thirsting for revenge, not just in the Muslim Middle East but also very likely beyond.</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In the sixteenth century, due largely to disease brought by Spanish explorers, the population of the native Aztec Empire in present-day Mexico declined from 25 million to approximately one million. Similarly, in North America, an estimated 90 percent of the native population died within the first five years of contact with European settlers, due primarily to diseases. In the 19th century, various wars and forced resettlements killed an additional 100,000. In India from 1857–1867, the British are suspected of killing up to one million civilians in reprisals stemming from the Indian Rebellion of 1857. The British East India Company’s use of Indian agriculture to grow opium then essentially forced on China resulted in the premature deaths of millions, not including the directly inflicted Chinese casualties of the First and Second Opium Wars. In the Congo, which was the personal holding of Belgian King Leopold II, 10–15 million people were killed between 1890 and 1910. In Vietnam, recent estimates suggest that between one and three million civilians were killed from 1955 to 1975.</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As to the Muslim world in Russia’s Caucasus, from 1864 and 1867, 90 percent of the local </w:t>
      </w:r>
      <w:proofErr w:type="spellStart"/>
      <w:r w:rsidRPr="00AF4CA4">
        <w:rPr>
          <w:rFonts w:asciiTheme="minorHAnsi" w:hAnsiTheme="minorHAnsi" w:cstheme="minorHAnsi"/>
          <w:sz w:val="16"/>
        </w:rPr>
        <w:t>Circassian</w:t>
      </w:r>
      <w:proofErr w:type="spellEnd"/>
      <w:r w:rsidRPr="00AF4CA4">
        <w:rPr>
          <w:rFonts w:asciiTheme="minorHAnsi" w:hAnsiTheme="minorHAnsi" w:cstheme="minorHAnsi"/>
          <w:sz w:val="16"/>
        </w:rPr>
        <w:t xml:space="preserve"> population was forcibly relocated and between 300,000 and 1.5 million either starved to death or were killed. Between 1916 and 1918, tens of thousands of Muslims were killed when 300,000 Turkic Muslims were forced by Russian authorities through the mountains of Central Asia and into China. In Indonesia, between 1835 and 1840, the Dutch occupiers killed an estimated 300,000 civilians. In Algeria, following a 15-year civil war from 1830–1845, French brutality, famine, and disease killed 1.5 million Algerians, nearly half the population. In neighboring Libya, the Italians forced </w:t>
      </w:r>
      <w:proofErr w:type="spellStart"/>
      <w:r w:rsidRPr="00AF4CA4">
        <w:rPr>
          <w:rFonts w:asciiTheme="minorHAnsi" w:hAnsiTheme="minorHAnsi" w:cstheme="minorHAnsi"/>
          <w:sz w:val="16"/>
        </w:rPr>
        <w:t>Cyrenaicans</w:t>
      </w:r>
      <w:proofErr w:type="spellEnd"/>
      <w:r w:rsidRPr="00AF4CA4">
        <w:rPr>
          <w:rFonts w:asciiTheme="minorHAnsi" w:hAnsiTheme="minorHAnsi" w:cstheme="minorHAnsi"/>
          <w:sz w:val="16"/>
        </w:rPr>
        <w:t xml:space="preserve"> into concentration camps, where an estimated 80,000 to 500,000 died between 1927 and 1934.</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More recently, in Afghanistan between 1979 and 1989 the Soviet Union is estimated to have killed around one million civilians; two decades later, the United States has killed 26,000 civilians during its 15-year war in Afghanistan. In Iraq, 165,000 civilians have been killed by the United States and its allies in the past 13 years. (The disparity between the reported number of deaths inflicted by European </w:t>
      </w:r>
      <w:proofErr w:type="spellStart"/>
      <w:r w:rsidRPr="00AF4CA4">
        <w:rPr>
          <w:rFonts w:asciiTheme="minorHAnsi" w:hAnsiTheme="minorHAnsi" w:cstheme="minorHAnsi"/>
          <w:sz w:val="16"/>
        </w:rPr>
        <w:t>colonisers</w:t>
      </w:r>
      <w:proofErr w:type="spellEnd"/>
      <w:r w:rsidRPr="00AF4CA4">
        <w:rPr>
          <w:rFonts w:asciiTheme="minorHAnsi" w:hAnsiTheme="minorHAnsi" w:cstheme="minorHAnsi"/>
          <w:sz w:val="16"/>
        </w:rPr>
        <w:t xml:space="preserve"> compared with the United States and its allies in Iraq and Afghanistan may be due in part to the technological advances that have resulted in the more productive use of force and in part as well to a shift in the world’s normative climate.) </w:t>
      </w:r>
      <w:r w:rsidRPr="00AF4CA4">
        <w:rPr>
          <w:rStyle w:val="StyleUnderline"/>
          <w:rFonts w:asciiTheme="minorHAnsi" w:hAnsiTheme="minorHAnsi" w:cstheme="minorHAnsi"/>
        </w:rPr>
        <w:t>Just as shocking as the scale of these atrocities is how quickly the West forgot about them</w:t>
      </w:r>
      <w:r w:rsidRPr="00AF4CA4">
        <w:rPr>
          <w:rFonts w:asciiTheme="minorHAnsi" w:hAnsiTheme="minorHAnsi" w:cstheme="minorHAnsi"/>
          <w:sz w:val="16"/>
        </w:rPr>
        <w:t>.1</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 agree with </w:t>
      </w:r>
      <w:r w:rsidRPr="00AF4CA4">
        <w:rPr>
          <w:rStyle w:val="StyleUnderline"/>
          <w:rFonts w:asciiTheme="minorHAnsi" w:hAnsiTheme="minorHAnsi" w:cstheme="minorHAnsi"/>
        </w:rPr>
        <w:t>Brzezinski</w:t>
      </w:r>
      <w:r w:rsidRPr="00AF4CA4">
        <w:rPr>
          <w:rFonts w:asciiTheme="minorHAnsi" w:hAnsiTheme="minorHAnsi" w:cstheme="minorHAnsi"/>
          <w:sz w:val="16"/>
        </w:rPr>
        <w:t xml:space="preserve">’s diagnosis, but he </w:t>
      </w:r>
      <w:r w:rsidRPr="00AF4CA4">
        <w:rPr>
          <w:rStyle w:val="StyleUnderline"/>
          <w:rFonts w:asciiTheme="minorHAnsi" w:hAnsiTheme="minorHAnsi" w:cstheme="minorHAnsi"/>
        </w:rPr>
        <w:t>forgets to say that</w:t>
      </w:r>
      <w:r w:rsidRPr="00AF4CA4">
        <w:rPr>
          <w:rFonts w:asciiTheme="minorHAnsi" w:hAnsiTheme="minorHAnsi" w:cstheme="minorHAnsi"/>
          <w:sz w:val="16"/>
        </w:rPr>
        <w:t xml:space="preserve"> in the twentieth century, </w:t>
      </w:r>
      <w:r w:rsidRPr="00AF4CA4">
        <w:rPr>
          <w:rStyle w:val="StyleUnderline"/>
          <w:rFonts w:asciiTheme="minorHAnsi" w:hAnsiTheme="minorHAnsi" w:cstheme="minorHAnsi"/>
        </w:rPr>
        <w:t>internationalism emerged as a way to avert the kind of global conflict he describes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Only the workers’ </w:t>
      </w:r>
      <w:r w:rsidRPr="00AF4CA4">
        <w:rPr>
          <w:rStyle w:val="Emphasis"/>
          <w:rFonts w:asciiTheme="minorHAnsi" w:hAnsiTheme="minorHAnsi" w:cstheme="minorHAnsi"/>
        </w:rPr>
        <w:t>internationalist sentiment</w:t>
      </w:r>
      <w:r w:rsidRPr="00AF4CA4">
        <w:rPr>
          <w:rStyle w:val="StyleUnderline"/>
          <w:rFonts w:asciiTheme="minorHAnsi" w:hAnsiTheme="minorHAnsi" w:cstheme="minorHAnsi"/>
        </w:rPr>
        <w:t xml:space="preserve"> could avoid a </w:t>
      </w:r>
      <w:r w:rsidRPr="00AF4CA4">
        <w:rPr>
          <w:rStyle w:val="Emphasis"/>
          <w:rFonts w:asciiTheme="minorHAnsi" w:hAnsiTheme="minorHAnsi" w:cstheme="minorHAnsi"/>
        </w:rPr>
        <w:t>planetary bloodbath</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But communism has been defeated, and the internationalist way has dissolved. We now face a war of all </w:t>
      </w:r>
      <w:r w:rsidRPr="00AF4CA4">
        <w:rPr>
          <w:rStyle w:val="Emphasis"/>
          <w:rFonts w:asciiTheme="minorHAnsi" w:hAnsiTheme="minorHAnsi" w:cstheme="minorHAnsi"/>
        </w:rPr>
        <w:t>against all</w:t>
      </w:r>
      <w:r w:rsidRPr="00AF4CA4">
        <w:rPr>
          <w:rStyle w:val="StyleUnderline"/>
          <w:rFonts w:asciiTheme="minorHAnsi" w:hAnsiTheme="minorHAnsi" w:cstheme="minorHAnsi"/>
        </w:rPr>
        <w:t xml:space="preserve"> for the sake of </w:t>
      </w:r>
      <w:r w:rsidRPr="00AF4CA4">
        <w:rPr>
          <w:rStyle w:val="Emphasis"/>
          <w:rFonts w:asciiTheme="minorHAnsi" w:hAnsiTheme="minorHAnsi" w:cstheme="minorHAnsi"/>
        </w:rPr>
        <w:t>nothing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Depressed Subjectivity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After the dissolution of communism, the mythology of boundless competition and profit gained the upper hand. But after thirty years, this mythology has gone totally bankrupt. Western subjectivity is angrily depressed, and Jonathan </w:t>
      </w:r>
      <w:proofErr w:type="spellStart"/>
      <w:r w:rsidRPr="00AF4CA4">
        <w:rPr>
          <w:rFonts w:asciiTheme="minorHAnsi" w:hAnsiTheme="minorHAnsi" w:cstheme="minorHAnsi"/>
          <w:sz w:val="16"/>
        </w:rPr>
        <w:t>Franzen</w:t>
      </w:r>
      <w:proofErr w:type="spellEnd"/>
      <w:r w:rsidRPr="00AF4CA4">
        <w:rPr>
          <w:rFonts w:asciiTheme="minorHAnsi" w:hAnsiTheme="minorHAnsi" w:cstheme="minorHAnsi"/>
          <w:sz w:val="16"/>
        </w:rPr>
        <w:t xml:space="preserve"> explains why:</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People came to this country for either money or freedom. If you don’t have money, you cling to your freedoms all the more angrily. Even if smoking kills you, even if you can’t afford to feed your kids, even if your kids are getting shot down by maniacs with assault rifles. You may be poor, but the one thing nobody can take away from you is the freedom to fuck up your life whatever way you want to. That’s what Bill Clinton figured out—that we can’t win elections by running against personal liberties. Especially not against </w:t>
      </w:r>
      <w:r w:rsidRPr="00AF4CA4">
        <w:rPr>
          <w:rFonts w:asciiTheme="minorHAnsi" w:hAnsiTheme="minorHAnsi" w:cstheme="minorHAnsi"/>
          <w:sz w:val="16"/>
        </w:rPr>
        <w:lastRenderedPageBreak/>
        <w:t>guns, actually.2</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promise of economic success has been achieved by only a small part of society. For the losers, it has resulted in precariousness, neuro-exploitation, a diminishing salary, and more work. But the losers are reclaiming their personal freedoms, and in the US this means first and foremost the freedom to keep and bear arms.</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With the dissolving of the internationalist vision, everybody</w:t>
      </w:r>
      <w:r w:rsidRPr="00AF4CA4">
        <w:rPr>
          <w:rFonts w:asciiTheme="minorHAnsi" w:hAnsiTheme="minorHAnsi" w:cstheme="minorHAnsi"/>
          <w:sz w:val="16"/>
        </w:rPr>
        <w:t xml:space="preserve"> now belongs to a clan—ethnic or virtual—and everybody </w:t>
      </w:r>
      <w:r w:rsidRPr="00AF4CA4">
        <w:rPr>
          <w:rStyle w:val="StyleUnderline"/>
          <w:rFonts w:asciiTheme="minorHAnsi" w:hAnsiTheme="minorHAnsi" w:cstheme="minorHAnsi"/>
        </w:rPr>
        <w:t>is preparing to protect themselves against the coming invasion.</w:t>
      </w:r>
      <w:r w:rsidRPr="00AF4CA4">
        <w:rPr>
          <w:rFonts w:asciiTheme="minorHAnsi" w:hAnsiTheme="minorHAnsi" w:cstheme="minorHAnsi"/>
          <w:sz w:val="16"/>
        </w:rPr>
        <w:t xml:space="preserve"> After the abandonment of the </w:t>
      </w:r>
      <w:proofErr w:type="gramStart"/>
      <w:r w:rsidRPr="00AF4CA4">
        <w:rPr>
          <w:rFonts w:asciiTheme="minorHAnsi" w:hAnsiTheme="minorHAnsi" w:cstheme="minorHAnsi"/>
          <w:sz w:val="16"/>
        </w:rPr>
        <w:t>universalist</w:t>
      </w:r>
      <w:proofErr w:type="gramEnd"/>
      <w:r w:rsidRPr="00AF4CA4">
        <w:rPr>
          <w:rFonts w:asciiTheme="minorHAnsi" w:hAnsiTheme="minorHAnsi" w:cstheme="minorHAnsi"/>
          <w:sz w:val="16"/>
        </w:rPr>
        <w:t xml:space="preserve"> horizon of enlightened modernity, </w:t>
      </w:r>
      <w:r w:rsidRPr="00AF4CA4">
        <w:rPr>
          <w:rStyle w:val="StyleUnderline"/>
          <w:rFonts w:asciiTheme="minorHAnsi" w:hAnsiTheme="minorHAnsi" w:cstheme="minorHAnsi"/>
        </w:rPr>
        <w:t>conflicting subjectivities are now kept together by a faith in belonging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Program</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Since mental activity is captured by the economy, and the bulk of contemporary work is semiotic, reflection is absorbed and assimilated and reduced to work. In the past, industrial workers were not directly mentally engaged in their tasks. Contemporary </w:t>
      </w:r>
      <w:proofErr w:type="spellStart"/>
      <w:r w:rsidRPr="00AF4CA4">
        <w:rPr>
          <w:rFonts w:asciiTheme="minorHAnsi" w:hAnsiTheme="minorHAnsi" w:cstheme="minorHAnsi"/>
          <w:sz w:val="16"/>
        </w:rPr>
        <w:t>semio</w:t>
      </w:r>
      <w:proofErr w:type="spellEnd"/>
      <w:r w:rsidRPr="00AF4CA4">
        <w:rPr>
          <w:rFonts w:asciiTheme="minorHAnsi" w:hAnsiTheme="minorHAnsi" w:cstheme="minorHAnsi"/>
          <w:sz w:val="16"/>
        </w:rPr>
        <w:t>-workers, however, are obliged to engage their mental faculties in the automated process of production.</w:t>
      </w:r>
    </w:p>
    <w:p w:rsidR="0096651F" w:rsidRPr="00AF4CA4" w:rsidRDefault="0096651F" w:rsidP="0096651F">
      <w:pPr>
        <w:rPr>
          <w:rStyle w:val="StyleUnderline"/>
          <w:rFonts w:asciiTheme="minorHAnsi" w:hAnsiTheme="minorHAnsi" w:cstheme="minorHAnsi"/>
        </w:rPr>
      </w:pPr>
      <w:r w:rsidRPr="00AF4CA4">
        <w:rPr>
          <w:rStyle w:val="StyleUnderline"/>
          <w:rFonts w:asciiTheme="minorHAnsi" w:hAnsiTheme="minorHAnsi" w:cstheme="minorHAnsi"/>
        </w:rPr>
        <w:t xml:space="preserve">Only a break in the submission of </w:t>
      </w:r>
      <w:proofErr w:type="spellStart"/>
      <w:r w:rsidRPr="00AF4CA4">
        <w:rPr>
          <w:rStyle w:val="StyleUnderline"/>
          <w:rFonts w:asciiTheme="minorHAnsi" w:hAnsiTheme="minorHAnsi" w:cstheme="minorHAnsi"/>
        </w:rPr>
        <w:t>cognitarian</w:t>
      </w:r>
      <w:proofErr w:type="spellEnd"/>
      <w:r w:rsidRPr="00AF4CA4">
        <w:rPr>
          <w:rStyle w:val="StyleUnderline"/>
          <w:rFonts w:asciiTheme="minorHAnsi" w:hAnsiTheme="minorHAnsi" w:cstheme="minorHAnsi"/>
        </w:rPr>
        <w:t xml:space="preserve"> consciousness to the paradigm of competition can now open a process leading to the autonomous self-organization of cognitive labor</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w:t>
      </w:r>
      <w:r w:rsidRPr="00AF4CA4">
        <w:rPr>
          <w:rStyle w:val="Emphasis"/>
          <w:rFonts w:asciiTheme="minorHAnsi" w:hAnsiTheme="minorHAnsi" w:cstheme="minorHAnsi"/>
        </w:rPr>
        <w:t>emancipation of knowledge</w:t>
      </w:r>
      <w:r w:rsidRPr="00AF4CA4">
        <w:rPr>
          <w:rFonts w:asciiTheme="minorHAnsi" w:hAnsiTheme="minorHAnsi" w:cstheme="minorHAnsi"/>
          <w:sz w:val="16"/>
        </w:rPr>
        <w:t xml:space="preserve">-force </w:t>
      </w:r>
      <w:r w:rsidRPr="00AF4CA4">
        <w:rPr>
          <w:rStyle w:val="StyleUnderline"/>
          <w:rFonts w:asciiTheme="minorHAnsi" w:hAnsiTheme="minorHAnsi" w:cstheme="minorHAnsi"/>
        </w:rPr>
        <w:t xml:space="preserve">represents the </w:t>
      </w:r>
      <w:r w:rsidRPr="00AF4CA4">
        <w:rPr>
          <w:rStyle w:val="Emphasis"/>
          <w:rFonts w:asciiTheme="minorHAnsi" w:hAnsiTheme="minorHAnsi" w:cstheme="minorHAnsi"/>
        </w:rPr>
        <w:t>only chance</w:t>
      </w:r>
      <w:r w:rsidRPr="00AF4CA4">
        <w:rPr>
          <w:rStyle w:val="StyleUnderline"/>
          <w:rFonts w:asciiTheme="minorHAnsi" w:hAnsiTheme="minorHAnsi" w:cstheme="minorHAnsi"/>
        </w:rPr>
        <w:t xml:space="preserve"> to defeat the </w:t>
      </w:r>
      <w:r w:rsidRPr="00AF4CA4">
        <w:rPr>
          <w:rStyle w:val="Emphasis"/>
          <w:rFonts w:asciiTheme="minorHAnsi" w:hAnsiTheme="minorHAnsi" w:cstheme="minorHAnsi"/>
        </w:rPr>
        <w:t>neuro-totalitarian</w:t>
      </w:r>
      <w:r w:rsidRPr="00AF4CA4">
        <w:rPr>
          <w:rStyle w:val="StyleUnderline"/>
          <w:rFonts w:asciiTheme="minorHAnsi" w:hAnsiTheme="minorHAnsi" w:cstheme="minorHAnsi"/>
        </w:rPr>
        <w:t xml:space="preserve"> system in the making.</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task of the future is to </w:t>
      </w:r>
      <w:r w:rsidRPr="00AF4CA4">
        <w:rPr>
          <w:rStyle w:val="Emphasis"/>
          <w:rFonts w:asciiTheme="minorHAnsi" w:hAnsiTheme="minorHAnsi" w:cstheme="minorHAnsi"/>
        </w:rPr>
        <w:t>reinvent the process</w:t>
      </w:r>
      <w:r w:rsidRPr="00AF4CA4">
        <w:rPr>
          <w:rStyle w:val="StyleUnderline"/>
          <w:rFonts w:asciiTheme="minorHAnsi" w:hAnsiTheme="minorHAnsi" w:cstheme="minorHAnsi"/>
        </w:rPr>
        <w:t xml:space="preserve"> of </w:t>
      </w:r>
      <w:proofErr w:type="spellStart"/>
      <w:r w:rsidRPr="00AF4CA4">
        <w:rPr>
          <w:rStyle w:val="Emphasis"/>
          <w:rFonts w:asciiTheme="minorHAnsi" w:hAnsiTheme="minorHAnsi" w:cstheme="minorHAnsi"/>
        </w:rPr>
        <w:t>subjectivation</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This</w:t>
      </w:r>
      <w:r w:rsidRPr="00AF4CA4">
        <w:rPr>
          <w:rFonts w:asciiTheme="minorHAnsi" w:hAnsiTheme="minorHAnsi" w:cstheme="minorHAnsi"/>
          <w:sz w:val="16"/>
        </w:rPr>
        <w:t xml:space="preserve"> reinvention </w:t>
      </w:r>
      <w:r w:rsidRPr="00AF4CA4">
        <w:rPr>
          <w:rStyle w:val="StyleUnderline"/>
          <w:rFonts w:asciiTheme="minorHAnsi" w:hAnsiTheme="minorHAnsi" w:cstheme="minorHAnsi"/>
        </w:rPr>
        <w:t>must start from the</w:t>
      </w:r>
      <w:r w:rsidRPr="00AF4CA4">
        <w:rPr>
          <w:rFonts w:asciiTheme="minorHAnsi" w:hAnsiTheme="minorHAnsi" w:cstheme="minorHAnsi"/>
          <w:sz w:val="16"/>
        </w:rPr>
        <w:t xml:space="preserve"> spreading conditions of mental suffering, and from the </w:t>
      </w:r>
      <w:r w:rsidRPr="00AF4CA4">
        <w:rPr>
          <w:rStyle w:val="StyleUnderline"/>
          <w:rFonts w:asciiTheme="minorHAnsi" w:hAnsiTheme="minorHAnsi" w:cstheme="minorHAnsi"/>
        </w:rPr>
        <w:t xml:space="preserve">discovery of a </w:t>
      </w:r>
      <w:r w:rsidRPr="00AF4CA4">
        <w:rPr>
          <w:rStyle w:val="Emphasis"/>
          <w:rFonts w:asciiTheme="minorHAnsi" w:hAnsiTheme="minorHAnsi" w:cstheme="minorHAnsi"/>
        </w:rPr>
        <w:t>new level of political action</w:t>
      </w:r>
      <w:r w:rsidRPr="00AF4CA4">
        <w:rPr>
          <w:rFonts w:asciiTheme="minorHAnsi" w:hAnsiTheme="minorHAnsi" w:cstheme="minorHAnsi"/>
          <w:sz w:val="16"/>
        </w:rPr>
        <w:t xml:space="preserve">. </w:t>
      </w:r>
      <w:r w:rsidRPr="00AF4CA4">
        <w:rPr>
          <w:rStyle w:val="StyleUnderline"/>
          <w:rFonts w:asciiTheme="minorHAnsi" w:hAnsiTheme="minorHAnsi" w:cstheme="minorHAnsi"/>
        </w:rPr>
        <w:t>The concept of a program has long been at the core of political action</w:t>
      </w:r>
      <w:r w:rsidRPr="00AF4CA4">
        <w:rPr>
          <w:rFonts w:asciiTheme="minorHAnsi" w:hAnsiTheme="minorHAnsi" w:cstheme="minorHAnsi"/>
          <w:sz w:val="16"/>
        </w:rPr>
        <w:t xml:space="preserve">. In the last century the word “program” referred to an organic ensemble of projects that politics enforced on the social body. Now we should think of “program” in terms of social software: an algorithm based on social needs and aimed at social welfare, which should oppose the financial algorithm prevailing today. </w:t>
      </w:r>
      <w:r w:rsidRPr="00AF4CA4">
        <w:rPr>
          <w:rStyle w:val="StyleUnderline"/>
          <w:rFonts w:asciiTheme="minorHAnsi" w:hAnsiTheme="minorHAnsi" w:cstheme="minorHAnsi"/>
        </w:rPr>
        <w:t>Only an algorithm for emancipation can replace the present algorithm for financial exploitation</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Programming (in the sense of software for the production process) is the activity particular to cognitive workers. The autonomy of programming practices is the political project that we have to pursue. But we know that the autonomy of practices presupposes the autonomy of the subject.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the global Silicon Valley, millions of cognitive workers are disseminated worldwide: </w:t>
      </w:r>
      <w:r w:rsidRPr="00AF4CA4">
        <w:rPr>
          <w:rStyle w:val="Emphasis"/>
          <w:rFonts w:asciiTheme="minorHAnsi" w:hAnsiTheme="minorHAnsi" w:cstheme="minorHAnsi"/>
        </w:rPr>
        <w:t>this is the subjectivity that can subvert financial dictatorship</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We must view the global Silicon Valley in the same way that Lenin viewed the </w:t>
      </w:r>
      <w:proofErr w:type="spellStart"/>
      <w:r w:rsidRPr="00AF4CA4">
        <w:rPr>
          <w:rFonts w:asciiTheme="minorHAnsi" w:hAnsiTheme="minorHAnsi" w:cstheme="minorHAnsi"/>
          <w:sz w:val="16"/>
        </w:rPr>
        <w:t>Putilov</w:t>
      </w:r>
      <w:proofErr w:type="spellEnd"/>
      <w:r w:rsidRPr="00AF4CA4">
        <w:rPr>
          <w:rFonts w:asciiTheme="minorHAnsi" w:hAnsiTheme="minorHAnsi" w:cstheme="minorHAnsi"/>
          <w:sz w:val="16"/>
        </w:rPr>
        <w:t xml:space="preserve"> factory in 1917, and in the same way that the rebels of Italian </w:t>
      </w:r>
      <w:proofErr w:type="spellStart"/>
      <w:r w:rsidRPr="00AF4CA4">
        <w:rPr>
          <w:rFonts w:asciiTheme="minorHAnsi" w:hAnsiTheme="minorHAnsi" w:cstheme="minorHAnsi"/>
          <w:sz w:val="16"/>
        </w:rPr>
        <w:t>autonomia</w:t>
      </w:r>
      <w:proofErr w:type="spellEnd"/>
      <w:r w:rsidRPr="00AF4CA4">
        <w:rPr>
          <w:rFonts w:asciiTheme="minorHAnsi" w:hAnsiTheme="minorHAnsi" w:cstheme="minorHAnsi"/>
          <w:sz w:val="16"/>
        </w:rPr>
        <w:t xml:space="preserve"> viewed the </w:t>
      </w:r>
      <w:proofErr w:type="spellStart"/>
      <w:r w:rsidRPr="00AF4CA4">
        <w:rPr>
          <w:rFonts w:asciiTheme="minorHAnsi" w:hAnsiTheme="minorHAnsi" w:cstheme="minorHAnsi"/>
          <w:sz w:val="16"/>
        </w:rPr>
        <w:t>Mirafiori</w:t>
      </w:r>
      <w:proofErr w:type="spellEnd"/>
      <w:r w:rsidRPr="00AF4CA4">
        <w:rPr>
          <w:rFonts w:asciiTheme="minorHAnsi" w:hAnsiTheme="minorHAnsi" w:cstheme="minorHAnsi"/>
          <w:sz w:val="16"/>
        </w:rPr>
        <w:t xml:space="preserve"> Fiat plant in ‘70s: as the core of the process of production, the place where the maximal level of exploitation is exerted and where the highest transformative potential can be unleashed.</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While politics is impotent and nation-states cannot govern the flows of </w:t>
      </w:r>
      <w:proofErr w:type="spellStart"/>
      <w:r w:rsidRPr="00AF4CA4">
        <w:rPr>
          <w:rFonts w:asciiTheme="minorHAnsi" w:hAnsiTheme="minorHAnsi" w:cstheme="minorHAnsi"/>
          <w:sz w:val="16"/>
        </w:rPr>
        <w:t>semio</w:t>
      </w:r>
      <w:proofErr w:type="spellEnd"/>
      <w:r w:rsidRPr="00AF4CA4">
        <w:rPr>
          <w:rFonts w:asciiTheme="minorHAnsi" w:hAnsiTheme="minorHAnsi" w:cstheme="minorHAnsi"/>
          <w:sz w:val="16"/>
        </w:rPr>
        <w:t xml:space="preserve">-finance, the global Silicon Valley has replaced the governments of the past. However, the global Silicon Valley is not a place without conflict: in this </w:t>
      </w:r>
      <w:proofErr w:type="spellStart"/>
      <w:r w:rsidRPr="00AF4CA4">
        <w:rPr>
          <w:rFonts w:asciiTheme="minorHAnsi" w:hAnsiTheme="minorHAnsi" w:cstheme="minorHAnsi"/>
          <w:sz w:val="16"/>
        </w:rPr>
        <w:t>deterritorialized</w:t>
      </w:r>
      <w:proofErr w:type="spellEnd"/>
      <w:r w:rsidRPr="00AF4CA4">
        <w:rPr>
          <w:rFonts w:asciiTheme="minorHAnsi" w:hAnsiTheme="minorHAnsi" w:cstheme="minorHAnsi"/>
          <w:sz w:val="16"/>
        </w:rPr>
        <w:t xml:space="preserve"> factory, </w:t>
      </w:r>
      <w:r w:rsidRPr="00AF4CA4">
        <w:rPr>
          <w:rStyle w:val="StyleUnderline"/>
          <w:rFonts w:asciiTheme="minorHAnsi" w:hAnsiTheme="minorHAnsi" w:cstheme="minorHAnsi"/>
        </w:rPr>
        <w:t xml:space="preserve">millions of cognitive workers can develop a </w:t>
      </w:r>
      <w:r w:rsidRPr="00AF4CA4">
        <w:rPr>
          <w:rStyle w:val="Emphasis"/>
          <w:rFonts w:asciiTheme="minorHAnsi" w:hAnsiTheme="minorHAnsi" w:cstheme="minorHAnsi"/>
        </w:rPr>
        <w:t>new form of consciousness</w:t>
      </w:r>
      <w:r w:rsidRPr="00AF4CA4">
        <w:rPr>
          <w:rFonts w:asciiTheme="minorHAnsi" w:hAnsiTheme="minorHAnsi" w:cstheme="minorHAnsi"/>
          <w:sz w:val="16"/>
        </w:rPr>
        <w:t xml:space="preserve"> and a new social dynamic based on the reduction of labor time, the uncoupling of income from work, and the full implementation of technology and automation.</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challenge is to cultivate this consciousness among </w:t>
      </w:r>
      <w:r w:rsidRPr="00AF4CA4">
        <w:rPr>
          <w:rStyle w:val="Emphasis"/>
          <w:rFonts w:asciiTheme="minorHAnsi" w:hAnsiTheme="minorHAnsi" w:cstheme="minorHAnsi"/>
        </w:rPr>
        <w:t>cognitive workers</w:t>
      </w:r>
      <w:r w:rsidRPr="00AF4CA4">
        <w:rPr>
          <w:rFonts w:asciiTheme="minorHAnsi" w:hAnsiTheme="minorHAnsi" w:cstheme="minorHAnsi"/>
          <w:sz w:val="16"/>
        </w:rPr>
        <w:t xml:space="preserve">: from their mental suffering, </w:t>
      </w:r>
      <w:r w:rsidRPr="00AF4CA4">
        <w:rPr>
          <w:rStyle w:val="Emphasis"/>
          <w:rFonts w:asciiTheme="minorHAnsi" w:hAnsiTheme="minorHAnsi" w:cstheme="minorHAnsi"/>
        </w:rPr>
        <w:t>an ethical awakening</w:t>
      </w:r>
      <w:r w:rsidRPr="00AF4CA4">
        <w:rPr>
          <w:rFonts w:asciiTheme="minorHAnsi" w:hAnsiTheme="minorHAnsi" w:cstheme="minorHAnsi"/>
          <w:sz w:val="16"/>
        </w:rPr>
        <w:t xml:space="preserve"> </w:t>
      </w:r>
      <w:r w:rsidRPr="00AF4CA4">
        <w:rPr>
          <w:rStyle w:val="StyleUnderline"/>
          <w:rFonts w:asciiTheme="minorHAnsi" w:hAnsiTheme="minorHAnsi" w:cstheme="minorHAnsi"/>
        </w:rPr>
        <w:t>can arise</w:t>
      </w:r>
      <w:r w:rsidRPr="00AF4CA4">
        <w:rPr>
          <w:rFonts w:asciiTheme="minorHAnsi" w:hAnsiTheme="minorHAnsi" w:cstheme="minorHAnsi"/>
          <w:sz w:val="16"/>
        </w:rPr>
        <w:t>. And in the ethical awakening of millions of engineers, artists, and scientists lies the only possibility of averting a frightening regression, whose contours we glimpse already.</w:t>
      </w:r>
    </w:p>
    <w:bookmarkEnd w:id="1"/>
    <w:p w:rsidR="0096651F" w:rsidRPr="00AF4CA4" w:rsidRDefault="0096651F" w:rsidP="0096651F">
      <w:pPr>
        <w:rPr>
          <w:rFonts w:asciiTheme="minorHAnsi" w:hAnsiTheme="minorHAnsi" w:cstheme="minorHAnsi"/>
        </w:rPr>
      </w:pP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1NC—K—Identity</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Their liberal-individualist strategy of progress only serves to re-inscribe the conditions of hierarchy and fracture coalitions—vote negative to endorse a </w:t>
      </w:r>
      <w:r w:rsidRPr="00AF4CA4">
        <w:rPr>
          <w:rFonts w:asciiTheme="minorHAnsi" w:hAnsiTheme="minorHAnsi" w:cstheme="minorHAnsi"/>
          <w:u w:val="single"/>
        </w:rPr>
        <w:t>unified response</w:t>
      </w:r>
      <w:r w:rsidRPr="00AF4CA4">
        <w:rPr>
          <w:rFonts w:asciiTheme="minorHAnsi" w:hAnsiTheme="minorHAnsi" w:cstheme="minorHAnsi"/>
        </w:rPr>
        <w:t xml:space="preserve"> spanning across classes which is the only way to solve the case</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Fraser, Philosophy Prof, 17</w:t>
      </w:r>
      <w:r w:rsidRPr="00AF4CA4">
        <w:rPr>
          <w:rFonts w:asciiTheme="minorHAnsi" w:hAnsiTheme="minorHAnsi" w:cstheme="minorHAnsi"/>
        </w:rPr>
        <w:t xml:space="preserve">—professor of philosophy and politics at The New School for Social Research (Nancy, 1/2/17, “The End of Progressive Neoliberalism,” </w:t>
      </w:r>
      <w:hyperlink r:id="rId8" w:history="1">
        <w:r w:rsidRPr="00AF4CA4">
          <w:rPr>
            <w:rStyle w:val="Hyperlink"/>
            <w:rFonts w:asciiTheme="minorHAnsi" w:hAnsiTheme="minorHAnsi" w:cstheme="minorHAnsi"/>
          </w:rPr>
          <w:t>https://www.dissentmagazine.org/online_articles/progressive-neoliberalism-reactionary-populism-nancy-fraser</w:t>
        </w:r>
      </w:hyperlink>
      <w:r w:rsidRPr="00AF4CA4">
        <w:rPr>
          <w:rFonts w:asciiTheme="minorHAnsi" w:hAnsiTheme="minorHAnsi" w:cstheme="minorHAnsi"/>
        </w:rPr>
        <w:t xml:space="preserve">, Accessed 4/24/17,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Progressive neoliberalism</w:t>
      </w:r>
      <w:r w:rsidRPr="00AF4CA4">
        <w:rPr>
          <w:rStyle w:val="StyleUnderline"/>
          <w:rFonts w:asciiTheme="minorHAnsi" w:hAnsiTheme="minorHAnsi" w:cstheme="minorHAnsi"/>
        </w:rPr>
        <w:t xml:space="preserve"> developed in the United States over the last three decades</w:t>
      </w:r>
      <w:r w:rsidRPr="00AF4CA4">
        <w:rPr>
          <w:rFonts w:asciiTheme="minorHAnsi" w:hAnsiTheme="minorHAnsi" w:cstheme="minorHAnsi"/>
          <w:sz w:val="16"/>
        </w:rPr>
        <w:t xml:space="preserve"> and was ratified with Bill Clinton’s election in 1992. </w:t>
      </w:r>
      <w:r w:rsidRPr="00AF4CA4">
        <w:rPr>
          <w:rStyle w:val="StyleUnderline"/>
          <w:rFonts w:asciiTheme="minorHAnsi" w:hAnsiTheme="minorHAnsi" w:cstheme="minorHAnsi"/>
        </w:rPr>
        <w:t>Clinton</w:t>
      </w:r>
      <w:r w:rsidRPr="00AF4CA4">
        <w:rPr>
          <w:rFonts w:asciiTheme="minorHAnsi" w:hAnsiTheme="minorHAnsi" w:cstheme="minorHAnsi"/>
          <w:sz w:val="16"/>
        </w:rPr>
        <w:t xml:space="preserve"> was the principal engineer and standard-bearer of the “New Democrats,” the U.S. equivalent of Tony Blair’s “New Labor.” In place of the New Deal coalition of unionized manufacturing workers, African Americans, and the urban middle classes, he </w:t>
      </w:r>
      <w:r w:rsidRPr="00AF4CA4">
        <w:rPr>
          <w:rStyle w:val="StyleUnderline"/>
          <w:rFonts w:asciiTheme="minorHAnsi" w:hAnsiTheme="minorHAnsi" w:cstheme="minorHAnsi"/>
        </w:rPr>
        <w:t>forged a new alliance of</w:t>
      </w:r>
      <w:r w:rsidRPr="00AF4CA4">
        <w:rPr>
          <w:rFonts w:asciiTheme="minorHAnsi" w:hAnsiTheme="minorHAnsi" w:cstheme="minorHAnsi"/>
          <w:sz w:val="16"/>
        </w:rPr>
        <w:t xml:space="preserve"> entrepreneurs, suburbanites, new social movements, and </w:t>
      </w:r>
      <w:r w:rsidRPr="00AF4CA4">
        <w:rPr>
          <w:rStyle w:val="StyleUnderline"/>
          <w:rFonts w:asciiTheme="minorHAnsi" w:hAnsiTheme="minorHAnsi" w:cstheme="minorHAnsi"/>
        </w:rPr>
        <w:t>youth</w:t>
      </w:r>
      <w:r w:rsidRPr="00AF4CA4">
        <w:rPr>
          <w:rFonts w:asciiTheme="minorHAnsi" w:hAnsiTheme="minorHAnsi" w:cstheme="minorHAnsi"/>
          <w:sz w:val="16"/>
        </w:rPr>
        <w:t xml:space="preserve">, all </w:t>
      </w:r>
      <w:r w:rsidRPr="00AF4CA4">
        <w:rPr>
          <w:rStyle w:val="StyleUnderline"/>
          <w:rFonts w:asciiTheme="minorHAnsi" w:hAnsiTheme="minorHAnsi" w:cstheme="minorHAnsi"/>
        </w:rPr>
        <w:t>proclaiming their modern, progressive bona fides by embracing diversity, multiculturalism, and women’s rights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Even as it endorsed such </w:t>
      </w:r>
      <w:r w:rsidRPr="00AF4CA4">
        <w:rPr>
          <w:rStyle w:val="Emphasis"/>
          <w:rFonts w:asciiTheme="minorHAnsi" w:hAnsiTheme="minorHAnsi" w:cstheme="minorHAnsi"/>
        </w:rPr>
        <w:t>progressive notions</w:t>
      </w:r>
      <w:r w:rsidRPr="00AF4CA4">
        <w:rPr>
          <w:rFonts w:asciiTheme="minorHAnsi" w:hAnsiTheme="minorHAnsi" w:cstheme="minorHAnsi"/>
          <w:sz w:val="16"/>
        </w:rPr>
        <w:t xml:space="preserve">, </w:t>
      </w:r>
      <w:r w:rsidRPr="00AF4CA4">
        <w:rPr>
          <w:rStyle w:val="StyleUnderline"/>
          <w:rFonts w:asciiTheme="minorHAnsi" w:hAnsiTheme="minorHAnsi" w:cstheme="minorHAnsi"/>
        </w:rPr>
        <w:t>the</w:t>
      </w:r>
      <w:r w:rsidRPr="00AF4CA4">
        <w:rPr>
          <w:rFonts w:asciiTheme="minorHAnsi" w:hAnsiTheme="minorHAnsi" w:cstheme="minorHAnsi"/>
          <w:sz w:val="16"/>
        </w:rPr>
        <w:t xml:space="preserve"> Clinton </w:t>
      </w:r>
      <w:r w:rsidRPr="00AF4CA4">
        <w:rPr>
          <w:rStyle w:val="StyleUnderline"/>
          <w:rFonts w:asciiTheme="minorHAnsi" w:hAnsiTheme="minorHAnsi" w:cstheme="minorHAnsi"/>
        </w:rPr>
        <w:t>administration courted Wall Street.</w:t>
      </w:r>
      <w:r w:rsidRPr="00AF4CA4">
        <w:rPr>
          <w:rFonts w:asciiTheme="minorHAnsi" w:hAnsiTheme="minorHAnsi" w:cstheme="minorHAnsi"/>
          <w:sz w:val="16"/>
        </w:rPr>
        <w:t xml:space="preserve"> Turning the economy over to Goldman Sachs, it deregulated the banking system and negotiated the free-trade agreements that accelerated deindustrialization. What fell by the wayside was the Rust Belt—once the stronghold of New Deal social democracy, and now the region that delivered the </w:t>
      </w:r>
      <w:proofErr w:type="gramStart"/>
      <w:r w:rsidRPr="00AF4CA4">
        <w:rPr>
          <w:rFonts w:asciiTheme="minorHAnsi" w:hAnsiTheme="minorHAnsi" w:cstheme="minorHAnsi"/>
          <w:sz w:val="16"/>
        </w:rPr>
        <w:t>electoral college</w:t>
      </w:r>
      <w:proofErr w:type="gramEnd"/>
      <w:r w:rsidRPr="00AF4CA4">
        <w:rPr>
          <w:rFonts w:asciiTheme="minorHAnsi" w:hAnsiTheme="minorHAnsi" w:cstheme="minorHAnsi"/>
          <w:sz w:val="16"/>
        </w:rPr>
        <w:t xml:space="preserve"> to Donald Trump. That region, along with newer industrial centers in the South, took a major hit as runaway </w:t>
      </w:r>
      <w:proofErr w:type="spellStart"/>
      <w:r w:rsidRPr="00AF4CA4">
        <w:rPr>
          <w:rFonts w:asciiTheme="minorHAnsi" w:hAnsiTheme="minorHAnsi" w:cstheme="minorHAnsi"/>
          <w:sz w:val="16"/>
        </w:rPr>
        <w:t>financialization</w:t>
      </w:r>
      <w:proofErr w:type="spellEnd"/>
      <w:r w:rsidRPr="00AF4CA4">
        <w:rPr>
          <w:rFonts w:asciiTheme="minorHAnsi" w:hAnsiTheme="minorHAnsi" w:cstheme="minorHAnsi"/>
          <w:sz w:val="16"/>
        </w:rPr>
        <w:t xml:space="preserve"> unfolded over the course of the last two decades. Continued by his successors, including Barack Obama, Clinton’s policies degraded the living conditions of all working people, but especially those employed in industrial production. In short, </w:t>
      </w:r>
      <w:proofErr w:type="spellStart"/>
      <w:r w:rsidRPr="00AF4CA4">
        <w:rPr>
          <w:rFonts w:asciiTheme="minorHAnsi" w:hAnsiTheme="minorHAnsi" w:cstheme="minorHAnsi"/>
          <w:sz w:val="16"/>
        </w:rPr>
        <w:t>Clintonism</w:t>
      </w:r>
      <w:proofErr w:type="spellEnd"/>
      <w:r w:rsidRPr="00AF4CA4">
        <w:rPr>
          <w:rFonts w:asciiTheme="minorHAnsi" w:hAnsiTheme="minorHAnsi" w:cstheme="minorHAnsi"/>
          <w:sz w:val="16"/>
        </w:rPr>
        <w:t xml:space="preserve"> bears a heavy share of responsibility for the weakening of unions, the decline of real wages, the increasing </w:t>
      </w:r>
      <w:proofErr w:type="spellStart"/>
      <w:r w:rsidRPr="00AF4CA4">
        <w:rPr>
          <w:rFonts w:asciiTheme="minorHAnsi" w:hAnsiTheme="minorHAnsi" w:cstheme="minorHAnsi"/>
          <w:sz w:val="16"/>
        </w:rPr>
        <w:t>precarity</w:t>
      </w:r>
      <w:proofErr w:type="spellEnd"/>
      <w:r w:rsidRPr="00AF4CA4">
        <w:rPr>
          <w:rFonts w:asciiTheme="minorHAnsi" w:hAnsiTheme="minorHAnsi" w:cstheme="minorHAnsi"/>
          <w:sz w:val="16"/>
        </w:rPr>
        <w:t xml:space="preserve"> of work, and the rise of the two–earner family in place of the defunct family wage.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As that last point suggests, </w:t>
      </w:r>
      <w:r w:rsidRPr="00AF4CA4">
        <w:rPr>
          <w:rStyle w:val="StyleUnderline"/>
          <w:rFonts w:asciiTheme="minorHAnsi" w:hAnsiTheme="minorHAnsi" w:cstheme="minorHAnsi"/>
        </w:rPr>
        <w:t xml:space="preserve">the assault on social security was glossed by a veneer of </w:t>
      </w:r>
      <w:r w:rsidRPr="00AF4CA4">
        <w:rPr>
          <w:rStyle w:val="Emphasis"/>
          <w:rFonts w:asciiTheme="minorHAnsi" w:hAnsiTheme="minorHAnsi" w:cstheme="minorHAnsi"/>
        </w:rPr>
        <w:t>emancipatory charisma</w:t>
      </w:r>
      <w:r w:rsidRPr="00AF4CA4">
        <w:rPr>
          <w:rStyle w:val="StyleUnderline"/>
          <w:rFonts w:asciiTheme="minorHAnsi" w:hAnsiTheme="minorHAnsi" w:cstheme="minorHAnsi"/>
        </w:rPr>
        <w:t>, borrowed from the new social movements</w:t>
      </w:r>
      <w:r w:rsidRPr="00AF4CA4">
        <w:rPr>
          <w:rFonts w:asciiTheme="minorHAnsi" w:hAnsiTheme="minorHAnsi" w:cstheme="minorHAnsi"/>
          <w:sz w:val="16"/>
        </w:rPr>
        <w:t xml:space="preserve">. Throughout the years when manufacturing cratered, </w:t>
      </w:r>
      <w:r w:rsidRPr="00AF4CA4">
        <w:rPr>
          <w:rStyle w:val="StyleUnderline"/>
          <w:rFonts w:asciiTheme="minorHAnsi" w:hAnsiTheme="minorHAnsi" w:cstheme="minorHAnsi"/>
        </w:rPr>
        <w:t>the country buzzed with talk of “diversity,” “empowerment,” and “non-discrimination.”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Identifying “progress” with </w:t>
      </w:r>
      <w:r w:rsidRPr="00AF4CA4">
        <w:rPr>
          <w:rStyle w:val="Emphasis"/>
          <w:rFonts w:asciiTheme="minorHAnsi" w:hAnsiTheme="minorHAnsi" w:cstheme="minorHAnsi"/>
        </w:rPr>
        <w:t>meritocracy</w:t>
      </w:r>
      <w:r w:rsidRPr="00AF4CA4">
        <w:rPr>
          <w:rFonts w:asciiTheme="minorHAnsi" w:hAnsiTheme="minorHAnsi" w:cstheme="minorHAnsi"/>
          <w:sz w:val="16"/>
        </w:rPr>
        <w:t xml:space="preserve"> instead of equality, </w:t>
      </w:r>
      <w:r w:rsidRPr="00AF4CA4">
        <w:rPr>
          <w:rStyle w:val="StyleUnderline"/>
          <w:rFonts w:asciiTheme="minorHAnsi" w:hAnsiTheme="minorHAnsi" w:cstheme="minorHAnsi"/>
        </w:rPr>
        <w:t>these terms equated “emancipation” with the rise of a small elite of “</w:t>
      </w:r>
      <w:r w:rsidRPr="00AF4CA4">
        <w:rPr>
          <w:rStyle w:val="Emphasis"/>
          <w:rFonts w:asciiTheme="minorHAnsi" w:hAnsiTheme="minorHAnsi" w:cstheme="minorHAnsi"/>
        </w:rPr>
        <w:t>talented</w:t>
      </w:r>
      <w:r w:rsidRPr="00AF4CA4">
        <w:rPr>
          <w:rStyle w:val="StyleUnderline"/>
          <w:rFonts w:asciiTheme="minorHAnsi" w:hAnsiTheme="minorHAnsi" w:cstheme="minorHAnsi"/>
        </w:rPr>
        <w:t xml:space="preserve">” women, minorities, and gays in the </w:t>
      </w:r>
      <w:r w:rsidRPr="00AF4CA4">
        <w:rPr>
          <w:rStyle w:val="Emphasis"/>
          <w:rFonts w:asciiTheme="minorHAnsi" w:hAnsiTheme="minorHAnsi" w:cstheme="minorHAnsi"/>
        </w:rPr>
        <w:t>winner-takes-all corporate hierarchy</w:t>
      </w:r>
      <w:r w:rsidRPr="00AF4CA4">
        <w:rPr>
          <w:rStyle w:val="StyleUnderline"/>
          <w:rFonts w:asciiTheme="minorHAnsi" w:hAnsiTheme="minorHAnsi" w:cstheme="minorHAnsi"/>
        </w:rPr>
        <w:t xml:space="preserve"> instead of with the latter’s abolition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These </w:t>
      </w:r>
      <w:r w:rsidRPr="00AF4CA4">
        <w:rPr>
          <w:rStyle w:val="Emphasis"/>
          <w:rFonts w:asciiTheme="minorHAnsi" w:hAnsiTheme="minorHAnsi" w:cstheme="minorHAnsi"/>
        </w:rPr>
        <w:t>liberal-individualist</w:t>
      </w:r>
      <w:r w:rsidRPr="00AF4CA4">
        <w:rPr>
          <w:rStyle w:val="StyleUnderline"/>
          <w:rFonts w:asciiTheme="minorHAnsi" w:hAnsiTheme="minorHAnsi" w:cstheme="minorHAnsi"/>
        </w:rPr>
        <w:t xml:space="preserve"> understandings of “progress” gradually replaced the more </w:t>
      </w:r>
      <w:r w:rsidRPr="00AF4CA4">
        <w:rPr>
          <w:rStyle w:val="Emphasis"/>
          <w:rFonts w:asciiTheme="minorHAnsi" w:hAnsiTheme="minorHAnsi" w:cstheme="minorHAnsi"/>
        </w:rPr>
        <w:t>expansive</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anti-hierarchical</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egalitarian</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class-sensitive</w:t>
      </w:r>
      <w:r w:rsidRPr="00AF4CA4">
        <w:rPr>
          <w:rStyle w:val="StyleUnderline"/>
          <w:rFonts w:asciiTheme="minorHAnsi" w:hAnsiTheme="minorHAnsi" w:cstheme="minorHAnsi"/>
        </w:rPr>
        <w:t>, anti-</w:t>
      </w:r>
      <w:r w:rsidRPr="00AF4CA4">
        <w:rPr>
          <w:rStyle w:val="Emphasis"/>
          <w:rFonts w:asciiTheme="minorHAnsi" w:hAnsiTheme="minorHAnsi" w:cstheme="minorHAnsi"/>
        </w:rPr>
        <w:t>capitalist understandings of emancipation</w:t>
      </w:r>
      <w:r w:rsidRPr="00AF4CA4">
        <w:rPr>
          <w:rFonts w:asciiTheme="minorHAnsi" w:hAnsiTheme="minorHAnsi" w:cstheme="minorHAnsi"/>
          <w:sz w:val="16"/>
        </w:rPr>
        <w:t xml:space="preserve"> </w:t>
      </w:r>
      <w:r w:rsidRPr="00AF4CA4">
        <w:rPr>
          <w:rStyle w:val="StyleUnderline"/>
          <w:rFonts w:asciiTheme="minorHAnsi" w:hAnsiTheme="minorHAnsi" w:cstheme="minorHAnsi"/>
        </w:rPr>
        <w:t>that had flourished</w:t>
      </w:r>
      <w:r w:rsidRPr="00AF4CA4">
        <w:rPr>
          <w:rFonts w:asciiTheme="minorHAnsi" w:hAnsiTheme="minorHAnsi" w:cstheme="minorHAnsi"/>
          <w:sz w:val="16"/>
        </w:rPr>
        <w:t xml:space="preserve"> in the 1960s and 1970s. </w:t>
      </w:r>
      <w:r w:rsidRPr="00AF4CA4">
        <w:rPr>
          <w:rStyle w:val="StyleUnderline"/>
          <w:rFonts w:asciiTheme="minorHAnsi" w:hAnsiTheme="minorHAnsi" w:cstheme="minorHAnsi"/>
        </w:rPr>
        <w:t xml:space="preserve">As the New Left waned, its structural </w:t>
      </w:r>
      <w:r w:rsidRPr="00AF4CA4">
        <w:rPr>
          <w:rStyle w:val="Emphasis"/>
          <w:rFonts w:asciiTheme="minorHAnsi" w:hAnsiTheme="minorHAnsi" w:cstheme="minorHAnsi"/>
        </w:rPr>
        <w:t>critique of capitalist society faded</w:t>
      </w:r>
      <w:r w:rsidRPr="00AF4CA4">
        <w:rPr>
          <w:rStyle w:val="StyleUnderline"/>
          <w:rFonts w:asciiTheme="minorHAnsi" w:hAnsiTheme="minorHAnsi" w:cstheme="minorHAnsi"/>
        </w:rPr>
        <w:t>, and the country’s characteristic liberal-individualist mindset reasserted itself, imperceptibly shrinking the aspirations of “progressives” and self-proclaimed leftists</w:t>
      </w:r>
      <w:r w:rsidRPr="00AF4CA4">
        <w:rPr>
          <w:rFonts w:asciiTheme="minorHAnsi" w:hAnsiTheme="minorHAnsi" w:cstheme="minorHAnsi"/>
          <w:sz w:val="16"/>
        </w:rPr>
        <w:t>. What sealed the deal, however, was the coincidence of this evolution with the rise of neoliberalism. A party bent on liberalizing the capitalist economy found its perfect mate in a meritocratic corporate feminism focused on “leaning in” and “cracking the glass ceiling.”</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result was a “progressive neoliberalism” that mixed together truncated ideals of emancipation and lethal forms of </w:t>
      </w:r>
      <w:proofErr w:type="spellStart"/>
      <w:r w:rsidRPr="00AF4CA4">
        <w:rPr>
          <w:rStyle w:val="StyleUnderline"/>
          <w:rFonts w:asciiTheme="minorHAnsi" w:hAnsiTheme="minorHAnsi" w:cstheme="minorHAnsi"/>
        </w:rPr>
        <w:t>financialization</w:t>
      </w:r>
      <w:proofErr w:type="spellEnd"/>
      <w:r w:rsidRPr="00AF4CA4">
        <w:rPr>
          <w:rFonts w:asciiTheme="minorHAnsi" w:hAnsiTheme="minorHAnsi" w:cstheme="minorHAnsi"/>
          <w:sz w:val="16"/>
        </w:rPr>
        <w:t xml:space="preserve">. It was that mix that was rejected in </w:t>
      </w:r>
      <w:proofErr w:type="spellStart"/>
      <w:r w:rsidRPr="00AF4CA4">
        <w:rPr>
          <w:rFonts w:asciiTheme="minorHAnsi" w:hAnsiTheme="minorHAnsi" w:cstheme="minorHAnsi"/>
          <w:sz w:val="16"/>
        </w:rPr>
        <w:t>toto</w:t>
      </w:r>
      <w:proofErr w:type="spellEnd"/>
      <w:r w:rsidRPr="00AF4CA4">
        <w:rPr>
          <w:rFonts w:asciiTheme="minorHAnsi" w:hAnsiTheme="minorHAnsi" w:cstheme="minorHAnsi"/>
          <w:sz w:val="16"/>
        </w:rPr>
        <w:t xml:space="preserve"> by Trump’s voters. Prominent among those left behind in this brave new cosmopolitan world were industrial workers, to be sure, but also managers, small businessmen, and all who relied on industry in the Rust Belt and the South, as well as rural populations devastated by unemployment and drugs. For these populations, the injury of deindustrialization was compounded by the insult of progressive moralism, which routinely cast them as culturally backward. Rejecting globalization, Trump voters also repudiated the liberal cosmopolitanism identified with it. For some (though by no means all), it was a short step to blaming their worsening conditions on political correctness, people of color, immigrants, and Muslims. In their eyes, feminists and Wall Street were birds of a feather, perfectly united in the person of Hillary Clinton.</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What made possible that conflation was the </w:t>
      </w:r>
      <w:r w:rsidRPr="00AF4CA4">
        <w:rPr>
          <w:rStyle w:val="Emphasis"/>
          <w:rFonts w:asciiTheme="minorHAnsi" w:hAnsiTheme="minorHAnsi" w:cstheme="minorHAnsi"/>
        </w:rPr>
        <w:t>absence</w:t>
      </w:r>
      <w:r w:rsidRPr="00AF4CA4">
        <w:rPr>
          <w:rStyle w:val="StyleUnderline"/>
          <w:rFonts w:asciiTheme="minorHAnsi" w:hAnsiTheme="minorHAnsi" w:cstheme="minorHAnsi"/>
        </w:rPr>
        <w:t xml:space="preserve"> of any </w:t>
      </w:r>
      <w:r w:rsidRPr="00AF4CA4">
        <w:rPr>
          <w:rStyle w:val="Emphasis"/>
          <w:rFonts w:asciiTheme="minorHAnsi" w:hAnsiTheme="minorHAnsi" w:cstheme="minorHAnsi"/>
        </w:rPr>
        <w:t>genuine left.</w:t>
      </w:r>
      <w:r w:rsidRPr="00AF4CA4">
        <w:rPr>
          <w:rFonts w:asciiTheme="minorHAnsi" w:hAnsiTheme="minorHAnsi" w:cstheme="minorHAnsi"/>
          <w:sz w:val="16"/>
        </w:rPr>
        <w:t xml:space="preserve"> </w:t>
      </w:r>
      <w:r w:rsidRPr="00AF4CA4">
        <w:rPr>
          <w:rStyle w:val="StyleUnderline"/>
          <w:rFonts w:asciiTheme="minorHAnsi" w:hAnsiTheme="minorHAnsi" w:cstheme="minorHAnsi"/>
        </w:rPr>
        <w:t>Despite periodic outbursts such as Occupy</w:t>
      </w:r>
      <w:r w:rsidRPr="00AF4CA4">
        <w:rPr>
          <w:rFonts w:asciiTheme="minorHAnsi" w:hAnsiTheme="minorHAnsi" w:cstheme="minorHAnsi"/>
          <w:sz w:val="16"/>
        </w:rPr>
        <w:t xml:space="preserve"> Wall Street, </w:t>
      </w:r>
      <w:r w:rsidRPr="00AF4CA4">
        <w:rPr>
          <w:rStyle w:val="StyleUnderline"/>
          <w:rFonts w:asciiTheme="minorHAnsi" w:hAnsiTheme="minorHAnsi" w:cstheme="minorHAnsi"/>
        </w:rPr>
        <w:t>which proved short-lived, there had been no sustained left presence in the United States for several decades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Nor was there in place any </w:t>
      </w:r>
      <w:r w:rsidRPr="00AF4CA4">
        <w:rPr>
          <w:rStyle w:val="Emphasis"/>
          <w:rFonts w:asciiTheme="minorHAnsi" w:hAnsiTheme="minorHAnsi" w:cstheme="minorHAnsi"/>
        </w:rPr>
        <w:t>comprehensive left narrative</w:t>
      </w:r>
      <w:r w:rsidRPr="00AF4CA4">
        <w:rPr>
          <w:rStyle w:val="StyleUnderline"/>
          <w:rFonts w:asciiTheme="minorHAnsi" w:hAnsiTheme="minorHAnsi" w:cstheme="minorHAnsi"/>
        </w:rPr>
        <w:t xml:space="preserve"> that could link the legitimate grievances of Trump supporters with a fulsome critique of </w:t>
      </w:r>
      <w:proofErr w:type="spellStart"/>
      <w:r w:rsidRPr="00AF4CA4">
        <w:rPr>
          <w:rStyle w:val="StyleUnderline"/>
          <w:rFonts w:asciiTheme="minorHAnsi" w:hAnsiTheme="minorHAnsi" w:cstheme="minorHAnsi"/>
        </w:rPr>
        <w:t>financialization</w:t>
      </w:r>
      <w:proofErr w:type="spellEnd"/>
      <w:r w:rsidRPr="00AF4CA4">
        <w:rPr>
          <w:rFonts w:asciiTheme="minorHAnsi" w:hAnsiTheme="minorHAnsi" w:cstheme="minorHAnsi"/>
          <w:sz w:val="16"/>
        </w:rPr>
        <w:t xml:space="preserve">, on the one hand, </w:t>
      </w:r>
      <w:r w:rsidRPr="00AF4CA4">
        <w:rPr>
          <w:rStyle w:val="StyleUnderline"/>
          <w:rFonts w:asciiTheme="minorHAnsi" w:hAnsiTheme="minorHAnsi" w:cstheme="minorHAnsi"/>
        </w:rPr>
        <w:t xml:space="preserve">and with an </w:t>
      </w:r>
      <w:r w:rsidRPr="00AF4CA4">
        <w:rPr>
          <w:rStyle w:val="Emphasis"/>
          <w:rFonts w:asciiTheme="minorHAnsi" w:hAnsiTheme="minorHAnsi" w:cstheme="minorHAnsi"/>
        </w:rPr>
        <w:t>anti-racist</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anti-sexist</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anti-hierarchical vision</w:t>
      </w:r>
      <w:r w:rsidRPr="00AF4CA4">
        <w:rPr>
          <w:rStyle w:val="StyleUnderline"/>
          <w:rFonts w:asciiTheme="minorHAnsi" w:hAnsiTheme="minorHAnsi" w:cstheme="minorHAnsi"/>
        </w:rPr>
        <w:t xml:space="preserve"> of emancipation</w:t>
      </w:r>
      <w:r w:rsidRPr="00AF4CA4">
        <w:rPr>
          <w:rFonts w:asciiTheme="minorHAnsi" w:hAnsiTheme="minorHAnsi" w:cstheme="minorHAnsi"/>
          <w:sz w:val="16"/>
        </w:rPr>
        <w:t xml:space="preserve">, on the other. </w:t>
      </w:r>
      <w:r w:rsidRPr="00AF4CA4">
        <w:rPr>
          <w:rStyle w:val="StyleUnderline"/>
          <w:rFonts w:asciiTheme="minorHAnsi" w:hAnsiTheme="minorHAnsi" w:cstheme="minorHAnsi"/>
        </w:rPr>
        <w:t>Equally devastating</w:t>
      </w:r>
      <w:r w:rsidRPr="00AF4CA4">
        <w:rPr>
          <w:rFonts w:asciiTheme="minorHAnsi" w:hAnsiTheme="minorHAnsi" w:cstheme="minorHAnsi"/>
          <w:sz w:val="16"/>
        </w:rPr>
        <w:t xml:space="preserve">, potential links between labor and new social movements were left to languish. Split off from one another, those </w:t>
      </w:r>
      <w:r w:rsidRPr="00AF4CA4">
        <w:rPr>
          <w:rStyle w:val="StyleUnderline"/>
          <w:rFonts w:asciiTheme="minorHAnsi" w:hAnsiTheme="minorHAnsi" w:cstheme="minorHAnsi"/>
        </w:rPr>
        <w:t xml:space="preserve">indispensable poles of a viable left were </w:t>
      </w:r>
      <w:r w:rsidRPr="00AF4CA4">
        <w:rPr>
          <w:rStyle w:val="Emphasis"/>
          <w:rFonts w:asciiTheme="minorHAnsi" w:hAnsiTheme="minorHAnsi" w:cstheme="minorHAnsi"/>
        </w:rPr>
        <w:t>miles apart</w:t>
      </w:r>
      <w:r w:rsidRPr="00AF4CA4">
        <w:rPr>
          <w:rStyle w:val="StyleUnderline"/>
          <w:rFonts w:asciiTheme="minorHAnsi" w:hAnsiTheme="minorHAnsi" w:cstheme="minorHAnsi"/>
        </w:rPr>
        <w:t xml:space="preserve">, waiting to be </w:t>
      </w:r>
      <w:proofErr w:type="spellStart"/>
      <w:r w:rsidRPr="00AF4CA4">
        <w:rPr>
          <w:rStyle w:val="Emphasis"/>
          <w:rFonts w:asciiTheme="minorHAnsi" w:hAnsiTheme="minorHAnsi" w:cstheme="minorHAnsi"/>
        </w:rPr>
        <w:t>counterposed</w:t>
      </w:r>
      <w:proofErr w:type="spellEnd"/>
      <w:r w:rsidRPr="00AF4CA4">
        <w:rPr>
          <w:rStyle w:val="Emphasis"/>
          <w:rFonts w:asciiTheme="minorHAnsi" w:hAnsiTheme="minorHAnsi" w:cstheme="minorHAnsi"/>
        </w:rPr>
        <w:t xml:space="preserve"> as antithetical</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At least until</w:t>
      </w:r>
      <w:r w:rsidRPr="00AF4CA4">
        <w:rPr>
          <w:rFonts w:asciiTheme="minorHAnsi" w:hAnsiTheme="minorHAnsi" w:cstheme="minorHAnsi"/>
          <w:sz w:val="16"/>
        </w:rPr>
        <w:t xml:space="preserve"> the remarkable primary campaign of </w:t>
      </w:r>
      <w:r w:rsidRPr="00AF4CA4">
        <w:rPr>
          <w:rStyle w:val="Emphasis"/>
          <w:rFonts w:asciiTheme="minorHAnsi" w:hAnsiTheme="minorHAnsi" w:cstheme="minorHAnsi"/>
        </w:rPr>
        <w:t>Bernie</w:t>
      </w:r>
      <w:r w:rsidRPr="00AF4CA4">
        <w:rPr>
          <w:rFonts w:asciiTheme="minorHAnsi" w:hAnsiTheme="minorHAnsi" w:cstheme="minorHAnsi"/>
          <w:sz w:val="16"/>
        </w:rPr>
        <w:t xml:space="preserve"> Sanders, </w:t>
      </w:r>
      <w:r w:rsidRPr="00AF4CA4">
        <w:rPr>
          <w:rStyle w:val="StyleUnderline"/>
          <w:rFonts w:asciiTheme="minorHAnsi" w:hAnsiTheme="minorHAnsi" w:cstheme="minorHAnsi"/>
        </w:rPr>
        <w:t xml:space="preserve">who struggled to unite them after some prodding from Black Lives </w:t>
      </w:r>
      <w:proofErr w:type="gramStart"/>
      <w:r w:rsidRPr="00AF4CA4">
        <w:rPr>
          <w:rStyle w:val="StyleUnderline"/>
          <w:rFonts w:asciiTheme="minorHAnsi" w:hAnsiTheme="minorHAnsi" w:cstheme="minorHAnsi"/>
        </w:rPr>
        <w:t>Matter</w:t>
      </w:r>
      <w:r w:rsidRPr="00AF4CA4">
        <w:rPr>
          <w:rFonts w:asciiTheme="minorHAnsi" w:hAnsiTheme="minorHAnsi" w:cstheme="minorHAnsi"/>
          <w:sz w:val="16"/>
        </w:rPr>
        <w:t>.</w:t>
      </w:r>
      <w:proofErr w:type="gramEnd"/>
      <w:r w:rsidRPr="00AF4CA4">
        <w:rPr>
          <w:rFonts w:asciiTheme="minorHAnsi" w:hAnsiTheme="minorHAnsi" w:cstheme="minorHAnsi"/>
          <w:sz w:val="16"/>
        </w:rPr>
        <w:t xml:space="preserve"> Exploding the reigning neoliberal commonsense, Sanders’s revolt was the parallel on the Democratic side to that of Trump. Even as Trump was upending the Republican establishment, Bernie came within a hair’s breadth of defeating Obama’s anointed successor, whose apparatchiks controlled every lever of power in the Democratic Party. Between them, Sanders and Trump galvanized a huge </w:t>
      </w:r>
      <w:r w:rsidRPr="00AF4CA4">
        <w:rPr>
          <w:rFonts w:asciiTheme="minorHAnsi" w:hAnsiTheme="minorHAnsi" w:cstheme="minorHAnsi"/>
          <w:sz w:val="16"/>
        </w:rPr>
        <w:lastRenderedPageBreak/>
        <w:t xml:space="preserve">majority of American voters. But only Trump’s reactionary populism survived. While he easily routed his Republican rivals, including those favored by the big donors and party bosses, </w:t>
      </w:r>
      <w:r w:rsidRPr="00AF4CA4">
        <w:rPr>
          <w:rStyle w:val="StyleUnderline"/>
          <w:rFonts w:asciiTheme="minorHAnsi" w:hAnsiTheme="minorHAnsi" w:cstheme="minorHAnsi"/>
        </w:rPr>
        <w:t xml:space="preserve">the Sanders insurrection was effectively checked by a far less democratic </w:t>
      </w:r>
      <w:proofErr w:type="spellStart"/>
      <w:r w:rsidRPr="00AF4CA4">
        <w:rPr>
          <w:rStyle w:val="StyleUnderline"/>
          <w:rFonts w:asciiTheme="minorHAnsi" w:hAnsiTheme="minorHAnsi" w:cstheme="minorHAnsi"/>
        </w:rPr>
        <w:t>Democratic</w:t>
      </w:r>
      <w:proofErr w:type="spellEnd"/>
      <w:r w:rsidRPr="00AF4CA4">
        <w:rPr>
          <w:rStyle w:val="StyleUnderline"/>
          <w:rFonts w:asciiTheme="minorHAnsi" w:hAnsiTheme="minorHAnsi" w:cstheme="minorHAnsi"/>
        </w:rPr>
        <w:t xml:space="preserve"> Party</w:t>
      </w:r>
      <w:r w:rsidRPr="00AF4CA4">
        <w:rPr>
          <w:rFonts w:asciiTheme="minorHAnsi" w:hAnsiTheme="minorHAnsi" w:cstheme="minorHAnsi"/>
          <w:sz w:val="16"/>
        </w:rPr>
        <w:t xml:space="preserve">. </w:t>
      </w:r>
      <w:r w:rsidRPr="00AF4CA4">
        <w:rPr>
          <w:rStyle w:val="StyleUnderline"/>
          <w:rFonts w:asciiTheme="minorHAnsi" w:hAnsiTheme="minorHAnsi" w:cstheme="minorHAnsi"/>
        </w:rPr>
        <w:t>By the time of the general election, the left alternative had been suppressed</w:t>
      </w:r>
      <w:r w:rsidRPr="00AF4CA4">
        <w:rPr>
          <w:rFonts w:asciiTheme="minorHAnsi" w:hAnsiTheme="minorHAnsi" w:cstheme="minorHAnsi"/>
          <w:sz w:val="16"/>
        </w:rPr>
        <w:t>. What remained was the Hobson’s choice between reactionary populism and progressive neoliberalism. When the so-called left closed ranks with Hillary Clinton, the die was cast.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Nevertheless, and from this point on, </w:t>
      </w:r>
      <w:r w:rsidRPr="00AF4CA4">
        <w:rPr>
          <w:rStyle w:val="StyleUnderline"/>
          <w:rFonts w:asciiTheme="minorHAnsi" w:hAnsiTheme="minorHAnsi" w:cstheme="minorHAnsi"/>
        </w:rPr>
        <w:t xml:space="preserve">this is a choice the left should </w:t>
      </w:r>
      <w:r w:rsidRPr="00AF4CA4">
        <w:rPr>
          <w:rStyle w:val="Emphasis"/>
          <w:rFonts w:asciiTheme="minorHAnsi" w:hAnsiTheme="minorHAnsi" w:cstheme="minorHAnsi"/>
        </w:rPr>
        <w:t>refuse</w:t>
      </w:r>
      <w:r w:rsidRPr="00AF4CA4">
        <w:rPr>
          <w:rFonts w:asciiTheme="minorHAnsi" w:hAnsiTheme="minorHAnsi" w:cstheme="minorHAnsi"/>
          <w:sz w:val="16"/>
        </w:rPr>
        <w:t xml:space="preserve">. </w:t>
      </w:r>
      <w:r w:rsidRPr="00AF4CA4">
        <w:rPr>
          <w:rStyle w:val="StyleUnderline"/>
          <w:rFonts w:asciiTheme="minorHAnsi" w:hAnsiTheme="minorHAnsi" w:cstheme="minorHAnsi"/>
        </w:rPr>
        <w:t>Rather than accepting the terms presented to us by the political classes, which oppose emancipation</w:t>
      </w:r>
      <w:r w:rsidRPr="00AF4CA4">
        <w:rPr>
          <w:rFonts w:asciiTheme="minorHAnsi" w:hAnsiTheme="minorHAnsi" w:cstheme="minorHAnsi"/>
          <w:sz w:val="16"/>
        </w:rPr>
        <w:t xml:space="preserve"> to social protection, </w:t>
      </w:r>
      <w:r w:rsidRPr="00AF4CA4">
        <w:rPr>
          <w:rStyle w:val="StyleUnderline"/>
          <w:rFonts w:asciiTheme="minorHAnsi" w:hAnsiTheme="minorHAnsi" w:cstheme="minorHAnsi"/>
        </w:rPr>
        <w:t xml:space="preserve">we should be working to </w:t>
      </w:r>
      <w:r w:rsidRPr="00AF4CA4">
        <w:rPr>
          <w:rStyle w:val="Emphasis"/>
          <w:rFonts w:asciiTheme="minorHAnsi" w:hAnsiTheme="minorHAnsi" w:cstheme="minorHAnsi"/>
        </w:rPr>
        <w:t>redefine them</w:t>
      </w:r>
      <w:r w:rsidRPr="00AF4CA4">
        <w:rPr>
          <w:rStyle w:val="StyleUnderline"/>
          <w:rFonts w:asciiTheme="minorHAnsi" w:hAnsiTheme="minorHAnsi" w:cstheme="minorHAnsi"/>
        </w:rPr>
        <w:t xml:space="preserve"> by drawing on</w:t>
      </w:r>
      <w:r w:rsidRPr="00AF4CA4">
        <w:rPr>
          <w:rFonts w:asciiTheme="minorHAnsi" w:hAnsiTheme="minorHAnsi" w:cstheme="minorHAnsi"/>
          <w:sz w:val="16"/>
        </w:rPr>
        <w:t xml:space="preserve"> the vast and growing fund of </w:t>
      </w:r>
      <w:r w:rsidRPr="00AF4CA4">
        <w:rPr>
          <w:rStyle w:val="Emphasis"/>
          <w:rFonts w:asciiTheme="minorHAnsi" w:hAnsiTheme="minorHAnsi" w:cstheme="minorHAnsi"/>
        </w:rPr>
        <w:t>social revulsion</w:t>
      </w:r>
      <w:r w:rsidRPr="00AF4CA4">
        <w:rPr>
          <w:rFonts w:asciiTheme="minorHAnsi" w:hAnsiTheme="minorHAnsi" w:cstheme="minorHAnsi"/>
          <w:sz w:val="16"/>
        </w:rPr>
        <w:t xml:space="preserve"> </w:t>
      </w:r>
      <w:r w:rsidRPr="00AF4CA4">
        <w:rPr>
          <w:rStyle w:val="StyleUnderline"/>
          <w:rFonts w:asciiTheme="minorHAnsi" w:hAnsiTheme="minorHAnsi" w:cstheme="minorHAnsi"/>
        </w:rPr>
        <w:t>against the present order</w:t>
      </w:r>
      <w:r w:rsidRPr="00AF4CA4">
        <w:rPr>
          <w:rFonts w:asciiTheme="minorHAnsi" w:hAnsiTheme="minorHAnsi" w:cstheme="minorHAnsi"/>
          <w:sz w:val="16"/>
        </w:rPr>
        <w:t xml:space="preserve">. Rather than siding with </w:t>
      </w:r>
      <w:proofErr w:type="spellStart"/>
      <w:r w:rsidRPr="00AF4CA4">
        <w:rPr>
          <w:rFonts w:asciiTheme="minorHAnsi" w:hAnsiTheme="minorHAnsi" w:cstheme="minorHAnsi"/>
          <w:sz w:val="16"/>
        </w:rPr>
        <w:t>financialization</w:t>
      </w:r>
      <w:proofErr w:type="spellEnd"/>
      <w:r w:rsidRPr="00AF4CA4">
        <w:rPr>
          <w:rFonts w:asciiTheme="minorHAnsi" w:hAnsiTheme="minorHAnsi" w:cstheme="minorHAnsi"/>
          <w:sz w:val="16"/>
        </w:rPr>
        <w:t xml:space="preserve">-cum-emancipation against social protection, </w:t>
      </w:r>
      <w:r w:rsidRPr="00AF4CA4">
        <w:rPr>
          <w:rStyle w:val="StyleUnderline"/>
          <w:rFonts w:asciiTheme="minorHAnsi" w:hAnsiTheme="minorHAnsi" w:cstheme="minorHAnsi"/>
        </w:rPr>
        <w:t xml:space="preserve">we should be building a </w:t>
      </w:r>
      <w:r w:rsidRPr="00AF4CA4">
        <w:rPr>
          <w:rStyle w:val="Emphasis"/>
          <w:rFonts w:asciiTheme="minorHAnsi" w:hAnsiTheme="minorHAnsi" w:cstheme="minorHAnsi"/>
        </w:rPr>
        <w:t>new alliance</w:t>
      </w:r>
      <w:r w:rsidRPr="00AF4CA4">
        <w:rPr>
          <w:rStyle w:val="StyleUnderline"/>
          <w:rFonts w:asciiTheme="minorHAnsi" w:hAnsiTheme="minorHAnsi" w:cstheme="minorHAnsi"/>
        </w:rPr>
        <w:t xml:space="preserve"> of emancipation and social protection against </w:t>
      </w:r>
      <w:proofErr w:type="spellStart"/>
      <w:r w:rsidRPr="00AF4CA4">
        <w:rPr>
          <w:rStyle w:val="StyleUnderline"/>
          <w:rFonts w:asciiTheme="minorHAnsi" w:hAnsiTheme="minorHAnsi" w:cstheme="minorHAnsi"/>
        </w:rPr>
        <w:t>financialization</w:t>
      </w:r>
      <w:proofErr w:type="spellEnd"/>
      <w:r w:rsidRPr="00AF4CA4">
        <w:rPr>
          <w:rFonts w:asciiTheme="minorHAnsi" w:hAnsiTheme="minorHAnsi" w:cstheme="minorHAnsi"/>
          <w:sz w:val="16"/>
        </w:rPr>
        <w:t xml:space="preserve">. In this project, which builds on that of Sanders, </w:t>
      </w:r>
      <w:r w:rsidRPr="00AF4CA4">
        <w:rPr>
          <w:rStyle w:val="StyleUnderline"/>
          <w:rFonts w:asciiTheme="minorHAnsi" w:hAnsiTheme="minorHAnsi" w:cstheme="minorHAnsi"/>
        </w:rPr>
        <w:t xml:space="preserve">emancipation does not mean diversifying corporate hierarchy, but rather </w:t>
      </w:r>
      <w:r w:rsidRPr="00AF4CA4">
        <w:rPr>
          <w:rStyle w:val="Emphasis"/>
          <w:rFonts w:asciiTheme="minorHAnsi" w:hAnsiTheme="minorHAnsi" w:cstheme="minorHAnsi"/>
        </w:rPr>
        <w:t>abolishing it</w:t>
      </w:r>
      <w:r w:rsidRPr="00AF4CA4">
        <w:rPr>
          <w:rFonts w:asciiTheme="minorHAnsi" w:hAnsiTheme="minorHAnsi" w:cstheme="minorHAnsi"/>
          <w:sz w:val="16"/>
        </w:rPr>
        <w:t xml:space="preserve">. And </w:t>
      </w:r>
      <w:r w:rsidRPr="00AF4CA4">
        <w:rPr>
          <w:rStyle w:val="StyleUnderline"/>
          <w:rFonts w:asciiTheme="minorHAnsi" w:hAnsiTheme="minorHAnsi" w:cstheme="minorHAnsi"/>
        </w:rPr>
        <w:t xml:space="preserve">prosperity does not mean rising share value or corporate profit, but the material prerequisites of a </w:t>
      </w:r>
      <w:r w:rsidRPr="00AF4CA4">
        <w:rPr>
          <w:rStyle w:val="Emphasis"/>
          <w:rFonts w:asciiTheme="minorHAnsi" w:hAnsiTheme="minorHAnsi" w:cstheme="minorHAnsi"/>
        </w:rPr>
        <w:t>good life for all</w:t>
      </w:r>
      <w:r w:rsidRPr="00AF4CA4">
        <w:rPr>
          <w:rStyle w:val="StyleUnderline"/>
          <w:rFonts w:asciiTheme="minorHAnsi" w:hAnsiTheme="minorHAnsi" w:cstheme="minorHAnsi"/>
        </w:rPr>
        <w:t>. This combination remains the only principled and winning response in the current conjuncture</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 for one, shed no tears for the defeat of progressive neoliberalism. Certainly, </w:t>
      </w:r>
      <w:r w:rsidRPr="00AF4CA4">
        <w:rPr>
          <w:rStyle w:val="StyleUnderline"/>
          <w:rFonts w:asciiTheme="minorHAnsi" w:hAnsiTheme="minorHAnsi" w:cstheme="minorHAnsi"/>
        </w:rPr>
        <w:t>there is much to fear from a racist, anti-immigrant, anti-ecological Trump administration</w:t>
      </w:r>
      <w:r w:rsidRPr="00AF4CA4">
        <w:rPr>
          <w:rFonts w:asciiTheme="minorHAnsi" w:hAnsiTheme="minorHAnsi" w:cstheme="minorHAnsi"/>
          <w:sz w:val="16"/>
        </w:rPr>
        <w:t xml:space="preserve">. But we should mourn neither the implosion of neoliberal hegemony nor the shattering of </w:t>
      </w:r>
      <w:proofErr w:type="spellStart"/>
      <w:r w:rsidRPr="00AF4CA4">
        <w:rPr>
          <w:rFonts w:asciiTheme="minorHAnsi" w:hAnsiTheme="minorHAnsi" w:cstheme="minorHAnsi"/>
          <w:sz w:val="16"/>
        </w:rPr>
        <w:t>Clintonism’s</w:t>
      </w:r>
      <w:proofErr w:type="spellEnd"/>
      <w:r w:rsidRPr="00AF4CA4">
        <w:rPr>
          <w:rFonts w:asciiTheme="minorHAnsi" w:hAnsiTheme="minorHAnsi" w:cstheme="minorHAnsi"/>
          <w:sz w:val="16"/>
        </w:rPr>
        <w:t xml:space="preserve"> iron grip on the Democratic Party. </w:t>
      </w:r>
      <w:r w:rsidRPr="00AF4CA4">
        <w:rPr>
          <w:rStyle w:val="StyleUnderline"/>
          <w:rFonts w:asciiTheme="minorHAnsi" w:hAnsiTheme="minorHAnsi" w:cstheme="minorHAnsi"/>
        </w:rPr>
        <w:t xml:space="preserve">Trump’s victory marked a defeat for the alliance of emancipation and </w:t>
      </w:r>
      <w:proofErr w:type="spellStart"/>
      <w:r w:rsidRPr="00AF4CA4">
        <w:rPr>
          <w:rStyle w:val="StyleUnderline"/>
          <w:rFonts w:asciiTheme="minorHAnsi" w:hAnsiTheme="minorHAnsi" w:cstheme="minorHAnsi"/>
        </w:rPr>
        <w:t>financialization</w:t>
      </w:r>
      <w:proofErr w:type="spellEnd"/>
      <w:r w:rsidRPr="00AF4CA4">
        <w:rPr>
          <w:rFonts w:asciiTheme="minorHAnsi" w:hAnsiTheme="minorHAnsi" w:cstheme="minorHAnsi"/>
          <w:sz w:val="16"/>
        </w:rPr>
        <w:t xml:space="preserve">. But his presidency offers no resolution of the present crisis, no promise of a new regime, no secure hegemony. </w:t>
      </w:r>
      <w:r w:rsidRPr="00AF4CA4">
        <w:rPr>
          <w:rStyle w:val="StyleUnderline"/>
          <w:rFonts w:asciiTheme="minorHAnsi" w:hAnsiTheme="minorHAnsi" w:cstheme="minorHAnsi"/>
        </w:rPr>
        <w:t>What we face</w:t>
      </w:r>
      <w:r w:rsidRPr="00AF4CA4">
        <w:rPr>
          <w:rFonts w:asciiTheme="minorHAnsi" w:hAnsiTheme="minorHAnsi" w:cstheme="minorHAnsi"/>
          <w:sz w:val="16"/>
        </w:rPr>
        <w:t xml:space="preserve">, rather, </w:t>
      </w:r>
      <w:r w:rsidRPr="00AF4CA4">
        <w:rPr>
          <w:rStyle w:val="StyleUnderline"/>
          <w:rFonts w:asciiTheme="minorHAnsi" w:hAnsiTheme="minorHAnsi" w:cstheme="minorHAnsi"/>
        </w:rPr>
        <w:t>is an</w:t>
      </w:r>
      <w:r w:rsidRPr="00AF4CA4">
        <w:rPr>
          <w:rFonts w:asciiTheme="minorHAnsi" w:hAnsiTheme="minorHAnsi" w:cstheme="minorHAnsi"/>
          <w:sz w:val="16"/>
        </w:rPr>
        <w:t xml:space="preserve"> interregnum, an </w:t>
      </w:r>
      <w:r w:rsidRPr="00AF4CA4">
        <w:rPr>
          <w:rStyle w:val="StyleUnderline"/>
          <w:rFonts w:asciiTheme="minorHAnsi" w:hAnsiTheme="minorHAnsi" w:cstheme="minorHAnsi"/>
        </w:rPr>
        <w:t>open and unstable situation in which hearts and minds are up for grabs</w:t>
      </w:r>
      <w:r w:rsidRPr="00AF4CA4">
        <w:rPr>
          <w:rFonts w:asciiTheme="minorHAnsi" w:hAnsiTheme="minorHAnsi" w:cstheme="minorHAnsi"/>
          <w:sz w:val="16"/>
        </w:rPr>
        <w:t xml:space="preserve">. In this situation, </w:t>
      </w:r>
      <w:r w:rsidRPr="00AF4CA4">
        <w:rPr>
          <w:rStyle w:val="StyleUnderline"/>
          <w:rFonts w:asciiTheme="minorHAnsi" w:hAnsiTheme="minorHAnsi" w:cstheme="minorHAnsi"/>
        </w:rPr>
        <w:t xml:space="preserve">there is not only danger but also </w:t>
      </w:r>
      <w:r w:rsidRPr="00AF4CA4">
        <w:rPr>
          <w:rStyle w:val="Emphasis"/>
          <w:rFonts w:asciiTheme="minorHAnsi" w:hAnsiTheme="minorHAnsi" w:cstheme="minorHAnsi"/>
        </w:rPr>
        <w:t>opportunity</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 xml:space="preserve">the chance to build a new </w:t>
      </w:r>
      <w:proofErr w:type="spellStart"/>
      <w:r w:rsidRPr="00AF4CA4">
        <w:rPr>
          <w:rStyle w:val="Emphasis"/>
          <w:rFonts w:asciiTheme="minorHAnsi" w:hAnsiTheme="minorHAnsi" w:cstheme="minorHAnsi"/>
        </w:rPr>
        <w:t>new</w:t>
      </w:r>
      <w:proofErr w:type="spellEnd"/>
      <w:r w:rsidRPr="00AF4CA4">
        <w:rPr>
          <w:rStyle w:val="Emphasis"/>
          <w:rFonts w:asciiTheme="minorHAnsi" w:hAnsiTheme="minorHAnsi" w:cstheme="minorHAnsi"/>
        </w:rPr>
        <w:t xml:space="preserve"> left</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Whether that happens will depend in part on some serious soul-searching among</w:t>
      </w:r>
      <w:r w:rsidRPr="00AF4CA4">
        <w:rPr>
          <w:rFonts w:asciiTheme="minorHAnsi" w:hAnsiTheme="minorHAnsi" w:cstheme="minorHAnsi"/>
          <w:sz w:val="16"/>
        </w:rPr>
        <w:t xml:space="preserve"> the </w:t>
      </w:r>
      <w:r w:rsidRPr="00AF4CA4">
        <w:rPr>
          <w:rStyle w:val="StyleUnderline"/>
          <w:rFonts w:asciiTheme="minorHAnsi" w:hAnsiTheme="minorHAnsi" w:cstheme="minorHAnsi"/>
        </w:rPr>
        <w:t>progressives</w:t>
      </w:r>
      <w:r w:rsidRPr="00AF4CA4">
        <w:rPr>
          <w:rFonts w:asciiTheme="minorHAnsi" w:hAnsiTheme="minorHAnsi" w:cstheme="minorHAnsi"/>
          <w:sz w:val="16"/>
        </w:rPr>
        <w:t xml:space="preserve"> who rallied to the Clinton campaign. They will need to drop the comforting but false myth that they lost to a “basket of </w:t>
      </w:r>
      <w:proofErr w:type="spellStart"/>
      <w:r w:rsidRPr="00AF4CA4">
        <w:rPr>
          <w:rFonts w:asciiTheme="minorHAnsi" w:hAnsiTheme="minorHAnsi" w:cstheme="minorHAnsi"/>
          <w:sz w:val="16"/>
        </w:rPr>
        <w:t>deplorables</w:t>
      </w:r>
      <w:proofErr w:type="spellEnd"/>
      <w:r w:rsidRPr="00AF4CA4">
        <w:rPr>
          <w:rFonts w:asciiTheme="minorHAnsi" w:hAnsiTheme="minorHAnsi" w:cstheme="minorHAnsi"/>
          <w:sz w:val="16"/>
        </w:rPr>
        <w:t xml:space="preserve">” (racists, misogynists, </w:t>
      </w:r>
      <w:proofErr w:type="spellStart"/>
      <w:r w:rsidRPr="00AF4CA4">
        <w:rPr>
          <w:rFonts w:asciiTheme="minorHAnsi" w:hAnsiTheme="minorHAnsi" w:cstheme="minorHAnsi"/>
          <w:sz w:val="16"/>
        </w:rPr>
        <w:t>Islamophobes</w:t>
      </w:r>
      <w:proofErr w:type="spellEnd"/>
      <w:r w:rsidRPr="00AF4CA4">
        <w:rPr>
          <w:rFonts w:asciiTheme="minorHAnsi" w:hAnsiTheme="minorHAnsi" w:cstheme="minorHAnsi"/>
          <w:sz w:val="16"/>
        </w:rPr>
        <w:t xml:space="preserve">, and homophobes) aided by Vladimir Putin and the FBI. </w:t>
      </w:r>
      <w:r w:rsidRPr="00AF4CA4">
        <w:rPr>
          <w:rStyle w:val="StyleUnderline"/>
          <w:rFonts w:asciiTheme="minorHAnsi" w:hAnsiTheme="minorHAnsi" w:cstheme="minorHAnsi"/>
        </w:rPr>
        <w:t>They will need to acknowledge their own share of blame for sacrificing the cause of social protection</w:t>
      </w:r>
      <w:r w:rsidRPr="00AF4CA4">
        <w:rPr>
          <w:rFonts w:asciiTheme="minorHAnsi" w:hAnsiTheme="minorHAnsi" w:cstheme="minorHAnsi"/>
          <w:sz w:val="16"/>
        </w:rPr>
        <w:t xml:space="preserve">, material well-being, </w:t>
      </w:r>
      <w:r w:rsidRPr="00AF4CA4">
        <w:rPr>
          <w:rStyle w:val="StyleUnderline"/>
          <w:rFonts w:asciiTheme="minorHAnsi" w:hAnsiTheme="minorHAnsi" w:cstheme="minorHAnsi"/>
        </w:rPr>
        <w:t xml:space="preserve">and </w:t>
      </w:r>
      <w:r w:rsidRPr="00AF4CA4">
        <w:rPr>
          <w:rStyle w:val="Emphasis"/>
          <w:rFonts w:asciiTheme="minorHAnsi" w:hAnsiTheme="minorHAnsi" w:cstheme="minorHAnsi"/>
        </w:rPr>
        <w:t>working-class dignity</w:t>
      </w:r>
      <w:r w:rsidRPr="00AF4CA4">
        <w:rPr>
          <w:rStyle w:val="StyleUnderline"/>
          <w:rFonts w:asciiTheme="minorHAnsi" w:hAnsiTheme="minorHAnsi" w:cstheme="minorHAnsi"/>
        </w:rPr>
        <w:t xml:space="preserve"> to faux understandings of emancipation in terms of meritocracy, </w:t>
      </w:r>
      <w:r w:rsidRPr="00AF4CA4">
        <w:rPr>
          <w:rStyle w:val="Emphasis"/>
          <w:rFonts w:asciiTheme="minorHAnsi" w:hAnsiTheme="minorHAnsi" w:cstheme="minorHAnsi"/>
        </w:rPr>
        <w:t>diversity</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empowerment</w:t>
      </w:r>
      <w:r w:rsidRPr="00AF4CA4">
        <w:rPr>
          <w:rFonts w:asciiTheme="minorHAnsi" w:hAnsiTheme="minorHAnsi" w:cstheme="minorHAnsi"/>
          <w:sz w:val="16"/>
        </w:rPr>
        <w:t xml:space="preserve">. </w:t>
      </w:r>
      <w:r w:rsidRPr="00AF4CA4">
        <w:rPr>
          <w:rStyle w:val="StyleUnderline"/>
          <w:rFonts w:asciiTheme="minorHAnsi" w:hAnsiTheme="minorHAnsi" w:cstheme="minorHAnsi"/>
        </w:rPr>
        <w:t>They will need to think deeply about how we might transform the political economy of financialized capitalism</w:t>
      </w:r>
      <w:r w:rsidRPr="00AF4CA4">
        <w:rPr>
          <w:rFonts w:asciiTheme="minorHAnsi" w:hAnsiTheme="minorHAnsi" w:cstheme="minorHAnsi"/>
          <w:sz w:val="16"/>
        </w:rPr>
        <w:t xml:space="preserve">, reviving Sanders’s catchphrase “democratic socialism” </w:t>
      </w:r>
      <w:r w:rsidRPr="00AF4CA4">
        <w:rPr>
          <w:rStyle w:val="StyleUnderline"/>
          <w:rFonts w:asciiTheme="minorHAnsi" w:hAnsiTheme="minorHAnsi" w:cstheme="minorHAnsi"/>
        </w:rPr>
        <w:t>and figuring out what it might mean in the twenty-first century.</w:t>
      </w:r>
      <w:r w:rsidRPr="00AF4CA4">
        <w:rPr>
          <w:rFonts w:asciiTheme="minorHAnsi" w:hAnsiTheme="minorHAnsi" w:cstheme="minorHAnsi"/>
          <w:sz w:val="16"/>
        </w:rPr>
        <w:t xml:space="preserve"> They will need, above all, to reach out to the mass of Trump voters who are neither racists nor committed right-wingers, but themselves casualties of a “rigged system” who can and must be recruited to the anti-neoliberal project of a rejuvenated left.</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This does not mean muting pressing concerns about racism or sexism.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But it does mean showing how those longstanding historical oppressions find </w:t>
      </w:r>
      <w:r w:rsidRPr="00AF4CA4">
        <w:rPr>
          <w:rStyle w:val="Emphasis"/>
          <w:rFonts w:asciiTheme="minorHAnsi" w:hAnsiTheme="minorHAnsi" w:cstheme="minorHAnsi"/>
        </w:rPr>
        <w:t>new expressions</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grounds</w:t>
      </w:r>
      <w:r w:rsidRPr="00AF4CA4">
        <w:rPr>
          <w:rStyle w:val="StyleUnderline"/>
          <w:rFonts w:asciiTheme="minorHAnsi" w:hAnsiTheme="minorHAnsi" w:cstheme="minorHAnsi"/>
        </w:rPr>
        <w:t xml:space="preserve"> today, in </w:t>
      </w:r>
      <w:r w:rsidRPr="00AF4CA4">
        <w:rPr>
          <w:rStyle w:val="Emphasis"/>
          <w:rFonts w:asciiTheme="minorHAnsi" w:hAnsiTheme="minorHAnsi" w:cstheme="minorHAnsi"/>
        </w:rPr>
        <w:t>financialized capitalism</w:t>
      </w:r>
      <w:r w:rsidRPr="00AF4CA4">
        <w:rPr>
          <w:rFonts w:asciiTheme="minorHAnsi" w:hAnsiTheme="minorHAnsi" w:cstheme="minorHAnsi"/>
          <w:sz w:val="16"/>
        </w:rPr>
        <w:t xml:space="preserve">. </w:t>
      </w:r>
      <w:r w:rsidRPr="00AF4CA4">
        <w:rPr>
          <w:rStyle w:val="StyleUnderline"/>
          <w:rFonts w:asciiTheme="minorHAnsi" w:hAnsiTheme="minorHAnsi" w:cstheme="minorHAnsi"/>
        </w:rPr>
        <w:t>Rebutting the false, zero-sum thinking that dominated the election campaign, we should link the harms suffered by women and people of color to those experienced by the many who voted for Trump</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In that way, a </w:t>
      </w:r>
      <w:r w:rsidRPr="00AF4CA4">
        <w:rPr>
          <w:rStyle w:val="Emphasis"/>
          <w:rFonts w:asciiTheme="minorHAnsi" w:hAnsiTheme="minorHAnsi" w:cstheme="minorHAnsi"/>
        </w:rPr>
        <w:t>revitalized left</w:t>
      </w:r>
      <w:r w:rsidRPr="00AF4CA4">
        <w:rPr>
          <w:rStyle w:val="StyleUnderline"/>
          <w:rFonts w:asciiTheme="minorHAnsi" w:hAnsiTheme="minorHAnsi" w:cstheme="minorHAnsi"/>
        </w:rPr>
        <w:t xml:space="preserve"> could lay the foundation for a </w:t>
      </w:r>
      <w:r w:rsidRPr="00AF4CA4">
        <w:rPr>
          <w:rStyle w:val="Emphasis"/>
          <w:rFonts w:asciiTheme="minorHAnsi" w:hAnsiTheme="minorHAnsi" w:cstheme="minorHAnsi"/>
        </w:rPr>
        <w:t>powerful new coalition</w:t>
      </w:r>
      <w:r w:rsidRPr="00AF4CA4">
        <w:rPr>
          <w:rStyle w:val="StyleUnderline"/>
          <w:rFonts w:asciiTheme="minorHAnsi" w:hAnsiTheme="minorHAnsi" w:cstheme="minorHAnsi"/>
        </w:rPr>
        <w:t xml:space="preserve"> committed to </w:t>
      </w:r>
      <w:r w:rsidRPr="00AF4CA4">
        <w:rPr>
          <w:rStyle w:val="Emphasis"/>
          <w:rFonts w:asciiTheme="minorHAnsi" w:hAnsiTheme="minorHAnsi" w:cstheme="minorHAnsi"/>
        </w:rPr>
        <w:t>fighting for all</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rPr>
      </w:pPr>
    </w:p>
    <w:p w:rsidR="0096651F" w:rsidRPr="00AF4CA4" w:rsidRDefault="0096651F" w:rsidP="0096651F">
      <w:pPr>
        <w:pStyle w:val="Heading4"/>
        <w:rPr>
          <w:rFonts w:asciiTheme="minorHAnsi" w:hAnsiTheme="minorHAnsi" w:cstheme="minorHAnsi"/>
          <w:u w:val="single"/>
        </w:rPr>
      </w:pPr>
      <w:r w:rsidRPr="00AF4CA4">
        <w:rPr>
          <w:rFonts w:asciiTheme="minorHAnsi" w:hAnsiTheme="minorHAnsi" w:cstheme="minorHAnsi"/>
        </w:rPr>
        <w:t xml:space="preserve">The collapse of capitalism is </w:t>
      </w:r>
      <w:r w:rsidRPr="00AF4CA4">
        <w:rPr>
          <w:rFonts w:asciiTheme="minorHAnsi" w:hAnsiTheme="minorHAnsi" w:cstheme="minorHAnsi"/>
          <w:u w:val="single"/>
        </w:rPr>
        <w:t>structurally inevitable</w:t>
      </w:r>
      <w:r w:rsidRPr="00AF4CA4">
        <w:rPr>
          <w:rFonts w:asciiTheme="minorHAnsi" w:hAnsiTheme="minorHAnsi" w:cstheme="minorHAnsi"/>
        </w:rPr>
        <w:t xml:space="preserve">—only the alternative’s endorsement of a </w:t>
      </w:r>
      <w:r w:rsidRPr="00AF4CA4">
        <w:rPr>
          <w:rFonts w:asciiTheme="minorHAnsi" w:hAnsiTheme="minorHAnsi" w:cstheme="minorHAnsi"/>
          <w:u w:val="single"/>
        </w:rPr>
        <w:t>new collective anti-capitalist political subjectivity</w:t>
      </w:r>
      <w:r w:rsidRPr="00AF4CA4">
        <w:rPr>
          <w:rFonts w:asciiTheme="minorHAnsi" w:hAnsiTheme="minorHAnsi" w:cstheme="minorHAnsi"/>
        </w:rPr>
        <w:t xml:space="preserve"> can avoid </w:t>
      </w:r>
      <w:r w:rsidRPr="00AF4CA4">
        <w:rPr>
          <w:rFonts w:asciiTheme="minorHAnsi" w:hAnsiTheme="minorHAnsi" w:cstheme="minorHAnsi"/>
          <w:u w:val="single"/>
        </w:rPr>
        <w:t>extinction</w:t>
      </w:r>
      <w:r w:rsidRPr="00AF4CA4">
        <w:rPr>
          <w:rFonts w:asciiTheme="minorHAnsi" w:hAnsiTheme="minorHAnsi" w:cstheme="minorHAnsi"/>
        </w:rPr>
        <w:t xml:space="preserve"> and </w:t>
      </w:r>
      <w:r w:rsidRPr="00AF4CA4">
        <w:rPr>
          <w:rFonts w:asciiTheme="minorHAnsi" w:hAnsiTheme="minorHAnsi" w:cstheme="minorHAnsi"/>
          <w:u w:val="single"/>
        </w:rPr>
        <w:t>global poverty</w:t>
      </w:r>
    </w:p>
    <w:p w:rsidR="0096651F" w:rsidRPr="00AF4CA4" w:rsidRDefault="0096651F" w:rsidP="0096651F">
      <w:pPr>
        <w:rPr>
          <w:rFonts w:asciiTheme="minorHAnsi" w:hAnsiTheme="minorHAnsi" w:cstheme="minorHAnsi"/>
        </w:rPr>
      </w:pPr>
      <w:proofErr w:type="spellStart"/>
      <w:r w:rsidRPr="00AF4CA4">
        <w:rPr>
          <w:rStyle w:val="Style13ptBold"/>
          <w:rFonts w:asciiTheme="minorHAnsi" w:hAnsiTheme="minorHAnsi" w:cstheme="minorHAnsi"/>
        </w:rPr>
        <w:t>Bifo</w:t>
      </w:r>
      <w:proofErr w:type="spellEnd"/>
      <w:r w:rsidRPr="00AF4CA4">
        <w:rPr>
          <w:rStyle w:val="Style13ptBold"/>
          <w:rFonts w:asciiTheme="minorHAnsi" w:hAnsiTheme="minorHAnsi" w:cstheme="minorHAnsi"/>
        </w:rPr>
        <w:t xml:space="preserve"> 16</w:t>
      </w:r>
      <w:r w:rsidRPr="00AF4CA4">
        <w:rPr>
          <w:rFonts w:asciiTheme="minorHAnsi" w:hAnsiTheme="minorHAnsi" w:cstheme="minorHAnsi"/>
        </w:rPr>
        <w:t>—contemporary writer, Italian Marxist media-theorist and media-activist (Franco “</w:t>
      </w:r>
      <w:proofErr w:type="spellStart"/>
      <w:r w:rsidRPr="00AF4CA4">
        <w:rPr>
          <w:rFonts w:asciiTheme="minorHAnsi" w:hAnsiTheme="minorHAnsi" w:cstheme="minorHAnsi"/>
        </w:rPr>
        <w:t>Bifo</w:t>
      </w:r>
      <w:proofErr w:type="spellEnd"/>
      <w:r w:rsidRPr="00AF4CA4">
        <w:rPr>
          <w:rFonts w:asciiTheme="minorHAnsi" w:hAnsiTheme="minorHAnsi" w:cstheme="minorHAnsi"/>
        </w:rPr>
        <w:t xml:space="preserve">” Berardi, December 2016, “The Coming ’17,” </w:t>
      </w:r>
      <w:hyperlink r:id="rId9" w:history="1">
        <w:r w:rsidRPr="00AF4CA4">
          <w:rPr>
            <w:rStyle w:val="Hyperlink"/>
            <w:rFonts w:asciiTheme="minorHAnsi" w:hAnsiTheme="minorHAnsi" w:cstheme="minorHAnsi"/>
          </w:rPr>
          <w:t>http://www.e-flux.com/journal/78/82058/the-coming-17/</w:t>
        </w:r>
      </w:hyperlink>
      <w:r w:rsidRPr="00AF4CA4">
        <w:rPr>
          <w:rFonts w:asciiTheme="minorHAnsi" w:hAnsiTheme="minorHAnsi" w:cstheme="minorHAnsi"/>
        </w:rPr>
        <w:t xml:space="preserve">, Accessed 4/22/17,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Interminable Collapse</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hundredth anniversary of the Soviet Revolution will likely coincide with a </w:t>
      </w:r>
      <w:r w:rsidRPr="00AF4CA4">
        <w:rPr>
          <w:rStyle w:val="Emphasis"/>
          <w:rFonts w:asciiTheme="minorHAnsi" w:hAnsiTheme="minorHAnsi" w:cstheme="minorHAnsi"/>
        </w:rPr>
        <w:t>global collapse</w:t>
      </w:r>
      <w:r w:rsidRPr="00AF4CA4">
        <w:rPr>
          <w:rFonts w:asciiTheme="minorHAnsi" w:hAnsiTheme="minorHAnsi" w:cstheme="minorHAnsi"/>
          <w:sz w:val="16"/>
        </w:rPr>
        <w:t xml:space="preserve">. The oft-announced recovery is not coming, </w:t>
      </w:r>
      <w:r w:rsidRPr="00AF4CA4">
        <w:rPr>
          <w:rStyle w:val="StyleUnderline"/>
          <w:rFonts w:asciiTheme="minorHAnsi" w:hAnsiTheme="minorHAnsi" w:cstheme="minorHAnsi"/>
        </w:rPr>
        <w:t xml:space="preserve">and a rightist wave with </w:t>
      </w:r>
      <w:r w:rsidRPr="00AF4CA4">
        <w:rPr>
          <w:rStyle w:val="Emphasis"/>
          <w:rFonts w:asciiTheme="minorHAnsi" w:hAnsiTheme="minorHAnsi" w:cstheme="minorHAnsi"/>
        </w:rPr>
        <w:t>racist undertones</w:t>
      </w:r>
      <w:r w:rsidRPr="00AF4CA4">
        <w:rPr>
          <w:rStyle w:val="StyleUnderline"/>
          <w:rFonts w:asciiTheme="minorHAnsi" w:hAnsiTheme="minorHAnsi" w:cstheme="minorHAnsi"/>
        </w:rPr>
        <w:t xml:space="preserve"> is mounting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w:t>
      </w:r>
      <w:r w:rsidRPr="00AF4CA4">
        <w:rPr>
          <w:rStyle w:val="Emphasis"/>
          <w:rFonts w:asciiTheme="minorHAnsi" w:hAnsiTheme="minorHAnsi" w:cstheme="minorHAnsi"/>
        </w:rPr>
        <w:t>collapse of capitalism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will be </w:t>
      </w:r>
      <w:r w:rsidRPr="00AF4CA4">
        <w:rPr>
          <w:rStyle w:val="Emphasis"/>
          <w:rFonts w:asciiTheme="minorHAnsi" w:hAnsiTheme="minorHAnsi" w:cstheme="minorHAnsi"/>
        </w:rPr>
        <w:t>interminable</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enormously destructive</w:t>
      </w:r>
      <w:r w:rsidRPr="00AF4CA4">
        <w:rPr>
          <w:rStyle w:val="StyleUnderline"/>
          <w:rFonts w:asciiTheme="minorHAnsi" w:hAnsiTheme="minorHAnsi" w:cstheme="minorHAnsi"/>
        </w:rPr>
        <w:t xml:space="preserve">, as long as </w:t>
      </w:r>
      <w:r w:rsidRPr="00AF4CA4">
        <w:rPr>
          <w:rStyle w:val="Emphasis"/>
          <w:rFonts w:asciiTheme="minorHAnsi" w:hAnsiTheme="minorHAnsi" w:cstheme="minorHAnsi"/>
        </w:rPr>
        <w:t>a new subjectivity does not emerge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a </w:t>
      </w:r>
      <w:r w:rsidRPr="00AF4CA4">
        <w:rPr>
          <w:rStyle w:val="Emphasis"/>
          <w:rFonts w:asciiTheme="minorHAnsi" w:hAnsiTheme="minorHAnsi" w:cstheme="minorHAnsi"/>
        </w:rPr>
        <w:t>different social model does not develop</w:t>
      </w:r>
      <w:r w:rsidRPr="00AF4CA4">
        <w:rPr>
          <w:rFonts w:asciiTheme="minorHAnsi" w:hAnsiTheme="minorHAnsi" w:cstheme="minorHAnsi"/>
          <w:sz w:val="16"/>
        </w:rPr>
        <w:t xml:space="preserve">. The subjectivity that in the nineteenth century was expressed by the workers’ movement appears today so disintegrated that we cannot imagine any possible </w:t>
      </w:r>
      <w:proofErr w:type="spellStart"/>
      <w:r w:rsidRPr="00AF4CA4">
        <w:rPr>
          <w:rFonts w:asciiTheme="minorHAnsi" w:hAnsiTheme="minorHAnsi" w:cstheme="minorHAnsi"/>
          <w:sz w:val="16"/>
        </w:rPr>
        <w:t>recomposition</w:t>
      </w:r>
      <w:proofErr w:type="spellEnd"/>
      <w:r w:rsidRPr="00AF4CA4">
        <w:rPr>
          <w:rFonts w:asciiTheme="minorHAnsi" w:hAnsiTheme="minorHAnsi" w:cstheme="minorHAnsi"/>
          <w:sz w:val="16"/>
        </w:rPr>
        <w:t xml:space="preserve"> in the near future.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anti-financial uprisings of 2011 have not succeeded in reversing the route of financial plunder, and the European leftist parties have accepted austerity politics, even if this betrayal is likely to provoke their final defeat.</w:t>
      </w:r>
    </w:p>
    <w:p w:rsidR="0096651F" w:rsidRPr="00AF4CA4" w:rsidRDefault="0096651F" w:rsidP="0096651F">
      <w:pPr>
        <w:rPr>
          <w:rFonts w:asciiTheme="minorHAnsi" w:hAnsiTheme="minorHAnsi" w:cstheme="minorHAnsi"/>
          <w:sz w:val="14"/>
        </w:rPr>
      </w:pPr>
      <w:r w:rsidRPr="00AF4CA4">
        <w:rPr>
          <w:rStyle w:val="StyleUnderline"/>
          <w:rFonts w:asciiTheme="minorHAnsi" w:hAnsiTheme="minorHAnsi" w:cstheme="minorHAnsi"/>
        </w:rPr>
        <w:lastRenderedPageBreak/>
        <w:t xml:space="preserve">The dynamics that led to the ascent of the Nazis and then to the Second World War are </w:t>
      </w:r>
      <w:r w:rsidRPr="00AF4CA4">
        <w:rPr>
          <w:rStyle w:val="Emphasis"/>
          <w:rFonts w:asciiTheme="minorHAnsi" w:hAnsiTheme="minorHAnsi" w:cstheme="minorHAnsi"/>
        </w:rPr>
        <w:t>back</w:t>
      </w:r>
      <w:r w:rsidRPr="00AF4CA4">
        <w:rPr>
          <w:rFonts w:asciiTheme="minorHAnsi" w:hAnsiTheme="minorHAnsi" w:cstheme="minorHAnsi"/>
          <w:sz w:val="14"/>
        </w:rPr>
        <w:t xml:space="preserve">. </w:t>
      </w:r>
      <w:r w:rsidRPr="00AF4CA4">
        <w:rPr>
          <w:rStyle w:val="StyleUnderline"/>
          <w:rFonts w:asciiTheme="minorHAnsi" w:hAnsiTheme="minorHAnsi" w:cstheme="minorHAnsi"/>
        </w:rPr>
        <w:t xml:space="preserve">Contemporary </w:t>
      </w:r>
      <w:r w:rsidRPr="00AF4CA4">
        <w:rPr>
          <w:rStyle w:val="Emphasis"/>
          <w:rFonts w:asciiTheme="minorHAnsi" w:hAnsiTheme="minorHAnsi" w:cstheme="minorHAnsi"/>
        </w:rPr>
        <w:t>nationalist parties</w:t>
      </w:r>
      <w:r w:rsidRPr="00AF4CA4">
        <w:rPr>
          <w:rFonts w:asciiTheme="minorHAnsi" w:hAnsiTheme="minorHAnsi" w:cstheme="minorHAnsi"/>
          <w:sz w:val="14"/>
        </w:rPr>
        <w:t xml:space="preserve"> </w:t>
      </w:r>
      <w:r w:rsidRPr="00AF4CA4">
        <w:rPr>
          <w:rStyle w:val="StyleUnderline"/>
          <w:rFonts w:asciiTheme="minorHAnsi" w:hAnsiTheme="minorHAnsi" w:cstheme="minorHAnsi"/>
        </w:rPr>
        <w:t>are echoing</w:t>
      </w:r>
      <w:r w:rsidRPr="00AF4CA4">
        <w:rPr>
          <w:rFonts w:asciiTheme="minorHAnsi" w:hAnsiTheme="minorHAnsi" w:cstheme="minorHAnsi"/>
          <w:sz w:val="14"/>
        </w:rPr>
        <w:t xml:space="preserve"> what </w:t>
      </w:r>
      <w:r w:rsidRPr="00AF4CA4">
        <w:rPr>
          <w:rStyle w:val="StyleUnderline"/>
          <w:rFonts w:asciiTheme="minorHAnsi" w:hAnsiTheme="minorHAnsi" w:cstheme="minorHAnsi"/>
        </w:rPr>
        <w:t>Hitler</w:t>
      </w:r>
      <w:r w:rsidRPr="00AF4CA4">
        <w:rPr>
          <w:rFonts w:asciiTheme="minorHAnsi" w:hAnsiTheme="minorHAnsi" w:cstheme="minorHAnsi"/>
          <w:sz w:val="14"/>
        </w:rPr>
        <w:t xml:space="preserve"> </w:t>
      </w:r>
      <w:r w:rsidRPr="00AF4CA4">
        <w:rPr>
          <w:rStyle w:val="StyleUnderline"/>
          <w:rFonts w:asciiTheme="minorHAnsi" w:hAnsiTheme="minorHAnsi" w:cstheme="minorHAnsi"/>
        </w:rPr>
        <w:t>said to the impoverished workers of Germany</w:t>
      </w:r>
      <w:r w:rsidRPr="00AF4CA4">
        <w:rPr>
          <w:rFonts w:asciiTheme="minorHAnsi" w:hAnsiTheme="minorHAnsi" w:cstheme="minorHAnsi"/>
          <w:sz w:val="14"/>
        </w:rPr>
        <w:t xml:space="preserve">: you are not defeated and exploited workers, but national warriors, </w:t>
      </w:r>
      <w:r w:rsidRPr="00AF4CA4">
        <w:rPr>
          <w:rStyle w:val="Emphasis"/>
          <w:rFonts w:asciiTheme="minorHAnsi" w:hAnsiTheme="minorHAnsi" w:cstheme="minorHAnsi"/>
        </w:rPr>
        <w:t>and</w:t>
      </w:r>
      <w:r w:rsidRPr="00AF4CA4">
        <w:rPr>
          <w:rFonts w:asciiTheme="minorHAnsi" w:hAnsiTheme="minorHAnsi" w:cstheme="minorHAnsi"/>
          <w:sz w:val="14"/>
        </w:rPr>
        <w:t xml:space="preserve"> you will win. </w:t>
      </w:r>
      <w:r w:rsidRPr="00AF4CA4">
        <w:rPr>
          <w:rStyle w:val="StyleUnderline"/>
          <w:rFonts w:asciiTheme="minorHAnsi" w:hAnsiTheme="minorHAnsi" w:cstheme="minorHAnsi"/>
        </w:rPr>
        <w:t xml:space="preserve">They did not win, but they destroyed Europe. They will not win this time either, but they are poised to </w:t>
      </w:r>
      <w:r w:rsidRPr="00AF4CA4">
        <w:rPr>
          <w:rStyle w:val="Emphasis"/>
          <w:rFonts w:asciiTheme="minorHAnsi" w:hAnsiTheme="minorHAnsi" w:cstheme="minorHAnsi"/>
        </w:rPr>
        <w:t>destroy the world</w:t>
      </w:r>
      <w:r w:rsidRPr="00AF4CA4">
        <w:rPr>
          <w:rFonts w:asciiTheme="minorHAnsi" w:hAnsiTheme="minorHAnsi" w:cstheme="minorHAnsi"/>
          <w:sz w:val="14"/>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ongoing </w:t>
      </w:r>
      <w:r w:rsidRPr="00AF4CA4">
        <w:rPr>
          <w:rStyle w:val="Emphasis"/>
          <w:rFonts w:asciiTheme="minorHAnsi" w:hAnsiTheme="minorHAnsi" w:cstheme="minorHAnsi"/>
        </w:rPr>
        <w:t>impoverishment of society</w:t>
      </w:r>
      <w:r w:rsidRPr="00AF4CA4">
        <w:rPr>
          <w:rStyle w:val="StyleUnderline"/>
          <w:rFonts w:asciiTheme="minorHAnsi" w:hAnsiTheme="minorHAnsi" w:cstheme="minorHAnsi"/>
        </w:rPr>
        <w:t xml:space="preserve"> is</w:t>
      </w:r>
      <w:r w:rsidRPr="00AF4CA4">
        <w:rPr>
          <w:rFonts w:asciiTheme="minorHAnsi" w:hAnsiTheme="minorHAnsi" w:cstheme="minorHAnsi"/>
          <w:sz w:val="16"/>
        </w:rPr>
        <w:t xml:space="preserve"> not a natural necessity, but </w:t>
      </w:r>
      <w:r w:rsidRPr="00AF4CA4">
        <w:rPr>
          <w:rStyle w:val="StyleUnderline"/>
          <w:rFonts w:asciiTheme="minorHAnsi" w:hAnsiTheme="minorHAnsi" w:cstheme="minorHAnsi"/>
        </w:rPr>
        <w:t xml:space="preserve">a consequence of the </w:t>
      </w:r>
      <w:r w:rsidRPr="00AF4CA4">
        <w:rPr>
          <w:rStyle w:val="Emphasis"/>
          <w:rFonts w:asciiTheme="minorHAnsi" w:hAnsiTheme="minorHAnsi" w:cstheme="minorHAnsi"/>
        </w:rPr>
        <w:t>politics of financial accumulation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w:t>
      </w:r>
      <w:r w:rsidRPr="00AF4CA4">
        <w:rPr>
          <w:rStyle w:val="Emphasis"/>
          <w:rFonts w:asciiTheme="minorHAnsi" w:hAnsiTheme="minorHAnsi" w:cstheme="minorHAnsi"/>
        </w:rPr>
        <w:t>neoliberal model</w:t>
      </w:r>
      <w:r w:rsidRPr="00AF4CA4">
        <w:rPr>
          <w:rStyle w:val="StyleUnderline"/>
          <w:rFonts w:asciiTheme="minorHAnsi" w:hAnsiTheme="minorHAnsi" w:cstheme="minorHAnsi"/>
        </w:rPr>
        <w:t xml:space="preserve"> implements itself by force of automatism</w:t>
      </w:r>
      <w:r w:rsidRPr="00AF4CA4">
        <w:rPr>
          <w:rFonts w:asciiTheme="minorHAnsi" w:hAnsiTheme="minorHAnsi" w:cstheme="minorHAnsi"/>
          <w:sz w:val="16"/>
        </w:rPr>
        <w:t xml:space="preserve">, while consensus melts away. </w:t>
      </w:r>
      <w:r w:rsidRPr="00AF4CA4">
        <w:rPr>
          <w:rStyle w:val="StyleUnderline"/>
          <w:rFonts w:asciiTheme="minorHAnsi" w:hAnsiTheme="minorHAnsi" w:cstheme="minorHAnsi"/>
        </w:rPr>
        <w:t>The July 2016 issue of The Economist</w:t>
      </w:r>
      <w:r w:rsidRPr="00AF4CA4">
        <w:rPr>
          <w:rFonts w:asciiTheme="minorHAnsi" w:hAnsiTheme="minorHAnsi" w:cstheme="minorHAnsi"/>
          <w:sz w:val="16"/>
        </w:rPr>
        <w:t xml:space="preserve"> had the theme “Anarchy in the UK” and </w:t>
      </w:r>
      <w:r w:rsidRPr="00AF4CA4">
        <w:rPr>
          <w:rStyle w:val="StyleUnderline"/>
          <w:rFonts w:asciiTheme="minorHAnsi" w:hAnsiTheme="minorHAnsi" w:cstheme="minorHAnsi"/>
        </w:rPr>
        <w:t xml:space="preserve">admitted the </w:t>
      </w:r>
      <w:r w:rsidRPr="00AF4CA4">
        <w:rPr>
          <w:rStyle w:val="Emphasis"/>
          <w:rFonts w:asciiTheme="minorHAnsi" w:hAnsiTheme="minorHAnsi" w:cstheme="minorHAnsi"/>
        </w:rPr>
        <w:t>bankruptcy</w:t>
      </w:r>
      <w:r w:rsidRPr="00AF4CA4">
        <w:rPr>
          <w:rStyle w:val="StyleUnderline"/>
          <w:rFonts w:asciiTheme="minorHAnsi" w:hAnsiTheme="minorHAnsi" w:cstheme="minorHAnsi"/>
        </w:rPr>
        <w:t xml:space="preserve"> of </w:t>
      </w:r>
      <w:r w:rsidRPr="00AF4CA4">
        <w:rPr>
          <w:rStyle w:val="Emphasis"/>
          <w:rFonts w:asciiTheme="minorHAnsi" w:hAnsiTheme="minorHAnsi" w:cstheme="minorHAnsi"/>
        </w:rPr>
        <w:t>neoliberal globalism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symptoms are visible: </w:t>
      </w:r>
      <w:r w:rsidRPr="00AF4CA4">
        <w:rPr>
          <w:rStyle w:val="Emphasis"/>
          <w:rFonts w:asciiTheme="minorHAnsi" w:hAnsiTheme="minorHAnsi" w:cstheme="minorHAnsi"/>
        </w:rPr>
        <w:t>stagnation</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overproduction</w:t>
      </w:r>
      <w:r w:rsidRPr="00AF4CA4">
        <w:rPr>
          <w:rStyle w:val="StyleUnderline"/>
          <w:rFonts w:asciiTheme="minorHAnsi" w:hAnsiTheme="minorHAnsi" w:cstheme="minorHAnsi"/>
        </w:rPr>
        <w:t xml:space="preserve"> and then </w:t>
      </w:r>
      <w:r w:rsidRPr="00AF4CA4">
        <w:rPr>
          <w:rStyle w:val="Emphasis"/>
          <w:rFonts w:asciiTheme="minorHAnsi" w:hAnsiTheme="minorHAnsi" w:cstheme="minorHAnsi"/>
        </w:rPr>
        <w:t>deflation</w:t>
      </w:r>
      <w:r w:rsidRPr="00AF4CA4">
        <w:rPr>
          <w:rStyle w:val="StyleUnderline"/>
          <w:rFonts w:asciiTheme="minorHAnsi" w:hAnsiTheme="minorHAnsi" w:cstheme="minorHAnsi"/>
        </w:rPr>
        <w:t xml:space="preserve">; looming </w:t>
      </w:r>
      <w:r w:rsidRPr="00AF4CA4">
        <w:rPr>
          <w:rStyle w:val="Emphasis"/>
          <w:rFonts w:asciiTheme="minorHAnsi" w:hAnsiTheme="minorHAnsi" w:cstheme="minorHAnsi"/>
        </w:rPr>
        <w:t>recession</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The sources of stagnation and unemployment</w:t>
      </w:r>
      <w:r w:rsidRPr="00AF4CA4">
        <w:rPr>
          <w:rFonts w:asciiTheme="minorHAnsi" w:hAnsiTheme="minorHAnsi" w:cstheme="minorHAnsi"/>
          <w:sz w:val="16"/>
        </w:rPr>
        <w:t>—market saturation and the reduction of necessary labor time—</w:t>
      </w:r>
      <w:r w:rsidRPr="00AF4CA4">
        <w:rPr>
          <w:rStyle w:val="StyleUnderline"/>
          <w:rFonts w:asciiTheme="minorHAnsi" w:hAnsiTheme="minorHAnsi" w:cstheme="minorHAnsi"/>
        </w:rPr>
        <w:t>are not inherently negative</w:t>
      </w:r>
      <w:r w:rsidRPr="00AF4CA4">
        <w:rPr>
          <w:rFonts w:asciiTheme="minorHAnsi" w:hAnsiTheme="minorHAnsi" w:cstheme="minorHAnsi"/>
          <w:sz w:val="16"/>
        </w:rPr>
        <w:t xml:space="preserve"> trends in themselves. On the contrary, </w:t>
      </w:r>
      <w:r w:rsidRPr="00AF4CA4">
        <w:rPr>
          <w:rStyle w:val="StyleUnderline"/>
          <w:rFonts w:asciiTheme="minorHAnsi" w:hAnsiTheme="minorHAnsi" w:cstheme="minorHAnsi"/>
        </w:rPr>
        <w:t>from the perspective of social usefulness they prove that</w:t>
      </w:r>
      <w:r w:rsidRPr="00AF4CA4">
        <w:rPr>
          <w:rFonts w:asciiTheme="minorHAnsi" w:hAnsiTheme="minorHAnsi" w:cstheme="minorHAnsi"/>
          <w:sz w:val="16"/>
        </w:rPr>
        <w:t xml:space="preserve"> the era of scarcity is over and </w:t>
      </w:r>
      <w:r w:rsidRPr="00AF4CA4">
        <w:rPr>
          <w:rStyle w:val="StyleUnderline"/>
          <w:rFonts w:asciiTheme="minorHAnsi" w:hAnsiTheme="minorHAnsi" w:cstheme="minorHAnsi"/>
        </w:rPr>
        <w:t>the emancipation of human time from repetitive work is imminent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material basis now exists for people to devote their time to the </w:t>
      </w:r>
      <w:r w:rsidRPr="00AF4CA4">
        <w:rPr>
          <w:rStyle w:val="Emphasis"/>
          <w:rFonts w:asciiTheme="minorHAnsi" w:hAnsiTheme="minorHAnsi" w:cstheme="minorHAnsi"/>
        </w:rPr>
        <w:t>care of others</w:t>
      </w:r>
      <w:r w:rsidRPr="00AF4CA4">
        <w:rPr>
          <w:rFonts w:asciiTheme="minorHAnsi" w:hAnsiTheme="minorHAnsi" w:cstheme="minorHAnsi"/>
          <w:sz w:val="16"/>
        </w:rPr>
        <w:t>, self-care, education, and other non-market activities.</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Capitalism</w:t>
      </w:r>
      <w:r w:rsidRPr="00AF4CA4">
        <w:rPr>
          <w:rFonts w:asciiTheme="minorHAnsi" w:hAnsiTheme="minorHAnsi" w:cstheme="minorHAnsi"/>
          <w:sz w:val="16"/>
        </w:rPr>
        <w:t xml:space="preserve">, however, </w:t>
      </w:r>
      <w:r w:rsidRPr="00AF4CA4">
        <w:rPr>
          <w:rStyle w:val="StyleUnderline"/>
          <w:rFonts w:asciiTheme="minorHAnsi" w:hAnsiTheme="minorHAnsi" w:cstheme="minorHAnsi"/>
        </w:rPr>
        <w:t xml:space="preserve">is </w:t>
      </w:r>
      <w:proofErr w:type="spellStart"/>
      <w:r w:rsidRPr="00AF4CA4">
        <w:rPr>
          <w:rStyle w:val="StyleUnderline"/>
          <w:rFonts w:asciiTheme="minorHAnsi" w:hAnsiTheme="minorHAnsi" w:cstheme="minorHAnsi"/>
        </w:rPr>
        <w:t>semiotically</w:t>
      </w:r>
      <w:proofErr w:type="spellEnd"/>
      <w:r w:rsidRPr="00AF4CA4">
        <w:rPr>
          <w:rStyle w:val="StyleUnderline"/>
          <w:rFonts w:asciiTheme="minorHAnsi" w:hAnsiTheme="minorHAnsi" w:cstheme="minorHAnsi"/>
        </w:rPr>
        <w:t xml:space="preserve"> unable to implement the potentialities inherent to knowledge and technology: its dynamic tends in fact to contain those potentialities within </w:t>
      </w:r>
      <w:r w:rsidRPr="00AF4CA4">
        <w:rPr>
          <w:rStyle w:val="Emphasis"/>
          <w:rFonts w:asciiTheme="minorHAnsi" w:hAnsiTheme="minorHAnsi" w:cstheme="minorHAnsi"/>
        </w:rPr>
        <w:t>old frameworks</w:t>
      </w:r>
      <w:r w:rsidRPr="00AF4CA4">
        <w:rPr>
          <w:rStyle w:val="StyleUnderline"/>
          <w:rFonts w:asciiTheme="minorHAnsi" w:hAnsiTheme="minorHAnsi" w:cstheme="minorHAnsi"/>
        </w:rPr>
        <w:t xml:space="preserve"> of </w:t>
      </w:r>
      <w:r w:rsidRPr="00AF4CA4">
        <w:rPr>
          <w:rStyle w:val="Emphasis"/>
          <w:rFonts w:asciiTheme="minorHAnsi" w:hAnsiTheme="minorHAnsi" w:cstheme="minorHAnsi"/>
        </w:rPr>
        <w:t>growth</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accumulation</w:t>
      </w:r>
      <w:r w:rsidRPr="00AF4CA4">
        <w:rPr>
          <w:rFonts w:asciiTheme="minorHAnsi" w:hAnsiTheme="minorHAnsi" w:cstheme="minorHAnsi"/>
          <w:sz w:val="16"/>
        </w:rPr>
        <w:t xml:space="preserve">. Consequently, </w:t>
      </w:r>
      <w:r w:rsidRPr="00AF4CA4">
        <w:rPr>
          <w:rStyle w:val="StyleUnderline"/>
          <w:rFonts w:asciiTheme="minorHAnsi" w:hAnsiTheme="minorHAnsi" w:cstheme="minorHAnsi"/>
        </w:rPr>
        <w:t xml:space="preserve">it transforms the potentialities of </w:t>
      </w:r>
      <w:r w:rsidRPr="00AF4CA4">
        <w:rPr>
          <w:rStyle w:val="Emphasis"/>
          <w:rFonts w:asciiTheme="minorHAnsi" w:hAnsiTheme="minorHAnsi" w:cstheme="minorHAnsi"/>
        </w:rPr>
        <w:t>knowledge</w:t>
      </w:r>
      <w:r w:rsidRPr="00AF4CA4">
        <w:rPr>
          <w:rStyle w:val="StyleUnderline"/>
          <w:rFonts w:asciiTheme="minorHAnsi" w:hAnsiTheme="minorHAnsi" w:cstheme="minorHAnsi"/>
        </w:rPr>
        <w:t xml:space="preserve"> and technology into factors of </w:t>
      </w:r>
      <w:r w:rsidRPr="00AF4CA4">
        <w:rPr>
          <w:rStyle w:val="Emphasis"/>
          <w:rFonts w:asciiTheme="minorHAnsi" w:hAnsiTheme="minorHAnsi" w:cstheme="minorHAnsi"/>
        </w:rPr>
        <w:t>scarcity</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destruction</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This</w:t>
      </w:r>
      <w:r w:rsidRPr="00AF4CA4">
        <w:rPr>
          <w:rFonts w:asciiTheme="minorHAnsi" w:hAnsiTheme="minorHAnsi" w:cstheme="minorHAnsi"/>
          <w:sz w:val="16"/>
        </w:rPr>
        <w:t xml:space="preserve"> distortion has impoverished European society and </w:t>
      </w:r>
      <w:r w:rsidRPr="00AF4CA4">
        <w:rPr>
          <w:rStyle w:val="StyleUnderline"/>
          <w:rFonts w:asciiTheme="minorHAnsi" w:hAnsiTheme="minorHAnsi" w:cstheme="minorHAnsi"/>
        </w:rPr>
        <w:t xml:space="preserve">is unleashing an </w:t>
      </w:r>
      <w:proofErr w:type="spellStart"/>
      <w:r w:rsidRPr="00AF4CA4">
        <w:rPr>
          <w:rStyle w:val="StyleUnderline"/>
          <w:rFonts w:asciiTheme="minorHAnsi" w:hAnsiTheme="minorHAnsi" w:cstheme="minorHAnsi"/>
        </w:rPr>
        <w:t>anti</w:t>
      </w:r>
      <w:r w:rsidRPr="00AF4CA4">
        <w:rPr>
          <w:rStyle w:val="Emphasis"/>
          <w:rFonts w:asciiTheme="minorHAnsi" w:hAnsiTheme="minorHAnsi" w:cstheme="minorHAnsi"/>
        </w:rPr>
        <w:t>global</w:t>
      </w:r>
      <w:proofErr w:type="spellEnd"/>
      <w:r w:rsidRPr="00AF4CA4">
        <w:rPr>
          <w:rStyle w:val="StyleUnderline"/>
          <w:rFonts w:asciiTheme="minorHAnsi" w:hAnsiTheme="minorHAnsi" w:cstheme="minorHAnsi"/>
        </w:rPr>
        <w:t xml:space="preserve"> reaction that is feeding </w:t>
      </w:r>
      <w:r w:rsidRPr="00AF4CA4">
        <w:rPr>
          <w:rStyle w:val="Emphasis"/>
          <w:rFonts w:asciiTheme="minorHAnsi" w:hAnsiTheme="minorHAnsi" w:cstheme="minorHAnsi"/>
        </w:rPr>
        <w:t>resentment</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fascism</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war</w:t>
      </w:r>
      <w:r w:rsidRPr="00AF4CA4">
        <w:rPr>
          <w:rFonts w:asciiTheme="minorHAnsi" w:hAnsiTheme="minorHAnsi" w:cstheme="minorHAnsi"/>
          <w:sz w:val="16"/>
        </w:rPr>
        <w:t>. What will happen next?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1917 Will Not Happen Again</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the age of bio-info-political power, the Winter Palace is empty. But we must revisit 1917, because the Soviet Revolution established the paradigm that presided over the political landscape of the last century: the working class organized via political parties into a social vanguard, seeking to seize central power and use it against the capitalist class. The vision that Lenin expressed in his writings (particularly in What Is </w:t>
      </w:r>
      <w:proofErr w:type="gramStart"/>
      <w:r w:rsidRPr="00AF4CA4">
        <w:rPr>
          <w:rFonts w:asciiTheme="minorHAnsi" w:hAnsiTheme="minorHAnsi" w:cstheme="minorHAnsi"/>
          <w:sz w:val="16"/>
        </w:rPr>
        <w:t>To</w:t>
      </w:r>
      <w:proofErr w:type="gramEnd"/>
      <w:r w:rsidRPr="00AF4CA4">
        <w:rPr>
          <w:rFonts w:asciiTheme="minorHAnsi" w:hAnsiTheme="minorHAnsi" w:cstheme="minorHAnsi"/>
          <w:sz w:val="16"/>
        </w:rPr>
        <w:t xml:space="preserve"> Be Done?) provided a military framework for class struggle. This tactical move allowed the Bolshevik party to seize power, but this was also Lenin’s strategic mistake, and maybe his crime. The Leninist party gave birth to a state and an army, but Lenin’s determination turned class struggle into war, thereby suffocating the processes of revolutionary autonomy in Germany, Italy, and also in the United States, where the Industrial Workers of the World were expanding their social organization.</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In order to win the war unleashed by the Leninist revolution, Western capitalism fomented fascism against the working class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We know the story of what followed: Soviet communism and Anglo-American capitalism were forced into an alliance. Then democracy defeated the Soviet Union. In the second half of the century, democracy emerged as the winning mythology, but its triumph did not last. Beginning in Chile on September 11, 1973, the neoliberal reformation started cancelling democracy, and went on to cancel democracy everywhere else (including in Greece in July 2015). The dictatorship of the abstract over concrete life emerged under the label of neoliberal governance, which thrived more or less peacefully until the end of the ’90s. Since the dot-com crash of spring 2000 and the new September 11 of the first year of the new century, </w:t>
      </w:r>
      <w:r w:rsidRPr="00AF4CA4">
        <w:rPr>
          <w:rStyle w:val="StyleUnderline"/>
          <w:rFonts w:asciiTheme="minorHAnsi" w:hAnsiTheme="minorHAnsi" w:cstheme="minorHAnsi"/>
        </w:rPr>
        <w:t xml:space="preserve">the global landscape has </w:t>
      </w:r>
      <w:r w:rsidRPr="00AF4CA4">
        <w:rPr>
          <w:rStyle w:val="Emphasis"/>
          <w:rFonts w:asciiTheme="minorHAnsi" w:hAnsiTheme="minorHAnsi" w:cstheme="minorHAnsi"/>
        </w:rPr>
        <w:t>fragmented</w:t>
      </w:r>
      <w:r w:rsidRPr="00AF4CA4">
        <w:rPr>
          <w:rStyle w:val="StyleUnderline"/>
          <w:rFonts w:asciiTheme="minorHAnsi" w:hAnsiTheme="minorHAnsi" w:cstheme="minorHAnsi"/>
        </w:rPr>
        <w:t xml:space="preserve"> into countless </w:t>
      </w:r>
      <w:r w:rsidRPr="00AF4CA4">
        <w:rPr>
          <w:rStyle w:val="Emphasis"/>
          <w:rFonts w:asciiTheme="minorHAnsi" w:hAnsiTheme="minorHAnsi" w:cstheme="minorHAnsi"/>
        </w:rPr>
        <w:t>conflicting identities</w:t>
      </w:r>
      <w:r w:rsidRPr="00AF4CA4">
        <w:rPr>
          <w:rStyle w:val="StyleUnderline"/>
          <w:rFonts w:asciiTheme="minorHAnsi" w:hAnsiTheme="minorHAnsi" w:cstheme="minorHAnsi"/>
        </w:rPr>
        <w:t xml:space="preserve"> that are now exploding into a </w:t>
      </w:r>
      <w:r w:rsidRPr="00AF4CA4">
        <w:rPr>
          <w:rStyle w:val="Emphasis"/>
          <w:rFonts w:asciiTheme="minorHAnsi" w:hAnsiTheme="minorHAnsi" w:cstheme="minorHAnsi"/>
        </w:rPr>
        <w:t>global civil war</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Colonialism and Internationalism</w:t>
      </w:r>
    </w:p>
    <w:p w:rsidR="0096651F" w:rsidRPr="00AF4CA4" w:rsidRDefault="0096651F" w:rsidP="0096651F">
      <w:pPr>
        <w:rPr>
          <w:rFonts w:asciiTheme="minorHAnsi" w:hAnsiTheme="minorHAnsi" w:cstheme="minorHAnsi"/>
          <w:sz w:val="16"/>
        </w:rPr>
      </w:pPr>
      <w:proofErr w:type="spellStart"/>
      <w:r w:rsidRPr="00AF4CA4">
        <w:rPr>
          <w:rFonts w:asciiTheme="minorHAnsi" w:hAnsiTheme="minorHAnsi" w:cstheme="minorHAnsi"/>
          <w:sz w:val="16"/>
        </w:rPr>
        <w:t>Zbigniew</w:t>
      </w:r>
      <w:proofErr w:type="spellEnd"/>
      <w:r w:rsidRPr="00AF4CA4">
        <w:rPr>
          <w:rFonts w:asciiTheme="minorHAnsi" w:hAnsiTheme="minorHAnsi" w:cstheme="minorHAnsi"/>
          <w:sz w:val="16"/>
        </w:rPr>
        <w:t xml:space="preserve"> Brzezinski, former adviser to US president Jimmy Carter, has written important books about the global political landscape. In 1993 he published Out of Control: Global Turmoil on the Eve of the 21st Century, a book in which he subverted the prevailing optimism of that period and predicted the uncontrollable proliferation of </w:t>
      </w:r>
      <w:proofErr w:type="spellStart"/>
      <w:r w:rsidRPr="00AF4CA4">
        <w:rPr>
          <w:rFonts w:asciiTheme="minorHAnsi" w:hAnsiTheme="minorHAnsi" w:cstheme="minorHAnsi"/>
          <w:sz w:val="16"/>
        </w:rPr>
        <w:t>identitarian</w:t>
      </w:r>
      <w:proofErr w:type="spellEnd"/>
      <w:r w:rsidRPr="00AF4CA4">
        <w:rPr>
          <w:rFonts w:asciiTheme="minorHAnsi" w:hAnsiTheme="minorHAnsi" w:cstheme="minorHAnsi"/>
          <w:sz w:val="16"/>
        </w:rPr>
        <w:t xml:space="preserve"> conflict.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a recent issue of The American Interest, Brzezinski published an essay entitled “Toward a Global Realignment.” Notwithstanding the flavorless title, the article contains a dramatic consideration that may be summarized as follows: </w:t>
      </w:r>
      <w:r w:rsidRPr="00AF4CA4">
        <w:rPr>
          <w:rStyle w:val="StyleUnderline"/>
          <w:rFonts w:asciiTheme="minorHAnsi" w:hAnsiTheme="minorHAnsi" w:cstheme="minorHAnsi"/>
        </w:rPr>
        <w:t>after centuries of colonial domination and violence, the former colonies are asking for a moral and economic restitution</w:t>
      </w:r>
      <w:r w:rsidRPr="00AF4CA4">
        <w:rPr>
          <w:rFonts w:asciiTheme="minorHAnsi" w:hAnsiTheme="minorHAnsi" w:cstheme="minorHAnsi"/>
          <w:sz w:val="16"/>
        </w:rPr>
        <w:t xml:space="preserve"> that the West is unwilling and unable to pay. </w:t>
      </w:r>
      <w:r w:rsidRPr="00AF4CA4">
        <w:rPr>
          <w:rStyle w:val="StyleUnderline"/>
          <w:rFonts w:asciiTheme="minorHAnsi" w:hAnsiTheme="minorHAnsi" w:cstheme="minorHAnsi"/>
        </w:rPr>
        <w:t>The concrete historical debt we own to those we have exploited cannot be paid because we are forced to pay our abstract financial debts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Brzezinski’s style in the essay is elegant, but his words are appalling and unequivocal. He deserves to be quoted at length:</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Special attention should be focused on the non-Western world’s newly politically aroused masses. Long-repressed political memories are </w:t>
      </w:r>
      <w:proofErr w:type="spellStart"/>
      <w:r w:rsidRPr="00AF4CA4">
        <w:rPr>
          <w:rFonts w:asciiTheme="minorHAnsi" w:hAnsiTheme="minorHAnsi" w:cstheme="minorHAnsi"/>
          <w:sz w:val="16"/>
        </w:rPr>
        <w:t>fuelling</w:t>
      </w:r>
      <w:proofErr w:type="spellEnd"/>
      <w:r w:rsidRPr="00AF4CA4">
        <w:rPr>
          <w:rFonts w:asciiTheme="minorHAnsi" w:hAnsiTheme="minorHAnsi" w:cstheme="minorHAnsi"/>
          <w:sz w:val="16"/>
        </w:rPr>
        <w:t xml:space="preserve"> in large part the sudden and very explosive awakening </w:t>
      </w:r>
      <w:proofErr w:type="spellStart"/>
      <w:r w:rsidRPr="00AF4CA4">
        <w:rPr>
          <w:rFonts w:asciiTheme="minorHAnsi" w:hAnsiTheme="minorHAnsi" w:cstheme="minorHAnsi"/>
          <w:sz w:val="16"/>
        </w:rPr>
        <w:t>energised</w:t>
      </w:r>
      <w:proofErr w:type="spellEnd"/>
      <w:r w:rsidRPr="00AF4CA4">
        <w:rPr>
          <w:rFonts w:asciiTheme="minorHAnsi" w:hAnsiTheme="minorHAnsi" w:cstheme="minorHAnsi"/>
          <w:sz w:val="16"/>
        </w:rPr>
        <w:t xml:space="preserve"> by Islamic extremists in the Middle East, but what is happening in the Middle East today may be just the beginning of a wider phenomenon to come out of Africa, Asia, and even among the pre-colonial peoples of the Western Hemisphere in the years ahead.</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Periodic massacres of their not-so-distant ancestors by colonists and associated wealth-seekers largely from Western Europe (countries that today are, still tentatively at least, most open to multiethnic cohabitation) resulted within the past two or so centuries in the slaughter of </w:t>
      </w:r>
      <w:proofErr w:type="spellStart"/>
      <w:r w:rsidRPr="00AF4CA4">
        <w:rPr>
          <w:rFonts w:asciiTheme="minorHAnsi" w:hAnsiTheme="minorHAnsi" w:cstheme="minorHAnsi"/>
          <w:sz w:val="16"/>
        </w:rPr>
        <w:t>colonised</w:t>
      </w:r>
      <w:proofErr w:type="spellEnd"/>
      <w:r w:rsidRPr="00AF4CA4">
        <w:rPr>
          <w:rFonts w:asciiTheme="minorHAnsi" w:hAnsiTheme="minorHAnsi" w:cstheme="minorHAnsi"/>
          <w:sz w:val="16"/>
        </w:rPr>
        <w:t xml:space="preserve"> peoples on a scale comparable to Nazi World War II crimes: literally involving hundreds of thousands and even millions of victims. Political self-assertion enhanced by delayed outrage and grief is a powerful force that is now surfacing, thirsting for revenge, not just in the Muslim Middle East but also very likely beyond.</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In the sixteenth century, due largely to disease brought by Spanish explorers, the population of the native Aztec Empire in present-</w:t>
      </w:r>
      <w:r w:rsidRPr="00AF4CA4">
        <w:rPr>
          <w:rFonts w:asciiTheme="minorHAnsi" w:hAnsiTheme="minorHAnsi" w:cstheme="minorHAnsi"/>
          <w:sz w:val="16"/>
        </w:rPr>
        <w:lastRenderedPageBreak/>
        <w:t>day Mexico declined from 25 million to approximately one million. Similarly, in North America, an estimated 90 percent of the native population died within the first five years of contact with European settlers, due primarily to diseases. In the 19th century, various wars and forced resettlements killed an additional 100,000. In India from 1857–1867, the British are suspected of killing up to one million civilians in reprisals stemming from the Indian Rebellion of 1857. The British East India Company’s use of Indian agriculture to grow opium then essentially forced on China resulted in the premature deaths of millions, not including the directly inflicted Chinese casualties of the First and Second Opium Wars. In the Congo, which was the personal holding of Belgian King Leopold II, 10–15 million people were killed between 1890 and 1910. In Vietnam, recent estimates suggest that between one and three million civilians were killed from 1955 to 1975.</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As to the Muslim world in Russia’s Caucasus, from 1864 and 1867, 90 percent of the local </w:t>
      </w:r>
      <w:proofErr w:type="spellStart"/>
      <w:r w:rsidRPr="00AF4CA4">
        <w:rPr>
          <w:rFonts w:asciiTheme="minorHAnsi" w:hAnsiTheme="minorHAnsi" w:cstheme="minorHAnsi"/>
          <w:sz w:val="16"/>
        </w:rPr>
        <w:t>Circassian</w:t>
      </w:r>
      <w:proofErr w:type="spellEnd"/>
      <w:r w:rsidRPr="00AF4CA4">
        <w:rPr>
          <w:rFonts w:asciiTheme="minorHAnsi" w:hAnsiTheme="minorHAnsi" w:cstheme="minorHAnsi"/>
          <w:sz w:val="16"/>
        </w:rPr>
        <w:t xml:space="preserve"> population was forcibly relocated and between 300,000 and 1.5 million either starved to death or were killed. Between 1916 and 1918, tens of thousands of Muslims were killed when 300,000 Turkic Muslims were forced by Russian authorities through the mountains of Central Asia and into China. In Indonesia, between 1835 and 1840, the Dutch occupiers killed an estimated 300,000 civilians. In Algeria, following a 15-year civil war from 1830–1845, French brutality, famine, and disease killed 1.5 million Algerians, nearly half the population. In neighboring Libya, the Italians forced </w:t>
      </w:r>
      <w:proofErr w:type="spellStart"/>
      <w:r w:rsidRPr="00AF4CA4">
        <w:rPr>
          <w:rFonts w:asciiTheme="minorHAnsi" w:hAnsiTheme="minorHAnsi" w:cstheme="minorHAnsi"/>
          <w:sz w:val="16"/>
        </w:rPr>
        <w:t>Cyrenaicans</w:t>
      </w:r>
      <w:proofErr w:type="spellEnd"/>
      <w:r w:rsidRPr="00AF4CA4">
        <w:rPr>
          <w:rFonts w:asciiTheme="minorHAnsi" w:hAnsiTheme="minorHAnsi" w:cstheme="minorHAnsi"/>
          <w:sz w:val="16"/>
        </w:rPr>
        <w:t xml:space="preserve"> into concentration camps, where an estimated 80,000 to 500,000 died between 1927 and 1934.</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More recently, in Afghanistan between 1979 and 1989 the Soviet Union is estimated to have killed around one million civilians; two decades later, the United States has killed 26,000 civilians during its 15-year war in Afghanistan. In Iraq, 165,000 civilians have been killed by the United States and its allies in the past 13 years. (The disparity between the reported number of deaths inflicted by European </w:t>
      </w:r>
      <w:proofErr w:type="spellStart"/>
      <w:r w:rsidRPr="00AF4CA4">
        <w:rPr>
          <w:rFonts w:asciiTheme="minorHAnsi" w:hAnsiTheme="minorHAnsi" w:cstheme="minorHAnsi"/>
          <w:sz w:val="16"/>
        </w:rPr>
        <w:t>colonisers</w:t>
      </w:r>
      <w:proofErr w:type="spellEnd"/>
      <w:r w:rsidRPr="00AF4CA4">
        <w:rPr>
          <w:rFonts w:asciiTheme="minorHAnsi" w:hAnsiTheme="minorHAnsi" w:cstheme="minorHAnsi"/>
          <w:sz w:val="16"/>
        </w:rPr>
        <w:t xml:space="preserve"> compared with the United States and its allies in Iraq and Afghanistan may be due in part to the technological advances that have resulted in the more productive use of force and in part as well to a shift in the world’s normative climate.) </w:t>
      </w:r>
      <w:r w:rsidRPr="00AF4CA4">
        <w:rPr>
          <w:rStyle w:val="StyleUnderline"/>
          <w:rFonts w:asciiTheme="minorHAnsi" w:hAnsiTheme="minorHAnsi" w:cstheme="minorHAnsi"/>
        </w:rPr>
        <w:t>Just as shocking as the scale of these atrocities is how quickly the West forgot about them</w:t>
      </w:r>
      <w:r w:rsidRPr="00AF4CA4">
        <w:rPr>
          <w:rFonts w:asciiTheme="minorHAnsi" w:hAnsiTheme="minorHAnsi" w:cstheme="minorHAnsi"/>
          <w:sz w:val="16"/>
        </w:rPr>
        <w:t>.1</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 agree with </w:t>
      </w:r>
      <w:r w:rsidRPr="00AF4CA4">
        <w:rPr>
          <w:rStyle w:val="StyleUnderline"/>
          <w:rFonts w:asciiTheme="minorHAnsi" w:hAnsiTheme="minorHAnsi" w:cstheme="minorHAnsi"/>
        </w:rPr>
        <w:t>Brzezinski</w:t>
      </w:r>
      <w:r w:rsidRPr="00AF4CA4">
        <w:rPr>
          <w:rFonts w:asciiTheme="minorHAnsi" w:hAnsiTheme="minorHAnsi" w:cstheme="minorHAnsi"/>
          <w:sz w:val="16"/>
        </w:rPr>
        <w:t xml:space="preserve">’s diagnosis, but he </w:t>
      </w:r>
      <w:r w:rsidRPr="00AF4CA4">
        <w:rPr>
          <w:rStyle w:val="StyleUnderline"/>
          <w:rFonts w:asciiTheme="minorHAnsi" w:hAnsiTheme="minorHAnsi" w:cstheme="minorHAnsi"/>
        </w:rPr>
        <w:t>forgets to say that</w:t>
      </w:r>
      <w:r w:rsidRPr="00AF4CA4">
        <w:rPr>
          <w:rFonts w:asciiTheme="minorHAnsi" w:hAnsiTheme="minorHAnsi" w:cstheme="minorHAnsi"/>
          <w:sz w:val="16"/>
        </w:rPr>
        <w:t xml:space="preserve"> in the twentieth century, </w:t>
      </w:r>
      <w:r w:rsidRPr="00AF4CA4">
        <w:rPr>
          <w:rStyle w:val="StyleUnderline"/>
          <w:rFonts w:asciiTheme="minorHAnsi" w:hAnsiTheme="minorHAnsi" w:cstheme="minorHAnsi"/>
        </w:rPr>
        <w:t>internationalism emerged as a way to avert the kind of global conflict he describes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Only the workers’ </w:t>
      </w:r>
      <w:r w:rsidRPr="00AF4CA4">
        <w:rPr>
          <w:rStyle w:val="Emphasis"/>
          <w:rFonts w:asciiTheme="minorHAnsi" w:hAnsiTheme="minorHAnsi" w:cstheme="minorHAnsi"/>
        </w:rPr>
        <w:t>internationalist sentiment</w:t>
      </w:r>
      <w:r w:rsidRPr="00AF4CA4">
        <w:rPr>
          <w:rStyle w:val="StyleUnderline"/>
          <w:rFonts w:asciiTheme="minorHAnsi" w:hAnsiTheme="minorHAnsi" w:cstheme="minorHAnsi"/>
        </w:rPr>
        <w:t xml:space="preserve"> could avoid a </w:t>
      </w:r>
      <w:r w:rsidRPr="00AF4CA4">
        <w:rPr>
          <w:rStyle w:val="Emphasis"/>
          <w:rFonts w:asciiTheme="minorHAnsi" w:hAnsiTheme="minorHAnsi" w:cstheme="minorHAnsi"/>
        </w:rPr>
        <w:t>planetary bloodbath</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But communism has been defeated, and the internationalist way has dissolved. We now face a war of all </w:t>
      </w:r>
      <w:r w:rsidRPr="00AF4CA4">
        <w:rPr>
          <w:rStyle w:val="Emphasis"/>
          <w:rFonts w:asciiTheme="minorHAnsi" w:hAnsiTheme="minorHAnsi" w:cstheme="minorHAnsi"/>
        </w:rPr>
        <w:t>against all</w:t>
      </w:r>
      <w:r w:rsidRPr="00AF4CA4">
        <w:rPr>
          <w:rStyle w:val="StyleUnderline"/>
          <w:rFonts w:asciiTheme="minorHAnsi" w:hAnsiTheme="minorHAnsi" w:cstheme="minorHAnsi"/>
        </w:rPr>
        <w:t xml:space="preserve"> for the sake of </w:t>
      </w:r>
      <w:r w:rsidRPr="00AF4CA4">
        <w:rPr>
          <w:rStyle w:val="Emphasis"/>
          <w:rFonts w:asciiTheme="minorHAnsi" w:hAnsiTheme="minorHAnsi" w:cstheme="minorHAnsi"/>
        </w:rPr>
        <w:t>nothing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Depressed Subjectivity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After the dissolution of communism, the mythology of boundless competition and profit gained the upper hand. But after thirty years, this mythology has gone totally bankrupt. Western subjectivity is angrily depressed, and Jonathan </w:t>
      </w:r>
      <w:proofErr w:type="spellStart"/>
      <w:r w:rsidRPr="00AF4CA4">
        <w:rPr>
          <w:rFonts w:asciiTheme="minorHAnsi" w:hAnsiTheme="minorHAnsi" w:cstheme="minorHAnsi"/>
          <w:sz w:val="16"/>
        </w:rPr>
        <w:t>Franzen</w:t>
      </w:r>
      <w:proofErr w:type="spellEnd"/>
      <w:r w:rsidRPr="00AF4CA4">
        <w:rPr>
          <w:rFonts w:asciiTheme="minorHAnsi" w:hAnsiTheme="minorHAnsi" w:cstheme="minorHAnsi"/>
          <w:sz w:val="16"/>
        </w:rPr>
        <w:t xml:space="preserve"> explains why:</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People came to this country for either money or freedom. If you don’t have money, you cling to your freedoms all the more angrily. Even if smoking kills you, even if you can’t afford to feed your kids, even if your kids are getting shot down by maniacs with assault rifles. You may be poor, but the one thing nobody can take away from you is the freedom to fuck up your life whatever way you want to. That’s what Bill Clinton figured out—that we can’t win elections by running against personal liberties. Especially not against guns, actually.2</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promise of economic success has been achieved by only a small part of society. For the losers, it has resulted in precariousness, neuro-exploitation, a diminishing salary, and more work. But the losers are reclaiming their personal freedoms, and in the US this means first and foremost the freedom to keep and bear arms.</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With the dissolving of the internationalist vision, everybody</w:t>
      </w:r>
      <w:r w:rsidRPr="00AF4CA4">
        <w:rPr>
          <w:rFonts w:asciiTheme="minorHAnsi" w:hAnsiTheme="minorHAnsi" w:cstheme="minorHAnsi"/>
          <w:sz w:val="16"/>
        </w:rPr>
        <w:t xml:space="preserve"> now belongs to a clan—ethnic or virtual—and everybody </w:t>
      </w:r>
      <w:r w:rsidRPr="00AF4CA4">
        <w:rPr>
          <w:rStyle w:val="StyleUnderline"/>
          <w:rFonts w:asciiTheme="minorHAnsi" w:hAnsiTheme="minorHAnsi" w:cstheme="minorHAnsi"/>
        </w:rPr>
        <w:t>is preparing to protect themselves against the coming invasion.</w:t>
      </w:r>
      <w:r w:rsidRPr="00AF4CA4">
        <w:rPr>
          <w:rFonts w:asciiTheme="minorHAnsi" w:hAnsiTheme="minorHAnsi" w:cstheme="minorHAnsi"/>
          <w:sz w:val="16"/>
        </w:rPr>
        <w:t xml:space="preserve"> After the abandonment of the </w:t>
      </w:r>
      <w:proofErr w:type="gramStart"/>
      <w:r w:rsidRPr="00AF4CA4">
        <w:rPr>
          <w:rFonts w:asciiTheme="minorHAnsi" w:hAnsiTheme="minorHAnsi" w:cstheme="minorHAnsi"/>
          <w:sz w:val="16"/>
        </w:rPr>
        <w:t>universalist</w:t>
      </w:r>
      <w:proofErr w:type="gramEnd"/>
      <w:r w:rsidRPr="00AF4CA4">
        <w:rPr>
          <w:rFonts w:asciiTheme="minorHAnsi" w:hAnsiTheme="minorHAnsi" w:cstheme="minorHAnsi"/>
          <w:sz w:val="16"/>
        </w:rPr>
        <w:t xml:space="preserve"> horizon of enlightened modernity, </w:t>
      </w:r>
      <w:r w:rsidRPr="00AF4CA4">
        <w:rPr>
          <w:rStyle w:val="StyleUnderline"/>
          <w:rFonts w:asciiTheme="minorHAnsi" w:hAnsiTheme="minorHAnsi" w:cstheme="minorHAnsi"/>
        </w:rPr>
        <w:t>conflicting subjectivities are now kept together by a faith in belonging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Program</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Since mental activity is captured by the economy, and the bulk of contemporary work is semiotic, reflection is absorbed and assimilated and reduced to work. In the past, industrial workers were not directly mentally engaged in their tasks. Contemporary </w:t>
      </w:r>
      <w:proofErr w:type="spellStart"/>
      <w:r w:rsidRPr="00AF4CA4">
        <w:rPr>
          <w:rFonts w:asciiTheme="minorHAnsi" w:hAnsiTheme="minorHAnsi" w:cstheme="minorHAnsi"/>
          <w:sz w:val="16"/>
        </w:rPr>
        <w:t>semio</w:t>
      </w:r>
      <w:proofErr w:type="spellEnd"/>
      <w:r w:rsidRPr="00AF4CA4">
        <w:rPr>
          <w:rFonts w:asciiTheme="minorHAnsi" w:hAnsiTheme="minorHAnsi" w:cstheme="minorHAnsi"/>
          <w:sz w:val="16"/>
        </w:rPr>
        <w:t>-workers, however, are obliged to engage their mental faculties in the automated process of production.</w:t>
      </w:r>
    </w:p>
    <w:p w:rsidR="0096651F" w:rsidRPr="00AF4CA4" w:rsidRDefault="0096651F" w:rsidP="0096651F">
      <w:pPr>
        <w:rPr>
          <w:rStyle w:val="StyleUnderline"/>
          <w:rFonts w:asciiTheme="minorHAnsi" w:hAnsiTheme="minorHAnsi" w:cstheme="minorHAnsi"/>
        </w:rPr>
      </w:pPr>
      <w:r w:rsidRPr="00AF4CA4">
        <w:rPr>
          <w:rStyle w:val="StyleUnderline"/>
          <w:rFonts w:asciiTheme="minorHAnsi" w:hAnsiTheme="minorHAnsi" w:cstheme="minorHAnsi"/>
        </w:rPr>
        <w:t xml:space="preserve">Only a break in the submission of </w:t>
      </w:r>
      <w:proofErr w:type="spellStart"/>
      <w:r w:rsidRPr="00AF4CA4">
        <w:rPr>
          <w:rStyle w:val="StyleUnderline"/>
          <w:rFonts w:asciiTheme="minorHAnsi" w:hAnsiTheme="minorHAnsi" w:cstheme="minorHAnsi"/>
        </w:rPr>
        <w:t>cognitarian</w:t>
      </w:r>
      <w:proofErr w:type="spellEnd"/>
      <w:r w:rsidRPr="00AF4CA4">
        <w:rPr>
          <w:rStyle w:val="StyleUnderline"/>
          <w:rFonts w:asciiTheme="minorHAnsi" w:hAnsiTheme="minorHAnsi" w:cstheme="minorHAnsi"/>
        </w:rPr>
        <w:t xml:space="preserve"> consciousness to the paradigm of competition can now open a process leading to the autonomous self-organization of cognitive labor</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w:t>
      </w:r>
      <w:r w:rsidRPr="00AF4CA4">
        <w:rPr>
          <w:rStyle w:val="Emphasis"/>
          <w:rFonts w:asciiTheme="minorHAnsi" w:hAnsiTheme="minorHAnsi" w:cstheme="minorHAnsi"/>
        </w:rPr>
        <w:t>emancipation of knowledge</w:t>
      </w:r>
      <w:r w:rsidRPr="00AF4CA4">
        <w:rPr>
          <w:rFonts w:asciiTheme="minorHAnsi" w:hAnsiTheme="minorHAnsi" w:cstheme="minorHAnsi"/>
          <w:sz w:val="16"/>
        </w:rPr>
        <w:t xml:space="preserve">-force </w:t>
      </w:r>
      <w:r w:rsidRPr="00AF4CA4">
        <w:rPr>
          <w:rStyle w:val="StyleUnderline"/>
          <w:rFonts w:asciiTheme="minorHAnsi" w:hAnsiTheme="minorHAnsi" w:cstheme="minorHAnsi"/>
        </w:rPr>
        <w:t xml:space="preserve">represents the </w:t>
      </w:r>
      <w:r w:rsidRPr="00AF4CA4">
        <w:rPr>
          <w:rStyle w:val="Emphasis"/>
          <w:rFonts w:asciiTheme="minorHAnsi" w:hAnsiTheme="minorHAnsi" w:cstheme="minorHAnsi"/>
        </w:rPr>
        <w:t>only chance</w:t>
      </w:r>
      <w:r w:rsidRPr="00AF4CA4">
        <w:rPr>
          <w:rStyle w:val="StyleUnderline"/>
          <w:rFonts w:asciiTheme="minorHAnsi" w:hAnsiTheme="minorHAnsi" w:cstheme="minorHAnsi"/>
        </w:rPr>
        <w:t xml:space="preserve"> to defeat the </w:t>
      </w:r>
      <w:r w:rsidRPr="00AF4CA4">
        <w:rPr>
          <w:rStyle w:val="Emphasis"/>
          <w:rFonts w:asciiTheme="minorHAnsi" w:hAnsiTheme="minorHAnsi" w:cstheme="minorHAnsi"/>
        </w:rPr>
        <w:t>neuro-totalitarian</w:t>
      </w:r>
      <w:r w:rsidRPr="00AF4CA4">
        <w:rPr>
          <w:rStyle w:val="StyleUnderline"/>
          <w:rFonts w:asciiTheme="minorHAnsi" w:hAnsiTheme="minorHAnsi" w:cstheme="minorHAnsi"/>
        </w:rPr>
        <w:t xml:space="preserve"> system in the making.</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task of the future is to </w:t>
      </w:r>
      <w:r w:rsidRPr="00AF4CA4">
        <w:rPr>
          <w:rStyle w:val="Emphasis"/>
          <w:rFonts w:asciiTheme="minorHAnsi" w:hAnsiTheme="minorHAnsi" w:cstheme="minorHAnsi"/>
        </w:rPr>
        <w:t>reinvent the process</w:t>
      </w:r>
      <w:r w:rsidRPr="00AF4CA4">
        <w:rPr>
          <w:rStyle w:val="StyleUnderline"/>
          <w:rFonts w:asciiTheme="minorHAnsi" w:hAnsiTheme="minorHAnsi" w:cstheme="minorHAnsi"/>
        </w:rPr>
        <w:t xml:space="preserve"> of </w:t>
      </w:r>
      <w:proofErr w:type="spellStart"/>
      <w:r w:rsidRPr="00AF4CA4">
        <w:rPr>
          <w:rStyle w:val="Emphasis"/>
          <w:rFonts w:asciiTheme="minorHAnsi" w:hAnsiTheme="minorHAnsi" w:cstheme="minorHAnsi"/>
        </w:rPr>
        <w:t>subjectivation</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This</w:t>
      </w:r>
      <w:r w:rsidRPr="00AF4CA4">
        <w:rPr>
          <w:rFonts w:asciiTheme="minorHAnsi" w:hAnsiTheme="minorHAnsi" w:cstheme="minorHAnsi"/>
          <w:sz w:val="16"/>
        </w:rPr>
        <w:t xml:space="preserve"> reinvention </w:t>
      </w:r>
      <w:r w:rsidRPr="00AF4CA4">
        <w:rPr>
          <w:rStyle w:val="StyleUnderline"/>
          <w:rFonts w:asciiTheme="minorHAnsi" w:hAnsiTheme="minorHAnsi" w:cstheme="minorHAnsi"/>
        </w:rPr>
        <w:t>must start from the</w:t>
      </w:r>
      <w:r w:rsidRPr="00AF4CA4">
        <w:rPr>
          <w:rFonts w:asciiTheme="minorHAnsi" w:hAnsiTheme="minorHAnsi" w:cstheme="minorHAnsi"/>
          <w:sz w:val="16"/>
        </w:rPr>
        <w:t xml:space="preserve"> spreading conditions of mental suffering, and from the </w:t>
      </w:r>
      <w:r w:rsidRPr="00AF4CA4">
        <w:rPr>
          <w:rStyle w:val="StyleUnderline"/>
          <w:rFonts w:asciiTheme="minorHAnsi" w:hAnsiTheme="minorHAnsi" w:cstheme="minorHAnsi"/>
        </w:rPr>
        <w:t xml:space="preserve">discovery of a </w:t>
      </w:r>
      <w:r w:rsidRPr="00AF4CA4">
        <w:rPr>
          <w:rStyle w:val="Emphasis"/>
          <w:rFonts w:asciiTheme="minorHAnsi" w:hAnsiTheme="minorHAnsi" w:cstheme="minorHAnsi"/>
        </w:rPr>
        <w:t>new level of political action</w:t>
      </w:r>
      <w:r w:rsidRPr="00AF4CA4">
        <w:rPr>
          <w:rFonts w:asciiTheme="minorHAnsi" w:hAnsiTheme="minorHAnsi" w:cstheme="minorHAnsi"/>
          <w:sz w:val="16"/>
        </w:rPr>
        <w:t xml:space="preserve">. </w:t>
      </w:r>
      <w:r w:rsidRPr="00AF4CA4">
        <w:rPr>
          <w:rStyle w:val="StyleUnderline"/>
          <w:rFonts w:asciiTheme="minorHAnsi" w:hAnsiTheme="minorHAnsi" w:cstheme="minorHAnsi"/>
        </w:rPr>
        <w:t>The concept of a program has long been at the core of political action</w:t>
      </w:r>
      <w:r w:rsidRPr="00AF4CA4">
        <w:rPr>
          <w:rFonts w:asciiTheme="minorHAnsi" w:hAnsiTheme="minorHAnsi" w:cstheme="minorHAnsi"/>
          <w:sz w:val="16"/>
        </w:rPr>
        <w:t xml:space="preserve">. In the last century the word “program” referred to an organic ensemble of projects that politics enforced on the social body. Now we should think of “program” in terms of social software: an algorithm based on social needs and aimed at social welfare, which should oppose the financial algorithm prevailing today. </w:t>
      </w:r>
      <w:r w:rsidRPr="00AF4CA4">
        <w:rPr>
          <w:rStyle w:val="StyleUnderline"/>
          <w:rFonts w:asciiTheme="minorHAnsi" w:hAnsiTheme="minorHAnsi" w:cstheme="minorHAnsi"/>
        </w:rPr>
        <w:t>Only an algorithm for emancipation can replace the present algorithm for financial exploitation</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Programming (in the sense of software for the production process) is the activity particular to cognitive workers. The autonomy of programming practices is the political project that we have to pursue. But we know that the autonomy of practices presupposes the autonomy of the subject.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the global Silicon Valley, millions of cognitive workers are disseminated worldwide: </w:t>
      </w:r>
      <w:r w:rsidRPr="00AF4CA4">
        <w:rPr>
          <w:rStyle w:val="Emphasis"/>
          <w:rFonts w:asciiTheme="minorHAnsi" w:hAnsiTheme="minorHAnsi" w:cstheme="minorHAnsi"/>
        </w:rPr>
        <w:t>this is the subjectivity that can subvert financial dictatorship</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We must view the global Silicon Valley in the same way that Lenin viewed the </w:t>
      </w:r>
      <w:proofErr w:type="spellStart"/>
      <w:r w:rsidRPr="00AF4CA4">
        <w:rPr>
          <w:rFonts w:asciiTheme="minorHAnsi" w:hAnsiTheme="minorHAnsi" w:cstheme="minorHAnsi"/>
          <w:sz w:val="16"/>
        </w:rPr>
        <w:t>Putilov</w:t>
      </w:r>
      <w:proofErr w:type="spellEnd"/>
      <w:r w:rsidRPr="00AF4CA4">
        <w:rPr>
          <w:rFonts w:asciiTheme="minorHAnsi" w:hAnsiTheme="minorHAnsi" w:cstheme="minorHAnsi"/>
          <w:sz w:val="16"/>
        </w:rPr>
        <w:t xml:space="preserve"> factory in 1917, and in the same way that the rebels of Italian </w:t>
      </w:r>
      <w:proofErr w:type="spellStart"/>
      <w:r w:rsidRPr="00AF4CA4">
        <w:rPr>
          <w:rFonts w:asciiTheme="minorHAnsi" w:hAnsiTheme="minorHAnsi" w:cstheme="minorHAnsi"/>
          <w:sz w:val="16"/>
        </w:rPr>
        <w:t>autonomia</w:t>
      </w:r>
      <w:proofErr w:type="spellEnd"/>
      <w:r w:rsidRPr="00AF4CA4">
        <w:rPr>
          <w:rFonts w:asciiTheme="minorHAnsi" w:hAnsiTheme="minorHAnsi" w:cstheme="minorHAnsi"/>
          <w:sz w:val="16"/>
        </w:rPr>
        <w:t xml:space="preserve"> viewed the </w:t>
      </w:r>
      <w:proofErr w:type="spellStart"/>
      <w:r w:rsidRPr="00AF4CA4">
        <w:rPr>
          <w:rFonts w:asciiTheme="minorHAnsi" w:hAnsiTheme="minorHAnsi" w:cstheme="minorHAnsi"/>
          <w:sz w:val="16"/>
        </w:rPr>
        <w:t>Mirafiori</w:t>
      </w:r>
      <w:proofErr w:type="spellEnd"/>
      <w:r w:rsidRPr="00AF4CA4">
        <w:rPr>
          <w:rFonts w:asciiTheme="minorHAnsi" w:hAnsiTheme="minorHAnsi" w:cstheme="minorHAnsi"/>
          <w:sz w:val="16"/>
        </w:rPr>
        <w:t xml:space="preserve"> Fiat plant in ‘70s: as the core of the process of production, the place where the maximal level of </w:t>
      </w:r>
      <w:r w:rsidRPr="00AF4CA4">
        <w:rPr>
          <w:rFonts w:asciiTheme="minorHAnsi" w:hAnsiTheme="minorHAnsi" w:cstheme="minorHAnsi"/>
          <w:sz w:val="16"/>
        </w:rPr>
        <w:lastRenderedPageBreak/>
        <w:t>exploitation is exerted and where the highest transformative potential can be unleashed.</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While politics is impotent and nation-states cannot govern the flows of </w:t>
      </w:r>
      <w:proofErr w:type="spellStart"/>
      <w:r w:rsidRPr="00AF4CA4">
        <w:rPr>
          <w:rFonts w:asciiTheme="minorHAnsi" w:hAnsiTheme="minorHAnsi" w:cstheme="minorHAnsi"/>
          <w:sz w:val="16"/>
        </w:rPr>
        <w:t>semio</w:t>
      </w:r>
      <w:proofErr w:type="spellEnd"/>
      <w:r w:rsidRPr="00AF4CA4">
        <w:rPr>
          <w:rFonts w:asciiTheme="minorHAnsi" w:hAnsiTheme="minorHAnsi" w:cstheme="minorHAnsi"/>
          <w:sz w:val="16"/>
        </w:rPr>
        <w:t xml:space="preserve">-finance, the global Silicon Valley has replaced the governments of the past. However, the global Silicon Valley is not a place without conflict: in this </w:t>
      </w:r>
      <w:proofErr w:type="spellStart"/>
      <w:r w:rsidRPr="00AF4CA4">
        <w:rPr>
          <w:rFonts w:asciiTheme="minorHAnsi" w:hAnsiTheme="minorHAnsi" w:cstheme="minorHAnsi"/>
          <w:sz w:val="16"/>
        </w:rPr>
        <w:t>deterritorialized</w:t>
      </w:r>
      <w:proofErr w:type="spellEnd"/>
      <w:r w:rsidRPr="00AF4CA4">
        <w:rPr>
          <w:rFonts w:asciiTheme="minorHAnsi" w:hAnsiTheme="minorHAnsi" w:cstheme="minorHAnsi"/>
          <w:sz w:val="16"/>
        </w:rPr>
        <w:t xml:space="preserve"> factory, </w:t>
      </w:r>
      <w:r w:rsidRPr="00AF4CA4">
        <w:rPr>
          <w:rStyle w:val="StyleUnderline"/>
          <w:rFonts w:asciiTheme="minorHAnsi" w:hAnsiTheme="minorHAnsi" w:cstheme="minorHAnsi"/>
        </w:rPr>
        <w:t xml:space="preserve">millions of cognitive workers can develop a </w:t>
      </w:r>
      <w:r w:rsidRPr="00AF4CA4">
        <w:rPr>
          <w:rStyle w:val="Emphasis"/>
          <w:rFonts w:asciiTheme="minorHAnsi" w:hAnsiTheme="minorHAnsi" w:cstheme="minorHAnsi"/>
        </w:rPr>
        <w:t>new form of consciousness</w:t>
      </w:r>
      <w:r w:rsidRPr="00AF4CA4">
        <w:rPr>
          <w:rFonts w:asciiTheme="minorHAnsi" w:hAnsiTheme="minorHAnsi" w:cstheme="minorHAnsi"/>
          <w:sz w:val="16"/>
        </w:rPr>
        <w:t xml:space="preserve"> and a new social dynamic based on the reduction of labor time, the uncoupling of income from work, and the full implementation of technology and automation.</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challenge is to cultivate this consciousness among </w:t>
      </w:r>
      <w:r w:rsidRPr="00AF4CA4">
        <w:rPr>
          <w:rStyle w:val="Emphasis"/>
          <w:rFonts w:asciiTheme="minorHAnsi" w:hAnsiTheme="minorHAnsi" w:cstheme="minorHAnsi"/>
        </w:rPr>
        <w:t>cognitive workers</w:t>
      </w:r>
      <w:r w:rsidRPr="00AF4CA4">
        <w:rPr>
          <w:rFonts w:asciiTheme="minorHAnsi" w:hAnsiTheme="minorHAnsi" w:cstheme="minorHAnsi"/>
          <w:sz w:val="16"/>
        </w:rPr>
        <w:t xml:space="preserve">: from their mental suffering, </w:t>
      </w:r>
      <w:r w:rsidRPr="00AF4CA4">
        <w:rPr>
          <w:rStyle w:val="Emphasis"/>
          <w:rFonts w:asciiTheme="minorHAnsi" w:hAnsiTheme="minorHAnsi" w:cstheme="minorHAnsi"/>
        </w:rPr>
        <w:t>an ethical awakening</w:t>
      </w:r>
      <w:r w:rsidRPr="00AF4CA4">
        <w:rPr>
          <w:rFonts w:asciiTheme="minorHAnsi" w:hAnsiTheme="minorHAnsi" w:cstheme="minorHAnsi"/>
          <w:sz w:val="16"/>
        </w:rPr>
        <w:t xml:space="preserve"> </w:t>
      </w:r>
      <w:r w:rsidRPr="00AF4CA4">
        <w:rPr>
          <w:rStyle w:val="StyleUnderline"/>
          <w:rFonts w:asciiTheme="minorHAnsi" w:hAnsiTheme="minorHAnsi" w:cstheme="minorHAnsi"/>
        </w:rPr>
        <w:t>can arise</w:t>
      </w:r>
      <w:r w:rsidRPr="00AF4CA4">
        <w:rPr>
          <w:rFonts w:asciiTheme="minorHAnsi" w:hAnsiTheme="minorHAnsi" w:cstheme="minorHAnsi"/>
          <w:sz w:val="16"/>
        </w:rPr>
        <w:t>. And in the ethical awakening of millions of engineers, artists, and scientists lies the only possibility of averting a frightening regression, whose contours we glimpse already.</w:t>
      </w: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96651F" w:rsidRPr="00AF4CA4" w:rsidRDefault="0096651F" w:rsidP="0096651F">
      <w:pPr>
        <w:pStyle w:val="Heading2"/>
        <w:rPr>
          <w:rFonts w:asciiTheme="minorHAnsi" w:hAnsiTheme="minorHAnsi" w:cstheme="minorHAnsi"/>
        </w:rPr>
      </w:pPr>
      <w:r w:rsidRPr="00AF4CA4">
        <w:rPr>
          <w:rFonts w:asciiTheme="minorHAnsi" w:hAnsiTheme="minorHAnsi" w:cstheme="minorHAnsi"/>
        </w:rPr>
        <w:lastRenderedPageBreak/>
        <w:t>Link</w:t>
      </w:r>
    </w:p>
    <w:p w:rsidR="00FA5640" w:rsidRPr="00AF4CA4" w:rsidRDefault="00FA5640" w:rsidP="00FA5640">
      <w:pPr>
        <w:pStyle w:val="Heading3"/>
        <w:rPr>
          <w:rFonts w:asciiTheme="minorHAnsi" w:hAnsiTheme="minorHAnsi" w:cstheme="minorHAnsi"/>
        </w:rPr>
      </w:pPr>
      <w:r w:rsidRPr="00AF4CA4">
        <w:rPr>
          <w:rFonts w:asciiTheme="minorHAnsi" w:hAnsiTheme="minorHAnsi" w:cstheme="minorHAnsi"/>
        </w:rPr>
        <w:lastRenderedPageBreak/>
        <w:t>Link – Afro-Pessimism</w:t>
      </w:r>
    </w:p>
    <w:p w:rsidR="00FA5640" w:rsidRPr="00AF4CA4" w:rsidRDefault="00FA5640" w:rsidP="00FA5640">
      <w:pPr>
        <w:pStyle w:val="Heading4"/>
        <w:rPr>
          <w:rFonts w:asciiTheme="minorHAnsi" w:hAnsiTheme="minorHAnsi" w:cstheme="minorHAnsi"/>
        </w:rPr>
      </w:pPr>
      <w:r w:rsidRPr="00AF4CA4">
        <w:rPr>
          <w:rFonts w:asciiTheme="minorHAnsi" w:hAnsiTheme="minorHAnsi" w:cstheme="minorHAnsi"/>
        </w:rPr>
        <w:t>Framing politics around the gratuitous violence of racism blocks recognition of political economy—this entrenches neoliberal ideology and overlooks class antagonism</w:t>
      </w:r>
    </w:p>
    <w:p w:rsidR="00FA5640" w:rsidRPr="00AF4CA4" w:rsidRDefault="00FA5640" w:rsidP="00FA5640">
      <w:pPr>
        <w:rPr>
          <w:rFonts w:asciiTheme="minorHAnsi" w:hAnsiTheme="minorHAnsi" w:cstheme="minorHAnsi"/>
        </w:rPr>
      </w:pPr>
      <w:r w:rsidRPr="00AF4CA4">
        <w:rPr>
          <w:rFonts w:asciiTheme="minorHAnsi" w:hAnsiTheme="minorHAnsi" w:cstheme="minorHAnsi"/>
          <w:b/>
        </w:rPr>
        <w:t>Reed 2013</w:t>
      </w:r>
      <w:r w:rsidRPr="00AF4CA4">
        <w:rPr>
          <w:rFonts w:asciiTheme="minorHAnsi" w:hAnsiTheme="minorHAnsi" w:cstheme="minorHAnsi"/>
        </w:rP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w:t>
      </w:r>
      <w:proofErr w:type="spellStart"/>
      <w:r w:rsidRPr="00AF4CA4">
        <w:rPr>
          <w:rFonts w:asciiTheme="minorHAnsi" w:hAnsiTheme="minorHAnsi" w:cstheme="minorHAnsi"/>
        </w:rPr>
        <w:t>Nonsite</w:t>
      </w:r>
      <w:proofErr w:type="spellEnd"/>
      <w:r w:rsidRPr="00AF4CA4">
        <w:rPr>
          <w:rFonts w:asciiTheme="minorHAnsi" w:hAnsiTheme="minorHAnsi" w:cstheme="minorHAnsi"/>
        </w:rPr>
        <w:t>, “Django Unchained, or, The Help: How “Cultural Politics” Is Worse Than No Politics at All, and Why”, http://nonsite.org/feature/django-unchained-or-the-help-how-cultural-politics-is-worse-than-no-politics-at-all-and-why)</w:t>
      </w:r>
    </w:p>
    <w:p w:rsidR="00FA5640" w:rsidRPr="00AF4CA4" w:rsidRDefault="00FA5640" w:rsidP="00FA5640">
      <w:pPr>
        <w:rPr>
          <w:rFonts w:asciiTheme="minorHAnsi" w:hAnsiTheme="minorHAnsi" w:cstheme="minorHAnsi"/>
          <w:sz w:val="14"/>
        </w:rPr>
      </w:pPr>
      <w:r w:rsidRPr="00AF4CA4">
        <w:rPr>
          <w:rFonts w:asciiTheme="minorHAnsi" w:hAnsiTheme="minorHAnsi" w:cstheme="minorHAnsi"/>
          <w:sz w:val="14"/>
        </w:rPr>
        <w:t xml:space="preserve">In both films the bogus happy endings are possible only because they characterize their respective regimes of racial hierarchy in the superficial terms of interpersonal transactions. In </w:t>
      </w:r>
      <w:r w:rsidRPr="00AF4CA4">
        <w:rPr>
          <w:rFonts w:asciiTheme="minorHAnsi" w:hAnsiTheme="minorHAnsi" w:cstheme="minorHAnsi"/>
          <w:i/>
          <w:sz w:val="14"/>
        </w:rPr>
        <w:t>The Help</w:t>
      </w:r>
      <w:r w:rsidRPr="00AF4CA4">
        <w:rPr>
          <w:rFonts w:asciiTheme="minorHAnsi" w:hAnsiTheme="minorHAnsi" w:cstheme="minorHAnsi"/>
          <w:sz w:val="14"/>
        </w:rPr>
        <w:t xml:space="preserve"> </w:t>
      </w:r>
      <w:proofErr w:type="spellStart"/>
      <w:r w:rsidRPr="00AF4CA4">
        <w:rPr>
          <w:rFonts w:asciiTheme="minorHAnsi" w:hAnsiTheme="minorHAnsi" w:cstheme="minorHAnsi"/>
          <w:sz w:val="14"/>
        </w:rPr>
        <w:t>segregationism’s</w:t>
      </w:r>
      <w:proofErr w:type="spellEnd"/>
      <w:r w:rsidRPr="00AF4CA4">
        <w:rPr>
          <w:rFonts w:asciiTheme="minorHAnsi" w:hAnsiTheme="minorHAnsi" w:cstheme="minorHAnsi"/>
          <w:sz w:val="14"/>
        </w:rPr>
        <w:t xml:space="preserve"> evil was small-minded bigotry and lack of sensitivity; it was more like bad manners than oppression. </w:t>
      </w:r>
      <w:r w:rsidRPr="00404731">
        <w:rPr>
          <w:rFonts w:asciiTheme="minorHAnsi" w:hAnsiTheme="minorHAnsi" w:cstheme="minorHAnsi"/>
          <w:highlight w:val="green"/>
          <w:u w:val="single"/>
        </w:rPr>
        <w:t xml:space="preserve">In Tarantino’s vision, slavery’s definitive injustice was its </w:t>
      </w:r>
      <w:r w:rsidRPr="00404731">
        <w:rPr>
          <w:rFonts w:asciiTheme="minorHAnsi" w:hAnsiTheme="minorHAnsi" w:cstheme="minorHAnsi"/>
          <w:b/>
          <w:highlight w:val="green"/>
          <w:u w:val="single"/>
        </w:rPr>
        <w:t>gratuitous</w:t>
      </w:r>
      <w:r w:rsidRPr="00404731">
        <w:rPr>
          <w:rFonts w:asciiTheme="minorHAnsi" w:hAnsiTheme="minorHAnsi" w:cstheme="minorHAnsi"/>
          <w:highlight w:val="green"/>
          <w:u w:val="single"/>
        </w:rPr>
        <w:t xml:space="preserve"> </w:t>
      </w:r>
      <w:r w:rsidRPr="00AF4CA4">
        <w:rPr>
          <w:rFonts w:asciiTheme="minorHAnsi" w:hAnsiTheme="minorHAnsi" w:cstheme="minorHAnsi"/>
          <w:u w:val="single"/>
        </w:rPr>
        <w:t xml:space="preserve">and sadistic </w:t>
      </w:r>
      <w:r w:rsidRPr="00404731">
        <w:rPr>
          <w:rFonts w:asciiTheme="minorHAnsi" w:hAnsiTheme="minorHAnsi" w:cstheme="minorHAnsi"/>
          <w:highlight w:val="green"/>
          <w:u w:val="single"/>
        </w:rPr>
        <w:t>brutalization</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and sexualized degradation. </w:t>
      </w:r>
      <w:r w:rsidRPr="00AF4CA4">
        <w:rPr>
          <w:rFonts w:asciiTheme="minorHAnsi" w:hAnsiTheme="minorHAnsi" w:cstheme="minorHAnsi"/>
          <w:u w:val="single"/>
        </w:rPr>
        <w:t xml:space="preserve">Malevolent, ludicrously arrogant whites owned slaves most conspicuously to degrade and torture them. </w:t>
      </w:r>
      <w:r w:rsidRPr="00AF4CA4">
        <w:rPr>
          <w:rFonts w:asciiTheme="minorHAnsi" w:hAnsiTheme="minorHAnsi" w:cstheme="minorHAnsi"/>
          <w:sz w:val="14"/>
        </w:rPr>
        <w:t xml:space="preserve">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404731">
        <w:rPr>
          <w:rFonts w:asciiTheme="minorHAnsi" w:hAnsiTheme="minorHAnsi" w:cstheme="minorHAnsi"/>
          <w:highlight w:val="green"/>
          <w:u w:val="single"/>
        </w:rPr>
        <w:t xml:space="preserve">Tarantino’s slaves do no actual work </w:t>
      </w:r>
      <w:r w:rsidRPr="00AF4CA4">
        <w:rPr>
          <w:rFonts w:asciiTheme="minorHAnsi" w:hAnsiTheme="minorHAnsi" w:cstheme="minorHAnsi"/>
          <w:u w:val="single"/>
        </w:rPr>
        <w:t xml:space="preserve">at all; </w:t>
      </w:r>
      <w:r w:rsidRPr="00404731">
        <w:rPr>
          <w:rFonts w:asciiTheme="minorHAnsi" w:hAnsiTheme="minorHAnsi" w:cstheme="minorHAnsi"/>
          <w:highlight w:val="green"/>
          <w:u w:val="single"/>
        </w:rPr>
        <w:t>they’re present only to be brutalized</w:t>
      </w:r>
      <w:r w:rsidRPr="00AF4CA4">
        <w:rPr>
          <w:rFonts w:asciiTheme="minorHAnsi" w:hAnsiTheme="minorHAnsi" w:cstheme="minorHAnsi"/>
          <w:u w:val="single"/>
        </w:rPr>
        <w:t xml:space="preserve">. In fact, </w:t>
      </w:r>
      <w:r w:rsidRPr="00404731">
        <w:rPr>
          <w:rFonts w:asciiTheme="minorHAnsi" w:hAnsiTheme="minorHAnsi" w:cstheme="minorHAnsi"/>
          <w:highlight w:val="green"/>
          <w:u w:val="single"/>
        </w:rPr>
        <w:t xml:space="preserve">the cavalier sadism </w:t>
      </w:r>
      <w:r w:rsidRPr="00AF4CA4">
        <w:rPr>
          <w:rFonts w:asciiTheme="minorHAnsi" w:hAnsiTheme="minorHAnsi" w:cstheme="minorHAnsi"/>
          <w:u w:val="single"/>
        </w:rPr>
        <w:t xml:space="preserve">with which owners and traders treat them </w:t>
      </w:r>
      <w:r w:rsidRPr="00404731">
        <w:rPr>
          <w:rFonts w:asciiTheme="minorHAnsi" w:hAnsiTheme="minorHAnsi" w:cstheme="minorHAnsi"/>
          <w:highlight w:val="green"/>
          <w:u w:val="single"/>
        </w:rPr>
        <w:t xml:space="preserve">belies the fact that slaves were, </w:t>
      </w:r>
      <w:r w:rsidRPr="00404731">
        <w:rPr>
          <w:rFonts w:asciiTheme="minorHAnsi" w:hAnsiTheme="minorHAnsi" w:cstheme="minorHAnsi"/>
          <w:b/>
          <w:highlight w:val="green"/>
          <w:u w:val="single"/>
        </w:rPr>
        <w:t xml:space="preserve">first and foremost, capital investments. </w:t>
      </w:r>
      <w:r w:rsidRPr="00404731">
        <w:rPr>
          <w:rFonts w:asciiTheme="minorHAnsi" w:hAnsiTheme="minorHAnsi" w:cstheme="minorHAnsi"/>
          <w:highlight w:val="green"/>
          <w:u w:val="single"/>
        </w:rPr>
        <w:t xml:space="preserve">It’s not for nothing that New Orleans has </w:t>
      </w:r>
      <w:r w:rsidRPr="00AF4CA4">
        <w:rPr>
          <w:rFonts w:asciiTheme="minorHAnsi" w:hAnsiTheme="minorHAnsi" w:cstheme="minorHAnsi"/>
          <w:u w:val="single"/>
        </w:rPr>
        <w:t>a monument to the estimated 20,000-</w:t>
      </w:r>
      <w:r w:rsidRPr="00404731">
        <w:rPr>
          <w:rFonts w:asciiTheme="minorHAnsi" w:hAnsiTheme="minorHAnsi" w:cstheme="minorHAnsi"/>
          <w:highlight w:val="green"/>
          <w:u w:val="single"/>
        </w:rPr>
        <w:t xml:space="preserve">30,000 </w:t>
      </w:r>
      <w:r w:rsidRPr="00AF4CA4">
        <w:rPr>
          <w:rFonts w:asciiTheme="minorHAnsi" w:hAnsiTheme="minorHAnsi" w:cstheme="minorHAnsi"/>
          <w:u w:val="single"/>
        </w:rPr>
        <w:t xml:space="preserve">antebellum </w:t>
      </w:r>
      <w:r w:rsidRPr="00404731">
        <w:rPr>
          <w:rFonts w:asciiTheme="minorHAnsi" w:hAnsiTheme="minorHAnsi" w:cstheme="minorHAnsi"/>
          <w:highlight w:val="green"/>
          <w:u w:val="single"/>
        </w:rPr>
        <w:t xml:space="preserve">Irish immigrants who died constructing the </w:t>
      </w:r>
      <w:r w:rsidRPr="00AF4CA4">
        <w:rPr>
          <w:rFonts w:asciiTheme="minorHAnsi" w:hAnsiTheme="minorHAnsi" w:cstheme="minorHAnsi"/>
          <w:u w:val="single"/>
        </w:rPr>
        <w:t xml:space="preserve">New Basin </w:t>
      </w:r>
      <w:r w:rsidRPr="00404731">
        <w:rPr>
          <w:rFonts w:asciiTheme="minorHAnsi" w:hAnsiTheme="minorHAnsi" w:cstheme="minorHAnsi"/>
          <w:highlight w:val="green"/>
          <w:u w:val="single"/>
        </w:rPr>
        <w:t xml:space="preserve">Canal; slave labor was </w:t>
      </w:r>
      <w:r w:rsidRPr="00404731">
        <w:rPr>
          <w:rFonts w:asciiTheme="minorHAnsi" w:hAnsiTheme="minorHAnsi" w:cstheme="minorHAnsi"/>
          <w:b/>
          <w:highlight w:val="green"/>
          <w:u w:val="single"/>
        </w:rPr>
        <w:t>too valuable</w:t>
      </w:r>
      <w:r w:rsidRPr="00404731">
        <w:rPr>
          <w:rFonts w:asciiTheme="minorHAnsi" w:hAnsiTheme="minorHAnsi" w:cstheme="minorHAnsi"/>
          <w:highlight w:val="green"/>
          <w:u w:val="single"/>
        </w:rPr>
        <w:t xml:space="preserve"> for such lethal work</w:t>
      </w:r>
      <w:r w:rsidRPr="00AF4CA4">
        <w:rPr>
          <w:rFonts w:asciiTheme="minorHAnsi" w:hAnsiTheme="minorHAnsi" w:cstheme="minorHAnsi"/>
          <w:sz w:val="14"/>
        </w:rPr>
        <w:t xml:space="preserve">. </w:t>
      </w:r>
    </w:p>
    <w:p w:rsidR="00FA5640" w:rsidRPr="00AF4CA4" w:rsidRDefault="00FA5640" w:rsidP="00FA5640">
      <w:pPr>
        <w:rPr>
          <w:rFonts w:asciiTheme="minorHAnsi" w:hAnsiTheme="minorHAnsi" w:cstheme="minorHAnsi"/>
          <w:sz w:val="14"/>
        </w:rPr>
      </w:pPr>
      <w:r w:rsidRPr="00AF4CA4">
        <w:rPr>
          <w:rStyle w:val="StyleUnderline"/>
          <w:rFonts w:asciiTheme="minorHAnsi" w:hAnsiTheme="minorHAnsi" w:cstheme="minorHAnsi"/>
          <w:i/>
        </w:rPr>
        <w:t>The Help</w:t>
      </w:r>
      <w:r w:rsidRPr="00AF4CA4">
        <w:rPr>
          <w:rStyle w:val="StyleUnderline"/>
          <w:rFonts w:asciiTheme="minorHAnsi" w:hAnsiTheme="minorHAnsi" w:cstheme="minorHAnsi"/>
        </w:rPr>
        <w:t xml:space="preserve"> trivializes Jim Crow by reducing it to its most superficial</w:t>
      </w:r>
      <w:r w:rsidRPr="00AF4CA4">
        <w:rPr>
          <w:rFonts w:asciiTheme="minorHAnsi" w:hAnsiTheme="minorHAnsi" w:cstheme="minorHAnsi"/>
          <w:sz w:val="14"/>
        </w:rPr>
        <w:t xml:space="preserve"> features </w:t>
      </w:r>
      <w:r w:rsidRPr="00AF4CA4">
        <w:rPr>
          <w:rStyle w:val="StyleUnderline"/>
          <w:rFonts w:asciiTheme="minorHAnsi" w:hAnsiTheme="minorHAnsi" w:cstheme="minorHAnsi"/>
        </w:rPr>
        <w:t>and irrational extremes. The</w:t>
      </w:r>
      <w:r w:rsidRPr="00AF4CA4">
        <w:rPr>
          <w:rFonts w:asciiTheme="minorHAnsi" w:hAnsiTheme="minorHAnsi" w:cstheme="minorHAnsi"/>
          <w:u w:val="single"/>
        </w:rPr>
        <w:t xml:space="preserve"> </w:t>
      </w:r>
      <w:r w:rsidRPr="00404731">
        <w:rPr>
          <w:rStyle w:val="StyleUnderline"/>
          <w:rFonts w:asciiTheme="minorHAnsi" w:hAnsiTheme="minorHAnsi" w:cstheme="minorHAnsi"/>
          <w:highlight w:val="green"/>
        </w:rPr>
        <w:t>master-servant</w:t>
      </w:r>
      <w:r w:rsidRPr="00404731">
        <w:rPr>
          <w:rFonts w:asciiTheme="minorHAnsi" w:hAnsiTheme="minorHAnsi" w:cstheme="minorHAnsi"/>
          <w:highlight w:val="green"/>
          <w:u w:val="single"/>
        </w:rPr>
        <w:t xml:space="preserve"> </w:t>
      </w:r>
      <w:r w:rsidRPr="00AF4CA4">
        <w:rPr>
          <w:rFonts w:asciiTheme="minorHAnsi" w:hAnsiTheme="minorHAnsi" w:cstheme="minorHAnsi"/>
          <w:u w:val="single"/>
        </w:rPr>
        <w:t>nexus was</w:t>
      </w:r>
      <w:r w:rsidRPr="00AF4CA4">
        <w:rPr>
          <w:rFonts w:asciiTheme="minorHAnsi" w:hAnsiTheme="minorHAnsi" w:cstheme="minorHAnsi"/>
          <w:sz w:val="14"/>
        </w:rPr>
        <w:t xml:space="preserve">, and </w:t>
      </w:r>
      <w:r w:rsidRPr="00404731">
        <w:rPr>
          <w:rStyle w:val="StyleUnderline"/>
          <w:rFonts w:asciiTheme="minorHAnsi" w:hAnsiTheme="minorHAnsi" w:cstheme="minorHAnsi"/>
          <w:highlight w:val="green"/>
        </w:rPr>
        <w:t>is, a labor relation. And the problem</w:t>
      </w:r>
      <w:r w:rsidRPr="00404731">
        <w:rPr>
          <w:rFonts w:asciiTheme="minorHAnsi" w:hAnsiTheme="minorHAnsi" w:cstheme="minorHAnsi"/>
          <w:highlight w:val="green"/>
          <w:u w:val="single"/>
        </w:rPr>
        <w:t xml:space="preserve"> </w:t>
      </w:r>
      <w:r w:rsidRPr="00AF4CA4">
        <w:rPr>
          <w:rFonts w:asciiTheme="minorHAnsi" w:hAnsiTheme="minorHAnsi" w:cstheme="minorHAnsi"/>
          <w:sz w:val="14"/>
        </w:rPr>
        <w:t>of labor relations</w:t>
      </w:r>
      <w:r w:rsidRPr="00AF4CA4">
        <w:rPr>
          <w:rFonts w:asciiTheme="minorHAnsi" w:hAnsiTheme="minorHAnsi" w:cstheme="minorHAnsi"/>
          <w:u w:val="single"/>
        </w:rPr>
        <w:t xml:space="preserve"> particular to the segregationist regime </w:t>
      </w:r>
      <w:r w:rsidRPr="00404731">
        <w:rPr>
          <w:rStyle w:val="StyleUnderline"/>
          <w:rFonts w:asciiTheme="minorHAnsi" w:hAnsiTheme="minorHAnsi" w:cstheme="minorHAnsi"/>
          <w:highlight w:val="green"/>
        </w:rPr>
        <w:t>wasn’t</w:t>
      </w:r>
      <w:r w:rsidRPr="00404731">
        <w:rPr>
          <w:rFonts w:asciiTheme="minorHAnsi" w:hAnsiTheme="minorHAnsi" w:cstheme="minorHAnsi"/>
          <w:highlight w:val="green"/>
          <w:u w:val="single"/>
        </w:rPr>
        <w:t xml:space="preserve"> </w:t>
      </w:r>
      <w:r w:rsidRPr="00AF4CA4">
        <w:rPr>
          <w:rStyle w:val="StyleUnderline"/>
          <w:rFonts w:asciiTheme="minorHAnsi" w:hAnsiTheme="minorHAnsi" w:cstheme="minorHAnsi"/>
        </w:rPr>
        <w:t>employers’</w:t>
      </w:r>
      <w:r w:rsidRPr="00AF4CA4">
        <w:rPr>
          <w:rFonts w:asciiTheme="minorHAnsi" w:hAnsiTheme="minorHAnsi" w:cstheme="minorHAnsi"/>
          <w:u w:val="single"/>
        </w:rPr>
        <w:t xml:space="preserve"> </w:t>
      </w:r>
      <w:r w:rsidRPr="00404731">
        <w:rPr>
          <w:rStyle w:val="StyleUnderline"/>
          <w:rFonts w:asciiTheme="minorHAnsi" w:hAnsiTheme="minorHAnsi" w:cstheme="minorHAnsi"/>
          <w:highlight w:val="green"/>
        </w:rPr>
        <w:t>bigoted</w:t>
      </w:r>
      <w:r w:rsidRPr="00AF4CA4">
        <w:rPr>
          <w:rStyle w:val="StyleUnderline"/>
          <w:rFonts w:asciiTheme="minorHAnsi" w:hAnsiTheme="minorHAnsi" w:cstheme="minorHAnsi"/>
        </w:rPr>
        <w:t xml:space="preserve"> lack of respect or </w:t>
      </w:r>
      <w:r w:rsidRPr="00404731">
        <w:rPr>
          <w:rStyle w:val="StyleUnderline"/>
          <w:rFonts w:asciiTheme="minorHAnsi" w:hAnsiTheme="minorHAnsi" w:cstheme="minorHAnsi"/>
          <w:highlight w:val="green"/>
        </w:rPr>
        <w:t xml:space="preserve">failure to hear </w:t>
      </w:r>
      <w:r w:rsidRPr="00AF4CA4">
        <w:rPr>
          <w:rStyle w:val="StyleUnderline"/>
          <w:rFonts w:asciiTheme="minorHAnsi" w:hAnsiTheme="minorHAnsi" w:cstheme="minorHAnsi"/>
        </w:rPr>
        <w:t xml:space="preserve">the </w:t>
      </w:r>
      <w:r w:rsidRPr="00404731">
        <w:rPr>
          <w:rStyle w:val="StyleUnderline"/>
          <w:rFonts w:asciiTheme="minorHAnsi" w:hAnsiTheme="minorHAnsi" w:cstheme="minorHAnsi"/>
          <w:highlight w:val="green"/>
        </w:rPr>
        <w:t xml:space="preserve">voices </w:t>
      </w:r>
      <w:r w:rsidRPr="00AF4CA4">
        <w:rPr>
          <w:rFonts w:asciiTheme="minorHAnsi" w:hAnsiTheme="minorHAnsi" w:cstheme="minorHAnsi"/>
          <w:sz w:val="14"/>
        </w:rPr>
        <w:t xml:space="preserve">of the domestic servants, or even benighted refusal to recognize their equal humanity. </w:t>
      </w:r>
      <w:r w:rsidRPr="00404731">
        <w:rPr>
          <w:rStyle w:val="StyleUnderline"/>
          <w:rFonts w:asciiTheme="minorHAnsi" w:hAnsiTheme="minorHAnsi" w:cstheme="minorHAnsi"/>
          <w:highlight w:val="green"/>
        </w:rPr>
        <w:t xml:space="preserve">It was </w:t>
      </w:r>
      <w:r w:rsidRPr="00AF4CA4">
        <w:rPr>
          <w:rStyle w:val="StyleUnderline"/>
          <w:rFonts w:asciiTheme="minorHAnsi" w:hAnsiTheme="minorHAnsi" w:cstheme="minorHAnsi"/>
        </w:rPr>
        <w:t xml:space="preserve">that </w:t>
      </w:r>
      <w:r w:rsidRPr="00404731">
        <w:rPr>
          <w:rStyle w:val="StyleUnderline"/>
          <w:rFonts w:asciiTheme="minorHAnsi" w:hAnsiTheme="minorHAnsi" w:cstheme="minorHAnsi"/>
          <w:highlight w:val="green"/>
        </w:rPr>
        <w:t xml:space="preserve">the labor relation </w:t>
      </w:r>
      <w:r w:rsidRPr="00AF4CA4">
        <w:rPr>
          <w:rStyle w:val="StyleUnderline"/>
          <w:rFonts w:asciiTheme="minorHAnsi" w:hAnsiTheme="minorHAnsi" w:cstheme="minorHAnsi"/>
        </w:rPr>
        <w:t>was structured within</w:t>
      </w:r>
      <w:r w:rsidRPr="00AF4CA4">
        <w:rPr>
          <w:rFonts w:asciiTheme="minorHAnsi" w:hAnsiTheme="minorHAnsi" w:cstheme="minorHAnsi"/>
          <w:u w:val="single"/>
        </w:rPr>
        <w:t xml:space="preserve"> and sustained by </w:t>
      </w:r>
      <w:r w:rsidRPr="00AF4CA4">
        <w:rPr>
          <w:rStyle w:val="StyleUnderline"/>
          <w:rFonts w:asciiTheme="minorHAnsi" w:hAnsiTheme="minorHAnsi" w:cstheme="minorHAnsi"/>
        </w:rPr>
        <w:t xml:space="preserve">a political and institutional order </w:t>
      </w:r>
      <w:r w:rsidRPr="00404731">
        <w:rPr>
          <w:rStyle w:val="StyleUnderline"/>
          <w:rFonts w:asciiTheme="minorHAnsi" w:hAnsiTheme="minorHAnsi" w:cstheme="minorHAnsi"/>
          <w:highlight w:val="green"/>
        </w:rPr>
        <w:t xml:space="preserve">that </w:t>
      </w:r>
      <w:r w:rsidRPr="00AF4CA4">
        <w:rPr>
          <w:rStyle w:val="StyleUnderline"/>
          <w:rFonts w:asciiTheme="minorHAnsi" w:hAnsiTheme="minorHAnsi" w:cstheme="minorHAnsi"/>
        </w:rPr>
        <w:t xml:space="preserve">severely </w:t>
      </w:r>
      <w:r w:rsidRPr="00404731">
        <w:rPr>
          <w:rStyle w:val="StyleUnderline"/>
          <w:rFonts w:asciiTheme="minorHAnsi" w:hAnsiTheme="minorHAnsi" w:cstheme="minorHAnsi"/>
          <w:highlight w:val="green"/>
        </w:rPr>
        <w:t>impinged on</w:t>
      </w:r>
      <w:r w:rsidRPr="00AF4CA4">
        <w:rPr>
          <w:rFonts w:asciiTheme="minorHAnsi" w:hAnsiTheme="minorHAnsi" w:cstheme="minorHAnsi"/>
          <w:u w:val="single"/>
        </w:rPr>
        <w:t>,</w:t>
      </w:r>
      <w:r w:rsidRPr="00AF4CA4">
        <w:rPr>
          <w:rFonts w:asciiTheme="minorHAnsi" w:hAnsiTheme="minorHAnsi" w:cstheme="minorHAnsi"/>
          <w:sz w:val="14"/>
        </w:rPr>
        <w:t xml:space="preserve"> when it didn’t altogether deny</w:t>
      </w:r>
      <w:r w:rsidRPr="00AF4CA4">
        <w:rPr>
          <w:rFonts w:asciiTheme="minorHAnsi" w:hAnsiTheme="minorHAnsi" w:cstheme="minorHAnsi"/>
          <w:u w:val="single"/>
        </w:rPr>
        <w:t xml:space="preserve">, </w:t>
      </w:r>
      <w:r w:rsidRPr="00AF4CA4">
        <w:rPr>
          <w:rStyle w:val="StyleUnderline"/>
          <w:rFonts w:asciiTheme="minorHAnsi" w:hAnsiTheme="minorHAnsi" w:cstheme="minorHAnsi"/>
        </w:rPr>
        <w:t>black</w:t>
      </w:r>
      <w:r w:rsidRPr="00AF4CA4">
        <w:rPr>
          <w:rFonts w:asciiTheme="minorHAnsi" w:hAnsiTheme="minorHAnsi" w:cstheme="minorHAnsi"/>
          <w:u w:val="single"/>
        </w:rPr>
        <w:t xml:space="preserve"> citizens’ </w:t>
      </w:r>
      <w:r w:rsidRPr="00AF4CA4">
        <w:rPr>
          <w:rStyle w:val="StyleUnderline"/>
          <w:rFonts w:asciiTheme="minorHAnsi" w:hAnsiTheme="minorHAnsi" w:cstheme="minorHAnsi"/>
        </w:rPr>
        <w:t xml:space="preserve">avenues for </w:t>
      </w:r>
      <w:r w:rsidRPr="00404731">
        <w:rPr>
          <w:rStyle w:val="StyleUnderline"/>
          <w:rFonts w:asciiTheme="minorHAnsi" w:hAnsiTheme="minorHAnsi" w:cstheme="minorHAnsi"/>
          <w:highlight w:val="green"/>
        </w:rPr>
        <w:t>pursuit of grievances and standing before the law</w:t>
      </w:r>
      <w:r w:rsidRPr="00404731">
        <w:rPr>
          <w:rFonts w:asciiTheme="minorHAnsi" w:hAnsiTheme="minorHAnsi" w:cstheme="minorHAnsi"/>
          <w:highlight w:val="green"/>
          <w:u w:val="single"/>
        </w:rPr>
        <w:t xml:space="preserve">. The </w:t>
      </w:r>
      <w:r w:rsidRPr="00AF4CA4">
        <w:rPr>
          <w:rFonts w:asciiTheme="minorHAnsi" w:hAnsiTheme="minorHAnsi" w:cstheme="minorHAnsi"/>
          <w:u w:val="single"/>
        </w:rPr>
        <w:t xml:space="preserve">crucial </w:t>
      </w:r>
      <w:r w:rsidRPr="00404731">
        <w:rPr>
          <w:rFonts w:asciiTheme="minorHAnsi" w:hAnsiTheme="minorHAnsi" w:cstheme="minorHAnsi"/>
          <w:highlight w:val="green"/>
          <w:u w:val="single"/>
        </w:rPr>
        <w:t xml:space="preserve">lynchpin </w:t>
      </w:r>
      <w:r w:rsidRPr="00AF4CA4">
        <w:rPr>
          <w:rFonts w:asciiTheme="minorHAnsi" w:hAnsiTheme="minorHAnsi" w:cstheme="minorHAnsi"/>
          <w:sz w:val="14"/>
        </w:rPr>
        <w:t>of that order</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was neither myopia nor malevolence; it was suppression of </w:t>
      </w:r>
      <w:r w:rsidRPr="00AF4CA4">
        <w:rPr>
          <w:rFonts w:asciiTheme="minorHAnsi" w:hAnsiTheme="minorHAnsi" w:cstheme="minorHAnsi"/>
          <w:u w:val="single"/>
        </w:rPr>
        <w:t xml:space="preserve">black </w:t>
      </w:r>
      <w:r w:rsidRPr="00AF4CA4">
        <w:rPr>
          <w:rFonts w:asciiTheme="minorHAnsi" w:hAnsiTheme="minorHAnsi" w:cstheme="minorHAnsi"/>
          <w:sz w:val="14"/>
        </w:rPr>
        <w:t>citizens’ capacities for direct participation in civic and</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political life, with </w:t>
      </w:r>
      <w:r w:rsidRPr="00AF4CA4">
        <w:rPr>
          <w:rFonts w:asciiTheme="minorHAnsi" w:hAnsiTheme="minorHAnsi" w:cstheme="minorHAnsi"/>
          <w:u w:val="single"/>
        </w:rPr>
        <w:t xml:space="preserve">racial </w:t>
      </w:r>
      <w:r w:rsidRPr="00404731">
        <w:rPr>
          <w:rFonts w:asciiTheme="minorHAnsi" w:hAnsiTheme="minorHAnsi" w:cstheme="minorHAnsi"/>
          <w:highlight w:val="green"/>
          <w:u w:val="single"/>
        </w:rPr>
        <w:t xml:space="preserve">disfranchisement </w:t>
      </w:r>
      <w:r w:rsidRPr="00AF4CA4">
        <w:rPr>
          <w:rFonts w:asciiTheme="minorHAnsi" w:hAnsiTheme="minorHAnsi" w:cstheme="minorHAnsi"/>
          <w:u w:val="single"/>
        </w:rPr>
        <w:t xml:space="preserve">and the constant threat of terror </w:t>
      </w:r>
      <w:r w:rsidRPr="00AF4CA4">
        <w:rPr>
          <w:rFonts w:asciiTheme="minorHAnsi" w:hAnsiTheme="minorHAnsi" w:cstheme="minorHAnsi"/>
          <w:sz w:val="14"/>
        </w:rPr>
        <w:t>intrinsic to substantive denial of equal protection and due process before the law</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as its </w:t>
      </w:r>
      <w:r w:rsidRPr="00AF4CA4">
        <w:rPr>
          <w:rFonts w:asciiTheme="minorHAnsi" w:hAnsiTheme="minorHAnsi" w:cstheme="minorHAnsi"/>
          <w:u w:val="single"/>
        </w:rPr>
        <w:t xml:space="preserve">principal </w:t>
      </w:r>
      <w:r w:rsidRPr="00404731">
        <w:rPr>
          <w:rFonts w:asciiTheme="minorHAnsi" w:hAnsiTheme="minorHAnsi" w:cstheme="minorHAnsi"/>
          <w:highlight w:val="green"/>
          <w:u w:val="single"/>
        </w:rPr>
        <w:t>mechanisms</w:t>
      </w:r>
      <w:r w:rsidRPr="00AF4CA4">
        <w:rPr>
          <w:rFonts w:asciiTheme="minorHAnsi" w:hAnsiTheme="minorHAnsi" w:cstheme="minorHAnsi"/>
          <w:sz w:val="14"/>
        </w:rPr>
        <w:t xml:space="preserve">. </w:t>
      </w:r>
      <w:r w:rsidRPr="00AF4CA4">
        <w:rPr>
          <w:rFonts w:asciiTheme="minorHAnsi" w:hAnsiTheme="minorHAnsi" w:cstheme="minorHAnsi"/>
          <w:u w:val="single"/>
        </w:rPr>
        <w:t xml:space="preserve">And the point of the regime wasn’t racial hatred or enforced disregard; </w:t>
      </w:r>
      <w:r w:rsidRPr="00404731">
        <w:rPr>
          <w:rFonts w:asciiTheme="minorHAnsi" w:hAnsiTheme="minorHAnsi" w:cstheme="minorHAnsi"/>
          <w:highlight w:val="green"/>
          <w:u w:val="single"/>
        </w:rPr>
        <w:t xml:space="preserve">its roots lay in the </w:t>
      </w:r>
      <w:r w:rsidRPr="00404731">
        <w:rPr>
          <w:rFonts w:asciiTheme="minorHAnsi" w:hAnsiTheme="minorHAnsi" w:cstheme="minorHAnsi"/>
          <w:b/>
          <w:highlight w:val="green"/>
          <w:u w:val="single"/>
        </w:rPr>
        <w:t>much more prosaic concern</w:t>
      </w:r>
      <w:r w:rsidRPr="00404731">
        <w:rPr>
          <w:rFonts w:asciiTheme="minorHAnsi" w:hAnsiTheme="minorHAnsi" w:cstheme="minorHAnsi"/>
          <w:highlight w:val="green"/>
          <w:u w:val="single"/>
        </w:rPr>
        <w:t xml:space="preserve"> of </w:t>
      </w:r>
      <w:r w:rsidRPr="00AF4CA4">
        <w:rPr>
          <w:rFonts w:asciiTheme="minorHAnsi" w:hAnsiTheme="minorHAnsi" w:cstheme="minorHAnsi"/>
          <w:u w:val="single"/>
        </w:rPr>
        <w:t xml:space="preserve">dominant </w:t>
      </w:r>
      <w:r w:rsidRPr="00404731">
        <w:rPr>
          <w:rFonts w:asciiTheme="minorHAnsi" w:hAnsiTheme="minorHAnsi" w:cstheme="minorHAnsi"/>
          <w:highlight w:val="green"/>
          <w:u w:val="single"/>
        </w:rPr>
        <w:t xml:space="preserve">elites to maintain </w:t>
      </w:r>
      <w:r w:rsidRPr="00AF4CA4">
        <w:rPr>
          <w:rFonts w:asciiTheme="minorHAnsi" w:hAnsiTheme="minorHAnsi" w:cstheme="minorHAnsi"/>
          <w:u w:val="single"/>
        </w:rPr>
        <w:t xml:space="preserve">their political and </w:t>
      </w:r>
      <w:r w:rsidRPr="00404731">
        <w:rPr>
          <w:rFonts w:asciiTheme="minorHAnsi" w:hAnsiTheme="minorHAnsi" w:cstheme="minorHAnsi"/>
          <w:highlight w:val="green"/>
          <w:u w:val="single"/>
        </w:rPr>
        <w:t>economic heg</w:t>
      </w:r>
      <w:r w:rsidRPr="00AF4CA4">
        <w:rPr>
          <w:rFonts w:asciiTheme="minorHAnsi" w:hAnsiTheme="minorHAnsi" w:cstheme="minorHAnsi"/>
          <w:u w:val="single"/>
        </w:rPr>
        <w:t xml:space="preserve">emony </w:t>
      </w:r>
      <w:r w:rsidRPr="00404731">
        <w:rPr>
          <w:rFonts w:asciiTheme="minorHAnsi" w:hAnsiTheme="minorHAnsi" w:cstheme="minorHAnsi"/>
          <w:highlight w:val="green"/>
          <w:u w:val="single"/>
        </w:rPr>
        <w:t xml:space="preserve">by suppressing </w:t>
      </w:r>
      <w:r w:rsidRPr="00AF4CA4">
        <w:rPr>
          <w:rFonts w:asciiTheme="minorHAnsi" w:hAnsiTheme="minorHAnsi" w:cstheme="minorHAnsi"/>
          <w:u w:val="single"/>
        </w:rPr>
        <w:t xml:space="preserve">potential </w:t>
      </w:r>
      <w:r w:rsidRPr="00404731">
        <w:rPr>
          <w:rFonts w:asciiTheme="minorHAnsi" w:hAnsiTheme="minorHAnsi" w:cstheme="minorHAnsi"/>
          <w:highlight w:val="green"/>
          <w:u w:val="single"/>
        </w:rPr>
        <w:t>opposition</w:t>
      </w:r>
      <w:r w:rsidRPr="00AF4CA4">
        <w:rPr>
          <w:rFonts w:asciiTheme="minorHAnsi" w:hAnsiTheme="minorHAnsi" w:cstheme="minorHAnsi"/>
          <w:u w:val="single"/>
        </w:rPr>
        <w:t xml:space="preserve"> and in </w:t>
      </w:r>
      <w:r w:rsidRPr="00AF4CA4">
        <w:rPr>
          <w:rFonts w:asciiTheme="minorHAnsi" w:hAnsiTheme="minorHAnsi" w:cstheme="minorHAnsi"/>
          <w:sz w:val="14"/>
        </w:rPr>
        <w:t>the linked ideal of maintaining access to</w:t>
      </w:r>
      <w:r w:rsidRPr="00AF4CA4">
        <w:rPr>
          <w:rFonts w:asciiTheme="minorHAnsi" w:hAnsiTheme="minorHAnsi" w:cstheme="minorHAnsi"/>
          <w:u w:val="single"/>
        </w:rPr>
        <w:t xml:space="preserve"> a labor force with no options but to accept employment on whatever terms employers offered.</w:t>
      </w:r>
      <w:r w:rsidRPr="00AF4CA4">
        <w:rPr>
          <w:rFonts w:asciiTheme="minorHAnsi" w:hAnsiTheme="minorHAnsi" w:cstheme="minorHAnsi"/>
          <w:sz w:val="14"/>
        </w:rPr>
        <w:t xml:space="preserve"> (Those who liked </w:t>
      </w:r>
      <w:r w:rsidRPr="00AF4CA4">
        <w:rPr>
          <w:rFonts w:asciiTheme="minorHAnsi" w:hAnsiTheme="minorHAnsi" w:cstheme="minorHAnsi"/>
          <w:i/>
          <w:sz w:val="14"/>
        </w:rPr>
        <w:t>The Help</w:t>
      </w:r>
      <w:r w:rsidRPr="00AF4CA4">
        <w:rPr>
          <w:rFonts w:asciiTheme="minorHAnsi" w:hAnsiTheme="minorHAnsi" w:cstheme="minorHAnsi"/>
          <w:sz w:val="14"/>
        </w:rPr>
        <w:t xml:space="preserve"> or found it moving should watch </w:t>
      </w:r>
      <w:r w:rsidRPr="00AF4CA4">
        <w:rPr>
          <w:rFonts w:asciiTheme="minorHAnsi" w:hAnsiTheme="minorHAnsi" w:cstheme="minorHAnsi"/>
          <w:i/>
          <w:sz w:val="14"/>
        </w:rPr>
        <w:t>The Long Walk Home</w:t>
      </w:r>
      <w:r w:rsidRPr="00AF4CA4">
        <w:rPr>
          <w:rFonts w:asciiTheme="minorHAnsi" w:hAnsiTheme="minorHAnsi" w:cstheme="minorHAnsi"/>
          <w:sz w:val="14"/>
        </w:rPr>
        <w:t xml:space="preserve">, a 1990 film set in Montgomery, Alabama, around the bus boycott. I suspect that’s the film you thought you were watching when you saw The Help.) </w:t>
      </w:r>
    </w:p>
    <w:p w:rsidR="00FA5640" w:rsidRPr="00AF4CA4" w:rsidRDefault="00FA5640" w:rsidP="00FA5640">
      <w:pPr>
        <w:rPr>
          <w:rFonts w:asciiTheme="minorHAnsi" w:hAnsiTheme="minorHAnsi" w:cstheme="minorHAnsi"/>
          <w:sz w:val="16"/>
        </w:rPr>
      </w:pPr>
      <w:r w:rsidRPr="00AF4CA4">
        <w:rPr>
          <w:rStyle w:val="StyleUnderline"/>
          <w:rFonts w:asciiTheme="minorHAnsi" w:hAnsiTheme="minorHAnsi" w:cstheme="minorHAnsi"/>
          <w:i/>
        </w:rPr>
        <w:t>Django Unchained</w:t>
      </w:r>
      <w:r w:rsidRPr="00AF4CA4">
        <w:rPr>
          <w:rStyle w:val="StyleUnderline"/>
          <w:rFonts w:asciiTheme="minorHAnsi" w:hAnsiTheme="minorHAnsi" w:cstheme="minorHAnsi"/>
        </w:rPr>
        <w:t xml:space="preserve"> trivializes slavery by reducing it to its most</w:t>
      </w:r>
      <w:r w:rsidRPr="00AF4CA4">
        <w:rPr>
          <w:rFonts w:asciiTheme="minorHAnsi" w:hAnsiTheme="minorHAnsi" w:cstheme="minorHAnsi"/>
          <w:u w:val="single"/>
        </w:rPr>
        <w:t xml:space="preserve"> barbaric and </w:t>
      </w:r>
      <w:r w:rsidRPr="00AF4CA4">
        <w:rPr>
          <w:rStyle w:val="StyleUnderline"/>
          <w:rFonts w:asciiTheme="minorHAnsi" w:hAnsiTheme="minorHAnsi" w:cstheme="minorHAnsi"/>
        </w:rPr>
        <w:t>lurid excesses. Slavery</w:t>
      </w:r>
      <w:r w:rsidRPr="00AF4CA4">
        <w:rPr>
          <w:rFonts w:asciiTheme="minorHAnsi" w:hAnsiTheme="minorHAnsi" w:cstheme="minorHAnsi"/>
          <w:sz w:val="16"/>
        </w:rPr>
        <w:t xml:space="preserve"> also </w:t>
      </w:r>
      <w:r w:rsidRPr="00AF4CA4">
        <w:rPr>
          <w:rStyle w:val="StyleUnderline"/>
          <w:rFonts w:asciiTheme="minorHAnsi" w:hAnsiTheme="minorHAnsi" w:cstheme="minorHAnsi"/>
        </w:rPr>
        <w:t>was fundamentally a labor relation. It was a form of forced labor regulated</w:t>
      </w:r>
      <w:r w:rsidRPr="00AF4CA4">
        <w:rPr>
          <w:rFonts w:asciiTheme="minorHAnsi" w:hAnsiTheme="minorHAnsi" w:cstheme="minorHAnsi"/>
          <w:sz w:val="16"/>
        </w:rPr>
        <w:t>—systematized, enforced and sustained—</w:t>
      </w:r>
      <w:r w:rsidRPr="00AF4CA4">
        <w:rPr>
          <w:rStyle w:val="StyleUnderline"/>
          <w:rFonts w:asciiTheme="minorHAnsi" w:hAnsiTheme="minorHAnsi" w:cstheme="minorHAnsi"/>
        </w:rPr>
        <w:t>through a political</w:t>
      </w:r>
      <w:r w:rsidRPr="00AF4CA4">
        <w:rPr>
          <w:rFonts w:asciiTheme="minorHAnsi" w:hAnsiTheme="minorHAnsi" w:cstheme="minorHAnsi"/>
          <w:u w:val="single"/>
        </w:rPr>
        <w:t xml:space="preserve"> and institutional </w:t>
      </w:r>
      <w:r w:rsidRPr="00AF4CA4">
        <w:rPr>
          <w:rStyle w:val="StyleUnderline"/>
          <w:rFonts w:asciiTheme="minorHAnsi" w:hAnsiTheme="minorHAnsi" w:cstheme="minorHAnsi"/>
        </w:rPr>
        <w:t>order that specified it as a civil relationship</w:t>
      </w:r>
      <w:r w:rsidRPr="00AF4CA4">
        <w:rPr>
          <w:rFonts w:asciiTheme="minorHAnsi" w:hAnsiTheme="minorHAnsi" w:cstheme="minorHAnsi"/>
          <w:u w:val="single"/>
        </w:rPr>
        <w:t xml:space="preserve"> granting owners absolute control</w:t>
      </w:r>
      <w:r w:rsidRPr="00AF4CA4">
        <w:rPr>
          <w:rFonts w:asciiTheme="minorHAnsi" w:hAnsiTheme="minorHAnsi" w:cstheme="minorHAnsi"/>
          <w:sz w:val="16"/>
        </w:rPr>
        <w:t xml:space="preserve"> over the life, liberty, and fortunes of others defined as eligible for enslavement, including most of all control of the conditions of their labor and appropriation of its product. </w:t>
      </w:r>
      <w:r w:rsidRPr="00AF4CA4">
        <w:rPr>
          <w:rStyle w:val="StyleUnderline"/>
          <w:rFonts w:asciiTheme="minorHAnsi" w:hAnsiTheme="minorHAnsi" w:cstheme="minorHAnsi"/>
        </w:rPr>
        <w:t>Historian</w:t>
      </w:r>
      <w:r w:rsidRPr="00AF4CA4">
        <w:rPr>
          <w:rFonts w:asciiTheme="minorHAnsi" w:hAnsiTheme="minorHAnsi" w:cstheme="minorHAnsi"/>
          <w:sz w:val="16"/>
        </w:rPr>
        <w:t xml:space="preserve"> Kenneth M. </w:t>
      </w:r>
      <w:proofErr w:type="spellStart"/>
      <w:r w:rsidRPr="00404731">
        <w:rPr>
          <w:rFonts w:asciiTheme="minorHAnsi" w:hAnsiTheme="minorHAnsi" w:cstheme="minorHAnsi"/>
          <w:highlight w:val="green"/>
          <w:u w:val="single"/>
        </w:rPr>
        <w:t>Stampp</w:t>
      </w:r>
      <w:proofErr w:type="spellEnd"/>
      <w:r w:rsidRPr="00404731">
        <w:rPr>
          <w:rFonts w:asciiTheme="minorHAnsi" w:hAnsiTheme="minorHAnsi" w:cstheme="minorHAnsi"/>
          <w:highlight w:val="green"/>
          <w:u w:val="single"/>
        </w:rPr>
        <w:t xml:space="preserve"> quotes a slaveholder’s </w:t>
      </w:r>
      <w:r w:rsidRPr="00AF4CA4">
        <w:rPr>
          <w:rFonts w:asciiTheme="minorHAnsi" w:hAnsiTheme="minorHAnsi" w:cstheme="minorHAnsi"/>
          <w:u w:val="single"/>
        </w:rPr>
        <w:t xml:space="preserve">succinct </w:t>
      </w:r>
      <w:r w:rsidRPr="00404731">
        <w:rPr>
          <w:rFonts w:asciiTheme="minorHAnsi" w:hAnsiTheme="minorHAnsi" w:cstheme="minorHAnsi"/>
          <w:highlight w:val="green"/>
          <w:u w:val="single"/>
        </w:rPr>
        <w:t xml:space="preserve">explanation: </w:t>
      </w:r>
      <w:r w:rsidRPr="00AF4CA4">
        <w:rPr>
          <w:rFonts w:asciiTheme="minorHAnsi" w:hAnsiTheme="minorHAnsi" w:cstheme="minorHAnsi"/>
          <w:u w:val="single"/>
        </w:rPr>
        <w:t>“‘For what purpose does the master hold the servant</w:t>
      </w:r>
      <w:r w:rsidRPr="00AF4CA4">
        <w:rPr>
          <w:rFonts w:asciiTheme="minorHAnsi" w:hAnsiTheme="minorHAnsi" w:cstheme="minorHAnsi"/>
          <w:sz w:val="16"/>
        </w:rPr>
        <w:t xml:space="preserve">?’ asked an ante-bellum Southerner. </w:t>
      </w:r>
      <w:r w:rsidRPr="00AF4CA4">
        <w:rPr>
          <w:rFonts w:asciiTheme="minorHAnsi" w:hAnsiTheme="minorHAnsi" w:cstheme="minorHAnsi"/>
          <w:u w:val="single"/>
        </w:rPr>
        <w:t>‘</w:t>
      </w:r>
      <w:r w:rsidRPr="00404731">
        <w:rPr>
          <w:rFonts w:asciiTheme="minorHAnsi" w:hAnsiTheme="minorHAnsi" w:cstheme="minorHAnsi"/>
          <w:highlight w:val="green"/>
          <w:u w:val="single"/>
        </w:rPr>
        <w:t>Is it not that by his labor, he</w:t>
      </w:r>
      <w:r w:rsidRPr="00AF4CA4">
        <w:rPr>
          <w:rFonts w:asciiTheme="minorHAnsi" w:hAnsiTheme="minorHAnsi" w:cstheme="minorHAnsi"/>
          <w:u w:val="single"/>
        </w:rPr>
        <w:t xml:space="preserve">, the master, </w:t>
      </w:r>
      <w:r w:rsidRPr="00404731">
        <w:rPr>
          <w:rFonts w:asciiTheme="minorHAnsi" w:hAnsiTheme="minorHAnsi" w:cstheme="minorHAnsi"/>
          <w:highlight w:val="green"/>
          <w:u w:val="single"/>
        </w:rPr>
        <w:t>may accumulate wealth?’”</w:t>
      </w:r>
      <w:r w:rsidRPr="00AF4CA4">
        <w:rPr>
          <w:rFonts w:asciiTheme="minorHAnsi" w:hAnsiTheme="minorHAnsi" w:cstheme="minorHAnsi"/>
          <w:u w:val="single"/>
        </w:rPr>
        <w:t>1</w:t>
      </w:r>
      <w:r w:rsidRPr="00AF4CA4">
        <w:rPr>
          <w:rFonts w:asciiTheme="minorHAnsi" w:hAnsiTheme="minorHAnsi" w:cstheme="minorHAnsi"/>
          <w:sz w:val="16"/>
        </w:rPr>
        <w:t xml:space="preserve"> </w:t>
      </w:r>
    </w:p>
    <w:p w:rsidR="00FA5640" w:rsidRPr="00AF4CA4" w:rsidRDefault="00FA5640" w:rsidP="00FA5640">
      <w:pPr>
        <w:rPr>
          <w:rFonts w:asciiTheme="minorHAnsi" w:hAnsiTheme="minorHAnsi" w:cstheme="minorHAnsi"/>
          <w:sz w:val="14"/>
        </w:rPr>
      </w:pPr>
      <w:r w:rsidRPr="00404731">
        <w:rPr>
          <w:rStyle w:val="StyleUnderline"/>
          <w:rFonts w:asciiTheme="minorHAnsi" w:hAnsiTheme="minorHAnsi" w:cstheme="minorHAnsi"/>
          <w:highlight w:val="green"/>
        </w:rPr>
        <w:t>That</w:t>
      </w:r>
      <w:r w:rsidRPr="00AF4CA4">
        <w:rPr>
          <w:rFonts w:asciiTheme="minorHAnsi" w:hAnsiTheme="minorHAnsi" w:cstheme="minorHAnsi"/>
          <w:sz w:val="14"/>
        </w:rPr>
        <w:t xml:space="preserve"> absolute control</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permitted </w:t>
      </w:r>
      <w:r w:rsidRPr="00AF4CA4">
        <w:rPr>
          <w:rFonts w:asciiTheme="minorHAnsi" w:hAnsiTheme="minorHAnsi" w:cstheme="minorHAnsi"/>
          <w:u w:val="single"/>
        </w:rPr>
        <w:t>horrible</w:t>
      </w:r>
      <w:r w:rsidRPr="00AF4CA4">
        <w:rPr>
          <w:rFonts w:asciiTheme="minorHAnsi" w:hAnsiTheme="minorHAnsi" w:cstheme="minorHAnsi"/>
          <w:sz w:val="14"/>
        </w:rPr>
        <w:t xml:space="preserve">, unthinkable </w:t>
      </w:r>
      <w:r w:rsidRPr="00404731">
        <w:rPr>
          <w:rStyle w:val="StyleUnderline"/>
          <w:rFonts w:asciiTheme="minorHAnsi" w:hAnsiTheme="minorHAnsi" w:cstheme="minorHAnsi"/>
          <w:highlight w:val="green"/>
        </w:rPr>
        <w:t xml:space="preserve">brutality, </w:t>
      </w:r>
      <w:r w:rsidRPr="00AF4CA4">
        <w:rPr>
          <w:rStyle w:val="StyleUnderline"/>
          <w:rFonts w:asciiTheme="minorHAnsi" w:hAnsiTheme="minorHAnsi" w:cstheme="minorHAnsi"/>
        </w:rPr>
        <w:t>to be sure,</w:t>
      </w:r>
      <w:r w:rsidRPr="00AF4CA4">
        <w:rPr>
          <w:rFonts w:asciiTheme="minorHAnsi" w:hAnsiTheme="minorHAnsi" w:cstheme="minorHAnsi"/>
          <w:sz w:val="14"/>
        </w:rPr>
        <w:t xml:space="preserve"> </w:t>
      </w:r>
      <w:r w:rsidRPr="00404731">
        <w:rPr>
          <w:rFonts w:asciiTheme="minorHAnsi" w:hAnsiTheme="minorHAnsi" w:cstheme="minorHAnsi"/>
          <w:b/>
          <w:highlight w:val="green"/>
          <w:u w:val="single"/>
        </w:rPr>
        <w:t xml:space="preserve">but </w:t>
      </w:r>
      <w:r w:rsidRPr="00AF4CA4">
        <w:rPr>
          <w:rFonts w:asciiTheme="minorHAnsi" w:hAnsiTheme="minorHAnsi" w:cstheme="minorHAnsi"/>
          <w:b/>
          <w:u w:val="single"/>
        </w:rPr>
        <w:t xml:space="preserve">perpetrating </w:t>
      </w:r>
      <w:r w:rsidRPr="00404731">
        <w:rPr>
          <w:rFonts w:asciiTheme="minorHAnsi" w:hAnsiTheme="minorHAnsi" w:cstheme="minorHAnsi"/>
          <w:b/>
          <w:highlight w:val="green"/>
          <w:u w:val="single"/>
        </w:rPr>
        <w:t>such</w:t>
      </w:r>
      <w:r w:rsidRPr="00AF4CA4">
        <w:rPr>
          <w:rFonts w:asciiTheme="minorHAnsi" w:hAnsiTheme="minorHAnsi" w:cstheme="minorHAnsi"/>
          <w:b/>
          <w:u w:val="single"/>
        </w:rPr>
        <w:t xml:space="preserve"> brutality </w:t>
      </w:r>
      <w:r w:rsidRPr="00404731">
        <w:rPr>
          <w:rFonts w:asciiTheme="minorHAnsi" w:hAnsiTheme="minorHAnsi" w:cstheme="minorHAnsi"/>
          <w:b/>
          <w:highlight w:val="green"/>
          <w:u w:val="single"/>
        </w:rPr>
        <w:t>was neither the point of slavery nor its essential injustice</w:t>
      </w:r>
      <w:r w:rsidRPr="00AF4CA4">
        <w:rPr>
          <w:rFonts w:asciiTheme="minorHAnsi" w:hAnsiTheme="minorHAnsi" w:cstheme="minorHAnsi"/>
          <w:sz w:val="14"/>
        </w:rPr>
        <w:t>. The master-slave relationship could, and did, exist without brutality, and certainly without sadism and sexual degradation. In Tarantino’s depiction, however, it is not clear that slavery shorn of its extremes of brutality would be objectionable.</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It does not diminish </w:t>
      </w:r>
      <w:r w:rsidRPr="00AF4CA4">
        <w:rPr>
          <w:rFonts w:asciiTheme="minorHAnsi" w:hAnsiTheme="minorHAnsi" w:cstheme="minorHAnsi"/>
          <w:u w:val="single"/>
        </w:rPr>
        <w:t xml:space="preserve">the historical </w:t>
      </w:r>
      <w:r w:rsidRPr="00404731">
        <w:rPr>
          <w:rFonts w:asciiTheme="minorHAnsi" w:hAnsiTheme="minorHAnsi" w:cstheme="minorHAnsi"/>
          <w:highlight w:val="green"/>
          <w:u w:val="single"/>
        </w:rPr>
        <w:t>injustice</w:t>
      </w:r>
      <w:r w:rsidRPr="00AF4CA4">
        <w:rPr>
          <w:rFonts w:asciiTheme="minorHAnsi" w:hAnsiTheme="minorHAnsi" w:cstheme="minorHAnsi"/>
          <w:u w:val="single"/>
        </w:rPr>
        <w:t xml:space="preserve"> and horror of slavery </w:t>
      </w:r>
      <w:r w:rsidRPr="00404731">
        <w:rPr>
          <w:rFonts w:asciiTheme="minorHAnsi" w:hAnsiTheme="minorHAnsi" w:cstheme="minorHAnsi"/>
          <w:highlight w:val="green"/>
          <w:u w:val="single"/>
        </w:rPr>
        <w:t xml:space="preserve">to note that it was </w:t>
      </w:r>
      <w:r w:rsidRPr="00404731">
        <w:rPr>
          <w:rFonts w:asciiTheme="minorHAnsi" w:hAnsiTheme="minorHAnsi" w:cstheme="minorHAnsi"/>
          <w:b/>
          <w:highlight w:val="green"/>
          <w:u w:val="single"/>
        </w:rPr>
        <w:t xml:space="preserve">not </w:t>
      </w:r>
      <w:r w:rsidRPr="00AF4CA4">
        <w:rPr>
          <w:rFonts w:asciiTheme="minorHAnsi" w:hAnsiTheme="minorHAnsi" w:cstheme="minorHAnsi"/>
          <w:b/>
          <w:u w:val="single"/>
        </w:rPr>
        <w:t xml:space="preserve">the product of </w:t>
      </w:r>
      <w:r w:rsidRPr="00404731">
        <w:rPr>
          <w:rFonts w:asciiTheme="minorHAnsi" w:hAnsiTheme="minorHAnsi" w:cstheme="minorHAnsi"/>
          <w:b/>
          <w:i/>
          <w:highlight w:val="green"/>
          <w:u w:val="single"/>
        </w:rPr>
        <w:t>sui generis</w:t>
      </w:r>
      <w:r w:rsidRPr="00AF4CA4">
        <w:rPr>
          <w:rFonts w:asciiTheme="minorHAnsi" w:hAnsiTheme="minorHAnsi" w:cstheme="minorHAnsi"/>
          <w:b/>
          <w:u w:val="single"/>
        </w:rPr>
        <w:t xml:space="preserve">, transcendent </w:t>
      </w:r>
      <w:r w:rsidRPr="00404731">
        <w:rPr>
          <w:rFonts w:asciiTheme="minorHAnsi" w:hAnsiTheme="minorHAnsi" w:cstheme="minorHAnsi"/>
          <w:b/>
          <w:highlight w:val="green"/>
          <w:u w:val="single"/>
        </w:rPr>
        <w:t xml:space="preserve">Evil but a </w:t>
      </w:r>
      <w:r w:rsidRPr="00AF4CA4">
        <w:rPr>
          <w:rFonts w:asciiTheme="minorHAnsi" w:hAnsiTheme="minorHAnsi" w:cstheme="minorHAnsi"/>
          <w:b/>
          <w:u w:val="single"/>
        </w:rPr>
        <w:t xml:space="preserve">terminus on a </w:t>
      </w:r>
      <w:r w:rsidRPr="00404731">
        <w:rPr>
          <w:rFonts w:asciiTheme="minorHAnsi" w:hAnsiTheme="minorHAnsi" w:cstheme="minorHAnsi"/>
          <w:b/>
          <w:highlight w:val="green"/>
          <w:u w:val="single"/>
        </w:rPr>
        <w:t>continuum of bound labor</w:t>
      </w:r>
      <w:r w:rsidRPr="00404731">
        <w:rPr>
          <w:rFonts w:asciiTheme="minorHAnsi" w:hAnsiTheme="minorHAnsi" w:cstheme="minorHAnsi"/>
          <w:highlight w:val="green"/>
          <w:u w:val="single"/>
        </w:rPr>
        <w:t xml:space="preserve"> that was more norm than exception </w:t>
      </w:r>
      <w:r w:rsidRPr="00AF4CA4">
        <w:rPr>
          <w:rFonts w:asciiTheme="minorHAnsi" w:hAnsiTheme="minorHAnsi" w:cstheme="minorHAnsi"/>
          <w:sz w:val="14"/>
        </w:rPr>
        <w:t xml:space="preserve">in the Anglo-American world until well into the eighteenth century, if not later. As legal historian Robert </w:t>
      </w:r>
      <w:proofErr w:type="spellStart"/>
      <w:r w:rsidRPr="00AF4CA4">
        <w:rPr>
          <w:rFonts w:asciiTheme="minorHAnsi" w:hAnsiTheme="minorHAnsi" w:cstheme="minorHAnsi"/>
          <w:sz w:val="14"/>
        </w:rPr>
        <w:t>Steinfeld</w:t>
      </w:r>
      <w:proofErr w:type="spellEnd"/>
      <w:r w:rsidRPr="00AF4CA4">
        <w:rPr>
          <w:rFonts w:asciiTheme="minorHAnsi" w:hAnsiTheme="minorHAnsi" w:cstheme="minorHAnsi"/>
          <w:sz w:val="14"/>
        </w:rPr>
        <w:t xml:space="preserve"> points out, </w:t>
      </w:r>
      <w:r w:rsidRPr="00404731">
        <w:rPr>
          <w:rFonts w:asciiTheme="minorHAnsi" w:hAnsiTheme="minorHAnsi" w:cstheme="minorHAnsi"/>
          <w:highlight w:val="green"/>
          <w:u w:val="single"/>
        </w:rPr>
        <w:t xml:space="preserve">it is </w:t>
      </w:r>
      <w:r w:rsidRPr="00AF4CA4">
        <w:rPr>
          <w:rFonts w:asciiTheme="minorHAnsi" w:hAnsiTheme="minorHAnsi" w:cstheme="minorHAnsi"/>
          <w:u w:val="single"/>
        </w:rPr>
        <w:t xml:space="preserve">not so much slavery, but </w:t>
      </w:r>
      <w:r w:rsidRPr="00AF4CA4">
        <w:rPr>
          <w:rFonts w:asciiTheme="minorHAnsi" w:hAnsiTheme="minorHAnsi" w:cstheme="minorHAnsi"/>
          <w:sz w:val="14"/>
        </w:rPr>
        <w:t>the emergence of</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the notion of free labor—</w:t>
      </w:r>
      <w:r w:rsidRPr="00AF4CA4">
        <w:rPr>
          <w:rFonts w:asciiTheme="minorHAnsi" w:hAnsiTheme="minorHAnsi" w:cstheme="minorHAnsi"/>
          <w:u w:val="single"/>
        </w:rPr>
        <w:t xml:space="preserve">as the absolute control of a worker over </w:t>
      </w:r>
      <w:r w:rsidRPr="00AF4CA4">
        <w:rPr>
          <w:rFonts w:asciiTheme="minorHAnsi" w:hAnsiTheme="minorHAnsi" w:cstheme="minorHAnsi"/>
          <w:u w:val="single"/>
        </w:rPr>
        <w:lastRenderedPageBreak/>
        <w:t xml:space="preserve">her person—that is the historical anomaly </w:t>
      </w:r>
      <w:r w:rsidRPr="00404731">
        <w:rPr>
          <w:rFonts w:asciiTheme="minorHAnsi" w:hAnsiTheme="minorHAnsi" w:cstheme="minorHAnsi"/>
          <w:highlight w:val="green"/>
          <w:u w:val="single"/>
        </w:rPr>
        <w:t>that needs to be explained</w:t>
      </w:r>
      <w:r w:rsidRPr="00AF4CA4">
        <w:rPr>
          <w:rFonts w:asciiTheme="minorHAnsi" w:hAnsiTheme="minorHAnsi" w:cstheme="minorHAnsi"/>
          <w:u w:val="single"/>
        </w:rPr>
        <w:t xml:space="preserve">.2 </w:t>
      </w:r>
      <w:r w:rsidRPr="00404731">
        <w:rPr>
          <w:rFonts w:asciiTheme="minorHAnsi" w:hAnsiTheme="minorHAnsi" w:cstheme="minorHAnsi"/>
          <w:i/>
          <w:highlight w:val="green"/>
          <w:u w:val="single"/>
        </w:rPr>
        <w:t xml:space="preserve">Django </w:t>
      </w:r>
      <w:r w:rsidRPr="00AF4CA4">
        <w:rPr>
          <w:rFonts w:asciiTheme="minorHAnsi" w:hAnsiTheme="minorHAnsi" w:cstheme="minorHAnsi"/>
          <w:i/>
          <w:u w:val="single"/>
        </w:rPr>
        <w:t>Unchained</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sanitizes the </w:t>
      </w:r>
      <w:r w:rsidRPr="00AF4CA4">
        <w:rPr>
          <w:rFonts w:asciiTheme="minorHAnsi" w:hAnsiTheme="minorHAnsi" w:cstheme="minorHAnsi"/>
          <w:u w:val="single"/>
        </w:rPr>
        <w:t xml:space="preserve">essential </w:t>
      </w:r>
      <w:r w:rsidRPr="00404731">
        <w:rPr>
          <w:rFonts w:asciiTheme="minorHAnsi" w:hAnsiTheme="minorHAnsi" w:cstheme="minorHAnsi"/>
          <w:highlight w:val="green"/>
          <w:u w:val="single"/>
        </w:rPr>
        <w:t xml:space="preserve">injustice </w:t>
      </w:r>
      <w:r w:rsidRPr="00AF4CA4">
        <w:rPr>
          <w:rFonts w:asciiTheme="minorHAnsi" w:hAnsiTheme="minorHAnsi" w:cstheme="minorHAnsi"/>
          <w:u w:val="single"/>
        </w:rPr>
        <w:t xml:space="preserve">of slavery by not problematizing it and </w:t>
      </w:r>
      <w:r w:rsidRPr="00404731">
        <w:rPr>
          <w:rFonts w:asciiTheme="minorHAnsi" w:hAnsiTheme="minorHAnsi" w:cstheme="minorHAnsi"/>
          <w:highlight w:val="green"/>
          <w:u w:val="single"/>
        </w:rPr>
        <w:t xml:space="preserve">by </w:t>
      </w:r>
      <w:r w:rsidRPr="00404731">
        <w:rPr>
          <w:rFonts w:asciiTheme="minorHAnsi" w:hAnsiTheme="minorHAnsi" w:cstheme="minorHAnsi"/>
          <w:b/>
          <w:highlight w:val="green"/>
          <w:u w:val="single"/>
        </w:rPr>
        <w:t>focusing instead</w:t>
      </w:r>
      <w:r w:rsidRPr="00404731">
        <w:rPr>
          <w:rFonts w:asciiTheme="minorHAnsi" w:hAnsiTheme="minorHAnsi" w:cstheme="minorHAnsi"/>
          <w:highlight w:val="green"/>
          <w:u w:val="single"/>
        </w:rPr>
        <w:t xml:space="preserve"> on the </w:t>
      </w:r>
      <w:r w:rsidRPr="00AF4CA4">
        <w:rPr>
          <w:rFonts w:asciiTheme="minorHAnsi" w:hAnsiTheme="minorHAnsi" w:cstheme="minorHAnsi"/>
          <w:u w:val="single"/>
        </w:rPr>
        <w:t xml:space="preserve">extremes of </w:t>
      </w:r>
      <w:r w:rsidRPr="00404731">
        <w:rPr>
          <w:rFonts w:asciiTheme="minorHAnsi" w:hAnsiTheme="minorHAnsi" w:cstheme="minorHAnsi"/>
          <w:highlight w:val="green"/>
          <w:u w:val="single"/>
        </w:rPr>
        <w:t>brutality</w:t>
      </w:r>
      <w:r w:rsidRPr="00AF4CA4">
        <w:rPr>
          <w:rFonts w:asciiTheme="minorHAnsi" w:hAnsiTheme="minorHAnsi" w:cstheme="minorHAnsi"/>
          <w:u w:val="single"/>
        </w:rPr>
        <w:t xml:space="preserve"> and degradation </w:t>
      </w:r>
      <w:r w:rsidRPr="00404731">
        <w:rPr>
          <w:rFonts w:asciiTheme="minorHAnsi" w:hAnsiTheme="minorHAnsi" w:cstheme="minorHAnsi"/>
          <w:highlight w:val="green"/>
          <w:u w:val="single"/>
        </w:rPr>
        <w:t>it permitted</w:t>
      </w:r>
      <w:r w:rsidRPr="00AF4CA4">
        <w:rPr>
          <w:rFonts w:asciiTheme="minorHAnsi" w:hAnsiTheme="minorHAnsi" w:cstheme="minorHAnsi"/>
          <w:sz w:val="14"/>
        </w:rPr>
        <w:t xml:space="preserve">, to the extent of making some of them up, just as does </w:t>
      </w:r>
      <w:r w:rsidRPr="00AF4CA4">
        <w:rPr>
          <w:rFonts w:asciiTheme="minorHAnsi" w:hAnsiTheme="minorHAnsi" w:cstheme="minorHAnsi"/>
          <w:i/>
          <w:sz w:val="14"/>
        </w:rPr>
        <w:t>The Help</w:t>
      </w:r>
      <w:r w:rsidRPr="00AF4CA4">
        <w:rPr>
          <w:rFonts w:asciiTheme="minorHAnsi" w:hAnsiTheme="minorHAnsi" w:cstheme="minorHAnsi"/>
          <w:sz w:val="14"/>
        </w:rPr>
        <w:t xml:space="preserve"> regarding Jim Crow. </w:t>
      </w:r>
    </w:p>
    <w:p w:rsidR="00FA5640" w:rsidRPr="00AF4CA4" w:rsidRDefault="00FA5640" w:rsidP="00FA5640">
      <w:pPr>
        <w:rPr>
          <w:rFonts w:asciiTheme="minorHAnsi" w:hAnsiTheme="minorHAnsi" w:cstheme="minorHAnsi"/>
          <w:sz w:val="14"/>
        </w:rPr>
      </w:pPr>
      <w:r w:rsidRPr="00AF4CA4">
        <w:rPr>
          <w:rFonts w:asciiTheme="minorHAnsi" w:hAnsiTheme="minorHAnsi" w:cstheme="minorHAnsi"/>
          <w:i/>
          <w:sz w:val="14"/>
        </w:rPr>
        <w:t>The Help</w:t>
      </w:r>
      <w:r w:rsidRPr="00AF4CA4">
        <w:rPr>
          <w:rFonts w:asciiTheme="minorHAnsi" w:hAnsiTheme="minorHAnsi" w:cstheme="minorHAnsi"/>
          <w:sz w:val="14"/>
        </w:rPr>
        <w:t xml:space="preserve"> could not imagine a more honest and complex view of segregationist Mississippi partly because it uses the period ultimately as a prop for human interest cliché, and </w:t>
      </w:r>
      <w:r w:rsidRPr="00AF4CA4">
        <w:rPr>
          <w:rFonts w:asciiTheme="minorHAnsi" w:hAnsiTheme="minorHAnsi" w:cstheme="minorHAnsi"/>
          <w:i/>
          <w:sz w:val="14"/>
        </w:rPr>
        <w:t xml:space="preserve">Django </w:t>
      </w:r>
      <w:proofErr w:type="spellStart"/>
      <w:r w:rsidRPr="00AF4CA4">
        <w:rPr>
          <w:rFonts w:asciiTheme="minorHAnsi" w:hAnsiTheme="minorHAnsi" w:cstheme="minorHAnsi"/>
          <w:i/>
          <w:sz w:val="14"/>
        </w:rPr>
        <w:t>Unchained</w:t>
      </w:r>
      <w:r w:rsidRPr="00AF4CA4">
        <w:rPr>
          <w:rFonts w:asciiTheme="minorHAnsi" w:hAnsiTheme="minorHAnsi" w:cstheme="minorHAnsi"/>
          <w:sz w:val="14"/>
        </w:rPr>
        <w:t>’s</w:t>
      </w:r>
      <w:proofErr w:type="spellEnd"/>
      <w:r w:rsidRPr="00AF4CA4">
        <w:rPr>
          <w:rFonts w:asciiTheme="minorHAnsi" w:hAnsiTheme="minorHAnsi" w:cstheme="minorHAnsi"/>
          <w:sz w:val="14"/>
        </w:rPr>
        <w:t xml:space="preserve"> absurdly ahistorical view of plantation slavery is only backdrop for the merger of spaghetti western and </w:t>
      </w:r>
      <w:proofErr w:type="spellStart"/>
      <w:r w:rsidRPr="00AF4CA4">
        <w:rPr>
          <w:rFonts w:asciiTheme="minorHAnsi" w:hAnsiTheme="minorHAnsi" w:cstheme="minorHAnsi"/>
          <w:sz w:val="14"/>
        </w:rPr>
        <w:t>blaxploitation</w:t>
      </w:r>
      <w:proofErr w:type="spellEnd"/>
      <w:r w:rsidRPr="00AF4CA4">
        <w:rPr>
          <w:rFonts w:asciiTheme="minorHAnsi" w:hAnsiTheme="minorHAnsi" w:cstheme="minorHAnsi"/>
          <w:sz w:val="14"/>
        </w:rPr>
        <w:t xml:space="preserve"> hero movie.  </w:t>
      </w:r>
      <w:r w:rsidRPr="00AF4CA4">
        <w:rPr>
          <w:rStyle w:val="StyleUnderline"/>
          <w:rFonts w:asciiTheme="minorHAnsi" w:hAnsiTheme="minorHAnsi" w:cstheme="minorHAnsi"/>
        </w:rPr>
        <w:t xml:space="preserve">Neither film is really about the period in which it is set. Film critic </w:t>
      </w:r>
      <w:proofErr w:type="spellStart"/>
      <w:r w:rsidRPr="00AF4CA4">
        <w:rPr>
          <w:rStyle w:val="StyleUnderline"/>
          <w:rFonts w:asciiTheme="minorHAnsi" w:hAnsiTheme="minorHAnsi" w:cstheme="minorHAnsi"/>
        </w:rPr>
        <w:t>Manohla</w:t>
      </w:r>
      <w:proofErr w:type="spellEnd"/>
      <w:r w:rsidRPr="00AF4CA4">
        <w:rPr>
          <w:rStyle w:val="StyleUnderline"/>
          <w:rFonts w:asciiTheme="minorHAnsi" w:hAnsiTheme="minorHAnsi" w:cstheme="minorHAnsi"/>
        </w:rPr>
        <w:t xml:space="preserve"> </w:t>
      </w:r>
      <w:proofErr w:type="spellStart"/>
      <w:r w:rsidRPr="00AF4CA4">
        <w:rPr>
          <w:rStyle w:val="StyleUnderline"/>
          <w:rFonts w:asciiTheme="minorHAnsi" w:hAnsiTheme="minorHAnsi" w:cstheme="minorHAnsi"/>
        </w:rPr>
        <w:t>Dargis</w:t>
      </w:r>
      <w:proofErr w:type="spellEnd"/>
      <w:r w:rsidRPr="00AF4CA4">
        <w:rPr>
          <w:rStyle w:val="StyleUnderline"/>
          <w:rFonts w:asciiTheme="minorHAnsi" w:hAnsiTheme="minorHAnsi" w:cstheme="minorHAnsi"/>
        </w:rPr>
        <w:t>, reflecting a decade ago on what she saw as a growing Hollywood penchant for period films, observed that such films are typically “stripped of politics and historical fact</w:t>
      </w:r>
      <w:r w:rsidRPr="00AF4CA4">
        <w:rPr>
          <w:rFonts w:asciiTheme="minorHAnsi" w:hAnsiTheme="minorHAnsi" w:cstheme="minorHAnsi"/>
          <w:sz w:val="14"/>
        </w:rPr>
        <w:t xml:space="preserve">…and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w:t>
      </w:r>
      <w:r w:rsidRPr="00AF4CA4">
        <w:rPr>
          <w:rFonts w:asciiTheme="minorHAnsi" w:hAnsiTheme="minorHAnsi" w:cstheme="minorHAnsi"/>
          <w:i/>
          <w:sz w:val="14"/>
        </w:rPr>
        <w:t>Django</w:t>
      </w:r>
      <w:r w:rsidRPr="00AF4CA4">
        <w:rPr>
          <w:rFonts w:asciiTheme="minorHAnsi" w:hAnsiTheme="minorHAnsi" w:cstheme="minorHAnsi"/>
          <w:sz w:val="14"/>
        </w:rPr>
        <w:t xml:space="preserve"> concern with historically accurate representation of material culture applies only to the costumes and props of the 1970s film genres Tarantino wants to recall.</w:t>
      </w:r>
    </w:p>
    <w:p w:rsidR="00FA5640" w:rsidRPr="00AF4CA4" w:rsidRDefault="00FA5640" w:rsidP="00FA5640">
      <w:pPr>
        <w:rPr>
          <w:rFonts w:asciiTheme="minorHAnsi" w:hAnsiTheme="minorHAnsi" w:cstheme="minorHAnsi"/>
          <w:sz w:val="14"/>
        </w:rPr>
      </w:pPr>
      <w:r w:rsidRPr="00AF4CA4">
        <w:rPr>
          <w:rFonts w:asciiTheme="minorHAnsi" w:hAnsiTheme="minorHAnsi" w:cstheme="minorHAnsi"/>
          <w:sz w:val="14"/>
        </w:rPr>
        <w:t xml:space="preserve">To make sense of how </w:t>
      </w:r>
      <w:r w:rsidRPr="00AF4CA4">
        <w:rPr>
          <w:rFonts w:asciiTheme="minorHAnsi" w:hAnsiTheme="minorHAnsi" w:cstheme="minorHAnsi"/>
          <w:i/>
          <w:sz w:val="14"/>
        </w:rPr>
        <w:t>Django Unchained</w:t>
      </w:r>
      <w:r w:rsidRPr="00AF4CA4">
        <w:rPr>
          <w:rFonts w:asciiTheme="minorHAnsi" w:hAnsiTheme="minorHAnsi" w:cstheme="minorHAnsi"/>
          <w:sz w:val="14"/>
        </w:rPr>
        <w:t xml:space="preserve"> has received so much warmer a reception among black and </w:t>
      </w:r>
      <w:proofErr w:type="spellStart"/>
      <w:r w:rsidRPr="00AF4CA4">
        <w:rPr>
          <w:rFonts w:asciiTheme="minorHAnsi" w:hAnsiTheme="minorHAnsi" w:cstheme="minorHAnsi"/>
          <w:sz w:val="14"/>
        </w:rPr>
        <w:t>leftoid</w:t>
      </w:r>
      <w:proofErr w:type="spellEnd"/>
      <w:r w:rsidRPr="00AF4CA4">
        <w:rPr>
          <w:rFonts w:asciiTheme="minorHAnsi" w:hAnsiTheme="minorHAnsi" w:cstheme="minorHAnsi"/>
          <w:sz w:val="14"/>
        </w:rPr>
        <w:t xml:space="preserve"> commentators than did </w:t>
      </w:r>
      <w:r w:rsidRPr="00AF4CA4">
        <w:rPr>
          <w:rFonts w:asciiTheme="minorHAnsi" w:hAnsiTheme="minorHAnsi" w:cstheme="minorHAnsi"/>
          <w:i/>
          <w:sz w:val="14"/>
        </w:rPr>
        <w:t>The Help</w:t>
      </w:r>
      <w:r w:rsidRPr="00AF4CA4">
        <w:rPr>
          <w:rFonts w:asciiTheme="minorHAnsi" w:hAnsiTheme="minorHAnsi" w:cstheme="minorHAnsi"/>
          <w:sz w:val="14"/>
        </w:rPr>
        <w:t xml:space="preserve">, it is useful to recall Margaret Thatcher’s 1981 dictum that “economics are the method: the object is to change the soul.”4 Simply put, she and her element have won. </w:t>
      </w:r>
      <w:r w:rsidRPr="00AF4CA4">
        <w:rPr>
          <w:rStyle w:val="StyleUnderline"/>
          <w:rFonts w:asciiTheme="minorHAnsi" w:hAnsiTheme="minorHAnsi" w:cstheme="minorHAnsi"/>
        </w:rPr>
        <w:t>Few observers—among opponents and boosters alike—have noted how deeply and thoroughly both films are embedded in the practical ontology of neoliberalism</w:t>
      </w:r>
      <w:r w:rsidRPr="00AF4CA4">
        <w:rPr>
          <w:rFonts w:asciiTheme="minorHAnsi" w:hAnsiTheme="minorHAnsi" w:cstheme="minorHAnsi"/>
          <w:sz w:val="14"/>
        </w:rPr>
        <w:t>, the complex of unarticulated assumptions and unexamined first premises that provide its common sense, its lifeworld.</w:t>
      </w:r>
    </w:p>
    <w:p w:rsidR="00FA5640" w:rsidRPr="00AF4CA4" w:rsidRDefault="00FA5640" w:rsidP="00FA5640">
      <w:pPr>
        <w:rPr>
          <w:rFonts w:asciiTheme="minorHAnsi" w:hAnsiTheme="minorHAnsi" w:cstheme="minorHAnsi"/>
          <w:sz w:val="14"/>
          <w:szCs w:val="14"/>
        </w:rPr>
      </w:pPr>
      <w:r w:rsidRPr="00AF4CA4">
        <w:rPr>
          <w:rFonts w:asciiTheme="minorHAnsi" w:hAnsiTheme="minorHAnsi" w:cstheme="minorHAnsi"/>
          <w:sz w:val="14"/>
          <w:szCs w:val="14"/>
        </w:rPr>
        <w:t xml:space="preserve">Objection to </w:t>
      </w:r>
      <w:r w:rsidRPr="00AF4CA4">
        <w:rPr>
          <w:rFonts w:asciiTheme="minorHAnsi" w:hAnsiTheme="minorHAnsi" w:cstheme="minorHAnsi"/>
          <w:i/>
          <w:sz w:val="14"/>
          <w:szCs w:val="14"/>
        </w:rPr>
        <w:t>The Help</w:t>
      </w:r>
      <w:r w:rsidRPr="00AF4CA4">
        <w:rPr>
          <w:rFonts w:asciiTheme="minorHAnsi" w:hAnsiTheme="minorHAnsi" w:cstheme="minorHAnsi"/>
          <w:sz w:val="14"/>
          <w:szCs w:val="14"/>
        </w:rPr>
        <w:t xml:space="preserve"> has been largely of the shooting fish in a barrel variety: complaints about the film’s paternalistic treatment of the maids, which generally have boiled down to an objection that the master-servant relation is </w:t>
      </w:r>
      <w:proofErr w:type="spellStart"/>
      <w:r w:rsidRPr="00AF4CA4">
        <w:rPr>
          <w:rFonts w:asciiTheme="minorHAnsi" w:hAnsiTheme="minorHAnsi" w:cstheme="minorHAnsi"/>
          <w:sz w:val="14"/>
          <w:szCs w:val="14"/>
        </w:rPr>
        <w:t>thematized</w:t>
      </w:r>
      <w:proofErr w:type="spellEnd"/>
      <w:r w:rsidRPr="00AF4CA4">
        <w:rPr>
          <w:rFonts w:asciiTheme="minorHAnsi" w:hAnsiTheme="minorHAnsi" w:cstheme="minorHAnsi"/>
          <w:sz w:val="14"/>
          <w:szCs w:val="14"/>
        </w:rPr>
        <w:t xml:space="preserve">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w:t>
      </w:r>
      <w:proofErr w:type="spellStart"/>
      <w:r w:rsidRPr="00AF4CA4">
        <w:rPr>
          <w:rFonts w:asciiTheme="minorHAnsi" w:hAnsiTheme="minorHAnsi" w:cstheme="minorHAnsi"/>
          <w:sz w:val="14"/>
          <w:szCs w:val="14"/>
        </w:rPr>
        <w:t>Akiba</w:t>
      </w:r>
      <w:proofErr w:type="spellEnd"/>
      <w:r w:rsidRPr="00AF4CA4">
        <w:rPr>
          <w:rFonts w:asciiTheme="minorHAnsi" w:hAnsiTheme="minorHAnsi" w:cstheme="minorHAnsi"/>
          <w:sz w:val="14"/>
          <w:szCs w:val="14"/>
        </w:rPr>
        <w:t xml:space="preserve"> Solomon, “Why I’m Just Saying No to ‘The Help’ and Its Historical Whitewash” in Color </w:t>
      </w:r>
      <w:proofErr w:type="spellStart"/>
      <w:r w:rsidRPr="00AF4CA4">
        <w:rPr>
          <w:rFonts w:asciiTheme="minorHAnsi" w:hAnsiTheme="minorHAnsi" w:cstheme="minorHAnsi"/>
          <w:sz w:val="14"/>
          <w:szCs w:val="14"/>
        </w:rPr>
        <w:t>Lines</w:t>
      </w:r>
      <w:proofErr w:type="gramStart"/>
      <w:r w:rsidRPr="00AF4CA4">
        <w:rPr>
          <w:rFonts w:asciiTheme="minorHAnsi" w:hAnsiTheme="minorHAnsi" w:cstheme="minorHAnsi"/>
          <w:sz w:val="14"/>
          <w:szCs w:val="14"/>
        </w:rPr>
        <w:t>,August</w:t>
      </w:r>
      <w:proofErr w:type="spellEnd"/>
      <w:proofErr w:type="gramEnd"/>
      <w:r w:rsidRPr="00AF4CA4">
        <w:rPr>
          <w:rFonts w:asciiTheme="minorHAnsi" w:hAnsiTheme="minorHAnsi" w:cstheme="minorHAnsi"/>
          <w:sz w:val="14"/>
          <w:szCs w:val="14"/>
        </w:rPr>
        <w:t xml:space="preserve"> 10, 2011, available at:http://colorlines.com/archives/2011/08/why_im_just_saying_no_to_the_help.html.</w:t>
      </w:r>
    </w:p>
    <w:p w:rsidR="00FA5640" w:rsidRPr="00AF4CA4" w:rsidRDefault="00FA5640" w:rsidP="00FA5640">
      <w:pPr>
        <w:rPr>
          <w:rFonts w:asciiTheme="minorHAnsi" w:hAnsiTheme="minorHAnsi" w:cstheme="minorHAnsi"/>
          <w:sz w:val="14"/>
        </w:rPr>
      </w:pPr>
      <w:r w:rsidRPr="00404731">
        <w:rPr>
          <w:rFonts w:asciiTheme="minorHAnsi" w:hAnsiTheme="minorHAnsi" w:cstheme="minorHAnsi"/>
          <w:highlight w:val="green"/>
          <w:u w:val="single"/>
        </w:rPr>
        <w:t xml:space="preserve">Defenses </w:t>
      </w:r>
      <w:r w:rsidRPr="00AF4CA4">
        <w:rPr>
          <w:rFonts w:asciiTheme="minorHAnsi" w:hAnsiTheme="minorHAnsi" w:cstheme="minorHAnsi"/>
          <w:u w:val="single"/>
        </w:rPr>
        <w:t xml:space="preserve">of </w:t>
      </w:r>
      <w:r w:rsidRPr="00AF4CA4">
        <w:rPr>
          <w:rStyle w:val="StyleUnderline"/>
          <w:rFonts w:asciiTheme="minorHAnsi" w:hAnsiTheme="minorHAnsi" w:cstheme="minorHAnsi"/>
          <w:i/>
        </w:rPr>
        <w:t>Django Unchained</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pivot</w:t>
      </w:r>
      <w:r w:rsidRPr="00404731">
        <w:rPr>
          <w:rFonts w:asciiTheme="minorHAnsi" w:hAnsiTheme="minorHAnsi" w:cstheme="minorHAnsi"/>
          <w:highlight w:val="green"/>
          <w:u w:val="single"/>
        </w:rPr>
        <w:t xml:space="preserve"> on claims about the </w:t>
      </w:r>
      <w:r w:rsidRPr="00AF4CA4">
        <w:rPr>
          <w:rFonts w:asciiTheme="minorHAnsi" w:hAnsiTheme="minorHAnsi" w:cstheme="minorHAnsi"/>
          <w:u w:val="single"/>
        </w:rPr>
        <w:t xml:space="preserve">social </w:t>
      </w:r>
      <w:r w:rsidRPr="00404731">
        <w:rPr>
          <w:rFonts w:asciiTheme="minorHAnsi" w:hAnsiTheme="minorHAnsi" w:cstheme="minorHAnsi"/>
          <w:highlight w:val="green"/>
          <w:u w:val="single"/>
        </w:rPr>
        <w:t xml:space="preserve">significance </w:t>
      </w:r>
      <w:r w:rsidRPr="00AF4CA4">
        <w:rPr>
          <w:rFonts w:asciiTheme="minorHAnsi" w:hAnsiTheme="minorHAnsi" w:cstheme="minorHAnsi"/>
          <w:sz w:val="14"/>
        </w:rPr>
        <w:t>of the narrative</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of a black hero.</w:t>
      </w:r>
      <w:r w:rsidRPr="00AF4CA4">
        <w:rPr>
          <w:rStyle w:val="StyleUnderline"/>
          <w:rFonts w:asciiTheme="minorHAnsi" w:hAnsiTheme="minorHAnsi" w:cstheme="minorHAnsi"/>
        </w:rPr>
        <w:t xml:space="preserve"> </w:t>
      </w:r>
      <w:r w:rsidRPr="00AF4CA4">
        <w:rPr>
          <w:rFonts w:asciiTheme="minorHAnsi" w:hAnsiTheme="minorHAnsi" w:cstheme="minorHAnsi"/>
          <w:sz w:val="14"/>
        </w:rPr>
        <w:t>One node of</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this argument emphasizes</w:t>
      </w:r>
      <w:r w:rsidRPr="00AF4CA4">
        <w:rPr>
          <w:rStyle w:val="StyleUnderline"/>
          <w:rFonts w:asciiTheme="minorHAnsi" w:hAnsiTheme="minorHAnsi" w:cstheme="minorHAnsi"/>
        </w:rPr>
        <w:t xml:space="preserve"> the need</w:t>
      </w:r>
      <w:r w:rsidRPr="00AF4CA4">
        <w:rPr>
          <w:rFonts w:asciiTheme="minorHAnsi" w:hAnsiTheme="minorHAnsi" w:cstheme="minorHAnsi"/>
          <w:u w:val="single"/>
        </w:rPr>
        <w:t xml:space="preserve"> to validate </w:t>
      </w:r>
      <w:r w:rsidRPr="00AF4CA4">
        <w:rPr>
          <w:rFonts w:asciiTheme="minorHAnsi" w:hAnsiTheme="minorHAnsi" w:cstheme="minorHAnsi"/>
          <w:sz w:val="14"/>
        </w:rPr>
        <w:t>a history of</w:t>
      </w:r>
      <w:r w:rsidRPr="00AF4CA4">
        <w:rPr>
          <w:rStyle w:val="StyleUnderline"/>
          <w:rFonts w:asciiTheme="minorHAnsi" w:hAnsiTheme="minorHAnsi" w:cstheme="minorHAnsi"/>
        </w:rPr>
        <w:t xml:space="preserve"> autonomous black agency and </w:t>
      </w:r>
      <w:r w:rsidRPr="00404731">
        <w:rPr>
          <w:rStyle w:val="StyleUnderline"/>
          <w:rFonts w:asciiTheme="minorHAnsi" w:hAnsiTheme="minorHAnsi" w:cstheme="minorHAnsi"/>
          <w:highlight w:val="green"/>
        </w:rPr>
        <w:t xml:space="preserve">“resistance” as </w:t>
      </w:r>
      <w:r w:rsidRPr="00AF4CA4">
        <w:rPr>
          <w:rStyle w:val="StyleUnderline"/>
          <w:rFonts w:asciiTheme="minorHAnsi" w:hAnsiTheme="minorHAnsi" w:cstheme="minorHAnsi"/>
        </w:rPr>
        <w:t xml:space="preserve">a politico-existential </w:t>
      </w:r>
      <w:r w:rsidRPr="00404731">
        <w:rPr>
          <w:rStyle w:val="StyleUnderline"/>
          <w:rFonts w:asciiTheme="minorHAnsi" w:hAnsiTheme="minorHAnsi" w:cstheme="minorHAnsi"/>
          <w:highlight w:val="green"/>
        </w:rPr>
        <w:t>desideratum</w:t>
      </w:r>
      <w:r w:rsidRPr="00AF4CA4">
        <w:rPr>
          <w:rStyle w:val="StyleUnderline"/>
          <w:rFonts w:asciiTheme="minorHAnsi" w:hAnsiTheme="minorHAnsi" w:cstheme="minorHAnsi"/>
        </w:rPr>
        <w:t xml:space="preserve">. It </w:t>
      </w:r>
      <w:r w:rsidRPr="00AF4CA4">
        <w:rPr>
          <w:rFonts w:asciiTheme="minorHAnsi" w:hAnsiTheme="minorHAnsi" w:cstheme="minorHAnsi"/>
          <w:sz w:val="14"/>
        </w:rPr>
        <w:t>accommodates a view that</w:t>
      </w:r>
      <w:r w:rsidRPr="00AF4CA4">
        <w:rPr>
          <w:rStyle w:val="StyleUnderline"/>
          <w:rFonts w:asciiTheme="minorHAnsi" w:hAnsiTheme="minorHAnsi" w:cstheme="minorHAnsi"/>
        </w:rPr>
        <w:t xml:space="preserve"> stresses the importance of recognition</w:t>
      </w:r>
      <w:r w:rsidRPr="00AF4CA4">
        <w:rPr>
          <w:rFonts w:asciiTheme="minorHAnsi" w:hAnsiTheme="minorHAnsi" w:cstheme="minorHAnsi"/>
          <w:u w:val="single"/>
        </w:rPr>
        <w:t xml:space="preserve"> of rebellious</w:t>
      </w:r>
      <w:r w:rsidRPr="00AF4CA4">
        <w:rPr>
          <w:rFonts w:asciiTheme="minorHAnsi" w:hAnsiTheme="minorHAnsi" w:cstheme="minorHAnsi"/>
          <w:sz w:val="14"/>
        </w:rPr>
        <w:t xml:space="preserve"> </w:t>
      </w:r>
      <w:r w:rsidRPr="00AF4CA4">
        <w:rPr>
          <w:rStyle w:val="StyleUnderline"/>
          <w:rFonts w:asciiTheme="minorHAnsi" w:hAnsiTheme="minorHAnsi" w:cstheme="minorHAnsi"/>
        </w:rPr>
        <w:t>or militant</w:t>
      </w:r>
      <w:r w:rsidRPr="00AF4CA4">
        <w:rPr>
          <w:rFonts w:asciiTheme="minorHAnsi" w:hAnsiTheme="minorHAnsi" w:cstheme="minorHAnsi"/>
          <w:sz w:val="14"/>
        </w:rPr>
        <w:t xml:space="preserve"> </w:t>
      </w:r>
      <w:r w:rsidRPr="00AF4CA4">
        <w:rPr>
          <w:rFonts w:asciiTheme="minorHAnsi" w:hAnsiTheme="minorHAnsi" w:cstheme="minorHAnsi"/>
          <w:u w:val="single"/>
        </w:rPr>
        <w:t>individuals</w:t>
      </w:r>
      <w:r w:rsidRPr="00AF4CA4">
        <w:rPr>
          <w:rFonts w:asciiTheme="minorHAnsi" w:hAnsiTheme="minorHAnsi" w:cstheme="minorHAnsi"/>
          <w:sz w:val="14"/>
        </w:rPr>
        <w:t xml:space="preserve"> </w:t>
      </w:r>
      <w:r w:rsidRPr="00AF4CA4">
        <w:rPr>
          <w:rStyle w:val="StyleUnderline"/>
          <w:rFonts w:asciiTheme="minorHAnsi" w:hAnsiTheme="minorHAnsi" w:cstheme="minorHAnsi"/>
        </w:rPr>
        <w:t>and revolts</w:t>
      </w:r>
      <w:r w:rsidRPr="00AF4CA4">
        <w:rPr>
          <w:rFonts w:asciiTheme="minorHAnsi" w:hAnsiTheme="minorHAnsi" w:cstheme="minorHAnsi"/>
          <w:sz w:val="14"/>
        </w:rPr>
        <w:t xml:space="preserve"> in black American history. </w:t>
      </w:r>
      <w:r w:rsidRPr="00AF4CA4">
        <w:rPr>
          <w:rStyle w:val="StyleUnderline"/>
          <w:rFonts w:asciiTheme="minorHAnsi" w:hAnsiTheme="minorHAnsi" w:cstheme="minorHAnsi"/>
        </w:rPr>
        <w:t>Another centers on a notion that exposure to fictional black heroes can inculcate the sense of personal efficacy</w:t>
      </w:r>
      <w:r w:rsidRPr="00AF4CA4">
        <w:rPr>
          <w:rFonts w:asciiTheme="minorHAnsi" w:hAnsiTheme="minorHAnsi" w:cstheme="minorHAnsi"/>
          <w:u w:val="single"/>
        </w:rPr>
        <w:t xml:space="preserve"> necessary to overcome </w:t>
      </w:r>
      <w:r w:rsidRPr="00404731">
        <w:rPr>
          <w:rFonts w:asciiTheme="minorHAnsi" w:hAnsiTheme="minorHAnsi" w:cstheme="minorHAnsi"/>
          <w:highlight w:val="green"/>
          <w:u w:val="single"/>
        </w:rPr>
        <w:t>the</w:t>
      </w:r>
      <w:r w:rsidRPr="00AF4CA4">
        <w:rPr>
          <w:rFonts w:asciiTheme="minorHAnsi" w:hAnsiTheme="minorHAnsi" w:cstheme="minorHAnsi"/>
          <w:u w:val="single"/>
        </w:rPr>
        <w:t xml:space="preserve"> psychological effects of inequality</w:t>
      </w:r>
      <w:r w:rsidRPr="00AF4CA4">
        <w:rPr>
          <w:rFonts w:asciiTheme="minorHAnsi" w:hAnsiTheme="minorHAnsi" w:cstheme="minorHAnsi"/>
          <w:sz w:val="14"/>
        </w:rPr>
        <w:t xml:space="preserve"> and to facilitate upward mobility and may undermine some whites’ negative stereotypes about black people. In either register </w:t>
      </w:r>
      <w:r w:rsidRPr="00AF4CA4">
        <w:rPr>
          <w:rStyle w:val="StyleUnderline"/>
          <w:rFonts w:asciiTheme="minorHAnsi" w:hAnsiTheme="minorHAnsi" w:cstheme="minorHAnsi"/>
        </w:rPr>
        <w:t>assignment of social or political</w:t>
      </w:r>
      <w:r w:rsidRPr="00AF4CA4">
        <w:rPr>
          <w:rFonts w:asciiTheme="minorHAnsi" w:hAnsiTheme="minorHAnsi" w:cstheme="minorHAnsi"/>
          <w:sz w:val="14"/>
        </w:rPr>
        <w:t xml:space="preserve"> </w:t>
      </w:r>
      <w:r w:rsidRPr="00404731">
        <w:rPr>
          <w:rFonts w:asciiTheme="minorHAnsi" w:hAnsiTheme="minorHAnsi" w:cstheme="minorHAnsi"/>
          <w:highlight w:val="green"/>
          <w:u w:val="single"/>
        </w:rPr>
        <w:t>importance</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to depictions of black heroes </w:t>
      </w:r>
      <w:r w:rsidRPr="00404731">
        <w:rPr>
          <w:rFonts w:asciiTheme="minorHAnsi" w:hAnsiTheme="minorHAnsi" w:cstheme="minorHAnsi"/>
          <w:highlight w:val="green"/>
          <w:u w:val="single"/>
        </w:rPr>
        <w:t xml:space="preserve">rests on </w:t>
      </w:r>
      <w:r w:rsidRPr="00AF4CA4">
        <w:rPr>
          <w:rFonts w:asciiTheme="minorHAnsi" w:hAnsiTheme="minorHAnsi" w:cstheme="minorHAnsi"/>
          <w:u w:val="single"/>
        </w:rPr>
        <w:t xml:space="preserve">presumptions about </w:t>
      </w:r>
      <w:r w:rsidRPr="00AF4CA4">
        <w:rPr>
          <w:rFonts w:asciiTheme="minorHAnsi" w:hAnsiTheme="minorHAnsi" w:cstheme="minorHAnsi"/>
          <w:sz w:val="14"/>
        </w:rPr>
        <w:t>the nexus of mass</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cultural representation</w:t>
      </w:r>
      <w:r w:rsidRPr="00AF4CA4">
        <w:rPr>
          <w:rFonts w:asciiTheme="minorHAnsi" w:hAnsiTheme="minorHAnsi" w:cstheme="minorHAnsi"/>
          <w:sz w:val="14"/>
        </w:rPr>
        <w:t xml:space="preserve">, social commentary, and racial justice </w:t>
      </w:r>
      <w:r w:rsidRPr="00AF4CA4">
        <w:rPr>
          <w:rFonts w:asciiTheme="minorHAnsi" w:hAnsiTheme="minorHAnsi" w:cstheme="minorHAnsi"/>
          <w:u w:val="single"/>
        </w:rPr>
        <w:t xml:space="preserve">that </w:t>
      </w:r>
      <w:r w:rsidRPr="00AF4CA4">
        <w:rPr>
          <w:rStyle w:val="StyleUnderline"/>
          <w:rFonts w:asciiTheme="minorHAnsi" w:hAnsiTheme="minorHAnsi" w:cstheme="minorHAnsi"/>
        </w:rPr>
        <w:t>are more significant politically than the controversy about the film itself</w:t>
      </w:r>
      <w:r w:rsidRPr="00AF4CA4">
        <w:rPr>
          <w:rFonts w:asciiTheme="minorHAnsi" w:hAnsiTheme="minorHAnsi" w:cstheme="minorHAnsi"/>
          <w:sz w:val="14"/>
        </w:rPr>
        <w:t xml:space="preserve">. In both versions, </w:t>
      </w:r>
      <w:r w:rsidRPr="00AF4CA4">
        <w:rPr>
          <w:rFonts w:asciiTheme="minorHAnsi" w:hAnsiTheme="minorHAnsi" w:cstheme="minorHAnsi"/>
          <w:u w:val="single"/>
        </w:rPr>
        <w:t xml:space="preserve">this argument casts political and </w:t>
      </w:r>
      <w:r w:rsidRPr="00AF4CA4">
        <w:rPr>
          <w:rFonts w:asciiTheme="minorHAnsi" w:hAnsiTheme="minorHAnsi" w:cstheme="minorHAnsi"/>
          <w:b/>
          <w:u w:val="single"/>
        </w:rPr>
        <w:t>economic problems in psychological terms</w:t>
      </w:r>
      <w:r w:rsidRPr="00AF4CA4">
        <w:rPr>
          <w:rFonts w:asciiTheme="minorHAnsi" w:hAnsiTheme="minorHAnsi" w:cstheme="minorHAnsi"/>
          <w:sz w:val="14"/>
        </w:rPr>
        <w:t xml:space="preserve">. Injustice appears as a matter of disrespect and denial of due recognition, and </w:t>
      </w:r>
      <w:r w:rsidRPr="00404731">
        <w:rPr>
          <w:rStyle w:val="StyleUnderline"/>
          <w:rFonts w:asciiTheme="minorHAnsi" w:hAnsiTheme="minorHAnsi" w:cstheme="minorHAnsi"/>
          <w:highlight w:val="green"/>
        </w:rPr>
        <w:t xml:space="preserve">the remedies </w:t>
      </w:r>
      <w:r w:rsidRPr="00AF4CA4">
        <w:rPr>
          <w:rFonts w:asciiTheme="minorHAnsi" w:hAnsiTheme="minorHAnsi" w:cstheme="minorHAnsi"/>
          <w:sz w:val="14"/>
        </w:rPr>
        <w:t>proposed—</w:t>
      </w:r>
      <w:r w:rsidRPr="00AF4CA4">
        <w:rPr>
          <w:rStyle w:val="StyleUnderline"/>
          <w:rFonts w:asciiTheme="minorHAnsi" w:hAnsiTheme="minorHAnsi" w:cstheme="minorHAnsi"/>
        </w:rPr>
        <w:t>which are all about images projected</w:t>
      </w:r>
      <w:r w:rsidRPr="00AF4CA4">
        <w:rPr>
          <w:rFonts w:asciiTheme="minorHAnsi" w:hAnsiTheme="minorHAnsi" w:cstheme="minorHAnsi"/>
          <w:sz w:val="14"/>
        </w:rPr>
        <w:t xml:space="preserve"> and the distribution of jobs associated with their projection—</w:t>
      </w:r>
      <w:r w:rsidRPr="00404731">
        <w:rPr>
          <w:rStyle w:val="StyleUnderline"/>
          <w:rFonts w:asciiTheme="minorHAnsi" w:hAnsiTheme="minorHAnsi" w:cstheme="minorHAnsi"/>
          <w:highlight w:val="green"/>
        </w:rPr>
        <w:t xml:space="preserve">look </w:t>
      </w:r>
      <w:r w:rsidRPr="00AF4CA4">
        <w:rPr>
          <w:rStyle w:val="StyleUnderline"/>
          <w:rFonts w:asciiTheme="minorHAnsi" w:hAnsiTheme="minorHAnsi" w:cstheme="minorHAnsi"/>
        </w:rPr>
        <w:t xml:space="preserve">a lot </w:t>
      </w:r>
      <w:r w:rsidRPr="00404731">
        <w:rPr>
          <w:rStyle w:val="StyleUnderline"/>
          <w:rFonts w:asciiTheme="minorHAnsi" w:hAnsiTheme="minorHAnsi" w:cstheme="minorHAnsi"/>
          <w:highlight w:val="green"/>
        </w:rPr>
        <w:t>like self-esteem engineering. Moreover, nothing</w:t>
      </w:r>
      <w:r w:rsidRPr="00404731">
        <w:rPr>
          <w:rFonts w:asciiTheme="minorHAnsi" w:hAnsiTheme="minorHAnsi" w:cstheme="minorHAnsi"/>
          <w:highlight w:val="green"/>
          <w:u w:val="single"/>
        </w:rPr>
        <w:t xml:space="preserve"> could indicate more</w:t>
      </w:r>
      <w:r w:rsidRPr="00AF4CA4">
        <w:rPr>
          <w:rFonts w:asciiTheme="minorHAnsi" w:hAnsiTheme="minorHAnsi" w:cstheme="minorHAnsi"/>
          <w:u w:val="single"/>
        </w:rPr>
        <w:t xml:space="preserve"> strikingly the extent of </w:t>
      </w:r>
      <w:r w:rsidRPr="00404731">
        <w:rPr>
          <w:rStyle w:val="StyleUnderline"/>
          <w:rFonts w:asciiTheme="minorHAnsi" w:hAnsiTheme="minorHAnsi" w:cstheme="minorHAnsi"/>
          <w:highlight w:val="green"/>
        </w:rPr>
        <w:t>neolib</w:t>
      </w:r>
      <w:r w:rsidRPr="00AF4CA4">
        <w:rPr>
          <w:rStyle w:val="StyleUnderline"/>
          <w:rFonts w:asciiTheme="minorHAnsi" w:hAnsiTheme="minorHAnsi" w:cstheme="minorHAnsi"/>
        </w:rPr>
        <w:t>eral ideological hegemony</w:t>
      </w:r>
      <w:r w:rsidRPr="00AF4CA4">
        <w:rPr>
          <w:rFonts w:asciiTheme="minorHAnsi" w:hAnsiTheme="minorHAnsi" w:cstheme="minorHAnsi"/>
          <w:b/>
          <w:u w:val="single"/>
        </w:rPr>
        <w:t xml:space="preserve"> </w:t>
      </w:r>
      <w:r w:rsidRPr="00404731">
        <w:rPr>
          <w:rFonts w:asciiTheme="minorHAnsi" w:hAnsiTheme="minorHAnsi" w:cstheme="minorHAnsi"/>
          <w:highlight w:val="green"/>
          <w:u w:val="single"/>
        </w:rPr>
        <w:t>than the idea that</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the mass culture industry and its </w:t>
      </w:r>
      <w:r w:rsidRPr="00404731">
        <w:rPr>
          <w:rFonts w:asciiTheme="minorHAnsi" w:hAnsiTheme="minorHAnsi" w:cstheme="minorHAnsi"/>
          <w:highlight w:val="green"/>
          <w:u w:val="single"/>
        </w:rPr>
        <w:t xml:space="preserve">representational practices constitute a </w:t>
      </w:r>
      <w:r w:rsidRPr="00404731">
        <w:rPr>
          <w:rFonts w:asciiTheme="minorHAnsi" w:hAnsiTheme="minorHAnsi" w:cstheme="minorHAnsi"/>
          <w:b/>
          <w:highlight w:val="green"/>
          <w:u w:val="single"/>
        </w:rPr>
        <w:t xml:space="preserve">meaningful terrain for struggle </w:t>
      </w:r>
      <w:r w:rsidRPr="00AF4CA4">
        <w:rPr>
          <w:rFonts w:asciiTheme="minorHAnsi" w:hAnsiTheme="minorHAnsi" w:cstheme="minorHAnsi"/>
          <w:sz w:val="14"/>
        </w:rPr>
        <w:t>to advance egalitarian interests.</w:t>
      </w:r>
      <w:r w:rsidRPr="00AF4CA4">
        <w:rPr>
          <w:rStyle w:val="StyleUnderline"/>
          <w:rFonts w:asciiTheme="minorHAnsi" w:hAnsiTheme="minorHAnsi" w:cstheme="minorHAnsi"/>
        </w:rPr>
        <w:t xml:space="preserve"> It is possible</w:t>
      </w:r>
      <w:r w:rsidRPr="00AF4CA4">
        <w:rPr>
          <w:rFonts w:asciiTheme="minorHAnsi" w:hAnsiTheme="minorHAnsi" w:cstheme="minorHAnsi"/>
          <w:u w:val="single"/>
        </w:rPr>
        <w:t xml:space="preserve"> to entertain that view </w:t>
      </w:r>
      <w:r w:rsidRPr="00AF4CA4">
        <w:rPr>
          <w:rFonts w:asciiTheme="minorHAnsi" w:hAnsiTheme="minorHAnsi" w:cstheme="minorHAnsi"/>
          <w:sz w:val="14"/>
        </w:rPr>
        <w:t>seriously</w:t>
      </w:r>
      <w:r w:rsidRPr="00AF4CA4">
        <w:rPr>
          <w:rFonts w:asciiTheme="minorHAnsi" w:hAnsiTheme="minorHAnsi" w:cstheme="minorHAnsi"/>
          <w:u w:val="single"/>
        </w:rPr>
        <w:t xml:space="preserve"> only by ignoring </w:t>
      </w:r>
      <w:r w:rsidRPr="00AF4CA4">
        <w:rPr>
          <w:rFonts w:asciiTheme="minorHAnsi" w:hAnsiTheme="minorHAnsi" w:cstheme="minorHAnsi"/>
          <w:sz w:val="14"/>
        </w:rPr>
        <w:t>the fact</w:t>
      </w:r>
      <w:r w:rsidRPr="00AF4CA4">
        <w:rPr>
          <w:rFonts w:asciiTheme="minorHAnsi" w:hAnsiTheme="minorHAnsi" w:cstheme="minorHAnsi"/>
          <w:u w:val="single"/>
        </w:rPr>
        <w:t xml:space="preserve"> that </w:t>
      </w:r>
      <w:r w:rsidRPr="00404731">
        <w:rPr>
          <w:rFonts w:asciiTheme="minorHAnsi" w:hAnsiTheme="minorHAnsi" w:cstheme="minorHAnsi"/>
          <w:highlight w:val="green"/>
          <w:u w:val="single"/>
        </w:rPr>
        <w:t xml:space="preserve">the production and consumption of </w:t>
      </w:r>
      <w:r w:rsidRPr="00AF4CA4">
        <w:rPr>
          <w:rFonts w:asciiTheme="minorHAnsi" w:hAnsiTheme="minorHAnsi" w:cstheme="minorHAnsi"/>
          <w:u w:val="single"/>
        </w:rPr>
        <w:t xml:space="preserve">mass </w:t>
      </w:r>
      <w:r w:rsidRPr="00404731">
        <w:rPr>
          <w:rFonts w:asciiTheme="minorHAnsi" w:hAnsiTheme="minorHAnsi" w:cstheme="minorHAnsi"/>
          <w:highlight w:val="green"/>
          <w:u w:val="single"/>
        </w:rPr>
        <w:t xml:space="preserve">culture is thoroughly embedded in capitalist </w:t>
      </w:r>
      <w:r w:rsidRPr="00AF4CA4">
        <w:rPr>
          <w:rFonts w:asciiTheme="minorHAnsi" w:hAnsiTheme="minorHAnsi" w:cstheme="minorHAnsi"/>
          <w:u w:val="single"/>
        </w:rPr>
        <w:t xml:space="preserve">material and ideological </w:t>
      </w:r>
      <w:r w:rsidRPr="00404731">
        <w:rPr>
          <w:rFonts w:asciiTheme="minorHAnsi" w:hAnsiTheme="minorHAnsi" w:cstheme="minorHAnsi"/>
          <w:highlight w:val="green"/>
          <w:u w:val="single"/>
        </w:rPr>
        <w:t>imperatives</w:t>
      </w:r>
      <w:r w:rsidRPr="00AF4CA4">
        <w:rPr>
          <w:rFonts w:asciiTheme="minorHAnsi" w:hAnsiTheme="minorHAnsi" w:cstheme="minorHAnsi"/>
          <w:u w:val="single"/>
        </w:rPr>
        <w:t>.</w:t>
      </w:r>
      <w:r w:rsidRPr="00AF4CA4">
        <w:rPr>
          <w:rFonts w:asciiTheme="minorHAnsi" w:hAnsiTheme="minorHAnsi" w:cstheme="minorHAnsi"/>
          <w:sz w:val="14"/>
        </w:rPr>
        <w:t xml:space="preserve"> </w:t>
      </w:r>
    </w:p>
    <w:p w:rsidR="00FA5640" w:rsidRPr="00404731" w:rsidRDefault="00FA5640" w:rsidP="00FA5640">
      <w:pPr>
        <w:rPr>
          <w:rFonts w:asciiTheme="minorHAnsi" w:hAnsiTheme="minorHAnsi" w:cstheme="minorHAnsi"/>
          <w:sz w:val="14"/>
          <w:highlight w:val="green"/>
        </w:rPr>
      </w:pPr>
      <w:r w:rsidRPr="00AF4CA4">
        <w:rPr>
          <w:rFonts w:asciiTheme="minorHAnsi" w:hAnsiTheme="minorHAnsi" w:cstheme="minorHAnsi"/>
          <w:sz w:val="14"/>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sidRPr="00404731">
        <w:rPr>
          <w:rStyle w:val="StyleUnderline"/>
          <w:rFonts w:asciiTheme="minorHAnsi" w:hAnsiTheme="minorHAnsi" w:cstheme="minorHAnsi"/>
          <w:highlight w:val="green"/>
        </w:rPr>
        <w:t xml:space="preserve">Despite </w:t>
      </w:r>
      <w:r w:rsidRPr="00AF4CA4">
        <w:rPr>
          <w:rStyle w:val="StyleUnderline"/>
          <w:rFonts w:asciiTheme="minorHAnsi" w:hAnsiTheme="minorHAnsi" w:cstheme="minorHAnsi"/>
        </w:rPr>
        <w:t>the</w:t>
      </w:r>
      <w:r w:rsidRPr="00AF4CA4">
        <w:rPr>
          <w:rFonts w:asciiTheme="minorHAnsi" w:hAnsiTheme="minorHAnsi" w:cstheme="minorHAnsi"/>
          <w:u w:val="single"/>
        </w:rPr>
        <w:t xml:space="preserve"> dogged </w:t>
      </w:r>
      <w:r w:rsidRPr="00404731">
        <w:rPr>
          <w:rStyle w:val="StyleUnderline"/>
          <w:rFonts w:asciiTheme="minorHAnsi" w:hAnsiTheme="minorHAnsi" w:cstheme="minorHAnsi"/>
          <w:highlight w:val="green"/>
        </w:rPr>
        <w:t>commitment</w:t>
      </w:r>
      <w:r w:rsidRPr="00404731">
        <w:rPr>
          <w:rFonts w:asciiTheme="minorHAnsi" w:hAnsiTheme="minorHAnsi" w:cstheme="minorHAnsi"/>
          <w:sz w:val="14"/>
          <w:highlight w:val="green"/>
        </w:rPr>
        <w:t xml:space="preserve"> </w:t>
      </w:r>
      <w:r w:rsidRPr="00404731">
        <w:rPr>
          <w:rStyle w:val="StyleUnderline"/>
          <w:rFonts w:asciiTheme="minorHAnsi" w:hAnsiTheme="minorHAnsi" w:cstheme="minorHAnsi"/>
          <w:highlight w:val="green"/>
        </w:rPr>
        <w:t>o</w:t>
      </w:r>
      <w:r w:rsidRPr="00AF4CA4">
        <w:rPr>
          <w:rStyle w:val="StyleUnderline"/>
          <w:rFonts w:asciiTheme="minorHAnsi" w:hAnsiTheme="minorHAnsi" w:cstheme="minorHAnsi"/>
        </w:rPr>
        <w:t>f</w:t>
      </w:r>
      <w:r w:rsidRPr="00AF4CA4">
        <w:rPr>
          <w:rFonts w:asciiTheme="minorHAnsi" w:hAnsiTheme="minorHAnsi" w:cstheme="minorHAnsi"/>
          <w:sz w:val="14"/>
        </w:rPr>
        <w:t xml:space="preserve"> several generations of American Studies and cultural studies </w:t>
      </w:r>
      <w:r w:rsidRPr="00404731">
        <w:rPr>
          <w:rStyle w:val="StyleUnderline"/>
          <w:rFonts w:asciiTheme="minorHAnsi" w:hAnsiTheme="minorHAnsi" w:cstheme="minorHAnsi"/>
          <w:highlight w:val="green"/>
        </w:rPr>
        <w:t>graduate students who want</w:t>
      </w:r>
      <w:r w:rsidRPr="00404731">
        <w:rPr>
          <w:rFonts w:asciiTheme="minorHAnsi" w:hAnsiTheme="minorHAnsi" w:cstheme="minorHAnsi"/>
          <w:sz w:val="14"/>
          <w:highlight w:val="green"/>
        </w:rPr>
        <w:t xml:space="preserve"> </w:t>
      </w:r>
      <w:r w:rsidRPr="00404731">
        <w:rPr>
          <w:rStyle w:val="StyleUnderline"/>
          <w:rFonts w:asciiTheme="minorHAnsi" w:hAnsiTheme="minorHAnsi" w:cstheme="minorHAnsi"/>
          <w:highlight w:val="green"/>
        </w:rPr>
        <w:t>to valorize</w:t>
      </w:r>
      <w:r w:rsidRPr="00AF4CA4">
        <w:rPr>
          <w:rFonts w:asciiTheme="minorHAnsi" w:hAnsiTheme="minorHAnsi" w:cstheme="minorHAnsi"/>
          <w:sz w:val="14"/>
        </w:rPr>
        <w:t xml:space="preserve"> watching </w:t>
      </w:r>
      <w:r w:rsidRPr="00AF4CA4">
        <w:rPr>
          <w:rStyle w:val="StyleUnderline"/>
          <w:rFonts w:asciiTheme="minorHAnsi" w:hAnsiTheme="minorHAnsi" w:cstheme="minorHAnsi"/>
        </w:rPr>
        <w:t>television and immersion in</w:t>
      </w:r>
      <w:r w:rsidRPr="00AF4CA4">
        <w:rPr>
          <w:rFonts w:asciiTheme="minorHAnsi" w:hAnsiTheme="minorHAnsi" w:cstheme="minorHAnsi"/>
          <w:sz w:val="14"/>
        </w:rPr>
        <w:t xml:space="preserve"> </w:t>
      </w:r>
      <w:r w:rsidRPr="00404731">
        <w:rPr>
          <w:rStyle w:val="StyleUnderline"/>
          <w:rFonts w:asciiTheme="minorHAnsi" w:hAnsiTheme="minorHAnsi" w:cstheme="minorHAnsi"/>
          <w:highlight w:val="green"/>
        </w:rPr>
        <w:t xml:space="preserve">hip-hop or </w:t>
      </w:r>
      <w:r w:rsidRPr="00AF4CA4">
        <w:rPr>
          <w:rStyle w:val="StyleUnderline"/>
          <w:rFonts w:asciiTheme="minorHAnsi" w:hAnsiTheme="minorHAnsi" w:cstheme="minorHAnsi"/>
        </w:rPr>
        <w:t>other</w:t>
      </w:r>
      <w:r w:rsidRPr="00AF4CA4">
        <w:rPr>
          <w:rFonts w:asciiTheme="minorHAnsi" w:hAnsiTheme="minorHAnsi" w:cstheme="minorHAnsi"/>
          <w:sz w:val="14"/>
        </w:rPr>
        <w:t xml:space="preserve"> </w:t>
      </w:r>
      <w:r w:rsidRPr="00404731">
        <w:rPr>
          <w:rStyle w:val="StyleUnderline"/>
          <w:rFonts w:asciiTheme="minorHAnsi" w:hAnsiTheme="minorHAnsi" w:cstheme="minorHAnsi"/>
          <w:highlight w:val="green"/>
        </w:rPr>
        <w:t>specialty</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market </w:t>
      </w:r>
      <w:r w:rsidRPr="00404731">
        <w:rPr>
          <w:rStyle w:val="StyleUnderline"/>
          <w:rFonts w:asciiTheme="minorHAnsi" w:hAnsiTheme="minorHAnsi" w:cstheme="minorHAnsi"/>
          <w:highlight w:val="green"/>
        </w:rPr>
        <w:t>niches</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centered on youth recreation and the most ephemeral fads </w:t>
      </w:r>
      <w:r w:rsidRPr="00404731">
        <w:rPr>
          <w:rStyle w:val="StyleUnderline"/>
          <w:rFonts w:asciiTheme="minorHAnsi" w:hAnsiTheme="minorHAnsi" w:cstheme="minorHAnsi"/>
          <w:highlight w:val="green"/>
        </w:rPr>
        <w:t>as</w:t>
      </w:r>
      <w:r w:rsidRPr="00404731">
        <w:rPr>
          <w:rFonts w:asciiTheme="minorHAnsi" w:hAnsiTheme="minorHAnsi" w:cstheme="minorHAnsi"/>
          <w:highlight w:val="green"/>
          <w:u w:val="single"/>
        </w:rPr>
        <w:t xml:space="preserve"> </w:t>
      </w:r>
      <w:r w:rsidRPr="00AF4CA4">
        <w:rPr>
          <w:rFonts w:asciiTheme="minorHAnsi" w:hAnsiTheme="minorHAnsi" w:cstheme="minorHAnsi"/>
          <w:u w:val="single"/>
        </w:rPr>
        <w:t xml:space="preserve">both </w:t>
      </w:r>
      <w:r w:rsidRPr="00404731">
        <w:rPr>
          <w:rFonts w:asciiTheme="minorHAnsi" w:hAnsiTheme="minorHAnsi" w:cstheme="minorHAnsi"/>
          <w:highlight w:val="green"/>
          <w:u w:val="single"/>
        </w:rPr>
        <w:t xml:space="preserve">intellectually avant-garde and </w:t>
      </w:r>
      <w:r w:rsidRPr="00404731">
        <w:rPr>
          <w:rStyle w:val="StyleUnderline"/>
          <w:rFonts w:asciiTheme="minorHAnsi" w:hAnsiTheme="minorHAnsi" w:cstheme="minorHAnsi"/>
          <w:highlight w:val="green"/>
        </w:rPr>
        <w:t xml:space="preserve">politically “resistive,” </w:t>
      </w:r>
      <w:r w:rsidRPr="00AF4CA4">
        <w:rPr>
          <w:rStyle w:val="StyleUnderline"/>
          <w:rFonts w:asciiTheme="minorHAnsi" w:hAnsiTheme="minorHAnsi" w:cstheme="minorHAnsi"/>
        </w:rPr>
        <w:t xml:space="preserve">it should be time to admit </w:t>
      </w:r>
      <w:r w:rsidRPr="00404731">
        <w:rPr>
          <w:rStyle w:val="StyleUnderline"/>
          <w:rFonts w:asciiTheme="minorHAnsi" w:hAnsiTheme="minorHAnsi" w:cstheme="minorHAnsi"/>
          <w:highlight w:val="green"/>
        </w:rPr>
        <w:t>that</w:t>
      </w:r>
      <w:r w:rsidRPr="00404731">
        <w:rPr>
          <w:rFonts w:asciiTheme="minorHAnsi" w:hAnsiTheme="minorHAnsi" w:cstheme="minorHAnsi"/>
          <w:highlight w:val="green"/>
          <w:u w:val="single"/>
        </w:rPr>
        <w:t xml:space="preserve"> </w:t>
      </w:r>
      <w:r w:rsidRPr="00AF4CA4">
        <w:rPr>
          <w:rFonts w:asciiTheme="minorHAnsi" w:hAnsiTheme="minorHAnsi" w:cstheme="minorHAnsi"/>
          <w:sz w:val="14"/>
        </w:rPr>
        <w:t>that earnest disposition</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is </w:t>
      </w:r>
      <w:r w:rsidRPr="00404731">
        <w:rPr>
          <w:rFonts w:asciiTheme="minorHAnsi" w:hAnsiTheme="minorHAnsi" w:cstheme="minorHAnsi"/>
          <w:b/>
          <w:highlight w:val="green"/>
          <w:u w:val="single"/>
        </w:rPr>
        <w:t xml:space="preserve">intellectually shallow </w:t>
      </w:r>
      <w:r w:rsidRPr="00AF4CA4">
        <w:rPr>
          <w:rFonts w:asciiTheme="minorHAnsi" w:hAnsiTheme="minorHAnsi" w:cstheme="minorHAnsi"/>
          <w:b/>
          <w:u w:val="single"/>
        </w:rPr>
        <w:t xml:space="preserve">and an </w:t>
      </w:r>
      <w:r w:rsidRPr="00404731">
        <w:rPr>
          <w:rFonts w:asciiTheme="minorHAnsi" w:hAnsiTheme="minorHAnsi" w:cstheme="minorHAnsi"/>
          <w:b/>
          <w:highlight w:val="green"/>
          <w:u w:val="single"/>
        </w:rPr>
        <w:t>ersatz politics</w:t>
      </w:r>
      <w:r w:rsidRPr="00404731">
        <w:rPr>
          <w:rStyle w:val="StyleUnderline"/>
          <w:rFonts w:asciiTheme="minorHAnsi" w:hAnsiTheme="minorHAnsi" w:cstheme="minorHAnsi"/>
          <w:highlight w:val="green"/>
        </w:rPr>
        <w:t>. The idea</w:t>
      </w:r>
      <w:r w:rsidRPr="00AF4CA4">
        <w:rPr>
          <w:rFonts w:asciiTheme="minorHAnsi" w:hAnsiTheme="minorHAnsi" w:cstheme="minorHAnsi"/>
          <w:sz w:val="14"/>
        </w:rPr>
        <w:t xml:space="preserve"> of “popular” culture</w:t>
      </w:r>
      <w:r w:rsidRPr="00404731">
        <w:rPr>
          <w:rStyle w:val="StyleUnderline"/>
          <w:rFonts w:asciiTheme="minorHAnsi" w:hAnsiTheme="minorHAnsi" w:cstheme="minorHAnsi"/>
          <w:highlight w:val="green"/>
        </w:rPr>
        <w:t xml:space="preserve"> posits a spurious </w:t>
      </w:r>
      <w:r w:rsidRPr="00AF4CA4">
        <w:rPr>
          <w:rStyle w:val="StyleUnderline"/>
          <w:rFonts w:asciiTheme="minorHAnsi" w:hAnsiTheme="minorHAnsi" w:cstheme="minorHAnsi"/>
        </w:rPr>
        <w:t xml:space="preserve">autonomy and </w:t>
      </w:r>
      <w:proofErr w:type="spellStart"/>
      <w:r w:rsidRPr="00404731">
        <w:rPr>
          <w:rStyle w:val="StyleUnderline"/>
          <w:rFonts w:asciiTheme="minorHAnsi" w:hAnsiTheme="minorHAnsi" w:cstheme="minorHAnsi"/>
          <w:highlight w:val="green"/>
        </w:rPr>
        <w:t>organicism</w:t>
      </w:r>
      <w:proofErr w:type="spellEnd"/>
      <w:r w:rsidRPr="00404731">
        <w:rPr>
          <w:rStyle w:val="StyleUnderline"/>
          <w:rFonts w:asciiTheme="minorHAnsi" w:hAnsiTheme="minorHAnsi" w:cstheme="minorHAnsi"/>
          <w:highlight w:val="green"/>
        </w:rPr>
        <w:t xml:space="preserve"> that actually affirm </w:t>
      </w:r>
      <w:r w:rsidRPr="00AF4CA4">
        <w:rPr>
          <w:rStyle w:val="StyleUnderline"/>
          <w:rFonts w:asciiTheme="minorHAnsi" w:hAnsiTheme="minorHAnsi" w:cstheme="minorHAnsi"/>
        </w:rPr>
        <w:t xml:space="preserve">mass </w:t>
      </w:r>
      <w:r w:rsidRPr="00404731">
        <w:rPr>
          <w:rStyle w:val="StyleUnderline"/>
          <w:rFonts w:asciiTheme="minorHAnsi" w:hAnsiTheme="minorHAnsi" w:cstheme="minorHAnsi"/>
          <w:highlight w:val="green"/>
        </w:rPr>
        <w:t>industrial processes by effacing them, especially</w:t>
      </w:r>
      <w:r w:rsidRPr="00404731">
        <w:rPr>
          <w:rFonts w:asciiTheme="minorHAnsi" w:hAnsiTheme="minorHAnsi" w:cstheme="minorHAnsi"/>
          <w:highlight w:val="green"/>
          <w:u w:val="single"/>
        </w:rPr>
        <w:t xml:space="preserve"> in </w:t>
      </w:r>
      <w:r w:rsidRPr="00AF4CA4">
        <w:rPr>
          <w:rFonts w:asciiTheme="minorHAnsi" w:hAnsiTheme="minorHAnsi" w:cstheme="minorHAnsi"/>
          <w:u w:val="single"/>
        </w:rPr>
        <w:t xml:space="preserve">the </w:t>
      </w:r>
      <w:r w:rsidRPr="00404731">
        <w:rPr>
          <w:rFonts w:asciiTheme="minorHAnsi" w:hAnsiTheme="minorHAnsi" w:cstheme="minorHAnsi"/>
          <w:highlight w:val="green"/>
          <w:u w:val="single"/>
        </w:rPr>
        <w:t>putatively rebel</w:t>
      </w:r>
      <w:r w:rsidRPr="00AF4CA4">
        <w:rPr>
          <w:rFonts w:asciiTheme="minorHAnsi" w:hAnsiTheme="minorHAnsi" w:cstheme="minorHAnsi"/>
          <w:u w:val="single"/>
        </w:rPr>
        <w:t xml:space="preserve">, fringe, or underground market </w:t>
      </w:r>
      <w:r w:rsidRPr="00404731">
        <w:rPr>
          <w:rFonts w:asciiTheme="minorHAnsi" w:hAnsiTheme="minorHAnsi" w:cstheme="minorHAnsi"/>
          <w:highlight w:val="green"/>
          <w:u w:val="single"/>
        </w:rPr>
        <w:t xml:space="preserve">niches that </w:t>
      </w:r>
      <w:r w:rsidRPr="00404731">
        <w:rPr>
          <w:rFonts w:asciiTheme="minorHAnsi" w:hAnsiTheme="minorHAnsi" w:cstheme="minorHAnsi"/>
          <w:b/>
          <w:highlight w:val="green"/>
          <w:u w:val="single"/>
        </w:rPr>
        <w:t xml:space="preserve">depend on </w:t>
      </w:r>
      <w:r w:rsidRPr="00AF4CA4">
        <w:rPr>
          <w:rFonts w:asciiTheme="minorHAnsi" w:hAnsiTheme="minorHAnsi" w:cstheme="minorHAnsi"/>
          <w:b/>
          <w:u w:val="single"/>
        </w:rPr>
        <w:t xml:space="preserve">the fiction of </w:t>
      </w:r>
      <w:r w:rsidRPr="00404731">
        <w:rPr>
          <w:rFonts w:asciiTheme="minorHAnsi" w:hAnsiTheme="minorHAnsi" w:cstheme="minorHAnsi"/>
          <w:b/>
          <w:highlight w:val="green"/>
          <w:u w:val="single"/>
        </w:rPr>
        <w:t>the authentic</w:t>
      </w:r>
      <w:r w:rsidRPr="00404731">
        <w:rPr>
          <w:rFonts w:asciiTheme="minorHAnsi" w:hAnsiTheme="minorHAnsi" w:cstheme="minorHAnsi"/>
          <w:highlight w:val="green"/>
          <w:u w:val="single"/>
        </w:rPr>
        <w:t xml:space="preserve"> to announce </w:t>
      </w:r>
      <w:r w:rsidRPr="00AF4CA4">
        <w:rPr>
          <w:rFonts w:asciiTheme="minorHAnsi" w:hAnsiTheme="minorHAnsi" w:cstheme="minorHAnsi"/>
          <w:sz w:val="14"/>
        </w:rPr>
        <w:t>the birth of</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new product cycles.</w:t>
      </w:r>
      <w:r w:rsidRPr="00404731">
        <w:rPr>
          <w:rFonts w:asciiTheme="minorHAnsi" w:hAnsiTheme="minorHAnsi" w:cstheme="minorHAnsi"/>
          <w:sz w:val="14"/>
          <w:highlight w:val="green"/>
        </w:rPr>
        <w:t xml:space="preserve"> </w:t>
      </w:r>
    </w:p>
    <w:p w:rsidR="00FA5640" w:rsidRPr="00AF4CA4" w:rsidRDefault="00FA5640" w:rsidP="00FA5640">
      <w:pPr>
        <w:rPr>
          <w:rFonts w:asciiTheme="minorHAnsi" w:hAnsiTheme="minorHAnsi" w:cstheme="minorHAnsi"/>
          <w:sz w:val="14"/>
        </w:rPr>
      </w:pPr>
      <w:r w:rsidRPr="00AF4CA4">
        <w:rPr>
          <w:rFonts w:asciiTheme="minorHAnsi" w:hAnsiTheme="minorHAnsi" w:cstheme="minorHAnsi"/>
          <w:u w:val="single"/>
        </w:rPr>
        <w:t xml:space="preserve">The power of the hero is a </w:t>
      </w:r>
      <w:r w:rsidRPr="00AF4CA4">
        <w:rPr>
          <w:rStyle w:val="StyleUnderline"/>
          <w:rFonts w:asciiTheme="minorHAnsi" w:hAnsiTheme="minorHAnsi" w:cstheme="minorHAnsi"/>
        </w:rPr>
        <w:t>cathartic trope</w:t>
      </w:r>
      <w:r w:rsidRPr="00AF4CA4">
        <w:rPr>
          <w:rFonts w:asciiTheme="minorHAnsi" w:hAnsiTheme="minorHAnsi" w:cstheme="minorHAnsi"/>
          <w:u w:val="single"/>
        </w:rPr>
        <w:t xml:space="preserve"> </w:t>
      </w:r>
      <w:r w:rsidRPr="00AF4CA4">
        <w:rPr>
          <w:rFonts w:asciiTheme="minorHAnsi" w:hAnsiTheme="minorHAnsi" w:cstheme="minorHAnsi"/>
          <w:sz w:val="14"/>
        </w:rPr>
        <w:t xml:space="preserve">that connects mainly with the sensibility of adolescent boys—of whatever nominal age. </w:t>
      </w:r>
      <w:r w:rsidRPr="00AF4CA4">
        <w:rPr>
          <w:rStyle w:val="StyleUnderline"/>
          <w:rFonts w:asciiTheme="minorHAnsi" w:hAnsiTheme="minorHAnsi" w:cstheme="minorHAnsi"/>
        </w:rPr>
        <w:t>Tarantino</w:t>
      </w:r>
      <w:r w:rsidRPr="00AF4CA4">
        <w:rPr>
          <w:rFonts w:asciiTheme="minorHAnsi" w:hAnsiTheme="minorHAnsi" w:cstheme="minorHAnsi"/>
          <w:sz w:val="14"/>
        </w:rPr>
        <w:t xml:space="preserve">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w:t>
      </w:r>
      <w:r w:rsidRPr="00AF4CA4">
        <w:rPr>
          <w:rStyle w:val="StyleUnderline"/>
          <w:rFonts w:asciiTheme="minorHAnsi" w:hAnsiTheme="minorHAnsi" w:cstheme="minorHAnsi"/>
        </w:rPr>
        <w:t>is hardly alone in defending the film with an assertion that it gives black youth heroes, is generically inspirational or both</w:t>
      </w:r>
      <w:r w:rsidRPr="00AF4CA4">
        <w:rPr>
          <w:rFonts w:asciiTheme="minorHAnsi" w:hAnsiTheme="minorHAnsi" w:cstheme="minorHAnsi"/>
          <w:sz w:val="14"/>
        </w:rPr>
        <w:t xml:space="preserve">. Similarly, in a January 9, 2012 interview on the Daily Show, George Lucas adduced this line to promote his even more execrable race-oriented live-action cartoon, </w:t>
      </w:r>
      <w:r w:rsidRPr="00AF4CA4">
        <w:rPr>
          <w:rFonts w:asciiTheme="minorHAnsi" w:hAnsiTheme="minorHAnsi" w:cstheme="minorHAnsi"/>
          <w:i/>
          <w:sz w:val="14"/>
        </w:rPr>
        <w:t>Red Tails</w:t>
      </w:r>
      <w:r w:rsidRPr="00AF4CA4">
        <w:rPr>
          <w:rFonts w:asciiTheme="minorHAnsi" w:hAnsiTheme="minorHAnsi" w:cstheme="minorHAnsi"/>
          <w:sz w:val="14"/>
        </w:rPr>
        <w:t xml:space="preserve">, which, incidentally, trivializes segregation in the military by reducing it to a matter of bad or outmoded attitudes. The ironic effect is significant </w:t>
      </w:r>
      <w:r w:rsidRPr="00AF4CA4">
        <w:rPr>
          <w:rFonts w:asciiTheme="minorHAnsi" w:hAnsiTheme="minorHAnsi" w:cstheme="minorHAnsi"/>
          <w:sz w:val="14"/>
        </w:rPr>
        <w:lastRenderedPageBreak/>
        <w:t xml:space="preserve">understatement of both the obstacles the Tuskegee airmen faced and their actual accomplishments by rendering them as backdrop for a blackface, slapped-together remake of </w:t>
      </w:r>
      <w:r w:rsidRPr="00AF4CA4">
        <w:rPr>
          <w:rFonts w:asciiTheme="minorHAnsi" w:hAnsiTheme="minorHAnsi" w:cstheme="minorHAnsi"/>
          <w:i/>
          <w:sz w:val="14"/>
        </w:rPr>
        <w:t>Top Gun</w:t>
      </w:r>
      <w:r w:rsidRPr="00AF4CA4">
        <w:rPr>
          <w:rFonts w:asciiTheme="minorHAnsi" w:hAnsiTheme="minorHAnsi" w:cstheme="minorHAnsi"/>
          <w:sz w:val="14"/>
        </w:rPr>
        <w:t xml:space="preserve">. (Norman </w:t>
      </w:r>
      <w:proofErr w:type="spellStart"/>
      <w:r w:rsidRPr="00AF4CA4">
        <w:rPr>
          <w:rFonts w:asciiTheme="minorHAnsi" w:hAnsiTheme="minorHAnsi" w:cstheme="minorHAnsi"/>
          <w:sz w:val="14"/>
        </w:rPr>
        <w:t>Jewison’s</w:t>
      </w:r>
      <w:proofErr w:type="spellEnd"/>
      <w:r w:rsidRPr="00AF4CA4">
        <w:rPr>
          <w:rFonts w:asciiTheme="minorHAnsi" w:hAnsiTheme="minorHAnsi" w:cstheme="minorHAnsi"/>
          <w:sz w:val="14"/>
        </w:rPr>
        <w:t xml:space="preserve"> 1984 film, </w:t>
      </w:r>
      <w:r w:rsidRPr="00AF4CA4">
        <w:rPr>
          <w:rFonts w:asciiTheme="minorHAnsi" w:hAnsiTheme="minorHAnsi" w:cstheme="minorHAnsi"/>
          <w:i/>
          <w:sz w:val="14"/>
        </w:rPr>
        <w:t>A Soldier’s Story</w:t>
      </w:r>
      <w:r w:rsidRPr="00AF4CA4">
        <w:rPr>
          <w:rFonts w:asciiTheme="minorHAnsi" w:hAnsiTheme="minorHAnsi" w:cstheme="minorHAnsi"/>
          <w:sz w:val="14"/>
        </w:rPr>
        <w:t xml:space="preserve">, adapted from Charles Fuller’s </w:t>
      </w:r>
      <w:r w:rsidRPr="00AF4CA4">
        <w:rPr>
          <w:rFonts w:asciiTheme="minorHAnsi" w:hAnsiTheme="minorHAnsi" w:cstheme="minorHAnsi"/>
          <w:i/>
          <w:sz w:val="14"/>
        </w:rPr>
        <w:t>A Soldier’s Play</w:t>
      </w:r>
      <w:r w:rsidRPr="00AF4CA4">
        <w:rPr>
          <w:rFonts w:asciiTheme="minorHAnsi" w:hAnsiTheme="minorHAnsi" w:cstheme="minorHAnsi"/>
          <w:sz w:val="14"/>
        </w:rPr>
        <w:t xml:space="preserve">,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w:t>
      </w:r>
      <w:r w:rsidRPr="00AF4CA4">
        <w:rPr>
          <w:rFonts w:asciiTheme="minorHAnsi" w:hAnsiTheme="minorHAnsi" w:cstheme="minorHAnsi"/>
          <w:i/>
          <w:sz w:val="14"/>
        </w:rPr>
        <w:t xml:space="preserve">Django </w:t>
      </w:r>
      <w:proofErr w:type="spellStart"/>
      <w:r w:rsidRPr="00AF4CA4">
        <w:rPr>
          <w:rFonts w:asciiTheme="minorHAnsi" w:hAnsiTheme="minorHAnsi" w:cstheme="minorHAnsi"/>
          <w:i/>
          <w:sz w:val="14"/>
        </w:rPr>
        <w:t>Unchained</w:t>
      </w:r>
      <w:r w:rsidRPr="00AF4CA4">
        <w:rPr>
          <w:rFonts w:asciiTheme="minorHAnsi" w:hAnsiTheme="minorHAnsi" w:cstheme="minorHAnsi"/>
          <w:sz w:val="14"/>
        </w:rPr>
        <w:t>’s</w:t>
      </w:r>
      <w:proofErr w:type="spellEnd"/>
      <w:r w:rsidRPr="00AF4CA4">
        <w:rPr>
          <w:rFonts w:asciiTheme="minorHAnsi" w:hAnsiTheme="minorHAnsi" w:cstheme="minorHAnsi"/>
          <w:sz w:val="14"/>
        </w:rPr>
        <w:t xml:space="preserve"> defenders compare it on those terms favorably to </w:t>
      </w:r>
      <w:r w:rsidRPr="00AF4CA4">
        <w:rPr>
          <w:rFonts w:asciiTheme="minorHAnsi" w:hAnsiTheme="minorHAnsi" w:cstheme="minorHAnsi"/>
          <w:i/>
          <w:sz w:val="14"/>
        </w:rPr>
        <w:t>Lincoln</w:t>
      </w:r>
      <w:r w:rsidRPr="00AF4CA4">
        <w:rPr>
          <w:rFonts w:asciiTheme="minorHAnsi" w:hAnsiTheme="minorHAnsi" w:cstheme="minorHAnsi"/>
          <w:sz w:val="14"/>
        </w:rPr>
        <w:t xml:space="preserve">, Lucas hyped </w:t>
      </w:r>
      <w:r w:rsidRPr="00AF4CA4">
        <w:rPr>
          <w:rFonts w:asciiTheme="minorHAnsi" w:hAnsiTheme="minorHAnsi" w:cstheme="minorHAnsi"/>
          <w:i/>
          <w:sz w:val="14"/>
        </w:rPr>
        <w:t>Red Tails</w:t>
      </w:r>
      <w:r w:rsidRPr="00AF4CA4">
        <w:rPr>
          <w:rFonts w:asciiTheme="minorHAnsi" w:hAnsiTheme="minorHAnsi" w:cstheme="minorHAnsi"/>
          <w:sz w:val="14"/>
        </w:rPr>
        <w:t xml:space="preserve"> as being a genuine hero story unlike “</w:t>
      </w:r>
      <w:r w:rsidRPr="00AF4CA4">
        <w:rPr>
          <w:rFonts w:asciiTheme="minorHAnsi" w:hAnsiTheme="minorHAnsi" w:cstheme="minorHAnsi"/>
          <w:i/>
          <w:sz w:val="14"/>
        </w:rPr>
        <w:t>Glory</w:t>
      </w:r>
      <w:r w:rsidRPr="00AF4CA4">
        <w:rPr>
          <w:rFonts w:asciiTheme="minorHAnsi" w:hAnsiTheme="minorHAnsi" w:cstheme="minorHAnsi"/>
          <w:sz w:val="14"/>
        </w:rPr>
        <w:t xml:space="preserve">, where you have a lot of white officers running those guys into cannon fodder.” </w:t>
      </w:r>
    </w:p>
    <w:p w:rsidR="00FA5640" w:rsidRPr="00AF4CA4" w:rsidRDefault="00FA5640" w:rsidP="00FA5640">
      <w:pPr>
        <w:rPr>
          <w:rFonts w:asciiTheme="minorHAnsi" w:hAnsiTheme="minorHAnsi" w:cstheme="minorHAnsi"/>
          <w:sz w:val="14"/>
          <w:szCs w:val="14"/>
        </w:rPr>
      </w:pPr>
      <w:r w:rsidRPr="00AF4CA4">
        <w:rPr>
          <w:rFonts w:asciiTheme="minorHAnsi" w:hAnsiTheme="minorHAnsi" w:cstheme="minorHAnsi"/>
          <w:sz w:val="14"/>
          <w:szCs w:val="14"/>
        </w:rPr>
        <w:t xml:space="preserve">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w:t>
      </w:r>
      <w:r w:rsidRPr="00AF4CA4">
        <w:rPr>
          <w:rFonts w:asciiTheme="minorHAnsi" w:hAnsiTheme="minorHAnsi" w:cstheme="minorHAnsi"/>
          <w:i/>
          <w:sz w:val="14"/>
          <w:szCs w:val="14"/>
        </w:rPr>
        <w:t>Red Tails</w:t>
      </w:r>
      <w:r w:rsidRPr="00AF4CA4">
        <w:rPr>
          <w:rFonts w:asciiTheme="minorHAnsi" w:hAnsiTheme="minorHAnsi" w:cstheme="minorHAnsi"/>
          <w:sz w:val="14"/>
          <w:szCs w:val="14"/>
        </w:rPr>
        <w:t xml:space="preserve"> bombed at the box office) with the commercial imperatives of increasingly degraded mass entertainment. </w:t>
      </w:r>
      <w:proofErr w:type="spellStart"/>
      <w:r w:rsidRPr="00AF4CA4">
        <w:rPr>
          <w:rFonts w:asciiTheme="minorHAnsi" w:hAnsiTheme="minorHAnsi" w:cstheme="minorHAnsi"/>
          <w:sz w:val="14"/>
          <w:szCs w:val="14"/>
        </w:rPr>
        <w:t>Dargis</w:t>
      </w:r>
      <w:proofErr w:type="spellEnd"/>
      <w:r w:rsidRPr="00AF4CA4">
        <w:rPr>
          <w:rFonts w:asciiTheme="minorHAnsi" w:hAnsiTheme="minorHAnsi" w:cstheme="minorHAnsi"/>
          <w:sz w:val="14"/>
          <w:szCs w:val="14"/>
        </w:rPr>
        <w:t xml:space="preserve"> observed that the </w:t>
      </w:r>
      <w:proofErr w:type="spellStart"/>
      <w:r w:rsidRPr="00AF4CA4">
        <w:rPr>
          <w:rFonts w:asciiTheme="minorHAnsi" w:hAnsiTheme="minorHAnsi" w:cstheme="minorHAnsi"/>
          <w:sz w:val="14"/>
          <w:szCs w:val="14"/>
        </w:rPr>
        <w:t>ahistoricism</w:t>
      </w:r>
      <w:proofErr w:type="spellEnd"/>
      <w:r w:rsidRPr="00AF4CA4">
        <w:rPr>
          <w:rFonts w:asciiTheme="minorHAnsi" w:hAnsiTheme="minorHAnsi" w:cstheme="minorHAnsi"/>
          <w:sz w:val="14"/>
          <w:szCs w:val="14"/>
        </w:rPr>
        <w:t xml:space="preserve">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w:t>
      </w:r>
      <w:proofErr w:type="spellStart"/>
      <w:r w:rsidRPr="00AF4CA4">
        <w:rPr>
          <w:rFonts w:asciiTheme="minorHAnsi" w:hAnsiTheme="minorHAnsi" w:cstheme="minorHAnsi"/>
          <w:sz w:val="14"/>
          <w:szCs w:val="14"/>
        </w:rPr>
        <w:t>Dargis</w:t>
      </w:r>
      <w:proofErr w:type="spellEnd"/>
      <w:r w:rsidRPr="00AF4CA4">
        <w:rPr>
          <w:rFonts w:asciiTheme="minorHAnsi" w:hAnsiTheme="minorHAnsi" w:cstheme="minorHAnsi"/>
          <w:sz w:val="14"/>
          <w:szCs w:val="14"/>
        </w:rPr>
        <w:t xml:space="preserve">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w:t>
      </w:r>
    </w:p>
    <w:p w:rsidR="00FA5640" w:rsidRPr="00AF4CA4" w:rsidRDefault="00FA5640" w:rsidP="00FA5640">
      <w:pPr>
        <w:rPr>
          <w:rFonts w:asciiTheme="minorHAnsi" w:hAnsiTheme="minorHAnsi" w:cstheme="minorHAnsi"/>
          <w:sz w:val="14"/>
        </w:rPr>
      </w:pPr>
      <w:r w:rsidRPr="00AF4CA4">
        <w:rPr>
          <w:rFonts w:asciiTheme="minorHAnsi" w:hAnsiTheme="minorHAnsi" w:cstheme="minorHAnsi"/>
          <w:sz w:val="14"/>
        </w:rPr>
        <w:t xml:space="preserve">All </w:t>
      </w:r>
      <w:r w:rsidRPr="00404731">
        <w:rPr>
          <w:rFonts w:asciiTheme="minorHAnsi" w:hAnsiTheme="minorHAnsi" w:cstheme="minorHAnsi"/>
          <w:highlight w:val="green"/>
          <w:u w:val="single"/>
        </w:rPr>
        <w:t xml:space="preserve">these </w:t>
      </w:r>
      <w:r w:rsidRPr="00AF4CA4">
        <w:rPr>
          <w:rStyle w:val="StyleUnderline"/>
          <w:rFonts w:asciiTheme="minorHAnsi" w:hAnsiTheme="minorHAnsi" w:cstheme="minorHAnsi"/>
        </w:rPr>
        <w:t>films</w:t>
      </w:r>
      <w:r w:rsidRPr="00AF4CA4">
        <w:rPr>
          <w:rFonts w:asciiTheme="minorHAnsi" w:hAnsiTheme="minorHAnsi" w:cstheme="minorHAnsi"/>
          <w:sz w:val="14"/>
        </w:rPr>
        <w:t>—</w:t>
      </w:r>
      <w:r w:rsidRPr="00AF4CA4">
        <w:rPr>
          <w:rFonts w:asciiTheme="minorHAnsi" w:hAnsiTheme="minorHAnsi" w:cstheme="minorHAnsi"/>
          <w:i/>
          <w:sz w:val="14"/>
        </w:rPr>
        <w:t>The Help, Red Tails, Django Unchained</w:t>
      </w:r>
      <w:r w:rsidRPr="00AF4CA4">
        <w:rPr>
          <w:rFonts w:asciiTheme="minorHAnsi" w:hAnsiTheme="minorHAnsi" w:cstheme="minorHAnsi"/>
          <w:sz w:val="14"/>
        </w:rPr>
        <w:t xml:space="preserve">, even </w:t>
      </w:r>
      <w:r w:rsidRPr="00AF4CA4">
        <w:rPr>
          <w:rFonts w:asciiTheme="minorHAnsi" w:hAnsiTheme="minorHAnsi" w:cstheme="minorHAnsi"/>
          <w:i/>
          <w:sz w:val="14"/>
        </w:rPr>
        <w:t>Lincoln</w:t>
      </w:r>
      <w:r w:rsidRPr="00AF4CA4">
        <w:rPr>
          <w:rFonts w:asciiTheme="minorHAnsi" w:hAnsiTheme="minorHAnsi" w:cstheme="minorHAnsi"/>
          <w:sz w:val="14"/>
        </w:rPr>
        <w:t xml:space="preserve"> and </w:t>
      </w:r>
      <w:r w:rsidRPr="00AF4CA4">
        <w:rPr>
          <w:rFonts w:asciiTheme="minorHAnsi" w:hAnsiTheme="minorHAnsi" w:cstheme="minorHAnsi"/>
          <w:i/>
          <w:sz w:val="14"/>
        </w:rPr>
        <w:t>Glory</w:t>
      </w:r>
      <w:r w:rsidRPr="00AF4CA4">
        <w:rPr>
          <w:rFonts w:asciiTheme="minorHAnsi" w:hAnsiTheme="minorHAnsi" w:cstheme="minorHAnsi"/>
          <w:sz w:val="14"/>
        </w:rPr>
        <w:t>—</w:t>
      </w:r>
      <w:r w:rsidRPr="00AF4CA4">
        <w:rPr>
          <w:rStyle w:val="StyleUnderline"/>
          <w:rFonts w:asciiTheme="minorHAnsi" w:hAnsiTheme="minorHAnsi" w:cstheme="minorHAnsi"/>
        </w:rPr>
        <w:t>make a</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claim </w:t>
      </w:r>
      <w:r w:rsidRPr="00AF4CA4">
        <w:rPr>
          <w:rFonts w:asciiTheme="minorHAnsi" w:hAnsiTheme="minorHAnsi" w:cstheme="minorHAnsi"/>
          <w:u w:val="single"/>
        </w:rPr>
        <w:t xml:space="preserve">to public attention based partly on their social </w:t>
      </w:r>
      <w:r w:rsidRPr="00404731">
        <w:rPr>
          <w:rFonts w:asciiTheme="minorHAnsi" w:hAnsiTheme="minorHAnsi" w:cstheme="minorHAnsi"/>
          <w:highlight w:val="green"/>
          <w:u w:val="single"/>
        </w:rPr>
        <w:t xml:space="preserve">significance beyond </w:t>
      </w:r>
      <w:r w:rsidRPr="00AF4CA4">
        <w:rPr>
          <w:rStyle w:val="StyleUnderline"/>
          <w:rFonts w:asciiTheme="minorHAnsi" w:hAnsiTheme="minorHAnsi" w:cstheme="minorHAnsi"/>
        </w:rPr>
        <w:t xml:space="preserve">entertainment or </w:t>
      </w:r>
      <w:r w:rsidRPr="00404731">
        <w:rPr>
          <w:rStyle w:val="StyleUnderline"/>
          <w:rFonts w:asciiTheme="minorHAnsi" w:hAnsiTheme="minorHAnsi" w:cstheme="minorHAnsi"/>
          <w:highlight w:val="green"/>
        </w:rPr>
        <w:t>art, and</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they do so </w:t>
      </w:r>
      <w:r w:rsidRPr="00404731">
        <w:rPr>
          <w:rStyle w:val="StyleUnderline"/>
          <w:rFonts w:asciiTheme="minorHAnsi" w:hAnsiTheme="minorHAnsi" w:cstheme="minorHAnsi"/>
          <w:highlight w:val="green"/>
        </w:rPr>
        <w:t xml:space="preserve">because they engage </w:t>
      </w:r>
      <w:r w:rsidRPr="00AF4CA4">
        <w:rPr>
          <w:rStyle w:val="StyleUnderline"/>
          <w:rFonts w:asciiTheme="minorHAnsi" w:hAnsiTheme="minorHAnsi" w:cstheme="minorHAnsi"/>
        </w:rPr>
        <w:t>with</w:t>
      </w:r>
      <w:r w:rsidRPr="00AF4CA4">
        <w:rPr>
          <w:rFonts w:asciiTheme="minorHAnsi" w:hAnsiTheme="minorHAnsi" w:cstheme="minorHAnsi"/>
          <w:sz w:val="14"/>
        </w:rPr>
        <w:t xml:space="preserve"> significant moments in the history of </w:t>
      </w:r>
      <w:r w:rsidRPr="00404731">
        <w:rPr>
          <w:rStyle w:val="StyleUnderline"/>
          <w:rFonts w:asciiTheme="minorHAnsi" w:hAnsiTheme="minorHAnsi" w:cstheme="minorHAnsi"/>
          <w:highlight w:val="green"/>
        </w:rPr>
        <w:t>the nexus of race and politics</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in the United States. There would not be so much discussion and debate and no Golden Globe, NAACP Image, or Academy Award nominations for </w:t>
      </w:r>
      <w:r w:rsidRPr="00AF4CA4">
        <w:rPr>
          <w:rFonts w:asciiTheme="minorHAnsi" w:hAnsiTheme="minorHAnsi" w:cstheme="minorHAnsi"/>
          <w:i/>
          <w:sz w:val="14"/>
        </w:rPr>
        <w:t>The Help</w:t>
      </w:r>
      <w:r w:rsidRPr="00AF4CA4">
        <w:rPr>
          <w:rFonts w:asciiTheme="minorHAnsi" w:hAnsiTheme="minorHAnsi" w:cstheme="minorHAnsi"/>
          <w:sz w:val="14"/>
        </w:rPr>
        <w:t xml:space="preserve">, </w:t>
      </w:r>
      <w:r w:rsidRPr="00AF4CA4">
        <w:rPr>
          <w:rFonts w:asciiTheme="minorHAnsi" w:hAnsiTheme="minorHAnsi" w:cstheme="minorHAnsi"/>
          <w:i/>
          <w:sz w:val="14"/>
        </w:rPr>
        <w:t>Red Tails</w:t>
      </w:r>
      <w:r w:rsidRPr="00AF4CA4">
        <w:rPr>
          <w:rFonts w:asciiTheme="minorHAnsi" w:hAnsiTheme="minorHAnsi" w:cstheme="minorHAnsi"/>
          <w:sz w:val="14"/>
        </w:rPr>
        <w:t xml:space="preserve">, or </w:t>
      </w:r>
      <w:r w:rsidRPr="00AF4CA4">
        <w:rPr>
          <w:rFonts w:asciiTheme="minorHAnsi" w:hAnsiTheme="minorHAnsi" w:cstheme="minorHAnsi"/>
          <w:i/>
          <w:sz w:val="14"/>
        </w:rPr>
        <w:t>Django Unchained</w:t>
      </w:r>
      <w:r w:rsidRPr="00AF4CA4">
        <w:rPr>
          <w:rFonts w:asciiTheme="minorHAnsi" w:hAnsiTheme="minorHAnsi" w:cstheme="minorHAnsi"/>
          <w:sz w:val="14"/>
        </w:rPr>
        <w:t xml:space="preserve"> if those films weren’t defined partly by </w:t>
      </w:r>
      <w:proofErr w:type="spellStart"/>
      <w:r w:rsidRPr="00AF4CA4">
        <w:rPr>
          <w:rFonts w:asciiTheme="minorHAnsi" w:hAnsiTheme="minorHAnsi" w:cstheme="minorHAnsi"/>
          <w:sz w:val="14"/>
        </w:rPr>
        <w:t>thematizing</w:t>
      </w:r>
      <w:proofErr w:type="spellEnd"/>
      <w:r w:rsidRPr="00AF4CA4">
        <w:rPr>
          <w:rFonts w:asciiTheme="minorHAnsi" w:hAnsiTheme="minorHAnsi" w:cstheme="minorHAnsi"/>
          <w:sz w:val="14"/>
        </w:rPr>
        <w:t xml:space="preserve"> that nexus of race and politics in some way. </w:t>
      </w:r>
    </w:p>
    <w:p w:rsidR="00FA5640" w:rsidRPr="00AF4CA4" w:rsidRDefault="00FA5640" w:rsidP="00FA5640">
      <w:pPr>
        <w:rPr>
          <w:rFonts w:asciiTheme="minorHAnsi" w:hAnsiTheme="minorHAnsi" w:cstheme="minorHAnsi"/>
          <w:sz w:val="14"/>
        </w:rPr>
      </w:pPr>
      <w:r w:rsidRPr="00AF4CA4">
        <w:rPr>
          <w:rFonts w:asciiTheme="minorHAnsi" w:hAnsiTheme="minorHAnsi" w:cstheme="minorHAnsi"/>
          <w:u w:val="single"/>
        </w:rPr>
        <w:t>The pretensions to social significance</w:t>
      </w:r>
      <w:r w:rsidRPr="00AF4CA4">
        <w:rPr>
          <w:rFonts w:asciiTheme="minorHAnsi" w:hAnsiTheme="minorHAnsi" w:cstheme="minorHAnsi"/>
          <w:sz w:val="14"/>
        </w:rPr>
        <w:t xml:space="preserve"> that fit these films into their particular market niche </w:t>
      </w:r>
      <w:r w:rsidRPr="00AF4CA4">
        <w:rPr>
          <w:rStyle w:val="StyleUnderline"/>
          <w:rFonts w:asciiTheme="minorHAnsi" w:hAnsiTheme="minorHAnsi" w:cstheme="minorHAnsi"/>
        </w:rPr>
        <w:t>don’t</w:t>
      </w:r>
      <w:r w:rsidRPr="00AF4CA4">
        <w:rPr>
          <w:rFonts w:asciiTheme="minorHAnsi" w:hAnsiTheme="minorHAnsi" w:cstheme="minorHAnsi"/>
          <w:u w:val="single"/>
        </w:rPr>
        <w:t xml:space="preserve"> conflict with the mass-market </w:t>
      </w:r>
      <w:r w:rsidRPr="00AF4CA4">
        <w:rPr>
          <w:rFonts w:asciiTheme="minorHAnsi" w:hAnsiTheme="minorHAnsi" w:cstheme="minorHAnsi"/>
          <w:sz w:val="14"/>
        </w:rPr>
        <w:t xml:space="preserve">film </w:t>
      </w:r>
      <w:r w:rsidRPr="00AF4CA4">
        <w:rPr>
          <w:rStyle w:val="StyleUnderline"/>
          <w:rFonts w:asciiTheme="minorHAnsi" w:hAnsiTheme="minorHAnsi" w:cstheme="minorHAnsi"/>
        </w:rPr>
        <w:t>industry’s imperative</w:t>
      </w:r>
      <w:r w:rsidRPr="00AF4CA4">
        <w:rPr>
          <w:rFonts w:asciiTheme="minorHAnsi" w:hAnsiTheme="minorHAnsi" w:cstheme="minorHAnsi"/>
          <w:u w:val="single"/>
        </w:rPr>
        <w:t xml:space="preserve"> of </w:t>
      </w:r>
      <w:proofErr w:type="spellStart"/>
      <w:r w:rsidRPr="00AF4CA4">
        <w:rPr>
          <w:rFonts w:asciiTheme="minorHAnsi" w:hAnsiTheme="minorHAnsi" w:cstheme="minorHAnsi"/>
          <w:u w:val="single"/>
        </w:rPr>
        <w:t>infantilization</w:t>
      </w:r>
      <w:proofErr w:type="spellEnd"/>
      <w:r w:rsidRPr="00AF4CA4">
        <w:rPr>
          <w:rFonts w:asciiTheme="minorHAnsi" w:hAnsiTheme="minorHAnsi" w:cstheme="minorHAnsi"/>
          <w:u w:val="single"/>
        </w:rPr>
        <w:t xml:space="preserve"> because those pretensions are only part of the show; they are little more than empty bromides, product differentiation in the patter of “seemingly timeless ideals” which the mass entertainment industry constantly recycles</w:t>
      </w:r>
      <w:r w:rsidRPr="00AF4CA4">
        <w:rPr>
          <w:rFonts w:asciiTheme="minorHAnsi" w:hAnsiTheme="minorHAnsi" w:cstheme="minorHAnsi"/>
          <w:sz w:val="14"/>
        </w:rPr>
        <w:t xml:space="preserve">. (Andrew </w:t>
      </w:r>
      <w:proofErr w:type="spellStart"/>
      <w:r w:rsidRPr="00AF4CA4">
        <w:rPr>
          <w:rFonts w:asciiTheme="minorHAnsi" w:hAnsiTheme="minorHAnsi" w:cstheme="minorHAnsi"/>
          <w:sz w:val="14"/>
        </w:rPr>
        <w:t>O’Hehir</w:t>
      </w:r>
      <w:proofErr w:type="spellEnd"/>
      <w:r w:rsidRPr="00AF4CA4">
        <w:rPr>
          <w:rFonts w:asciiTheme="minorHAnsi" w:hAnsiTheme="minorHAnsi" w:cstheme="minorHAnsi"/>
          <w:sz w:val="14"/>
        </w:rPr>
        <w:t xml:space="preserve"> observes as much about </w:t>
      </w:r>
      <w:r w:rsidRPr="00AF4CA4">
        <w:rPr>
          <w:rFonts w:asciiTheme="minorHAnsi" w:hAnsiTheme="minorHAnsi" w:cstheme="minorHAnsi"/>
          <w:i/>
          <w:sz w:val="14"/>
        </w:rPr>
        <w:t>Django Unchained</w:t>
      </w:r>
      <w:r w:rsidRPr="00AF4CA4">
        <w:rPr>
          <w:rFonts w:asciiTheme="minorHAnsi" w:hAnsiTheme="minorHAnsi" w:cstheme="minorHAnsi"/>
          <w:sz w:val="14"/>
        </w:rPr>
        <w:t xml:space="preserve">, which he describes as “a three-hour trailer for a movie that never happens.”7) That comes through in the defense of these films, in the face of evidence of their failings, that, after all, they are “just entertainment.” </w:t>
      </w:r>
      <w:r w:rsidRPr="00404731">
        <w:rPr>
          <w:rStyle w:val="StyleUnderline"/>
          <w:rFonts w:asciiTheme="minorHAnsi" w:hAnsiTheme="minorHAnsi" w:cstheme="minorHAnsi"/>
          <w:highlight w:val="green"/>
        </w:rPr>
        <w:t xml:space="preserve">Their </w:t>
      </w:r>
      <w:r w:rsidRPr="00AF4CA4">
        <w:rPr>
          <w:rStyle w:val="StyleUnderline"/>
          <w:rFonts w:asciiTheme="minorHAnsi" w:hAnsiTheme="minorHAnsi" w:cstheme="minorHAnsi"/>
        </w:rPr>
        <w:t xml:space="preserve">substantive </w:t>
      </w:r>
      <w:r w:rsidRPr="00404731">
        <w:rPr>
          <w:rStyle w:val="StyleUnderline"/>
          <w:rFonts w:asciiTheme="minorHAnsi" w:hAnsiTheme="minorHAnsi" w:cstheme="minorHAnsi"/>
          <w:highlight w:val="green"/>
        </w:rPr>
        <w:t xml:space="preserve">content is ideological; it is their contribution to </w:t>
      </w:r>
      <w:r w:rsidRPr="00AF4CA4">
        <w:rPr>
          <w:rStyle w:val="StyleUnderline"/>
          <w:rFonts w:asciiTheme="minorHAnsi" w:hAnsiTheme="minorHAnsi" w:cstheme="minorHAnsi"/>
        </w:rPr>
        <w:t xml:space="preserve">the naturalization of </w:t>
      </w:r>
      <w:r w:rsidRPr="00404731">
        <w:rPr>
          <w:rStyle w:val="StyleUnderline"/>
          <w:rFonts w:asciiTheme="minorHAnsi" w:hAnsiTheme="minorHAnsi" w:cstheme="minorHAnsi"/>
          <w:highlight w:val="green"/>
        </w:rPr>
        <w:t xml:space="preserve">neoliberalism’s </w:t>
      </w:r>
      <w:r w:rsidRPr="00AF4CA4">
        <w:rPr>
          <w:rStyle w:val="StyleUnderline"/>
          <w:rFonts w:asciiTheme="minorHAnsi" w:hAnsiTheme="minorHAnsi" w:cstheme="minorHAnsi"/>
        </w:rPr>
        <w:t xml:space="preserve">ontology as they propagandize its </w:t>
      </w:r>
      <w:r w:rsidRPr="00404731">
        <w:rPr>
          <w:rStyle w:val="StyleUnderline"/>
          <w:rFonts w:asciiTheme="minorHAnsi" w:hAnsiTheme="minorHAnsi" w:cstheme="minorHAnsi"/>
          <w:highlight w:val="green"/>
        </w:rPr>
        <w:t xml:space="preserve">universalization across </w:t>
      </w:r>
      <w:r w:rsidRPr="00AF4CA4">
        <w:rPr>
          <w:rStyle w:val="StyleUnderline"/>
          <w:rFonts w:asciiTheme="minorHAnsi" w:hAnsiTheme="minorHAnsi" w:cstheme="minorHAnsi"/>
        </w:rPr>
        <w:t xml:space="preserve">spatial, </w:t>
      </w:r>
      <w:r w:rsidRPr="00404731">
        <w:rPr>
          <w:rStyle w:val="StyleUnderline"/>
          <w:rFonts w:asciiTheme="minorHAnsi" w:hAnsiTheme="minorHAnsi" w:cstheme="minorHAnsi"/>
          <w:highlight w:val="green"/>
        </w:rPr>
        <w:t>temporal, and</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social contexts</w:t>
      </w:r>
      <w:r w:rsidRPr="00AF4CA4">
        <w:rPr>
          <w:rStyle w:val="StyleUnderline"/>
          <w:rFonts w:asciiTheme="minorHAnsi" w:hAnsiTheme="minorHAnsi" w:cstheme="minorHAnsi"/>
        </w:rPr>
        <w:t>.</w:t>
      </w:r>
      <w:r w:rsidRPr="00AF4CA4">
        <w:rPr>
          <w:rFonts w:asciiTheme="minorHAnsi" w:hAnsiTheme="minorHAnsi" w:cstheme="minorHAnsi"/>
          <w:sz w:val="14"/>
        </w:rPr>
        <w:t xml:space="preserve"> </w:t>
      </w:r>
    </w:p>
    <w:p w:rsidR="00FA5640" w:rsidRPr="00AF4CA4" w:rsidRDefault="00FA5640" w:rsidP="00FA5640">
      <w:pPr>
        <w:rPr>
          <w:rFonts w:asciiTheme="minorHAnsi" w:hAnsiTheme="minorHAnsi" w:cstheme="minorHAnsi"/>
          <w:sz w:val="14"/>
        </w:rPr>
      </w:pPr>
      <w:r w:rsidRPr="00AF4CA4">
        <w:rPr>
          <w:rFonts w:asciiTheme="minorHAnsi" w:hAnsiTheme="minorHAnsi" w:cstheme="minorHAnsi"/>
          <w:sz w:val="14"/>
        </w:rPr>
        <w:t xml:space="preserve">Purportedly in the interest of popular education cum entertainment, </w:t>
      </w:r>
      <w:r w:rsidRPr="00AF4CA4">
        <w:rPr>
          <w:rFonts w:asciiTheme="minorHAnsi" w:hAnsiTheme="minorHAnsi" w:cstheme="minorHAnsi"/>
          <w:i/>
          <w:sz w:val="14"/>
        </w:rPr>
        <w:t>Django Unchained</w:t>
      </w:r>
      <w:r w:rsidRPr="00AF4CA4">
        <w:rPr>
          <w:rFonts w:asciiTheme="minorHAnsi" w:hAnsiTheme="minorHAnsi" w:cstheme="minorHAnsi"/>
          <w:sz w:val="14"/>
        </w:rPr>
        <w:t xml:space="preserve"> and </w:t>
      </w:r>
      <w:r w:rsidRPr="00AF4CA4">
        <w:rPr>
          <w:rFonts w:asciiTheme="minorHAnsi" w:hAnsiTheme="minorHAnsi" w:cstheme="minorHAnsi"/>
          <w:i/>
          <w:sz w:val="14"/>
        </w:rPr>
        <w:t>The Help</w:t>
      </w:r>
      <w:r w:rsidRPr="00AF4CA4">
        <w:rPr>
          <w:rFonts w:asciiTheme="minorHAnsi" w:hAnsiTheme="minorHAnsi" w:cstheme="minorHAnsi"/>
          <w:sz w:val="14"/>
        </w:rPr>
        <w:t xml:space="preserve">, and </w:t>
      </w:r>
      <w:r w:rsidRPr="00AF4CA4">
        <w:rPr>
          <w:rFonts w:asciiTheme="minorHAnsi" w:hAnsiTheme="minorHAnsi" w:cstheme="minorHAnsi"/>
          <w:i/>
          <w:sz w:val="14"/>
        </w:rPr>
        <w:t>Red Tails</w:t>
      </w:r>
      <w:r w:rsidRPr="00AF4CA4">
        <w:rPr>
          <w:rFonts w:asciiTheme="minorHAnsi" w:hAnsiTheme="minorHAnsi" w:cstheme="minorHAnsi"/>
          <w:sz w:val="14"/>
        </w:rPr>
        <w:t xml:space="preserve"> for that matter, read the sensibilities of the present into the past by divesting the latter of its specific historicity. </w:t>
      </w:r>
      <w:r w:rsidRPr="00AF4CA4">
        <w:rPr>
          <w:rFonts w:asciiTheme="minorHAnsi" w:hAnsiTheme="minorHAnsi" w:cstheme="minorHAnsi"/>
          <w:u w:val="single"/>
        </w:rPr>
        <w:t>They reinforce the sense of the past as generic old-timey times distinguishable from the present by superficial inadequacies</w:t>
      </w:r>
      <w:r w:rsidRPr="00AF4CA4">
        <w:rPr>
          <w:rFonts w:asciiTheme="minorHAnsi" w:hAnsiTheme="minorHAnsi" w:cstheme="minorHAnsi"/>
          <w:sz w:val="14"/>
        </w:rPr>
        <w:t xml:space="preserve">—outmoded fashion, technology, commodities and ideas—since overcome. In </w:t>
      </w:r>
      <w:r w:rsidRPr="00AF4CA4">
        <w:rPr>
          <w:rFonts w:asciiTheme="minorHAnsi" w:hAnsiTheme="minorHAnsi" w:cstheme="minorHAnsi"/>
          <w:i/>
          <w:sz w:val="14"/>
        </w:rPr>
        <w:t>The Help</w:t>
      </w:r>
      <w:r w:rsidRPr="00AF4CA4">
        <w:rPr>
          <w:rFonts w:asciiTheme="minorHAnsi" w:hAnsiTheme="minorHAnsi" w:cstheme="minorHAnsi"/>
          <w:sz w:val="14"/>
        </w:rPr>
        <w:t xml:space="preserve"> </w:t>
      </w:r>
      <w:proofErr w:type="spellStart"/>
      <w:r w:rsidRPr="00AF4CA4">
        <w:rPr>
          <w:rFonts w:asciiTheme="minorHAnsi" w:hAnsiTheme="minorHAnsi" w:cstheme="minorHAnsi"/>
          <w:sz w:val="14"/>
        </w:rPr>
        <w:t>Hilly’s</w:t>
      </w:r>
      <w:proofErr w:type="spellEnd"/>
      <w:r w:rsidRPr="00AF4CA4">
        <w:rPr>
          <w:rFonts w:asciiTheme="minorHAnsi" w:hAnsiTheme="minorHAnsi" w:cstheme="minorHAnsi"/>
          <w:sz w:val="14"/>
        </w:rPr>
        <w:t xml:space="preserve">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p>
    <w:p w:rsidR="00FA5640" w:rsidRPr="00AF4CA4" w:rsidRDefault="00FA5640" w:rsidP="00FA5640">
      <w:pPr>
        <w:rPr>
          <w:rFonts w:asciiTheme="minorHAnsi" w:hAnsiTheme="minorHAnsi" w:cstheme="minorHAnsi"/>
          <w:sz w:val="14"/>
        </w:rPr>
      </w:pPr>
      <w:r w:rsidRPr="00404731">
        <w:rPr>
          <w:rFonts w:asciiTheme="minorHAnsi" w:hAnsiTheme="minorHAnsi" w:cstheme="minorHAnsi"/>
          <w:highlight w:val="green"/>
          <w:u w:val="single"/>
        </w:rPr>
        <w:t>The deeper message</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of these films, insofar as they deny the integrity of the past, </w:t>
      </w:r>
      <w:r w:rsidRPr="00404731">
        <w:rPr>
          <w:rFonts w:asciiTheme="minorHAnsi" w:hAnsiTheme="minorHAnsi" w:cstheme="minorHAnsi"/>
          <w:highlight w:val="green"/>
          <w:u w:val="single"/>
        </w:rPr>
        <w:t xml:space="preserve">is that there is </w:t>
      </w:r>
      <w:r w:rsidRPr="00404731">
        <w:rPr>
          <w:rFonts w:asciiTheme="minorHAnsi" w:hAnsiTheme="minorHAnsi" w:cstheme="minorHAnsi"/>
          <w:b/>
          <w:highlight w:val="green"/>
          <w:u w:val="single"/>
        </w:rPr>
        <w:t xml:space="preserve">no thinkable alternative to the </w:t>
      </w:r>
      <w:r w:rsidRPr="00AF4CA4">
        <w:rPr>
          <w:rFonts w:asciiTheme="minorHAnsi" w:hAnsiTheme="minorHAnsi" w:cstheme="minorHAnsi"/>
          <w:b/>
          <w:u w:val="single"/>
        </w:rPr>
        <w:t xml:space="preserve">ideological </w:t>
      </w:r>
      <w:r w:rsidRPr="00404731">
        <w:rPr>
          <w:rFonts w:asciiTheme="minorHAnsi" w:hAnsiTheme="minorHAnsi" w:cstheme="minorHAnsi"/>
          <w:b/>
          <w:highlight w:val="green"/>
          <w:u w:val="single"/>
        </w:rPr>
        <w:t>order under which we live</w:t>
      </w:r>
      <w:r w:rsidRPr="00AF4CA4">
        <w:rPr>
          <w:rFonts w:asciiTheme="minorHAnsi" w:hAnsiTheme="minorHAnsi" w:cstheme="minorHAnsi"/>
          <w:sz w:val="14"/>
        </w:rPr>
        <w:t xml:space="preserve">. This message is reproduced throughout the mass entertainment industry; </w:t>
      </w:r>
      <w:r w:rsidRPr="00AF4CA4">
        <w:rPr>
          <w:rFonts w:asciiTheme="minorHAnsi" w:hAnsiTheme="minorHAnsi" w:cstheme="minorHAnsi"/>
          <w:u w:val="single"/>
        </w:rPr>
        <w:t>it shapes the normative reality even of the fantasy worlds that masquerade as escapism</w:t>
      </w:r>
      <w:r w:rsidRPr="00AF4CA4">
        <w:rPr>
          <w:rStyle w:val="StyleUnderline"/>
          <w:rFonts w:asciiTheme="minorHAnsi" w:hAnsiTheme="minorHAnsi" w:cstheme="minorHAnsi"/>
        </w:rPr>
        <w:t xml:space="preserve">. Even among those who laud the supposedly cathartic effects of Django’s insurgent violence as reflecting a greater truth of abolition than passage of the Thirteenth Amendment, few commentators notice that he and </w:t>
      </w:r>
      <w:proofErr w:type="spellStart"/>
      <w:r w:rsidRPr="00AF4CA4">
        <w:rPr>
          <w:rStyle w:val="StyleUnderline"/>
          <w:rFonts w:asciiTheme="minorHAnsi" w:hAnsiTheme="minorHAnsi" w:cstheme="minorHAnsi"/>
        </w:rPr>
        <w:t>Broomhilda</w:t>
      </w:r>
      <w:proofErr w:type="spellEnd"/>
      <w:r w:rsidRPr="00AF4CA4">
        <w:rPr>
          <w:rStyle w:val="StyleUnderline"/>
          <w:rFonts w:asciiTheme="minorHAnsi" w:hAnsiTheme="minorHAnsi" w:cstheme="minorHAnsi"/>
        </w:rPr>
        <w:t xml:space="preserve"> attained their freedom through a market transaction</w:t>
      </w:r>
      <w:r w:rsidRPr="00AF4CA4">
        <w:rPr>
          <w:rFonts w:asciiTheme="minorHAnsi" w:hAnsiTheme="minorHAnsi" w:cstheme="minorHAnsi"/>
          <w:sz w:val="14"/>
        </w:rPr>
        <w:t xml:space="preserve">.8 </w:t>
      </w:r>
      <w:r w:rsidRPr="00AF4CA4">
        <w:rPr>
          <w:rStyle w:val="StyleUnderline"/>
          <w:rFonts w:asciiTheme="minorHAnsi" w:hAnsiTheme="minorHAnsi" w:cstheme="minorHAnsi"/>
        </w:rPr>
        <w:t>This reflects an ideological hegemony in which students all too commonly wonder why planters would deny slaves or sharecroppers education because education would have made them more productive as workers</w:t>
      </w:r>
      <w:r w:rsidRPr="00AF4CA4">
        <w:rPr>
          <w:rFonts w:asciiTheme="minorHAnsi" w:hAnsiTheme="minorHAnsi" w:cstheme="minorHAnsi"/>
          <w:sz w:val="14"/>
        </w:rPr>
        <w:t xml:space="preserve">. And, tellingly, in a glowing rumination in </w:t>
      </w:r>
      <w:r w:rsidRPr="00404731">
        <w:rPr>
          <w:rStyle w:val="StyleUnderline"/>
          <w:rFonts w:asciiTheme="minorHAnsi" w:hAnsiTheme="minorHAnsi" w:cstheme="minorHAnsi"/>
          <w:highlight w:val="green"/>
        </w:rPr>
        <w:t>the Daily Kos</w:t>
      </w:r>
      <w:r w:rsidRPr="00AF4CA4">
        <w:rPr>
          <w:rFonts w:asciiTheme="minorHAnsi" w:hAnsiTheme="minorHAnsi" w:cstheme="minorHAnsi"/>
          <w:sz w:val="14"/>
        </w:rPr>
        <w:t xml:space="preserve">, Ryan Brooke </w:t>
      </w:r>
      <w:r w:rsidRPr="00404731">
        <w:rPr>
          <w:rStyle w:val="StyleUnderline"/>
          <w:rFonts w:asciiTheme="minorHAnsi" w:hAnsiTheme="minorHAnsi" w:cstheme="minorHAnsi"/>
          <w:highlight w:val="green"/>
        </w:rPr>
        <w:t xml:space="preserve">inadvertently thrusts </w:t>
      </w:r>
      <w:r w:rsidRPr="00AF4CA4">
        <w:rPr>
          <w:rStyle w:val="StyleUnderline"/>
          <w:rFonts w:asciiTheme="minorHAnsi" w:hAnsiTheme="minorHAnsi" w:cstheme="minorHAnsi"/>
        </w:rPr>
        <w:t xml:space="preserve">mass </w:t>
      </w:r>
      <w:r w:rsidRPr="00404731">
        <w:rPr>
          <w:rStyle w:val="StyleUnderline"/>
          <w:rFonts w:asciiTheme="minorHAnsi" w:hAnsiTheme="minorHAnsi" w:cstheme="minorHAnsi"/>
          <w:highlight w:val="green"/>
        </w:rPr>
        <w:t xml:space="preserve">culture’s destruction of historicity into </w:t>
      </w:r>
      <w:r w:rsidRPr="00AF4CA4">
        <w:rPr>
          <w:rStyle w:val="StyleUnderline"/>
          <w:rFonts w:asciiTheme="minorHAnsi" w:hAnsiTheme="minorHAnsi" w:cstheme="minorHAnsi"/>
        </w:rPr>
        <w:t xml:space="preserve">bold </w:t>
      </w:r>
      <w:r w:rsidRPr="00404731">
        <w:rPr>
          <w:rStyle w:val="StyleUnderline"/>
          <w:rFonts w:asciiTheme="minorHAnsi" w:hAnsiTheme="minorHAnsi" w:cstheme="minorHAnsi"/>
          <w:highlight w:val="green"/>
        </w:rPr>
        <w:t>relief by</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declaiming on “the segregated society presented” in </w:t>
      </w:r>
      <w:r w:rsidRPr="00AF4CA4">
        <w:rPr>
          <w:rFonts w:asciiTheme="minorHAnsi" w:hAnsiTheme="minorHAnsi" w:cstheme="minorHAnsi"/>
          <w:i/>
          <w:sz w:val="14"/>
        </w:rPr>
        <w:t>Django Unchained</w:t>
      </w:r>
      <w:r w:rsidRPr="00AF4CA4">
        <w:rPr>
          <w:rFonts w:asciiTheme="minorHAnsi" w:hAnsiTheme="minorHAnsi" w:cstheme="minorHAnsi"/>
          <w:sz w:val="14"/>
        </w:rPr>
        <w:t xml:space="preserve"> and </w:t>
      </w:r>
      <w:r w:rsidRPr="00404731">
        <w:rPr>
          <w:rStyle w:val="StyleUnderline"/>
          <w:rFonts w:asciiTheme="minorHAnsi" w:hAnsiTheme="minorHAnsi" w:cstheme="minorHAnsi"/>
          <w:highlight w:val="green"/>
        </w:rPr>
        <w:t xml:space="preserve">babbling on—with </w:t>
      </w:r>
      <w:r w:rsidRPr="00AF4CA4">
        <w:rPr>
          <w:rStyle w:val="StyleUnderline"/>
          <w:rFonts w:asciiTheme="minorHAnsi" w:hAnsiTheme="minorHAnsi" w:cstheme="minorHAnsi"/>
        </w:rPr>
        <w:t>the</w:t>
      </w:r>
      <w:r w:rsidRPr="00AF4CA4">
        <w:rPr>
          <w:rFonts w:asciiTheme="minorHAnsi" w:hAnsiTheme="minorHAnsi" w:cstheme="minorHAnsi"/>
          <w:sz w:val="14"/>
        </w:rPr>
        <w:t xml:space="preserve"> absurdly ill-informed and </w:t>
      </w:r>
      <w:r w:rsidRPr="00AF4CA4">
        <w:rPr>
          <w:rStyle w:val="StyleUnderline"/>
          <w:rFonts w:asciiTheme="minorHAnsi" w:hAnsiTheme="minorHAnsi" w:cstheme="minorHAnsi"/>
        </w:rPr>
        <w:t xml:space="preserve">pontifical </w:t>
      </w:r>
      <w:r w:rsidRPr="00404731">
        <w:rPr>
          <w:rStyle w:val="StyleUnderline"/>
          <w:rFonts w:asciiTheme="minorHAnsi" w:hAnsiTheme="minorHAnsi" w:cstheme="minorHAnsi"/>
          <w:highlight w:val="green"/>
        </w:rPr>
        <w:t xml:space="preserve">self-righteousness </w:t>
      </w:r>
      <w:r w:rsidRPr="00AF4CA4">
        <w:rPr>
          <w:rStyle w:val="StyleUnderline"/>
          <w:rFonts w:asciiTheme="minorHAnsi" w:hAnsiTheme="minorHAnsi" w:cstheme="minorHAnsi"/>
        </w:rPr>
        <w:t>that the blogosphere enables—</w:t>
      </w:r>
      <w:r w:rsidRPr="00404731">
        <w:rPr>
          <w:rStyle w:val="StyleUnderline"/>
          <w:rFonts w:asciiTheme="minorHAnsi" w:hAnsiTheme="minorHAnsi" w:cstheme="minorHAnsi"/>
          <w:highlight w:val="green"/>
        </w:rPr>
        <w:t>about our need to take “responsibility for preserving racial divides”</w:t>
      </w:r>
      <w:r w:rsidRPr="00404731">
        <w:rPr>
          <w:rFonts w:asciiTheme="minorHAnsi" w:hAnsiTheme="minorHAnsi" w:cstheme="minorHAnsi"/>
          <w:sz w:val="14"/>
          <w:highlight w:val="green"/>
        </w:rPr>
        <w:t xml:space="preserve"> </w:t>
      </w:r>
      <w:r w:rsidRPr="00AF4CA4">
        <w:rPr>
          <w:rFonts w:asciiTheme="minorHAnsi" w:hAnsiTheme="minorHAnsi" w:cstheme="minorHAnsi"/>
          <w:sz w:val="14"/>
        </w:rPr>
        <w:t>if we are “to put segregation in the past and fully fulfill Dr. King’s dream.”9 It’s all an indistinguishable mush of bad stuff about racial injustice in the old-timey days</w:t>
      </w:r>
      <w:r w:rsidRPr="00AF4CA4">
        <w:rPr>
          <w:rFonts w:asciiTheme="minorHAnsi" w:hAnsiTheme="minorHAnsi" w:cstheme="minorHAnsi"/>
          <w:u w:val="single"/>
        </w:rPr>
        <w:t xml:space="preserve">. Decoupled from its moorings in a historically specific political economy, </w:t>
      </w:r>
      <w:r w:rsidRPr="00404731">
        <w:rPr>
          <w:rFonts w:asciiTheme="minorHAnsi" w:hAnsiTheme="minorHAnsi" w:cstheme="minorHAnsi"/>
          <w:highlight w:val="green"/>
          <w:u w:val="single"/>
        </w:rPr>
        <w:t xml:space="preserve">slavery becomes </w:t>
      </w:r>
      <w:r w:rsidRPr="00AF4CA4">
        <w:rPr>
          <w:rFonts w:asciiTheme="minorHAnsi" w:hAnsiTheme="minorHAnsi" w:cstheme="minorHAnsi"/>
          <w:u w:val="single"/>
        </w:rPr>
        <w:t xml:space="preserve">at bottom </w:t>
      </w:r>
      <w:r w:rsidRPr="00404731">
        <w:rPr>
          <w:rFonts w:asciiTheme="minorHAnsi" w:hAnsiTheme="minorHAnsi" w:cstheme="minorHAnsi"/>
          <w:highlight w:val="green"/>
          <w:u w:val="single"/>
        </w:rPr>
        <w:t>a problem of race relations</w:t>
      </w:r>
      <w:r w:rsidRPr="00404731">
        <w:rPr>
          <w:rFonts w:asciiTheme="minorHAnsi" w:hAnsiTheme="minorHAnsi" w:cstheme="minorHAnsi"/>
          <w:sz w:val="14"/>
          <w:highlight w:val="green"/>
        </w:rPr>
        <w:t xml:space="preserve">, </w:t>
      </w:r>
      <w:r w:rsidRPr="00AF4CA4">
        <w:rPr>
          <w:rFonts w:asciiTheme="minorHAnsi" w:hAnsiTheme="minorHAnsi" w:cstheme="minorHAnsi"/>
          <w:u w:val="single"/>
        </w:rPr>
        <w:t>and, as historian</w:t>
      </w:r>
      <w:r w:rsidRPr="00AF4CA4">
        <w:rPr>
          <w:rFonts w:asciiTheme="minorHAnsi" w:hAnsiTheme="minorHAnsi" w:cstheme="minorHAnsi"/>
          <w:sz w:val="14"/>
        </w:rPr>
        <w:t xml:space="preserve"> Michael R. </w:t>
      </w:r>
      <w:r w:rsidRPr="00AF4CA4">
        <w:rPr>
          <w:rFonts w:asciiTheme="minorHAnsi" w:hAnsiTheme="minorHAnsi" w:cstheme="minorHAnsi"/>
          <w:u w:val="single"/>
        </w:rPr>
        <w:t xml:space="preserve">West argues forcefully, “race relations” emerged as and </w:t>
      </w:r>
      <w:r w:rsidRPr="00AF4CA4">
        <w:rPr>
          <w:rStyle w:val="StyleUnderline"/>
          <w:rFonts w:asciiTheme="minorHAnsi" w:hAnsiTheme="minorHAnsi" w:cstheme="minorHAnsi"/>
        </w:rPr>
        <w:t xml:space="preserve">has remained a discourse </w:t>
      </w:r>
      <w:r w:rsidRPr="00404731">
        <w:rPr>
          <w:rStyle w:val="StyleUnderline"/>
          <w:rFonts w:asciiTheme="minorHAnsi" w:hAnsiTheme="minorHAnsi" w:cstheme="minorHAnsi"/>
          <w:highlight w:val="green"/>
        </w:rPr>
        <w:t>that substitutes etiquette for equality</w:t>
      </w:r>
      <w:r w:rsidRPr="00AF4CA4">
        <w:rPr>
          <w:rFonts w:asciiTheme="minorHAnsi" w:hAnsiTheme="minorHAnsi" w:cstheme="minorHAnsi"/>
          <w:u w:val="single"/>
        </w:rPr>
        <w:t>.</w:t>
      </w:r>
      <w:r w:rsidRPr="00AF4CA4">
        <w:rPr>
          <w:rFonts w:asciiTheme="minorHAnsi" w:hAnsiTheme="minorHAnsi" w:cstheme="minorHAnsi"/>
          <w:sz w:val="14"/>
        </w:rPr>
        <w:t xml:space="preserve">10 </w:t>
      </w:r>
    </w:p>
    <w:p w:rsidR="00FA5640" w:rsidRPr="00AF4CA4" w:rsidRDefault="00FA5640" w:rsidP="00FA5640">
      <w:pPr>
        <w:rPr>
          <w:rFonts w:asciiTheme="minorHAnsi" w:hAnsiTheme="minorHAnsi" w:cstheme="minorHAnsi"/>
          <w:sz w:val="14"/>
        </w:rPr>
      </w:pPr>
      <w:r w:rsidRPr="00404731">
        <w:rPr>
          <w:rStyle w:val="StyleUnderline"/>
          <w:rFonts w:asciiTheme="minorHAnsi" w:hAnsiTheme="minorHAnsi" w:cstheme="minorHAnsi"/>
          <w:highlight w:val="green"/>
        </w:rPr>
        <w:t>This is</w:t>
      </w:r>
      <w:r w:rsidRPr="00AF4CA4">
        <w:rPr>
          <w:rFonts w:asciiTheme="minorHAnsi" w:hAnsiTheme="minorHAnsi" w:cstheme="minorHAnsi"/>
          <w:sz w:val="14"/>
        </w:rPr>
        <w:t xml:space="preserve">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w:t>
      </w:r>
      <w:r w:rsidRPr="00AF4CA4">
        <w:rPr>
          <w:rFonts w:asciiTheme="minorHAnsi" w:hAnsiTheme="minorHAnsi" w:cstheme="minorHAnsi"/>
          <w:u w:val="single"/>
        </w:rPr>
        <w:t xml:space="preserve">the </w:t>
      </w:r>
      <w:r w:rsidRPr="00404731">
        <w:rPr>
          <w:rFonts w:asciiTheme="minorHAnsi" w:hAnsiTheme="minorHAnsi" w:cstheme="minorHAnsi"/>
          <w:highlight w:val="green"/>
          <w:u w:val="single"/>
        </w:rPr>
        <w:t>belief that racial inequality stems from</w:t>
      </w:r>
      <w:r w:rsidRPr="00AF4CA4">
        <w:rPr>
          <w:rFonts w:asciiTheme="minorHAnsi" w:hAnsiTheme="minorHAnsi" w:cstheme="minorHAnsi"/>
          <w:u w:val="single"/>
        </w:rPr>
        <w:t xml:space="preserve"> prejudice, </w:t>
      </w:r>
      <w:r w:rsidRPr="00404731">
        <w:rPr>
          <w:rFonts w:asciiTheme="minorHAnsi" w:hAnsiTheme="minorHAnsi" w:cstheme="minorHAnsi"/>
          <w:highlight w:val="green"/>
          <w:u w:val="single"/>
        </w:rPr>
        <w:t>bad ideas and</w:t>
      </w:r>
      <w:r w:rsidRPr="00AF4CA4">
        <w:rPr>
          <w:rFonts w:asciiTheme="minorHAnsi" w:hAnsiTheme="minorHAnsi" w:cstheme="minorHAnsi"/>
          <w:u w:val="single"/>
        </w:rPr>
        <w:t xml:space="preserve"> ignorance, and</w:t>
      </w:r>
      <w:r w:rsidRPr="00AF4CA4">
        <w:rPr>
          <w:rFonts w:asciiTheme="minorHAnsi" w:hAnsiTheme="minorHAnsi" w:cstheme="minorHAnsi"/>
          <w:sz w:val="14"/>
        </w:rPr>
        <w:t xml:space="preserve"> 3) </w:t>
      </w:r>
      <w:r w:rsidRPr="00AF4CA4">
        <w:rPr>
          <w:rFonts w:asciiTheme="minorHAnsi" w:hAnsiTheme="minorHAnsi" w:cstheme="minorHAnsi"/>
          <w:u w:val="single"/>
        </w:rPr>
        <w:t xml:space="preserve">the cognate of both: </w:t>
      </w:r>
      <w:r w:rsidRPr="00404731">
        <w:rPr>
          <w:rFonts w:asciiTheme="minorHAnsi" w:hAnsiTheme="minorHAnsi" w:cstheme="minorHAnsi"/>
          <w:highlight w:val="green"/>
          <w:u w:val="single"/>
        </w:rPr>
        <w:t xml:space="preserve">the </w:t>
      </w:r>
      <w:r w:rsidRPr="00AF4CA4">
        <w:rPr>
          <w:rFonts w:asciiTheme="minorHAnsi" w:hAnsiTheme="minorHAnsi" w:cstheme="minorHAnsi"/>
          <w:u w:val="single"/>
        </w:rPr>
        <w:t xml:space="preserve">neoliberal </w:t>
      </w:r>
      <w:r w:rsidRPr="00AF4CA4">
        <w:rPr>
          <w:rFonts w:asciiTheme="minorHAnsi" w:hAnsiTheme="minorHAnsi" w:cstheme="minorHAnsi"/>
          <w:sz w:val="14"/>
        </w:rPr>
        <w:t>rendering of social justice as equality of opportunity, with an</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aspiration of creating “competitive</w:t>
      </w:r>
      <w:r w:rsidRPr="00AF4CA4">
        <w:rPr>
          <w:rFonts w:asciiTheme="minorHAnsi" w:hAnsiTheme="minorHAnsi" w:cstheme="minorHAnsi"/>
          <w:u w:val="single"/>
        </w:rPr>
        <w:t xml:space="preserve"> individual </w:t>
      </w:r>
      <w:r w:rsidRPr="00404731">
        <w:rPr>
          <w:rFonts w:asciiTheme="minorHAnsi" w:hAnsiTheme="minorHAnsi" w:cstheme="minorHAnsi"/>
          <w:highlight w:val="green"/>
          <w:u w:val="single"/>
        </w:rPr>
        <w:t xml:space="preserve">minority agents </w:t>
      </w:r>
      <w:r w:rsidRPr="00AF4CA4">
        <w:rPr>
          <w:rFonts w:asciiTheme="minorHAnsi" w:hAnsiTheme="minorHAnsi" w:cstheme="minorHAnsi"/>
          <w:u w:val="single"/>
        </w:rPr>
        <w:t xml:space="preserve">who might stand </w:t>
      </w:r>
      <w:r w:rsidRPr="00AF4CA4">
        <w:rPr>
          <w:rFonts w:asciiTheme="minorHAnsi" w:hAnsiTheme="minorHAnsi" w:cstheme="minorHAnsi"/>
          <w:b/>
          <w:u w:val="single"/>
        </w:rPr>
        <w:t xml:space="preserve">a better fighting chance </w:t>
      </w:r>
      <w:r w:rsidRPr="00404731">
        <w:rPr>
          <w:rFonts w:asciiTheme="minorHAnsi" w:hAnsiTheme="minorHAnsi" w:cstheme="minorHAnsi"/>
          <w:b/>
          <w:highlight w:val="green"/>
          <w:u w:val="single"/>
        </w:rPr>
        <w:lastRenderedPageBreak/>
        <w:t xml:space="preserve">in the neoliberal rat race rather than a positive alternative </w:t>
      </w:r>
      <w:r w:rsidRPr="00AF4CA4">
        <w:rPr>
          <w:rFonts w:asciiTheme="minorHAnsi" w:hAnsiTheme="minorHAnsi" w:cstheme="minorHAnsi"/>
          <w:b/>
          <w:u w:val="single"/>
        </w:rPr>
        <w:t xml:space="preserve">vision </w:t>
      </w:r>
      <w:r w:rsidRPr="00404731">
        <w:rPr>
          <w:rFonts w:asciiTheme="minorHAnsi" w:hAnsiTheme="minorHAnsi" w:cstheme="minorHAnsi"/>
          <w:b/>
          <w:highlight w:val="green"/>
          <w:u w:val="single"/>
        </w:rPr>
        <w:t xml:space="preserve">of a society that eliminates the need to fight constantly against </w:t>
      </w:r>
      <w:r w:rsidRPr="00AF4CA4">
        <w:rPr>
          <w:rFonts w:asciiTheme="minorHAnsi" w:hAnsiTheme="minorHAnsi" w:cstheme="minorHAnsi"/>
          <w:b/>
          <w:u w:val="single"/>
        </w:rPr>
        <w:t xml:space="preserve">disruptive </w:t>
      </w:r>
      <w:r w:rsidRPr="00404731">
        <w:rPr>
          <w:rFonts w:asciiTheme="minorHAnsi" w:hAnsiTheme="minorHAnsi" w:cstheme="minorHAnsi"/>
          <w:b/>
          <w:highlight w:val="green"/>
          <w:u w:val="single"/>
        </w:rPr>
        <w:t>market whims</w:t>
      </w:r>
      <w:r w:rsidRPr="00AF4CA4">
        <w:rPr>
          <w:rFonts w:asciiTheme="minorHAnsi" w:hAnsiTheme="minorHAnsi" w:cstheme="minorHAnsi"/>
          <w:u w:val="single"/>
        </w:rPr>
        <w:t xml:space="preserve"> in the first place</w:t>
      </w:r>
      <w:r w:rsidRPr="00AF4CA4">
        <w:rPr>
          <w:rFonts w:asciiTheme="minorHAnsi" w:hAnsiTheme="minorHAnsi" w:cstheme="minorHAnsi"/>
          <w:sz w:val="14"/>
        </w:rPr>
        <w:t xml:space="preserve">.”11 </w:t>
      </w:r>
    </w:p>
    <w:p w:rsidR="00FA5640" w:rsidRPr="00AF4CA4" w:rsidRDefault="00FA5640" w:rsidP="00FA5640">
      <w:pPr>
        <w:rPr>
          <w:rFonts w:asciiTheme="minorHAnsi" w:hAnsiTheme="minorHAnsi" w:cstheme="minorHAnsi"/>
          <w:sz w:val="14"/>
        </w:rPr>
      </w:pPr>
      <w:r w:rsidRPr="00AF4CA4">
        <w:rPr>
          <w:rFonts w:asciiTheme="minorHAnsi" w:hAnsiTheme="minorHAnsi" w:cstheme="minorHAnsi"/>
          <w:sz w:val="14"/>
        </w:rPr>
        <w:t xml:space="preserve">This politics seeps through in the chatter about </w:t>
      </w:r>
      <w:r w:rsidRPr="00AF4CA4">
        <w:rPr>
          <w:rFonts w:asciiTheme="minorHAnsi" w:hAnsiTheme="minorHAnsi" w:cstheme="minorHAnsi"/>
          <w:i/>
          <w:sz w:val="14"/>
        </w:rPr>
        <w:t>Django Unchained</w:t>
      </w:r>
      <w:r w:rsidRPr="00AF4CA4">
        <w:rPr>
          <w:rFonts w:asciiTheme="minorHAnsi" w:hAnsiTheme="minorHAnsi" w:cstheme="minorHAnsi"/>
          <w:sz w:val="14"/>
        </w:rPr>
        <w:t xml:space="preserve"> in particular. Erin </w:t>
      </w:r>
      <w:proofErr w:type="spellStart"/>
      <w:r w:rsidRPr="00AF4CA4">
        <w:rPr>
          <w:rFonts w:asciiTheme="minorHAnsi" w:hAnsiTheme="minorHAnsi" w:cstheme="minorHAnsi"/>
          <w:sz w:val="14"/>
        </w:rPr>
        <w:t>Aubry</w:t>
      </w:r>
      <w:proofErr w:type="spellEnd"/>
      <w:r w:rsidRPr="00AF4CA4">
        <w:rPr>
          <w:rFonts w:asciiTheme="minorHAnsi" w:hAnsiTheme="minorHAnsi" w:cstheme="minorHAnsi"/>
          <w:sz w:val="14"/>
        </w:rPr>
        <w:t xml:space="preserve"> Kaplan, in the </w:t>
      </w:r>
      <w:r w:rsidRPr="00404731">
        <w:rPr>
          <w:rStyle w:val="StyleUnderline"/>
          <w:rFonts w:asciiTheme="minorHAnsi" w:hAnsiTheme="minorHAnsi" w:cstheme="minorHAnsi"/>
          <w:highlight w:val="green"/>
        </w:rPr>
        <w:t>L</w:t>
      </w:r>
      <w:r w:rsidRPr="00AF4CA4">
        <w:rPr>
          <w:rStyle w:val="StyleUnderline"/>
          <w:rFonts w:asciiTheme="minorHAnsi" w:hAnsiTheme="minorHAnsi" w:cstheme="minorHAnsi"/>
        </w:rPr>
        <w:t xml:space="preserve">os </w:t>
      </w:r>
      <w:r w:rsidRPr="00404731">
        <w:rPr>
          <w:rStyle w:val="StyleUnderline"/>
          <w:rFonts w:asciiTheme="minorHAnsi" w:hAnsiTheme="minorHAnsi" w:cstheme="minorHAnsi"/>
          <w:highlight w:val="green"/>
        </w:rPr>
        <w:t>A</w:t>
      </w:r>
      <w:r w:rsidRPr="00AF4CA4">
        <w:rPr>
          <w:rStyle w:val="StyleUnderline"/>
          <w:rFonts w:asciiTheme="minorHAnsi" w:hAnsiTheme="minorHAnsi" w:cstheme="minorHAnsi"/>
        </w:rPr>
        <w:t>ngeles</w:t>
      </w:r>
      <w:r w:rsidRPr="00AF4CA4">
        <w:rPr>
          <w:rFonts w:asciiTheme="minorHAnsi" w:hAnsiTheme="minorHAnsi" w:cstheme="minorHAnsi"/>
          <w:sz w:val="14"/>
        </w:rPr>
        <w:t xml:space="preserve"> </w:t>
      </w:r>
      <w:r w:rsidRPr="00404731">
        <w:rPr>
          <w:rStyle w:val="StyleUnderline"/>
          <w:rFonts w:asciiTheme="minorHAnsi" w:hAnsiTheme="minorHAnsi" w:cstheme="minorHAnsi"/>
          <w:highlight w:val="green"/>
        </w:rPr>
        <w:t>Times</w:t>
      </w:r>
      <w:r w:rsidRPr="00AF4CA4">
        <w:rPr>
          <w:rFonts w:asciiTheme="minorHAnsi" w:hAnsiTheme="minorHAnsi" w:cstheme="minorHAnsi"/>
          <w:sz w:val="14"/>
        </w:rPr>
        <w:t xml:space="preserve"> article in which Tarantino asserts his appeal to youth, </w:t>
      </w:r>
      <w:r w:rsidRPr="00404731">
        <w:rPr>
          <w:rStyle w:val="StyleUnderline"/>
          <w:rFonts w:asciiTheme="minorHAnsi" w:hAnsiTheme="minorHAnsi" w:cstheme="minorHAnsi"/>
          <w:highlight w:val="green"/>
        </w:rPr>
        <w:t xml:space="preserve">remarks that the “most disturbing detail </w:t>
      </w:r>
      <w:r w:rsidRPr="00AF4CA4">
        <w:rPr>
          <w:rStyle w:val="StyleUnderline"/>
          <w:rFonts w:asciiTheme="minorHAnsi" w:hAnsiTheme="minorHAnsi" w:cstheme="minorHAnsi"/>
        </w:rPr>
        <w:t xml:space="preserve">[about slavery] </w:t>
      </w:r>
      <w:r w:rsidRPr="00404731">
        <w:rPr>
          <w:rStyle w:val="StyleUnderline"/>
          <w:rFonts w:asciiTheme="minorHAnsi" w:hAnsiTheme="minorHAnsi" w:cstheme="minorHAnsi"/>
          <w:highlight w:val="green"/>
        </w:rPr>
        <w:t>is the emotional violence</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and degradation </w:t>
      </w:r>
      <w:r w:rsidRPr="00AF4CA4">
        <w:rPr>
          <w:rStyle w:val="StyleUnderline"/>
          <w:rFonts w:asciiTheme="minorHAnsi" w:hAnsiTheme="minorHAnsi" w:cstheme="minorHAnsi"/>
        </w:rPr>
        <w:t xml:space="preserve">directed </w:t>
      </w:r>
      <w:r w:rsidRPr="00404731">
        <w:rPr>
          <w:rStyle w:val="StyleUnderline"/>
          <w:rFonts w:asciiTheme="minorHAnsi" w:hAnsiTheme="minorHAnsi" w:cstheme="minorHAnsi"/>
          <w:highlight w:val="green"/>
        </w:rPr>
        <w:t>at blacks that</w:t>
      </w:r>
      <w:r w:rsidRPr="00404731">
        <w:rPr>
          <w:rFonts w:asciiTheme="minorHAnsi" w:hAnsiTheme="minorHAnsi" w:cstheme="minorHAnsi"/>
          <w:sz w:val="14"/>
          <w:highlight w:val="green"/>
        </w:rPr>
        <w:t xml:space="preserve"> </w:t>
      </w:r>
      <w:r w:rsidRPr="00AF4CA4">
        <w:rPr>
          <w:rFonts w:asciiTheme="minorHAnsi" w:hAnsiTheme="minorHAnsi" w:cstheme="minorHAnsi"/>
          <w:sz w:val="14"/>
        </w:rPr>
        <w:t xml:space="preserve">effectively </w:t>
      </w:r>
      <w:r w:rsidRPr="00404731">
        <w:rPr>
          <w:rStyle w:val="StyleUnderline"/>
          <w:rFonts w:asciiTheme="minorHAnsi" w:hAnsiTheme="minorHAnsi" w:cstheme="minorHAnsi"/>
          <w:highlight w:val="green"/>
        </w:rPr>
        <w:t>keeps them at the bottom of the social order</w:t>
      </w:r>
      <w:r w:rsidRPr="00AF4CA4">
        <w:rPr>
          <w:rStyle w:val="StyleUnderline"/>
          <w:rFonts w:asciiTheme="minorHAnsi" w:hAnsiTheme="minorHAnsi" w:cstheme="minorHAnsi"/>
        </w:rPr>
        <w:t>, a place they still occupy today.</w:t>
      </w:r>
      <w:r w:rsidRPr="00AF4CA4">
        <w:rPr>
          <w:rFonts w:asciiTheme="minorHAnsi" w:hAnsiTheme="minorHAnsi" w:cstheme="minorHAnsi"/>
          <w:sz w:val="14"/>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404731">
        <w:rPr>
          <w:rFonts w:asciiTheme="minorHAnsi" w:hAnsiTheme="minorHAnsi" w:cstheme="minorHAnsi"/>
          <w:highlight w:val="green"/>
          <w:u w:val="single"/>
        </w:rPr>
        <w:t xml:space="preserve">In its blindness to political economy, this </w:t>
      </w:r>
      <w:r w:rsidRPr="00AF4CA4">
        <w:rPr>
          <w:rStyle w:val="StyleUnderline"/>
          <w:rFonts w:asciiTheme="minorHAnsi" w:hAnsiTheme="minorHAnsi" w:cstheme="minorHAnsi"/>
        </w:rPr>
        <w:t>notion of black cultural or psychological damage as either a legacy of slavery</w:t>
      </w:r>
      <w:r w:rsidRPr="00AF4CA4">
        <w:rPr>
          <w:rFonts w:asciiTheme="minorHAnsi" w:hAnsiTheme="minorHAnsi" w:cstheme="minorHAnsi"/>
          <w:sz w:val="14"/>
        </w:rPr>
        <w:t xml:space="preserve"> or of more indirect recent origin—e.g., urban migration, crack epidemic, matriarchy, babies making babies—</w:t>
      </w:r>
      <w:r w:rsidRPr="00404731">
        <w:rPr>
          <w:rFonts w:asciiTheme="minorHAnsi" w:hAnsiTheme="minorHAnsi" w:cstheme="minorHAnsi"/>
          <w:highlight w:val="green"/>
          <w:u w:val="single"/>
        </w:rPr>
        <w:t xml:space="preserve">comports well with </w:t>
      </w:r>
      <w:r w:rsidRPr="00AF4CA4">
        <w:rPr>
          <w:rFonts w:asciiTheme="minorHAnsi" w:hAnsiTheme="minorHAnsi" w:cstheme="minorHAnsi"/>
          <w:u w:val="single"/>
        </w:rPr>
        <w:t xml:space="preserve">the </w:t>
      </w:r>
      <w:r w:rsidRPr="00404731">
        <w:rPr>
          <w:rFonts w:asciiTheme="minorHAnsi" w:hAnsiTheme="minorHAnsi" w:cstheme="minorHAnsi"/>
          <w:highlight w:val="green"/>
          <w:u w:val="single"/>
        </w:rPr>
        <w:t xml:space="preserve">reduction </w:t>
      </w:r>
      <w:r w:rsidRPr="00AF4CA4">
        <w:rPr>
          <w:rFonts w:asciiTheme="minorHAnsi" w:hAnsiTheme="minorHAnsi" w:cstheme="minorHAnsi"/>
          <w:u w:val="single"/>
        </w:rPr>
        <w:t xml:space="preserve">of </w:t>
      </w:r>
      <w:r w:rsidRPr="00AF4CA4">
        <w:rPr>
          <w:rStyle w:val="StyleUnderline"/>
          <w:rFonts w:asciiTheme="minorHAnsi" w:hAnsiTheme="minorHAnsi" w:cstheme="minorHAnsi"/>
        </w:rPr>
        <w:t>slavery and Jim Crow</w:t>
      </w:r>
      <w:r w:rsidRPr="00AF4CA4">
        <w:rPr>
          <w:rFonts w:asciiTheme="minorHAnsi" w:hAnsiTheme="minorHAnsi" w:cstheme="minorHAnsi"/>
          <w:sz w:val="14"/>
        </w:rPr>
        <w:t xml:space="preserve"> </w:t>
      </w:r>
      <w:r w:rsidRPr="00404731">
        <w:rPr>
          <w:rFonts w:asciiTheme="minorHAnsi" w:hAnsiTheme="minorHAnsi" w:cstheme="minorHAnsi"/>
          <w:highlight w:val="green"/>
          <w:u w:val="single"/>
        </w:rPr>
        <w:t xml:space="preserve">to interpersonal dynamics </w:t>
      </w:r>
      <w:r w:rsidRPr="00AF4CA4">
        <w:rPr>
          <w:rFonts w:asciiTheme="minorHAnsi" w:hAnsiTheme="minorHAnsi" w:cstheme="minorHAnsi"/>
          <w:u w:val="single"/>
        </w:rPr>
        <w:t>and bad attitudes.</w:t>
      </w:r>
      <w:r w:rsidRPr="00AF4CA4">
        <w:rPr>
          <w:rFonts w:asciiTheme="minorHAnsi" w:hAnsiTheme="minorHAnsi" w:cstheme="minorHAnsi"/>
          <w:sz w:val="14"/>
        </w:rPr>
        <w:t xml:space="preserve"> </w:t>
      </w:r>
      <w:r w:rsidRPr="00404731">
        <w:rPr>
          <w:rFonts w:asciiTheme="minorHAnsi" w:hAnsiTheme="minorHAnsi" w:cstheme="minorHAnsi"/>
          <w:highlight w:val="green"/>
          <w:u w:val="single"/>
        </w:rPr>
        <w:t xml:space="preserve">It </w:t>
      </w:r>
      <w:r w:rsidRPr="00404731">
        <w:rPr>
          <w:rFonts w:asciiTheme="minorHAnsi" w:hAnsiTheme="minorHAnsi" w:cstheme="minorHAnsi"/>
          <w:b/>
          <w:highlight w:val="green"/>
          <w:u w:val="single"/>
        </w:rPr>
        <w:t xml:space="preserve">substitutes </w:t>
      </w:r>
      <w:r w:rsidRPr="00AF4CA4">
        <w:rPr>
          <w:rFonts w:asciiTheme="minorHAnsi" w:hAnsiTheme="minorHAnsi" w:cstheme="minorHAnsi"/>
          <w:b/>
          <w:u w:val="single"/>
        </w:rPr>
        <w:t xml:space="preserve">a “politics of </w:t>
      </w:r>
      <w:r w:rsidRPr="00404731">
        <w:rPr>
          <w:rFonts w:asciiTheme="minorHAnsi" w:hAnsiTheme="minorHAnsi" w:cstheme="minorHAnsi"/>
          <w:b/>
          <w:highlight w:val="green"/>
          <w:u w:val="single"/>
        </w:rPr>
        <w:t>recognition”</w:t>
      </w:r>
      <w:r w:rsidRPr="00AF4CA4">
        <w:rPr>
          <w:rFonts w:asciiTheme="minorHAnsi" w:hAnsiTheme="minorHAnsi" w:cstheme="minorHAnsi"/>
          <w:u w:val="single"/>
        </w:rPr>
        <w:t xml:space="preserve"> </w:t>
      </w:r>
      <w:r w:rsidRPr="00AF4CA4">
        <w:rPr>
          <w:rFonts w:asciiTheme="minorHAnsi" w:hAnsiTheme="minorHAnsi" w:cstheme="minorHAnsi"/>
          <w:sz w:val="14"/>
        </w:rPr>
        <w:t xml:space="preserve">and a </w:t>
      </w:r>
      <w:proofErr w:type="spellStart"/>
      <w:r w:rsidRPr="00AF4CA4">
        <w:rPr>
          <w:rFonts w:asciiTheme="minorHAnsi" w:hAnsiTheme="minorHAnsi" w:cstheme="minorHAnsi"/>
          <w:sz w:val="14"/>
        </w:rPr>
        <w:t>patter</w:t>
      </w:r>
      <w:proofErr w:type="spellEnd"/>
      <w:r w:rsidRPr="00AF4CA4">
        <w:rPr>
          <w:rFonts w:asciiTheme="minorHAnsi" w:hAnsiTheme="minorHAnsi" w:cstheme="minorHAnsi"/>
          <w:sz w:val="14"/>
        </w:rPr>
        <w:t xml:space="preserve"> of racial uplift</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for politics</w:t>
      </w:r>
      <w:r w:rsidRPr="00AF4CA4">
        <w:rPr>
          <w:rFonts w:asciiTheme="minorHAnsi" w:hAnsiTheme="minorHAnsi" w:cstheme="minorHAnsi"/>
          <w:u w:val="single"/>
        </w:rPr>
        <w:t xml:space="preserve"> and underwrites a conflation of political action and therapy</w:t>
      </w:r>
      <w:r w:rsidRPr="00AF4CA4">
        <w:rPr>
          <w:rFonts w:asciiTheme="minorHAnsi" w:hAnsiTheme="minorHAnsi" w:cstheme="minorHAnsi"/>
          <w:sz w:val="14"/>
        </w:rPr>
        <w:t xml:space="preserve">. </w:t>
      </w:r>
    </w:p>
    <w:p w:rsidR="00FA5640" w:rsidRPr="00AF4CA4" w:rsidRDefault="00FA5640" w:rsidP="00FA5640">
      <w:pPr>
        <w:rPr>
          <w:rFonts w:asciiTheme="minorHAnsi" w:hAnsiTheme="minorHAnsi" w:cstheme="minorHAnsi"/>
          <w:b/>
          <w:u w:val="single"/>
        </w:rPr>
      </w:pPr>
      <w:r w:rsidRPr="00AF4CA4">
        <w:rPr>
          <w:rFonts w:asciiTheme="minorHAnsi" w:hAnsiTheme="minorHAnsi" w:cstheme="minorHAnsi"/>
          <w:sz w:val="14"/>
        </w:rPr>
        <w:t xml:space="preserve">With respect to the nexus of race and inequality, </w:t>
      </w:r>
      <w:r w:rsidRPr="00404731">
        <w:rPr>
          <w:rFonts w:asciiTheme="minorHAnsi" w:hAnsiTheme="minorHAnsi" w:cstheme="minorHAnsi"/>
          <w:highlight w:val="green"/>
          <w:u w:val="single"/>
        </w:rPr>
        <w:t xml:space="preserve">this discourse supports victim-blaming </w:t>
      </w:r>
      <w:r w:rsidRPr="00AF4CA4">
        <w:rPr>
          <w:rFonts w:asciiTheme="minorHAnsi" w:hAnsiTheme="minorHAnsi" w:cstheme="minorHAnsi"/>
          <w:sz w:val="14"/>
        </w:rPr>
        <w:t>programs of personal rehabilitation</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and self-esteem engineering</w:t>
      </w:r>
      <w:r w:rsidRPr="00AF4CA4">
        <w:rPr>
          <w:rStyle w:val="StyleUnderline"/>
          <w:rFonts w:asciiTheme="minorHAnsi" w:hAnsiTheme="minorHAnsi" w:cstheme="minorHAnsi"/>
        </w:rPr>
        <w:t>—inspiration—</w:t>
      </w:r>
      <w:r w:rsidRPr="00404731">
        <w:rPr>
          <w:rFonts w:asciiTheme="minorHAnsi" w:hAnsiTheme="minorHAnsi" w:cstheme="minorHAnsi"/>
          <w:highlight w:val="green"/>
          <w:u w:val="single"/>
        </w:rPr>
        <w:t xml:space="preserve">as easily as </w:t>
      </w:r>
      <w:r w:rsidRPr="00AF4CA4">
        <w:rPr>
          <w:rFonts w:asciiTheme="minorHAnsi" w:hAnsiTheme="minorHAnsi" w:cstheme="minorHAnsi"/>
          <w:u w:val="single"/>
        </w:rPr>
        <w:t xml:space="preserve">it does </w:t>
      </w:r>
      <w:r w:rsidRPr="00AF4CA4">
        <w:rPr>
          <w:rFonts w:asciiTheme="minorHAnsi" w:hAnsiTheme="minorHAnsi" w:cstheme="minorHAnsi"/>
          <w:sz w:val="14"/>
        </w:rPr>
        <w:t>multiculturalist</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respect </w:t>
      </w:r>
      <w:r w:rsidRPr="00AF4CA4">
        <w:rPr>
          <w:rFonts w:asciiTheme="minorHAnsi" w:hAnsiTheme="minorHAnsi" w:cstheme="minorHAnsi"/>
          <w:u w:val="single"/>
        </w:rPr>
        <w:t>for difference</w:t>
      </w:r>
      <w:r w:rsidRPr="00AF4CA4">
        <w:rPr>
          <w:rFonts w:asciiTheme="minorHAnsi" w:hAnsiTheme="minorHAnsi" w:cstheme="minorHAnsi"/>
          <w:sz w:val="14"/>
        </w:rPr>
        <w:t>,</w:t>
      </w:r>
      <w:r w:rsidRPr="00AF4CA4">
        <w:rPr>
          <w:rFonts w:asciiTheme="minorHAnsi" w:hAnsiTheme="minorHAnsi" w:cstheme="minorHAnsi"/>
          <w:u w:val="single"/>
        </w:rPr>
        <w:t xml:space="preserve"> which</w:t>
      </w:r>
      <w:r w:rsidRPr="00AF4CA4">
        <w:rPr>
          <w:rFonts w:asciiTheme="minorHAnsi" w:hAnsiTheme="minorHAnsi" w:cstheme="minorHAnsi"/>
          <w:sz w:val="14"/>
        </w:rPr>
        <w:t xml:space="preserve">, by the way, </w:t>
      </w:r>
      <w:r w:rsidRPr="00AF4CA4">
        <w:rPr>
          <w:rFonts w:asciiTheme="minorHAnsi" w:hAnsiTheme="minorHAnsi" w:cstheme="minorHAnsi"/>
          <w:u w:val="single"/>
        </w:rPr>
        <w:t xml:space="preserve">also feeds back to self-esteem engineering and inspiration as nodes </w:t>
      </w:r>
      <w:r w:rsidRPr="00AF4CA4">
        <w:rPr>
          <w:rStyle w:val="StyleUnderline"/>
          <w:rFonts w:asciiTheme="minorHAnsi" w:hAnsiTheme="minorHAnsi" w:cstheme="minorHAnsi"/>
        </w:rPr>
        <w:t>within a larger political economy of race relations</w:t>
      </w:r>
      <w:r w:rsidRPr="00AF4CA4">
        <w:rPr>
          <w:rFonts w:asciiTheme="minorHAnsi" w:hAnsiTheme="minorHAnsi" w:cstheme="minorHAnsi"/>
          <w:b/>
          <w:sz w:val="14"/>
        </w:rPr>
        <w:t>.</w:t>
      </w:r>
      <w:r w:rsidRPr="00AF4CA4">
        <w:rPr>
          <w:rFonts w:asciiTheme="minorHAnsi" w:hAnsiTheme="minorHAnsi" w:cstheme="minorHAnsi"/>
          <w:sz w:val="14"/>
        </w:rPr>
        <w:t xml:space="preserve"> </w:t>
      </w:r>
      <w:proofErr w:type="gramStart"/>
      <w:r w:rsidRPr="00AF4CA4">
        <w:rPr>
          <w:rFonts w:asciiTheme="minorHAnsi" w:hAnsiTheme="minorHAnsi" w:cstheme="minorHAnsi"/>
          <w:sz w:val="14"/>
        </w:rPr>
        <w:t xml:space="preserve">Either way, </w:t>
      </w:r>
      <w:r w:rsidRPr="00404731">
        <w:rPr>
          <w:rFonts w:asciiTheme="minorHAnsi" w:hAnsiTheme="minorHAnsi" w:cstheme="minorHAnsi"/>
          <w:highlight w:val="green"/>
          <w:u w:val="single"/>
        </w:rPr>
        <w:t xml:space="preserve">this </w:t>
      </w:r>
      <w:r w:rsidRPr="00AF4CA4">
        <w:rPr>
          <w:rFonts w:asciiTheme="minorHAnsi" w:hAnsiTheme="minorHAnsi" w:cstheme="minorHAnsi"/>
          <w:u w:val="single"/>
        </w:rPr>
        <w:t xml:space="preserve">is a discourse that </w:t>
      </w:r>
      <w:r w:rsidRPr="00404731">
        <w:rPr>
          <w:rFonts w:asciiTheme="minorHAnsi" w:hAnsiTheme="minorHAnsi" w:cstheme="minorHAnsi"/>
          <w:b/>
          <w:highlight w:val="green"/>
          <w:u w:val="single"/>
        </w:rPr>
        <w:t>displaces a politics</w:t>
      </w:r>
      <w:r w:rsidRPr="00404731">
        <w:rPr>
          <w:rFonts w:asciiTheme="minorHAnsi" w:hAnsiTheme="minorHAnsi" w:cstheme="minorHAnsi"/>
          <w:highlight w:val="green"/>
          <w:u w:val="single"/>
        </w:rPr>
        <w:t xml:space="preserve"> </w:t>
      </w:r>
      <w:r w:rsidRPr="00404731">
        <w:rPr>
          <w:rFonts w:asciiTheme="minorHAnsi" w:hAnsiTheme="minorHAnsi" w:cstheme="minorHAnsi"/>
          <w:b/>
          <w:highlight w:val="green"/>
          <w:u w:val="single"/>
        </w:rPr>
        <w:t xml:space="preserve">challenging </w:t>
      </w:r>
      <w:r w:rsidRPr="00AF4CA4">
        <w:rPr>
          <w:rFonts w:asciiTheme="minorHAnsi" w:hAnsiTheme="minorHAnsi" w:cstheme="minorHAnsi"/>
          <w:b/>
          <w:u w:val="single"/>
        </w:rPr>
        <w:t xml:space="preserve">social </w:t>
      </w:r>
      <w:r w:rsidRPr="00404731">
        <w:rPr>
          <w:rFonts w:asciiTheme="minorHAnsi" w:hAnsiTheme="minorHAnsi" w:cstheme="minorHAnsi"/>
          <w:b/>
          <w:highlight w:val="green"/>
          <w:u w:val="single"/>
        </w:rPr>
        <w:t xml:space="preserve">structures that reproduce inequality </w:t>
      </w:r>
      <w:r w:rsidRPr="00404731">
        <w:rPr>
          <w:rStyle w:val="StyleUnderline"/>
          <w:rFonts w:asciiTheme="minorHAnsi" w:hAnsiTheme="minorHAnsi" w:cstheme="minorHAnsi"/>
          <w:highlight w:val="green"/>
        </w:rPr>
        <w:t xml:space="preserve">with concern for the feelings </w:t>
      </w:r>
      <w:r w:rsidRPr="00AF4CA4">
        <w:rPr>
          <w:rStyle w:val="StyleUnderline"/>
          <w:rFonts w:asciiTheme="minorHAnsi" w:hAnsiTheme="minorHAnsi" w:cstheme="minorHAnsi"/>
        </w:rPr>
        <w:t>and</w:t>
      </w:r>
      <w:proofErr w:type="gramEnd"/>
      <w:r w:rsidRPr="00AF4CA4">
        <w:rPr>
          <w:rStyle w:val="StyleUnderline"/>
          <w:rFonts w:asciiTheme="minorHAnsi" w:hAnsiTheme="minorHAnsi" w:cstheme="minorHAnsi"/>
        </w:rPr>
        <w:t xml:space="preserve"> characteristics </w:t>
      </w:r>
      <w:r w:rsidRPr="00404731">
        <w:rPr>
          <w:rStyle w:val="StyleUnderline"/>
          <w:rFonts w:asciiTheme="minorHAnsi" w:hAnsiTheme="minorHAnsi" w:cstheme="minorHAnsi"/>
          <w:highlight w:val="green"/>
        </w:rPr>
        <w:t>of individuals</w:t>
      </w:r>
      <w:r w:rsidRPr="00AF4CA4">
        <w:rPr>
          <w:rStyle w:val="StyleUnderline"/>
          <w:rFonts w:asciiTheme="minorHAnsi" w:hAnsiTheme="minorHAnsi" w:cstheme="minorHAnsi"/>
        </w:rPr>
        <w:t xml:space="preserve"> </w:t>
      </w:r>
      <w:r w:rsidRPr="00AF4CA4">
        <w:rPr>
          <w:rFonts w:asciiTheme="minorHAnsi" w:hAnsiTheme="minorHAnsi" w:cstheme="minorHAnsi"/>
          <w:sz w:val="14"/>
        </w:rPr>
        <w:t xml:space="preserve">and of categories of population statistics reified as singular groups that are equivalent to individuals. </w:t>
      </w:r>
      <w:r w:rsidRPr="00404731">
        <w:rPr>
          <w:rFonts w:asciiTheme="minorHAnsi" w:hAnsiTheme="minorHAnsi" w:cstheme="minorHAnsi"/>
          <w:highlight w:val="green"/>
          <w:u w:val="single"/>
        </w:rPr>
        <w:t xml:space="preserve">This </w:t>
      </w:r>
      <w:r w:rsidRPr="00AF4CA4">
        <w:rPr>
          <w:rFonts w:asciiTheme="minorHAnsi" w:hAnsiTheme="minorHAnsi" w:cstheme="minorHAnsi"/>
          <w:u w:val="single"/>
        </w:rPr>
        <w:t xml:space="preserve">discourse </w:t>
      </w:r>
      <w:r w:rsidRPr="00404731">
        <w:rPr>
          <w:rFonts w:asciiTheme="minorHAnsi" w:hAnsiTheme="minorHAnsi" w:cstheme="minorHAnsi"/>
          <w:highlight w:val="green"/>
          <w:u w:val="single"/>
        </w:rPr>
        <w:t>has made it possible</w:t>
      </w:r>
      <w:r w:rsidRPr="00404731">
        <w:rPr>
          <w:rFonts w:asciiTheme="minorHAnsi" w:hAnsiTheme="minorHAnsi" w:cstheme="minorHAnsi"/>
          <w:sz w:val="14"/>
          <w:highlight w:val="green"/>
        </w:rPr>
        <w:t xml:space="preserve"> </w:t>
      </w:r>
      <w:r w:rsidRPr="00AF4CA4">
        <w:rPr>
          <w:rFonts w:asciiTheme="minorHAnsi" w:hAnsiTheme="minorHAnsi" w:cstheme="minorHAnsi"/>
          <w:sz w:val="14"/>
        </w:rPr>
        <w:t>(again, but more sanctimoniously this time</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to characterize </w:t>
      </w:r>
      <w:r w:rsidRPr="00AF4CA4">
        <w:rPr>
          <w:rFonts w:asciiTheme="minorHAnsi" w:hAnsiTheme="minorHAnsi" w:cstheme="minorHAnsi"/>
          <w:u w:val="single"/>
        </w:rPr>
        <w:t xml:space="preserve">destruction of low-income housing as an uplift strategy for poor people; </w:t>
      </w:r>
      <w:r w:rsidRPr="00404731">
        <w:rPr>
          <w:rFonts w:asciiTheme="minorHAnsi" w:hAnsiTheme="minorHAnsi" w:cstheme="minorHAnsi"/>
          <w:highlight w:val="green"/>
          <w:u w:val="single"/>
        </w:rPr>
        <w:t xml:space="preserve">curtailment of </w:t>
      </w:r>
      <w:r w:rsidRPr="00AF4CA4">
        <w:rPr>
          <w:rFonts w:asciiTheme="minorHAnsi" w:hAnsiTheme="minorHAnsi" w:cstheme="minorHAnsi"/>
          <w:u w:val="single"/>
        </w:rPr>
        <w:t xml:space="preserve">access to public </w:t>
      </w:r>
      <w:r w:rsidRPr="00404731">
        <w:rPr>
          <w:rFonts w:asciiTheme="minorHAnsi" w:hAnsiTheme="minorHAnsi" w:cstheme="minorHAnsi"/>
          <w:highlight w:val="green"/>
          <w:u w:val="single"/>
        </w:rPr>
        <w:t xml:space="preserve">education as “choice”; being cut </w:t>
      </w:r>
      <w:r w:rsidRPr="00AF4CA4">
        <w:rPr>
          <w:rFonts w:asciiTheme="minorHAnsi" w:hAnsiTheme="minorHAnsi" w:cstheme="minorHAnsi"/>
          <w:u w:val="single"/>
        </w:rPr>
        <w:t xml:space="preserve">adrift </w:t>
      </w:r>
      <w:r w:rsidRPr="00404731">
        <w:rPr>
          <w:rFonts w:asciiTheme="minorHAnsi" w:hAnsiTheme="minorHAnsi" w:cstheme="minorHAnsi"/>
          <w:highlight w:val="green"/>
          <w:u w:val="single"/>
        </w:rPr>
        <w:t xml:space="preserve">from </w:t>
      </w:r>
      <w:r w:rsidRPr="00AF4CA4">
        <w:rPr>
          <w:rFonts w:asciiTheme="minorHAnsi" w:hAnsiTheme="minorHAnsi" w:cstheme="minorHAnsi"/>
          <w:u w:val="single"/>
        </w:rPr>
        <w:t xml:space="preserve">essential social </w:t>
      </w:r>
      <w:r w:rsidRPr="00404731">
        <w:rPr>
          <w:rFonts w:asciiTheme="minorHAnsi" w:hAnsiTheme="minorHAnsi" w:cstheme="minorHAnsi"/>
          <w:highlight w:val="green"/>
          <w:u w:val="single"/>
        </w:rPr>
        <w:t xml:space="preserve">wage protections as “empowerment”; and individual </w:t>
      </w:r>
      <w:r w:rsidRPr="00AF4CA4">
        <w:rPr>
          <w:rFonts w:asciiTheme="minorHAnsi" w:hAnsiTheme="minorHAnsi" w:cstheme="minorHAnsi"/>
          <w:sz w:val="14"/>
        </w:rPr>
        <w:t>material</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success as </w:t>
      </w:r>
      <w:r w:rsidRPr="00AF4CA4">
        <w:rPr>
          <w:rFonts w:asciiTheme="minorHAnsi" w:hAnsiTheme="minorHAnsi" w:cstheme="minorHAnsi"/>
          <w:sz w:val="14"/>
        </w:rPr>
        <w:t>socially important</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role modeling</w:t>
      </w:r>
      <w:r w:rsidRPr="00AF4CA4">
        <w:rPr>
          <w:rFonts w:asciiTheme="minorHAnsi" w:hAnsiTheme="minorHAnsi" w:cstheme="minorHAnsi"/>
          <w:b/>
          <w:u w:val="single"/>
        </w:rPr>
        <w:t xml:space="preserve">. </w:t>
      </w:r>
    </w:p>
    <w:p w:rsidR="00FA5640" w:rsidRPr="00AF4CA4" w:rsidRDefault="00FA5640" w:rsidP="00FA5640">
      <w:pPr>
        <w:rPr>
          <w:rFonts w:asciiTheme="minorHAnsi" w:hAnsiTheme="minorHAnsi" w:cstheme="minorHAnsi"/>
          <w:b/>
          <w:u w:val="single"/>
          <w:bdr w:val="single" w:sz="4" w:space="0" w:color="auto"/>
        </w:rPr>
      </w:pPr>
      <w:r w:rsidRPr="00404731">
        <w:rPr>
          <w:rStyle w:val="StyleUnderline"/>
          <w:rFonts w:asciiTheme="minorHAnsi" w:hAnsiTheme="minorHAnsi" w:cstheme="minorHAnsi"/>
          <w:highlight w:val="green"/>
        </w:rPr>
        <w:t>Neolib</w:t>
      </w:r>
      <w:r w:rsidRPr="00AF4CA4">
        <w:rPr>
          <w:rStyle w:val="StyleUnderline"/>
          <w:rFonts w:asciiTheme="minorHAnsi" w:hAnsiTheme="minorHAnsi" w:cstheme="minorHAnsi"/>
        </w:rPr>
        <w:t xml:space="preserve">eralism’s triumph </w:t>
      </w:r>
      <w:r w:rsidRPr="00404731">
        <w:rPr>
          <w:rStyle w:val="StyleUnderline"/>
          <w:rFonts w:asciiTheme="minorHAnsi" w:hAnsiTheme="minorHAnsi" w:cstheme="minorHAnsi"/>
          <w:highlight w:val="green"/>
        </w:rPr>
        <w:t>is affirmed with unselfconscious clarity</w:t>
      </w:r>
      <w:r w:rsidRPr="00AF4CA4">
        <w:rPr>
          <w:rStyle w:val="StyleUnderline"/>
          <w:rFonts w:asciiTheme="minorHAnsi" w:hAnsiTheme="minorHAnsi" w:cstheme="minorHAnsi"/>
        </w:rPr>
        <w:t xml:space="preserve"> </w:t>
      </w:r>
      <w:r w:rsidRPr="00AF4CA4">
        <w:rPr>
          <w:rFonts w:asciiTheme="minorHAnsi" w:hAnsiTheme="minorHAnsi" w:cstheme="minorHAnsi"/>
          <w:sz w:val="14"/>
        </w:rPr>
        <w:t xml:space="preserve">in the ostensibly leftist defenses of </w:t>
      </w:r>
      <w:r w:rsidRPr="00AF4CA4">
        <w:rPr>
          <w:rFonts w:asciiTheme="minorHAnsi" w:hAnsiTheme="minorHAnsi" w:cstheme="minorHAnsi"/>
          <w:i/>
          <w:sz w:val="14"/>
        </w:rPr>
        <w:t>Django Unchained</w:t>
      </w:r>
      <w:r w:rsidRPr="00AF4CA4">
        <w:rPr>
          <w:rFonts w:asciiTheme="minorHAnsi" w:hAnsiTheme="minorHAnsi" w:cstheme="minorHAnsi"/>
          <w:sz w:val="14"/>
        </w:rPr>
        <w:t xml:space="preserve"> that center on the theme of slaves’ having liberated themselves. </w:t>
      </w:r>
      <w:r w:rsidRPr="00AF4CA4">
        <w:rPr>
          <w:rFonts w:asciiTheme="minorHAnsi" w:hAnsiTheme="minorHAnsi" w:cstheme="minorHAnsi"/>
          <w:u w:val="single"/>
        </w:rPr>
        <w:t xml:space="preserve">Trotskyists, would-be anarchists, and </w:t>
      </w:r>
      <w:proofErr w:type="spellStart"/>
      <w:r w:rsidRPr="00AF4CA4">
        <w:rPr>
          <w:rFonts w:asciiTheme="minorHAnsi" w:hAnsiTheme="minorHAnsi" w:cstheme="minorHAnsi"/>
          <w:u w:val="single"/>
        </w:rPr>
        <w:t>psychobabbling</w:t>
      </w:r>
      <w:proofErr w:type="spellEnd"/>
      <w:r w:rsidRPr="00AF4CA4">
        <w:rPr>
          <w:rFonts w:asciiTheme="minorHAnsi" w:hAnsiTheme="minorHAnsi" w:cstheme="minorHAnsi"/>
          <w:u w:val="single"/>
        </w:rPr>
        <w:t xml:space="preserve"> </w:t>
      </w:r>
      <w:proofErr w:type="spellStart"/>
      <w:r w:rsidRPr="00AF4CA4">
        <w:rPr>
          <w:rFonts w:asciiTheme="minorHAnsi" w:hAnsiTheme="minorHAnsi" w:cstheme="minorHAnsi"/>
          <w:u w:val="single"/>
        </w:rPr>
        <w:t>identitarians</w:t>
      </w:r>
      <w:proofErr w:type="spellEnd"/>
      <w:r w:rsidRPr="00AF4CA4">
        <w:rPr>
          <w:rFonts w:asciiTheme="minorHAnsi" w:hAnsiTheme="minorHAnsi" w:cstheme="minorHAnsi"/>
          <w:u w:val="single"/>
        </w:rPr>
        <w:t xml:space="preserve"> have their respective sectarian garnishes: </w:t>
      </w:r>
      <w:r w:rsidRPr="00404731">
        <w:rPr>
          <w:rFonts w:asciiTheme="minorHAnsi" w:hAnsiTheme="minorHAnsi" w:cstheme="minorHAnsi"/>
          <w:highlight w:val="green"/>
          <w:u w:val="single"/>
        </w:rPr>
        <w:t>Trotskyists see everywhere the bugbear of “</w:t>
      </w:r>
      <w:proofErr w:type="spellStart"/>
      <w:r w:rsidRPr="00404731">
        <w:rPr>
          <w:rFonts w:asciiTheme="minorHAnsi" w:hAnsiTheme="minorHAnsi" w:cstheme="minorHAnsi"/>
          <w:highlight w:val="green"/>
          <w:u w:val="single"/>
        </w:rPr>
        <w:t>bureaucratism</w:t>
      </w:r>
      <w:proofErr w:type="spellEnd"/>
      <w:r w:rsidRPr="00404731">
        <w:rPr>
          <w:rFonts w:asciiTheme="minorHAnsi" w:hAnsiTheme="minorHAnsi" w:cstheme="minorHAnsi"/>
          <w:highlight w:val="green"/>
          <w:u w:val="single"/>
        </w:rPr>
        <w:t xml:space="preserve">” </w:t>
      </w:r>
      <w:r w:rsidRPr="00AF4CA4">
        <w:rPr>
          <w:rFonts w:asciiTheme="minorHAnsi" w:hAnsiTheme="minorHAnsi" w:cstheme="minorHAnsi"/>
          <w:u w:val="single"/>
        </w:rPr>
        <w:t xml:space="preserve">and mystify “self-activity;” </w:t>
      </w:r>
      <w:r w:rsidRPr="00404731">
        <w:rPr>
          <w:rFonts w:asciiTheme="minorHAnsi" w:hAnsiTheme="minorHAnsi" w:cstheme="minorHAnsi"/>
          <w:highlight w:val="green"/>
          <w:u w:val="single"/>
        </w:rPr>
        <w:t xml:space="preserve">anarchists </w:t>
      </w:r>
      <w:r w:rsidRPr="00AF4CA4">
        <w:rPr>
          <w:rFonts w:asciiTheme="minorHAnsi" w:hAnsiTheme="minorHAnsi" w:cstheme="minorHAnsi"/>
          <w:u w:val="single"/>
        </w:rPr>
        <w:t xml:space="preserve">similarly </w:t>
      </w:r>
      <w:r w:rsidRPr="00404731">
        <w:rPr>
          <w:rFonts w:asciiTheme="minorHAnsi" w:hAnsiTheme="minorHAnsi" w:cstheme="minorHAnsi"/>
          <w:highlight w:val="green"/>
          <w:u w:val="single"/>
        </w:rPr>
        <w:t xml:space="preserve">fetishize direct action </w:t>
      </w:r>
      <w:r w:rsidRPr="00AF4CA4">
        <w:rPr>
          <w:rFonts w:asciiTheme="minorHAnsi" w:hAnsiTheme="minorHAnsi" w:cstheme="minorHAnsi"/>
          <w:u w:val="single"/>
        </w:rPr>
        <w:t xml:space="preserve">and voluntarism </w:t>
      </w:r>
      <w:r w:rsidRPr="00404731">
        <w:rPr>
          <w:rFonts w:asciiTheme="minorHAnsi" w:hAnsiTheme="minorHAnsi" w:cstheme="minorHAnsi"/>
          <w:highlight w:val="green"/>
          <w:u w:val="single"/>
        </w:rPr>
        <w:t xml:space="preserve">and oppose </w:t>
      </w:r>
      <w:r w:rsidRPr="00AF4CA4">
        <w:rPr>
          <w:rFonts w:asciiTheme="minorHAnsi" w:hAnsiTheme="minorHAnsi" w:cstheme="minorHAnsi"/>
          <w:u w:val="single"/>
        </w:rPr>
        <w:t xml:space="preserve">large-scale public </w:t>
      </w:r>
      <w:r w:rsidRPr="00404731">
        <w:rPr>
          <w:rFonts w:asciiTheme="minorHAnsi" w:hAnsiTheme="minorHAnsi" w:cstheme="minorHAnsi"/>
          <w:highlight w:val="green"/>
          <w:u w:val="single"/>
        </w:rPr>
        <w:t xml:space="preserve">institutions on principle, and </w:t>
      </w:r>
      <w:proofErr w:type="spellStart"/>
      <w:r w:rsidRPr="00404731">
        <w:rPr>
          <w:rFonts w:asciiTheme="minorHAnsi" w:hAnsiTheme="minorHAnsi" w:cstheme="minorHAnsi"/>
          <w:highlight w:val="green"/>
          <w:u w:val="single"/>
        </w:rPr>
        <w:t>identitarians</w:t>
      </w:r>
      <w:proofErr w:type="spellEnd"/>
      <w:r w:rsidRPr="00404731">
        <w:rPr>
          <w:rFonts w:asciiTheme="minorHAnsi" w:hAnsiTheme="minorHAnsi" w:cstheme="minorHAnsi"/>
          <w:highlight w:val="green"/>
          <w:u w:val="single"/>
        </w:rPr>
        <w:t xml:space="preserve"> romanticize </w:t>
      </w:r>
      <w:r w:rsidRPr="00AF4CA4">
        <w:rPr>
          <w:rFonts w:asciiTheme="minorHAnsi" w:hAnsiTheme="minorHAnsi" w:cstheme="minorHAnsi"/>
          <w:u w:val="single"/>
        </w:rPr>
        <w:t xml:space="preserve">essentialist notions of organic, folkish </w:t>
      </w:r>
      <w:r w:rsidRPr="00404731">
        <w:rPr>
          <w:rFonts w:asciiTheme="minorHAnsi" w:hAnsiTheme="minorHAnsi" w:cstheme="minorHAnsi"/>
          <w:highlight w:val="green"/>
          <w:u w:val="single"/>
        </w:rPr>
        <w:t xml:space="preserve">authenticity under </w:t>
      </w:r>
      <w:r w:rsidRPr="00AF4CA4">
        <w:rPr>
          <w:rFonts w:asciiTheme="minorHAnsi" w:hAnsiTheme="minorHAnsi" w:cstheme="minorHAnsi"/>
          <w:u w:val="single"/>
        </w:rPr>
        <w:t xml:space="preserve">constant </w:t>
      </w:r>
      <w:r w:rsidRPr="00404731">
        <w:rPr>
          <w:rFonts w:asciiTheme="minorHAnsi" w:hAnsiTheme="minorHAnsi" w:cstheme="minorHAnsi"/>
          <w:highlight w:val="green"/>
          <w:u w:val="single"/>
        </w:rPr>
        <w:t>threat from institutions</w:t>
      </w:r>
      <w:r w:rsidRPr="00AF4CA4">
        <w:rPr>
          <w:rFonts w:asciiTheme="minorHAnsi" w:hAnsiTheme="minorHAnsi" w:cstheme="minorHAnsi"/>
          <w:u w:val="single"/>
        </w:rPr>
        <w:t>.</w:t>
      </w:r>
      <w:r w:rsidRPr="00AF4CA4">
        <w:rPr>
          <w:rFonts w:asciiTheme="minorHAnsi" w:hAnsiTheme="minorHAnsi" w:cstheme="minorHAnsi"/>
          <w:sz w:val="14"/>
        </w:rPr>
        <w:t xml:space="preserve"> However, </w:t>
      </w:r>
      <w:r w:rsidRPr="00404731">
        <w:rPr>
          <w:rFonts w:asciiTheme="minorHAnsi" w:hAnsiTheme="minorHAnsi" w:cstheme="minorHAnsi"/>
          <w:b/>
          <w:highlight w:val="green"/>
          <w:u w:val="single"/>
        </w:rPr>
        <w:t xml:space="preserve">all are indistinguishable from the </w:t>
      </w:r>
      <w:r w:rsidRPr="00AF4CA4">
        <w:rPr>
          <w:rFonts w:asciiTheme="minorHAnsi" w:hAnsiTheme="minorHAnsi" w:cstheme="minorHAnsi"/>
          <w:b/>
          <w:u w:val="single"/>
        </w:rPr>
        <w:t xml:space="preserve">nominally </w:t>
      </w:r>
      <w:r w:rsidRPr="00404731">
        <w:rPr>
          <w:rFonts w:asciiTheme="minorHAnsi" w:hAnsiTheme="minorHAnsi" w:cstheme="minorHAnsi"/>
          <w:b/>
          <w:highlight w:val="green"/>
          <w:u w:val="single"/>
        </w:rPr>
        <w:t xml:space="preserve">libertarian right in their </w:t>
      </w:r>
      <w:r w:rsidRPr="00404731">
        <w:rPr>
          <w:rFonts w:asciiTheme="minorHAnsi" w:hAnsiTheme="minorHAnsi" w:cstheme="minorHAnsi"/>
          <w:b/>
          <w:highlight w:val="green"/>
          <w:u w:val="single"/>
          <w:bdr w:val="single" w:sz="4" w:space="0" w:color="auto"/>
        </w:rPr>
        <w:t xml:space="preserve">disdain for government and institutionally based political action, which their </w:t>
      </w:r>
      <w:r w:rsidRPr="00AF4CA4">
        <w:rPr>
          <w:rFonts w:asciiTheme="minorHAnsi" w:hAnsiTheme="minorHAnsi" w:cstheme="minorHAnsi"/>
          <w:b/>
          <w:u w:val="single"/>
          <w:bdr w:val="single" w:sz="4" w:space="0" w:color="auto"/>
        </w:rPr>
        <w:t xml:space="preserve">common </w:t>
      </w:r>
      <w:r w:rsidRPr="00404731">
        <w:rPr>
          <w:rFonts w:asciiTheme="minorHAnsi" w:hAnsiTheme="minorHAnsi" w:cstheme="minorHAnsi"/>
          <w:b/>
          <w:highlight w:val="green"/>
          <w:u w:val="single"/>
          <w:bdr w:val="single" w:sz="4" w:space="0" w:color="auto"/>
        </w:rPr>
        <w:t>reflex is to disparage as inauthentic or corrupt</w:t>
      </w:r>
      <w:r w:rsidRPr="00AF4CA4">
        <w:rPr>
          <w:rFonts w:asciiTheme="minorHAnsi" w:hAnsiTheme="minorHAnsi" w:cstheme="minorHAnsi"/>
          <w:b/>
          <w:u w:val="single"/>
          <w:bdr w:val="single" w:sz="4" w:space="0" w:color="auto"/>
        </w:rPr>
        <w:t xml:space="preserve">. </w:t>
      </w:r>
    </w:p>
    <w:p w:rsidR="00685F4D" w:rsidRPr="00AF4CA4" w:rsidRDefault="00685F4D" w:rsidP="00685F4D">
      <w:pPr>
        <w:pStyle w:val="Heading3"/>
        <w:rPr>
          <w:rFonts w:asciiTheme="minorHAnsi" w:hAnsiTheme="minorHAnsi" w:cstheme="minorHAnsi"/>
        </w:rPr>
      </w:pPr>
      <w:r w:rsidRPr="00AF4CA4">
        <w:rPr>
          <w:rFonts w:asciiTheme="minorHAnsi" w:hAnsiTheme="minorHAnsi" w:cstheme="minorHAnsi"/>
        </w:rPr>
        <w:lastRenderedPageBreak/>
        <w:t>--Ontology Link</w:t>
      </w:r>
    </w:p>
    <w:p w:rsidR="00685F4D" w:rsidRPr="00AF4CA4" w:rsidRDefault="00685F4D" w:rsidP="00685F4D">
      <w:pPr>
        <w:pStyle w:val="Heading4"/>
        <w:rPr>
          <w:rFonts w:asciiTheme="minorHAnsi" w:hAnsiTheme="minorHAnsi" w:cstheme="minorHAnsi"/>
        </w:rPr>
      </w:pPr>
      <w:proofErr w:type="spellStart"/>
      <w:r w:rsidRPr="00AF4CA4">
        <w:rPr>
          <w:rFonts w:asciiTheme="minorHAnsi" w:hAnsiTheme="minorHAnsi" w:cstheme="minorHAnsi"/>
        </w:rPr>
        <w:t>Ontologizing</w:t>
      </w:r>
      <w:proofErr w:type="spellEnd"/>
      <w:r w:rsidRPr="00AF4CA4">
        <w:rPr>
          <w:rFonts w:asciiTheme="minorHAnsi" w:hAnsiTheme="minorHAnsi" w:cstheme="minorHAnsi"/>
        </w:rPr>
        <w:t xml:space="preserve"> the historical prevents an accurate account of oppression, rendering their strategy meaningless</w:t>
      </w:r>
    </w:p>
    <w:p w:rsidR="00685F4D" w:rsidRPr="00AF4CA4" w:rsidRDefault="00685F4D" w:rsidP="00685F4D">
      <w:pPr>
        <w:rPr>
          <w:rFonts w:asciiTheme="minorHAnsi" w:hAnsiTheme="minorHAnsi" w:cstheme="minorHAnsi"/>
        </w:rPr>
      </w:pPr>
      <w:proofErr w:type="spellStart"/>
      <w:r w:rsidRPr="00AF4CA4">
        <w:rPr>
          <w:rStyle w:val="Citation"/>
          <w:rFonts w:asciiTheme="minorHAnsi" w:hAnsiTheme="minorHAnsi" w:cstheme="minorHAnsi"/>
        </w:rPr>
        <w:t>Wilkie</w:t>
      </w:r>
      <w:proofErr w:type="spellEnd"/>
      <w:r w:rsidRPr="00AF4CA4">
        <w:rPr>
          <w:rFonts w:asciiTheme="minorHAnsi" w:hAnsiTheme="minorHAnsi" w:cstheme="minorHAnsi"/>
        </w:rPr>
        <w:t xml:space="preserve">, Assistant Professor of Cultural and Digital Studies – U Wisconsin-La Crosse, </w:t>
      </w:r>
      <w:r w:rsidRPr="00AF4CA4">
        <w:rPr>
          <w:rStyle w:val="Citation"/>
          <w:rFonts w:asciiTheme="minorHAnsi" w:hAnsiTheme="minorHAnsi" w:cstheme="minorHAnsi"/>
        </w:rPr>
        <w:t>‘12</w:t>
      </w:r>
    </w:p>
    <w:p w:rsidR="00685F4D" w:rsidRPr="00AF4CA4" w:rsidRDefault="00685F4D" w:rsidP="00685F4D">
      <w:pPr>
        <w:rPr>
          <w:rFonts w:asciiTheme="minorHAnsi" w:hAnsiTheme="minorHAnsi" w:cstheme="minorHAnsi"/>
        </w:rPr>
      </w:pPr>
      <w:r w:rsidRPr="00AF4CA4">
        <w:rPr>
          <w:rFonts w:asciiTheme="minorHAnsi" w:hAnsiTheme="minorHAnsi" w:cstheme="minorHAnsi"/>
        </w:rPr>
        <w:t xml:space="preserve">(Rob, “Capitalism's </w:t>
      </w:r>
      <w:proofErr w:type="spellStart"/>
      <w:r w:rsidRPr="00AF4CA4">
        <w:rPr>
          <w:rFonts w:asciiTheme="minorHAnsi" w:hAnsiTheme="minorHAnsi" w:cstheme="minorHAnsi"/>
        </w:rPr>
        <w:t>Posthuman</w:t>
      </w:r>
      <w:proofErr w:type="spellEnd"/>
      <w:r w:rsidRPr="00AF4CA4">
        <w:rPr>
          <w:rFonts w:asciiTheme="minorHAnsi" w:hAnsiTheme="minorHAnsi" w:cstheme="minorHAnsi"/>
        </w:rPr>
        <w:t xml:space="preserve"> Empire,” The Red Critique Vol. 14, Fall/Winter)</w:t>
      </w:r>
    </w:p>
    <w:p w:rsidR="00685F4D" w:rsidRPr="00AF4CA4" w:rsidRDefault="00685F4D" w:rsidP="00685F4D">
      <w:pPr>
        <w:rPr>
          <w:rFonts w:asciiTheme="minorHAnsi" w:hAnsiTheme="minorHAnsi" w:cstheme="minorHAnsi"/>
        </w:rPr>
      </w:pPr>
    </w:p>
    <w:p w:rsidR="00685F4D" w:rsidRPr="00AF4CA4" w:rsidRDefault="00685F4D" w:rsidP="00685F4D">
      <w:pPr>
        <w:rPr>
          <w:rFonts w:asciiTheme="minorHAnsi" w:hAnsiTheme="minorHAnsi" w:cstheme="minorHAnsi"/>
        </w:rPr>
      </w:pPr>
      <w:r w:rsidRPr="00AF4CA4">
        <w:rPr>
          <w:rFonts w:asciiTheme="minorHAnsi" w:hAnsiTheme="minorHAnsi" w:cstheme="minorHAnsi"/>
          <w:sz w:val="16"/>
        </w:rPr>
        <w:t xml:space="preserve">Despite their differences, what </w:t>
      </w:r>
      <w:r w:rsidRPr="00404731">
        <w:rPr>
          <w:rStyle w:val="StyleUnderline"/>
          <w:rFonts w:asciiTheme="minorHAnsi" w:hAnsiTheme="minorHAnsi" w:cstheme="minorHAnsi"/>
          <w:highlight w:val="green"/>
        </w:rPr>
        <w:t>each film relies on</w:t>
      </w:r>
      <w:r w:rsidRPr="00AF4CA4">
        <w:rPr>
          <w:rFonts w:asciiTheme="minorHAnsi" w:hAnsiTheme="minorHAnsi" w:cstheme="minorHAnsi"/>
          <w:sz w:val="16"/>
        </w:rPr>
        <w:t xml:space="preserve"> in re-</w:t>
      </w:r>
      <w:r w:rsidRPr="00404731">
        <w:rPr>
          <w:rStyle w:val="StyleUnderline"/>
          <w:rFonts w:asciiTheme="minorHAnsi" w:hAnsiTheme="minorHAnsi" w:cstheme="minorHAnsi"/>
          <w:highlight w:val="green"/>
        </w:rPr>
        <w:t>writing</w:t>
      </w:r>
      <w:r w:rsidRPr="00AF4CA4">
        <w:rPr>
          <w:rFonts w:asciiTheme="minorHAnsi" w:hAnsiTheme="minorHAnsi" w:cstheme="minorHAnsi"/>
          <w:sz w:val="16"/>
        </w:rPr>
        <w:t xml:space="preserve"> the contradictions of </w:t>
      </w:r>
      <w:r w:rsidRPr="00404731">
        <w:rPr>
          <w:rStyle w:val="StyleUnderline"/>
          <w:rFonts w:asciiTheme="minorHAnsi" w:hAnsiTheme="minorHAnsi" w:cstheme="minorHAnsi"/>
          <w:highlight w:val="green"/>
        </w:rPr>
        <w:t>race</w:t>
      </w:r>
      <w:r w:rsidRPr="00AF4CA4">
        <w:rPr>
          <w:rFonts w:asciiTheme="minorHAnsi" w:hAnsiTheme="minorHAnsi" w:cstheme="minorHAnsi"/>
          <w:sz w:val="16"/>
        </w:rPr>
        <w:t xml:space="preserve"> and class </w:t>
      </w:r>
      <w:r w:rsidRPr="00404731">
        <w:rPr>
          <w:rStyle w:val="StyleUnderline"/>
          <w:rFonts w:asciiTheme="minorHAnsi" w:hAnsiTheme="minorHAnsi" w:cstheme="minorHAnsi"/>
          <w:highlight w:val="green"/>
        </w:rPr>
        <w:t>as an epistemological confrontation</w:t>
      </w:r>
      <w:r w:rsidRPr="00AF4CA4">
        <w:rPr>
          <w:rFonts w:asciiTheme="minorHAnsi" w:hAnsiTheme="minorHAnsi" w:cstheme="minorHAnsi"/>
          <w:sz w:val="16"/>
        </w:rPr>
        <w:t xml:space="preserve"> between human and animal is what Derrida theorizes </w:t>
      </w:r>
      <w:r w:rsidRPr="00AF4CA4">
        <w:rPr>
          <w:rStyle w:val="StyleUnderline"/>
          <w:rFonts w:asciiTheme="minorHAnsi" w:hAnsiTheme="minorHAnsi" w:cstheme="minorHAnsi"/>
        </w:rPr>
        <w:t>as "the gaze of the absolute other</w:t>
      </w:r>
      <w:r w:rsidRPr="00AF4CA4">
        <w:rPr>
          <w:rFonts w:asciiTheme="minorHAnsi" w:hAnsiTheme="minorHAnsi" w:cstheme="minorHAnsi"/>
          <w:sz w:val="16"/>
        </w:rPr>
        <w:t xml:space="preserve">" (11); that is, the "gaze of the animal" </w:t>
      </w:r>
      <w:r w:rsidRPr="00AF4CA4">
        <w:rPr>
          <w:rStyle w:val="StyleUnderline"/>
          <w:rFonts w:asciiTheme="minorHAnsi" w:hAnsiTheme="minorHAnsi" w:cstheme="minorHAnsi"/>
        </w:rPr>
        <w:t>which "offers</w:t>
      </w:r>
      <w:r w:rsidRPr="00AF4CA4">
        <w:rPr>
          <w:rFonts w:asciiTheme="minorHAnsi" w:hAnsiTheme="minorHAnsi" w:cstheme="minorHAnsi"/>
          <w:sz w:val="16"/>
        </w:rPr>
        <w:t xml:space="preserve"> to my sight </w:t>
      </w:r>
      <w:r w:rsidRPr="00AF4CA4">
        <w:rPr>
          <w:rStyle w:val="StyleUnderline"/>
          <w:rFonts w:asciiTheme="minorHAnsi" w:hAnsiTheme="minorHAnsi" w:cstheme="minorHAnsi"/>
        </w:rPr>
        <w:t>the</w:t>
      </w:r>
      <w:r w:rsidRPr="00AF4CA4">
        <w:rPr>
          <w:rFonts w:asciiTheme="minorHAnsi" w:hAnsiTheme="minorHAnsi" w:cstheme="minorHAnsi"/>
          <w:sz w:val="16"/>
        </w:rPr>
        <w:t xml:space="preserve"> abyssal </w:t>
      </w:r>
      <w:r w:rsidRPr="00AF4CA4">
        <w:rPr>
          <w:rStyle w:val="StyleUnderline"/>
          <w:rFonts w:asciiTheme="minorHAnsi" w:hAnsiTheme="minorHAnsi" w:cstheme="minorHAnsi"/>
        </w:rPr>
        <w:t xml:space="preserve">limit of the human: the inhuman or the </w:t>
      </w:r>
      <w:proofErr w:type="spellStart"/>
      <w:r w:rsidRPr="00AF4CA4">
        <w:rPr>
          <w:rStyle w:val="StyleUnderline"/>
          <w:rFonts w:asciiTheme="minorHAnsi" w:hAnsiTheme="minorHAnsi" w:cstheme="minorHAnsi"/>
        </w:rPr>
        <w:t>ahuman</w:t>
      </w:r>
      <w:proofErr w:type="spellEnd"/>
      <w:r w:rsidRPr="00AF4CA4">
        <w:rPr>
          <w:rFonts w:asciiTheme="minorHAnsi" w:hAnsiTheme="minorHAnsi" w:cstheme="minorHAnsi"/>
          <w:sz w:val="16"/>
        </w:rPr>
        <w:t xml:space="preserve">" (12). For example, during his time on the farm Lurie begins to work at the local rescue shelter/veterinary hospital and, as part of his transition to an "ethical" </w:t>
      </w:r>
      <w:proofErr w:type="spellStart"/>
      <w:r w:rsidRPr="00AF4CA4">
        <w:rPr>
          <w:rFonts w:asciiTheme="minorHAnsi" w:hAnsiTheme="minorHAnsi" w:cstheme="minorHAnsi"/>
          <w:sz w:val="16"/>
        </w:rPr>
        <w:t>posthumanist</w:t>
      </w:r>
      <w:proofErr w:type="spellEnd"/>
      <w:r w:rsidRPr="00AF4CA4">
        <w:rPr>
          <w:rFonts w:asciiTheme="minorHAnsi" w:hAnsiTheme="minorHAnsi" w:cstheme="minorHAnsi"/>
          <w:sz w:val="16"/>
        </w:rPr>
        <w: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w:t>
      </w:r>
      <w:proofErr w:type="spellStart"/>
      <w:r w:rsidRPr="00AF4CA4">
        <w:rPr>
          <w:rFonts w:asciiTheme="minorHAnsi" w:hAnsiTheme="minorHAnsi" w:cstheme="minorHAnsi"/>
          <w:sz w:val="16"/>
        </w:rPr>
        <w:t>Zeiling</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Ceruti</w:t>
      </w:r>
      <w:proofErr w:type="spellEnd"/>
      <w:r w:rsidRPr="00AF4CA4">
        <w:rPr>
          <w:rFonts w:asciiTheme="minorHAnsi" w:hAnsiTheme="minorHAnsi" w:cstheme="minorHAnsi"/>
          <w:sz w:val="16"/>
        </w:rPr>
        <w:t xml:space="preserve">). But </w:t>
      </w:r>
      <w:r w:rsidRPr="00404731">
        <w:rPr>
          <w:rStyle w:val="StyleUnderline"/>
          <w:rFonts w:asciiTheme="minorHAnsi" w:hAnsiTheme="minorHAnsi" w:cstheme="minorHAnsi"/>
          <w:highlight w:val="green"/>
        </w:rPr>
        <w:t>this</w:t>
      </w:r>
      <w:r w:rsidRPr="00AF4CA4">
        <w:rPr>
          <w:rFonts w:asciiTheme="minorHAnsi" w:hAnsiTheme="minorHAnsi" w:cstheme="minorHAnsi"/>
          <w:sz w:val="16"/>
        </w:rPr>
        <w:t xml:space="preserve">, I argue, is the point. </w:t>
      </w:r>
      <w:proofErr w:type="spellStart"/>
      <w:r w:rsidRPr="00AF4CA4">
        <w:rPr>
          <w:rFonts w:asciiTheme="minorHAnsi" w:hAnsiTheme="minorHAnsi" w:cstheme="minorHAnsi"/>
          <w:sz w:val="16"/>
        </w:rPr>
        <w:t>Posthumanism</w:t>
      </w:r>
      <w:proofErr w:type="spellEnd"/>
      <w:r w:rsidRPr="00AF4CA4">
        <w:rPr>
          <w:rFonts w:asciiTheme="minorHAnsi" w:hAnsiTheme="minorHAnsi" w:cstheme="minorHAnsi"/>
          <w:sz w:val="16"/>
        </w:rPr>
        <w:t xml:space="preserve"> is an </w:t>
      </w:r>
      <w:r w:rsidRPr="00AF4CA4">
        <w:rPr>
          <w:rStyle w:val="StyleUnderline"/>
          <w:rFonts w:asciiTheme="minorHAnsi" w:hAnsiTheme="minorHAnsi" w:cstheme="minorHAnsi"/>
        </w:rPr>
        <w:t>ideology</w:t>
      </w:r>
      <w:r w:rsidRPr="00AF4CA4">
        <w:rPr>
          <w:rFonts w:asciiTheme="minorHAnsi" w:hAnsiTheme="minorHAnsi" w:cstheme="minorHAnsi"/>
          <w:sz w:val="16"/>
        </w:rPr>
        <w:t xml:space="preserve"> which </w:t>
      </w:r>
      <w:r w:rsidRPr="00404731">
        <w:rPr>
          <w:rStyle w:val="Emphasis"/>
          <w:rFonts w:asciiTheme="minorHAnsi" w:hAnsiTheme="minorHAnsi" w:cstheme="minorHAnsi"/>
          <w:highlight w:val="green"/>
        </w:rPr>
        <w:t>separates culture from reality</w:t>
      </w:r>
      <w:r w:rsidRPr="00404731">
        <w:rPr>
          <w:rStyle w:val="StyleUnderline"/>
          <w:rFonts w:asciiTheme="minorHAnsi" w:hAnsiTheme="minorHAnsi" w:cstheme="minorHAnsi"/>
          <w:highlight w:val="green"/>
        </w:rPr>
        <w:t xml:space="preserve"> and</w:t>
      </w:r>
      <w:r w:rsidRPr="00AF4CA4">
        <w:rPr>
          <w:rFonts w:asciiTheme="minorHAnsi" w:hAnsiTheme="minorHAnsi" w:cstheme="minorHAnsi"/>
          <w:sz w:val="16"/>
        </w:rPr>
        <w:t xml:space="preserve">, instead, </w:t>
      </w:r>
      <w:r w:rsidRPr="00404731">
        <w:rPr>
          <w:rStyle w:val="StyleUnderline"/>
          <w:rFonts w:asciiTheme="minorHAnsi" w:hAnsiTheme="minorHAnsi" w:cstheme="minorHAnsi"/>
          <w:highlight w:val="green"/>
        </w:rPr>
        <w:t>posits</w:t>
      </w:r>
      <w:r w:rsidRPr="00AF4CA4">
        <w:rPr>
          <w:rStyle w:val="StyleUnderline"/>
          <w:rFonts w:asciiTheme="minorHAnsi" w:hAnsiTheme="minorHAnsi" w:cstheme="minorHAnsi"/>
        </w:rPr>
        <w:t xml:space="preserve"> that </w:t>
      </w:r>
      <w:r w:rsidRPr="00404731">
        <w:rPr>
          <w:rStyle w:val="StyleUnderline"/>
          <w:rFonts w:asciiTheme="minorHAnsi" w:hAnsiTheme="minorHAnsi" w:cstheme="minorHAnsi"/>
          <w:highlight w:val="green"/>
        </w:rPr>
        <w:t>regardless of the economic, social reality is always driven by divisions which violently classify those</w:t>
      </w:r>
      <w:r w:rsidRPr="00AF4CA4">
        <w:rPr>
          <w:rFonts w:asciiTheme="minorHAnsi" w:hAnsiTheme="minorHAnsi" w:cstheme="minorHAnsi"/>
          <w:sz w:val="16"/>
        </w:rPr>
        <w:t xml:space="preserve"> whose desires place them </w:t>
      </w:r>
      <w:r w:rsidRPr="00404731">
        <w:rPr>
          <w:rStyle w:val="StyleUnderline"/>
          <w:rFonts w:asciiTheme="minorHAnsi" w:hAnsiTheme="minorHAnsi" w:cstheme="minorHAnsi"/>
          <w:highlight w:val="green"/>
        </w:rPr>
        <w:t>outside the "normal</w:t>
      </w:r>
      <w:r w:rsidRPr="00AF4CA4">
        <w:rPr>
          <w:rStyle w:val="StyleUnderline"/>
          <w:rFonts w:asciiTheme="minorHAnsi" w:hAnsiTheme="minorHAnsi" w:cstheme="minorHAnsi"/>
        </w:rPr>
        <w:t>" bounds of society.</w:t>
      </w:r>
      <w:r w:rsidRPr="00AF4CA4">
        <w:rPr>
          <w:rFonts w:asciiTheme="minorHAnsi" w:hAnsiTheme="minorHAnsi" w:cstheme="minorHAnsi"/>
          <w:u w:val="single"/>
        </w:rPr>
        <w:t xml:space="preserve"> </w:t>
      </w:r>
      <w:r w:rsidRPr="00AF4CA4">
        <w:rPr>
          <w:rFonts w:asciiTheme="minorHAnsi" w:hAnsiTheme="minorHAnsi" w:cstheme="minorHAnsi"/>
          <w:sz w:val="16"/>
        </w:rPr>
        <w:t xml:space="preserve">In District 9 the relationship between race 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t>
      </w:r>
      <w:proofErr w:type="gramStart"/>
      <w:r w:rsidRPr="00AF4CA4">
        <w:rPr>
          <w:rFonts w:asciiTheme="minorHAnsi" w:hAnsiTheme="minorHAnsi" w:cstheme="minorHAnsi"/>
          <w:sz w:val="16"/>
        </w:rPr>
        <w:t>world's</w:t>
      </w:r>
      <w:proofErr w:type="gramEnd"/>
      <w:r w:rsidRPr="00AF4CA4">
        <w:rPr>
          <w:rFonts w:asciiTheme="minorHAnsi" w:hAnsiTheme="minorHAnsi" w:cstheme="minorHAnsi"/>
          <w:sz w:val="16"/>
        </w:rPr>
        <w:t xml:space="preserve">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t>
      </w:r>
      <w:proofErr w:type="spellStart"/>
      <w:r w:rsidRPr="00AF4CA4">
        <w:rPr>
          <w:rFonts w:asciiTheme="minorHAnsi" w:hAnsiTheme="minorHAnsi" w:cstheme="minorHAnsi"/>
          <w:sz w:val="16"/>
        </w:rPr>
        <w:t>Wikus</w:t>
      </w:r>
      <w:proofErr w:type="spellEnd"/>
      <w:r w:rsidRPr="00AF4CA4">
        <w:rPr>
          <w:rFonts w:asciiTheme="minorHAnsi" w:hAnsiTheme="minorHAnsi" w:cstheme="minorHAnsi"/>
          <w:sz w:val="16"/>
        </w:rPr>
        <w:t xml:space="preserve">' adopting of the "prawns'" perspective that we learn that it is "bad" to "capture" or "impose" upon life conditions which are alien to its existence—just as Derrida and </w:t>
      </w:r>
      <w:proofErr w:type="spellStart"/>
      <w:r w:rsidRPr="00AF4CA4">
        <w:rPr>
          <w:rFonts w:asciiTheme="minorHAnsi" w:hAnsiTheme="minorHAnsi" w:cstheme="minorHAnsi"/>
          <w:sz w:val="16"/>
        </w:rPr>
        <w:t>Agamben</w:t>
      </w:r>
      <w:proofErr w:type="spellEnd"/>
      <w:r w:rsidRPr="00AF4CA4">
        <w:rPr>
          <w:rFonts w:asciiTheme="minorHAnsi" w:hAnsiTheme="minorHAnsi" w:cstheme="minorHAnsi"/>
          <w:sz w:val="16"/>
        </w:rPr>
        <w:t xml:space="preserve"> suggest—but—also like </w:t>
      </w:r>
      <w:proofErr w:type="spellStart"/>
      <w:r w:rsidRPr="00AF4CA4">
        <w:rPr>
          <w:rFonts w:asciiTheme="minorHAnsi" w:hAnsiTheme="minorHAnsi" w:cstheme="minorHAnsi"/>
          <w:sz w:val="16"/>
        </w:rPr>
        <w:t>Agamben</w:t>
      </w:r>
      <w:proofErr w:type="spellEnd"/>
      <w:r w:rsidRPr="00AF4CA4">
        <w:rPr>
          <w:rFonts w:asciiTheme="minorHAnsi" w:hAnsiTheme="minorHAnsi" w:cstheme="minorHAnsi"/>
          <w:sz w:val="16"/>
        </w:rPr>
        <w:t xml:space="preserve"> and Derrida—not where these terms come from. </w:t>
      </w:r>
      <w:proofErr w:type="spellStart"/>
      <w:r w:rsidRPr="00AF4CA4">
        <w:rPr>
          <w:rFonts w:asciiTheme="minorHAnsi" w:hAnsiTheme="minorHAnsi" w:cstheme="minorHAnsi"/>
          <w:sz w:val="16"/>
        </w:rPr>
        <w:t>Wikus</w:t>
      </w:r>
      <w:proofErr w:type="spellEnd"/>
      <w:r w:rsidRPr="00AF4CA4">
        <w:rPr>
          <w:rFonts w:asciiTheme="minorHAnsi" w:hAnsiTheme="minorHAnsi" w:cstheme="minorHAnsi"/>
          <w:sz w:val="16"/>
        </w:rPr>
        <w:t xml:space="preserve">' decision at the film's conclusion to sacrifice his own life to make sure that Christopher Johnson and his son escape is thus meant to signify the </w:t>
      </w:r>
      <w:proofErr w:type="spellStart"/>
      <w:r w:rsidRPr="00AF4CA4">
        <w:rPr>
          <w:rFonts w:asciiTheme="minorHAnsi" w:hAnsiTheme="minorHAnsi" w:cstheme="minorHAnsi"/>
          <w:sz w:val="16"/>
        </w:rPr>
        <w:t>posthumanist</w:t>
      </w:r>
      <w:proofErr w:type="spellEnd"/>
      <w:r w:rsidRPr="00AF4CA4">
        <w:rPr>
          <w:rFonts w:asciiTheme="minorHAnsi" w:hAnsiTheme="minorHAnsi" w:cstheme="minorHAnsi"/>
          <w:sz w:val="16"/>
        </w:rPr>
        <w:t xml:space="preserve"> realization that social change hinges on the individual decision of how one approaches the other. </w:t>
      </w:r>
      <w:r w:rsidRPr="00404731">
        <w:rPr>
          <w:rStyle w:val="StyleUnderline"/>
          <w:rFonts w:asciiTheme="minorHAnsi" w:hAnsiTheme="minorHAnsi" w:cstheme="minorHAnsi"/>
          <w:highlight w:val="green"/>
        </w:rPr>
        <w:t>There is</w:t>
      </w:r>
      <w:r w:rsidRPr="00AF4CA4">
        <w:rPr>
          <w:rStyle w:val="StyleUnderline"/>
          <w:rFonts w:asciiTheme="minorHAnsi" w:hAnsiTheme="minorHAnsi" w:cstheme="minorHAnsi"/>
        </w:rPr>
        <w:t xml:space="preserve"> no broad </w:t>
      </w:r>
      <w:r w:rsidRPr="00404731">
        <w:rPr>
          <w:rStyle w:val="StyleUnderline"/>
          <w:rFonts w:asciiTheme="minorHAnsi" w:hAnsiTheme="minorHAnsi" w:cstheme="minorHAnsi"/>
          <w:highlight w:val="green"/>
        </w:rPr>
        <w:t>social movement</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no</w:t>
      </w:r>
      <w:r w:rsidRPr="00AF4CA4">
        <w:rPr>
          <w:rStyle w:val="StyleUnderline"/>
          <w:rFonts w:asciiTheme="minorHAnsi" w:hAnsiTheme="minorHAnsi" w:cstheme="minorHAnsi"/>
        </w:rPr>
        <w:t xml:space="preserve"> social </w:t>
      </w:r>
      <w:r w:rsidRPr="00404731">
        <w:rPr>
          <w:rStyle w:val="StyleUnderline"/>
          <w:rFonts w:asciiTheme="minorHAnsi" w:hAnsiTheme="minorHAnsi" w:cstheme="minorHAnsi"/>
          <w:highlight w:val="green"/>
        </w:rPr>
        <w:t>collectivity</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only</w:t>
      </w:r>
      <w:r w:rsidRPr="00AF4CA4">
        <w:rPr>
          <w:rStyle w:val="StyleUnderline"/>
          <w:rFonts w:asciiTheme="minorHAnsi" w:hAnsiTheme="minorHAnsi" w:cstheme="minorHAnsi"/>
        </w:rPr>
        <w:t xml:space="preserve"> the </w:t>
      </w:r>
      <w:r w:rsidRPr="00404731">
        <w:rPr>
          <w:rStyle w:val="StyleUnderline"/>
          <w:rFonts w:asciiTheme="minorHAnsi" w:hAnsiTheme="minorHAnsi" w:cstheme="minorHAnsi"/>
          <w:highlight w:val="green"/>
        </w:rPr>
        <w:t>ethical acts</w:t>
      </w:r>
      <w:r w:rsidRPr="00AF4CA4">
        <w:rPr>
          <w:rStyle w:val="StyleUnderline"/>
          <w:rFonts w:asciiTheme="minorHAnsi" w:hAnsiTheme="minorHAnsi" w:cstheme="minorHAnsi"/>
        </w:rPr>
        <w:t xml:space="preserve"> of one for the other, </w:t>
      </w:r>
      <w:proofErr w:type="gramStart"/>
      <w:r w:rsidRPr="00AF4CA4">
        <w:rPr>
          <w:rStyle w:val="StyleUnderline"/>
          <w:rFonts w:asciiTheme="minorHAnsi" w:hAnsiTheme="minorHAnsi" w:cstheme="minorHAnsi"/>
        </w:rPr>
        <w:t>one</w:t>
      </w:r>
      <w:proofErr w:type="gramEnd"/>
      <w:r w:rsidRPr="00AF4CA4">
        <w:rPr>
          <w:rStyle w:val="StyleUnderline"/>
          <w:rFonts w:asciiTheme="minorHAnsi" w:hAnsiTheme="minorHAnsi" w:cstheme="minorHAnsi"/>
        </w:rPr>
        <w:t xml:space="preserve"> in debt to the other.</w:t>
      </w:r>
      <w:r w:rsidRPr="00AF4CA4">
        <w:rPr>
          <w:rFonts w:asciiTheme="minorHAnsi" w:hAnsiTheme="minorHAnsi" w:cstheme="minorHAnsi"/>
          <w:sz w:val="16"/>
        </w:rPr>
        <w:t xml:space="preserve"> Thus, </w:t>
      </w:r>
      <w:proofErr w:type="spellStart"/>
      <w:r w:rsidRPr="00AF4CA4">
        <w:rPr>
          <w:rFonts w:asciiTheme="minorHAnsi" w:hAnsiTheme="minorHAnsi" w:cstheme="minorHAnsi"/>
          <w:sz w:val="16"/>
        </w:rPr>
        <w:t>Wikus</w:t>
      </w:r>
      <w:proofErr w:type="spellEnd"/>
      <w:r w:rsidRPr="00AF4CA4">
        <w:rPr>
          <w:rFonts w:asciiTheme="minorHAnsi" w:hAnsiTheme="minorHAnsi" w:cstheme="minorHAnsi"/>
          <w:sz w:val="16"/>
        </w:rPr>
        <w:t xml:space="preserve"> (and the viewer) end the film with </w:t>
      </w:r>
      <w:r w:rsidRPr="00404731">
        <w:rPr>
          <w:rStyle w:val="StyleUnderline"/>
          <w:rFonts w:asciiTheme="minorHAnsi" w:hAnsiTheme="minorHAnsi" w:cstheme="minorHAnsi"/>
          <w:highlight w:val="green"/>
        </w:rPr>
        <w:t xml:space="preserve">the </w:t>
      </w:r>
      <w:r w:rsidRPr="00404731">
        <w:rPr>
          <w:rStyle w:val="Emphasis"/>
          <w:rFonts w:asciiTheme="minorHAnsi" w:hAnsiTheme="minorHAnsi" w:cstheme="minorHAnsi"/>
          <w:highlight w:val="green"/>
        </w:rPr>
        <w:t>hope</w:t>
      </w:r>
      <w:r w:rsidRPr="00AF4CA4">
        <w:rPr>
          <w:rStyle w:val="StyleUnderline"/>
          <w:rFonts w:asciiTheme="minorHAnsi" w:hAnsiTheme="minorHAnsi" w:cstheme="minorHAnsi"/>
        </w:rPr>
        <w:t xml:space="preserve"> that </w:t>
      </w:r>
      <w:r w:rsidRPr="00404731">
        <w:rPr>
          <w:rStyle w:val="StyleUnderline"/>
          <w:rFonts w:asciiTheme="minorHAnsi" w:hAnsiTheme="minorHAnsi" w:cstheme="minorHAnsi"/>
          <w:highlight w:val="green"/>
        </w:rPr>
        <w:t>the future will be different</w:t>
      </w:r>
      <w:r w:rsidRPr="00AF4CA4">
        <w:rPr>
          <w:rStyle w:val="StyleUnderline"/>
          <w:rFonts w:asciiTheme="minorHAnsi" w:hAnsiTheme="minorHAnsi" w:cstheme="minorHAnsi"/>
        </w:rPr>
        <w:t xml:space="preserve">, simply through the act of individual ethics. This </w:t>
      </w:r>
      <w:r w:rsidRPr="00404731">
        <w:rPr>
          <w:rStyle w:val="StyleUnderline"/>
          <w:rFonts w:asciiTheme="minorHAnsi" w:hAnsiTheme="minorHAnsi" w:cstheme="minorHAnsi"/>
          <w:highlight w:val="green"/>
        </w:rPr>
        <w:t>is the limit of</w:t>
      </w:r>
      <w:r w:rsidRPr="00AF4CA4">
        <w:rPr>
          <w:rStyle w:val="StyleUnderline"/>
          <w:rFonts w:asciiTheme="minorHAnsi" w:hAnsiTheme="minorHAnsi" w:cstheme="minorHAnsi"/>
        </w:rPr>
        <w:t xml:space="preserve"> the</w:t>
      </w:r>
      <w:r w:rsidRPr="00AF4CA4">
        <w:rPr>
          <w:rFonts w:asciiTheme="minorHAnsi" w:hAnsiTheme="minorHAnsi" w:cstheme="minorHAnsi"/>
          <w:sz w:val="16"/>
        </w:rPr>
        <w:t xml:space="preserve"> </w:t>
      </w:r>
      <w:proofErr w:type="spellStart"/>
      <w:r w:rsidRPr="00AF4CA4">
        <w:rPr>
          <w:rFonts w:asciiTheme="minorHAnsi" w:hAnsiTheme="minorHAnsi" w:cstheme="minorHAnsi"/>
          <w:sz w:val="16"/>
        </w:rPr>
        <w:t>posthumanist</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theory of "</w:t>
      </w:r>
      <w:r w:rsidRPr="00404731">
        <w:rPr>
          <w:rStyle w:val="StyleUnderline"/>
          <w:rFonts w:asciiTheme="minorHAnsi" w:hAnsiTheme="minorHAnsi" w:cstheme="minorHAnsi"/>
          <w:highlight w:val="green"/>
        </w:rPr>
        <w:t>difference</w:t>
      </w:r>
      <w:r w:rsidRPr="00AF4CA4">
        <w:rPr>
          <w:rStyle w:val="StyleUnderline"/>
          <w:rFonts w:asciiTheme="minorHAnsi" w:hAnsiTheme="minorHAnsi" w:cstheme="minorHAnsi"/>
        </w:rPr>
        <w:t>." Insofar as it defines otherness</w:t>
      </w:r>
      <w:r w:rsidRPr="00AF4CA4">
        <w:rPr>
          <w:rFonts w:asciiTheme="minorHAnsi" w:hAnsiTheme="minorHAnsi" w:cstheme="minorHAnsi"/>
          <w:sz w:val="16"/>
        </w:rPr>
        <w:t xml:space="preserve">, oppression, and exploitation </w:t>
      </w:r>
      <w:r w:rsidRPr="00AF4CA4">
        <w:rPr>
          <w:rStyle w:val="StyleUnderline"/>
          <w:rFonts w:asciiTheme="minorHAnsi" w:hAnsiTheme="minorHAnsi" w:cstheme="minorHAnsi"/>
        </w:rPr>
        <w:t>as</w:t>
      </w:r>
      <w:r w:rsidRPr="00AF4CA4">
        <w:rPr>
          <w:rFonts w:asciiTheme="minorHAnsi" w:hAnsiTheme="minorHAnsi" w:cstheme="minorHAnsi"/>
          <w:sz w:val="16"/>
        </w:rPr>
        <w:t xml:space="preserve"> the effect of </w:t>
      </w:r>
      <w:r w:rsidRPr="00AF4CA4">
        <w:rPr>
          <w:rStyle w:val="StyleUnderline"/>
          <w:rFonts w:asciiTheme="minorHAnsi" w:hAnsiTheme="minorHAnsi" w:cstheme="minorHAnsi"/>
        </w:rPr>
        <w:t>an instrumental logic of classification</w:t>
      </w:r>
      <w:r w:rsidRPr="00AF4CA4">
        <w:rPr>
          <w:rFonts w:asciiTheme="minorHAnsi" w:hAnsiTheme="minorHAnsi" w:cstheme="minorHAnsi"/>
          <w:sz w:val="16"/>
        </w:rPr>
        <w:t xml:space="preserve"> which is </w:t>
      </w:r>
      <w:r w:rsidRPr="00AF4CA4">
        <w:rPr>
          <w:rStyle w:val="StyleUnderline"/>
          <w:rFonts w:asciiTheme="minorHAnsi" w:hAnsiTheme="minorHAnsi" w:cstheme="minorHAnsi"/>
        </w:rPr>
        <w:t>endemic to</w:t>
      </w:r>
      <w:r w:rsidRPr="00AF4CA4">
        <w:rPr>
          <w:rFonts w:asciiTheme="minorHAnsi" w:hAnsiTheme="minorHAnsi" w:cstheme="minorHAnsi"/>
          <w:sz w:val="16"/>
        </w:rPr>
        <w:t xml:space="preserve"> all </w:t>
      </w:r>
      <w:r w:rsidRPr="00AF4CA4">
        <w:rPr>
          <w:rStyle w:val="StyleUnderline"/>
          <w:rFonts w:asciiTheme="minorHAnsi" w:hAnsiTheme="minorHAnsi" w:cstheme="minorHAnsi"/>
        </w:rPr>
        <w:t xml:space="preserve">social relations, it </w:t>
      </w:r>
      <w:r w:rsidRPr="00AF4CA4">
        <w:rPr>
          <w:rStyle w:val="Emphasis"/>
          <w:rFonts w:asciiTheme="minorHAnsi" w:hAnsiTheme="minorHAnsi" w:cstheme="minorHAnsi"/>
        </w:rPr>
        <w:t>denies</w:t>
      </w:r>
      <w:r w:rsidRPr="00AF4CA4">
        <w:rPr>
          <w:rFonts w:asciiTheme="minorHAnsi" w:hAnsiTheme="minorHAnsi" w:cstheme="minorHAnsi"/>
          <w:sz w:val="16"/>
        </w:rPr>
        <w:t xml:space="preserve"> that there is any </w:t>
      </w:r>
      <w:r w:rsidRPr="00AF4CA4">
        <w:rPr>
          <w:rStyle w:val="Emphasis"/>
          <w:rFonts w:asciiTheme="minorHAnsi" w:hAnsiTheme="minorHAnsi" w:cstheme="minorHAnsi"/>
        </w:rPr>
        <w:t>history</w:t>
      </w:r>
      <w:r w:rsidRPr="00AF4CA4">
        <w:rPr>
          <w:rFonts w:asciiTheme="minorHAnsi" w:hAnsiTheme="minorHAnsi" w:cstheme="minorHAnsi"/>
          <w:sz w:val="16"/>
        </w:rPr>
        <w:t xml:space="preserve"> to the ways in which people live. Instead, </w:t>
      </w:r>
      <w:r w:rsidRPr="00AF4CA4">
        <w:rPr>
          <w:rStyle w:val="StyleUnderline"/>
          <w:rFonts w:asciiTheme="minorHAnsi" w:hAnsiTheme="minorHAnsi" w:cstheme="minorHAnsi"/>
        </w:rPr>
        <w:t>transformative theory becomes an "ethical" praxis that</w:t>
      </w:r>
      <w:r w:rsidRPr="00AF4CA4">
        <w:rPr>
          <w:rFonts w:asciiTheme="minorHAnsi" w:hAnsiTheme="minorHAnsi" w:cstheme="minorHAnsi"/>
          <w:sz w:val="16"/>
        </w:rPr>
        <w:t xml:space="preserve">, in the words of </w:t>
      </w:r>
      <w:proofErr w:type="spellStart"/>
      <w:r w:rsidRPr="00AF4CA4">
        <w:rPr>
          <w:rFonts w:asciiTheme="minorHAnsi" w:hAnsiTheme="minorHAnsi" w:cstheme="minorHAnsi"/>
          <w:sz w:val="16"/>
        </w:rPr>
        <w:t>Agamben</w:t>
      </w:r>
      <w:proofErr w:type="spellEnd"/>
      <w:r w:rsidRPr="00AF4CA4">
        <w:rPr>
          <w:rFonts w:asciiTheme="minorHAnsi" w:hAnsiTheme="minorHAnsi" w:cstheme="minorHAnsi"/>
          <w:sz w:val="16"/>
        </w:rPr>
        <w:t>, "</w:t>
      </w:r>
      <w:r w:rsidRPr="00AF4CA4">
        <w:rPr>
          <w:rStyle w:val="StyleUnderline"/>
          <w:rFonts w:asciiTheme="minorHAnsi" w:hAnsiTheme="minorHAnsi" w:cstheme="minorHAnsi"/>
        </w:rPr>
        <w:t>must face a problem and a particular situation each and every time</w:t>
      </w:r>
      <w:r w:rsidRPr="00AF4CA4">
        <w:rPr>
          <w:rFonts w:asciiTheme="minorHAnsi" w:hAnsiTheme="minorHAnsi" w:cstheme="minorHAnsi"/>
          <w:sz w:val="16"/>
        </w:rPr>
        <w:t xml:space="preserve">" (What is An Apparatus? 9). In this way, </w:t>
      </w:r>
      <w:r w:rsidRPr="00404731">
        <w:rPr>
          <w:rStyle w:val="StyleUnderline"/>
          <w:rFonts w:asciiTheme="minorHAnsi" w:hAnsiTheme="minorHAnsi" w:cstheme="minorHAnsi"/>
          <w:highlight w:val="green"/>
        </w:rPr>
        <w:t xml:space="preserve">it becomes </w:t>
      </w:r>
      <w:r w:rsidRPr="00404731">
        <w:rPr>
          <w:rStyle w:val="Emphasis"/>
          <w:rFonts w:asciiTheme="minorHAnsi" w:hAnsiTheme="minorHAnsi" w:cstheme="minorHAnsi"/>
          <w:highlight w:val="green"/>
        </w:rPr>
        <w:t>impossible</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to suggest</w:t>
      </w:r>
      <w:r w:rsidRPr="00AF4CA4">
        <w:rPr>
          <w:rStyle w:val="StyleUnderline"/>
          <w:rFonts w:asciiTheme="minorHAnsi" w:hAnsiTheme="minorHAnsi" w:cstheme="minorHAnsi"/>
        </w:rPr>
        <w:t xml:space="preserve"> that </w:t>
      </w:r>
      <w:r w:rsidRPr="00404731">
        <w:rPr>
          <w:rStyle w:val="StyleUnderline"/>
          <w:rFonts w:asciiTheme="minorHAnsi" w:hAnsiTheme="minorHAnsi" w:cstheme="minorHAnsi"/>
          <w:highlight w:val="green"/>
        </w:rPr>
        <w:t>exploitation and oppression are inherent to capitalism</w:t>
      </w:r>
      <w:r w:rsidRPr="00AF4CA4">
        <w:rPr>
          <w:rFonts w:asciiTheme="minorHAnsi" w:hAnsiTheme="minorHAnsi" w:cstheme="minorHAnsi"/>
          <w:sz w:val="16"/>
        </w:rPr>
        <w:t xml:space="preserve"> or would be any different under any alternative mode of production. In fact, </w:t>
      </w:r>
      <w:proofErr w:type="spellStart"/>
      <w:r w:rsidRPr="00AF4CA4">
        <w:rPr>
          <w:rFonts w:asciiTheme="minorHAnsi" w:hAnsiTheme="minorHAnsi" w:cstheme="minorHAnsi"/>
          <w:sz w:val="16"/>
        </w:rPr>
        <w:t>Hardt</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Negri</w:t>
      </w:r>
      <w:proofErr w:type="spellEnd"/>
      <w:r w:rsidRPr="00AF4CA4">
        <w:rPr>
          <w:rFonts w:asciiTheme="minorHAnsi" w:hAnsiTheme="minorHAnsi" w:cstheme="minorHAnsi"/>
          <w:sz w:val="16"/>
        </w:rPr>
        <w:t xml:space="preserve"> argue precisely </w:t>
      </w:r>
      <w:r w:rsidRPr="00404731">
        <w:rPr>
          <w:rStyle w:val="StyleUnderline"/>
          <w:rFonts w:asciiTheme="minorHAnsi" w:hAnsiTheme="minorHAnsi" w:cstheme="minorHAnsi"/>
          <w:highlight w:val="green"/>
        </w:rPr>
        <w:t>this</w:t>
      </w:r>
      <w:r w:rsidRPr="00AF4CA4">
        <w:rPr>
          <w:rFonts w:asciiTheme="minorHAnsi" w:hAnsiTheme="minorHAnsi" w:cstheme="minorHAnsi"/>
          <w:sz w:val="16"/>
        </w:rPr>
        <w:t xml:space="preserve"> when they declare that "Socialism and capitalism…are both regimes of property that exclude the common" (ix). The consequence is that </w:t>
      </w:r>
      <w:proofErr w:type="spellStart"/>
      <w:r w:rsidRPr="00AF4CA4">
        <w:rPr>
          <w:rFonts w:asciiTheme="minorHAnsi" w:hAnsiTheme="minorHAnsi" w:cstheme="minorHAnsi"/>
          <w:sz w:val="16"/>
        </w:rPr>
        <w:t>posthumanism</w:t>
      </w:r>
      <w:proofErr w:type="spellEnd"/>
      <w:r w:rsidRPr="00AF4CA4">
        <w:rPr>
          <w:rFonts w:asciiTheme="minorHAnsi" w:hAnsiTheme="minorHAnsi" w:cstheme="minorHAnsi"/>
          <w:sz w:val="16"/>
        </w:rPr>
        <w:t xml:space="preserve"> effectively </w:t>
      </w:r>
      <w:r w:rsidRPr="00404731">
        <w:rPr>
          <w:rStyle w:val="Emphasis"/>
          <w:rFonts w:asciiTheme="minorHAnsi" w:hAnsiTheme="minorHAnsi" w:cstheme="minorHAnsi"/>
          <w:highlight w:val="green"/>
        </w:rPr>
        <w:t>naturalizes capitalism</w:t>
      </w:r>
      <w:r w:rsidRPr="00AF4CA4">
        <w:rPr>
          <w:rFonts w:asciiTheme="minorHAnsi" w:hAnsiTheme="minorHAnsi" w:cstheme="minorHAnsi"/>
          <w:sz w:val="16"/>
        </w:rPr>
        <w:t xml:space="preserve"> </w:t>
      </w:r>
      <w:r w:rsidRPr="00404731">
        <w:rPr>
          <w:rFonts w:asciiTheme="minorHAnsi" w:hAnsiTheme="minorHAnsi" w:cstheme="minorHAnsi"/>
          <w:highlight w:val="green"/>
          <w:u w:val="single"/>
        </w:rPr>
        <w:t xml:space="preserve">by </w:t>
      </w:r>
      <w:r w:rsidRPr="00404731">
        <w:rPr>
          <w:rStyle w:val="StyleUnderline"/>
          <w:rFonts w:asciiTheme="minorHAnsi" w:hAnsiTheme="minorHAnsi" w:cstheme="minorHAnsi"/>
          <w:highlight w:val="green"/>
        </w:rPr>
        <w:t>denying</w:t>
      </w:r>
      <w:r w:rsidRPr="00AF4CA4">
        <w:rPr>
          <w:rFonts w:asciiTheme="minorHAnsi" w:hAnsiTheme="minorHAnsi" w:cstheme="minorHAnsi"/>
          <w:sz w:val="16"/>
        </w:rPr>
        <w:t xml:space="preserve"> what Marx calls "species-being"—</w:t>
      </w:r>
      <w:r w:rsidRPr="00404731">
        <w:rPr>
          <w:rStyle w:val="StyleUnderline"/>
          <w:rFonts w:asciiTheme="minorHAnsi" w:hAnsiTheme="minorHAnsi" w:cstheme="minorHAnsi"/>
          <w:highlight w:val="green"/>
        </w:rPr>
        <w:t>the basis of human freedom in</w:t>
      </w:r>
      <w:r w:rsidRPr="00AF4CA4">
        <w:rPr>
          <w:rStyle w:val="StyleUnderline"/>
          <w:rFonts w:asciiTheme="minorHAnsi" w:hAnsiTheme="minorHAnsi" w:cstheme="minorHAnsi"/>
        </w:rPr>
        <w:t xml:space="preserve"> the </w:t>
      </w:r>
      <w:r w:rsidRPr="00404731">
        <w:rPr>
          <w:rStyle w:val="StyleUnderline"/>
          <w:rFonts w:asciiTheme="minorHAnsi" w:hAnsiTheme="minorHAnsi" w:cstheme="minorHAnsi"/>
          <w:highlight w:val="green"/>
        </w:rPr>
        <w:t>collectivity of labor</w:t>
      </w:r>
      <w:r w:rsidRPr="00AF4CA4">
        <w:rPr>
          <w:rFonts w:asciiTheme="minorHAnsi" w:hAnsiTheme="minorHAnsi" w:cstheme="minorHAnsi"/>
          <w:sz w:val="16"/>
        </w:rPr>
        <w:t xml:space="preserve">—and replacing it instead with what </w:t>
      </w:r>
      <w:proofErr w:type="spellStart"/>
      <w:r w:rsidRPr="00AF4CA4">
        <w:rPr>
          <w:rFonts w:asciiTheme="minorHAnsi" w:hAnsiTheme="minorHAnsi" w:cstheme="minorHAnsi"/>
          <w:sz w:val="16"/>
        </w:rPr>
        <w:t>Agamben</w:t>
      </w:r>
      <w:proofErr w:type="spellEnd"/>
      <w:r w:rsidRPr="00AF4CA4">
        <w:rPr>
          <w:rFonts w:asciiTheme="minorHAnsi" w:hAnsiTheme="minorHAnsi" w:cstheme="minorHAnsi"/>
          <w:sz w:val="16"/>
        </w:rPr>
        <w:t xml:space="preserve"> calls "special being" or that which "without resembling any other…represents all others" (Profanations 59). When </w:t>
      </w:r>
      <w:proofErr w:type="spellStart"/>
      <w:r w:rsidRPr="00AF4CA4">
        <w:rPr>
          <w:rFonts w:asciiTheme="minorHAnsi" w:hAnsiTheme="minorHAnsi" w:cstheme="minorHAnsi"/>
          <w:sz w:val="16"/>
        </w:rPr>
        <w:t>Agamben</w:t>
      </w:r>
      <w:proofErr w:type="spellEnd"/>
      <w:r w:rsidRPr="00AF4CA4">
        <w:rPr>
          <w:rFonts w:asciiTheme="minorHAnsi" w:hAnsiTheme="minorHAnsi" w:cstheme="minorHAnsi"/>
          <w:sz w:val="16"/>
        </w:rPr>
        <w:t xml:space="preserve"> proclaims that, "‘To be special [far specie] can mean ‘to surprise and astonish’ (in a negative sense) by not fitting into established rules, but the notion that individuals constitute a species and belong together in a homogeneous class tends to be reassuring" (59) he replicates </w:t>
      </w:r>
      <w:r w:rsidRPr="00AF4CA4">
        <w:rPr>
          <w:rStyle w:val="StyleUnderline"/>
          <w:rFonts w:asciiTheme="minorHAnsi" w:hAnsiTheme="minorHAnsi" w:cstheme="minorHAnsi"/>
        </w:rPr>
        <w:t>the bourgeois theory of difference</w:t>
      </w:r>
      <w:r w:rsidRPr="00AF4CA4">
        <w:rPr>
          <w:rFonts w:asciiTheme="minorHAnsi" w:hAnsiTheme="minorHAnsi" w:cstheme="minorHAnsi"/>
          <w:sz w:val="16"/>
        </w:rPr>
        <w:t xml:space="preserve"> which, as Marx writes, </w:t>
      </w:r>
      <w:r w:rsidRPr="00AF4CA4">
        <w:rPr>
          <w:rStyle w:val="StyleUnderline"/>
          <w:rFonts w:asciiTheme="minorHAnsi" w:hAnsiTheme="minorHAnsi" w:cstheme="minorHAnsi"/>
        </w:rPr>
        <w:t>is based upon "an individual separated from the community, withdrawn</w:t>
      </w:r>
      <w:r w:rsidRPr="00AF4CA4">
        <w:rPr>
          <w:rFonts w:asciiTheme="minorHAnsi" w:hAnsiTheme="minorHAnsi" w:cstheme="minorHAnsi"/>
          <w:sz w:val="16"/>
        </w:rPr>
        <w:t xml:space="preserve"> into himself, wholly preoccupied with his private interest and acting in accordance with his private caprice" such that "far from being considered, in the rights of man, as a species-being; on the contrary, species-life itself—society—appears as a system which is external to the individual and as a limitation of his original independence" (On the Jewish Question 43). In other words, </w:t>
      </w:r>
      <w:r w:rsidRPr="00404731">
        <w:rPr>
          <w:rStyle w:val="StyleUnderline"/>
          <w:rFonts w:asciiTheme="minorHAnsi" w:hAnsiTheme="minorHAnsi" w:cstheme="minorHAnsi"/>
          <w:highlight w:val="green"/>
        </w:rPr>
        <w:t>the</w:t>
      </w:r>
      <w:r w:rsidRPr="00AF4CA4">
        <w:rPr>
          <w:rStyle w:val="StyleUnderline"/>
          <w:rFonts w:asciiTheme="minorHAnsi" w:hAnsiTheme="minorHAnsi" w:cstheme="minorHAnsi"/>
        </w:rPr>
        <w:t xml:space="preserve"> very </w:t>
      </w:r>
      <w:r w:rsidRPr="00404731">
        <w:rPr>
          <w:rStyle w:val="StyleUnderline"/>
          <w:rFonts w:asciiTheme="minorHAnsi" w:hAnsiTheme="minorHAnsi" w:cstheme="minorHAnsi"/>
          <w:highlight w:val="green"/>
        </w:rPr>
        <w:lastRenderedPageBreak/>
        <w:t>nature of the division of labor under capitalism causes workers to blame</w:t>
      </w:r>
      <w:r w:rsidRPr="00AF4CA4">
        <w:rPr>
          <w:rStyle w:val="StyleUnderline"/>
          <w:rFonts w:asciiTheme="minorHAnsi" w:hAnsiTheme="minorHAnsi" w:cstheme="minorHAnsi"/>
        </w:rPr>
        <w:t xml:space="preserve"> </w:t>
      </w:r>
      <w:r w:rsidRPr="00404731">
        <w:rPr>
          <w:rStyle w:val="Emphasis"/>
          <w:rFonts w:asciiTheme="minorHAnsi" w:hAnsiTheme="minorHAnsi" w:cstheme="minorHAnsi"/>
          <w:highlight w:val="green"/>
        </w:rPr>
        <w:t>ahistorical notions of "society" and "government"</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for</w:t>
      </w:r>
      <w:r w:rsidRPr="00AF4CA4">
        <w:rPr>
          <w:rFonts w:asciiTheme="minorHAnsi" w:hAnsiTheme="minorHAnsi" w:cstheme="minorHAnsi"/>
          <w:sz w:val="16"/>
        </w:rPr>
        <w:t xml:space="preserve"> the </w:t>
      </w:r>
      <w:r w:rsidRPr="00404731">
        <w:rPr>
          <w:rStyle w:val="StyleUnderline"/>
          <w:rFonts w:asciiTheme="minorHAnsi" w:hAnsiTheme="minorHAnsi" w:cstheme="minorHAnsi"/>
          <w:highlight w:val="green"/>
        </w:rPr>
        <w:t>contradictions</w:t>
      </w:r>
      <w:r w:rsidRPr="00AF4CA4">
        <w:rPr>
          <w:rStyle w:val="StyleUnderline"/>
          <w:rFonts w:asciiTheme="minorHAnsi" w:hAnsiTheme="minorHAnsi" w:cstheme="minorHAnsi"/>
        </w:rPr>
        <w:t xml:space="preserve"> which reside in the economic </w:t>
      </w:r>
      <w:r w:rsidRPr="00AF4CA4">
        <w:rPr>
          <w:rFonts w:asciiTheme="minorHAnsi" w:hAnsiTheme="minorHAnsi" w:cstheme="minorHAnsi"/>
          <w:sz w:val="16"/>
        </w:rPr>
        <w:t xml:space="preserve">and, in turn, seek refuge in the "freedom" of individuality which bourgeois society promises. In this way, when </w:t>
      </w:r>
      <w:proofErr w:type="spellStart"/>
      <w:r w:rsidRPr="00AF4CA4">
        <w:rPr>
          <w:rFonts w:asciiTheme="minorHAnsi" w:hAnsiTheme="minorHAnsi" w:cstheme="minorHAnsi"/>
          <w:sz w:val="16"/>
        </w:rPr>
        <w:t>Agamben</w:t>
      </w:r>
      <w:proofErr w:type="spellEnd"/>
      <w:r w:rsidRPr="00AF4CA4">
        <w:rPr>
          <w:rFonts w:asciiTheme="minorHAnsi" w:hAnsiTheme="minorHAnsi" w:cstheme="minorHAnsi"/>
          <w:sz w:val="16"/>
        </w:rPr>
        <w:t xml:space="preserve"> writes that "The transformation of the species into a principle of identity and classification is the original sin of our culture, its most implacable apparatus [</w:t>
      </w:r>
      <w:proofErr w:type="spellStart"/>
      <w:r w:rsidRPr="00AF4CA4">
        <w:rPr>
          <w:rFonts w:asciiTheme="minorHAnsi" w:hAnsiTheme="minorHAnsi" w:cstheme="minorHAnsi"/>
          <w:sz w:val="16"/>
        </w:rPr>
        <w:t>dispositivo</w:t>
      </w:r>
      <w:proofErr w:type="spellEnd"/>
      <w:r w:rsidRPr="00AF4CA4">
        <w:rPr>
          <w:rFonts w:asciiTheme="minorHAnsi" w:hAnsiTheme="minorHAnsi" w:cstheme="minorHAnsi"/>
          <w:sz w:val="16"/>
        </w:rPr>
        <w:t xml:space="preserve">]" (60), he reproduces the sense with which people respond to capitalist exploitation by blaming the very idea of "society," rather than the society of exploitation. By taking the question of identity and difference out of the social, </w:t>
      </w:r>
      <w:proofErr w:type="spellStart"/>
      <w:r w:rsidRPr="00AF4CA4">
        <w:rPr>
          <w:rFonts w:asciiTheme="minorHAnsi" w:hAnsiTheme="minorHAnsi" w:cstheme="minorHAnsi"/>
          <w:sz w:val="16"/>
        </w:rPr>
        <w:t>Agamben</w:t>
      </w:r>
      <w:proofErr w:type="spellEnd"/>
      <w:r w:rsidRPr="00AF4CA4">
        <w:rPr>
          <w:rFonts w:asciiTheme="minorHAnsi" w:hAnsiTheme="minorHAnsi" w:cstheme="minorHAnsi"/>
          <w:sz w:val="16"/>
        </w:rPr>
        <w:t xml:space="preserve"> turns exploitation into an existential crisis which can only be resolved by the ethical recognition of difference on its own terms, leaving the contradictions of society intact. </w:t>
      </w:r>
      <w:r w:rsidRPr="00AF4CA4">
        <w:rPr>
          <w:rStyle w:val="StyleUnderline"/>
          <w:rFonts w:asciiTheme="minorHAnsi" w:hAnsiTheme="minorHAnsi" w:cstheme="minorHAnsi"/>
        </w:rPr>
        <w:t>This is how</w:t>
      </w:r>
      <w:r w:rsidRPr="00AF4CA4">
        <w:rPr>
          <w:rFonts w:asciiTheme="minorHAnsi" w:hAnsiTheme="minorHAnsi" w:cstheme="minorHAnsi"/>
          <w:sz w:val="16"/>
        </w:rPr>
        <w:t xml:space="preserve"> the </w:t>
      </w:r>
      <w:proofErr w:type="spellStart"/>
      <w:r w:rsidRPr="00AF4CA4">
        <w:rPr>
          <w:rFonts w:asciiTheme="minorHAnsi" w:hAnsiTheme="minorHAnsi" w:cstheme="minorHAnsi"/>
          <w:sz w:val="16"/>
        </w:rPr>
        <w:t>posthumanist</w:t>
      </w:r>
      <w:proofErr w:type="spellEnd"/>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theories of identity return to the same structures</w:t>
      </w:r>
      <w:r w:rsidRPr="00AF4CA4">
        <w:rPr>
          <w:rStyle w:val="StyleUnderline"/>
          <w:rFonts w:asciiTheme="minorHAnsi" w:hAnsiTheme="minorHAnsi" w:cstheme="minorHAnsi"/>
        </w:rPr>
        <w:t xml:space="preserve"> of representation </w:t>
      </w:r>
      <w:r w:rsidRPr="00404731">
        <w:rPr>
          <w:rStyle w:val="StyleUnderline"/>
          <w:rFonts w:asciiTheme="minorHAnsi" w:hAnsiTheme="minorHAnsi" w:cstheme="minorHAnsi"/>
          <w:highlight w:val="green"/>
        </w:rPr>
        <w:t>they claim to oppose because</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their opposition does not move beyond</w:t>
      </w:r>
      <w:r w:rsidRPr="00AF4CA4">
        <w:rPr>
          <w:rStyle w:val="StyleUnderline"/>
          <w:rFonts w:asciiTheme="minorHAnsi" w:hAnsiTheme="minorHAnsi" w:cstheme="minorHAnsi"/>
        </w:rPr>
        <w:t xml:space="preserve"> the economic structures of </w:t>
      </w:r>
      <w:r w:rsidRPr="00404731">
        <w:rPr>
          <w:rStyle w:val="StyleUnderline"/>
          <w:rFonts w:asciiTheme="minorHAnsi" w:hAnsiTheme="minorHAnsi" w:cstheme="minorHAnsi"/>
          <w:highlight w:val="green"/>
        </w:rPr>
        <w:t>capitalism</w:t>
      </w:r>
      <w:r w:rsidRPr="00AF4CA4">
        <w:rPr>
          <w:rStyle w:val="StyleUnderline"/>
          <w:rFonts w:asciiTheme="minorHAnsi" w:hAnsiTheme="minorHAnsi" w:cstheme="minorHAnsi"/>
        </w:rPr>
        <w:t>.</w:t>
      </w:r>
      <w:r w:rsidRPr="00AF4CA4">
        <w:rPr>
          <w:rFonts w:asciiTheme="minorHAnsi" w:hAnsiTheme="minorHAnsi" w:cstheme="minorHAnsi"/>
          <w:sz w:val="16"/>
        </w:rPr>
        <w:t xml:space="preserve"> Both the Hegelian theory of "recognition" and the </w:t>
      </w:r>
      <w:proofErr w:type="spellStart"/>
      <w:r w:rsidRPr="00AF4CA4">
        <w:rPr>
          <w:rFonts w:asciiTheme="minorHAnsi" w:hAnsiTheme="minorHAnsi" w:cstheme="minorHAnsi"/>
          <w:sz w:val="16"/>
        </w:rPr>
        <w:t>posthuman</w:t>
      </w:r>
      <w:proofErr w:type="spellEnd"/>
      <w:r w:rsidRPr="00AF4CA4">
        <w:rPr>
          <w:rFonts w:asciiTheme="minorHAnsi" w:hAnsiTheme="minorHAnsi" w:cstheme="minorHAnsi"/>
          <w:sz w:val="16"/>
        </w:rPr>
        <w:t xml:space="preserve"> theory of "singularity" are ultimately theories of the isolated individual, which is an ideological fiction arising alongside capitalism (a la "Robinson Crusoe") as a result of the economic shift toward wage-labor. </w:t>
      </w:r>
      <w:r w:rsidRPr="00404731">
        <w:rPr>
          <w:rStyle w:val="StyleUnderline"/>
          <w:rFonts w:asciiTheme="minorHAnsi" w:hAnsiTheme="minorHAnsi" w:cstheme="minorHAnsi"/>
          <w:highlight w:val="green"/>
        </w:rPr>
        <w:t>They</w:t>
      </w:r>
      <w:r w:rsidRPr="00AF4CA4">
        <w:rPr>
          <w:rStyle w:val="StyleUnderline"/>
          <w:rFonts w:asciiTheme="minorHAnsi" w:hAnsiTheme="minorHAnsi" w:cstheme="minorHAnsi"/>
        </w:rPr>
        <w:t xml:space="preserve"> consequently </w:t>
      </w:r>
      <w:r w:rsidRPr="00404731">
        <w:rPr>
          <w:rStyle w:val="StyleUnderline"/>
          <w:rFonts w:asciiTheme="minorHAnsi" w:hAnsiTheme="minorHAnsi" w:cstheme="minorHAnsi"/>
          <w:highlight w:val="green"/>
        </w:rPr>
        <w:t>substitute</w:t>
      </w:r>
      <w:r w:rsidRPr="00AF4CA4">
        <w:rPr>
          <w:rStyle w:val="StyleUnderline"/>
          <w:rFonts w:asciiTheme="minorHAnsi" w:hAnsiTheme="minorHAnsi" w:cstheme="minorHAnsi"/>
        </w:rPr>
        <w:t xml:space="preserve"> for more radical theories of </w:t>
      </w:r>
      <w:r w:rsidRPr="00404731">
        <w:rPr>
          <w:rStyle w:val="StyleUnderline"/>
          <w:rFonts w:asciiTheme="minorHAnsi" w:hAnsiTheme="minorHAnsi" w:cstheme="minorHAnsi"/>
          <w:highlight w:val="green"/>
        </w:rPr>
        <w:t>freedom from the market</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the freedom of the individual in the market</w:t>
      </w:r>
      <w:r w:rsidRPr="00AF4CA4">
        <w:rPr>
          <w:rStyle w:val="StyleUnderline"/>
          <w:rFonts w:asciiTheme="minorHAnsi" w:hAnsiTheme="minorHAnsi" w:cstheme="minorHAnsi"/>
        </w:rPr>
        <w:t>, as if rigid structures of social interpretations</w:t>
      </w:r>
      <w:r w:rsidRPr="00AF4CA4">
        <w:rPr>
          <w:rFonts w:asciiTheme="minorHAnsi" w:hAnsiTheme="minorHAnsi" w:cstheme="minorHAnsi"/>
          <w:sz w:val="16"/>
        </w:rPr>
        <w:t xml:space="preserve"> and not the system of wage-labor </w:t>
      </w:r>
      <w:r w:rsidRPr="00AF4CA4">
        <w:rPr>
          <w:rStyle w:val="StyleUnderline"/>
          <w:rFonts w:asciiTheme="minorHAnsi" w:hAnsiTheme="minorHAnsi" w:cstheme="minorHAnsi"/>
        </w:rPr>
        <w:t xml:space="preserve">were holding the individual back. </w:t>
      </w:r>
      <w:r w:rsidRPr="00404731">
        <w:rPr>
          <w:rStyle w:val="StyleUnderline"/>
          <w:rFonts w:asciiTheme="minorHAnsi" w:hAnsiTheme="minorHAnsi" w:cstheme="minorHAnsi"/>
          <w:highlight w:val="green"/>
        </w:rPr>
        <w:t>If we are to truly see the world differently</w:t>
      </w:r>
      <w:r w:rsidRPr="00AF4CA4">
        <w:rPr>
          <w:rFonts w:asciiTheme="minorHAnsi" w:hAnsiTheme="minorHAnsi" w:cstheme="minorHAnsi"/>
          <w:sz w:val="16"/>
        </w:rPr>
        <w:t xml:space="preserve">, not just as isolated individuals, but </w:t>
      </w:r>
      <w:r w:rsidRPr="00404731">
        <w:rPr>
          <w:rStyle w:val="StyleUnderline"/>
          <w:rFonts w:asciiTheme="minorHAnsi" w:hAnsiTheme="minorHAnsi" w:cstheme="minorHAnsi"/>
          <w:highlight w:val="green"/>
        </w:rPr>
        <w:t>as a</w:t>
      </w:r>
      <w:r w:rsidRPr="00AF4CA4">
        <w:rPr>
          <w:rStyle w:val="StyleUnderline"/>
          <w:rFonts w:asciiTheme="minorHAnsi" w:hAnsiTheme="minorHAnsi" w:cstheme="minorHAnsi"/>
        </w:rPr>
        <w:t xml:space="preserve"> united </w:t>
      </w:r>
      <w:r w:rsidRPr="00404731">
        <w:rPr>
          <w:rStyle w:val="StyleUnderline"/>
          <w:rFonts w:asciiTheme="minorHAnsi" w:hAnsiTheme="minorHAnsi" w:cstheme="minorHAnsi"/>
          <w:highlight w:val="green"/>
        </w:rPr>
        <w:t>community</w:t>
      </w:r>
      <w:r w:rsidRPr="00AF4CA4">
        <w:rPr>
          <w:rFonts w:asciiTheme="minorHAnsi" w:hAnsiTheme="minorHAnsi" w:cstheme="minorHAnsi"/>
          <w:sz w:val="16"/>
        </w:rPr>
        <w:t xml:space="preserve"> which uses new technologies for </w:t>
      </w:r>
      <w:r w:rsidRPr="00404731">
        <w:rPr>
          <w:rStyle w:val="StyleUnderline"/>
          <w:rFonts w:asciiTheme="minorHAnsi" w:hAnsiTheme="minorHAnsi" w:cstheme="minorHAnsi"/>
          <w:highlight w:val="green"/>
        </w:rPr>
        <w:t>freeing people</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from</w:t>
      </w:r>
      <w:r w:rsidRPr="00AF4CA4">
        <w:rPr>
          <w:rFonts w:asciiTheme="minorHAnsi" w:hAnsiTheme="minorHAnsi" w:cstheme="minorHAnsi"/>
          <w:sz w:val="16"/>
        </w:rPr>
        <w:t xml:space="preserve"> the drudgery of </w:t>
      </w:r>
      <w:r w:rsidRPr="00404731">
        <w:rPr>
          <w:rStyle w:val="StyleUnderline"/>
          <w:rFonts w:asciiTheme="minorHAnsi" w:hAnsiTheme="minorHAnsi" w:cstheme="minorHAnsi"/>
          <w:highlight w:val="green"/>
        </w:rPr>
        <w:t>wage labor and its</w:t>
      </w:r>
      <w:r w:rsidRPr="00AF4CA4">
        <w:rPr>
          <w:rStyle w:val="StyleUnderline"/>
          <w:rFonts w:asciiTheme="minorHAnsi" w:hAnsiTheme="minorHAnsi" w:cstheme="minorHAnsi"/>
        </w:rPr>
        <w:t xml:space="preserve"> </w:t>
      </w:r>
      <w:r w:rsidRPr="00404731">
        <w:rPr>
          <w:rStyle w:val="Emphasis"/>
          <w:rFonts w:asciiTheme="minorHAnsi" w:hAnsiTheme="minorHAnsi" w:cstheme="minorHAnsi"/>
          <w:highlight w:val="green"/>
        </w:rPr>
        <w:t>corresponding ideologies</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of racism,</w:t>
      </w:r>
      <w:r w:rsidRPr="00AF4CA4">
        <w:rPr>
          <w:rStyle w:val="StyleUnderline"/>
          <w:rFonts w:asciiTheme="minorHAnsi" w:hAnsiTheme="minorHAnsi" w:cstheme="minorHAnsi"/>
        </w:rPr>
        <w:t xml:space="preserve"> sexism, homophobia, </w:t>
      </w:r>
      <w:r w:rsidRPr="00404731">
        <w:rPr>
          <w:rStyle w:val="StyleUnderline"/>
          <w:rFonts w:asciiTheme="minorHAnsi" w:hAnsiTheme="minorHAnsi" w:cstheme="minorHAnsi"/>
          <w:highlight w:val="green"/>
        </w:rPr>
        <w:t>and other</w:t>
      </w:r>
      <w:r w:rsidRPr="00AF4CA4">
        <w:rPr>
          <w:rFonts w:asciiTheme="minorHAnsi" w:hAnsiTheme="minorHAnsi" w:cstheme="minorHAnsi"/>
          <w:sz w:val="16"/>
        </w:rPr>
        <w:t xml:space="preserve"> forms of </w:t>
      </w:r>
      <w:r w:rsidRPr="00404731">
        <w:rPr>
          <w:rStyle w:val="StyleUnderline"/>
          <w:rFonts w:asciiTheme="minorHAnsi" w:hAnsiTheme="minorHAnsi" w:cstheme="minorHAnsi"/>
          <w:highlight w:val="green"/>
        </w:rPr>
        <w:t>oppression</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 xml:space="preserve">what is </w:t>
      </w:r>
      <w:r w:rsidRPr="00404731">
        <w:rPr>
          <w:rStyle w:val="Emphasis"/>
          <w:rFonts w:asciiTheme="minorHAnsi" w:hAnsiTheme="minorHAnsi" w:cstheme="minorHAnsi"/>
          <w:highlight w:val="green"/>
        </w:rPr>
        <w:t>necessary</w:t>
      </w:r>
      <w:r w:rsidRPr="00404731">
        <w:rPr>
          <w:rStyle w:val="StyleUnderline"/>
          <w:rFonts w:asciiTheme="minorHAnsi" w:hAnsiTheme="minorHAnsi" w:cstheme="minorHAnsi"/>
          <w:highlight w:val="green"/>
        </w:rPr>
        <w:t xml:space="preserve"> is</w:t>
      </w:r>
      <w:r w:rsidRPr="00AF4CA4">
        <w:rPr>
          <w:rStyle w:val="StyleUnderline"/>
          <w:rFonts w:asciiTheme="minorHAnsi" w:hAnsiTheme="minorHAnsi" w:cstheme="minorHAnsi"/>
        </w:rPr>
        <w:t xml:space="preserve"> a </w:t>
      </w:r>
      <w:r w:rsidRPr="00404731">
        <w:rPr>
          <w:rStyle w:val="Emphasis"/>
          <w:rFonts w:asciiTheme="minorHAnsi" w:hAnsiTheme="minorHAnsi" w:cstheme="minorHAnsi"/>
          <w:highlight w:val="green"/>
        </w:rPr>
        <w:t>social transformation</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that ends</w:t>
      </w:r>
      <w:r w:rsidRPr="00AF4CA4">
        <w:rPr>
          <w:rStyle w:val="StyleUnderline"/>
          <w:rFonts w:asciiTheme="minorHAnsi" w:hAnsiTheme="minorHAnsi" w:cstheme="minorHAnsi"/>
        </w:rPr>
        <w:t xml:space="preserve"> the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exploitation of labor</w:t>
      </w:r>
      <w:r w:rsidRPr="00AF4CA4">
        <w:rPr>
          <w:rFonts w:asciiTheme="minorHAnsi" w:hAnsiTheme="minorHAnsi" w:cstheme="minorHAnsi"/>
          <w:sz w:val="16"/>
        </w:rPr>
        <w:t xml:space="preserve"> upon which capitalism is based. </w:t>
      </w:r>
      <w:r w:rsidRPr="00404731">
        <w:rPr>
          <w:rStyle w:val="StyleUnderline"/>
          <w:rFonts w:asciiTheme="minorHAnsi" w:hAnsiTheme="minorHAnsi" w:cstheme="minorHAnsi"/>
          <w:highlight w:val="green"/>
        </w:rPr>
        <w:t>Pluralizing identities doesn’t</w:t>
      </w:r>
      <w:r w:rsidRPr="00AF4CA4">
        <w:rPr>
          <w:rStyle w:val="StyleUnderline"/>
          <w:rFonts w:asciiTheme="minorHAnsi" w:hAnsiTheme="minorHAnsi" w:cstheme="minorHAnsi"/>
        </w:rPr>
        <w:t xml:space="preserve"> challenge the logic of </w:t>
      </w:r>
      <w:r w:rsidRPr="00404731">
        <w:rPr>
          <w:rStyle w:val="StyleUnderline"/>
          <w:rFonts w:asciiTheme="minorHAnsi" w:hAnsiTheme="minorHAnsi" w:cstheme="minorHAnsi"/>
          <w:highlight w:val="green"/>
        </w:rPr>
        <w:t>exploitation, but</w:t>
      </w:r>
      <w:r w:rsidRPr="00AF4CA4">
        <w:rPr>
          <w:rFonts w:asciiTheme="minorHAnsi" w:hAnsiTheme="minorHAnsi" w:cstheme="minorHAnsi"/>
          <w:sz w:val="16"/>
        </w:rPr>
        <w:t xml:space="preserve"> actually </w:t>
      </w:r>
      <w:r w:rsidRPr="00404731">
        <w:rPr>
          <w:rStyle w:val="StyleUnderline"/>
          <w:rFonts w:asciiTheme="minorHAnsi" w:hAnsiTheme="minorHAnsi" w:cstheme="minorHAnsi"/>
          <w:highlight w:val="green"/>
        </w:rPr>
        <w:t>expands it since private property establishes</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individual responsibility as the</w:t>
      </w:r>
      <w:r w:rsidRPr="00AF4CA4">
        <w:rPr>
          <w:rStyle w:val="StyleUnderline"/>
          <w:rFonts w:asciiTheme="minorHAnsi" w:hAnsiTheme="minorHAnsi" w:cstheme="minorHAnsi"/>
        </w:rPr>
        <w:t xml:space="preserve"> very </w:t>
      </w:r>
      <w:r w:rsidRPr="00404731">
        <w:rPr>
          <w:rStyle w:val="StyleUnderline"/>
          <w:rFonts w:asciiTheme="minorHAnsi" w:hAnsiTheme="minorHAnsi" w:cstheme="minorHAnsi"/>
          <w:highlight w:val="green"/>
        </w:rPr>
        <w:t>basis of one's</w:t>
      </w:r>
      <w:r w:rsidRPr="00AF4CA4">
        <w:rPr>
          <w:rStyle w:val="StyleUnderline"/>
          <w:rFonts w:asciiTheme="minorHAnsi" w:hAnsiTheme="minorHAnsi" w:cstheme="minorHAnsi"/>
        </w:rPr>
        <w:t xml:space="preserve"> "natural" </w:t>
      </w:r>
      <w:r w:rsidRPr="00404731">
        <w:rPr>
          <w:rStyle w:val="StyleUnderline"/>
          <w:rFonts w:asciiTheme="minorHAnsi" w:hAnsiTheme="minorHAnsi" w:cstheme="minorHAnsi"/>
          <w:highlight w:val="green"/>
        </w:rPr>
        <w:t>existence</w:t>
      </w:r>
      <w:r w:rsidRPr="00AF4CA4">
        <w:rPr>
          <w:rFonts w:asciiTheme="minorHAnsi" w:hAnsiTheme="minorHAnsi" w:cstheme="minorHAnsi"/>
          <w:sz w:val="16"/>
        </w:rPr>
        <w:t xml:space="preserve"> by stripping people of any means of survival outside of wage-labor. Thus, retreating into individualism is merely the ideological mask which is placed over the </w:t>
      </w:r>
      <w:proofErr w:type="spellStart"/>
      <w:r w:rsidRPr="00AF4CA4">
        <w:rPr>
          <w:rFonts w:asciiTheme="minorHAnsi" w:hAnsiTheme="minorHAnsi" w:cstheme="minorHAnsi"/>
          <w:sz w:val="16"/>
        </w:rPr>
        <w:t>subsumption</w:t>
      </w:r>
      <w:proofErr w:type="spellEnd"/>
      <w:r w:rsidRPr="00AF4CA4">
        <w:rPr>
          <w:rFonts w:asciiTheme="minorHAnsi" w:hAnsiTheme="minorHAnsi" w:cstheme="minorHAnsi"/>
          <w:sz w:val="16"/>
        </w:rPr>
        <w:t xml:space="preserve"> of all life under the profit motive. However, as Marx writes, regardless of appearances, "the individual is the social being. His life, even if it may not appear in the direct form of a communal life carried out together with others is… an expression and confirmation of social life" (86). Although </w:t>
      </w:r>
      <w:proofErr w:type="spellStart"/>
      <w:r w:rsidRPr="00AF4CA4">
        <w:rPr>
          <w:rFonts w:asciiTheme="minorHAnsi" w:hAnsiTheme="minorHAnsi" w:cstheme="minorHAnsi"/>
          <w:sz w:val="16"/>
        </w:rPr>
        <w:t>posthumanism</w:t>
      </w:r>
      <w:proofErr w:type="spellEnd"/>
      <w:r w:rsidRPr="00AF4CA4">
        <w:rPr>
          <w:rFonts w:asciiTheme="minorHAnsi" w:hAnsiTheme="minorHAnsi" w:cstheme="minorHAnsi"/>
          <w:sz w:val="16"/>
        </w:rPr>
        <w:t xml:space="preserve"> turns the alienation of the worker under capitalism into the very pre-condition of all culture, I argue that </w:t>
      </w:r>
      <w:r w:rsidRPr="00404731">
        <w:rPr>
          <w:rStyle w:val="StyleUnderline"/>
          <w:rFonts w:asciiTheme="minorHAnsi" w:hAnsiTheme="minorHAnsi" w:cstheme="minorHAnsi"/>
          <w:highlight w:val="green"/>
        </w:rPr>
        <w:t>it is only by freeing labor from</w:t>
      </w:r>
      <w:r w:rsidRPr="00AF4CA4">
        <w:rPr>
          <w:rStyle w:val="StyleUnderline"/>
          <w:rFonts w:asciiTheme="minorHAnsi" w:hAnsiTheme="minorHAnsi" w:cstheme="minorHAnsi"/>
        </w:rPr>
        <w:t xml:space="preserve"> the restrictions of </w:t>
      </w:r>
      <w:r w:rsidRPr="00404731">
        <w:rPr>
          <w:rStyle w:val="StyleUnderline"/>
          <w:rFonts w:asciiTheme="minorHAnsi" w:hAnsiTheme="minorHAnsi" w:cstheme="minorHAnsi"/>
          <w:highlight w:val="green"/>
        </w:rPr>
        <w:t>capitalist exploitation that, we can</w:t>
      </w:r>
      <w:r w:rsidRPr="00AF4CA4">
        <w:rPr>
          <w:rFonts w:asciiTheme="minorHAnsi" w:hAnsiTheme="minorHAnsi" w:cstheme="minorHAnsi"/>
          <w:sz w:val="16"/>
        </w:rPr>
        <w:t xml:space="preserve">, as Marx writes, </w:t>
      </w:r>
      <w:r w:rsidRPr="00404731">
        <w:rPr>
          <w:rStyle w:val="Emphasis"/>
          <w:rFonts w:asciiTheme="minorHAnsi" w:hAnsiTheme="minorHAnsi" w:cstheme="minorHAnsi"/>
          <w:highlight w:val="green"/>
        </w:rPr>
        <w:t>end racial oppression</w:t>
      </w:r>
      <w:r w:rsidRPr="00AF4CA4">
        <w:rPr>
          <w:rFonts w:asciiTheme="minorHAnsi" w:hAnsiTheme="minorHAnsi" w:cstheme="minorHAnsi"/>
          <w:sz w:val="16"/>
        </w:rPr>
        <w:t xml:space="preserve"> and find a "genuine resolution of the conflict between man and nature and between man and man—the true resolution of the strife between existence and essence, between objectification and self-confirmation, between freedom and necessity, between the individual and the species" (84).</w:t>
      </w:r>
    </w:p>
    <w:p w:rsidR="00685F4D" w:rsidRPr="00AF4CA4" w:rsidRDefault="00685F4D" w:rsidP="00685F4D">
      <w:pPr>
        <w:rPr>
          <w:rFonts w:asciiTheme="minorHAnsi" w:hAnsiTheme="minorHAnsi" w:cstheme="minorHAnsi"/>
        </w:rPr>
      </w:pPr>
    </w:p>
    <w:p w:rsidR="00685F4D" w:rsidRPr="00AF4CA4" w:rsidRDefault="00685F4D" w:rsidP="00685F4D">
      <w:pPr>
        <w:pStyle w:val="Heading3"/>
        <w:rPr>
          <w:rFonts w:asciiTheme="minorHAnsi" w:hAnsiTheme="minorHAnsi" w:cstheme="minorHAnsi"/>
        </w:rPr>
      </w:pPr>
      <w:r w:rsidRPr="00AF4CA4">
        <w:rPr>
          <w:rFonts w:asciiTheme="minorHAnsi" w:hAnsiTheme="minorHAnsi" w:cstheme="minorHAnsi"/>
        </w:rPr>
        <w:lastRenderedPageBreak/>
        <w:t>--Slavery Link</w:t>
      </w:r>
    </w:p>
    <w:p w:rsidR="00685F4D" w:rsidRPr="00AF4CA4" w:rsidRDefault="00685F4D" w:rsidP="00685F4D">
      <w:pPr>
        <w:keepNext/>
        <w:keepLines/>
        <w:spacing w:before="200"/>
        <w:outlineLvl w:val="3"/>
        <w:rPr>
          <w:rFonts w:asciiTheme="minorHAnsi" w:eastAsiaTheme="majorEastAsia" w:hAnsiTheme="minorHAnsi" w:cstheme="minorHAnsi"/>
          <w:b/>
          <w:bCs/>
          <w:iCs/>
        </w:rPr>
      </w:pPr>
      <w:r w:rsidRPr="00AF4CA4">
        <w:rPr>
          <w:rFonts w:asciiTheme="minorHAnsi" w:eastAsiaTheme="majorEastAsia" w:hAnsiTheme="minorHAnsi" w:cstheme="minorHAnsi"/>
          <w:b/>
          <w:bCs/>
          <w:iCs/>
        </w:rPr>
        <w:t xml:space="preserve">Insisting on </w:t>
      </w:r>
      <w:proofErr w:type="spellStart"/>
      <w:r w:rsidRPr="00AF4CA4">
        <w:rPr>
          <w:rFonts w:asciiTheme="minorHAnsi" w:eastAsiaTheme="majorEastAsia" w:hAnsiTheme="minorHAnsi" w:cstheme="minorHAnsi"/>
          <w:b/>
          <w:bCs/>
          <w:iCs/>
        </w:rPr>
        <w:t>transhistorical</w:t>
      </w:r>
      <w:proofErr w:type="spellEnd"/>
      <w:r w:rsidRPr="00AF4CA4">
        <w:rPr>
          <w:rFonts w:asciiTheme="minorHAnsi" w:eastAsiaTheme="majorEastAsia" w:hAnsiTheme="minorHAnsi" w:cstheme="minorHAnsi"/>
          <w:b/>
          <w:bCs/>
          <w:iCs/>
        </w:rPr>
        <w:t xml:space="preserve"> primacy of slavery is intellectually dangerous and should be rejected</w:t>
      </w:r>
    </w:p>
    <w:p w:rsidR="00685F4D" w:rsidRPr="00AF4CA4" w:rsidRDefault="00685F4D" w:rsidP="00685F4D">
      <w:pPr>
        <w:rPr>
          <w:rFonts w:asciiTheme="minorHAnsi" w:hAnsiTheme="minorHAnsi" w:cstheme="minorHAnsi"/>
        </w:rPr>
      </w:pPr>
      <w:r w:rsidRPr="00AF4CA4">
        <w:rPr>
          <w:rStyle w:val="Style13ptBold"/>
          <w:rFonts w:asciiTheme="minorHAnsi" w:hAnsiTheme="minorHAnsi" w:cstheme="minorHAnsi"/>
        </w:rPr>
        <w:t>Reed 2013</w:t>
      </w:r>
      <w:r w:rsidRPr="00AF4CA4">
        <w:rPr>
          <w:rFonts w:asciiTheme="minorHAnsi" w:hAnsiTheme="minorHAnsi" w:cstheme="minorHAnsi"/>
        </w:rP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w:t>
      </w:r>
      <w:proofErr w:type="spellStart"/>
      <w:r w:rsidRPr="00AF4CA4">
        <w:rPr>
          <w:rFonts w:asciiTheme="minorHAnsi" w:hAnsiTheme="minorHAnsi" w:cstheme="minorHAnsi"/>
        </w:rPr>
        <w:t>Nonsite</w:t>
      </w:r>
      <w:proofErr w:type="spellEnd"/>
      <w:r w:rsidRPr="00AF4CA4">
        <w:rPr>
          <w:rFonts w:asciiTheme="minorHAnsi" w:hAnsiTheme="minorHAnsi" w:cstheme="minorHAnsi"/>
        </w:rPr>
        <w:t>, “Django Unchained, or, The Help: How “Cultural Politics” Is Worse Than No Politics at All, and Why”, http://nonsite.org/feature/django-unchained-or-the-help-how-cultural-politics-is-worse-than-no-politics-at-all-and-why)</w:t>
      </w:r>
    </w:p>
    <w:p w:rsidR="00685F4D" w:rsidRPr="00AF4CA4" w:rsidRDefault="00685F4D" w:rsidP="00685F4D">
      <w:pPr>
        <w:rPr>
          <w:rFonts w:asciiTheme="minorHAnsi" w:hAnsiTheme="minorHAnsi" w:cstheme="minorHAnsi"/>
          <w:sz w:val="16"/>
        </w:rPr>
      </w:pPr>
      <w:r w:rsidRPr="00AF4CA4">
        <w:rPr>
          <w:rFonts w:asciiTheme="minorHAnsi" w:hAnsiTheme="minorHAnsi" w:cstheme="minorHAnsi"/>
          <w:sz w:val="16"/>
        </w:rPr>
        <w:t>That sort of Malcolm X/</w:t>
      </w:r>
      <w:proofErr w:type="spellStart"/>
      <w:r w:rsidRPr="00AF4CA4">
        <w:rPr>
          <w:rFonts w:asciiTheme="minorHAnsi" w:hAnsiTheme="minorHAnsi" w:cstheme="minorHAnsi"/>
          <w:sz w:val="16"/>
        </w:rPr>
        <w:t>blaxploitation</w:t>
      </w:r>
      <w:proofErr w:type="spellEnd"/>
      <w:r w:rsidRPr="00AF4CA4">
        <w:rPr>
          <w:rFonts w:asciiTheme="minorHAnsi" w:hAnsiTheme="minorHAnsi" w:cstheme="minorHAnsi"/>
          <w:sz w:val="16"/>
        </w:rPr>
        <w:t xml:space="preserve"> narrative, including the insistence that Birth of a Nation and Gone With the Wind continue to shape Americans’ understandings of slavery, also is of a piece with </w:t>
      </w:r>
      <w:r w:rsidRPr="00AF4CA4">
        <w:rPr>
          <w:rFonts w:asciiTheme="minorHAnsi" w:hAnsiTheme="minorHAnsi" w:cstheme="minorHAnsi"/>
          <w:b/>
          <w:bCs/>
          <w:u w:val="single"/>
        </w:rPr>
        <w:t xml:space="preserve">a line of </w:t>
      </w:r>
      <w:r w:rsidRPr="00404731">
        <w:rPr>
          <w:rFonts w:asciiTheme="minorHAnsi" w:hAnsiTheme="minorHAnsi" w:cstheme="minorHAnsi"/>
          <w:b/>
          <w:bCs/>
          <w:highlight w:val="green"/>
          <w:u w:val="single"/>
        </w:rPr>
        <w:t>anti-racist argument</w:t>
      </w:r>
      <w:r w:rsidRPr="00AF4CA4">
        <w:rPr>
          <w:rFonts w:asciiTheme="minorHAnsi" w:hAnsiTheme="minorHAnsi" w:cstheme="minorHAnsi"/>
          <w:sz w:val="16"/>
        </w:rPr>
        <w:t xml:space="preserve"> and mobilization </w:t>
      </w:r>
      <w:r w:rsidRPr="00404731">
        <w:rPr>
          <w:rFonts w:asciiTheme="minorHAnsi" w:hAnsiTheme="minorHAnsi" w:cstheme="minorHAnsi"/>
          <w:b/>
          <w:bCs/>
          <w:highlight w:val="green"/>
          <w:u w:val="single"/>
        </w:rPr>
        <w:t>that asserts</w:t>
      </w:r>
      <w:r w:rsidRPr="00AF4CA4">
        <w:rPr>
          <w:rFonts w:asciiTheme="minorHAnsi" w:hAnsiTheme="minorHAnsi" w:cstheme="minorHAnsi"/>
          <w:sz w:val="16"/>
        </w:rPr>
        <w:t xml:space="preserve"> powerful </w:t>
      </w:r>
      <w:r w:rsidRPr="00404731">
        <w:rPr>
          <w:rFonts w:asciiTheme="minorHAnsi" w:hAnsiTheme="minorHAnsi" w:cstheme="minorHAnsi"/>
          <w:b/>
          <w:bCs/>
          <w:highlight w:val="green"/>
          <w:u w:val="single"/>
        </w:rPr>
        <w:t>continuities between current</w:t>
      </w:r>
      <w:r w:rsidRPr="00AF4CA4">
        <w:rPr>
          <w:rFonts w:asciiTheme="minorHAnsi" w:hAnsiTheme="minorHAnsi" w:cstheme="minorHAnsi"/>
          <w:sz w:val="16"/>
        </w:rPr>
        <w:t xml:space="preserve"> racial </w:t>
      </w:r>
      <w:r w:rsidRPr="00404731">
        <w:rPr>
          <w:rFonts w:asciiTheme="minorHAnsi" w:hAnsiTheme="minorHAnsi" w:cstheme="minorHAnsi"/>
          <w:b/>
          <w:bCs/>
          <w:highlight w:val="green"/>
          <w:u w:val="single"/>
        </w:rPr>
        <w:t>inequalities and</w:t>
      </w:r>
      <w:r w:rsidRPr="00AF4CA4">
        <w:rPr>
          <w:rFonts w:asciiTheme="minorHAnsi" w:hAnsiTheme="minorHAnsi" w:cstheme="minorHAnsi"/>
          <w:sz w:val="16"/>
        </w:rPr>
        <w:t xml:space="preserve"> either </w:t>
      </w:r>
      <w:r w:rsidRPr="00404731">
        <w:rPr>
          <w:rFonts w:asciiTheme="minorHAnsi" w:hAnsiTheme="minorHAnsi" w:cstheme="minorHAnsi"/>
          <w:b/>
          <w:bCs/>
          <w:highlight w:val="green"/>
          <w:u w:val="single"/>
        </w:rPr>
        <w:t>slavery</w:t>
      </w:r>
      <w:r w:rsidRPr="00AF4CA4">
        <w:rPr>
          <w:rFonts w:asciiTheme="minorHAnsi" w:hAnsiTheme="minorHAnsi" w:cstheme="minorHAnsi"/>
          <w:sz w:val="16"/>
        </w:rPr>
        <w:t xml:space="preserve"> or the Jim Crow regime. This line of argument has been most </w:t>
      </w:r>
      <w:r w:rsidRPr="00404731">
        <w:rPr>
          <w:rFonts w:asciiTheme="minorHAnsi" w:hAnsiTheme="minorHAnsi" w:cstheme="minorHAnsi"/>
          <w:b/>
          <w:bCs/>
          <w:highlight w:val="green"/>
          <w:u w:val="single"/>
        </w:rPr>
        <w:t>popularly</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condensed recently in Michelle Alexander’s The New Jim Crow, which </w:t>
      </w:r>
      <w:r w:rsidRPr="00404731">
        <w:rPr>
          <w:rFonts w:asciiTheme="minorHAnsi" w:hAnsiTheme="minorHAnsi" w:cstheme="minorHAnsi"/>
          <w:b/>
          <w:bCs/>
          <w:highlight w:val="green"/>
          <w:u w:val="single"/>
        </w:rPr>
        <w:t>analogizes</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contemporary </w:t>
      </w:r>
      <w:r w:rsidRPr="00404731">
        <w:rPr>
          <w:rFonts w:asciiTheme="minorHAnsi" w:hAnsiTheme="minorHAnsi" w:cstheme="minorHAnsi"/>
          <w:b/>
          <w:bCs/>
          <w:highlight w:val="green"/>
          <w:u w:val="single"/>
        </w:rPr>
        <w:t xml:space="preserve">mass incarceration to </w:t>
      </w:r>
      <w:r w:rsidRPr="00AF4CA4">
        <w:rPr>
          <w:rFonts w:asciiTheme="minorHAnsi" w:hAnsiTheme="minorHAnsi" w:cstheme="minorHAnsi"/>
          <w:b/>
          <w:bCs/>
          <w:u w:val="single"/>
        </w:rPr>
        <w:t xml:space="preserve">the </w:t>
      </w:r>
      <w:r w:rsidRPr="00404731">
        <w:rPr>
          <w:rFonts w:asciiTheme="minorHAnsi" w:hAnsiTheme="minorHAnsi" w:cstheme="minorHAnsi"/>
          <w:b/>
          <w:bCs/>
          <w:highlight w:val="green"/>
          <w:u w:val="single"/>
        </w:rPr>
        <w:t>segregation</w:t>
      </w:r>
      <w:r w:rsidRPr="00AF4CA4">
        <w:rPr>
          <w:rFonts w:asciiTheme="minorHAnsi" w:hAnsiTheme="minorHAnsi" w:cstheme="minorHAnsi"/>
          <w:b/>
          <w:bCs/>
          <w:u w:val="single"/>
        </w:rPr>
        <w:t>ist regime. But even she, after much</w:t>
      </w:r>
      <w:r w:rsidRPr="00AF4CA4">
        <w:rPr>
          <w:rFonts w:asciiTheme="minorHAnsi" w:hAnsiTheme="minorHAnsi" w:cstheme="minorHAnsi"/>
          <w:sz w:val="16"/>
        </w:rPr>
        <w:t xml:space="preserve"> huffing and puffing and </w:t>
      </w:r>
      <w:r w:rsidRPr="00AF4CA4">
        <w:rPr>
          <w:rFonts w:asciiTheme="minorHAnsi" w:hAnsiTheme="minorHAnsi" w:cstheme="minorHAnsi"/>
          <w:b/>
          <w:bCs/>
          <w:u w:val="single"/>
        </w:rPr>
        <w:t>asserting the relation</w:t>
      </w:r>
      <w:r w:rsidRPr="00AF4CA4">
        <w:rPr>
          <w:rFonts w:asciiTheme="minorHAnsi" w:hAnsiTheme="minorHAnsi" w:cstheme="minorHAnsi"/>
          <w:sz w:val="16"/>
        </w:rPr>
        <w:t xml:space="preserve"> gesturally throughout the book, </w:t>
      </w:r>
      <w:r w:rsidRPr="00AF4CA4">
        <w:rPr>
          <w:rFonts w:asciiTheme="minorHAnsi" w:hAnsiTheme="minorHAnsi" w:cstheme="minorHAnsi"/>
          <w:b/>
          <w:bCs/>
          <w:u w:val="single"/>
        </w:rPr>
        <w:t xml:space="preserve">ultimately acknowledges that </w:t>
      </w:r>
      <w:r w:rsidRPr="00404731">
        <w:rPr>
          <w:rFonts w:asciiTheme="minorHAnsi" w:hAnsiTheme="minorHAnsi" w:cstheme="minorHAnsi"/>
          <w:b/>
          <w:bCs/>
          <w:highlight w:val="green"/>
          <w:u w:val="single"/>
        </w:rPr>
        <w:t>the analogy fails</w:t>
      </w:r>
      <w:r w:rsidRPr="00AF4CA4">
        <w:rPr>
          <w:rFonts w:asciiTheme="minorHAnsi" w:hAnsiTheme="minorHAnsi" w:cstheme="minorHAnsi"/>
          <w:sz w:val="16"/>
        </w:rPr>
        <w:t xml:space="preserve">.37 </w:t>
      </w:r>
      <w:proofErr w:type="gramStart"/>
      <w:r w:rsidRPr="00AF4CA4">
        <w:rPr>
          <w:rFonts w:asciiTheme="minorHAnsi" w:hAnsiTheme="minorHAnsi" w:cstheme="minorHAnsi"/>
          <w:sz w:val="16"/>
        </w:rPr>
        <w:t>And</w:t>
      </w:r>
      <w:proofErr w:type="gramEnd"/>
      <w:r w:rsidRPr="00AF4CA4">
        <w:rPr>
          <w:rFonts w:asciiTheme="minorHAnsi" w:hAnsiTheme="minorHAnsi" w:cstheme="minorHAnsi"/>
          <w:sz w:val="16"/>
        </w:rPr>
        <w:t xml:space="preserve"> </w:t>
      </w:r>
      <w:r w:rsidRPr="00AF4CA4">
        <w:rPr>
          <w:rFonts w:asciiTheme="minorHAnsi" w:hAnsiTheme="minorHAnsi" w:cstheme="minorHAnsi"/>
          <w:b/>
          <w:bCs/>
          <w:u w:val="single"/>
        </w:rPr>
        <w:t xml:space="preserve">it would have to fail </w:t>
      </w:r>
      <w:r w:rsidRPr="00404731">
        <w:rPr>
          <w:rFonts w:asciiTheme="minorHAnsi" w:hAnsiTheme="minorHAnsi" w:cstheme="minorHAnsi"/>
          <w:b/>
          <w:bCs/>
          <w:highlight w:val="green"/>
          <w:u w:val="single"/>
        </w:rPr>
        <w:t xml:space="preserve">because the </w:t>
      </w:r>
      <w:r w:rsidRPr="00AF4CA4">
        <w:rPr>
          <w:rFonts w:asciiTheme="minorHAnsi" w:hAnsiTheme="minorHAnsi" w:cstheme="minorHAnsi"/>
          <w:b/>
          <w:bCs/>
          <w:u w:val="single"/>
        </w:rPr>
        <w:t xml:space="preserve">segregationist </w:t>
      </w:r>
      <w:r w:rsidRPr="00404731">
        <w:rPr>
          <w:rFonts w:asciiTheme="minorHAnsi" w:hAnsiTheme="minorHAnsi" w:cstheme="minorHAnsi"/>
          <w:b/>
          <w:bCs/>
          <w:highlight w:val="green"/>
          <w:u w:val="single"/>
        </w:rPr>
        <w:t xml:space="preserve">regime was </w:t>
      </w:r>
      <w:r w:rsidRPr="00AF4CA4">
        <w:rPr>
          <w:rFonts w:asciiTheme="minorHAnsi" w:hAnsiTheme="minorHAnsi" w:cstheme="minorHAnsi"/>
          <w:b/>
          <w:bCs/>
          <w:u w:val="single"/>
        </w:rPr>
        <w:t xml:space="preserve">the artifact of </w:t>
      </w:r>
      <w:r w:rsidRPr="00404731">
        <w:rPr>
          <w:rFonts w:asciiTheme="minorHAnsi" w:hAnsiTheme="minorHAnsi" w:cstheme="minorHAnsi"/>
          <w:b/>
          <w:bCs/>
          <w:highlight w:val="green"/>
          <w:u w:val="single"/>
        </w:rPr>
        <w:t>a particular</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historical and political moment in a particular </w:t>
      </w:r>
      <w:r w:rsidRPr="00404731">
        <w:rPr>
          <w:rFonts w:asciiTheme="minorHAnsi" w:hAnsiTheme="minorHAnsi" w:cstheme="minorHAnsi"/>
          <w:b/>
          <w:bCs/>
          <w:highlight w:val="green"/>
          <w:u w:val="single"/>
        </w:rPr>
        <w:t>social order</w:t>
      </w:r>
      <w:r w:rsidRPr="00AF4CA4">
        <w:rPr>
          <w:rFonts w:asciiTheme="minorHAnsi" w:hAnsiTheme="minorHAnsi" w:cstheme="minorHAnsi"/>
          <w:sz w:val="16"/>
        </w:rPr>
        <w:t xml:space="preserve">. Moreover, </w:t>
      </w:r>
      <w:r w:rsidRPr="00404731">
        <w:rPr>
          <w:rFonts w:asciiTheme="minorHAnsi" w:hAnsiTheme="minorHAnsi" w:cstheme="minorHAnsi"/>
          <w:b/>
          <w:bCs/>
          <w:highlight w:val="green"/>
          <w:u w:val="single"/>
        </w:rPr>
        <w:t>the rhetorical force of the analogy</w:t>
      </w:r>
      <w:r w:rsidRPr="00AF4CA4">
        <w:rPr>
          <w:rFonts w:asciiTheme="minorHAnsi" w:hAnsiTheme="minorHAnsi" w:cstheme="minorHAnsi"/>
          <w:b/>
          <w:bCs/>
          <w:u w:val="single"/>
        </w:rPr>
        <w:t xml:space="preserve"> with Jim Crow or slavery </w:t>
      </w:r>
      <w:r w:rsidRPr="00404731">
        <w:rPr>
          <w:rFonts w:asciiTheme="minorHAnsi" w:hAnsiTheme="minorHAnsi" w:cstheme="minorHAnsi"/>
          <w:b/>
          <w:bCs/>
          <w:highlight w:val="green"/>
          <w:u w:val="single"/>
        </w:rPr>
        <w:t xml:space="preserve">derives from the fact that those regimes are </w:t>
      </w:r>
      <w:r w:rsidRPr="00AF4CA4">
        <w:rPr>
          <w:rFonts w:asciiTheme="minorHAnsi" w:hAnsiTheme="minorHAnsi" w:cstheme="minorHAnsi"/>
          <w:b/>
          <w:bCs/>
          <w:u w:val="single"/>
        </w:rPr>
        <w:t xml:space="preserve">associated symbolically with strong </w:t>
      </w:r>
      <w:r w:rsidRPr="00404731">
        <w:rPr>
          <w:rFonts w:asciiTheme="minorHAnsi" w:hAnsiTheme="minorHAnsi" w:cstheme="minorHAnsi"/>
          <w:b/>
          <w:bCs/>
          <w:highlight w:val="green"/>
          <w:u w:val="single"/>
        </w:rPr>
        <w:t>negative sanctions in</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the general </w:t>
      </w:r>
      <w:r w:rsidRPr="00404731">
        <w:rPr>
          <w:rFonts w:asciiTheme="minorHAnsi" w:hAnsiTheme="minorHAnsi" w:cstheme="minorHAnsi"/>
          <w:b/>
          <w:bCs/>
          <w:highlight w:val="green"/>
          <w:u w:val="single"/>
        </w:rPr>
        <w:t xml:space="preserve">culture </w:t>
      </w:r>
      <w:r w:rsidRPr="00AF4CA4">
        <w:rPr>
          <w:rFonts w:asciiTheme="minorHAnsi" w:hAnsiTheme="minorHAnsi" w:cstheme="minorHAnsi"/>
          <w:b/>
          <w:bCs/>
          <w:u w:val="single"/>
        </w:rPr>
        <w:t xml:space="preserve">because they have been vanquished. </w:t>
      </w:r>
      <w:r w:rsidRPr="00404731">
        <w:rPr>
          <w:rFonts w:asciiTheme="minorHAnsi" w:hAnsiTheme="minorHAnsi" w:cstheme="minorHAnsi"/>
          <w:b/>
          <w:bCs/>
          <w:highlight w:val="green"/>
          <w:u w:val="single"/>
        </w:rPr>
        <w:t>In that sense all versions of</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the lament that “it’s as if </w:t>
      </w:r>
      <w:r w:rsidRPr="00404731">
        <w:rPr>
          <w:rFonts w:asciiTheme="minorHAnsi" w:hAnsiTheme="minorHAnsi" w:cstheme="minorHAnsi"/>
          <w:b/>
          <w:bCs/>
          <w:highlight w:val="green"/>
          <w:u w:val="single"/>
        </w:rPr>
        <w:t>nothing has changed” give themselves the lie</w:t>
      </w:r>
      <w:r w:rsidRPr="00404731">
        <w:rPr>
          <w:rFonts w:asciiTheme="minorHAnsi" w:hAnsiTheme="minorHAnsi" w:cstheme="minorHAnsi"/>
          <w:sz w:val="16"/>
          <w:highlight w:val="green"/>
        </w:rPr>
        <w:t xml:space="preserve">. </w:t>
      </w:r>
      <w:r w:rsidRPr="00404731">
        <w:rPr>
          <w:rFonts w:asciiTheme="minorHAnsi" w:hAnsiTheme="minorHAnsi" w:cstheme="minorHAnsi"/>
          <w:b/>
          <w:bCs/>
          <w:highlight w:val="green"/>
          <w:u w:val="single"/>
        </w:rPr>
        <w:t>They are effective only to the extent that things have changed</w:t>
      </w:r>
      <w:r w:rsidRPr="00AF4CA4">
        <w:rPr>
          <w:rFonts w:asciiTheme="minorHAnsi" w:hAnsiTheme="minorHAnsi" w:cstheme="minorHAnsi"/>
          <w:b/>
          <w:bCs/>
          <w:u w:val="single"/>
        </w:rPr>
        <w:t xml:space="preserve"> significantly</w:t>
      </w:r>
      <w:r w:rsidRPr="00AF4CA4">
        <w:rPr>
          <w:rFonts w:asciiTheme="minorHAnsi" w:hAnsiTheme="minorHAnsi" w:cstheme="minorHAnsi"/>
          <w:sz w:val="16"/>
        </w:rPr>
        <w:t xml:space="preserve">. </w:t>
      </w:r>
      <w:r w:rsidRPr="00AF4CA4">
        <w:rPr>
          <w:rFonts w:asciiTheme="minorHAnsi" w:hAnsiTheme="minorHAnsi" w:cstheme="minorHAnsi"/>
          <w:b/>
          <w:bCs/>
          <w:u w:val="single"/>
        </w:rPr>
        <w:t>The tendency to</w:t>
      </w:r>
      <w:r w:rsidRPr="00AF4CA4">
        <w:rPr>
          <w:rFonts w:asciiTheme="minorHAnsi" w:hAnsiTheme="minorHAnsi" w:cstheme="minorHAnsi"/>
          <w:sz w:val="16"/>
        </w:rPr>
        <w:t xml:space="preserve"> craft political </w:t>
      </w:r>
      <w:r w:rsidRPr="00AF4CA4">
        <w:rPr>
          <w:rFonts w:asciiTheme="minorHAnsi" w:hAnsiTheme="minorHAnsi" w:cstheme="minorHAnsi"/>
          <w:b/>
          <w:bCs/>
          <w:u w:val="single"/>
        </w:rPr>
        <w:t xml:space="preserve">critique by </w:t>
      </w:r>
      <w:r w:rsidRPr="00404731">
        <w:rPr>
          <w:rFonts w:asciiTheme="minorHAnsi" w:hAnsiTheme="minorHAnsi" w:cstheme="minorHAnsi"/>
          <w:b/>
          <w:bCs/>
          <w:highlight w:val="green"/>
          <w:u w:val="single"/>
        </w:rPr>
        <w:t>demanding</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that </w:t>
      </w:r>
      <w:r w:rsidRPr="00AF4CA4">
        <w:rPr>
          <w:rFonts w:asciiTheme="minorHAnsi" w:hAnsiTheme="minorHAnsi" w:cstheme="minorHAnsi"/>
          <w:b/>
          <w:bCs/>
          <w:u w:val="single"/>
        </w:rPr>
        <w:t xml:space="preserve">we fix </w:t>
      </w:r>
      <w:r w:rsidRPr="00404731">
        <w:rPr>
          <w:rFonts w:asciiTheme="minorHAnsi" w:hAnsiTheme="minorHAnsi" w:cstheme="minorHAnsi"/>
          <w:b/>
          <w:bCs/>
          <w:highlight w:val="green"/>
          <w:u w:val="single"/>
        </w:rPr>
        <w:t>our gaze in the rearview</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mirror </w:t>
      </w:r>
      <w:r w:rsidRPr="00404731">
        <w:rPr>
          <w:rFonts w:asciiTheme="minorHAnsi" w:hAnsiTheme="minorHAnsi" w:cstheme="minorHAnsi"/>
          <w:b/>
          <w:bCs/>
          <w:highlight w:val="green"/>
          <w:u w:val="single"/>
        </w:rPr>
        <w:t>appeals to</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an </w:t>
      </w:r>
      <w:r w:rsidRPr="00404731">
        <w:rPr>
          <w:rFonts w:asciiTheme="minorHAnsi" w:hAnsiTheme="minorHAnsi" w:cstheme="minorHAnsi"/>
          <w:b/>
          <w:bCs/>
          <w:highlight w:val="green"/>
          <w:u w:val="single"/>
        </w:rPr>
        <w:t>intellectual laziness. Marking</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superficial </w:t>
      </w:r>
      <w:r w:rsidRPr="00404731">
        <w:rPr>
          <w:rFonts w:asciiTheme="minorHAnsi" w:hAnsiTheme="minorHAnsi" w:cstheme="minorHAnsi"/>
          <w:b/>
          <w:bCs/>
          <w:highlight w:val="green"/>
          <w:u w:val="single"/>
        </w:rPr>
        <w:t xml:space="preserve">similarities with </w:t>
      </w:r>
      <w:r w:rsidRPr="00AF4CA4">
        <w:rPr>
          <w:rFonts w:asciiTheme="minorHAnsi" w:hAnsiTheme="minorHAnsi" w:cstheme="minorHAnsi"/>
          <w:b/>
          <w:bCs/>
          <w:u w:val="single"/>
        </w:rPr>
        <w:t>familiar</w:t>
      </w:r>
      <w:r w:rsidRPr="00AF4CA4">
        <w:rPr>
          <w:rFonts w:asciiTheme="minorHAnsi" w:hAnsiTheme="minorHAnsi" w:cstheme="minorHAnsi"/>
          <w:sz w:val="16"/>
        </w:rPr>
        <w:t xml:space="preserve"> images of </w:t>
      </w:r>
      <w:r w:rsidRPr="00404731">
        <w:rPr>
          <w:rFonts w:asciiTheme="minorHAnsi" w:hAnsiTheme="minorHAnsi" w:cstheme="minorHAnsi"/>
          <w:b/>
          <w:bCs/>
          <w:highlight w:val="green"/>
          <w:u w:val="single"/>
        </w:rPr>
        <w:t xml:space="preserve">oppression is less </w:t>
      </w:r>
      <w:r w:rsidRPr="00AF4CA4">
        <w:rPr>
          <w:rFonts w:asciiTheme="minorHAnsi" w:hAnsiTheme="minorHAnsi" w:cstheme="minorHAnsi"/>
          <w:b/>
          <w:bCs/>
          <w:u w:val="single"/>
        </w:rPr>
        <w:t xml:space="preserve">mentally </w:t>
      </w:r>
      <w:r w:rsidRPr="00404731">
        <w:rPr>
          <w:rFonts w:asciiTheme="minorHAnsi" w:hAnsiTheme="minorHAnsi" w:cstheme="minorHAnsi"/>
          <w:b/>
          <w:bCs/>
          <w:highlight w:val="green"/>
          <w:u w:val="single"/>
        </w:rPr>
        <w:t xml:space="preserve">taxing than attempting to parse the </w:t>
      </w:r>
      <w:r w:rsidRPr="00AF4CA4">
        <w:rPr>
          <w:rFonts w:asciiTheme="minorHAnsi" w:hAnsiTheme="minorHAnsi" w:cstheme="minorHAnsi"/>
          <w:b/>
          <w:bCs/>
          <w:u w:val="single"/>
        </w:rPr>
        <w:t>multifarious</w:t>
      </w:r>
      <w:r w:rsidRPr="00AF4CA4">
        <w:rPr>
          <w:rFonts w:asciiTheme="minorHAnsi" w:hAnsiTheme="minorHAnsi" w:cstheme="minorHAnsi"/>
          <w:sz w:val="16"/>
        </w:rPr>
        <w:t xml:space="preserve">, often contradictory </w:t>
      </w:r>
      <w:r w:rsidRPr="00404731">
        <w:rPr>
          <w:rFonts w:asciiTheme="minorHAnsi" w:hAnsiTheme="minorHAnsi" w:cstheme="minorHAnsi"/>
          <w:b/>
          <w:bCs/>
          <w:highlight w:val="green"/>
          <w:u w:val="single"/>
        </w:rPr>
        <w:t xml:space="preserve">dynamics </w:t>
      </w:r>
      <w:r w:rsidRPr="00AF4CA4">
        <w:rPr>
          <w:rFonts w:asciiTheme="minorHAnsi" w:hAnsiTheme="minorHAnsi" w:cstheme="minorHAnsi"/>
          <w:b/>
          <w:bCs/>
          <w:u w:val="single"/>
        </w:rPr>
        <w:t xml:space="preserve">and relations </w:t>
      </w:r>
      <w:r w:rsidRPr="00404731">
        <w:rPr>
          <w:rFonts w:asciiTheme="minorHAnsi" w:hAnsiTheme="minorHAnsi" w:cstheme="minorHAnsi"/>
          <w:b/>
          <w:bCs/>
          <w:highlight w:val="green"/>
          <w:u w:val="single"/>
        </w:rPr>
        <w:t>that shape</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racial </w:t>
      </w:r>
      <w:r w:rsidRPr="00404731">
        <w:rPr>
          <w:rFonts w:asciiTheme="minorHAnsi" w:hAnsiTheme="minorHAnsi" w:cstheme="minorHAnsi"/>
          <w:b/>
          <w:bCs/>
          <w:highlight w:val="green"/>
          <w:u w:val="single"/>
        </w:rPr>
        <w:t>inequality</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in particular </w:t>
      </w:r>
      <w:r w:rsidRPr="00AF4CA4">
        <w:rPr>
          <w:rFonts w:asciiTheme="minorHAnsi" w:hAnsiTheme="minorHAnsi" w:cstheme="minorHAnsi"/>
          <w:b/>
          <w:bCs/>
          <w:u w:val="single"/>
        </w:rPr>
        <w:t>and politics in</w:t>
      </w:r>
      <w:r w:rsidRPr="00AF4CA4">
        <w:rPr>
          <w:rFonts w:asciiTheme="minorHAnsi" w:hAnsiTheme="minorHAnsi" w:cstheme="minorHAnsi"/>
          <w:sz w:val="16"/>
        </w:rPr>
        <w:t xml:space="preserve"> general in </w:t>
      </w:r>
      <w:r w:rsidRPr="00AF4CA4">
        <w:rPr>
          <w:rFonts w:asciiTheme="minorHAnsi" w:hAnsiTheme="minorHAnsi" w:cstheme="minorHAnsi"/>
          <w:b/>
          <w:bCs/>
          <w:u w:val="single"/>
        </w:rPr>
        <w:t xml:space="preserve">the current moment. </w:t>
      </w:r>
      <w:r w:rsidRPr="00404731">
        <w:rPr>
          <w:rFonts w:asciiTheme="minorHAnsi" w:hAnsiTheme="minorHAnsi" w:cstheme="minorHAnsi"/>
          <w:b/>
          <w:bCs/>
          <w:highlight w:val="green"/>
          <w:u w:val="single"/>
        </w:rPr>
        <w:t xml:space="preserve">Assertions that </w:t>
      </w:r>
      <w:r w:rsidRPr="00AF4CA4">
        <w:rPr>
          <w:rFonts w:asciiTheme="minorHAnsi" w:hAnsiTheme="minorHAnsi" w:cstheme="minorHAnsi"/>
          <w:b/>
          <w:bCs/>
          <w:u w:val="single"/>
        </w:rPr>
        <w:t>phenomena like</w:t>
      </w:r>
      <w:r w:rsidRPr="00AF4CA4">
        <w:rPr>
          <w:rFonts w:asciiTheme="minorHAnsi" w:hAnsiTheme="minorHAnsi" w:cstheme="minorHAnsi"/>
          <w:sz w:val="16"/>
        </w:rPr>
        <w:t xml:space="preserve"> the Jena, Louisiana, incident, the killings of James Craig Anderson and </w:t>
      </w:r>
      <w:r w:rsidRPr="00404731">
        <w:rPr>
          <w:rFonts w:asciiTheme="minorHAnsi" w:hAnsiTheme="minorHAnsi" w:cstheme="minorHAnsi"/>
          <w:b/>
          <w:bCs/>
          <w:highlight w:val="green"/>
          <w:u w:val="single"/>
        </w:rPr>
        <w:t xml:space="preserve">Trayvon </w:t>
      </w:r>
      <w:r w:rsidRPr="00AF4CA4">
        <w:rPr>
          <w:rFonts w:asciiTheme="minorHAnsi" w:hAnsiTheme="minorHAnsi" w:cstheme="minorHAnsi"/>
          <w:b/>
          <w:bCs/>
          <w:u w:val="single"/>
        </w:rPr>
        <w:t xml:space="preserve">Martin, </w:t>
      </w:r>
      <w:r w:rsidRPr="00404731">
        <w:rPr>
          <w:rFonts w:asciiTheme="minorHAnsi" w:hAnsiTheme="minorHAnsi" w:cstheme="minorHAnsi"/>
          <w:b/>
          <w:bCs/>
          <w:highlight w:val="green"/>
          <w:u w:val="single"/>
        </w:rPr>
        <w:t xml:space="preserve">and </w:t>
      </w:r>
      <w:r w:rsidRPr="00AF4CA4">
        <w:rPr>
          <w:rFonts w:asciiTheme="minorHAnsi" w:hAnsiTheme="minorHAnsi" w:cstheme="minorHAnsi"/>
          <w:b/>
          <w:bCs/>
          <w:u w:val="single"/>
        </w:rPr>
        <w:t xml:space="preserve">racial disparities in </w:t>
      </w:r>
      <w:r w:rsidRPr="00404731">
        <w:rPr>
          <w:rFonts w:asciiTheme="minorHAnsi" w:hAnsiTheme="minorHAnsi" w:cstheme="minorHAnsi"/>
          <w:b/>
          <w:bCs/>
          <w:highlight w:val="green"/>
          <w:u w:val="single"/>
        </w:rPr>
        <w:t>incarceration demonstrate</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persistence of </w:t>
      </w:r>
      <w:r w:rsidRPr="00404731">
        <w:rPr>
          <w:rFonts w:asciiTheme="minorHAnsi" w:hAnsiTheme="minorHAnsi" w:cstheme="minorHAnsi"/>
          <w:b/>
          <w:bCs/>
          <w:highlight w:val="green"/>
          <w:u w:val="single"/>
        </w:rPr>
        <w:t>old-school, white supremacist racism</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and charges that the sensibilities of Thomas Dixon and Margaret Mitchell continue to shape most Americans’ understandings of slavery </w:t>
      </w:r>
      <w:r w:rsidRPr="00404731">
        <w:rPr>
          <w:rFonts w:asciiTheme="minorHAnsi" w:hAnsiTheme="minorHAnsi" w:cstheme="minorHAnsi"/>
          <w:b/>
          <w:bCs/>
          <w:highlight w:val="green"/>
          <w:u w:val="single"/>
        </w:rPr>
        <w:t>do</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important, </w:t>
      </w:r>
      <w:proofErr w:type="spellStart"/>
      <w:r w:rsidRPr="00404731">
        <w:rPr>
          <w:rFonts w:asciiTheme="minorHAnsi" w:hAnsiTheme="minorHAnsi" w:cstheme="minorHAnsi"/>
          <w:b/>
          <w:bCs/>
          <w:highlight w:val="green"/>
          <w:u w:val="single"/>
        </w:rPr>
        <w:t>obfuscatory</w:t>
      </w:r>
      <w:proofErr w:type="spellEnd"/>
      <w:r w:rsidRPr="00404731">
        <w:rPr>
          <w:rFonts w:asciiTheme="minorHAnsi" w:hAnsiTheme="minorHAnsi" w:cstheme="minorHAnsi"/>
          <w:b/>
          <w:bCs/>
          <w:highlight w:val="green"/>
          <w:u w:val="single"/>
        </w:rPr>
        <w:t xml:space="preserve"> ideological work</w:t>
      </w:r>
      <w:r w:rsidRPr="00AF4CA4">
        <w:rPr>
          <w:rFonts w:asciiTheme="minorHAnsi" w:hAnsiTheme="minorHAnsi" w:cstheme="minorHAnsi"/>
          <w:b/>
          <w:bCs/>
          <w:u w:val="single"/>
        </w:rPr>
        <w:t xml:space="preserve">. They lay claim to a moral urgency </w:t>
      </w:r>
      <w:r w:rsidRPr="00404731">
        <w:rPr>
          <w:rFonts w:asciiTheme="minorHAnsi" w:hAnsiTheme="minorHAnsi" w:cstheme="minorHAnsi"/>
          <w:b/>
          <w:bCs/>
          <w:highlight w:val="green"/>
          <w:u w:val="single"/>
        </w:rPr>
        <w:t>that</w:t>
      </w:r>
      <w:r w:rsidRPr="00AF4CA4">
        <w:rPr>
          <w:rFonts w:asciiTheme="minorHAnsi" w:hAnsiTheme="minorHAnsi" w:cstheme="minorHAnsi"/>
          <w:sz w:val="16"/>
        </w:rPr>
        <w:t xml:space="preserve">, as Mahmood </w:t>
      </w:r>
      <w:proofErr w:type="spellStart"/>
      <w:r w:rsidRPr="00AF4CA4">
        <w:rPr>
          <w:rFonts w:asciiTheme="minorHAnsi" w:hAnsiTheme="minorHAnsi" w:cstheme="minorHAnsi"/>
          <w:sz w:val="16"/>
        </w:rPr>
        <w:t>Mamdani</w:t>
      </w:r>
      <w:proofErr w:type="spellEnd"/>
      <w:r w:rsidRPr="00AF4CA4">
        <w:rPr>
          <w:rFonts w:asciiTheme="minorHAnsi" w:hAnsiTheme="minorHAnsi" w:cstheme="minorHAnsi"/>
          <w:sz w:val="16"/>
        </w:rPr>
        <w:t xml:space="preserve"> argues concerning the rhetorical use of charges of genocide, </w:t>
      </w:r>
      <w:r w:rsidRPr="00404731">
        <w:rPr>
          <w:rFonts w:asciiTheme="minorHAnsi" w:hAnsiTheme="minorHAnsi" w:cstheme="minorHAnsi"/>
          <w:b/>
          <w:bCs/>
          <w:highlight w:val="green"/>
          <w:u w:val="single"/>
        </w:rPr>
        <w:t xml:space="preserve">enables disparaging efforts </w:t>
      </w:r>
      <w:r w:rsidRPr="00AF4CA4">
        <w:rPr>
          <w:rFonts w:asciiTheme="minorHAnsi" w:hAnsiTheme="minorHAnsi" w:cstheme="minorHAnsi"/>
          <w:b/>
          <w:bCs/>
          <w:u w:val="single"/>
        </w:rPr>
        <w:t xml:space="preserve">either </w:t>
      </w:r>
      <w:r w:rsidRPr="00404731">
        <w:rPr>
          <w:rFonts w:asciiTheme="minorHAnsi" w:hAnsiTheme="minorHAnsi" w:cstheme="minorHAnsi"/>
          <w:b/>
          <w:bCs/>
          <w:highlight w:val="green"/>
          <w:u w:val="single"/>
        </w:rPr>
        <w:t xml:space="preserve">to differentiate </w:t>
      </w:r>
      <w:r w:rsidRPr="00AF4CA4">
        <w:rPr>
          <w:rFonts w:asciiTheme="minorHAnsi" w:hAnsiTheme="minorHAnsi" w:cstheme="minorHAnsi"/>
          <w:sz w:val="16"/>
        </w:rPr>
        <w:t>discrete</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 xml:space="preserve">inequalities or </w:t>
      </w:r>
      <w:r w:rsidRPr="00AF4CA4">
        <w:rPr>
          <w:rFonts w:asciiTheme="minorHAnsi" w:hAnsiTheme="minorHAnsi" w:cstheme="minorHAnsi"/>
          <w:b/>
          <w:bCs/>
          <w:u w:val="single"/>
        </w:rPr>
        <w:t xml:space="preserve">to </w:t>
      </w:r>
      <w:r w:rsidRPr="00404731">
        <w:rPr>
          <w:rFonts w:asciiTheme="minorHAnsi" w:hAnsiTheme="minorHAnsi" w:cstheme="minorHAnsi"/>
          <w:b/>
          <w:bCs/>
          <w:highlight w:val="green"/>
          <w:u w:val="single"/>
        </w:rPr>
        <w:t xml:space="preserve">generate </w:t>
      </w:r>
      <w:r w:rsidRPr="00AF4CA4">
        <w:rPr>
          <w:rFonts w:asciiTheme="minorHAnsi" w:hAnsiTheme="minorHAnsi" w:cstheme="minorHAnsi"/>
          <w:b/>
          <w:bCs/>
          <w:u w:val="single"/>
        </w:rPr>
        <w:t xml:space="preserve">historically </w:t>
      </w:r>
      <w:r w:rsidRPr="00404731">
        <w:rPr>
          <w:rFonts w:asciiTheme="minorHAnsi" w:hAnsiTheme="minorHAnsi" w:cstheme="minorHAnsi"/>
          <w:b/>
          <w:bCs/>
          <w:highlight w:val="green"/>
          <w:u w:val="single"/>
        </w:rPr>
        <w:t xml:space="preserve">specific causal accounts </w:t>
      </w:r>
      <w:r w:rsidRPr="00AF4CA4">
        <w:rPr>
          <w:rFonts w:asciiTheme="minorHAnsi" w:hAnsiTheme="minorHAnsi" w:cstheme="minorHAnsi"/>
          <w:sz w:val="16"/>
        </w:rPr>
        <w:t>of them</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 xml:space="preserve">as </w:t>
      </w:r>
      <w:r w:rsidRPr="00AF4CA4">
        <w:rPr>
          <w:rFonts w:asciiTheme="minorHAnsi" w:hAnsiTheme="minorHAnsi" w:cstheme="minorHAnsi"/>
          <w:b/>
          <w:bCs/>
          <w:u w:val="single"/>
        </w:rPr>
        <w:t xml:space="preserve">irresponsible </w:t>
      </w:r>
      <w:r w:rsidRPr="00404731">
        <w:rPr>
          <w:rFonts w:asciiTheme="minorHAnsi" w:hAnsiTheme="minorHAnsi" w:cstheme="minorHAnsi"/>
          <w:b/>
          <w:bCs/>
          <w:highlight w:val="green"/>
          <w:u w:val="single"/>
        </w:rPr>
        <w:t xml:space="preserve">dodges </w:t>
      </w:r>
      <w:r w:rsidRPr="00AF4CA4">
        <w:rPr>
          <w:rFonts w:asciiTheme="minorHAnsi" w:hAnsiTheme="minorHAnsi" w:cstheme="minorHAnsi"/>
          <w:sz w:val="16"/>
        </w:rPr>
        <w:t>that abet injustice by temporizing in its face.38 But more is at work here as well.</w:t>
      </w:r>
      <w:r w:rsidRPr="00AF4CA4">
        <w:rPr>
          <w:rFonts w:asciiTheme="minorHAnsi" w:hAnsiTheme="minorHAnsi" w:cstheme="minorHAnsi"/>
          <w:b/>
          <w:u w:val="single"/>
        </w:rPr>
        <w:t xml:space="preserve"> </w:t>
      </w:r>
      <w:r w:rsidRPr="00404731">
        <w:rPr>
          <w:rFonts w:asciiTheme="minorHAnsi" w:hAnsiTheme="minorHAnsi" w:cstheme="minorHAnsi"/>
          <w:b/>
          <w:bCs/>
          <w:highlight w:val="green"/>
          <w:u w:val="single"/>
        </w:rPr>
        <w:t xml:space="preserve">Insistence on the </w:t>
      </w:r>
      <w:proofErr w:type="spellStart"/>
      <w:r w:rsidRPr="00404731">
        <w:rPr>
          <w:rFonts w:asciiTheme="minorHAnsi" w:hAnsiTheme="minorHAnsi" w:cstheme="minorHAnsi"/>
          <w:b/>
          <w:bCs/>
          <w:highlight w:val="green"/>
          <w:u w:val="single"/>
        </w:rPr>
        <w:t>transhistorical</w:t>
      </w:r>
      <w:proofErr w:type="spellEnd"/>
      <w:r w:rsidRPr="00404731">
        <w:rPr>
          <w:rFonts w:asciiTheme="minorHAnsi" w:hAnsiTheme="minorHAnsi" w:cstheme="minorHAnsi"/>
          <w:b/>
          <w:bCs/>
          <w:highlight w:val="green"/>
          <w:u w:val="single"/>
        </w:rPr>
        <w:t xml:space="preserve"> primacy of racism</w:t>
      </w:r>
      <w:r w:rsidRPr="00AF4CA4">
        <w:rPr>
          <w:rFonts w:asciiTheme="minorHAnsi" w:hAnsiTheme="minorHAnsi" w:cstheme="minorHAnsi"/>
          <w:b/>
          <w:bCs/>
          <w:u w:val="single"/>
        </w:rPr>
        <w:t xml:space="preserve"> as a source of inequality </w:t>
      </w:r>
      <w:r w:rsidRPr="00404731">
        <w:rPr>
          <w:rFonts w:asciiTheme="minorHAnsi" w:hAnsiTheme="minorHAnsi" w:cstheme="minorHAnsi"/>
          <w:b/>
          <w:bCs/>
          <w:highlight w:val="green"/>
          <w:u w:val="single"/>
        </w:rPr>
        <w:t xml:space="preserve">is </w:t>
      </w:r>
      <w:r w:rsidRPr="00AF4CA4">
        <w:rPr>
          <w:rFonts w:asciiTheme="minorHAnsi" w:hAnsiTheme="minorHAnsi" w:cstheme="minorHAnsi"/>
          <w:b/>
          <w:bCs/>
          <w:u w:val="single"/>
        </w:rPr>
        <w:t>a class politics</w:t>
      </w:r>
      <w:r w:rsidRPr="00AF4CA4">
        <w:rPr>
          <w:rFonts w:asciiTheme="minorHAnsi" w:hAnsiTheme="minorHAnsi" w:cstheme="minorHAnsi"/>
          <w:sz w:val="16"/>
        </w:rPr>
        <w:t xml:space="preserve">. </w:t>
      </w:r>
      <w:r w:rsidRPr="00AF4CA4">
        <w:rPr>
          <w:rFonts w:asciiTheme="minorHAnsi" w:hAnsiTheme="minorHAnsi" w:cstheme="minorHAnsi"/>
          <w:b/>
          <w:bCs/>
          <w:u w:val="single"/>
        </w:rPr>
        <w:t xml:space="preserve">It’s </w:t>
      </w:r>
      <w:r w:rsidRPr="00404731">
        <w:rPr>
          <w:rFonts w:asciiTheme="minorHAnsi" w:hAnsiTheme="minorHAnsi" w:cstheme="minorHAnsi"/>
          <w:b/>
          <w:bCs/>
          <w:highlight w:val="green"/>
          <w:u w:val="single"/>
        </w:rPr>
        <w:t>the politics of a stratum</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of the professional-managerial class </w:t>
      </w:r>
      <w:r w:rsidRPr="00404731">
        <w:rPr>
          <w:rFonts w:asciiTheme="minorHAnsi" w:hAnsiTheme="minorHAnsi" w:cstheme="minorHAnsi"/>
          <w:b/>
          <w:bCs/>
          <w:highlight w:val="green"/>
          <w:u w:val="single"/>
        </w:rPr>
        <w:t>whose material</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location and </w:t>
      </w:r>
      <w:r w:rsidRPr="00404731">
        <w:rPr>
          <w:rFonts w:asciiTheme="minorHAnsi" w:hAnsiTheme="minorHAnsi" w:cstheme="minorHAnsi"/>
          <w:b/>
          <w:bCs/>
          <w:highlight w:val="green"/>
          <w:u w:val="single"/>
        </w:rPr>
        <w:t>interests, and</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thus whose </w:t>
      </w:r>
      <w:r w:rsidRPr="00AF4CA4">
        <w:rPr>
          <w:rFonts w:asciiTheme="minorHAnsi" w:hAnsiTheme="minorHAnsi" w:cstheme="minorHAnsi"/>
          <w:b/>
          <w:bCs/>
          <w:u w:val="single"/>
        </w:rPr>
        <w:t xml:space="preserve">ideological </w:t>
      </w:r>
      <w:r w:rsidRPr="00404731">
        <w:rPr>
          <w:rFonts w:asciiTheme="minorHAnsi" w:hAnsiTheme="minorHAnsi" w:cstheme="minorHAnsi"/>
          <w:b/>
          <w:bCs/>
          <w:highlight w:val="green"/>
          <w:u w:val="single"/>
        </w:rPr>
        <w:t>commitments, are bound up with</w:t>
      </w:r>
      <w:r w:rsidRPr="00404731">
        <w:rPr>
          <w:rFonts w:asciiTheme="minorHAnsi" w:hAnsiTheme="minorHAnsi" w:cstheme="minorHAnsi"/>
          <w:sz w:val="16"/>
          <w:highlight w:val="green"/>
        </w:rPr>
        <w:t xml:space="preserve"> </w:t>
      </w:r>
      <w:r w:rsidRPr="00404731">
        <w:rPr>
          <w:rFonts w:asciiTheme="minorHAnsi" w:hAnsiTheme="minorHAnsi" w:cstheme="minorHAnsi"/>
          <w:b/>
          <w:bCs/>
          <w:highlight w:val="green"/>
          <w:u w:val="single"/>
        </w:rPr>
        <w:t>parsing</w:t>
      </w:r>
      <w:r w:rsidRPr="00AF4CA4">
        <w:rPr>
          <w:rFonts w:asciiTheme="minorHAnsi" w:hAnsiTheme="minorHAnsi" w:cstheme="minorHAnsi"/>
          <w:sz w:val="16"/>
        </w:rPr>
        <w:t xml:space="preserve">, interpreting and administering </w:t>
      </w:r>
      <w:r w:rsidRPr="00404731">
        <w:rPr>
          <w:rFonts w:asciiTheme="minorHAnsi" w:hAnsiTheme="minorHAnsi" w:cstheme="minorHAnsi"/>
          <w:b/>
          <w:bCs/>
          <w:highlight w:val="green"/>
          <w:u w:val="single"/>
        </w:rPr>
        <w:t xml:space="preserve">inequality defined </w:t>
      </w:r>
      <w:r w:rsidRPr="00AF4CA4">
        <w:rPr>
          <w:rFonts w:asciiTheme="minorHAnsi" w:hAnsiTheme="minorHAnsi" w:cstheme="minorHAnsi"/>
          <w:b/>
          <w:bCs/>
          <w:u w:val="single"/>
        </w:rPr>
        <w:t>in terms of</w:t>
      </w:r>
      <w:r w:rsidRPr="00AF4CA4">
        <w:rPr>
          <w:rFonts w:asciiTheme="minorHAnsi" w:hAnsiTheme="minorHAnsi" w:cstheme="minorHAnsi"/>
          <w:sz w:val="16"/>
        </w:rPr>
        <w:t xml:space="preserve"> disparities among </w:t>
      </w:r>
      <w:proofErr w:type="spellStart"/>
      <w:r w:rsidRPr="00404731">
        <w:rPr>
          <w:rFonts w:asciiTheme="minorHAnsi" w:hAnsiTheme="minorHAnsi" w:cstheme="minorHAnsi"/>
          <w:b/>
          <w:bCs/>
          <w:highlight w:val="green"/>
          <w:u w:val="single"/>
        </w:rPr>
        <w:t>ascriptively</w:t>
      </w:r>
      <w:proofErr w:type="spellEnd"/>
      <w:r w:rsidRPr="00404731">
        <w:rPr>
          <w:rFonts w:asciiTheme="minorHAnsi" w:hAnsiTheme="minorHAnsi" w:cstheme="minorHAnsi"/>
          <w:b/>
          <w:bCs/>
          <w:highlight w:val="green"/>
          <w:u w:val="single"/>
        </w:rPr>
        <w:t xml:space="preserve"> </w:t>
      </w:r>
      <w:r w:rsidRPr="00AF4CA4">
        <w:rPr>
          <w:rFonts w:asciiTheme="minorHAnsi" w:hAnsiTheme="minorHAnsi" w:cstheme="minorHAnsi"/>
          <w:b/>
          <w:bCs/>
          <w:u w:val="single"/>
        </w:rPr>
        <w:t>defined populations reified as groups or even cultures</w:t>
      </w:r>
      <w:r w:rsidRPr="00AF4CA4">
        <w:rPr>
          <w:rFonts w:asciiTheme="minorHAnsi" w:hAnsiTheme="minorHAnsi" w:cstheme="minorHAnsi"/>
          <w:sz w:val="16"/>
        </w:rPr>
        <w:t xml:space="preserve">. In fact, </w:t>
      </w:r>
      <w:r w:rsidRPr="00AF4CA4">
        <w:rPr>
          <w:rFonts w:asciiTheme="minorHAnsi" w:hAnsiTheme="minorHAnsi" w:cstheme="minorHAnsi"/>
          <w:b/>
          <w:bCs/>
          <w:u w:val="single"/>
        </w:rPr>
        <w:t xml:space="preserve">much of the intellectual life of </w:t>
      </w:r>
      <w:r w:rsidRPr="00404731">
        <w:rPr>
          <w:rFonts w:asciiTheme="minorHAnsi" w:hAnsiTheme="minorHAnsi" w:cstheme="minorHAnsi"/>
          <w:b/>
          <w:bCs/>
          <w:highlight w:val="green"/>
          <w:u w:val="single"/>
        </w:rPr>
        <w:t xml:space="preserve">this </w:t>
      </w:r>
      <w:r w:rsidRPr="00AF4CA4">
        <w:rPr>
          <w:rFonts w:asciiTheme="minorHAnsi" w:hAnsiTheme="minorHAnsi" w:cstheme="minorHAnsi"/>
          <w:b/>
          <w:bCs/>
          <w:u w:val="single"/>
        </w:rPr>
        <w:t xml:space="preserve">stratum </w:t>
      </w:r>
      <w:r w:rsidRPr="00404731">
        <w:rPr>
          <w:rFonts w:asciiTheme="minorHAnsi" w:hAnsiTheme="minorHAnsi" w:cstheme="minorHAnsi"/>
          <w:b/>
          <w:bCs/>
          <w:highlight w:val="green"/>
          <w:u w:val="single"/>
        </w:rPr>
        <w:t xml:space="preserve">is </w:t>
      </w:r>
      <w:r w:rsidRPr="00AF4CA4">
        <w:rPr>
          <w:rFonts w:asciiTheme="minorHAnsi" w:hAnsiTheme="minorHAnsi" w:cstheme="minorHAnsi"/>
          <w:b/>
          <w:bCs/>
          <w:u w:val="single"/>
        </w:rPr>
        <w:t xml:space="preserve">devoted to </w:t>
      </w:r>
      <w:r w:rsidRPr="00404731">
        <w:rPr>
          <w:rFonts w:asciiTheme="minorHAnsi" w:hAnsiTheme="minorHAnsi" w:cstheme="minorHAnsi"/>
          <w:b/>
          <w:bCs/>
          <w:highlight w:val="green"/>
          <w:u w:val="single"/>
        </w:rPr>
        <w:t xml:space="preserve">“shoehorning into </w:t>
      </w:r>
      <w:r w:rsidRPr="00AF4CA4">
        <w:rPr>
          <w:rFonts w:asciiTheme="minorHAnsi" w:hAnsiTheme="minorHAnsi" w:cstheme="minorHAnsi"/>
          <w:b/>
          <w:bCs/>
          <w:u w:val="single"/>
        </w:rPr>
        <w:t xml:space="preserve">the rubric of </w:t>
      </w:r>
      <w:r w:rsidRPr="00404731">
        <w:rPr>
          <w:rFonts w:asciiTheme="minorHAnsi" w:hAnsiTheme="minorHAnsi" w:cstheme="minorHAnsi"/>
          <w:b/>
          <w:bCs/>
          <w:highlight w:val="green"/>
          <w:u w:val="single"/>
        </w:rPr>
        <w:t xml:space="preserve">racism all </w:t>
      </w:r>
      <w:r w:rsidRPr="00AF4CA4">
        <w:rPr>
          <w:rFonts w:asciiTheme="minorHAnsi" w:hAnsiTheme="minorHAnsi" w:cstheme="minorHAnsi"/>
          <w:b/>
          <w:bCs/>
          <w:u w:val="single"/>
        </w:rPr>
        <w:t xml:space="preserve">manner of </w:t>
      </w:r>
      <w:r w:rsidRPr="00404731">
        <w:rPr>
          <w:rFonts w:asciiTheme="minorHAnsi" w:hAnsiTheme="minorHAnsi" w:cstheme="minorHAnsi"/>
          <w:b/>
          <w:bCs/>
          <w:highlight w:val="green"/>
          <w:u w:val="single"/>
        </w:rPr>
        <w:t>inequalities that</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may </w:t>
      </w:r>
      <w:r w:rsidRPr="00404731">
        <w:rPr>
          <w:rFonts w:asciiTheme="minorHAnsi" w:hAnsiTheme="minorHAnsi" w:cstheme="minorHAnsi"/>
          <w:b/>
          <w:bCs/>
          <w:highlight w:val="green"/>
          <w:u w:val="single"/>
        </w:rPr>
        <w:t xml:space="preserve">appear statistically </w:t>
      </w:r>
      <w:r w:rsidRPr="00AF4CA4">
        <w:rPr>
          <w:rFonts w:asciiTheme="minorHAnsi" w:hAnsiTheme="minorHAnsi" w:cstheme="minorHAnsi"/>
          <w:b/>
          <w:bCs/>
          <w:u w:val="single"/>
        </w:rPr>
        <w:t xml:space="preserve">as </w:t>
      </w:r>
      <w:r w:rsidRPr="00404731">
        <w:rPr>
          <w:rFonts w:asciiTheme="minorHAnsi" w:hAnsiTheme="minorHAnsi" w:cstheme="minorHAnsi"/>
          <w:b/>
          <w:bCs/>
          <w:highlight w:val="green"/>
          <w:u w:val="single"/>
        </w:rPr>
        <w:t>racial</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disparities.”39 </w:t>
      </w:r>
      <w:r w:rsidRPr="00AF4CA4">
        <w:rPr>
          <w:rFonts w:asciiTheme="minorHAnsi" w:hAnsiTheme="minorHAnsi" w:cstheme="minorHAnsi"/>
          <w:b/>
          <w:bCs/>
          <w:u w:val="single"/>
        </w:rPr>
        <w:t xml:space="preserve">And </w:t>
      </w:r>
      <w:r w:rsidRPr="00404731">
        <w:rPr>
          <w:rFonts w:asciiTheme="minorHAnsi" w:hAnsiTheme="minorHAnsi" w:cstheme="minorHAnsi"/>
          <w:b/>
          <w:bCs/>
          <w:highlight w:val="green"/>
          <w:u w:val="single"/>
        </w:rPr>
        <w:t xml:space="preserve">that </w:t>
      </w:r>
      <w:r w:rsidRPr="00AF4CA4">
        <w:rPr>
          <w:rFonts w:asciiTheme="minorHAnsi" w:hAnsiTheme="minorHAnsi" w:cstheme="minorHAnsi"/>
          <w:b/>
          <w:bCs/>
          <w:u w:val="single"/>
        </w:rPr>
        <w:t xml:space="preserve">project </w:t>
      </w:r>
      <w:r w:rsidRPr="00404731">
        <w:rPr>
          <w:rFonts w:asciiTheme="minorHAnsi" w:hAnsiTheme="minorHAnsi" w:cstheme="minorHAnsi"/>
          <w:b/>
          <w:bCs/>
          <w:highlight w:val="green"/>
          <w:u w:val="single"/>
        </w:rPr>
        <w:t xml:space="preserve">shares capitalism’s </w:t>
      </w:r>
      <w:r w:rsidRPr="00AF4CA4">
        <w:rPr>
          <w:rFonts w:asciiTheme="minorHAnsi" w:hAnsiTheme="minorHAnsi" w:cstheme="minorHAnsi"/>
          <w:b/>
          <w:bCs/>
          <w:u w:val="single"/>
        </w:rPr>
        <w:t xml:space="preserve">ideological </w:t>
      </w:r>
      <w:r w:rsidRPr="00404731">
        <w:rPr>
          <w:rFonts w:asciiTheme="minorHAnsi" w:hAnsiTheme="minorHAnsi" w:cstheme="minorHAnsi"/>
          <w:b/>
          <w:bCs/>
          <w:highlight w:val="green"/>
          <w:u w:val="single"/>
        </w:rPr>
        <w:t xml:space="preserve">tendency to obscure race’s foundations, as well as </w:t>
      </w:r>
      <w:r w:rsidRPr="00AF4CA4">
        <w:rPr>
          <w:rFonts w:asciiTheme="minorHAnsi" w:hAnsiTheme="minorHAnsi" w:cstheme="minorHAnsi"/>
          <w:b/>
          <w:bCs/>
          <w:u w:val="single"/>
        </w:rPr>
        <w:t xml:space="preserve">the foundations of </w:t>
      </w:r>
      <w:r w:rsidRPr="00404731">
        <w:rPr>
          <w:rFonts w:asciiTheme="minorHAnsi" w:hAnsiTheme="minorHAnsi" w:cstheme="minorHAnsi"/>
          <w:b/>
          <w:bCs/>
          <w:highlight w:val="green"/>
          <w:u w:val="single"/>
        </w:rPr>
        <w:t xml:space="preserve">all such </w:t>
      </w:r>
      <w:proofErr w:type="spellStart"/>
      <w:r w:rsidRPr="00404731">
        <w:rPr>
          <w:rFonts w:asciiTheme="minorHAnsi" w:hAnsiTheme="minorHAnsi" w:cstheme="minorHAnsi"/>
          <w:b/>
          <w:bCs/>
          <w:highlight w:val="green"/>
          <w:u w:val="single"/>
        </w:rPr>
        <w:t>ascriptive</w:t>
      </w:r>
      <w:proofErr w:type="spellEnd"/>
      <w:r w:rsidRPr="00404731">
        <w:rPr>
          <w:rFonts w:asciiTheme="minorHAnsi" w:hAnsiTheme="minorHAnsi" w:cstheme="minorHAnsi"/>
          <w:b/>
          <w:bCs/>
          <w:highlight w:val="green"/>
          <w:u w:val="single"/>
        </w:rPr>
        <w:t xml:space="preserve"> hierarchies, in </w:t>
      </w:r>
      <w:r w:rsidRPr="00AF4CA4">
        <w:rPr>
          <w:rFonts w:asciiTheme="minorHAnsi" w:hAnsiTheme="minorHAnsi" w:cstheme="minorHAnsi"/>
          <w:b/>
          <w:bCs/>
          <w:u w:val="single"/>
        </w:rPr>
        <w:t xml:space="preserve">historically </w:t>
      </w:r>
      <w:r w:rsidRPr="00404731">
        <w:rPr>
          <w:rFonts w:asciiTheme="minorHAnsi" w:hAnsiTheme="minorHAnsi" w:cstheme="minorHAnsi"/>
          <w:b/>
          <w:bCs/>
          <w:highlight w:val="green"/>
          <w:u w:val="single"/>
        </w:rPr>
        <w:t>specific political economy</w:t>
      </w:r>
      <w:r w:rsidRPr="00AF4CA4">
        <w:rPr>
          <w:rFonts w:asciiTheme="minorHAnsi" w:hAnsiTheme="minorHAnsi" w:cstheme="minorHAnsi"/>
          <w:sz w:val="16"/>
        </w:rPr>
        <w:t xml:space="preserve">. This felicitous convergence may help explain why proponents of “cultural politics” are so inclined to treat the products and production processes of the mass entertainment industry as a terrain for political struggle and debate. They don’t see the industry’s imperatives as fundamentally incompatible with the notions of a just society they seek to advance. In fact, </w:t>
      </w:r>
      <w:r w:rsidRPr="00404731">
        <w:rPr>
          <w:rFonts w:asciiTheme="minorHAnsi" w:hAnsiTheme="minorHAnsi" w:cstheme="minorHAnsi"/>
          <w:b/>
          <w:bCs/>
          <w:highlight w:val="green"/>
          <w:u w:val="single"/>
        </w:rPr>
        <w:t xml:space="preserve">they share its </w:t>
      </w:r>
      <w:proofErr w:type="spellStart"/>
      <w:r w:rsidRPr="00AF4CA4">
        <w:rPr>
          <w:rFonts w:asciiTheme="minorHAnsi" w:hAnsiTheme="minorHAnsi" w:cstheme="minorHAnsi"/>
          <w:b/>
          <w:bCs/>
          <w:u w:val="single"/>
        </w:rPr>
        <w:t>fetishization</w:t>
      </w:r>
      <w:proofErr w:type="spellEnd"/>
      <w:r w:rsidRPr="00AF4CA4">
        <w:rPr>
          <w:rFonts w:asciiTheme="minorHAnsi" w:hAnsiTheme="minorHAnsi" w:cstheme="minorHAnsi"/>
          <w:b/>
          <w:bCs/>
          <w:u w:val="single"/>
        </w:rPr>
        <w:t xml:space="preserve"> of heroes and </w:t>
      </w:r>
      <w:r w:rsidRPr="00404731">
        <w:rPr>
          <w:rFonts w:asciiTheme="minorHAnsi" w:hAnsiTheme="minorHAnsi" w:cstheme="minorHAnsi"/>
          <w:b/>
          <w:bCs/>
          <w:highlight w:val="green"/>
          <w:u w:val="single"/>
        </w:rPr>
        <w:t xml:space="preserve">penchant for inspirational stories of individual Overcoming. This </w:t>
      </w:r>
      <w:r w:rsidRPr="00AF4CA4">
        <w:rPr>
          <w:rFonts w:asciiTheme="minorHAnsi" w:hAnsiTheme="minorHAnsi" w:cstheme="minorHAnsi"/>
          <w:b/>
          <w:bCs/>
          <w:u w:val="single"/>
        </w:rPr>
        <w:t xml:space="preserve">sort of </w:t>
      </w:r>
      <w:r w:rsidRPr="00404731">
        <w:rPr>
          <w:rFonts w:asciiTheme="minorHAnsi" w:hAnsiTheme="minorHAnsi" w:cstheme="minorHAnsi"/>
          <w:b/>
          <w:bCs/>
          <w:highlight w:val="green"/>
          <w:u w:val="single"/>
        </w:rPr>
        <w:t xml:space="preserve">“politics of representation” is </w:t>
      </w:r>
      <w:r w:rsidRPr="00AF4CA4">
        <w:rPr>
          <w:rFonts w:asciiTheme="minorHAnsi" w:hAnsiTheme="minorHAnsi" w:cstheme="minorHAnsi"/>
          <w:b/>
          <w:bCs/>
          <w:u w:val="single"/>
        </w:rPr>
        <w:t xml:space="preserve">no more than an </w:t>
      </w:r>
      <w:r w:rsidRPr="00404731">
        <w:rPr>
          <w:rFonts w:asciiTheme="minorHAnsi" w:hAnsiTheme="minorHAnsi" w:cstheme="minorHAnsi"/>
          <w:b/>
          <w:bCs/>
          <w:highlight w:val="green"/>
          <w:u w:val="single"/>
        </w:rPr>
        <w:t xml:space="preserve">image-management </w:t>
      </w:r>
      <w:r w:rsidRPr="00AF4CA4">
        <w:rPr>
          <w:rFonts w:asciiTheme="minorHAnsi" w:hAnsiTheme="minorHAnsi" w:cstheme="minorHAnsi"/>
          <w:b/>
          <w:bCs/>
          <w:u w:val="single"/>
        </w:rPr>
        <w:t xml:space="preserve">discourse </w:t>
      </w:r>
      <w:r w:rsidRPr="00404731">
        <w:rPr>
          <w:rFonts w:asciiTheme="minorHAnsi" w:hAnsiTheme="minorHAnsi" w:cstheme="minorHAnsi"/>
          <w:b/>
          <w:bCs/>
          <w:highlight w:val="green"/>
          <w:u w:val="single"/>
        </w:rPr>
        <w:t>within neolib</w:t>
      </w:r>
      <w:r w:rsidRPr="00AF4CA4">
        <w:rPr>
          <w:rFonts w:asciiTheme="minorHAnsi" w:hAnsiTheme="minorHAnsi" w:cstheme="minorHAnsi"/>
          <w:b/>
          <w:bCs/>
          <w:u w:val="single"/>
        </w:rPr>
        <w:t xml:space="preserve">eralism. </w:t>
      </w:r>
      <w:r w:rsidRPr="00404731">
        <w:rPr>
          <w:rFonts w:asciiTheme="minorHAnsi" w:hAnsiTheme="minorHAnsi" w:cstheme="minorHAnsi"/>
          <w:b/>
          <w:bCs/>
          <w:highlight w:val="green"/>
          <w:u w:val="single"/>
        </w:rPr>
        <w:t>That strains of an ersatz left imagine it to be something more marks the extent of our defeat</w:t>
      </w:r>
      <w:r w:rsidRPr="00AF4CA4">
        <w:rPr>
          <w:rFonts w:asciiTheme="minorHAnsi" w:hAnsiTheme="minorHAnsi" w:cstheme="minorHAnsi"/>
          <w:sz w:val="16"/>
        </w:rPr>
        <w:t>. And then, of course, there’s that Upton Sinclair point.</w:t>
      </w:r>
    </w:p>
    <w:p w:rsidR="00685F4D" w:rsidRPr="00AF4CA4" w:rsidRDefault="00685F4D" w:rsidP="00685F4D">
      <w:pPr>
        <w:pStyle w:val="Heading4"/>
        <w:rPr>
          <w:rFonts w:asciiTheme="minorHAnsi" w:hAnsiTheme="minorHAnsi" w:cstheme="minorHAnsi"/>
        </w:rPr>
      </w:pPr>
      <w:r w:rsidRPr="00AF4CA4">
        <w:rPr>
          <w:rFonts w:asciiTheme="minorHAnsi" w:hAnsiTheme="minorHAnsi" w:cstheme="minorHAnsi"/>
        </w:rPr>
        <w:t>Economic exploitation is a better explanation for slavery than racial antagonisms, disproves their gratuitous description of historical violence</w:t>
      </w:r>
    </w:p>
    <w:p w:rsidR="00685F4D" w:rsidRPr="00AF4CA4" w:rsidRDefault="00685F4D" w:rsidP="00685F4D">
      <w:pPr>
        <w:rPr>
          <w:rFonts w:asciiTheme="minorHAnsi" w:hAnsiTheme="minorHAnsi" w:cstheme="minorHAnsi"/>
        </w:rPr>
      </w:pPr>
      <w:r w:rsidRPr="00AF4CA4">
        <w:rPr>
          <w:rFonts w:asciiTheme="minorHAnsi" w:hAnsiTheme="minorHAnsi" w:cstheme="minorHAnsi"/>
          <w:b/>
          <w:bCs/>
        </w:rPr>
        <w:t>Alexander 2010</w:t>
      </w:r>
      <w:r w:rsidRPr="00AF4CA4">
        <w:rPr>
          <w:rFonts w:asciiTheme="minorHAnsi" w:hAnsiTheme="minorHAnsi" w:cstheme="minorHAnsi"/>
        </w:rPr>
        <w:t xml:space="preserve"> (Michelle, associate professor of law, Ohio State University, Kirwan Institute for the Study of Race and Ethnicity, former direct of ACLU’S Racial Justice Project, J.D., Stanford Law School) </w:t>
      </w:r>
      <w:r w:rsidRPr="00AF4CA4">
        <w:rPr>
          <w:rFonts w:asciiTheme="minorHAnsi" w:hAnsiTheme="minorHAnsi" w:cstheme="minorHAnsi"/>
          <w:i/>
        </w:rPr>
        <w:t xml:space="preserve">The </w:t>
      </w:r>
      <w:r w:rsidRPr="00AF4CA4">
        <w:rPr>
          <w:rFonts w:asciiTheme="minorHAnsi" w:hAnsiTheme="minorHAnsi" w:cstheme="minorHAnsi"/>
          <w:i/>
        </w:rPr>
        <w:lastRenderedPageBreak/>
        <w:t>New Jim Crow: Mass Incarceration in the Age of Colorblindness</w:t>
      </w:r>
      <w:r w:rsidRPr="00AF4CA4">
        <w:rPr>
          <w:rFonts w:asciiTheme="minorHAnsi" w:hAnsiTheme="minorHAnsi" w:cstheme="minorHAnsi"/>
        </w:rPr>
        <w:t>, The New Press 2010, pages 23-25</w:t>
      </w:r>
    </w:p>
    <w:p w:rsidR="00685F4D" w:rsidRPr="00AF4CA4" w:rsidRDefault="00685F4D" w:rsidP="00685F4D">
      <w:pPr>
        <w:rPr>
          <w:rFonts w:asciiTheme="minorHAnsi" w:hAnsiTheme="minorHAnsi" w:cstheme="minorHAnsi"/>
          <w:b/>
          <w:bCs/>
          <w:u w:val="single"/>
        </w:rPr>
      </w:pPr>
      <w:r w:rsidRPr="00AF4CA4">
        <w:rPr>
          <w:rFonts w:asciiTheme="minorHAnsi" w:hAnsiTheme="minorHAnsi" w:cstheme="minorHAnsi"/>
          <w:sz w:val="16"/>
        </w:rPr>
        <w:t xml:space="preserve">The concept of race is a relatively recent development. </w:t>
      </w:r>
      <w:r w:rsidRPr="00404731">
        <w:rPr>
          <w:rFonts w:asciiTheme="minorHAnsi" w:hAnsiTheme="minorHAnsi" w:cstheme="minorHAnsi"/>
          <w:b/>
          <w:bCs/>
          <w:highlight w:val="green"/>
          <w:u w:val="single"/>
        </w:rPr>
        <w:t>Only in the past few centuries, owing</w:t>
      </w:r>
      <w:r w:rsidRPr="00AF4CA4">
        <w:rPr>
          <w:rFonts w:asciiTheme="minorHAnsi" w:hAnsiTheme="minorHAnsi" w:cstheme="minorHAnsi"/>
          <w:b/>
          <w:bCs/>
          <w:u w:val="single"/>
        </w:rPr>
        <w:t xml:space="preserve"> largely </w:t>
      </w:r>
      <w:r w:rsidRPr="00404731">
        <w:rPr>
          <w:rFonts w:asciiTheme="minorHAnsi" w:hAnsiTheme="minorHAnsi" w:cstheme="minorHAnsi"/>
          <w:b/>
          <w:bCs/>
          <w:highlight w:val="green"/>
          <w:u w:val="single"/>
        </w:rPr>
        <w:t>to</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European imperialism, have</w:t>
      </w:r>
      <w:r w:rsidRPr="00AF4CA4">
        <w:rPr>
          <w:rFonts w:asciiTheme="minorHAnsi" w:hAnsiTheme="minorHAnsi" w:cstheme="minorHAnsi"/>
          <w:sz w:val="16"/>
        </w:rPr>
        <w:t xml:space="preserve"> the world’s </w:t>
      </w:r>
      <w:r w:rsidRPr="00404731">
        <w:rPr>
          <w:rFonts w:asciiTheme="minorHAnsi" w:hAnsiTheme="minorHAnsi" w:cstheme="minorHAnsi"/>
          <w:b/>
          <w:bCs/>
          <w:highlight w:val="green"/>
          <w:u w:val="single"/>
        </w:rPr>
        <w:t>people been classified along racial lines</w:t>
      </w:r>
      <w:r w:rsidRPr="00AF4CA4">
        <w:rPr>
          <w:rFonts w:asciiTheme="minorHAnsi" w:hAnsiTheme="minorHAnsi" w:cstheme="minorHAnsi"/>
          <w:sz w:val="16"/>
        </w:rPr>
        <w:t xml:space="preserve">. Here, </w:t>
      </w:r>
      <w:r w:rsidRPr="00404731">
        <w:rPr>
          <w:rFonts w:asciiTheme="minorHAnsi" w:hAnsiTheme="minorHAnsi" w:cstheme="minorHAnsi"/>
          <w:b/>
          <w:bCs/>
          <w:highlight w:val="green"/>
          <w:u w:val="single"/>
        </w:rPr>
        <w:t>in America,</w:t>
      </w:r>
      <w:r w:rsidRPr="00AF4CA4">
        <w:rPr>
          <w:rFonts w:asciiTheme="minorHAnsi" w:hAnsiTheme="minorHAnsi" w:cstheme="minorHAnsi"/>
          <w:b/>
          <w:bCs/>
          <w:u w:val="single"/>
        </w:rPr>
        <w:t xml:space="preserve"> the idea of </w:t>
      </w:r>
      <w:r w:rsidRPr="00404731">
        <w:rPr>
          <w:rFonts w:asciiTheme="minorHAnsi" w:hAnsiTheme="minorHAnsi" w:cstheme="minorHAnsi"/>
          <w:b/>
          <w:bCs/>
          <w:highlight w:val="green"/>
          <w:u w:val="single"/>
        </w:rPr>
        <w:t xml:space="preserve">race emerged as a means of </w:t>
      </w:r>
      <w:r w:rsidRPr="00404731">
        <w:rPr>
          <w:rFonts w:asciiTheme="minorHAnsi" w:hAnsiTheme="minorHAnsi" w:cstheme="minorHAnsi"/>
          <w:bCs/>
          <w:highlight w:val="green"/>
          <w:u w:val="single"/>
        </w:rPr>
        <w:t>reconciling chattel slavery</w:t>
      </w:r>
      <w:r w:rsidRPr="00AF4CA4">
        <w:rPr>
          <w:rFonts w:asciiTheme="minorHAnsi" w:hAnsiTheme="minorHAnsi" w:cstheme="minorHAnsi"/>
          <w:sz w:val="16"/>
        </w:rPr>
        <w:t>—</w:t>
      </w:r>
      <w:r w:rsidRPr="00404731">
        <w:rPr>
          <w:rFonts w:asciiTheme="minorHAnsi" w:hAnsiTheme="minorHAnsi" w:cstheme="minorHAnsi"/>
          <w:b/>
          <w:bCs/>
          <w:highlight w:val="green"/>
          <w:u w:val="single"/>
        </w:rPr>
        <w:t>as well as</w:t>
      </w:r>
      <w:r w:rsidRPr="00AF4CA4">
        <w:rPr>
          <w:rFonts w:asciiTheme="minorHAnsi" w:hAnsiTheme="minorHAnsi" w:cstheme="minorHAnsi"/>
          <w:b/>
          <w:bCs/>
          <w:u w:val="single"/>
        </w:rPr>
        <w:t xml:space="preserve"> the</w:t>
      </w:r>
      <w:r w:rsidRPr="00AF4CA4">
        <w:rPr>
          <w:rFonts w:asciiTheme="minorHAnsi" w:hAnsiTheme="minorHAnsi" w:cstheme="minorHAnsi"/>
          <w:sz w:val="16"/>
        </w:rPr>
        <w:t xml:space="preserve"> </w:t>
      </w:r>
      <w:r w:rsidRPr="00404731">
        <w:rPr>
          <w:rFonts w:asciiTheme="minorHAnsi" w:hAnsiTheme="minorHAnsi" w:cstheme="minorHAnsi"/>
          <w:b/>
          <w:bCs/>
          <w:highlight w:val="green"/>
          <w:u w:val="single"/>
        </w:rPr>
        <w:t>extermination of American Indians</w:t>
      </w:r>
      <w:r w:rsidRPr="00AF4CA4">
        <w:rPr>
          <w:rFonts w:asciiTheme="minorHAnsi" w:hAnsiTheme="minorHAnsi" w:cstheme="minorHAnsi"/>
          <w:b/>
          <w:bCs/>
          <w:u w:val="single"/>
        </w:rPr>
        <w:t>—</w:t>
      </w:r>
      <w:r w:rsidRPr="00404731">
        <w:rPr>
          <w:rFonts w:asciiTheme="minorHAnsi" w:hAnsiTheme="minorHAnsi" w:cstheme="minorHAnsi"/>
          <w:b/>
          <w:bCs/>
          <w:highlight w:val="green"/>
          <w:u w:val="single"/>
        </w:rPr>
        <w:t>with</w:t>
      </w:r>
      <w:r w:rsidRPr="00AF4CA4">
        <w:rPr>
          <w:rFonts w:asciiTheme="minorHAnsi" w:hAnsiTheme="minorHAnsi" w:cstheme="minorHAnsi"/>
          <w:b/>
          <w:bCs/>
          <w:u w:val="single"/>
        </w:rPr>
        <w:t xml:space="preserve"> ideals of </w:t>
      </w:r>
      <w:r w:rsidRPr="00404731">
        <w:rPr>
          <w:rFonts w:asciiTheme="minorHAnsi" w:hAnsiTheme="minorHAnsi" w:cstheme="minorHAnsi"/>
          <w:b/>
          <w:bCs/>
          <w:highlight w:val="green"/>
          <w:u w:val="single"/>
        </w:rPr>
        <w:t>freedom</w:t>
      </w:r>
      <w:r w:rsidRPr="00AF4CA4">
        <w:rPr>
          <w:rFonts w:asciiTheme="minorHAnsi" w:hAnsiTheme="minorHAnsi" w:cstheme="minorHAnsi"/>
          <w:sz w:val="16"/>
        </w:rPr>
        <w:t xml:space="preserve"> preached by whites in the new colonies. In the early colonial period, </w:t>
      </w:r>
      <w:r w:rsidRPr="00404731">
        <w:rPr>
          <w:rFonts w:asciiTheme="minorHAnsi" w:hAnsiTheme="minorHAnsi" w:cstheme="minorHAnsi"/>
          <w:b/>
          <w:bCs/>
          <w:highlight w:val="green"/>
          <w:u w:val="single"/>
        </w:rPr>
        <w:t>when settlements remained</w:t>
      </w:r>
      <w:r w:rsidRPr="00AF4CA4">
        <w:rPr>
          <w:rFonts w:asciiTheme="minorHAnsi" w:hAnsiTheme="minorHAnsi" w:cstheme="minorHAnsi"/>
          <w:sz w:val="16"/>
        </w:rPr>
        <w:t xml:space="preserve"> relatively </w:t>
      </w:r>
      <w:r w:rsidRPr="00404731">
        <w:rPr>
          <w:rFonts w:asciiTheme="minorHAnsi" w:hAnsiTheme="minorHAnsi" w:cstheme="minorHAnsi"/>
          <w:b/>
          <w:bCs/>
          <w:highlight w:val="green"/>
          <w:u w:val="single"/>
        </w:rPr>
        <w:t>small, indentured servitude was the</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dominant means of</w:t>
      </w:r>
      <w:r w:rsidRPr="00AF4CA4">
        <w:rPr>
          <w:rFonts w:asciiTheme="minorHAnsi" w:hAnsiTheme="minorHAnsi" w:cstheme="minorHAnsi"/>
          <w:b/>
          <w:bCs/>
          <w:u w:val="single"/>
        </w:rPr>
        <w:t xml:space="preserve"> securing</w:t>
      </w:r>
      <w:r w:rsidRPr="00AF4CA4">
        <w:rPr>
          <w:rFonts w:asciiTheme="minorHAnsi" w:hAnsiTheme="minorHAnsi" w:cstheme="minorHAnsi"/>
          <w:sz w:val="16"/>
        </w:rPr>
        <w:t xml:space="preserve"> cheap </w:t>
      </w:r>
      <w:r w:rsidRPr="00404731">
        <w:rPr>
          <w:rFonts w:asciiTheme="minorHAnsi" w:hAnsiTheme="minorHAnsi" w:cstheme="minorHAnsi"/>
          <w:b/>
          <w:bCs/>
          <w:highlight w:val="green"/>
          <w:u w:val="single"/>
        </w:rPr>
        <w:t>labor</w:t>
      </w:r>
      <w:r w:rsidRPr="00AF4CA4">
        <w:rPr>
          <w:rFonts w:asciiTheme="minorHAnsi" w:hAnsiTheme="minorHAnsi" w:cstheme="minorHAnsi"/>
          <w:b/>
          <w:bCs/>
          <w:u w:val="single"/>
        </w:rPr>
        <w:t>.</w:t>
      </w:r>
      <w:r w:rsidRPr="00AF4CA4">
        <w:rPr>
          <w:rFonts w:asciiTheme="minorHAnsi" w:hAnsiTheme="minorHAnsi" w:cstheme="minorHAnsi"/>
          <w:sz w:val="16"/>
        </w:rPr>
        <w:t xml:space="preserve"> Under this system, </w:t>
      </w:r>
      <w:r w:rsidRPr="00AF4CA4">
        <w:rPr>
          <w:rFonts w:asciiTheme="minorHAnsi" w:hAnsiTheme="minorHAnsi" w:cstheme="minorHAnsi"/>
          <w:b/>
          <w:bCs/>
          <w:u w:val="single"/>
        </w:rPr>
        <w:t>whites and blacks struggled to survive against a common enemy</w:t>
      </w:r>
      <w:r w:rsidRPr="00AF4CA4">
        <w:rPr>
          <w:rFonts w:asciiTheme="minorHAnsi" w:hAnsiTheme="minorHAnsi" w:cstheme="minorHAnsi"/>
          <w:sz w:val="16"/>
        </w:rPr>
        <w:t xml:space="preserve">, what historian </w:t>
      </w:r>
      <w:proofErr w:type="spellStart"/>
      <w:r w:rsidRPr="00AF4CA4">
        <w:rPr>
          <w:rFonts w:asciiTheme="minorHAnsi" w:hAnsiTheme="minorHAnsi" w:cstheme="minorHAnsi"/>
          <w:sz w:val="16"/>
        </w:rPr>
        <w:t>Lerone</w:t>
      </w:r>
      <w:proofErr w:type="spellEnd"/>
      <w:r w:rsidRPr="00AF4CA4">
        <w:rPr>
          <w:rFonts w:asciiTheme="minorHAnsi" w:hAnsiTheme="minorHAnsi" w:cstheme="minorHAnsi"/>
          <w:sz w:val="16"/>
        </w:rPr>
        <w:t xml:space="preserve"> Bennett Jr. describes as “</w:t>
      </w:r>
      <w:r w:rsidRPr="00AF4CA4">
        <w:rPr>
          <w:rFonts w:asciiTheme="minorHAnsi" w:hAnsiTheme="minorHAnsi" w:cstheme="minorHAnsi"/>
          <w:b/>
          <w:bCs/>
          <w:u w:val="single"/>
        </w:rPr>
        <w:t xml:space="preserve">the big planter apparatus </w:t>
      </w:r>
      <w:r w:rsidRPr="00AF4CA4">
        <w:rPr>
          <w:rFonts w:asciiTheme="minorHAnsi" w:hAnsiTheme="minorHAnsi" w:cstheme="minorHAnsi"/>
          <w:sz w:val="16"/>
        </w:rPr>
        <w:t xml:space="preserve">and a social system that legalized terror against black and white bondsmen.” </w:t>
      </w:r>
      <w:r w:rsidRPr="00404731">
        <w:rPr>
          <w:rFonts w:asciiTheme="minorHAnsi" w:hAnsiTheme="minorHAnsi" w:cstheme="minorHAnsi"/>
          <w:b/>
          <w:bCs/>
          <w:highlight w:val="green"/>
          <w:u w:val="single"/>
        </w:rPr>
        <w:t>Initially, blacks</w:t>
      </w:r>
      <w:r w:rsidRPr="00AF4CA4">
        <w:rPr>
          <w:rFonts w:asciiTheme="minorHAnsi" w:hAnsiTheme="minorHAnsi" w:cstheme="minorHAnsi"/>
          <w:b/>
          <w:bCs/>
          <w:u w:val="single"/>
        </w:rPr>
        <w:t xml:space="preserve"> brought to this country </w:t>
      </w:r>
      <w:r w:rsidRPr="00404731">
        <w:rPr>
          <w:rFonts w:asciiTheme="minorHAnsi" w:hAnsiTheme="minorHAnsi" w:cstheme="minorHAnsi"/>
          <w:bCs/>
          <w:highlight w:val="green"/>
          <w:u w:val="single"/>
        </w:rPr>
        <w:t>were not</w:t>
      </w:r>
      <w:r w:rsidRPr="00AF4CA4">
        <w:rPr>
          <w:rFonts w:asciiTheme="minorHAnsi" w:hAnsiTheme="minorHAnsi" w:cstheme="minorHAnsi"/>
          <w:bCs/>
          <w:u w:val="single"/>
        </w:rPr>
        <w:t xml:space="preserve"> all </w:t>
      </w:r>
      <w:r w:rsidRPr="00404731">
        <w:rPr>
          <w:rFonts w:asciiTheme="minorHAnsi" w:hAnsiTheme="minorHAnsi" w:cstheme="minorHAnsi"/>
          <w:bCs/>
          <w:highlight w:val="green"/>
          <w:u w:val="single"/>
        </w:rPr>
        <w:t>enslaved</w:t>
      </w:r>
      <w:r w:rsidRPr="00AF4CA4">
        <w:rPr>
          <w:rFonts w:asciiTheme="minorHAnsi" w:hAnsiTheme="minorHAnsi" w:cstheme="minorHAnsi"/>
          <w:sz w:val="16"/>
        </w:rPr>
        <w:t xml:space="preserve">; many were treated as indentured servants. </w:t>
      </w:r>
      <w:r w:rsidRPr="00404731">
        <w:rPr>
          <w:rFonts w:asciiTheme="minorHAnsi" w:hAnsiTheme="minorHAnsi" w:cstheme="minorHAnsi"/>
          <w:b/>
          <w:bCs/>
          <w:highlight w:val="green"/>
          <w:u w:val="single"/>
        </w:rPr>
        <w:t>As plantation</w:t>
      </w:r>
      <w:r w:rsidRPr="00AF4CA4">
        <w:rPr>
          <w:rFonts w:asciiTheme="minorHAnsi" w:hAnsiTheme="minorHAnsi" w:cstheme="minorHAnsi"/>
          <w:b/>
          <w:bCs/>
          <w:u w:val="single"/>
        </w:rPr>
        <w:t xml:space="preserve"> farming </w:t>
      </w:r>
      <w:r w:rsidRPr="00404731">
        <w:rPr>
          <w:rFonts w:asciiTheme="minorHAnsi" w:hAnsiTheme="minorHAnsi" w:cstheme="minorHAnsi"/>
          <w:b/>
          <w:bCs/>
          <w:highlight w:val="green"/>
          <w:u w:val="single"/>
        </w:rPr>
        <w:t>expanded</w:t>
      </w:r>
      <w:r w:rsidRPr="00AF4CA4">
        <w:rPr>
          <w:rFonts w:asciiTheme="minorHAnsi" w:hAnsiTheme="minorHAnsi" w:cstheme="minorHAnsi"/>
          <w:sz w:val="16"/>
        </w:rPr>
        <w:t xml:space="preserve">, particular tobacco and cotton farming, </w:t>
      </w:r>
      <w:r w:rsidRPr="00404731">
        <w:rPr>
          <w:rFonts w:asciiTheme="minorHAnsi" w:hAnsiTheme="minorHAnsi" w:cstheme="minorHAnsi"/>
          <w:b/>
          <w:bCs/>
          <w:highlight w:val="green"/>
          <w:u w:val="single"/>
        </w:rPr>
        <w:t>demand increased</w:t>
      </w:r>
      <w:r w:rsidRPr="00AF4CA4">
        <w:rPr>
          <w:rFonts w:asciiTheme="minorHAnsi" w:hAnsiTheme="minorHAnsi" w:cstheme="minorHAnsi"/>
          <w:b/>
          <w:bCs/>
          <w:u w:val="single"/>
        </w:rPr>
        <w:t xml:space="preserve"> greatly </w:t>
      </w:r>
      <w:r w:rsidRPr="00404731">
        <w:rPr>
          <w:rFonts w:asciiTheme="minorHAnsi" w:hAnsiTheme="minorHAnsi" w:cstheme="minorHAnsi"/>
          <w:b/>
          <w:bCs/>
          <w:highlight w:val="green"/>
          <w:u w:val="single"/>
        </w:rPr>
        <w:t xml:space="preserve">for </w:t>
      </w:r>
      <w:r w:rsidRPr="00AF4CA4">
        <w:rPr>
          <w:rFonts w:asciiTheme="minorHAnsi" w:hAnsiTheme="minorHAnsi" w:cstheme="minorHAnsi"/>
          <w:b/>
          <w:bCs/>
          <w:u w:val="single"/>
        </w:rPr>
        <w:t xml:space="preserve">both </w:t>
      </w:r>
      <w:r w:rsidRPr="00404731">
        <w:rPr>
          <w:rFonts w:asciiTheme="minorHAnsi" w:hAnsiTheme="minorHAnsi" w:cstheme="minorHAnsi"/>
          <w:b/>
          <w:bCs/>
          <w:highlight w:val="green"/>
          <w:u w:val="single"/>
        </w:rPr>
        <w:t>labor and land.</w:t>
      </w:r>
      <w:r w:rsidRPr="00AF4CA4">
        <w:rPr>
          <w:rFonts w:asciiTheme="minorHAnsi" w:hAnsiTheme="minorHAnsi" w:cstheme="minorHAnsi"/>
          <w:b/>
          <w:bCs/>
          <w:u w:val="single"/>
        </w:rPr>
        <w:t xml:space="preserve"> The </w:t>
      </w:r>
      <w:r w:rsidRPr="00404731">
        <w:rPr>
          <w:rFonts w:asciiTheme="minorHAnsi" w:hAnsiTheme="minorHAnsi" w:cstheme="minorHAnsi"/>
          <w:b/>
          <w:bCs/>
          <w:highlight w:val="green"/>
          <w:u w:val="single"/>
        </w:rPr>
        <w:t>demand for land was met by invading</w:t>
      </w:r>
      <w:r w:rsidRPr="00AF4CA4">
        <w:rPr>
          <w:rFonts w:asciiTheme="minorHAnsi" w:hAnsiTheme="minorHAnsi" w:cstheme="minorHAnsi"/>
          <w:sz w:val="16"/>
        </w:rPr>
        <w:t xml:space="preserve"> and conquering larger and larger swaths of </w:t>
      </w:r>
      <w:r w:rsidRPr="00404731">
        <w:rPr>
          <w:rFonts w:asciiTheme="minorHAnsi" w:hAnsiTheme="minorHAnsi" w:cstheme="minorHAnsi"/>
          <w:b/>
          <w:bCs/>
          <w:highlight w:val="green"/>
          <w:u w:val="single"/>
        </w:rPr>
        <w:t>territory</w:t>
      </w:r>
      <w:r w:rsidRPr="00AF4CA4">
        <w:rPr>
          <w:rFonts w:asciiTheme="minorHAnsi" w:hAnsiTheme="minorHAnsi" w:cstheme="minorHAnsi"/>
          <w:b/>
          <w:bCs/>
          <w:u w:val="single"/>
        </w:rPr>
        <w:t>.</w:t>
      </w:r>
      <w:r w:rsidRPr="00AF4CA4">
        <w:rPr>
          <w:rFonts w:asciiTheme="minorHAnsi" w:hAnsiTheme="minorHAnsi" w:cstheme="minorHAnsi"/>
          <w:sz w:val="16"/>
        </w:rPr>
        <w:t xml:space="preserve"> American Indians became a growing impediment to white European “progress,” and during this period, the images of American Indians promoted in books, newspapers, and magazines became increasingly negative. As sociologists Keith </w:t>
      </w:r>
      <w:proofErr w:type="spellStart"/>
      <w:r w:rsidRPr="00AF4CA4">
        <w:rPr>
          <w:rFonts w:asciiTheme="minorHAnsi" w:hAnsiTheme="minorHAnsi" w:cstheme="minorHAnsi"/>
          <w:sz w:val="16"/>
        </w:rPr>
        <w:t>Kilty</w:t>
      </w:r>
      <w:proofErr w:type="spellEnd"/>
      <w:r w:rsidRPr="00AF4CA4">
        <w:rPr>
          <w:rFonts w:asciiTheme="minorHAnsi" w:hAnsiTheme="minorHAnsi" w:cstheme="minorHAnsi"/>
          <w:sz w:val="16"/>
        </w:rPr>
        <w:t xml:space="preserve"> and Eric Swank have observed, eliminating “savages” is less of a moral problem than eliminating human beings, and therefore American Indians came to be understood as a lesser race—uncivilized savages—thus providing a justification for the extermination of a native peoples. </w:t>
      </w:r>
      <w:r w:rsidRPr="00AF4CA4">
        <w:rPr>
          <w:rFonts w:asciiTheme="minorHAnsi" w:hAnsiTheme="minorHAnsi" w:cstheme="minorHAnsi"/>
          <w:b/>
          <w:bCs/>
          <w:u w:val="single"/>
        </w:rPr>
        <w:t xml:space="preserve">The growing </w:t>
      </w:r>
      <w:r w:rsidRPr="00404731">
        <w:rPr>
          <w:rFonts w:asciiTheme="minorHAnsi" w:hAnsiTheme="minorHAnsi" w:cstheme="minorHAnsi"/>
          <w:b/>
          <w:bCs/>
          <w:highlight w:val="green"/>
          <w:u w:val="single"/>
        </w:rPr>
        <w:t>demand for</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labor</w:t>
      </w:r>
      <w:r w:rsidRPr="00AF4CA4">
        <w:rPr>
          <w:rFonts w:asciiTheme="minorHAnsi" w:hAnsiTheme="minorHAnsi" w:cstheme="minorHAnsi"/>
          <w:sz w:val="16"/>
        </w:rPr>
        <w:t xml:space="preserve"> on plantations </w:t>
      </w:r>
      <w:r w:rsidRPr="00404731">
        <w:rPr>
          <w:rFonts w:asciiTheme="minorHAnsi" w:hAnsiTheme="minorHAnsi" w:cstheme="minorHAnsi"/>
          <w:b/>
          <w:bCs/>
          <w:highlight w:val="green"/>
          <w:u w:val="single"/>
        </w:rPr>
        <w:t>was met through slavery</w:t>
      </w:r>
      <w:r w:rsidRPr="00AF4CA4">
        <w:rPr>
          <w:rFonts w:asciiTheme="minorHAnsi" w:hAnsiTheme="minorHAnsi" w:cstheme="minorHAnsi"/>
          <w:b/>
          <w:bCs/>
          <w:u w:val="single"/>
        </w:rPr>
        <w:t xml:space="preserve">. American </w:t>
      </w:r>
      <w:r w:rsidRPr="00404731">
        <w:rPr>
          <w:rFonts w:asciiTheme="minorHAnsi" w:hAnsiTheme="minorHAnsi" w:cstheme="minorHAnsi"/>
          <w:b/>
          <w:bCs/>
          <w:highlight w:val="green"/>
          <w:u w:val="single"/>
        </w:rPr>
        <w:t>Indians were</w:t>
      </w:r>
      <w:r w:rsidRPr="00AF4CA4">
        <w:rPr>
          <w:rFonts w:asciiTheme="minorHAnsi" w:hAnsiTheme="minorHAnsi" w:cstheme="minorHAnsi"/>
          <w:sz w:val="16"/>
        </w:rPr>
        <w:t xml:space="preserve"> considered </w:t>
      </w:r>
      <w:r w:rsidRPr="00404731">
        <w:rPr>
          <w:rFonts w:asciiTheme="minorHAnsi" w:hAnsiTheme="minorHAnsi" w:cstheme="minorHAnsi"/>
          <w:b/>
          <w:bCs/>
          <w:highlight w:val="green"/>
          <w:u w:val="single"/>
        </w:rPr>
        <w:t>unsuitable</w:t>
      </w:r>
      <w:r w:rsidRPr="00AF4CA4">
        <w:rPr>
          <w:rFonts w:asciiTheme="minorHAnsi" w:hAnsiTheme="minorHAnsi" w:cstheme="minorHAnsi"/>
          <w:sz w:val="16"/>
        </w:rPr>
        <w:t xml:space="preserve"> as slaves, largely </w:t>
      </w:r>
      <w:r w:rsidRPr="00404731">
        <w:rPr>
          <w:rFonts w:asciiTheme="minorHAnsi" w:hAnsiTheme="minorHAnsi" w:cstheme="minorHAnsi"/>
          <w:b/>
          <w:bCs/>
          <w:highlight w:val="green"/>
          <w:u w:val="single"/>
        </w:rPr>
        <w:t>because</w:t>
      </w:r>
      <w:r w:rsidRPr="00AF4CA4">
        <w:rPr>
          <w:rFonts w:asciiTheme="minorHAnsi" w:hAnsiTheme="minorHAnsi" w:cstheme="minorHAnsi"/>
          <w:sz w:val="16"/>
        </w:rPr>
        <w:t xml:space="preserve"> native </w:t>
      </w:r>
      <w:r w:rsidRPr="00404731">
        <w:rPr>
          <w:rFonts w:asciiTheme="minorHAnsi" w:hAnsiTheme="minorHAnsi" w:cstheme="minorHAnsi"/>
          <w:b/>
          <w:bCs/>
          <w:highlight w:val="green"/>
          <w:u w:val="single"/>
        </w:rPr>
        <w:t>tribes were</w:t>
      </w:r>
      <w:r w:rsidRPr="00AF4CA4">
        <w:rPr>
          <w:rFonts w:asciiTheme="minorHAnsi" w:hAnsiTheme="minorHAnsi" w:cstheme="minorHAnsi"/>
          <w:sz w:val="16"/>
        </w:rPr>
        <w:t xml:space="preserve"> clearly </w:t>
      </w:r>
      <w:r w:rsidRPr="00404731">
        <w:rPr>
          <w:rFonts w:asciiTheme="minorHAnsi" w:hAnsiTheme="minorHAnsi" w:cstheme="minorHAnsi"/>
          <w:b/>
          <w:bCs/>
          <w:highlight w:val="green"/>
          <w:u w:val="single"/>
        </w:rPr>
        <w:t>in a position to fight back</w:t>
      </w:r>
      <w:r w:rsidRPr="00AF4CA4">
        <w:rPr>
          <w:rFonts w:asciiTheme="minorHAnsi" w:hAnsiTheme="minorHAnsi" w:cstheme="minorHAnsi"/>
          <w:b/>
          <w:bCs/>
          <w:u w:val="single"/>
        </w:rPr>
        <w:t>. The fear of raids by Indian tribes led plantation owners to grasp for</w:t>
      </w:r>
      <w:r w:rsidRPr="00AF4CA4">
        <w:rPr>
          <w:rFonts w:asciiTheme="minorHAnsi" w:hAnsiTheme="minorHAnsi" w:cstheme="minorHAnsi"/>
          <w:sz w:val="16"/>
        </w:rPr>
        <w:t xml:space="preserve"> an </w:t>
      </w:r>
      <w:r w:rsidRPr="00AF4CA4">
        <w:rPr>
          <w:rFonts w:asciiTheme="minorHAnsi" w:hAnsiTheme="minorHAnsi" w:cstheme="minorHAnsi"/>
          <w:b/>
          <w:bCs/>
          <w:u w:val="single"/>
        </w:rPr>
        <w:t>alternative</w:t>
      </w:r>
      <w:r w:rsidRPr="00AF4CA4">
        <w:rPr>
          <w:rFonts w:asciiTheme="minorHAnsi" w:hAnsiTheme="minorHAnsi" w:cstheme="minorHAnsi"/>
          <w:sz w:val="16"/>
        </w:rPr>
        <w:t xml:space="preserve"> source of free </w:t>
      </w:r>
      <w:r w:rsidRPr="00AF4CA4">
        <w:rPr>
          <w:rFonts w:asciiTheme="minorHAnsi" w:hAnsiTheme="minorHAnsi" w:cstheme="minorHAnsi"/>
          <w:b/>
          <w:bCs/>
          <w:u w:val="single"/>
        </w:rPr>
        <w:t xml:space="preserve">labor. </w:t>
      </w:r>
      <w:r w:rsidRPr="00404731">
        <w:rPr>
          <w:rFonts w:asciiTheme="minorHAnsi" w:hAnsiTheme="minorHAnsi" w:cstheme="minorHAnsi"/>
          <w:b/>
          <w:bCs/>
          <w:highlight w:val="green"/>
          <w:u w:val="single"/>
        </w:rPr>
        <w:t>European immigrants</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were</w:t>
      </w:r>
      <w:r w:rsidRPr="00AF4CA4">
        <w:rPr>
          <w:rFonts w:asciiTheme="minorHAnsi" w:hAnsiTheme="minorHAnsi" w:cstheme="minorHAnsi"/>
          <w:sz w:val="16"/>
        </w:rPr>
        <w:t xml:space="preserve"> also deemed </w:t>
      </w:r>
      <w:r w:rsidRPr="00404731">
        <w:rPr>
          <w:rFonts w:asciiTheme="minorHAnsi" w:hAnsiTheme="minorHAnsi" w:cstheme="minorHAnsi"/>
          <w:b/>
          <w:bCs/>
          <w:highlight w:val="green"/>
          <w:u w:val="single"/>
        </w:rPr>
        <w:t>poor candidates</w:t>
      </w:r>
      <w:r w:rsidRPr="00AF4CA4">
        <w:rPr>
          <w:rFonts w:asciiTheme="minorHAnsi" w:hAnsiTheme="minorHAnsi" w:cstheme="minorHAnsi"/>
          <w:sz w:val="16"/>
        </w:rPr>
        <w:t xml:space="preserve"> for slavery, not because of their race, but rather because </w:t>
      </w:r>
      <w:r w:rsidRPr="00404731">
        <w:rPr>
          <w:rFonts w:asciiTheme="minorHAnsi" w:hAnsiTheme="minorHAnsi" w:cstheme="minorHAnsi"/>
          <w:b/>
          <w:bCs/>
          <w:highlight w:val="green"/>
          <w:u w:val="single"/>
        </w:rPr>
        <w:t>they were in</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short supply</w:t>
      </w:r>
      <w:r w:rsidRPr="00AF4CA4">
        <w:rPr>
          <w:rFonts w:asciiTheme="minorHAnsi" w:hAnsiTheme="minorHAnsi" w:cstheme="minorHAnsi"/>
          <w:b/>
          <w:bCs/>
          <w:u w:val="single"/>
        </w:rPr>
        <w:t xml:space="preserve"> and </w:t>
      </w:r>
      <w:r w:rsidRPr="00404731">
        <w:rPr>
          <w:rFonts w:asciiTheme="minorHAnsi" w:hAnsiTheme="minorHAnsi" w:cstheme="minorHAnsi"/>
          <w:b/>
          <w:bCs/>
          <w:highlight w:val="green"/>
          <w:u w:val="single"/>
        </w:rPr>
        <w:t>enslavement would</w:t>
      </w:r>
      <w:r w:rsidRPr="00404731">
        <w:rPr>
          <w:rFonts w:asciiTheme="minorHAnsi" w:hAnsiTheme="minorHAnsi" w:cstheme="minorHAnsi"/>
          <w:sz w:val="16"/>
          <w:highlight w:val="green"/>
        </w:rPr>
        <w:t>,</w:t>
      </w:r>
      <w:r w:rsidRPr="00AF4CA4">
        <w:rPr>
          <w:rFonts w:asciiTheme="minorHAnsi" w:hAnsiTheme="minorHAnsi" w:cstheme="minorHAnsi"/>
          <w:sz w:val="16"/>
        </w:rPr>
        <w:t xml:space="preserve"> quite naturally, </w:t>
      </w:r>
      <w:r w:rsidRPr="00404731">
        <w:rPr>
          <w:rFonts w:asciiTheme="minorHAnsi" w:hAnsiTheme="minorHAnsi" w:cstheme="minorHAnsi"/>
          <w:b/>
          <w:bCs/>
          <w:highlight w:val="green"/>
          <w:u w:val="single"/>
        </w:rPr>
        <w:t>interfere with voluntary immigration</w:t>
      </w:r>
      <w:r w:rsidRPr="00AF4CA4">
        <w:rPr>
          <w:rFonts w:asciiTheme="minorHAnsi" w:hAnsiTheme="minorHAnsi" w:cstheme="minorHAnsi"/>
          <w:sz w:val="16"/>
        </w:rPr>
        <w:t xml:space="preserve"> to the new colonies. Plantation owners thus viewed African, who were relatively powerless, as the ideal slaves. </w:t>
      </w:r>
      <w:r w:rsidRPr="00AF4CA4">
        <w:rPr>
          <w:rFonts w:asciiTheme="minorHAnsi" w:hAnsiTheme="minorHAnsi" w:cstheme="minorHAnsi"/>
          <w:b/>
          <w:bCs/>
          <w:u w:val="single"/>
        </w:rPr>
        <w:t>The systematic enslavement of Africans</w:t>
      </w:r>
      <w:r w:rsidRPr="00AF4CA4">
        <w:rPr>
          <w:rFonts w:asciiTheme="minorHAnsi" w:hAnsiTheme="minorHAnsi" w:cstheme="minorHAnsi"/>
          <w:sz w:val="16"/>
        </w:rPr>
        <w:t xml:space="preserve">, and the rearing of their children under bondage, </w:t>
      </w:r>
      <w:r w:rsidRPr="00AF4CA4">
        <w:rPr>
          <w:rFonts w:asciiTheme="minorHAnsi" w:hAnsiTheme="minorHAnsi" w:cstheme="minorHAnsi"/>
          <w:b/>
          <w:bCs/>
          <w:u w:val="single"/>
        </w:rPr>
        <w:t xml:space="preserve">emerged with all </w:t>
      </w:r>
      <w:r w:rsidRPr="00AF4CA4">
        <w:rPr>
          <w:rFonts w:asciiTheme="minorHAnsi" w:hAnsiTheme="minorHAnsi" w:cstheme="minorHAnsi"/>
          <w:b/>
          <w:iCs/>
          <w:u w:val="single"/>
          <w:bdr w:val="single" w:sz="18" w:space="0" w:color="auto"/>
        </w:rPr>
        <w:t>deliberate speed</w:t>
      </w:r>
      <w:r w:rsidRPr="00AF4CA4">
        <w:rPr>
          <w:rFonts w:asciiTheme="minorHAnsi" w:hAnsiTheme="minorHAnsi" w:cstheme="minorHAnsi"/>
          <w:sz w:val="16"/>
        </w:rPr>
        <w:t xml:space="preserve">—quickened by events such as Bacon’s Rebellion. Nathaniel Bacon was a white property owner in Jamestown, Virginia, who managed to unite slaves, indentured servants, and poor whites in a revolutionary effort to overthrow the planter elite. Although slaves clearly occupied the lowest position in the social hierarchy and suffered the most under the plantation system, the condition of indentured whites was barely better, and the majority of free whites lived in extreme poverty. As explained by historian Edmund Morgan, in colonies like Virginia, the planter elite, with huge land grants, occupied a vastly superior position to workers of all colors. Southern colonies did not hesitate to invent ways to extend the terms of servitude, and the planter class accumulated uncultivated lands to restrict the options of free workers. The simmering resentment against the planter class created conditions that were ripe for revolt. Varying accounts of Bacon’s rebellion abound, but the basic facts are these: Bacon developed plans in 1675 to seize Native American lands in order to acquire more property for himself and others and nullify the threat of Indian raids. When the planter elite in Virginia refused to provide militia support for his scheme, Bacon retaliated, leading an attack on the elite, their homes, and their property. He openly condemned the rich for their oppression of the poor and inspired an alliance of white and black bond laborers, as well as slaves, who demanded an end to their servitude. The attempted revolution was ended by force and false promises of amnesty. A number of people who participated in the revolt were hanged. The events in Jamestown were alarming to the planter elite, who were deeply fearful of the multiracial alliance of bond workers and slaves. Word of Bacon’s Rebellion spread far and wide, and several more uprisings of a similar type followed. </w:t>
      </w:r>
      <w:r w:rsidRPr="00AF4CA4">
        <w:rPr>
          <w:rFonts w:asciiTheme="minorHAnsi" w:hAnsiTheme="minorHAnsi" w:cstheme="minorHAnsi"/>
          <w:b/>
          <w:bCs/>
          <w:u w:val="single"/>
        </w:rPr>
        <w:t xml:space="preserve">In an effort </w:t>
      </w:r>
      <w:r w:rsidRPr="00404731">
        <w:rPr>
          <w:rFonts w:asciiTheme="minorHAnsi" w:hAnsiTheme="minorHAnsi" w:cstheme="minorHAnsi"/>
          <w:b/>
          <w:bCs/>
          <w:highlight w:val="green"/>
          <w:u w:val="single"/>
        </w:rPr>
        <w:t>to protect their</w:t>
      </w:r>
      <w:r w:rsidRPr="00AF4CA4">
        <w:rPr>
          <w:rFonts w:asciiTheme="minorHAnsi" w:hAnsiTheme="minorHAnsi" w:cstheme="minorHAnsi"/>
          <w:b/>
          <w:bCs/>
          <w:u w:val="single"/>
        </w:rPr>
        <w:t xml:space="preserve"> superior </w:t>
      </w:r>
      <w:r w:rsidRPr="00404731">
        <w:rPr>
          <w:rFonts w:asciiTheme="minorHAnsi" w:hAnsiTheme="minorHAnsi" w:cstheme="minorHAnsi"/>
          <w:b/>
          <w:bCs/>
          <w:highlight w:val="green"/>
          <w:u w:val="single"/>
        </w:rPr>
        <w:t>status and economic</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position</w:t>
      </w:r>
      <w:r w:rsidRPr="00AF4CA4">
        <w:rPr>
          <w:rFonts w:asciiTheme="minorHAnsi" w:hAnsiTheme="minorHAnsi" w:cstheme="minorHAnsi"/>
          <w:b/>
          <w:bCs/>
          <w:u w:val="single"/>
        </w:rPr>
        <w:t xml:space="preserve">, the </w:t>
      </w:r>
      <w:r w:rsidRPr="00404731">
        <w:rPr>
          <w:rFonts w:asciiTheme="minorHAnsi" w:hAnsiTheme="minorHAnsi" w:cstheme="minorHAnsi"/>
          <w:b/>
          <w:bCs/>
          <w:highlight w:val="green"/>
          <w:u w:val="single"/>
        </w:rPr>
        <w:t xml:space="preserve">planters </w:t>
      </w:r>
      <w:r w:rsidRPr="00404731">
        <w:rPr>
          <w:rFonts w:asciiTheme="minorHAnsi" w:hAnsiTheme="minorHAnsi" w:cstheme="minorHAnsi"/>
          <w:bCs/>
          <w:highlight w:val="green"/>
          <w:u w:val="single"/>
        </w:rPr>
        <w:t>shifted their strategy</w:t>
      </w:r>
      <w:r w:rsidRPr="00AF4CA4">
        <w:rPr>
          <w:rFonts w:asciiTheme="minorHAnsi" w:hAnsiTheme="minorHAnsi" w:cstheme="minorHAnsi"/>
          <w:b/>
          <w:bCs/>
          <w:u w:val="single"/>
        </w:rPr>
        <w:t xml:space="preserve"> for maintaining dominance.</w:t>
      </w:r>
      <w:r w:rsidRPr="00AF4CA4">
        <w:rPr>
          <w:rFonts w:asciiTheme="minorHAnsi" w:hAnsiTheme="minorHAnsi" w:cstheme="minorHAnsi"/>
          <w:sz w:val="16"/>
        </w:rPr>
        <w:t xml:space="preserve"> They abandon their heavy reliance on indentured servants in favor of the importation of more black slaves. Instead of importing English-speaking slaves from the West Indies, who were more likely to be familiar with European language and culture, many more </w:t>
      </w:r>
      <w:r w:rsidRPr="00404731">
        <w:rPr>
          <w:rFonts w:asciiTheme="minorHAnsi" w:hAnsiTheme="minorHAnsi" w:cstheme="minorHAnsi"/>
          <w:b/>
          <w:bCs/>
          <w:highlight w:val="green"/>
          <w:u w:val="single"/>
        </w:rPr>
        <w:t>slaves were shipped</w:t>
      </w:r>
      <w:r w:rsidRPr="00AF4CA4">
        <w:rPr>
          <w:rFonts w:asciiTheme="minorHAnsi" w:hAnsiTheme="minorHAnsi" w:cstheme="minorHAnsi"/>
          <w:b/>
          <w:bCs/>
          <w:u w:val="single"/>
        </w:rPr>
        <w:t xml:space="preserve"> directly </w:t>
      </w:r>
      <w:r w:rsidRPr="00404731">
        <w:rPr>
          <w:rFonts w:asciiTheme="minorHAnsi" w:hAnsiTheme="minorHAnsi" w:cstheme="minorHAnsi"/>
          <w:b/>
          <w:bCs/>
          <w:highlight w:val="green"/>
          <w:u w:val="single"/>
        </w:rPr>
        <w:t>from Africa</w:t>
      </w:r>
      <w:r w:rsidRPr="00AF4CA4">
        <w:rPr>
          <w:rFonts w:asciiTheme="minorHAnsi" w:hAnsiTheme="minorHAnsi" w:cstheme="minorHAnsi"/>
          <w:b/>
          <w:bCs/>
          <w:u w:val="single"/>
        </w:rPr>
        <w:t xml:space="preserve">. These </w:t>
      </w:r>
      <w:r w:rsidRPr="00404731">
        <w:rPr>
          <w:rFonts w:asciiTheme="minorHAnsi" w:hAnsiTheme="minorHAnsi" w:cstheme="minorHAnsi"/>
          <w:b/>
          <w:bCs/>
          <w:highlight w:val="green"/>
          <w:u w:val="single"/>
        </w:rPr>
        <w:t>slaves would be</w:t>
      </w:r>
      <w:r w:rsidRPr="00AF4CA4">
        <w:rPr>
          <w:rFonts w:asciiTheme="minorHAnsi" w:hAnsiTheme="minorHAnsi" w:cstheme="minorHAnsi"/>
          <w:b/>
          <w:bCs/>
          <w:u w:val="single"/>
        </w:rPr>
        <w:t xml:space="preserve"> far </w:t>
      </w:r>
      <w:r w:rsidRPr="00404731">
        <w:rPr>
          <w:rFonts w:asciiTheme="minorHAnsi" w:hAnsiTheme="minorHAnsi" w:cstheme="minorHAnsi"/>
          <w:b/>
          <w:bCs/>
          <w:highlight w:val="green"/>
          <w:u w:val="single"/>
        </w:rPr>
        <w:t>easier to control</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and</w:t>
      </w:r>
      <w:r w:rsidRPr="00AF4CA4">
        <w:rPr>
          <w:rFonts w:asciiTheme="minorHAnsi" w:hAnsiTheme="minorHAnsi" w:cstheme="minorHAnsi"/>
          <w:b/>
          <w:bCs/>
          <w:u w:val="single"/>
        </w:rPr>
        <w:t xml:space="preserve"> far </w:t>
      </w:r>
      <w:r w:rsidRPr="00404731">
        <w:rPr>
          <w:rFonts w:asciiTheme="minorHAnsi" w:hAnsiTheme="minorHAnsi" w:cstheme="minorHAnsi"/>
          <w:b/>
          <w:bCs/>
          <w:highlight w:val="green"/>
          <w:u w:val="single"/>
        </w:rPr>
        <w:t>less likely to form alliances with poor whites</w:t>
      </w:r>
      <w:r w:rsidRPr="00AF4CA4">
        <w:rPr>
          <w:rFonts w:asciiTheme="minorHAnsi" w:hAnsiTheme="minorHAnsi" w:cstheme="minorHAnsi"/>
          <w:b/>
          <w:bCs/>
          <w:u w:val="single"/>
        </w:rPr>
        <w:t>. Fearful that such measures might not be sufficient</w:t>
      </w:r>
      <w:r w:rsidRPr="00AF4CA4">
        <w:rPr>
          <w:rFonts w:asciiTheme="minorHAnsi" w:hAnsiTheme="minorHAnsi" w:cstheme="minorHAnsi"/>
          <w:sz w:val="16"/>
        </w:rPr>
        <w:t xml:space="preserve"> to protect their interests, </w:t>
      </w:r>
      <w:r w:rsidRPr="00AF4CA4">
        <w:rPr>
          <w:rFonts w:asciiTheme="minorHAnsi" w:hAnsiTheme="minorHAnsi" w:cstheme="minorHAnsi"/>
          <w:b/>
          <w:bCs/>
          <w:u w:val="single"/>
        </w:rPr>
        <w:t>the planter class took an additional precautionary step,</w:t>
      </w:r>
      <w:r w:rsidRPr="00AF4CA4">
        <w:rPr>
          <w:rFonts w:asciiTheme="minorHAnsi" w:hAnsiTheme="minorHAnsi" w:cstheme="minorHAnsi"/>
          <w:sz w:val="16"/>
        </w:rPr>
        <w:t xml:space="preserve"> a step that would later become known as </w:t>
      </w:r>
      <w:r w:rsidRPr="00AF4CA4">
        <w:rPr>
          <w:rFonts w:asciiTheme="minorHAnsi" w:hAnsiTheme="minorHAnsi" w:cstheme="minorHAnsi"/>
          <w:b/>
          <w:iCs/>
          <w:u w:val="single"/>
          <w:bdr w:val="single" w:sz="18" w:space="0" w:color="auto"/>
        </w:rPr>
        <w:t>a “racial bribe.”</w:t>
      </w:r>
      <w:r w:rsidRPr="00AF4CA4">
        <w:rPr>
          <w:rFonts w:asciiTheme="minorHAnsi" w:hAnsiTheme="minorHAnsi" w:cstheme="minorHAnsi"/>
          <w:sz w:val="16"/>
        </w:rPr>
        <w:t xml:space="preserve"> </w:t>
      </w:r>
      <w:r w:rsidRPr="00AF4CA4">
        <w:rPr>
          <w:rFonts w:asciiTheme="minorHAnsi" w:hAnsiTheme="minorHAnsi" w:cstheme="minorHAnsi"/>
          <w:b/>
          <w:bCs/>
          <w:u w:val="single"/>
        </w:rPr>
        <w:t xml:space="preserve">Deliberately and strategically, </w:t>
      </w:r>
      <w:r w:rsidRPr="00404731">
        <w:rPr>
          <w:rFonts w:asciiTheme="minorHAnsi" w:hAnsiTheme="minorHAnsi" w:cstheme="minorHAnsi"/>
          <w:b/>
          <w:bCs/>
          <w:highlight w:val="green"/>
          <w:u w:val="single"/>
        </w:rPr>
        <w:t>the planter class</w:t>
      </w:r>
      <w:r w:rsidRPr="00AF4CA4">
        <w:rPr>
          <w:rFonts w:asciiTheme="minorHAnsi" w:hAnsiTheme="minorHAnsi" w:cstheme="minorHAnsi"/>
          <w:b/>
          <w:bCs/>
          <w:u w:val="single"/>
        </w:rPr>
        <w:t xml:space="preserve"> </w:t>
      </w:r>
      <w:r w:rsidRPr="00404731">
        <w:rPr>
          <w:rFonts w:asciiTheme="minorHAnsi" w:hAnsiTheme="minorHAnsi" w:cstheme="minorHAnsi"/>
          <w:b/>
          <w:bCs/>
          <w:highlight w:val="green"/>
          <w:u w:val="single"/>
        </w:rPr>
        <w:t>extended special privileges to poor whites</w:t>
      </w:r>
      <w:r w:rsidRPr="00AF4CA4">
        <w:rPr>
          <w:rFonts w:asciiTheme="minorHAnsi" w:hAnsiTheme="minorHAnsi" w:cstheme="minorHAnsi"/>
          <w:b/>
          <w:bCs/>
          <w:u w:val="single"/>
        </w:rPr>
        <w:t xml:space="preserve"> in an effort </w:t>
      </w:r>
      <w:r w:rsidRPr="00404731">
        <w:rPr>
          <w:rFonts w:asciiTheme="minorHAnsi" w:hAnsiTheme="minorHAnsi" w:cstheme="minorHAnsi"/>
          <w:b/>
          <w:bCs/>
          <w:highlight w:val="green"/>
          <w:u w:val="single"/>
        </w:rPr>
        <w:t xml:space="preserve">to </w:t>
      </w:r>
      <w:r w:rsidRPr="00404731">
        <w:rPr>
          <w:rFonts w:asciiTheme="minorHAnsi" w:hAnsiTheme="minorHAnsi" w:cstheme="minorHAnsi"/>
          <w:b/>
          <w:iCs/>
          <w:highlight w:val="green"/>
          <w:u w:val="single"/>
          <w:bdr w:val="single" w:sz="18" w:space="0" w:color="auto"/>
        </w:rPr>
        <w:t>drive a wedge</w:t>
      </w:r>
      <w:r w:rsidRPr="00404731">
        <w:rPr>
          <w:rFonts w:asciiTheme="minorHAnsi" w:hAnsiTheme="minorHAnsi" w:cstheme="minorHAnsi"/>
          <w:sz w:val="16"/>
          <w:highlight w:val="green"/>
        </w:rPr>
        <w:t xml:space="preserve"> </w:t>
      </w:r>
      <w:r w:rsidRPr="00404731">
        <w:rPr>
          <w:rFonts w:asciiTheme="minorHAnsi" w:hAnsiTheme="minorHAnsi" w:cstheme="minorHAnsi"/>
          <w:b/>
          <w:bCs/>
          <w:highlight w:val="green"/>
          <w:u w:val="single"/>
        </w:rPr>
        <w:t>between them and</w:t>
      </w:r>
      <w:r w:rsidRPr="00AF4CA4">
        <w:rPr>
          <w:rFonts w:asciiTheme="minorHAnsi" w:hAnsiTheme="minorHAnsi" w:cstheme="minorHAnsi"/>
          <w:b/>
          <w:bCs/>
          <w:u w:val="single"/>
        </w:rPr>
        <w:t xml:space="preserve"> black </w:t>
      </w:r>
      <w:r w:rsidRPr="00404731">
        <w:rPr>
          <w:rFonts w:asciiTheme="minorHAnsi" w:hAnsiTheme="minorHAnsi" w:cstheme="minorHAnsi"/>
          <w:b/>
          <w:bCs/>
          <w:highlight w:val="green"/>
          <w:u w:val="single"/>
        </w:rPr>
        <w:t>slaves</w:t>
      </w:r>
      <w:r w:rsidRPr="00AF4CA4">
        <w:rPr>
          <w:rFonts w:asciiTheme="minorHAnsi" w:hAnsiTheme="minorHAnsi" w:cstheme="minorHAnsi"/>
          <w:b/>
          <w:bCs/>
          <w:u w:val="single"/>
        </w:rPr>
        <w:t>.</w:t>
      </w:r>
      <w:r w:rsidRPr="00AF4CA4">
        <w:rPr>
          <w:rFonts w:asciiTheme="minorHAnsi" w:hAnsiTheme="minorHAnsi" w:cstheme="minorHAnsi"/>
          <w:sz w:val="16"/>
        </w:rPr>
        <w:t xml:space="preserve"> White settlers were allowed greater access to Native American lands, white servants were allowed to police slaves through slave patrols and militias, and barriers were created so that free labor would not be placed in competition with slave labor. </w:t>
      </w:r>
      <w:r w:rsidRPr="00AF4CA4">
        <w:rPr>
          <w:rFonts w:asciiTheme="minorHAnsi" w:hAnsiTheme="minorHAnsi" w:cstheme="minorHAnsi"/>
          <w:b/>
          <w:bCs/>
          <w:u w:val="single"/>
        </w:rPr>
        <w:t xml:space="preserve">These measures effectively eliminated the risk of future alliances between black slaves and poor whites. </w:t>
      </w:r>
      <w:r w:rsidRPr="00404731">
        <w:rPr>
          <w:rFonts w:asciiTheme="minorHAnsi" w:hAnsiTheme="minorHAnsi" w:cstheme="minorHAnsi"/>
          <w:b/>
          <w:bCs/>
          <w:highlight w:val="green"/>
          <w:u w:val="single"/>
        </w:rPr>
        <w:t>Poor whites</w:t>
      </w:r>
      <w:r w:rsidRPr="00AF4CA4">
        <w:rPr>
          <w:rFonts w:asciiTheme="minorHAnsi" w:hAnsiTheme="minorHAnsi" w:cstheme="minorHAnsi"/>
          <w:b/>
          <w:bCs/>
          <w:u w:val="single"/>
        </w:rPr>
        <w:t xml:space="preserve"> suddenly </w:t>
      </w:r>
      <w:r w:rsidRPr="00404731">
        <w:rPr>
          <w:rFonts w:asciiTheme="minorHAnsi" w:hAnsiTheme="minorHAnsi" w:cstheme="minorHAnsi"/>
          <w:b/>
          <w:bCs/>
          <w:highlight w:val="green"/>
          <w:u w:val="single"/>
        </w:rPr>
        <w:t>had a direct</w:t>
      </w:r>
      <w:r w:rsidRPr="00AF4CA4">
        <w:rPr>
          <w:rFonts w:asciiTheme="minorHAnsi" w:hAnsiTheme="minorHAnsi" w:cstheme="minorHAnsi"/>
          <w:b/>
          <w:bCs/>
          <w:u w:val="single"/>
        </w:rPr>
        <w:t xml:space="preserve">, personal </w:t>
      </w:r>
      <w:r w:rsidRPr="00404731">
        <w:rPr>
          <w:rFonts w:asciiTheme="minorHAnsi" w:hAnsiTheme="minorHAnsi" w:cstheme="minorHAnsi"/>
          <w:b/>
          <w:bCs/>
          <w:highlight w:val="green"/>
          <w:u w:val="single"/>
        </w:rPr>
        <w:t>stake in</w:t>
      </w:r>
      <w:r w:rsidRPr="00AF4CA4">
        <w:rPr>
          <w:rFonts w:asciiTheme="minorHAnsi" w:hAnsiTheme="minorHAnsi" w:cstheme="minorHAnsi"/>
          <w:b/>
          <w:bCs/>
          <w:u w:val="single"/>
        </w:rPr>
        <w:t xml:space="preserve"> the existence of a </w:t>
      </w:r>
      <w:r w:rsidRPr="00404731">
        <w:rPr>
          <w:rFonts w:asciiTheme="minorHAnsi" w:hAnsiTheme="minorHAnsi" w:cstheme="minorHAnsi"/>
          <w:b/>
          <w:bCs/>
          <w:highlight w:val="green"/>
          <w:u w:val="single"/>
        </w:rPr>
        <w:t>race-based</w:t>
      </w:r>
      <w:r w:rsidRPr="00AF4CA4">
        <w:rPr>
          <w:rFonts w:asciiTheme="minorHAnsi" w:hAnsiTheme="minorHAnsi" w:cstheme="minorHAnsi"/>
          <w:b/>
          <w:bCs/>
          <w:u w:val="single"/>
        </w:rPr>
        <w:t xml:space="preserve"> system of </w:t>
      </w:r>
      <w:r w:rsidRPr="00404731">
        <w:rPr>
          <w:rFonts w:asciiTheme="minorHAnsi" w:hAnsiTheme="minorHAnsi" w:cstheme="minorHAnsi"/>
          <w:b/>
          <w:bCs/>
          <w:highlight w:val="green"/>
          <w:u w:val="single"/>
        </w:rPr>
        <w:t>slavery</w:t>
      </w:r>
      <w:r w:rsidRPr="00AF4CA4">
        <w:rPr>
          <w:rFonts w:asciiTheme="minorHAnsi" w:hAnsiTheme="minorHAnsi" w:cstheme="minorHAnsi"/>
          <w:b/>
          <w:bCs/>
          <w:u w:val="single"/>
        </w:rPr>
        <w:t>. Their own plight had not improved</w:t>
      </w:r>
      <w:r w:rsidRPr="00AF4CA4">
        <w:rPr>
          <w:rFonts w:asciiTheme="minorHAnsi" w:hAnsiTheme="minorHAnsi" w:cstheme="minorHAnsi"/>
          <w:sz w:val="16"/>
        </w:rPr>
        <w:t xml:space="preserve"> by much, </w:t>
      </w:r>
      <w:r w:rsidRPr="00AF4CA4">
        <w:rPr>
          <w:rFonts w:asciiTheme="minorHAnsi" w:hAnsiTheme="minorHAnsi" w:cstheme="minorHAnsi"/>
          <w:b/>
          <w:bCs/>
          <w:u w:val="single"/>
        </w:rPr>
        <w:t>but at least they were not slaves. Once the planter elite split the labor force, poor whites</w:t>
      </w:r>
      <w:r w:rsidRPr="00AF4CA4">
        <w:rPr>
          <w:rFonts w:asciiTheme="minorHAnsi" w:hAnsiTheme="minorHAnsi" w:cstheme="minorHAnsi"/>
          <w:sz w:val="16"/>
        </w:rPr>
        <w:t xml:space="preserve"> responded to the logic of their situation and </w:t>
      </w:r>
      <w:r w:rsidRPr="00AF4CA4">
        <w:rPr>
          <w:rFonts w:asciiTheme="minorHAnsi" w:hAnsiTheme="minorHAnsi" w:cstheme="minorHAnsi"/>
          <w:b/>
          <w:bCs/>
          <w:u w:val="single"/>
        </w:rPr>
        <w:t>sought ways to expand their racially privileged position.</w:t>
      </w:r>
    </w:p>
    <w:p w:rsidR="00FA5640" w:rsidRPr="00AF4CA4" w:rsidRDefault="00FA5640" w:rsidP="00FA5640">
      <w:pPr>
        <w:rPr>
          <w:rFonts w:asciiTheme="minorHAnsi" w:hAnsiTheme="minorHAnsi" w:cstheme="minorHAnsi"/>
        </w:rPr>
      </w:pPr>
    </w:p>
    <w:p w:rsidR="00187A5C" w:rsidRPr="00AF4CA4" w:rsidRDefault="00187A5C" w:rsidP="00187A5C">
      <w:pPr>
        <w:pStyle w:val="Heading3"/>
        <w:rPr>
          <w:rFonts w:asciiTheme="minorHAnsi" w:hAnsiTheme="minorHAnsi" w:cstheme="minorHAnsi"/>
        </w:rPr>
      </w:pPr>
      <w:r w:rsidRPr="00AF4CA4">
        <w:rPr>
          <w:rFonts w:asciiTheme="minorHAnsi" w:hAnsiTheme="minorHAnsi" w:cstheme="minorHAnsi"/>
        </w:rPr>
        <w:lastRenderedPageBreak/>
        <w:t>Link – Bataille</w:t>
      </w:r>
    </w:p>
    <w:p w:rsidR="00187A5C" w:rsidRPr="00AF4CA4" w:rsidRDefault="00187A5C" w:rsidP="00187A5C">
      <w:pPr>
        <w:pStyle w:val="Heading4"/>
        <w:rPr>
          <w:rFonts w:asciiTheme="minorHAnsi" w:hAnsiTheme="minorHAnsi" w:cstheme="minorHAnsi"/>
        </w:rPr>
      </w:pPr>
      <w:proofErr w:type="spellStart"/>
      <w:r w:rsidRPr="00AF4CA4">
        <w:rPr>
          <w:rFonts w:asciiTheme="minorHAnsi" w:hAnsiTheme="minorHAnsi" w:cstheme="minorHAnsi"/>
        </w:rPr>
        <w:t>Bataille’s</w:t>
      </w:r>
      <w:proofErr w:type="spellEnd"/>
      <w:r w:rsidRPr="00AF4CA4">
        <w:rPr>
          <w:rFonts w:asciiTheme="minorHAnsi" w:hAnsiTheme="minorHAnsi" w:cstheme="minorHAnsi"/>
        </w:rPr>
        <w:t xml:space="preserve"> idea of ‘excess’ legitimizes unrestricted capitalist development and destruction – they fail as a strategy to resist capitalism</w:t>
      </w:r>
    </w:p>
    <w:p w:rsidR="00187A5C" w:rsidRPr="00AF4CA4" w:rsidRDefault="00187A5C" w:rsidP="00187A5C">
      <w:pPr>
        <w:rPr>
          <w:rFonts w:asciiTheme="minorHAnsi" w:hAnsiTheme="minorHAnsi" w:cstheme="minorHAnsi"/>
        </w:rPr>
      </w:pPr>
      <w:proofErr w:type="spellStart"/>
      <w:r w:rsidRPr="00AF4CA4">
        <w:rPr>
          <w:rStyle w:val="Style13ptBold"/>
          <w:rFonts w:asciiTheme="minorHAnsi" w:hAnsiTheme="minorHAnsi" w:cstheme="minorHAnsi"/>
        </w:rPr>
        <w:t>Sørensen</w:t>
      </w:r>
      <w:proofErr w:type="spellEnd"/>
      <w:r w:rsidRPr="00AF4CA4">
        <w:rPr>
          <w:rStyle w:val="Style13ptBold"/>
          <w:rFonts w:asciiTheme="minorHAnsi" w:hAnsiTheme="minorHAnsi" w:cstheme="minorHAnsi"/>
        </w:rPr>
        <w:t xml:space="preserve"> 12</w:t>
      </w:r>
      <w:r w:rsidRPr="00AF4CA4">
        <w:rPr>
          <w:rFonts w:asciiTheme="minorHAnsi" w:hAnsiTheme="minorHAnsi" w:cstheme="minorHAnsi"/>
        </w:rPr>
        <w:t xml:space="preserve"> (</w:t>
      </w:r>
      <w:proofErr w:type="spellStart"/>
      <w:r w:rsidRPr="00AF4CA4">
        <w:rPr>
          <w:rFonts w:asciiTheme="minorHAnsi" w:hAnsiTheme="minorHAnsi" w:cstheme="minorHAnsi"/>
        </w:rPr>
        <w:t>Asger</w:t>
      </w:r>
      <w:proofErr w:type="spellEnd"/>
      <w:r w:rsidRPr="00AF4CA4">
        <w:rPr>
          <w:rFonts w:asciiTheme="minorHAnsi" w:hAnsiTheme="minorHAnsi" w:cstheme="minorHAnsi"/>
        </w:rPr>
        <w:t xml:space="preserve"> </w:t>
      </w:r>
      <w:proofErr w:type="spellStart"/>
      <w:r w:rsidRPr="00AF4CA4">
        <w:rPr>
          <w:rFonts w:asciiTheme="minorHAnsi" w:hAnsiTheme="minorHAnsi" w:cstheme="minorHAnsi"/>
        </w:rPr>
        <w:t>Sørensen</w:t>
      </w:r>
      <w:proofErr w:type="spellEnd"/>
      <w:r w:rsidRPr="00AF4CA4">
        <w:rPr>
          <w:rFonts w:asciiTheme="minorHAnsi" w:hAnsiTheme="minorHAnsi" w:cstheme="minorHAnsi"/>
        </w:rPr>
        <w:t xml:space="preserve">, 1-27-2012, "On a universal scale: Economy in </w:t>
      </w:r>
      <w:proofErr w:type="spellStart"/>
      <w:r w:rsidRPr="00AF4CA4">
        <w:rPr>
          <w:rFonts w:asciiTheme="minorHAnsi" w:hAnsiTheme="minorHAnsi" w:cstheme="minorHAnsi"/>
        </w:rPr>
        <w:t>Bataille’s</w:t>
      </w:r>
      <w:proofErr w:type="spellEnd"/>
      <w:r w:rsidRPr="00AF4CA4">
        <w:rPr>
          <w:rFonts w:asciiTheme="minorHAnsi" w:hAnsiTheme="minorHAnsi" w:cstheme="minorHAnsi"/>
        </w:rPr>
        <w:t xml:space="preserve"> general economy," SAGE, http://journals.sagepub.com/doi/pdf/10.1177/0191453711427256, Accessed: 7-21-2017 /Kent Denver-NK)</w:t>
      </w:r>
    </w:p>
    <w:p w:rsidR="00187A5C" w:rsidRPr="00AF4CA4" w:rsidRDefault="00187A5C" w:rsidP="00187A5C">
      <w:pPr>
        <w:tabs>
          <w:tab w:val="left" w:pos="2180"/>
        </w:tabs>
        <w:rPr>
          <w:rFonts w:asciiTheme="minorHAnsi" w:hAnsiTheme="minorHAnsi" w:cstheme="minorHAnsi"/>
          <w:u w:val="single"/>
        </w:rPr>
      </w:pPr>
      <w:r w:rsidRPr="00AF4CA4">
        <w:rPr>
          <w:rFonts w:asciiTheme="minorHAnsi" w:hAnsiTheme="minorHAnsi" w:cstheme="minorHAnsi"/>
        </w:rPr>
        <w:t>In a practical perspective one can consider the natural foundation of society as consisting∂ of energy in different forms, some of which make energy accessible to human∂ exploitation</w:t>
      </w:r>
      <w:r w:rsidRPr="00AF4CA4">
        <w:rPr>
          <w:rStyle w:val="StyleUnderline"/>
          <w:rFonts w:asciiTheme="minorHAnsi" w:hAnsiTheme="minorHAnsi" w:cstheme="minorHAnsi"/>
        </w:rPr>
        <w:t>. In spite of the theory of relativity and our knowledge of the world as one∂ big ecosystem, in a practical perspective it therefore makes good sense to distinguish∂ between dead and living matter and between matter and energy</w:t>
      </w:r>
      <w:r w:rsidRPr="00AF4CA4">
        <w:rPr>
          <w:rFonts w:asciiTheme="minorHAnsi" w:hAnsiTheme="minorHAnsi" w:cstheme="minorHAnsi"/>
        </w:rPr>
        <w:t xml:space="preserve">.120 </w:t>
      </w:r>
      <w:r w:rsidRPr="00AF4CA4">
        <w:rPr>
          <w:rFonts w:asciiTheme="minorHAnsi" w:hAnsiTheme="minorHAnsi" w:cstheme="minorHAnsi"/>
          <w:u w:val="single"/>
        </w:rPr>
        <w:t xml:space="preserve">These distinctions∂ make plain the conflict between on the </w:t>
      </w:r>
      <w:r w:rsidRPr="00AF4CA4">
        <w:rPr>
          <w:rStyle w:val="StyleUnderline"/>
          <w:rFonts w:asciiTheme="minorHAnsi" w:hAnsiTheme="minorHAnsi" w:cstheme="minorHAnsi"/>
        </w:rPr>
        <w:t xml:space="preserve">one side the </w:t>
      </w:r>
      <w:r w:rsidRPr="00AF4CA4">
        <w:rPr>
          <w:rStyle w:val="Emphasis"/>
          <w:rFonts w:asciiTheme="minorHAnsi" w:hAnsiTheme="minorHAnsi" w:cstheme="minorHAnsi"/>
        </w:rPr>
        <w:t>circulation of money and commodities∂ understood mechanically as dead matter</w:t>
      </w:r>
      <w:r w:rsidRPr="00AF4CA4">
        <w:rPr>
          <w:rStyle w:val="StyleUnderline"/>
          <w:rFonts w:asciiTheme="minorHAnsi" w:hAnsiTheme="minorHAnsi" w:cstheme="minorHAnsi"/>
        </w:rPr>
        <w:t xml:space="preserve"> and on the other side living organisms that∂ are transformed quantitatively and qualitatively because of the accumulated energy∂ inside living matter</w:t>
      </w:r>
      <w:r w:rsidRPr="00AF4CA4">
        <w:rPr>
          <w:rFonts w:asciiTheme="minorHAnsi" w:hAnsiTheme="minorHAnsi" w:cstheme="minorHAnsi"/>
        </w:rPr>
        <w:t>. The traditional models of economical thought are clearly hostile∂ to the self-organizing life of nature</w:t>
      </w:r>
      <w:proofErr w:type="gramStart"/>
      <w:r w:rsidRPr="00AF4CA4">
        <w:rPr>
          <w:rFonts w:asciiTheme="minorHAnsi" w:hAnsiTheme="minorHAnsi" w:cstheme="minorHAnsi"/>
        </w:rPr>
        <w:t>,121</w:t>
      </w:r>
      <w:proofErr w:type="gramEnd"/>
      <w:r w:rsidRPr="00AF4CA4">
        <w:rPr>
          <w:rFonts w:asciiTheme="minorHAnsi" w:hAnsiTheme="minorHAnsi" w:cstheme="minorHAnsi"/>
        </w:rPr>
        <w:t xml:space="preserve"> and this is with good reason. </w:t>
      </w:r>
      <w:r w:rsidRPr="00404731">
        <w:rPr>
          <w:rFonts w:asciiTheme="minorHAnsi" w:hAnsiTheme="minorHAnsi" w:cstheme="minorHAnsi"/>
          <w:highlight w:val="green"/>
          <w:u w:val="single"/>
        </w:rPr>
        <w:t>Economy in the ordinary∂ sense aims at</w:t>
      </w:r>
      <w:r w:rsidRPr="00AF4CA4">
        <w:rPr>
          <w:rFonts w:asciiTheme="minorHAnsi" w:hAnsiTheme="minorHAnsi" w:cstheme="minorHAnsi"/>
          <w:u w:val="single"/>
        </w:rPr>
        <w:t xml:space="preserve"> the </w:t>
      </w:r>
      <w:r w:rsidRPr="00404731">
        <w:rPr>
          <w:rFonts w:asciiTheme="minorHAnsi" w:hAnsiTheme="minorHAnsi" w:cstheme="minorHAnsi"/>
          <w:highlight w:val="green"/>
          <w:u w:val="single"/>
        </w:rPr>
        <w:t>optimal management of resources</w:t>
      </w:r>
      <w:r w:rsidRPr="00AF4CA4">
        <w:rPr>
          <w:rFonts w:asciiTheme="minorHAnsi" w:hAnsiTheme="minorHAnsi" w:cstheme="minorHAnsi"/>
          <w:u w:val="single"/>
        </w:rPr>
        <w:t xml:space="preserve">, and management is possible∂ </w:t>
      </w:r>
      <w:r w:rsidRPr="00404731">
        <w:rPr>
          <w:rFonts w:asciiTheme="minorHAnsi" w:hAnsiTheme="minorHAnsi" w:cstheme="minorHAnsi"/>
          <w:highlight w:val="green"/>
          <w:u w:val="single"/>
        </w:rPr>
        <w:t>only if one</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assumes an appropriate degree of standstill</w:t>
      </w:r>
      <w:r w:rsidRPr="00AF4CA4">
        <w:rPr>
          <w:rFonts w:asciiTheme="minorHAnsi" w:hAnsiTheme="minorHAnsi" w:cstheme="minorHAnsi"/>
          <w:u w:val="single"/>
        </w:rPr>
        <w:t xml:space="preserve"> and </w:t>
      </w:r>
      <w:proofErr w:type="spellStart"/>
      <w:r w:rsidRPr="00AF4CA4">
        <w:rPr>
          <w:rFonts w:asciiTheme="minorHAnsi" w:hAnsiTheme="minorHAnsi" w:cstheme="minorHAnsi"/>
          <w:u w:val="single"/>
        </w:rPr>
        <w:t>unchangeability</w:t>
      </w:r>
      <w:proofErr w:type="spellEnd"/>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if everything∂ moves</w:t>
      </w:r>
      <w:r w:rsidRPr="00AF4CA4">
        <w:rPr>
          <w:rFonts w:asciiTheme="minorHAnsi" w:hAnsiTheme="minorHAnsi" w:cstheme="minorHAnsi"/>
          <w:u w:val="single"/>
        </w:rPr>
        <w:t xml:space="preserve"> and emerges </w:t>
      </w:r>
      <w:r w:rsidRPr="00404731">
        <w:rPr>
          <w:rFonts w:asciiTheme="minorHAnsi" w:hAnsiTheme="minorHAnsi" w:cstheme="minorHAnsi"/>
          <w:highlight w:val="green"/>
          <w:u w:val="single"/>
        </w:rPr>
        <w:t>by itself, then</w:t>
      </w:r>
      <w:r w:rsidRPr="00AF4CA4">
        <w:rPr>
          <w:rFonts w:asciiTheme="minorHAnsi" w:hAnsiTheme="minorHAnsi" w:cstheme="minorHAnsi"/>
          <w:u w:val="single"/>
        </w:rPr>
        <w:t xml:space="preserve"> conscious </w:t>
      </w:r>
      <w:r w:rsidRPr="00404731">
        <w:rPr>
          <w:rFonts w:asciiTheme="minorHAnsi" w:hAnsiTheme="minorHAnsi" w:cstheme="minorHAnsi"/>
          <w:highlight w:val="green"/>
          <w:u w:val="single"/>
        </w:rPr>
        <w:t>management is impossible</w:t>
      </w:r>
      <w:r w:rsidRPr="00AF4CA4">
        <w:rPr>
          <w:rFonts w:asciiTheme="minorHAnsi" w:hAnsiTheme="minorHAnsi" w:cstheme="minorHAnsi"/>
          <w:u w:val="single"/>
        </w:rPr>
        <w:t xml:space="preserve">.∂ </w:t>
      </w:r>
      <w:proofErr w:type="spellStart"/>
      <w:r w:rsidRPr="00404731">
        <w:rPr>
          <w:rFonts w:asciiTheme="minorHAnsi" w:hAnsiTheme="minorHAnsi" w:cstheme="minorHAnsi"/>
          <w:highlight w:val="green"/>
          <w:u w:val="single"/>
        </w:rPr>
        <w:t>Bataille’s</w:t>
      </w:r>
      <w:proofErr w:type="spellEnd"/>
      <w:r w:rsidRPr="00AF4CA4">
        <w:rPr>
          <w:rFonts w:asciiTheme="minorHAnsi" w:hAnsiTheme="minorHAnsi" w:cstheme="minorHAnsi"/>
          <w:u w:val="single"/>
        </w:rPr>
        <w:t xml:space="preserve"> theoretical </w:t>
      </w:r>
      <w:r w:rsidRPr="00404731">
        <w:rPr>
          <w:rFonts w:asciiTheme="minorHAnsi" w:hAnsiTheme="minorHAnsi" w:cstheme="minorHAnsi"/>
          <w:highlight w:val="green"/>
          <w:u w:val="single"/>
        </w:rPr>
        <w:t>fight to think the unreduced desire</w:t>
      </w:r>
      <w:r w:rsidRPr="00AF4CA4">
        <w:rPr>
          <w:rFonts w:asciiTheme="minorHAnsi" w:hAnsiTheme="minorHAnsi" w:cstheme="minorHAnsi"/>
          <w:u w:val="single"/>
        </w:rPr>
        <w:t xml:space="preserve"> and the flow of energy in∂ nature into </w:t>
      </w:r>
      <w:r w:rsidRPr="00404731">
        <w:rPr>
          <w:rFonts w:asciiTheme="minorHAnsi" w:hAnsiTheme="minorHAnsi" w:cstheme="minorHAnsi"/>
          <w:highlight w:val="green"/>
          <w:u w:val="single"/>
        </w:rPr>
        <w:t>economy</w:t>
      </w:r>
      <w:r w:rsidRPr="00404731">
        <w:rPr>
          <w:rFonts w:asciiTheme="minorHAnsi" w:hAnsiTheme="minorHAnsi" w:cstheme="minorHAnsi"/>
          <w:b/>
          <w:highlight w:val="green"/>
          <w:u w:val="single"/>
        </w:rPr>
        <w:t xml:space="preserve"> leaves</w:t>
      </w:r>
      <w:r w:rsidRPr="00AF4CA4">
        <w:rPr>
          <w:rFonts w:asciiTheme="minorHAnsi" w:hAnsiTheme="minorHAnsi" w:cstheme="minorHAnsi"/>
          <w:b/>
          <w:u w:val="single"/>
        </w:rPr>
        <w:t xml:space="preserve"> </w:t>
      </w:r>
      <w:r w:rsidRPr="00404731">
        <w:rPr>
          <w:rFonts w:asciiTheme="minorHAnsi" w:hAnsiTheme="minorHAnsi" w:cstheme="minorHAnsi"/>
          <w:b/>
          <w:highlight w:val="green"/>
          <w:u w:val="single"/>
        </w:rPr>
        <w:t>an impression</w:t>
      </w:r>
      <w:r w:rsidRPr="00AF4CA4">
        <w:rPr>
          <w:rFonts w:asciiTheme="minorHAnsi" w:hAnsiTheme="minorHAnsi" w:cstheme="minorHAnsi"/>
          <w:b/>
          <w:u w:val="single"/>
        </w:rPr>
        <w:t xml:space="preserve"> of economy </w:t>
      </w:r>
      <w:r w:rsidRPr="00404731">
        <w:rPr>
          <w:rFonts w:asciiTheme="minorHAnsi" w:hAnsiTheme="minorHAnsi" w:cstheme="minorHAnsi"/>
          <w:b/>
          <w:highlight w:val="green"/>
          <w:u w:val="single"/>
        </w:rPr>
        <w:t>as totally unmanageable and∂ uncontrollable</w:t>
      </w:r>
      <w:r w:rsidRPr="00AF4CA4">
        <w:rPr>
          <w:rFonts w:asciiTheme="minorHAnsi" w:hAnsiTheme="minorHAnsi" w:cstheme="minorHAnsi"/>
          <w:b/>
          <w:u w:val="single"/>
        </w:rPr>
        <w:t xml:space="preserve"> in a practical sense</w:t>
      </w:r>
      <w:r w:rsidRPr="00AF4CA4">
        <w:rPr>
          <w:rFonts w:asciiTheme="minorHAnsi" w:hAnsiTheme="minorHAnsi" w:cstheme="minorHAnsi"/>
        </w:rPr>
        <w:t xml:space="preserve">. </w:t>
      </w:r>
      <w:r w:rsidRPr="00404731">
        <w:rPr>
          <w:rFonts w:asciiTheme="minorHAnsi" w:hAnsiTheme="minorHAnsi" w:cstheme="minorHAnsi"/>
          <w:b/>
          <w:highlight w:val="green"/>
          <w:u w:val="single"/>
        </w:rPr>
        <w:t>The</w:t>
      </w:r>
      <w:r w:rsidRPr="00AF4CA4">
        <w:rPr>
          <w:rFonts w:asciiTheme="minorHAnsi" w:hAnsiTheme="minorHAnsi" w:cstheme="minorHAnsi"/>
          <w:b/>
          <w:u w:val="single"/>
        </w:rPr>
        <w:t xml:space="preserve"> anti-authoritarian, </w:t>
      </w:r>
      <w:r w:rsidRPr="00404731">
        <w:rPr>
          <w:rFonts w:asciiTheme="minorHAnsi" w:hAnsiTheme="minorHAnsi" w:cstheme="minorHAnsi"/>
          <w:b/>
          <w:highlight w:val="green"/>
          <w:u w:val="single"/>
        </w:rPr>
        <w:t>theoretical perspective means∂ that the general economy loses its character</w:t>
      </w:r>
      <w:r w:rsidRPr="00AF4CA4">
        <w:rPr>
          <w:rFonts w:asciiTheme="minorHAnsi" w:hAnsiTheme="minorHAnsi" w:cstheme="minorHAnsi"/>
          <w:b/>
          <w:u w:val="single"/>
        </w:rPr>
        <w:t xml:space="preserve"> of political economy and instead transforms∂ itself into a </w:t>
      </w:r>
      <w:proofErr w:type="spellStart"/>
      <w:r w:rsidRPr="00AF4CA4">
        <w:rPr>
          <w:rFonts w:asciiTheme="minorHAnsi" w:hAnsiTheme="minorHAnsi" w:cstheme="minorHAnsi"/>
          <w:b/>
          <w:u w:val="single"/>
        </w:rPr>
        <w:t>scientistic</w:t>
      </w:r>
      <w:proofErr w:type="spellEnd"/>
      <w:r w:rsidRPr="00AF4CA4">
        <w:rPr>
          <w:rFonts w:asciiTheme="minorHAnsi" w:hAnsiTheme="minorHAnsi" w:cstheme="minorHAnsi"/>
          <w:b/>
          <w:u w:val="single"/>
        </w:rPr>
        <w:t xml:space="preserve"> ontology, the alleged necessity of </w:t>
      </w:r>
      <w:r w:rsidRPr="00404731">
        <w:rPr>
          <w:rFonts w:asciiTheme="minorHAnsi" w:hAnsiTheme="minorHAnsi" w:cstheme="minorHAnsi"/>
          <w:b/>
          <w:highlight w:val="green"/>
          <w:u w:val="single"/>
        </w:rPr>
        <w:t>which contributes to</w:t>
      </w:r>
      <w:r w:rsidRPr="00AF4CA4">
        <w:rPr>
          <w:rFonts w:asciiTheme="minorHAnsi" w:hAnsiTheme="minorHAnsi" w:cstheme="minorHAnsi"/>
          <w:b/>
          <w:u w:val="single"/>
        </w:rPr>
        <w:t xml:space="preserve"> legitimate∂ ideologically a total </w:t>
      </w:r>
      <w:r w:rsidRPr="00404731">
        <w:rPr>
          <w:rFonts w:asciiTheme="minorHAnsi" w:hAnsiTheme="minorHAnsi" w:cstheme="minorHAnsi"/>
          <w:b/>
          <w:highlight w:val="green"/>
          <w:u w:val="single"/>
        </w:rPr>
        <w:t>liberation of desire and consumption,</w:t>
      </w:r>
      <w:r w:rsidRPr="00404731">
        <w:rPr>
          <w:rStyle w:val="Emphasis"/>
          <w:rFonts w:asciiTheme="minorHAnsi" w:hAnsiTheme="minorHAnsi" w:cstheme="minorHAnsi"/>
          <w:highlight w:val="green"/>
        </w:rPr>
        <w:t xml:space="preserve"> which in turn can legitimate a∂ capitalist development without any restrictions</w:t>
      </w:r>
      <w:r w:rsidRPr="00AF4CA4">
        <w:rPr>
          <w:rStyle w:val="Emphasis"/>
          <w:rFonts w:asciiTheme="minorHAnsi" w:hAnsiTheme="minorHAnsi" w:cstheme="minorHAnsi"/>
        </w:rPr>
        <w:t>.</w:t>
      </w:r>
      <w:r w:rsidRPr="00AF4CA4">
        <w:rPr>
          <w:rFonts w:asciiTheme="minorHAnsi" w:hAnsiTheme="minorHAnsi" w:cstheme="minorHAnsi"/>
        </w:rPr>
        <w:t xml:space="preserve"> As mentioned, </w:t>
      </w:r>
      <w:r w:rsidRPr="00404731">
        <w:rPr>
          <w:rFonts w:asciiTheme="minorHAnsi" w:hAnsiTheme="minorHAnsi" w:cstheme="minorHAnsi"/>
          <w:highlight w:val="green"/>
          <w:u w:val="single"/>
        </w:rPr>
        <w:t>this was</w:t>
      </w:r>
      <w:r w:rsidRPr="00AF4CA4">
        <w:rPr>
          <w:rFonts w:asciiTheme="minorHAnsi" w:hAnsiTheme="minorHAnsi" w:cstheme="minorHAnsi"/>
          <w:u w:val="single"/>
        </w:rPr>
        <w:t xml:space="preserve"> clearly </w:t>
      </w:r>
      <w:r w:rsidRPr="00404731">
        <w:rPr>
          <w:rFonts w:asciiTheme="minorHAnsi" w:hAnsiTheme="minorHAnsi" w:cstheme="minorHAnsi"/>
          <w:highlight w:val="green"/>
          <w:u w:val="single"/>
        </w:rPr>
        <w:t xml:space="preserve">not∂ </w:t>
      </w:r>
      <w:proofErr w:type="spellStart"/>
      <w:r w:rsidRPr="00404731">
        <w:rPr>
          <w:rFonts w:asciiTheme="minorHAnsi" w:hAnsiTheme="minorHAnsi" w:cstheme="minorHAnsi"/>
          <w:highlight w:val="green"/>
          <w:u w:val="single"/>
        </w:rPr>
        <w:t>Bataille’s</w:t>
      </w:r>
      <w:proofErr w:type="spellEnd"/>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intention, </w:t>
      </w:r>
      <w:r w:rsidRPr="00404731">
        <w:rPr>
          <w:rFonts w:asciiTheme="minorHAnsi" w:hAnsiTheme="minorHAnsi" w:cstheme="minorHAnsi"/>
          <w:b/>
          <w:highlight w:val="green"/>
          <w:u w:val="single"/>
        </w:rPr>
        <w:t>but</w:t>
      </w:r>
      <w:r w:rsidRPr="00AF4CA4">
        <w:rPr>
          <w:rFonts w:asciiTheme="minorHAnsi" w:hAnsiTheme="minorHAnsi" w:cstheme="minorHAnsi"/>
          <w:b/>
          <w:u w:val="single"/>
        </w:rPr>
        <w:t xml:space="preserve"> the conceptual logic in this part of his thinking </w:t>
      </w:r>
      <w:r w:rsidRPr="00404731">
        <w:rPr>
          <w:rFonts w:asciiTheme="minorHAnsi" w:hAnsiTheme="minorHAnsi" w:cstheme="minorHAnsi"/>
          <w:b/>
          <w:highlight w:val="green"/>
          <w:u w:val="single"/>
        </w:rPr>
        <w:t>does not leave∂ him much choice</w:t>
      </w:r>
      <w:r w:rsidRPr="00AF4CA4">
        <w:rPr>
          <w:rFonts w:asciiTheme="minorHAnsi" w:hAnsiTheme="minorHAnsi" w:cstheme="minorHAnsi"/>
          <w:b/>
          <w:u w:val="single"/>
        </w:rPr>
        <w:t>.</w:t>
      </w:r>
      <w:r w:rsidRPr="00AF4CA4">
        <w:rPr>
          <w:rFonts w:asciiTheme="minorHAnsi" w:hAnsiTheme="minorHAnsi" w:cstheme="minorHAnsi"/>
        </w:rPr>
        <w:t xml:space="preserve"> However, in this account of the objective basis for the general economy</w:t>
      </w:r>
      <w:proofErr w:type="gramStart"/>
      <w:r w:rsidRPr="00AF4CA4">
        <w:rPr>
          <w:rFonts w:asciiTheme="minorHAnsi" w:hAnsiTheme="minorHAnsi" w:cstheme="minorHAnsi"/>
        </w:rPr>
        <w:t>,∂</w:t>
      </w:r>
      <w:proofErr w:type="gramEnd"/>
      <w:r w:rsidRPr="00AF4CA4">
        <w:rPr>
          <w:rFonts w:asciiTheme="minorHAnsi" w:hAnsiTheme="minorHAnsi" w:cstheme="minorHAnsi"/>
        </w:rPr>
        <w:t xml:space="preserve"> as it is presented in the first part of The Accused Share, one does not see many signs∂ of the dialectical thinking, which is the foundation of the other two parts,122 and </w:t>
      </w:r>
      <w:r w:rsidRPr="00AF4CA4">
        <w:rPr>
          <w:rFonts w:asciiTheme="minorHAnsi" w:hAnsiTheme="minorHAnsi" w:cstheme="minorHAnsi"/>
          <w:u w:val="single"/>
        </w:rPr>
        <w:t xml:space="preserve">this tension∂ makes the project as a whole vulnerable to critiques of inconsistency. Actually∂ </w:t>
      </w:r>
      <w:proofErr w:type="spellStart"/>
      <w:r w:rsidRPr="00404731">
        <w:rPr>
          <w:rFonts w:asciiTheme="minorHAnsi" w:hAnsiTheme="minorHAnsi" w:cstheme="minorHAnsi"/>
          <w:highlight w:val="green"/>
          <w:u w:val="single"/>
        </w:rPr>
        <w:t>Bataille</w:t>
      </w:r>
      <w:proofErr w:type="spellEnd"/>
      <w:r w:rsidRPr="00AF4CA4">
        <w:rPr>
          <w:rFonts w:asciiTheme="minorHAnsi" w:hAnsiTheme="minorHAnsi" w:cstheme="minorHAnsi"/>
          <w:u w:val="single"/>
        </w:rPr>
        <w:t xml:space="preserve"> himself </w:t>
      </w:r>
      <w:r w:rsidRPr="00404731">
        <w:rPr>
          <w:rFonts w:asciiTheme="minorHAnsi" w:hAnsiTheme="minorHAnsi" w:cstheme="minorHAnsi"/>
          <w:highlight w:val="green"/>
          <w:u w:val="single"/>
        </w:rPr>
        <w:t>became aware</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of the problems</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with</w:t>
      </w:r>
      <w:r w:rsidRPr="00AF4CA4">
        <w:rPr>
          <w:rFonts w:asciiTheme="minorHAnsi" w:hAnsiTheme="minorHAnsi" w:cstheme="minorHAnsi"/>
          <w:u w:val="single"/>
        </w:rPr>
        <w:t xml:space="preserve"> reconciling </w:t>
      </w:r>
      <w:r w:rsidRPr="00404731">
        <w:rPr>
          <w:rFonts w:asciiTheme="minorHAnsi" w:hAnsiTheme="minorHAnsi" w:cstheme="minorHAnsi"/>
          <w:highlight w:val="green"/>
          <w:u w:val="single"/>
        </w:rPr>
        <w:t>the wish for political∂ result</w:t>
      </w:r>
      <w:r w:rsidRPr="00AF4CA4">
        <w:rPr>
          <w:rFonts w:asciiTheme="minorHAnsi" w:hAnsiTheme="minorHAnsi" w:cstheme="minorHAnsi"/>
          <w:u w:val="single"/>
        </w:rPr>
        <w:t>,</w:t>
      </w:r>
      <w:r w:rsidRPr="00AF4CA4">
        <w:rPr>
          <w:rFonts w:asciiTheme="minorHAnsi" w:hAnsiTheme="minorHAnsi" w:cstheme="minorHAnsi"/>
        </w:rPr>
        <w:t xml:space="preserve"> which was connected with the account of the objectively given, and the more∂ in-depth reflections concerning the inner subjectively given experiences,123 and he actually∂ ended up declaring the very attempt to create the connection between the subjective∂ 190 Philosophy and Social Criticism 38(2)∂ experiences of eroticism and sovereignty and what is objectively </w:t>
      </w:r>
      <w:r w:rsidRPr="00AF4CA4">
        <w:rPr>
          <w:rStyle w:val="StyleUnderline"/>
          <w:rFonts w:asciiTheme="minorHAnsi" w:hAnsiTheme="minorHAnsi" w:cstheme="minorHAnsi"/>
        </w:rPr>
        <w:t>given by the use of∂ resources as deeply problematic.124∂ It is thus as</w:t>
      </w:r>
      <w:r w:rsidRPr="00AF4CA4">
        <w:rPr>
          <w:rFonts w:asciiTheme="minorHAnsi" w:hAnsiTheme="minorHAnsi" w:cstheme="minorHAnsi"/>
          <w:u w:val="single"/>
        </w:rPr>
        <w:t xml:space="preserve"> political economy that </w:t>
      </w:r>
      <w:r w:rsidRPr="00404731">
        <w:rPr>
          <w:rFonts w:asciiTheme="minorHAnsi" w:hAnsiTheme="minorHAnsi" w:cstheme="minorHAnsi"/>
          <w:highlight w:val="green"/>
          <w:u w:val="single"/>
        </w:rPr>
        <w:t>the general economy turns out to have its</w:t>
      </w:r>
      <w:r w:rsidRPr="00AF4CA4">
        <w:rPr>
          <w:rFonts w:asciiTheme="minorHAnsi" w:hAnsiTheme="minorHAnsi" w:cstheme="minorHAnsi"/>
          <w:u w:val="single"/>
        </w:rPr>
        <w:t xml:space="preserve"> greatest∂ </w:t>
      </w:r>
      <w:r w:rsidRPr="00404731">
        <w:rPr>
          <w:rFonts w:asciiTheme="minorHAnsi" w:hAnsiTheme="minorHAnsi" w:cstheme="minorHAnsi"/>
          <w:highlight w:val="green"/>
          <w:u w:val="single"/>
        </w:rPr>
        <w:t>limitations</w:t>
      </w:r>
      <w:r w:rsidRPr="00AF4CA4">
        <w:rPr>
          <w:rFonts w:asciiTheme="minorHAnsi" w:hAnsiTheme="minorHAnsi" w:cstheme="minorHAnsi"/>
        </w:rPr>
        <w:t xml:space="preserve">. The basic problem is that with </w:t>
      </w:r>
      <w:proofErr w:type="spellStart"/>
      <w:r w:rsidRPr="00404731">
        <w:rPr>
          <w:rFonts w:asciiTheme="minorHAnsi" w:hAnsiTheme="minorHAnsi" w:cstheme="minorHAnsi"/>
          <w:b/>
          <w:highlight w:val="green"/>
          <w:u w:val="single"/>
        </w:rPr>
        <w:t>Bataille’s</w:t>
      </w:r>
      <w:proofErr w:type="spellEnd"/>
      <w:r w:rsidRPr="00404731">
        <w:rPr>
          <w:rFonts w:asciiTheme="minorHAnsi" w:hAnsiTheme="minorHAnsi" w:cstheme="minorHAnsi"/>
          <w:b/>
          <w:highlight w:val="green"/>
          <w:u w:val="single"/>
        </w:rPr>
        <w:t xml:space="preserve"> extended sense of economy it∂ becomes</w:t>
      </w:r>
      <w:r w:rsidRPr="00AF4CA4">
        <w:rPr>
          <w:rFonts w:asciiTheme="minorHAnsi" w:hAnsiTheme="minorHAnsi" w:cstheme="minorHAnsi"/>
          <w:b/>
          <w:u w:val="single"/>
        </w:rPr>
        <w:t xml:space="preserve"> very </w:t>
      </w:r>
      <w:r w:rsidRPr="00404731">
        <w:rPr>
          <w:rFonts w:asciiTheme="minorHAnsi" w:hAnsiTheme="minorHAnsi" w:cstheme="minorHAnsi"/>
          <w:b/>
          <w:highlight w:val="green"/>
          <w:u w:val="single"/>
        </w:rPr>
        <w:t>difficult to recommend a</w:t>
      </w:r>
      <w:r w:rsidRPr="00AF4CA4">
        <w:rPr>
          <w:rFonts w:asciiTheme="minorHAnsi" w:hAnsiTheme="minorHAnsi" w:cstheme="minorHAnsi"/>
          <w:b/>
          <w:u w:val="single"/>
        </w:rPr>
        <w:t xml:space="preserve"> </w:t>
      </w:r>
      <w:r w:rsidRPr="00404731">
        <w:rPr>
          <w:rFonts w:asciiTheme="minorHAnsi" w:hAnsiTheme="minorHAnsi" w:cstheme="minorHAnsi"/>
          <w:b/>
          <w:highlight w:val="green"/>
          <w:u w:val="single"/>
        </w:rPr>
        <w:t>definite</w:t>
      </w:r>
      <w:r w:rsidRPr="00AF4CA4">
        <w:rPr>
          <w:rFonts w:asciiTheme="minorHAnsi" w:hAnsiTheme="minorHAnsi" w:cstheme="minorHAnsi"/>
          <w:b/>
          <w:u w:val="single"/>
        </w:rPr>
        <w:t xml:space="preserve"> economical </w:t>
      </w:r>
      <w:r w:rsidRPr="00404731">
        <w:rPr>
          <w:rFonts w:asciiTheme="minorHAnsi" w:hAnsiTheme="minorHAnsi" w:cstheme="minorHAnsi"/>
          <w:b/>
          <w:highlight w:val="green"/>
          <w:u w:val="single"/>
        </w:rPr>
        <w:t>strategy at the ordinary</w:t>
      </w:r>
      <w:r w:rsidRPr="00AF4CA4">
        <w:rPr>
          <w:rFonts w:asciiTheme="minorHAnsi" w:hAnsiTheme="minorHAnsi" w:cstheme="minorHAnsi"/>
          <w:b/>
          <w:u w:val="single"/>
        </w:rPr>
        <w:t xml:space="preserve"> political</w:t>
      </w:r>
      <w:r w:rsidRPr="00404731">
        <w:rPr>
          <w:rFonts w:asciiTheme="minorHAnsi" w:hAnsiTheme="minorHAnsi" w:cstheme="minorHAnsi"/>
          <w:b/>
          <w:highlight w:val="green"/>
          <w:u w:val="single"/>
        </w:rPr>
        <w:t>∂ level</w:t>
      </w:r>
      <w:r w:rsidRPr="00404731">
        <w:rPr>
          <w:rFonts w:asciiTheme="minorHAnsi" w:hAnsiTheme="minorHAnsi" w:cstheme="minorHAnsi"/>
          <w:highlight w:val="green"/>
          <w:u w:val="single"/>
        </w:rPr>
        <w:t>.</w:t>
      </w:r>
      <w:r w:rsidRPr="00AF4CA4">
        <w:rPr>
          <w:rFonts w:asciiTheme="minorHAnsi" w:hAnsiTheme="minorHAnsi" w:cstheme="minorHAnsi"/>
          <w:u w:val="single"/>
        </w:rPr>
        <w:t xml:space="preserve"> His main concern is the material conflict between the human being and life as∂ such, between the human expression of desire, which liberates energy for loss, and the∂ accumulation of energy on the earth and in nature in general. The human being has in the∂ historical development of civilization developed a still greater consumption of energy, and∂ it is thus not just capitalism, which is self-destructive, but the very human way of being.∂ </w:t>
      </w:r>
      <w:r w:rsidRPr="00AF4CA4">
        <w:rPr>
          <w:rFonts w:asciiTheme="minorHAnsi" w:hAnsiTheme="minorHAnsi" w:cstheme="minorHAnsi"/>
        </w:rPr>
        <w:t xml:space="preserve">What </w:t>
      </w:r>
      <w:proofErr w:type="spellStart"/>
      <w:r w:rsidRPr="00AF4CA4">
        <w:rPr>
          <w:rFonts w:asciiTheme="minorHAnsi" w:hAnsiTheme="minorHAnsi" w:cstheme="minorHAnsi"/>
        </w:rPr>
        <w:t>Bataille</w:t>
      </w:r>
      <w:proofErr w:type="spellEnd"/>
      <w:r w:rsidRPr="00AF4CA4">
        <w:rPr>
          <w:rFonts w:asciiTheme="minorHAnsi" w:hAnsiTheme="minorHAnsi" w:cstheme="minorHAnsi"/>
        </w:rPr>
        <w:t xml:space="preserve"> has pointed out at the individual and the historical level is actually an ontological∂ problem. </w:t>
      </w:r>
      <w:r w:rsidRPr="00404731">
        <w:rPr>
          <w:rFonts w:asciiTheme="minorHAnsi" w:hAnsiTheme="minorHAnsi" w:cstheme="minorHAnsi"/>
          <w:highlight w:val="green"/>
          <w:u w:val="single"/>
        </w:rPr>
        <w:t>The</w:t>
      </w:r>
      <w:r w:rsidRPr="00AF4CA4">
        <w:rPr>
          <w:rFonts w:asciiTheme="minorHAnsi" w:hAnsiTheme="minorHAnsi" w:cstheme="minorHAnsi"/>
          <w:u w:val="single"/>
        </w:rPr>
        <w:t xml:space="preserve"> full </w:t>
      </w:r>
      <w:r w:rsidRPr="00404731">
        <w:rPr>
          <w:rFonts w:asciiTheme="minorHAnsi" w:hAnsiTheme="minorHAnsi" w:cstheme="minorHAnsi"/>
          <w:highlight w:val="green"/>
          <w:u w:val="single"/>
        </w:rPr>
        <w:t>actualization of</w:t>
      </w:r>
      <w:r w:rsidRPr="00AF4CA4">
        <w:rPr>
          <w:rFonts w:asciiTheme="minorHAnsi" w:hAnsiTheme="minorHAnsi" w:cstheme="minorHAnsi"/>
          <w:u w:val="single"/>
        </w:rPr>
        <w:t xml:space="preserve"> the potential of human </w:t>
      </w:r>
      <w:r w:rsidRPr="00404731">
        <w:rPr>
          <w:rFonts w:asciiTheme="minorHAnsi" w:hAnsiTheme="minorHAnsi" w:cstheme="minorHAnsi"/>
          <w:highlight w:val="green"/>
          <w:u w:val="single"/>
        </w:rPr>
        <w:t>desire</w:t>
      </w:r>
      <w:r w:rsidRPr="00AF4CA4">
        <w:rPr>
          <w:rFonts w:asciiTheme="minorHAnsi" w:hAnsiTheme="minorHAnsi" w:cstheme="minorHAnsi"/>
          <w:u w:val="single"/>
        </w:rPr>
        <w:t xml:space="preserve"> in sovereignty </w:t>
      </w:r>
      <w:r w:rsidRPr="00404731">
        <w:rPr>
          <w:rFonts w:asciiTheme="minorHAnsi" w:hAnsiTheme="minorHAnsi" w:cstheme="minorHAnsi"/>
          <w:b/>
          <w:highlight w:val="green"/>
          <w:u w:val="single"/>
        </w:rPr>
        <w:t>can∂ lead only to emptying out all disposable energy resources on earth</w:t>
      </w:r>
      <w:r w:rsidRPr="00AF4CA4">
        <w:rPr>
          <w:rFonts w:asciiTheme="minorHAnsi" w:hAnsiTheme="minorHAnsi" w:cstheme="minorHAnsi"/>
          <w:b/>
        </w:rPr>
        <w:t>,</w:t>
      </w:r>
      <w:r w:rsidRPr="00AF4CA4">
        <w:rPr>
          <w:rFonts w:asciiTheme="minorHAnsi" w:hAnsiTheme="minorHAnsi" w:cstheme="minorHAnsi"/>
        </w:rPr>
        <w:t xml:space="preserve"> and that will mean the∂ end, if not of life as such, then at least of the human way of living. </w:t>
      </w:r>
      <w:r w:rsidRPr="00AF4CA4">
        <w:rPr>
          <w:rFonts w:asciiTheme="minorHAnsi" w:hAnsiTheme="minorHAnsi" w:cstheme="minorHAnsi"/>
          <w:u w:val="single"/>
        </w:rPr>
        <w:t>The complete realization∂ of the human potential of civilization liberates the energy piled up in and on the earth to∂ take up again the interrupted flow, which destines energy to a final loss in the tepidness of∂ the universe.</w:t>
      </w:r>
    </w:p>
    <w:p w:rsidR="00187A5C" w:rsidRPr="00AF4CA4" w:rsidRDefault="00187A5C" w:rsidP="00187A5C">
      <w:pPr>
        <w:rPr>
          <w:rFonts w:asciiTheme="minorHAnsi" w:hAnsiTheme="minorHAnsi" w:cstheme="minorHAnsi"/>
        </w:rPr>
      </w:pPr>
    </w:p>
    <w:p w:rsidR="00187A5C" w:rsidRPr="00AF4CA4" w:rsidRDefault="00187A5C" w:rsidP="00187A5C">
      <w:pPr>
        <w:pStyle w:val="Heading4"/>
        <w:rPr>
          <w:rFonts w:asciiTheme="minorHAnsi" w:hAnsiTheme="minorHAnsi" w:cstheme="minorHAnsi"/>
        </w:rPr>
      </w:pPr>
      <w:r w:rsidRPr="00AF4CA4">
        <w:rPr>
          <w:rFonts w:asciiTheme="minorHAnsi" w:hAnsiTheme="minorHAnsi" w:cstheme="minorHAnsi"/>
        </w:rPr>
        <w:lastRenderedPageBreak/>
        <w:t xml:space="preserve">Their “new and cool” resistance misunderstands modern capitalism – difference is no longer a form of resistance, but a cool shirt at Urban Outfitters </w:t>
      </w:r>
    </w:p>
    <w:p w:rsidR="00187A5C" w:rsidRPr="00AF4CA4" w:rsidRDefault="00187A5C" w:rsidP="00187A5C">
      <w:pPr>
        <w:rPr>
          <w:rFonts w:asciiTheme="minorHAnsi" w:hAnsiTheme="minorHAnsi" w:cstheme="minorHAnsi"/>
          <w:sz w:val="14"/>
        </w:rPr>
      </w:pPr>
      <w:r w:rsidRPr="00AF4CA4">
        <w:rPr>
          <w:rFonts w:asciiTheme="minorHAnsi" w:hAnsiTheme="minorHAnsi" w:cstheme="minorHAnsi"/>
          <w:b/>
        </w:rPr>
        <w:t xml:space="preserve">Frank, 1997 – prof of American History at </w:t>
      </w:r>
      <w:proofErr w:type="spellStart"/>
      <w:r w:rsidRPr="00AF4CA4">
        <w:rPr>
          <w:rFonts w:asciiTheme="minorHAnsi" w:hAnsiTheme="minorHAnsi" w:cstheme="minorHAnsi"/>
          <w:b/>
        </w:rPr>
        <w:t>Univ</w:t>
      </w:r>
      <w:proofErr w:type="spellEnd"/>
      <w:r w:rsidRPr="00AF4CA4">
        <w:rPr>
          <w:rFonts w:asciiTheme="minorHAnsi" w:hAnsiTheme="minorHAnsi" w:cstheme="minorHAnsi"/>
          <w:b/>
        </w:rPr>
        <w:t xml:space="preserve"> of Chicago </w:t>
      </w:r>
      <w:r w:rsidRPr="00AF4CA4">
        <w:rPr>
          <w:rFonts w:asciiTheme="minorHAnsi" w:hAnsiTheme="minorHAnsi" w:cstheme="minorHAnsi"/>
          <w:sz w:val="14"/>
        </w:rPr>
        <w:t xml:space="preserve">[Thomas </w:t>
      </w:r>
      <w:proofErr w:type="gramStart"/>
      <w:r w:rsidRPr="00AF4CA4">
        <w:rPr>
          <w:rFonts w:asciiTheme="minorHAnsi" w:hAnsiTheme="minorHAnsi" w:cstheme="minorHAnsi"/>
          <w:sz w:val="14"/>
        </w:rPr>
        <w:t>The</w:t>
      </w:r>
      <w:proofErr w:type="gramEnd"/>
      <w:r w:rsidRPr="00AF4CA4">
        <w:rPr>
          <w:rFonts w:asciiTheme="minorHAnsi" w:hAnsiTheme="minorHAnsi" w:cstheme="minorHAnsi"/>
          <w:sz w:val="14"/>
        </w:rPr>
        <w:t xml:space="preserve"> Business of Culture in the new Gilded Age Commodify Your Dissent: Salvos from The Baffler ed. By Frank and Weiland; “Why Johnny Can’t Dissent”; Pages 31-32)</w:t>
      </w:r>
    </w:p>
    <w:p w:rsidR="00187A5C" w:rsidRPr="00AF4CA4" w:rsidRDefault="00187A5C" w:rsidP="00187A5C">
      <w:pPr>
        <w:rPr>
          <w:rFonts w:asciiTheme="minorHAnsi" w:hAnsiTheme="minorHAnsi" w:cstheme="minorHAnsi"/>
          <w:sz w:val="14"/>
        </w:rPr>
      </w:pPr>
      <w:r w:rsidRPr="00404731">
        <w:rPr>
          <w:rFonts w:asciiTheme="minorHAnsi" w:hAnsiTheme="minorHAnsi" w:cstheme="minorHAnsi"/>
          <w:highlight w:val="green"/>
          <w:u w:val="single"/>
        </w:rPr>
        <w:t>CAPITALISM IS CHANGING,</w:t>
      </w:r>
      <w:r w:rsidRPr="00AF4CA4">
        <w:rPr>
          <w:rFonts w:asciiTheme="minorHAnsi" w:hAnsiTheme="minorHAnsi" w:cstheme="minorHAnsi"/>
          <w:u w:val="single"/>
        </w:rPr>
        <w:t xml:space="preserve"> obviously and drastically</w:t>
      </w:r>
      <w:r w:rsidRPr="00AF4CA4">
        <w:rPr>
          <w:rFonts w:asciiTheme="minorHAnsi" w:hAnsiTheme="minorHAnsi" w:cstheme="minorHAnsi"/>
          <w:sz w:val="14"/>
        </w:rPr>
        <w:t xml:space="preserve">. From the moneyed pages of the Wall Street journal to TV commercials for airlines and photocopiers </w:t>
      </w:r>
      <w:r w:rsidRPr="00AF4CA4">
        <w:rPr>
          <w:rFonts w:asciiTheme="minorHAnsi" w:hAnsiTheme="minorHAnsi" w:cstheme="minorHAnsi"/>
          <w:u w:val="single"/>
        </w:rPr>
        <w:t xml:space="preserve">we hear every day about the new order’s globe spanning, cyber-accumulating ways. </w:t>
      </w:r>
      <w:r w:rsidRPr="00404731">
        <w:rPr>
          <w:rFonts w:asciiTheme="minorHAnsi" w:hAnsiTheme="minorHAnsi" w:cstheme="minorHAnsi"/>
          <w:highlight w:val="green"/>
          <w:u w:val="single"/>
        </w:rPr>
        <w:t>But our notion</w:t>
      </w:r>
      <w:r w:rsidRPr="00AF4CA4">
        <w:rPr>
          <w:rFonts w:asciiTheme="minorHAnsi" w:hAnsiTheme="minorHAnsi" w:cstheme="minorHAnsi"/>
          <w:u w:val="single"/>
        </w:rPr>
        <w:t xml:space="preserve"> about what’s wrong </w:t>
      </w:r>
      <w:r w:rsidRPr="00404731">
        <w:rPr>
          <w:rFonts w:asciiTheme="minorHAnsi" w:hAnsiTheme="minorHAnsi" w:cstheme="minorHAnsi"/>
          <w:highlight w:val="green"/>
          <w:u w:val="single"/>
        </w:rPr>
        <w:t>with</w:t>
      </w:r>
      <w:r w:rsidRPr="00AF4CA4">
        <w:rPr>
          <w:rFonts w:asciiTheme="minorHAnsi" w:hAnsiTheme="minorHAnsi" w:cstheme="minorHAnsi"/>
          <w:u w:val="single"/>
        </w:rPr>
        <w:t xml:space="preserve"> American life and </w:t>
      </w:r>
      <w:r w:rsidRPr="00404731">
        <w:rPr>
          <w:rFonts w:asciiTheme="minorHAnsi" w:hAnsiTheme="minorHAnsi" w:cstheme="minorHAnsi"/>
          <w:highlight w:val="green"/>
          <w:u w:val="single"/>
        </w:rPr>
        <w:t>how</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the figures responsible are to be confronted haven't changed</w:t>
      </w:r>
      <w:r w:rsidRPr="00AF4CA4">
        <w:rPr>
          <w:rFonts w:asciiTheme="minorHAnsi" w:hAnsiTheme="minorHAnsi" w:cstheme="minorHAnsi"/>
          <w:u w:val="single"/>
        </w:rPr>
        <w:t xml:space="preserve"> much in thirty years</w:t>
      </w:r>
      <w:r w:rsidRPr="00AF4CA4">
        <w:rPr>
          <w:rFonts w:asciiTheme="minorHAnsi" w:hAnsiTheme="minorHAnsi" w:cstheme="minorHAnsi"/>
          <w:sz w:val="14"/>
        </w:rPr>
        <w:t xml:space="preserve">. Call it, for convenience, </w:t>
      </w:r>
      <w:r w:rsidRPr="00AF4CA4">
        <w:rPr>
          <w:rFonts w:asciiTheme="minorHAnsi" w:hAnsiTheme="minorHAnsi" w:cstheme="minorHAnsi"/>
          <w:u w:val="single"/>
        </w:rPr>
        <w:t>the “countercultural idea.” It holds that the paramount ailment of our society is conformity, a malady that has variously been described</w:t>
      </w:r>
      <w:r w:rsidRPr="00AF4CA4">
        <w:rPr>
          <w:rFonts w:asciiTheme="minorHAnsi" w:hAnsiTheme="minorHAnsi" w:cstheme="minorHAnsi"/>
          <w:sz w:val="14"/>
        </w:rPr>
        <w:t xml:space="preserve"> </w:t>
      </w:r>
      <w:r w:rsidRPr="00AF4CA4">
        <w:rPr>
          <w:rFonts w:asciiTheme="minorHAnsi" w:hAnsiTheme="minorHAnsi" w:cstheme="minorHAnsi"/>
          <w:u w:val="single"/>
        </w:rPr>
        <w:t>as over-organization</w:t>
      </w:r>
      <w:r w:rsidRPr="00AF4CA4">
        <w:rPr>
          <w:rFonts w:asciiTheme="minorHAnsi" w:hAnsiTheme="minorHAnsi" w:cstheme="minorHAnsi"/>
          <w:sz w:val="14"/>
        </w:rPr>
        <w:t xml:space="preserve">, bureaucracy, homogeneity, </w:t>
      </w:r>
      <w:r w:rsidRPr="00AF4CA4">
        <w:rPr>
          <w:rFonts w:asciiTheme="minorHAnsi" w:hAnsiTheme="minorHAnsi" w:cstheme="minorHAnsi"/>
          <w:u w:val="single"/>
        </w:rPr>
        <w:t xml:space="preserve">hierarchy, </w:t>
      </w:r>
      <w:proofErr w:type="spellStart"/>
      <w:r w:rsidRPr="00AF4CA4">
        <w:rPr>
          <w:rFonts w:asciiTheme="minorHAnsi" w:hAnsiTheme="minorHAnsi" w:cstheme="minorHAnsi"/>
          <w:u w:val="single"/>
        </w:rPr>
        <w:t>logocentrism</w:t>
      </w:r>
      <w:proofErr w:type="spellEnd"/>
      <w:r w:rsidRPr="00AF4CA4">
        <w:rPr>
          <w:rFonts w:asciiTheme="minorHAnsi" w:hAnsiTheme="minorHAnsi" w:cstheme="minorHAnsi"/>
          <w:sz w:val="14"/>
        </w:rPr>
        <w:t xml:space="preserve">, technocracy, the Combine, </w:t>
      </w:r>
      <w:r w:rsidRPr="00AF4CA4">
        <w:rPr>
          <w:rFonts w:asciiTheme="minorHAnsi" w:hAnsiTheme="minorHAnsi" w:cstheme="minorHAnsi"/>
          <w:u w:val="single"/>
        </w:rPr>
        <w:t>the Apollonian</w:t>
      </w:r>
      <w:r w:rsidRPr="00AF4CA4">
        <w:rPr>
          <w:rFonts w:asciiTheme="minorHAnsi" w:hAnsiTheme="minorHAnsi" w:cstheme="minorHAnsi"/>
          <w:sz w:val="14"/>
        </w:rPr>
        <w:t>. We all know what it is and what it does. It transforms humanity into “organization man,” into “the man in the gray flannel suit.” It is “Moloch whose mind is pure machinery</w:t>
      </w:r>
      <w:proofErr w:type="gramStart"/>
      <w:r w:rsidRPr="00AF4CA4">
        <w:rPr>
          <w:rFonts w:asciiTheme="minorHAnsi" w:hAnsiTheme="minorHAnsi" w:cstheme="minorHAnsi"/>
          <w:sz w:val="14"/>
        </w:rPr>
        <w:t>, ”</w:t>
      </w:r>
      <w:proofErr w:type="gramEnd"/>
      <w:r w:rsidRPr="00AF4CA4">
        <w:rPr>
          <w:rFonts w:asciiTheme="minorHAnsi" w:hAnsiTheme="minorHAnsi" w:cstheme="minorHAnsi"/>
          <w:sz w:val="14"/>
        </w:rPr>
        <w:t xml:space="preserve">the “incomprehensible prison” that consumes “brains and imagination.” It is artifice, starched shirts, tailfins, carefully mowed lawns, and always, always, the consciousness of impending nuclear destruction. It is a stiff, militaristic order that seeks to suppress instinct, to forbid sex and pleasure, to deny basic human impulses and individuality, to enforce through a rigid uniformity a meaningless plastic consumerism. As this half of the countercultural idea originated during the 1990s, it is appropriate that the evils of conformity are most conveniently summarized with images of 1950s suburban correctness. You know, that land of sedate music, sexual repression, </w:t>
      </w:r>
      <w:proofErr w:type="gramStart"/>
      <w:r w:rsidRPr="00AF4CA4">
        <w:rPr>
          <w:rFonts w:asciiTheme="minorHAnsi" w:hAnsiTheme="minorHAnsi" w:cstheme="minorHAnsi"/>
          <w:sz w:val="14"/>
        </w:rPr>
        <w:t>deference</w:t>
      </w:r>
      <w:proofErr w:type="gramEnd"/>
      <w:r w:rsidRPr="00AF4CA4">
        <w:rPr>
          <w:rFonts w:asciiTheme="minorHAnsi" w:hAnsiTheme="minorHAnsi" w:cstheme="minorHAnsi"/>
          <w:sz w:val="14"/>
        </w:rPr>
        <w:t xml:space="preserve"> to authority, Red Scares, and smiling white people standing politely in line to go to church. Constantly appearing as a symbol of arch backwardness in advertising and movies, it is an image we find easy to evoke. </w:t>
      </w:r>
      <w:r w:rsidRPr="00404731">
        <w:rPr>
          <w:rFonts w:asciiTheme="minorHAnsi" w:hAnsiTheme="minorHAnsi" w:cstheme="minorHAnsi"/>
          <w:highlight w:val="green"/>
          <w:u w:val="single"/>
        </w:rPr>
        <w:t>The ways in which</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this system are to be resisted are equally</w:t>
      </w:r>
      <w:r w:rsidRPr="00AF4CA4">
        <w:rPr>
          <w:rFonts w:asciiTheme="minorHAnsi" w:hAnsiTheme="minorHAnsi" w:cstheme="minorHAnsi"/>
          <w:u w:val="single"/>
        </w:rPr>
        <w:t xml:space="preserve"> </w:t>
      </w:r>
      <w:proofErr w:type="gramStart"/>
      <w:r w:rsidRPr="00AF4CA4">
        <w:rPr>
          <w:rFonts w:asciiTheme="minorHAnsi" w:hAnsiTheme="minorHAnsi" w:cstheme="minorHAnsi"/>
          <w:u w:val="single"/>
        </w:rPr>
        <w:t>Well</w:t>
      </w:r>
      <w:proofErr w:type="gramEnd"/>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understood</w:t>
      </w:r>
      <w:r w:rsidRPr="00AF4CA4">
        <w:rPr>
          <w:rFonts w:asciiTheme="minorHAnsi" w:hAnsiTheme="minorHAnsi" w:cstheme="minorHAnsi"/>
          <w:u w:val="single"/>
        </w:rPr>
        <w:t xml:space="preserve"> and agreed-upon. The Establishment demands homogeneity; we revolt </w:t>
      </w:r>
      <w:r w:rsidRPr="00404731">
        <w:rPr>
          <w:rFonts w:asciiTheme="minorHAnsi" w:hAnsiTheme="minorHAnsi" w:cstheme="minorHAnsi"/>
          <w:highlight w:val="green"/>
          <w:u w:val="single"/>
        </w:rPr>
        <w:t>by embracing diverse,</w:t>
      </w:r>
      <w:r w:rsidRPr="00AF4CA4">
        <w:rPr>
          <w:rFonts w:asciiTheme="minorHAnsi" w:hAnsiTheme="minorHAnsi" w:cstheme="minorHAnsi"/>
          <w:u w:val="single"/>
        </w:rPr>
        <w:t xml:space="preserve"> individual </w:t>
      </w:r>
      <w:r w:rsidRPr="00404731">
        <w:rPr>
          <w:rFonts w:asciiTheme="minorHAnsi" w:hAnsiTheme="minorHAnsi" w:cstheme="minorHAnsi"/>
          <w:highlight w:val="green"/>
          <w:u w:val="single"/>
        </w:rPr>
        <w:t>lifestyles.</w:t>
      </w:r>
      <w:r w:rsidRPr="00AF4CA4">
        <w:rPr>
          <w:rFonts w:asciiTheme="minorHAnsi" w:hAnsiTheme="minorHAnsi" w:cstheme="minorHAnsi"/>
          <w:u w:val="single"/>
        </w:rPr>
        <w:t xml:space="preserve"> It demands self-denial and rigid adherence to convention; we revolt through immediate gratification, instinct uninhibited, and liberation of the libido</w:t>
      </w:r>
      <w:r w:rsidRPr="00AF4CA4">
        <w:rPr>
          <w:rFonts w:asciiTheme="minorHAnsi" w:hAnsiTheme="minorHAnsi" w:cstheme="minorHAnsi"/>
          <w:sz w:val="14"/>
        </w:rPr>
        <w:t xml:space="preserve"> and the appetites. Few have put it more bluntly than jerry Rubin did in 1970: “America says: Don’t! The hippies say: Do </w:t>
      </w:r>
      <w:proofErr w:type="spellStart"/>
      <w:r w:rsidRPr="00AF4CA4">
        <w:rPr>
          <w:rFonts w:asciiTheme="minorHAnsi" w:hAnsiTheme="minorHAnsi" w:cstheme="minorHAnsi"/>
          <w:sz w:val="14"/>
        </w:rPr>
        <w:t>lt</w:t>
      </w:r>
      <w:proofErr w:type="spellEnd"/>
      <w:r w:rsidRPr="00AF4CA4">
        <w:rPr>
          <w:rFonts w:asciiTheme="minorHAnsi" w:hAnsiTheme="minorHAnsi" w:cstheme="minorHAnsi"/>
          <w:sz w:val="14"/>
        </w:rPr>
        <w:t xml:space="preserve">!" </w:t>
      </w:r>
      <w:r w:rsidRPr="00404731">
        <w:rPr>
          <w:rFonts w:asciiTheme="minorHAnsi" w:hAnsiTheme="minorHAnsi" w:cstheme="minorHAnsi"/>
          <w:highlight w:val="green"/>
          <w:u w:val="single"/>
        </w:rPr>
        <w:t>The countercultural idea is hostile to</w:t>
      </w:r>
      <w:r w:rsidRPr="00AF4CA4">
        <w:rPr>
          <w:rFonts w:asciiTheme="minorHAnsi" w:hAnsiTheme="minorHAnsi" w:cstheme="minorHAnsi"/>
          <w:u w:val="single"/>
        </w:rPr>
        <w:t xml:space="preserve"> any law and </w:t>
      </w:r>
      <w:r w:rsidRPr="00404731">
        <w:rPr>
          <w:rFonts w:asciiTheme="minorHAnsi" w:hAnsiTheme="minorHAnsi" w:cstheme="minorHAnsi"/>
          <w:highlight w:val="green"/>
          <w:u w:val="single"/>
        </w:rPr>
        <w:t>every establishment</w:t>
      </w:r>
      <w:r w:rsidRPr="00AF4CA4">
        <w:rPr>
          <w:rFonts w:asciiTheme="minorHAnsi" w:hAnsiTheme="minorHAnsi" w:cstheme="minorHAnsi"/>
          <w:sz w:val="14"/>
        </w:rPr>
        <w:t>. “Whenever we see a rule, we must break it,” Rubin continued. “Only by breaking rules do we discover who we are</w:t>
      </w:r>
      <w:proofErr w:type="gramStart"/>
      <w:r w:rsidRPr="00AF4CA4">
        <w:rPr>
          <w:rFonts w:asciiTheme="minorHAnsi" w:hAnsiTheme="minorHAnsi" w:cstheme="minorHAnsi"/>
          <w:sz w:val="14"/>
        </w:rPr>
        <w:t>. ”</w:t>
      </w:r>
      <w:proofErr w:type="gramEnd"/>
      <w:r w:rsidRPr="00AF4CA4">
        <w:rPr>
          <w:rFonts w:asciiTheme="minorHAnsi" w:hAnsiTheme="minorHAnsi" w:cstheme="minorHAnsi"/>
          <w:sz w:val="14"/>
        </w:rPr>
        <w:t xml:space="preserve">Above </w:t>
      </w:r>
      <w:r w:rsidRPr="00AF4CA4">
        <w:rPr>
          <w:rFonts w:asciiTheme="minorHAnsi" w:hAnsiTheme="minorHAnsi" w:cstheme="minorHAnsi"/>
          <w:u w:val="single"/>
        </w:rPr>
        <w:t xml:space="preserve">all rebellion consists of a sort of </w:t>
      </w:r>
      <w:proofErr w:type="spellStart"/>
      <w:r w:rsidRPr="00AF4CA4">
        <w:rPr>
          <w:rFonts w:asciiTheme="minorHAnsi" w:hAnsiTheme="minorHAnsi" w:cstheme="minorHAnsi"/>
          <w:u w:val="single"/>
        </w:rPr>
        <w:t>Nietzschean</w:t>
      </w:r>
      <w:proofErr w:type="spellEnd"/>
      <w:r w:rsidRPr="00AF4CA4">
        <w:rPr>
          <w:rFonts w:asciiTheme="minorHAnsi" w:hAnsiTheme="minorHAnsi" w:cstheme="minorHAnsi"/>
          <w:u w:val="single"/>
        </w:rPr>
        <w:t xml:space="preserve"> antinomianism, an automatic questioning of rules, a rejection of whatever social prescriptions </w:t>
      </w:r>
      <w:proofErr w:type="gramStart"/>
      <w:r w:rsidRPr="00AF4CA4">
        <w:rPr>
          <w:rFonts w:asciiTheme="minorHAnsi" w:hAnsiTheme="minorHAnsi" w:cstheme="minorHAnsi"/>
          <w:u w:val="single"/>
        </w:rPr>
        <w:t>we 've</w:t>
      </w:r>
      <w:proofErr w:type="gramEnd"/>
      <w:r w:rsidRPr="00AF4CA4">
        <w:rPr>
          <w:rFonts w:asciiTheme="minorHAnsi" w:hAnsiTheme="minorHAnsi" w:cstheme="minorHAnsi"/>
          <w:u w:val="single"/>
        </w:rPr>
        <w:t xml:space="preserve"> happened to inherit</w:t>
      </w:r>
      <w:r w:rsidRPr="00AF4CA4">
        <w:rPr>
          <w:rFonts w:asciiTheme="minorHAnsi" w:hAnsiTheme="minorHAnsi" w:cstheme="minorHAnsi"/>
          <w:sz w:val="14"/>
        </w:rPr>
        <w:t xml:space="preserve">. Just Do It is the whole of the law. But </w:t>
      </w:r>
      <w:r w:rsidRPr="00AF4CA4">
        <w:rPr>
          <w:rFonts w:asciiTheme="minorHAnsi" w:hAnsiTheme="minorHAnsi" w:cstheme="minorHAnsi"/>
          <w:u w:val="single"/>
        </w:rPr>
        <w:t xml:space="preserve">one hardly has to go to a poetry reading to see the countercultural idea acted out. Its frenzied ecstasies have long since become an official aesthetic of consumer society, a </w:t>
      </w:r>
      <w:proofErr w:type="spellStart"/>
      <w:r w:rsidRPr="00AF4CA4">
        <w:rPr>
          <w:rFonts w:asciiTheme="minorHAnsi" w:hAnsiTheme="minorHAnsi" w:cstheme="minorHAnsi"/>
          <w:u w:val="single"/>
        </w:rPr>
        <w:t>monotheme</w:t>
      </w:r>
      <w:proofErr w:type="spellEnd"/>
      <w:r w:rsidRPr="00AF4CA4">
        <w:rPr>
          <w:rFonts w:asciiTheme="minorHAnsi" w:hAnsiTheme="minorHAnsi" w:cstheme="minorHAnsi"/>
          <w:u w:val="single"/>
        </w:rPr>
        <w:t xml:space="preserve"> of mass as well as adversarial culture. </w:t>
      </w:r>
      <w:r w:rsidRPr="00404731">
        <w:rPr>
          <w:rFonts w:asciiTheme="minorHAnsi" w:hAnsiTheme="minorHAnsi" w:cstheme="minorHAnsi"/>
          <w:highlight w:val="green"/>
          <w:u w:val="single"/>
        </w:rPr>
        <w:t>Turn on the TV and</w:t>
      </w:r>
      <w:r w:rsidRPr="00AF4CA4">
        <w:rPr>
          <w:rFonts w:asciiTheme="minorHAnsi" w:hAnsiTheme="minorHAnsi" w:cstheme="minorHAnsi"/>
          <w:u w:val="single"/>
        </w:rPr>
        <w:t xml:space="preserve"> there it is instantly</w:t>
      </w:r>
      <w:r w:rsidRPr="00AF4CA4">
        <w:rPr>
          <w:rFonts w:asciiTheme="minorHAnsi" w:hAnsiTheme="minorHAnsi" w:cstheme="minorHAnsi"/>
          <w:sz w:val="14"/>
        </w:rPr>
        <w:t xml:space="preserve">: the unending drama of consumer unbound and in search of an ever-heightened good time, the inescapable rock 'n' roll soundtrack, dreadlocks and ponytails bounding into Taco Bells, a drunken, swinging-camera epiphany of tennis shoes, outlaw soda pops, and mind-bending dandruff shampoos. </w:t>
      </w:r>
      <w:r w:rsidRPr="00404731">
        <w:rPr>
          <w:rFonts w:asciiTheme="minorHAnsi" w:hAnsiTheme="minorHAnsi" w:cstheme="minorHAnsi"/>
          <w:highlight w:val="green"/>
          <w:u w:val="single"/>
        </w:rPr>
        <w:t>Corporate America</w:t>
      </w:r>
      <w:r w:rsidRPr="00AF4CA4">
        <w:rPr>
          <w:rFonts w:asciiTheme="minorHAnsi" w:hAnsiTheme="minorHAnsi" w:cstheme="minorHAnsi"/>
          <w:u w:val="single"/>
        </w:rPr>
        <w:t xml:space="preserve">, it </w:t>
      </w:r>
      <w:r w:rsidRPr="00404731">
        <w:rPr>
          <w:rFonts w:asciiTheme="minorHAnsi" w:hAnsiTheme="minorHAnsi" w:cstheme="minorHAnsi"/>
          <w:highlight w:val="green"/>
          <w:u w:val="single"/>
        </w:rPr>
        <w:t>turns out, no longer speaks in the voice of oppressive order</w:t>
      </w:r>
      <w:r w:rsidRPr="00AF4CA4">
        <w:rPr>
          <w:rFonts w:asciiTheme="minorHAnsi" w:hAnsiTheme="minorHAnsi" w:cstheme="minorHAnsi"/>
          <w:u w:val="single"/>
        </w:rPr>
        <w:t xml:space="preserve"> </w:t>
      </w:r>
      <w:r w:rsidRPr="00AF4CA4">
        <w:rPr>
          <w:rFonts w:asciiTheme="minorHAnsi" w:hAnsiTheme="minorHAnsi" w:cstheme="minorHAnsi"/>
          <w:sz w:val="14"/>
        </w:rPr>
        <w:t xml:space="preserve">that it did when Ginsberg moaned in 1956 that Time magazine was “always telling me about responsibility. Businessmen are serious. Movie producers are serious. </w:t>
      </w:r>
      <w:proofErr w:type="gramStart"/>
      <w:r w:rsidRPr="00AF4CA4">
        <w:rPr>
          <w:rFonts w:asciiTheme="minorHAnsi" w:hAnsiTheme="minorHAnsi" w:cstheme="minorHAnsi"/>
          <w:sz w:val="14"/>
        </w:rPr>
        <w:t>Everybody 's</w:t>
      </w:r>
      <w:proofErr w:type="gramEnd"/>
      <w:r w:rsidRPr="00AF4CA4">
        <w:rPr>
          <w:rFonts w:asciiTheme="minorHAnsi" w:hAnsiTheme="minorHAnsi" w:cstheme="minorHAnsi"/>
          <w:sz w:val="14"/>
        </w:rPr>
        <w:t xml:space="preserve"> serious but me.” Nobody wants you to think they’re serious today, least of all Time Warner. </w:t>
      </w:r>
      <w:r w:rsidRPr="00AF4CA4">
        <w:rPr>
          <w:rFonts w:asciiTheme="minorHAnsi" w:hAnsiTheme="minorHAnsi" w:cstheme="minorHAnsi"/>
          <w:u w:val="single"/>
        </w:rPr>
        <w:t xml:space="preserve">On the contrary: </w:t>
      </w:r>
      <w:r w:rsidRPr="00404731">
        <w:rPr>
          <w:rFonts w:asciiTheme="minorHAnsi" w:hAnsiTheme="minorHAnsi" w:cstheme="minorHAnsi"/>
          <w:highlight w:val="green"/>
          <w:u w:val="single"/>
        </w:rPr>
        <w:t>the Culture Trust is now our leader</w:t>
      </w:r>
      <w:r w:rsidRPr="00AF4CA4">
        <w:rPr>
          <w:rFonts w:asciiTheme="minorHAnsi" w:hAnsiTheme="minorHAnsi" w:cstheme="minorHAnsi"/>
          <w:u w:val="single"/>
        </w:rPr>
        <w:t xml:space="preserve"> in the </w:t>
      </w:r>
      <w:proofErr w:type="spellStart"/>
      <w:r w:rsidRPr="00AF4CA4">
        <w:rPr>
          <w:rFonts w:asciiTheme="minorHAnsi" w:hAnsiTheme="minorHAnsi" w:cstheme="minorHAnsi"/>
          <w:u w:val="single"/>
        </w:rPr>
        <w:t>Ginsbergian</w:t>
      </w:r>
      <w:proofErr w:type="spellEnd"/>
      <w:r w:rsidRPr="00AF4CA4">
        <w:rPr>
          <w:rFonts w:asciiTheme="minorHAnsi" w:hAnsiTheme="minorHAnsi" w:cstheme="minorHAnsi"/>
          <w:u w:val="single"/>
        </w:rPr>
        <w:t xml:space="preserve"> search for kicks upon kicks. </w:t>
      </w:r>
      <w:r w:rsidRPr="00404731">
        <w:rPr>
          <w:rFonts w:asciiTheme="minorHAnsi" w:hAnsiTheme="minorHAnsi" w:cstheme="minorHAnsi"/>
          <w:highlight w:val="green"/>
          <w:u w:val="single"/>
        </w:rPr>
        <w:t>Corporate America is</w:t>
      </w:r>
      <w:r w:rsidRPr="00AF4CA4">
        <w:rPr>
          <w:rFonts w:asciiTheme="minorHAnsi" w:hAnsiTheme="minorHAnsi" w:cstheme="minorHAnsi"/>
          <w:u w:val="single"/>
        </w:rPr>
        <w:t xml:space="preserve"> not an oppressor but a sponsor of fun, provider of lifestyle accouterments, facilitator of carnival, </w:t>
      </w:r>
      <w:r w:rsidRPr="00404731">
        <w:rPr>
          <w:rFonts w:asciiTheme="minorHAnsi" w:hAnsiTheme="minorHAnsi" w:cstheme="minorHAnsi"/>
          <w:highlight w:val="green"/>
          <w:u w:val="single"/>
        </w:rPr>
        <w:t>our slang-speaking partner</w:t>
      </w:r>
      <w:r w:rsidRPr="00404731">
        <w:rPr>
          <w:rFonts w:asciiTheme="minorHAnsi" w:hAnsiTheme="minorHAnsi" w:cstheme="minorHAnsi"/>
          <w:sz w:val="14"/>
          <w:highlight w:val="green"/>
        </w:rPr>
        <w:t xml:space="preserve"> i</w:t>
      </w:r>
      <w:r w:rsidRPr="00AF4CA4">
        <w:rPr>
          <w:rFonts w:asciiTheme="minorHAnsi" w:hAnsiTheme="minorHAnsi" w:cstheme="minorHAnsi"/>
          <w:sz w:val="14"/>
        </w:rPr>
        <w:t>n the quest for that ever-more apocalyptic orgasm. The countercultural idea has become capitalist orthodoxy</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its hunger for transgression</w:t>
      </w:r>
      <w:r w:rsidRPr="00AF4CA4">
        <w:rPr>
          <w:rFonts w:asciiTheme="minorHAnsi" w:hAnsiTheme="minorHAnsi" w:cstheme="minorHAnsi"/>
          <w:u w:val="single"/>
        </w:rPr>
        <w:t xml:space="preserve"> upon transgression </w:t>
      </w:r>
      <w:r w:rsidRPr="00404731">
        <w:rPr>
          <w:rFonts w:asciiTheme="minorHAnsi" w:hAnsiTheme="minorHAnsi" w:cstheme="minorHAnsi"/>
          <w:highlight w:val="green"/>
          <w:u w:val="single"/>
        </w:rPr>
        <w:t>now perfectly suited to an economic-cultural regime</w:t>
      </w:r>
      <w:r w:rsidRPr="00AF4CA4">
        <w:rPr>
          <w:rFonts w:asciiTheme="minorHAnsi" w:hAnsiTheme="minorHAnsi" w:cstheme="minorHAnsi"/>
          <w:u w:val="single"/>
        </w:rPr>
        <w:t xml:space="preserve"> that runs on ever-faster </w:t>
      </w:r>
      <w:proofErr w:type="spellStart"/>
      <w:r w:rsidRPr="00AF4CA4">
        <w:rPr>
          <w:rFonts w:asciiTheme="minorHAnsi" w:hAnsiTheme="minorHAnsi" w:cstheme="minorHAnsi"/>
          <w:u w:val="single"/>
        </w:rPr>
        <w:t>cyclings</w:t>
      </w:r>
      <w:proofErr w:type="spellEnd"/>
      <w:r w:rsidRPr="00AF4CA4">
        <w:rPr>
          <w:rFonts w:asciiTheme="minorHAnsi" w:hAnsiTheme="minorHAnsi" w:cstheme="minorHAnsi"/>
          <w:u w:val="single"/>
        </w:rPr>
        <w:t xml:space="preserve"> of the new</w:t>
      </w:r>
      <w:r w:rsidRPr="00AF4CA4">
        <w:rPr>
          <w:rFonts w:asciiTheme="minorHAnsi" w:hAnsiTheme="minorHAnsi" w:cstheme="minorHAnsi"/>
          <w:sz w:val="14"/>
        </w:rPr>
        <w:t xml:space="preserve">; its taste for self-fulfillment and its intolerance f1or the confines of tradition now permitting vast latitude in consuming practices and lifestyle experimentation. </w:t>
      </w:r>
      <w:r w:rsidRPr="00404731">
        <w:rPr>
          <w:rFonts w:asciiTheme="minorHAnsi" w:hAnsiTheme="minorHAnsi" w:cstheme="minorHAnsi"/>
          <w:highlight w:val="green"/>
          <w:u w:val="single"/>
        </w:rPr>
        <w:t>Consumerism is</w:t>
      </w:r>
      <w:r w:rsidRPr="00AF4CA4">
        <w:rPr>
          <w:rFonts w:asciiTheme="minorHAnsi" w:hAnsiTheme="minorHAnsi" w:cstheme="minorHAnsi"/>
          <w:u w:val="single"/>
        </w:rPr>
        <w:t xml:space="preserve"> no longer about “conformity” but </w:t>
      </w:r>
      <w:r w:rsidRPr="00404731">
        <w:rPr>
          <w:rFonts w:asciiTheme="minorHAnsi" w:hAnsiTheme="minorHAnsi" w:cstheme="minorHAnsi"/>
          <w:highlight w:val="green"/>
          <w:u w:val="single"/>
        </w:rPr>
        <w:t>about “difference</w:t>
      </w:r>
      <w:r w:rsidRPr="00AF4CA4">
        <w:rPr>
          <w:rFonts w:asciiTheme="minorHAnsi" w:hAnsiTheme="minorHAnsi" w:cstheme="minorHAnsi"/>
          <w:u w:val="single"/>
        </w:rPr>
        <w:t>.</w:t>
      </w:r>
      <w:r w:rsidRPr="00AF4CA4">
        <w:rPr>
          <w:rFonts w:asciiTheme="minorHAnsi" w:hAnsiTheme="minorHAnsi" w:cstheme="minorHAnsi"/>
          <w:sz w:val="14"/>
        </w:rPr>
        <w:t xml:space="preserve">” Advertising teaches us not in the ways of puritanical self-denial (a bizarre notion on the face of it), but in orgiastic, never-ending self'-fulfillment. </w:t>
      </w:r>
      <w:r w:rsidRPr="00AF4CA4">
        <w:rPr>
          <w:rFonts w:asciiTheme="minorHAnsi" w:hAnsiTheme="minorHAnsi" w:cstheme="minorHAnsi"/>
          <w:u w:val="single"/>
        </w:rPr>
        <w:t xml:space="preserve">It counsels not rigid adherence to the tastes of the herd but vigilant and constantly updated individualism. We consume not to fit in, but to prove, on the surface at least, that we are rock 'n' roll rebels, each one of us as rule-breaking and hierarchy-defying </w:t>
      </w:r>
      <w:r w:rsidRPr="00AF4CA4">
        <w:rPr>
          <w:rFonts w:asciiTheme="minorHAnsi" w:hAnsiTheme="minorHAnsi" w:cstheme="minorHAnsi"/>
          <w:sz w:val="14"/>
        </w:rPr>
        <w:t xml:space="preserve">as our heroes of the 60s, who now pitch cars, shoes, and beer. </w:t>
      </w:r>
      <w:r w:rsidRPr="00404731">
        <w:rPr>
          <w:rFonts w:asciiTheme="minorHAnsi" w:hAnsiTheme="minorHAnsi" w:cstheme="minorHAnsi"/>
          <w:highlight w:val="green"/>
          <w:u w:val="single"/>
        </w:rPr>
        <w:t>This imperative of</w:t>
      </w:r>
      <w:r w:rsidRPr="00AF4CA4">
        <w:rPr>
          <w:rFonts w:asciiTheme="minorHAnsi" w:hAnsiTheme="minorHAnsi" w:cstheme="minorHAnsi"/>
          <w:u w:val="single"/>
        </w:rPr>
        <w:t xml:space="preserve"> endless </w:t>
      </w:r>
      <w:r w:rsidRPr="00404731">
        <w:rPr>
          <w:rFonts w:asciiTheme="minorHAnsi" w:hAnsiTheme="minorHAnsi" w:cstheme="minorHAnsi"/>
          <w:highlight w:val="green"/>
          <w:u w:val="single"/>
        </w:rPr>
        <w:t>difference is</w:t>
      </w:r>
      <w:r w:rsidRPr="00AF4CA4">
        <w:rPr>
          <w:rFonts w:asciiTheme="minorHAnsi" w:hAnsiTheme="minorHAnsi" w:cstheme="minorHAnsi"/>
          <w:u w:val="single"/>
        </w:rPr>
        <w:t xml:space="preserve"> today </w:t>
      </w:r>
      <w:r w:rsidRPr="00404731">
        <w:rPr>
          <w:rFonts w:asciiTheme="minorHAnsi" w:hAnsiTheme="minorHAnsi" w:cstheme="minorHAnsi"/>
          <w:highlight w:val="green"/>
          <w:u w:val="single"/>
        </w:rPr>
        <w:t>the genius</w:t>
      </w:r>
      <w:r w:rsidRPr="00AF4CA4">
        <w:rPr>
          <w:rFonts w:asciiTheme="minorHAnsi" w:hAnsiTheme="minorHAnsi" w:cstheme="minorHAnsi"/>
          <w:u w:val="single"/>
        </w:rPr>
        <w:t xml:space="preserve"> at the heart </w:t>
      </w:r>
      <w:r w:rsidRPr="00404731">
        <w:rPr>
          <w:rFonts w:asciiTheme="minorHAnsi" w:hAnsiTheme="minorHAnsi" w:cstheme="minorHAnsi"/>
          <w:highlight w:val="green"/>
          <w:u w:val="single"/>
        </w:rPr>
        <w:t>of</w:t>
      </w:r>
      <w:r w:rsidRPr="00AF4CA4">
        <w:rPr>
          <w:rFonts w:asciiTheme="minorHAnsi" w:hAnsiTheme="minorHAnsi" w:cstheme="minorHAnsi"/>
          <w:u w:val="single"/>
        </w:rPr>
        <w:t xml:space="preserve"> American </w:t>
      </w:r>
      <w:r w:rsidRPr="00404731">
        <w:rPr>
          <w:rFonts w:asciiTheme="minorHAnsi" w:hAnsiTheme="minorHAnsi" w:cstheme="minorHAnsi"/>
          <w:highlight w:val="green"/>
          <w:u w:val="single"/>
        </w:rPr>
        <w:t>capitalism</w:t>
      </w:r>
      <w:r w:rsidRPr="00AF4CA4">
        <w:rPr>
          <w:rFonts w:asciiTheme="minorHAnsi" w:hAnsiTheme="minorHAnsi" w:cstheme="minorHAnsi"/>
          <w:u w:val="single"/>
        </w:rPr>
        <w:t>, an eternal fleeing from “sameness” that satiates our thirst for the New with such achievements of civilization</w:t>
      </w:r>
      <w:r w:rsidRPr="00AF4CA4">
        <w:rPr>
          <w:rFonts w:asciiTheme="minorHAnsi" w:hAnsiTheme="minorHAnsi" w:cstheme="minorHAnsi"/>
          <w:sz w:val="14"/>
        </w:rPr>
        <w:t xml:space="preserve"> as the infinite brands of identical cola, the myriad colors and irrepressible variety of the cigarette rack at 7-Eleven. </w:t>
      </w:r>
      <w:r w:rsidRPr="00AF4CA4">
        <w:rPr>
          <w:rFonts w:asciiTheme="minorHAnsi" w:hAnsiTheme="minorHAnsi" w:cstheme="minorHAnsi"/>
          <w:u w:val="single"/>
        </w:rPr>
        <w:t>As existential rebellion has become a more or less official style of Information Age capitalism</w:t>
      </w:r>
      <w:r w:rsidRPr="00AF4CA4">
        <w:rPr>
          <w:rFonts w:asciiTheme="minorHAnsi" w:hAnsiTheme="minorHAnsi" w:cstheme="minorHAnsi"/>
          <w:sz w:val="14"/>
        </w:rPr>
        <w:t xml:space="preserve">, </w:t>
      </w:r>
      <w:r w:rsidRPr="00AF4CA4">
        <w:rPr>
          <w:rFonts w:asciiTheme="minorHAnsi" w:hAnsiTheme="minorHAnsi" w:cstheme="minorHAnsi"/>
          <w:u w:val="single"/>
        </w:rPr>
        <w:t xml:space="preserve">so has the countercultural notion of a static, repressive Establishment grown hopelessly </w:t>
      </w:r>
      <w:proofErr w:type="gramStart"/>
      <w:r w:rsidRPr="00AF4CA4">
        <w:rPr>
          <w:rFonts w:asciiTheme="minorHAnsi" w:hAnsiTheme="minorHAnsi" w:cstheme="minorHAnsi"/>
          <w:u w:val="single"/>
        </w:rPr>
        <w:t>obsolete.</w:t>
      </w:r>
      <w:proofErr w:type="gramEnd"/>
      <w:r w:rsidRPr="00AF4CA4">
        <w:rPr>
          <w:rFonts w:asciiTheme="minorHAnsi" w:hAnsiTheme="minorHAnsi" w:cstheme="minorHAnsi"/>
          <w:u w:val="single"/>
        </w:rPr>
        <w:t xml:space="preserve"> </w:t>
      </w:r>
      <w:r w:rsidRPr="00AF4CA4">
        <w:rPr>
          <w:rFonts w:asciiTheme="minorHAnsi" w:hAnsiTheme="minorHAnsi" w:cstheme="minorHAnsi"/>
          <w:sz w:val="14"/>
        </w:rPr>
        <w:t xml:space="preserve">However the basic impulses of the countercultural idea may have disturbed a nation lost in Cold War darkness, they are today in fundamental agreement with the basic tenets of Information Age business theory. So close are they, in fact, </w:t>
      </w:r>
      <w:r w:rsidRPr="00404731">
        <w:rPr>
          <w:rFonts w:asciiTheme="minorHAnsi" w:hAnsiTheme="minorHAnsi" w:cstheme="minorHAnsi"/>
          <w:sz w:val="14"/>
          <w:highlight w:val="green"/>
        </w:rPr>
        <w:t xml:space="preserve">that </w:t>
      </w:r>
      <w:r w:rsidRPr="00404731">
        <w:rPr>
          <w:rFonts w:asciiTheme="minorHAnsi" w:hAnsiTheme="minorHAnsi" w:cstheme="minorHAnsi"/>
          <w:highlight w:val="green"/>
          <w:u w:val="single"/>
        </w:rPr>
        <w:t>it has become difficult to understand the countercultural idea as anything more than</w:t>
      </w:r>
      <w:r w:rsidRPr="00AF4CA4">
        <w:rPr>
          <w:rFonts w:asciiTheme="minorHAnsi" w:hAnsiTheme="minorHAnsi" w:cstheme="minorHAnsi"/>
          <w:u w:val="single"/>
        </w:rPr>
        <w:t xml:space="preserve"> the </w:t>
      </w:r>
      <w:proofErr w:type="spellStart"/>
      <w:r w:rsidRPr="00AF4CA4">
        <w:rPr>
          <w:rFonts w:asciiTheme="minorHAnsi" w:hAnsiTheme="minorHAnsi" w:cstheme="minorHAnsi"/>
          <w:u w:val="single"/>
        </w:rPr>
        <w:t>self justifying</w:t>
      </w:r>
      <w:proofErr w:type="spellEnd"/>
      <w:r w:rsidRPr="00AF4CA4">
        <w:rPr>
          <w:rFonts w:asciiTheme="minorHAnsi" w:hAnsiTheme="minorHAnsi" w:cstheme="minorHAnsi"/>
          <w:u w:val="single"/>
        </w:rPr>
        <w:t xml:space="preserve"> ideology of </w:t>
      </w:r>
      <w:r w:rsidRPr="00404731">
        <w:rPr>
          <w:rFonts w:asciiTheme="minorHAnsi" w:hAnsiTheme="minorHAnsi" w:cstheme="minorHAnsi"/>
          <w:highlight w:val="green"/>
          <w:u w:val="single"/>
        </w:rPr>
        <w:t>the new bourgeoisie</w:t>
      </w:r>
      <w:r w:rsidRPr="00AF4CA4">
        <w:rPr>
          <w:rFonts w:asciiTheme="minorHAnsi" w:hAnsiTheme="minorHAnsi" w:cstheme="minorHAnsi"/>
          <w:sz w:val="14"/>
        </w:rPr>
        <w:t xml:space="preserve"> that has arisen since the 1960s, </w:t>
      </w:r>
      <w:r w:rsidRPr="00AF4CA4">
        <w:rPr>
          <w:rFonts w:asciiTheme="minorHAnsi" w:hAnsiTheme="minorHAnsi" w:cstheme="minorHAnsi"/>
          <w:u w:val="single"/>
        </w:rPr>
        <w:t xml:space="preserve">the cultural means by which this group has proven itself ever so much better skilled than its slow-moving, security-minded forebears at adapting to the accelerated, always-changing consumerism of today. The anointed cultural opponents of capitalism are </w:t>
      </w:r>
      <w:r w:rsidRPr="00AF4CA4">
        <w:rPr>
          <w:rFonts w:asciiTheme="minorHAnsi" w:hAnsiTheme="minorHAnsi" w:cstheme="minorHAnsi"/>
          <w:u w:val="single"/>
        </w:rPr>
        <w:lastRenderedPageBreak/>
        <w:t xml:space="preserve">now capitalism’s ideologues. </w:t>
      </w:r>
      <w:r w:rsidRPr="00AF4CA4">
        <w:rPr>
          <w:rFonts w:asciiTheme="minorHAnsi" w:hAnsiTheme="minorHAnsi" w:cstheme="minorHAnsi"/>
          <w:sz w:val="14"/>
        </w:rPr>
        <w:t xml:space="preserve">The two come together in perfect synchronization in a figure like Camille </w:t>
      </w:r>
      <w:proofErr w:type="spellStart"/>
      <w:r w:rsidRPr="00AF4CA4">
        <w:rPr>
          <w:rFonts w:asciiTheme="minorHAnsi" w:hAnsiTheme="minorHAnsi" w:cstheme="minorHAnsi"/>
          <w:sz w:val="14"/>
        </w:rPr>
        <w:t>Paglia</w:t>
      </w:r>
      <w:proofErr w:type="spellEnd"/>
      <w:r w:rsidRPr="00AF4CA4">
        <w:rPr>
          <w:rFonts w:asciiTheme="minorHAnsi" w:hAnsiTheme="minorHAnsi" w:cstheme="minorHAnsi"/>
          <w:sz w:val="14"/>
        </w:rPr>
        <w:t xml:space="preserve">, whose ravings are grounded in the absolutely noncontroversial ideas of the golden sixties. According to </w:t>
      </w:r>
      <w:proofErr w:type="spellStart"/>
      <w:r w:rsidRPr="00AF4CA4">
        <w:rPr>
          <w:rFonts w:asciiTheme="minorHAnsi" w:hAnsiTheme="minorHAnsi" w:cstheme="minorHAnsi"/>
          <w:sz w:val="14"/>
        </w:rPr>
        <w:t>Paglia</w:t>
      </w:r>
      <w:proofErr w:type="spellEnd"/>
      <w:r w:rsidRPr="00AF4CA4">
        <w:rPr>
          <w:rFonts w:asciiTheme="minorHAnsi" w:hAnsiTheme="minorHAnsi" w:cstheme="minorHAnsi"/>
          <w:sz w:val="14"/>
        </w:rPr>
        <w:t xml:space="preserve">, American business is still exactly what it was believed to have been in that beloved decade, that is, “puritanical and </w:t>
      </w:r>
      <w:proofErr w:type="spellStart"/>
      <w:r w:rsidRPr="00AF4CA4">
        <w:rPr>
          <w:rFonts w:asciiTheme="minorHAnsi" w:hAnsiTheme="minorHAnsi" w:cstheme="minorHAnsi"/>
          <w:sz w:val="14"/>
        </w:rPr>
        <w:t>desensualized</w:t>
      </w:r>
      <w:proofErr w:type="spellEnd"/>
      <w:r w:rsidRPr="00AF4CA4">
        <w:rPr>
          <w:rFonts w:asciiTheme="minorHAnsi" w:hAnsiTheme="minorHAnsi" w:cstheme="minorHAnsi"/>
          <w:sz w:val="14"/>
        </w:rPr>
        <w:t xml:space="preserve">.” Its great opponents are, of course, liberated figures like “the beatniks,” Bob Dylan, and the Beatles. </w:t>
      </w:r>
      <w:r w:rsidRPr="00AF4CA4">
        <w:rPr>
          <w:rFonts w:asciiTheme="minorHAnsi" w:hAnsiTheme="minorHAnsi" w:cstheme="minorHAnsi"/>
          <w:u w:val="single"/>
        </w:rPr>
        <w:t>Culture is, quite simply, a binary battle between the repressive Apollonian order of capitalism and the Dionysian impulses of the counterculture. Rebellion makes no sense without repression; we must remain forever convinced of capitalism's fundamental hostility to pleasure in order to consume capitalism’s rebel products as avidly as we do</w:t>
      </w:r>
      <w:r w:rsidRPr="00AF4CA4">
        <w:rPr>
          <w:rFonts w:asciiTheme="minorHAnsi" w:hAnsiTheme="minorHAnsi" w:cstheme="minorHAnsi"/>
          <w:sz w:val="14"/>
        </w:rPr>
        <w:t xml:space="preserve">. It comes as little surprise when, after criticizing the “Apollonian capitalist machine” (in her book, </w:t>
      </w:r>
      <w:proofErr w:type="gramStart"/>
      <w:r w:rsidRPr="00AF4CA4">
        <w:rPr>
          <w:rFonts w:asciiTheme="minorHAnsi" w:hAnsiTheme="minorHAnsi" w:cstheme="minorHAnsi"/>
          <w:sz w:val="14"/>
        </w:rPr>
        <w:t>Kamp.:</w:t>
      </w:r>
      <w:proofErr w:type="gramEnd"/>
      <w:r w:rsidRPr="00AF4CA4">
        <w:rPr>
          <w:rFonts w:asciiTheme="minorHAnsi" w:hAnsiTheme="minorHAnsi" w:cstheme="minorHAnsi"/>
          <w:sz w:val="14"/>
        </w:rPr>
        <w:t xml:space="preserve"> 6' Tramps), </w:t>
      </w:r>
      <w:proofErr w:type="spellStart"/>
      <w:r w:rsidRPr="00AF4CA4">
        <w:rPr>
          <w:rFonts w:asciiTheme="minorHAnsi" w:hAnsiTheme="minorHAnsi" w:cstheme="minorHAnsi"/>
          <w:sz w:val="14"/>
        </w:rPr>
        <w:t>Paglia</w:t>
      </w:r>
      <w:proofErr w:type="spellEnd"/>
      <w:r w:rsidRPr="00AF4CA4">
        <w:rPr>
          <w:rFonts w:asciiTheme="minorHAnsi" w:hAnsiTheme="minorHAnsi" w:cstheme="minorHAnsi"/>
          <w:sz w:val="14"/>
        </w:rPr>
        <w:t xml:space="preserve"> applauds American mass culture (in </w:t>
      </w:r>
      <w:proofErr w:type="spellStart"/>
      <w:r w:rsidRPr="00AF4CA4">
        <w:rPr>
          <w:rFonts w:asciiTheme="minorHAnsi" w:hAnsiTheme="minorHAnsi" w:cstheme="minorHAnsi"/>
          <w:sz w:val="14"/>
        </w:rPr>
        <w:t>Utne</w:t>
      </w:r>
      <w:proofErr w:type="spellEnd"/>
      <w:r w:rsidRPr="00AF4CA4">
        <w:rPr>
          <w:rFonts w:asciiTheme="minorHAnsi" w:hAnsiTheme="minorHAnsi" w:cstheme="minorHAnsi"/>
          <w:sz w:val="14"/>
        </w:rPr>
        <w:t xml:space="preserve"> Reader), the preeminent product of that “capitalist machine,” as a “third great eruption” of a Dionysian “paganism.” For her, as for most other designated dissidents, there is no contradiction between replaying the standard critique of capitalist conformity and repressiveness and then endorsing its rebel products—for </w:t>
      </w:r>
      <w:proofErr w:type="spellStart"/>
      <w:r w:rsidRPr="00AF4CA4">
        <w:rPr>
          <w:rFonts w:asciiTheme="minorHAnsi" w:hAnsiTheme="minorHAnsi" w:cstheme="minorHAnsi"/>
          <w:sz w:val="14"/>
        </w:rPr>
        <w:t>Paglia</w:t>
      </w:r>
      <w:proofErr w:type="spellEnd"/>
      <w:r w:rsidRPr="00AF4CA4">
        <w:rPr>
          <w:rFonts w:asciiTheme="minorHAnsi" w:hAnsiTheme="minorHAnsi" w:cstheme="minorHAnsi"/>
          <w:sz w:val="14"/>
        </w:rPr>
        <w:t xml:space="preserve"> the car culture and Madonna—as the obvious solution: the Culture Trust offers both Establishment and Resistance in one convenient package. The only question that remains is why </w:t>
      </w:r>
      <w:proofErr w:type="spellStart"/>
      <w:r w:rsidRPr="00AF4CA4">
        <w:rPr>
          <w:rFonts w:asciiTheme="minorHAnsi" w:hAnsiTheme="minorHAnsi" w:cstheme="minorHAnsi"/>
          <w:sz w:val="14"/>
        </w:rPr>
        <w:t>Paglia</w:t>
      </w:r>
      <w:proofErr w:type="spellEnd"/>
      <w:r w:rsidRPr="00AF4CA4">
        <w:rPr>
          <w:rFonts w:asciiTheme="minorHAnsi" w:hAnsiTheme="minorHAnsi" w:cstheme="minorHAnsi"/>
          <w:sz w:val="14"/>
        </w:rPr>
        <w:t xml:space="preserve"> has not yet landed an endorsement contract from a soda pop or automobile manufacturer.</w:t>
      </w:r>
    </w:p>
    <w:p w:rsidR="00187A5C" w:rsidRPr="00AF4CA4" w:rsidRDefault="00187A5C" w:rsidP="00187A5C">
      <w:pPr>
        <w:rPr>
          <w:rFonts w:asciiTheme="minorHAnsi" w:hAnsiTheme="minorHAnsi" w:cstheme="minorHAnsi"/>
          <w:sz w:val="14"/>
        </w:rPr>
      </w:pPr>
    </w:p>
    <w:p w:rsidR="00187A5C" w:rsidRPr="00AF4CA4" w:rsidRDefault="00187A5C" w:rsidP="00187A5C">
      <w:pPr>
        <w:pStyle w:val="Heading4"/>
        <w:rPr>
          <w:rFonts w:asciiTheme="minorHAnsi" w:hAnsiTheme="minorHAnsi" w:cstheme="minorHAnsi"/>
        </w:rPr>
      </w:pPr>
      <w:r w:rsidRPr="00AF4CA4">
        <w:rPr>
          <w:rFonts w:asciiTheme="minorHAnsi" w:hAnsiTheme="minorHAnsi" w:cstheme="minorHAnsi"/>
        </w:rPr>
        <w:t xml:space="preserve">One’s ability to limitlessly consume is one of the Bourgeoisie – the 99% doesn’t have the ability to destroy wealth – this exclusive method to overthrow capitalism reifies class difference and only strengthens those at the top – turns case </w:t>
      </w:r>
    </w:p>
    <w:p w:rsidR="00187A5C" w:rsidRPr="00AF4CA4" w:rsidRDefault="00187A5C" w:rsidP="00187A5C">
      <w:pPr>
        <w:rPr>
          <w:rFonts w:asciiTheme="minorHAnsi" w:hAnsiTheme="minorHAnsi" w:cstheme="minorHAnsi"/>
          <w:sz w:val="12"/>
        </w:rPr>
      </w:pPr>
      <w:proofErr w:type="spellStart"/>
      <w:r w:rsidRPr="00AF4CA4">
        <w:rPr>
          <w:rFonts w:asciiTheme="minorHAnsi" w:hAnsiTheme="minorHAnsi" w:cstheme="minorHAnsi"/>
          <w:b/>
        </w:rPr>
        <w:t>Wolin</w:t>
      </w:r>
      <w:proofErr w:type="spellEnd"/>
      <w:r w:rsidRPr="00AF4CA4">
        <w:rPr>
          <w:rFonts w:asciiTheme="minorHAnsi" w:hAnsiTheme="minorHAnsi" w:cstheme="minorHAnsi"/>
          <w:b/>
        </w:rPr>
        <w:t>, PhD, 04</w:t>
      </w:r>
      <w:r w:rsidRPr="00AF4CA4">
        <w:rPr>
          <w:rFonts w:asciiTheme="minorHAnsi" w:hAnsiTheme="minorHAnsi" w:cstheme="minorHAnsi"/>
          <w:b/>
          <w:sz w:val="12"/>
        </w:rPr>
        <w:t xml:space="preserve">∂ </w:t>
      </w:r>
      <w:r w:rsidRPr="00AF4CA4">
        <w:rPr>
          <w:rFonts w:asciiTheme="minorHAnsi" w:hAnsiTheme="minorHAnsi" w:cstheme="minorHAnsi"/>
          <w:sz w:val="12"/>
        </w:rPr>
        <w:t xml:space="preserve">(Richard, </w:t>
      </w:r>
      <w:r w:rsidRPr="00AF4CA4">
        <w:rPr>
          <w:rFonts w:asciiTheme="minorHAnsi" w:hAnsiTheme="minorHAnsi" w:cstheme="minorHAnsi"/>
          <w:i/>
          <w:sz w:val="12"/>
        </w:rPr>
        <w:t xml:space="preserve">Left Fascism: Georges </w:t>
      </w:r>
      <w:proofErr w:type="spellStart"/>
      <w:r w:rsidRPr="00AF4CA4">
        <w:rPr>
          <w:rFonts w:asciiTheme="minorHAnsi" w:hAnsiTheme="minorHAnsi" w:cstheme="minorHAnsi"/>
          <w:i/>
          <w:sz w:val="12"/>
        </w:rPr>
        <w:t>Bataille</w:t>
      </w:r>
      <w:proofErr w:type="spellEnd"/>
      <w:r w:rsidRPr="00AF4CA4">
        <w:rPr>
          <w:rFonts w:asciiTheme="minorHAnsi" w:hAnsiTheme="minorHAnsi" w:cstheme="minorHAnsi"/>
          <w:i/>
          <w:sz w:val="12"/>
        </w:rPr>
        <w:t xml:space="preserve"> and the German Ideology</w:t>
      </w:r>
      <w:r w:rsidRPr="00AF4CA4">
        <w:rPr>
          <w:rFonts w:asciiTheme="minorHAnsi" w:hAnsiTheme="minorHAnsi" w:cstheme="minorHAnsi"/>
          <w:sz w:val="12"/>
        </w:rPr>
        <w:t xml:space="preserve"> in </w:t>
      </w:r>
      <w:r w:rsidRPr="00AF4CA4">
        <w:rPr>
          <w:rFonts w:asciiTheme="minorHAnsi" w:hAnsiTheme="minorHAnsi" w:cstheme="minorHAnsi"/>
          <w:u w:val="single"/>
        </w:rPr>
        <w:t xml:space="preserve">The Seduction of Unreason: The Intellectual Romance with Fascism from Nietzsche to </w:t>
      </w:r>
      <w:proofErr w:type="gramStart"/>
      <w:r w:rsidRPr="00AF4CA4">
        <w:rPr>
          <w:rFonts w:asciiTheme="minorHAnsi" w:hAnsiTheme="minorHAnsi" w:cstheme="minorHAnsi"/>
          <w:u w:val="single"/>
        </w:rPr>
        <w:t>Postmodernism</w:t>
      </w:r>
      <w:r w:rsidRPr="00AF4CA4">
        <w:rPr>
          <w:rFonts w:asciiTheme="minorHAnsi" w:hAnsiTheme="minorHAnsi" w:cstheme="minorHAnsi"/>
          <w:sz w:val="12"/>
        </w:rPr>
        <w:t xml:space="preserve"> )</w:t>
      </w:r>
      <w:proofErr w:type="gramEnd"/>
    </w:p>
    <w:p w:rsidR="00187A5C" w:rsidRPr="00AF4CA4" w:rsidRDefault="00187A5C" w:rsidP="00187A5C">
      <w:pPr>
        <w:rPr>
          <w:rFonts w:asciiTheme="minorHAnsi" w:hAnsiTheme="minorHAnsi" w:cstheme="minorHAnsi"/>
        </w:rPr>
      </w:pPr>
      <w:r w:rsidRPr="00AF4CA4">
        <w:rPr>
          <w:rFonts w:asciiTheme="minorHAnsi" w:hAnsiTheme="minorHAnsi" w:cstheme="minorHAnsi"/>
        </w:rPr>
        <w:t xml:space="preserve">One could raise an analogous criticism of </w:t>
      </w:r>
      <w:proofErr w:type="spellStart"/>
      <w:r w:rsidRPr="00404731">
        <w:rPr>
          <w:rFonts w:asciiTheme="minorHAnsi" w:hAnsiTheme="minorHAnsi" w:cstheme="minorHAnsi"/>
          <w:b/>
          <w:highlight w:val="green"/>
          <w:u w:val="single"/>
        </w:rPr>
        <w:t>Bataille's</w:t>
      </w:r>
      <w:proofErr w:type="spellEnd"/>
      <w:r w:rsidRPr="00AF4CA4">
        <w:rPr>
          <w:rFonts w:asciiTheme="minorHAnsi" w:hAnsiTheme="minorHAnsi" w:cstheme="minorHAnsi"/>
          <w:b/>
          <w:u w:val="single"/>
        </w:rPr>
        <w:t xml:space="preserve"> treatment of potlatch</w:t>
      </w:r>
      <w:r w:rsidRPr="00AF4CA4">
        <w:rPr>
          <w:rFonts w:asciiTheme="minorHAnsi" w:hAnsiTheme="minorHAnsi" w:cstheme="minorHAnsi"/>
        </w:rPr>
        <w:t xml:space="preserve">—the public, </w:t>
      </w:r>
      <w:r w:rsidRPr="00404731">
        <w:rPr>
          <w:rFonts w:asciiTheme="minorHAnsi" w:hAnsiTheme="minorHAnsi" w:cstheme="minorHAnsi"/>
          <w:b/>
          <w:highlight w:val="green"/>
          <w:u w:val="single"/>
        </w:rPr>
        <w:t>demonstrative destruction of wealth</w:t>
      </w:r>
      <w:r w:rsidRPr="00404731">
        <w:rPr>
          <w:rFonts w:asciiTheme="minorHAnsi" w:hAnsiTheme="minorHAnsi" w:cstheme="minorHAnsi"/>
          <w:highlight w:val="green"/>
        </w:rPr>
        <w:t>—</w:t>
      </w:r>
      <w:r w:rsidRPr="00404731">
        <w:rPr>
          <w:rFonts w:asciiTheme="minorHAnsi" w:hAnsiTheme="minorHAnsi" w:cstheme="minorHAnsi"/>
          <w:b/>
          <w:highlight w:val="green"/>
          <w:u w:val="single"/>
        </w:rPr>
        <w:t>as well as gift-giving.</w:t>
      </w:r>
      <w:r w:rsidRPr="00AF4CA4">
        <w:rPr>
          <w:rFonts w:asciiTheme="minorHAnsi" w:hAnsiTheme="minorHAnsi" w:cstheme="minorHAnsi"/>
          <w:b/>
          <w:u w:val="single"/>
        </w:rPr>
        <w:t xml:space="preserve"> In truth, </w:t>
      </w:r>
      <w:r w:rsidRPr="00404731">
        <w:rPr>
          <w:rFonts w:asciiTheme="minorHAnsi" w:hAnsiTheme="minorHAnsi" w:cstheme="minorHAnsi"/>
          <w:b/>
          <w:highlight w:val="green"/>
          <w:u w:val="single"/>
        </w:rPr>
        <w:t xml:space="preserve">only those who </w:t>
      </w:r>
      <w:r w:rsidRPr="00404731">
        <w:rPr>
          <w:rStyle w:val="Emphasis"/>
          <w:rFonts w:asciiTheme="minorHAnsi" w:hAnsiTheme="minorHAnsi" w:cstheme="minorHAnsi"/>
          <w:highlight w:val="green"/>
        </w:rPr>
        <w:t>possess great wealth can afford to destroy it</w:t>
      </w:r>
      <w:r w:rsidRPr="00AF4CA4">
        <w:rPr>
          <w:rFonts w:asciiTheme="minorHAnsi" w:hAnsiTheme="minorHAnsi" w:cstheme="minorHAnsi"/>
          <w:b/>
          <w:u w:val="single"/>
        </w:rPr>
        <w:t>.</w:t>
      </w:r>
      <w:r w:rsidRPr="00AF4CA4">
        <w:rPr>
          <w:rFonts w:asciiTheme="minorHAnsi" w:hAnsiTheme="minorHAnsi" w:cstheme="minorHAnsi"/>
        </w:rPr>
        <w:t xml:space="preserve"> Consequently, </w:t>
      </w:r>
      <w:r w:rsidRPr="00AF4CA4">
        <w:rPr>
          <w:rFonts w:asciiTheme="minorHAnsi" w:hAnsiTheme="minorHAnsi" w:cstheme="minorHAnsi"/>
          <w:u w:val="single"/>
        </w:rPr>
        <w:t>the option to engage in potlatch does not exist for society's lower classes.</w:t>
      </w:r>
      <w:r w:rsidRPr="00AF4CA4">
        <w:rPr>
          <w:rFonts w:asciiTheme="minorHAnsi" w:hAnsiTheme="minorHAnsi" w:cstheme="minorHAnsi"/>
        </w:rPr>
        <w:t xml:space="preserve"> 56 </w:t>
      </w:r>
      <w:r w:rsidRPr="00AF4CA4">
        <w:rPr>
          <w:rFonts w:asciiTheme="minorHAnsi" w:hAnsiTheme="minorHAnsi" w:cstheme="minorHAnsi"/>
          <w:b/>
          <w:u w:val="single"/>
        </w:rPr>
        <w:t xml:space="preserve">Like sacrifice, </w:t>
      </w:r>
      <w:r w:rsidRPr="00404731">
        <w:rPr>
          <w:rFonts w:asciiTheme="minorHAnsi" w:hAnsiTheme="minorHAnsi" w:cstheme="minorHAnsi"/>
          <w:b/>
          <w:highlight w:val="green"/>
          <w:u w:val="single"/>
        </w:rPr>
        <w:t>potlatch is implicated in the reproduction of social hierarchy</w:t>
      </w:r>
      <w:r w:rsidRPr="00AF4CA4">
        <w:rPr>
          <w:rFonts w:asciiTheme="minorHAnsi" w:hAnsiTheme="minorHAnsi" w:cstheme="minorHAnsi"/>
        </w:rPr>
        <w:t xml:space="preserve">. </w:t>
      </w:r>
      <w:r w:rsidRPr="00404731">
        <w:rPr>
          <w:rFonts w:asciiTheme="minorHAnsi" w:hAnsiTheme="minorHAnsi" w:cstheme="minorHAnsi"/>
          <w:b/>
          <w:highlight w:val="green"/>
          <w:u w:val="single"/>
        </w:rPr>
        <w:t>Such acts reinforce the status and prestige of those who destroy their wealth.</w:t>
      </w:r>
      <w:r w:rsidRPr="00404731">
        <w:rPr>
          <w:rFonts w:asciiTheme="minorHAnsi" w:hAnsiTheme="minorHAnsi" w:cstheme="minorHAnsi"/>
          <w:highlight w:val="green"/>
        </w:rPr>
        <w:t xml:space="preserve"> I</w:t>
      </w:r>
      <w:r w:rsidRPr="00AF4CA4">
        <w:rPr>
          <w:rFonts w:asciiTheme="minorHAnsi" w:hAnsiTheme="minorHAnsi" w:cstheme="minorHAnsi"/>
        </w:rPr>
        <w:t xml:space="preserve">n nearly every case, the practitioners of potlatch belong to the upper strata of society. </w:t>
      </w:r>
      <w:r w:rsidRPr="00404731">
        <w:rPr>
          <w:rFonts w:asciiTheme="minorHAnsi" w:hAnsiTheme="minorHAnsi" w:cstheme="minorHAnsi"/>
          <w:b/>
          <w:highlight w:val="green"/>
          <w:u w:val="single"/>
        </w:rPr>
        <w:t>Those who are forced to passively endure</w:t>
      </w:r>
      <w:r w:rsidRPr="00AF4CA4">
        <w:rPr>
          <w:rFonts w:asciiTheme="minorHAnsi" w:hAnsiTheme="minorHAnsi" w:cstheme="minorHAnsi"/>
          <w:b/>
          <w:u w:val="single"/>
        </w:rPr>
        <w:t xml:space="preserve"> the potlatch </w:t>
      </w:r>
      <w:r w:rsidRPr="00404731">
        <w:rPr>
          <w:rFonts w:asciiTheme="minorHAnsi" w:hAnsiTheme="minorHAnsi" w:cstheme="minorHAnsi"/>
          <w:b/>
          <w:highlight w:val="green"/>
          <w:u w:val="single"/>
        </w:rPr>
        <w:t>are</w:t>
      </w:r>
      <w:r w:rsidRPr="00AF4CA4">
        <w:rPr>
          <w:rFonts w:asciiTheme="minorHAnsi" w:hAnsiTheme="minorHAnsi" w:cstheme="minorHAnsi"/>
          <w:b/>
          <w:u w:val="single"/>
        </w:rPr>
        <w:t xml:space="preserve"> in effect </w:t>
      </w:r>
      <w:r w:rsidRPr="00404731">
        <w:rPr>
          <w:rFonts w:asciiTheme="minorHAnsi" w:hAnsiTheme="minorHAnsi" w:cstheme="minorHAnsi"/>
          <w:b/>
          <w:highlight w:val="green"/>
          <w:u w:val="single"/>
        </w:rPr>
        <w:t>humiliated.</w:t>
      </w:r>
      <w:r w:rsidRPr="00AF4CA4">
        <w:rPr>
          <w:rFonts w:asciiTheme="minorHAnsi" w:hAnsiTheme="minorHAnsi" w:cstheme="minorHAnsi"/>
          <w:b/>
          <w:u w:val="single"/>
        </w:rPr>
        <w:t xml:space="preserve"> Through such acts, </w:t>
      </w:r>
      <w:r w:rsidRPr="00404731">
        <w:rPr>
          <w:rFonts w:asciiTheme="minorHAnsi" w:hAnsiTheme="minorHAnsi" w:cstheme="minorHAnsi"/>
          <w:b/>
          <w:highlight w:val="green"/>
          <w:u w:val="single"/>
        </w:rPr>
        <w:t xml:space="preserve">their </w:t>
      </w:r>
      <w:r w:rsidRPr="00AF4CA4">
        <w:rPr>
          <w:rFonts w:asciiTheme="minorHAnsi" w:hAnsiTheme="minorHAnsi" w:cstheme="minorHAnsi"/>
          <w:b/>
          <w:u w:val="single"/>
        </w:rPr>
        <w:t xml:space="preserve">lowly </w:t>
      </w:r>
      <w:r w:rsidRPr="00404731">
        <w:rPr>
          <w:rFonts w:asciiTheme="minorHAnsi" w:hAnsiTheme="minorHAnsi" w:cstheme="minorHAnsi"/>
          <w:b/>
          <w:highlight w:val="green"/>
          <w:u w:val="single"/>
        </w:rPr>
        <w:t>social rank is reaffirmed</w:t>
      </w:r>
      <w:proofErr w:type="gramStart"/>
      <w:r w:rsidRPr="00404731">
        <w:rPr>
          <w:rFonts w:asciiTheme="minorHAnsi" w:hAnsiTheme="minorHAnsi" w:cstheme="minorHAnsi"/>
          <w:b/>
          <w:highlight w:val="green"/>
          <w:u w:val="single"/>
        </w:rPr>
        <w:t>.</w:t>
      </w:r>
      <w:r w:rsidRPr="00AF4CA4">
        <w:rPr>
          <w:rFonts w:asciiTheme="minorHAnsi" w:hAnsiTheme="minorHAnsi" w:cstheme="minorHAnsi"/>
        </w:rPr>
        <w:t>(</w:t>
      </w:r>
      <w:proofErr w:type="gramEnd"/>
      <w:r w:rsidRPr="00AF4CA4">
        <w:rPr>
          <w:rFonts w:asciiTheme="minorHAnsi" w:hAnsiTheme="minorHAnsi" w:cstheme="minorHAnsi"/>
        </w:rPr>
        <w:t>170-1)</w:t>
      </w:r>
    </w:p>
    <w:p w:rsidR="00187A5C" w:rsidRPr="00AF4CA4" w:rsidRDefault="00187A5C" w:rsidP="00187A5C">
      <w:pPr>
        <w:rPr>
          <w:rFonts w:asciiTheme="minorHAnsi" w:hAnsiTheme="minorHAnsi" w:cstheme="minorHAnsi"/>
          <w:sz w:val="14"/>
        </w:rPr>
      </w:pPr>
    </w:p>
    <w:p w:rsidR="00187A5C" w:rsidRPr="00AF4CA4" w:rsidRDefault="00187A5C" w:rsidP="00187A5C">
      <w:pPr>
        <w:pStyle w:val="Heading4"/>
        <w:rPr>
          <w:rFonts w:asciiTheme="minorHAnsi" w:hAnsiTheme="minorHAnsi" w:cstheme="minorHAnsi"/>
        </w:rPr>
      </w:pPr>
      <w:r w:rsidRPr="00AF4CA4">
        <w:rPr>
          <w:rFonts w:asciiTheme="minorHAnsi" w:hAnsiTheme="minorHAnsi" w:cstheme="minorHAnsi"/>
        </w:rPr>
        <w:t xml:space="preserve">Energy supply is finite </w:t>
      </w:r>
    </w:p>
    <w:p w:rsidR="00187A5C" w:rsidRPr="00AF4CA4" w:rsidRDefault="00187A5C" w:rsidP="00187A5C">
      <w:pPr>
        <w:pStyle w:val="NormalWeb"/>
        <w:spacing w:before="0" w:beforeAutospacing="0" w:after="0" w:afterAutospacing="0"/>
        <w:rPr>
          <w:rFonts w:asciiTheme="minorHAnsi" w:hAnsiTheme="minorHAnsi" w:cstheme="minorHAnsi"/>
          <w:szCs w:val="20"/>
        </w:rPr>
      </w:pPr>
      <w:proofErr w:type="spellStart"/>
      <w:r w:rsidRPr="00AF4CA4">
        <w:rPr>
          <w:rFonts w:asciiTheme="minorHAnsi" w:hAnsiTheme="minorHAnsi" w:cstheme="minorHAnsi"/>
          <w:b/>
          <w:szCs w:val="20"/>
        </w:rPr>
        <w:t>Tverberg</w:t>
      </w:r>
      <w:proofErr w:type="spellEnd"/>
      <w:r w:rsidRPr="00AF4CA4">
        <w:rPr>
          <w:rFonts w:asciiTheme="minorHAnsi" w:hAnsiTheme="minorHAnsi" w:cstheme="minorHAnsi"/>
          <w:b/>
          <w:szCs w:val="20"/>
        </w:rPr>
        <w:t>, 07</w:t>
      </w:r>
      <w:r w:rsidRPr="00AF4CA4">
        <w:rPr>
          <w:rFonts w:asciiTheme="minorHAnsi" w:hAnsiTheme="minorHAnsi" w:cstheme="minorHAnsi"/>
          <w:szCs w:val="20"/>
        </w:rPr>
        <w:t xml:space="preserve"> (Gail E., fellow of the Casualty Actuarial Society and a Member of the American Academy of Actuaries, writes for Contingency magazine and TheOilDrum.com, “Our world is finite: Is this a problem?” Energy Bulletin/Our Finite World, </w:t>
      </w:r>
      <w:hyperlink r:id="rId10" w:history="1">
        <w:r w:rsidRPr="00AF4CA4">
          <w:rPr>
            <w:rStyle w:val="Hyperlink"/>
            <w:rFonts w:asciiTheme="minorHAnsi" w:hAnsiTheme="minorHAnsi" w:cstheme="minorHAnsi"/>
            <w:szCs w:val="20"/>
          </w:rPr>
          <w:t>http://www.energybulletin.net/node/29117</w:t>
        </w:r>
      </w:hyperlink>
      <w:r w:rsidRPr="00AF4CA4">
        <w:rPr>
          <w:rFonts w:asciiTheme="minorHAnsi" w:hAnsiTheme="minorHAnsi" w:cstheme="minorHAnsi"/>
          <w:szCs w:val="20"/>
        </w:rPr>
        <w:t>)</w:t>
      </w:r>
    </w:p>
    <w:p w:rsidR="00187A5C" w:rsidRPr="00AF4CA4" w:rsidRDefault="00187A5C" w:rsidP="00187A5C">
      <w:pPr>
        <w:pStyle w:val="NormalWeb"/>
        <w:spacing w:before="0" w:beforeAutospacing="0" w:after="0" w:afterAutospacing="0"/>
        <w:rPr>
          <w:rFonts w:asciiTheme="minorHAnsi" w:hAnsiTheme="minorHAnsi" w:cstheme="minorHAnsi"/>
          <w:szCs w:val="20"/>
        </w:rPr>
      </w:pPr>
      <w:r w:rsidRPr="00AF4CA4">
        <w:rPr>
          <w:rFonts w:asciiTheme="minorHAnsi" w:hAnsiTheme="minorHAnsi" w:cstheme="minorHAnsi"/>
          <w:szCs w:val="20"/>
          <w:u w:val="single"/>
        </w:rPr>
        <w:t xml:space="preserve">We all know </w:t>
      </w:r>
      <w:r w:rsidRPr="00404731">
        <w:rPr>
          <w:rFonts w:asciiTheme="minorHAnsi" w:hAnsiTheme="minorHAnsi" w:cstheme="minorHAnsi"/>
          <w:szCs w:val="20"/>
          <w:highlight w:val="green"/>
          <w:u w:val="single"/>
        </w:rPr>
        <w:t>the world is</w:t>
      </w:r>
      <w:r w:rsidRPr="00404731">
        <w:rPr>
          <w:rStyle w:val="apple-converted-space"/>
          <w:rFonts w:asciiTheme="minorHAnsi" w:hAnsiTheme="minorHAnsi" w:cstheme="minorHAnsi"/>
          <w:szCs w:val="20"/>
          <w:highlight w:val="green"/>
          <w:u w:val="single"/>
        </w:rPr>
        <w:t> </w:t>
      </w:r>
      <w:r w:rsidRPr="00404731">
        <w:rPr>
          <w:rStyle w:val="Strong"/>
          <w:rFonts w:asciiTheme="minorHAnsi" w:hAnsiTheme="minorHAnsi" w:cstheme="minorHAnsi"/>
          <w:szCs w:val="20"/>
          <w:highlight w:val="green"/>
          <w:u w:val="single"/>
        </w:rPr>
        <w:t>finite</w:t>
      </w:r>
      <w:r w:rsidRPr="00AF4CA4">
        <w:rPr>
          <w:rFonts w:asciiTheme="minorHAnsi" w:hAnsiTheme="minorHAnsi" w:cstheme="minorHAnsi"/>
          <w:szCs w:val="20"/>
          <w:u w:val="single"/>
        </w:rPr>
        <w:t xml:space="preserve">. </w:t>
      </w:r>
      <w:r w:rsidRPr="00404731">
        <w:rPr>
          <w:rFonts w:asciiTheme="minorHAnsi" w:hAnsiTheme="minorHAnsi" w:cstheme="minorHAnsi"/>
          <w:szCs w:val="20"/>
          <w:highlight w:val="green"/>
          <w:u w:val="single"/>
        </w:rPr>
        <w:t>The number of atoms is finite</w:t>
      </w:r>
      <w:r w:rsidRPr="00AF4CA4">
        <w:rPr>
          <w:rFonts w:asciiTheme="minorHAnsi" w:hAnsiTheme="minorHAnsi" w:cstheme="minorHAnsi"/>
          <w:szCs w:val="20"/>
        </w:rPr>
        <w:t>, and these atoms combine to form a finite number of molecules. The mix of molecules may change over time, but in total, the number of molecules is also finite.</w:t>
      </w:r>
    </w:p>
    <w:p w:rsidR="00187A5C" w:rsidRPr="00AF4CA4" w:rsidRDefault="00187A5C" w:rsidP="00187A5C">
      <w:pPr>
        <w:pStyle w:val="NormalWeb"/>
        <w:spacing w:before="0" w:beforeAutospacing="0" w:after="0" w:afterAutospacing="0"/>
        <w:rPr>
          <w:rFonts w:asciiTheme="minorHAnsi" w:hAnsiTheme="minorHAnsi" w:cstheme="minorHAnsi"/>
          <w:szCs w:val="20"/>
          <w:u w:val="single"/>
        </w:rPr>
      </w:pPr>
      <w:r w:rsidRPr="00AF4CA4">
        <w:rPr>
          <w:rFonts w:asciiTheme="minorHAnsi" w:hAnsiTheme="minorHAnsi" w:cstheme="minorHAnsi"/>
          <w:szCs w:val="20"/>
        </w:rPr>
        <w:t>We also know that</w:t>
      </w:r>
      <w:r w:rsidRPr="00AF4CA4">
        <w:rPr>
          <w:rStyle w:val="apple-converted-space"/>
          <w:rFonts w:asciiTheme="minorHAnsi" w:hAnsiTheme="minorHAnsi" w:cstheme="minorHAnsi"/>
          <w:szCs w:val="20"/>
        </w:rPr>
        <w:t> </w:t>
      </w:r>
      <w:r w:rsidRPr="00AF4CA4">
        <w:rPr>
          <w:rStyle w:val="Strong"/>
          <w:rFonts w:asciiTheme="minorHAnsi" w:hAnsiTheme="minorHAnsi" w:cstheme="minorHAnsi"/>
          <w:szCs w:val="20"/>
          <w:u w:val="single"/>
        </w:rPr>
        <w:t>growth</w:t>
      </w:r>
      <w:r w:rsidRPr="00AF4CA4">
        <w:rPr>
          <w:rStyle w:val="apple-converted-space"/>
          <w:rFonts w:asciiTheme="minorHAnsi" w:hAnsiTheme="minorHAnsi" w:cstheme="minorHAnsi"/>
          <w:szCs w:val="20"/>
          <w:u w:val="single"/>
        </w:rPr>
        <w:t> </w:t>
      </w:r>
      <w:r w:rsidRPr="00AF4CA4">
        <w:rPr>
          <w:rFonts w:asciiTheme="minorHAnsi" w:hAnsiTheme="minorHAnsi" w:cstheme="minorHAnsi"/>
          <w:szCs w:val="20"/>
          <w:u w:val="single"/>
        </w:rPr>
        <w:t>is central to our way of life</w:t>
      </w:r>
      <w:r w:rsidRPr="00AF4CA4">
        <w:rPr>
          <w:rFonts w:asciiTheme="minorHAnsi" w:hAnsiTheme="minorHAnsi" w:cstheme="minorHAnsi"/>
          <w:szCs w:val="20"/>
        </w:rPr>
        <w:t xml:space="preserve">. Businesses are expected to grow. Every day new businesses are formed and new products are developed. The world population is also growing, so all this adds up to a huge utilization of resources. </w:t>
      </w:r>
      <w:r w:rsidRPr="00404731">
        <w:rPr>
          <w:rFonts w:asciiTheme="minorHAnsi" w:hAnsiTheme="minorHAnsi" w:cstheme="minorHAnsi"/>
          <w:szCs w:val="20"/>
          <w:highlight w:val="green"/>
          <w:u w:val="single"/>
        </w:rPr>
        <w:t>At some point</w:t>
      </w:r>
      <w:r w:rsidRPr="00AF4CA4">
        <w:rPr>
          <w:rFonts w:asciiTheme="minorHAnsi" w:hAnsiTheme="minorHAnsi" w:cstheme="minorHAnsi"/>
          <w:szCs w:val="20"/>
          <w:u w:val="single"/>
        </w:rPr>
        <w:t xml:space="preserve">, growth in </w:t>
      </w:r>
      <w:r w:rsidRPr="00404731">
        <w:rPr>
          <w:rFonts w:asciiTheme="minorHAnsi" w:hAnsiTheme="minorHAnsi" w:cstheme="minorHAnsi"/>
          <w:szCs w:val="20"/>
          <w:highlight w:val="green"/>
          <w:u w:val="single"/>
        </w:rPr>
        <w:t>resource utilization must collide with the fact that the world is finite</w:t>
      </w:r>
      <w:r w:rsidRPr="00AF4CA4">
        <w:rPr>
          <w:rFonts w:asciiTheme="minorHAnsi" w:hAnsiTheme="minorHAnsi" w:cstheme="minorHAnsi"/>
          <w:szCs w:val="20"/>
          <w:u w:val="single"/>
        </w:rPr>
        <w:t>.</w:t>
      </w:r>
      <w:r w:rsidRPr="00AF4CA4">
        <w:rPr>
          <w:rFonts w:asciiTheme="minorHAnsi" w:hAnsiTheme="minorHAnsi" w:cstheme="minorHAnsi"/>
          <w:szCs w:val="20"/>
        </w:rPr>
        <w:t xml:space="preserve"> We have grown up thinking that the world is so large that limits will never be an issue. But now, we are starting to bump up against limits. </w:t>
      </w:r>
      <w:r w:rsidRPr="00AF4CA4">
        <w:rPr>
          <w:rStyle w:val="Strong"/>
          <w:rFonts w:asciiTheme="minorHAnsi" w:hAnsiTheme="minorHAnsi" w:cstheme="minorHAnsi"/>
          <w:szCs w:val="20"/>
        </w:rPr>
        <w:t>Where are we reaching earth’s limits?</w:t>
      </w:r>
      <w:r w:rsidRPr="00AF4CA4">
        <w:rPr>
          <w:rFonts w:asciiTheme="minorHAnsi" w:hAnsiTheme="minorHAnsi" w:cstheme="minorHAnsi"/>
          <w:szCs w:val="20"/>
        </w:rPr>
        <w:t xml:space="preserve"> </w:t>
      </w:r>
      <w:r w:rsidRPr="00AF4CA4">
        <w:rPr>
          <w:rFonts w:asciiTheme="minorHAnsi" w:hAnsiTheme="minorHAnsi" w:cstheme="minorHAnsi"/>
          <w:bCs/>
          <w:szCs w:val="20"/>
        </w:rPr>
        <w:t>1. Oil</w:t>
      </w:r>
      <w:r w:rsidRPr="00AF4CA4">
        <w:rPr>
          <w:rFonts w:asciiTheme="minorHAnsi" w:hAnsiTheme="minorHAnsi" w:cstheme="minorHAnsi"/>
          <w:szCs w:val="20"/>
        </w:rPr>
        <w:t xml:space="preserve"> </w:t>
      </w:r>
      <w:proofErr w:type="spellStart"/>
      <w:r w:rsidRPr="00404731">
        <w:rPr>
          <w:rFonts w:asciiTheme="minorHAnsi" w:hAnsiTheme="minorHAnsi" w:cstheme="minorHAnsi"/>
          <w:szCs w:val="20"/>
          <w:highlight w:val="green"/>
          <w:u w:val="single"/>
        </w:rPr>
        <w:t>Oil</w:t>
      </w:r>
      <w:proofErr w:type="spellEnd"/>
      <w:r w:rsidRPr="00404731">
        <w:rPr>
          <w:rFonts w:asciiTheme="minorHAnsi" w:hAnsiTheme="minorHAnsi" w:cstheme="minorHAnsi"/>
          <w:szCs w:val="20"/>
          <w:highlight w:val="green"/>
          <w:u w:val="single"/>
        </w:rPr>
        <w:t xml:space="preserve"> is a finite resource,</w:t>
      </w:r>
      <w:r w:rsidRPr="00AF4CA4">
        <w:rPr>
          <w:rFonts w:asciiTheme="minorHAnsi" w:hAnsiTheme="minorHAnsi" w:cstheme="minorHAnsi"/>
          <w:szCs w:val="20"/>
          <w:u w:val="single"/>
        </w:rPr>
        <w:t xml:space="preserve"> </w:t>
      </w:r>
      <w:r w:rsidRPr="00404731">
        <w:rPr>
          <w:rFonts w:asciiTheme="minorHAnsi" w:hAnsiTheme="minorHAnsi" w:cstheme="minorHAnsi"/>
          <w:szCs w:val="20"/>
          <w:highlight w:val="green"/>
          <w:u w:val="single"/>
        </w:rPr>
        <w:t>since it is no longer being formed</w:t>
      </w:r>
      <w:r w:rsidRPr="00AF4CA4">
        <w:rPr>
          <w:rFonts w:asciiTheme="minorHAnsi" w:hAnsiTheme="minorHAnsi" w:cstheme="minorHAnsi"/>
          <w:szCs w:val="20"/>
        </w:rPr>
        <w:t xml:space="preserve">. Oil production in a given area tends to increase for a time, then begins to decline, as the available oil is pumped out. Oil production in the United States has followed this pattern (Figure 1), as has oil production in the North Sea (Figure 2). This decline has taken place in spite of technology improvements. </w:t>
      </w:r>
      <w:r w:rsidRPr="00AF4CA4">
        <w:rPr>
          <w:rFonts w:asciiTheme="minorHAnsi" w:hAnsiTheme="minorHAnsi" w:cstheme="minorHAnsi"/>
          <w:szCs w:val="20"/>
          <w:u w:val="single"/>
        </w:rPr>
        <w:t>There is now serious concern that world oil production will begin to decline</w:t>
      </w:r>
      <w:r w:rsidRPr="00AF4CA4">
        <w:rPr>
          <w:rFonts w:asciiTheme="minorHAnsi" w:hAnsiTheme="minorHAnsi" w:cstheme="minorHAnsi"/>
          <w:szCs w:val="20"/>
        </w:rPr>
        <w:t xml:space="preserve"> </w:t>
      </w:r>
      <w:r w:rsidRPr="00AF4CA4">
        <w:rPr>
          <w:rFonts w:asciiTheme="minorHAnsi" w:hAnsiTheme="minorHAnsi" w:cstheme="minorHAnsi"/>
          <w:sz w:val="12"/>
          <w:szCs w:val="20"/>
        </w:rPr>
        <w:t>(”peak”), just as it has in the United States and the North Sea. I discussed this earlier in</w:t>
      </w:r>
      <w:r w:rsidRPr="00AF4CA4">
        <w:rPr>
          <w:rStyle w:val="apple-converted-space"/>
          <w:rFonts w:asciiTheme="minorHAnsi" w:hAnsiTheme="minorHAnsi" w:cstheme="minorHAnsi"/>
          <w:sz w:val="12"/>
          <w:szCs w:val="20"/>
        </w:rPr>
        <w:t> </w:t>
      </w:r>
      <w:hyperlink r:id="rId11" w:history="1">
        <w:r w:rsidRPr="00AF4CA4">
          <w:rPr>
            <w:rStyle w:val="Hyperlink"/>
            <w:rFonts w:asciiTheme="minorHAnsi" w:hAnsiTheme="minorHAnsi" w:cstheme="minorHAnsi"/>
            <w:sz w:val="12"/>
            <w:szCs w:val="20"/>
          </w:rPr>
          <w:t xml:space="preserve">Oil Quiz - Test Your </w:t>
        </w:r>
        <w:proofErr w:type="gramStart"/>
        <w:r w:rsidRPr="00AF4CA4">
          <w:rPr>
            <w:rStyle w:val="Hyperlink"/>
            <w:rFonts w:asciiTheme="minorHAnsi" w:hAnsiTheme="minorHAnsi" w:cstheme="minorHAnsi"/>
            <w:sz w:val="12"/>
            <w:szCs w:val="20"/>
          </w:rPr>
          <w:t>Knowledge</w:t>
        </w:r>
        <w:r w:rsidRPr="00AF4CA4">
          <w:rPr>
            <w:rStyle w:val="apple-converted-space"/>
            <w:rFonts w:asciiTheme="minorHAnsi" w:hAnsiTheme="minorHAnsi" w:cstheme="minorHAnsi"/>
            <w:sz w:val="12"/>
            <w:szCs w:val="20"/>
          </w:rPr>
          <w:t> </w:t>
        </w:r>
        <w:proofErr w:type="gramEnd"/>
      </w:hyperlink>
      <w:r w:rsidRPr="00AF4CA4">
        <w:rPr>
          <w:rFonts w:asciiTheme="minorHAnsi" w:hAnsiTheme="minorHAnsi" w:cstheme="minorHAnsi"/>
          <w:sz w:val="12"/>
          <w:szCs w:val="20"/>
        </w:rPr>
        <w:t>. A congressional committee was also concerned about this issue, and asked the US Government Accountability Office to study it. The GAO’s report, titled</w:t>
      </w:r>
      <w:r w:rsidRPr="00AF4CA4">
        <w:rPr>
          <w:rStyle w:val="apple-converted-space"/>
          <w:rFonts w:asciiTheme="minorHAnsi" w:hAnsiTheme="minorHAnsi" w:cstheme="minorHAnsi"/>
          <w:sz w:val="12"/>
          <w:szCs w:val="20"/>
        </w:rPr>
        <w:t> </w:t>
      </w:r>
      <w:hyperlink r:id="rId12" w:history="1">
        <w:r w:rsidRPr="00AF4CA4">
          <w:rPr>
            <w:rStyle w:val="Hyperlink"/>
            <w:rFonts w:asciiTheme="minorHAnsi" w:hAnsiTheme="minorHAnsi" w:cstheme="minorHAnsi"/>
            <w:sz w:val="12"/>
            <w:szCs w:val="20"/>
          </w:rPr>
          <w:t>CRUDE OIL: Uncertainty about Future Supply Makes It Important to Develop a Strategy for Addressing a Peak and Decline in Oil Production</w:t>
        </w:r>
      </w:hyperlink>
      <w:r w:rsidRPr="00AF4CA4">
        <w:rPr>
          <w:rStyle w:val="apple-converted-space"/>
          <w:rFonts w:asciiTheme="minorHAnsi" w:hAnsiTheme="minorHAnsi" w:cstheme="minorHAnsi"/>
          <w:sz w:val="12"/>
          <w:szCs w:val="20"/>
        </w:rPr>
        <w:t> </w:t>
      </w:r>
      <w:r w:rsidRPr="00AF4CA4">
        <w:rPr>
          <w:rFonts w:asciiTheme="minorHAnsi" w:hAnsiTheme="minorHAnsi" w:cstheme="minorHAnsi"/>
          <w:sz w:val="12"/>
          <w:szCs w:val="20"/>
        </w:rPr>
        <w:t>confirmed that this is an important issue. Exactly how soon this decline will begin is not certain, but</w:t>
      </w:r>
      <w:r w:rsidRPr="00AF4CA4">
        <w:rPr>
          <w:rStyle w:val="apple-converted-space"/>
          <w:rFonts w:asciiTheme="minorHAnsi" w:hAnsiTheme="minorHAnsi" w:cstheme="minorHAnsi"/>
          <w:sz w:val="12"/>
          <w:szCs w:val="20"/>
        </w:rPr>
        <w:t> </w:t>
      </w:r>
      <w:hyperlink r:id="rId13" w:history="1">
        <w:r w:rsidRPr="00AF4CA4">
          <w:rPr>
            <w:rStyle w:val="Hyperlink"/>
            <w:rFonts w:asciiTheme="minorHAnsi" w:hAnsiTheme="minorHAnsi" w:cstheme="minorHAnsi"/>
            <w:sz w:val="12"/>
            <w:szCs w:val="20"/>
          </w:rPr>
          <w:t>many predict</w:t>
        </w:r>
        <w:r w:rsidRPr="00AF4CA4">
          <w:rPr>
            <w:rStyle w:val="apple-converted-space"/>
            <w:rFonts w:asciiTheme="minorHAnsi" w:hAnsiTheme="minorHAnsi" w:cstheme="minorHAnsi"/>
            <w:sz w:val="12"/>
            <w:szCs w:val="20"/>
          </w:rPr>
          <w:t> </w:t>
        </w:r>
      </w:hyperlink>
      <w:r w:rsidRPr="00AF4CA4">
        <w:rPr>
          <w:rFonts w:asciiTheme="minorHAnsi" w:hAnsiTheme="minorHAnsi" w:cstheme="minorHAnsi"/>
          <w:sz w:val="12"/>
          <w:szCs w:val="20"/>
        </w:rPr>
        <w:t xml:space="preserve">that the decline may begin within the next few years. </w:t>
      </w:r>
      <w:r w:rsidRPr="00AF4CA4">
        <w:rPr>
          <w:rFonts w:asciiTheme="minorHAnsi" w:hAnsiTheme="minorHAnsi" w:cstheme="minorHAnsi"/>
          <w:bCs/>
          <w:sz w:val="12"/>
          <w:szCs w:val="20"/>
        </w:rPr>
        <w:t>2. Natural Gas</w:t>
      </w:r>
      <w:r w:rsidRPr="00AF4CA4">
        <w:rPr>
          <w:rFonts w:asciiTheme="minorHAnsi" w:hAnsiTheme="minorHAnsi" w:cstheme="minorHAnsi"/>
          <w:sz w:val="12"/>
          <w:szCs w:val="20"/>
        </w:rPr>
        <w:br/>
      </w:r>
      <w:hyperlink r:id="rId14" w:history="1">
        <w:r w:rsidRPr="00AF4CA4">
          <w:rPr>
            <w:rStyle w:val="Hyperlink"/>
            <w:rFonts w:asciiTheme="minorHAnsi" w:hAnsiTheme="minorHAnsi" w:cstheme="minorHAnsi"/>
            <w:sz w:val="12"/>
            <w:szCs w:val="20"/>
          </w:rPr>
          <w:t>Natural gas</w:t>
        </w:r>
      </w:hyperlink>
      <w:r w:rsidRPr="00AF4CA4">
        <w:rPr>
          <w:rStyle w:val="apple-converted-space"/>
          <w:rFonts w:asciiTheme="minorHAnsi" w:hAnsiTheme="minorHAnsi" w:cstheme="minorHAnsi"/>
          <w:sz w:val="12"/>
          <w:szCs w:val="20"/>
        </w:rPr>
        <w:t> </w:t>
      </w:r>
      <w:r w:rsidRPr="00AF4CA4">
        <w:rPr>
          <w:rFonts w:asciiTheme="minorHAnsi" w:hAnsiTheme="minorHAnsi" w:cstheme="minorHAnsi"/>
          <w:sz w:val="12"/>
          <w:szCs w:val="20"/>
        </w:rPr>
        <w:t xml:space="preserve">in North America is also reaching its limits. United States natural gas production reached its peak in 1973. Each year, more and more wells are drilled, but the average amount of gas produced per well declines. This occurs because the best sites were developed first, and the later sites are more marginal. The United States has been importing more and more natural gas from Canada, but this is also reaching its limits. Because of these issues, the total amount of natural gas available to the United States is likely to decline in the next few years - quite possibly leading to shortages. </w:t>
      </w:r>
      <w:r w:rsidRPr="00AF4CA4">
        <w:rPr>
          <w:rFonts w:asciiTheme="minorHAnsi" w:hAnsiTheme="minorHAnsi" w:cstheme="minorHAnsi"/>
          <w:bCs/>
          <w:sz w:val="12"/>
          <w:szCs w:val="20"/>
        </w:rPr>
        <w:t>3</w:t>
      </w:r>
      <w:r w:rsidRPr="00AF4CA4">
        <w:rPr>
          <w:rFonts w:asciiTheme="minorHAnsi" w:hAnsiTheme="minorHAnsi" w:cstheme="minorHAnsi"/>
          <w:bCs/>
          <w:szCs w:val="20"/>
        </w:rPr>
        <w:t xml:space="preserve">. </w:t>
      </w:r>
      <w:r w:rsidRPr="00AF4CA4">
        <w:rPr>
          <w:rFonts w:asciiTheme="minorHAnsi" w:hAnsiTheme="minorHAnsi" w:cstheme="minorHAnsi"/>
          <w:bCs/>
          <w:szCs w:val="20"/>
          <w:u w:val="single"/>
        </w:rPr>
        <w:t xml:space="preserve">Fresh </w:t>
      </w:r>
      <w:r w:rsidRPr="00404731">
        <w:rPr>
          <w:rFonts w:asciiTheme="minorHAnsi" w:hAnsiTheme="minorHAnsi" w:cstheme="minorHAnsi"/>
          <w:bCs/>
          <w:szCs w:val="20"/>
          <w:highlight w:val="green"/>
          <w:u w:val="single"/>
        </w:rPr>
        <w:t>Water</w:t>
      </w:r>
      <w:r w:rsidRPr="00AF4CA4">
        <w:rPr>
          <w:rFonts w:asciiTheme="minorHAnsi" w:hAnsiTheme="minorHAnsi" w:cstheme="minorHAnsi"/>
          <w:szCs w:val="20"/>
          <w:u w:val="single"/>
        </w:rPr>
        <w:t xml:space="preserve"> Fresh water is needed for drinking and irrigation, but here too </w:t>
      </w:r>
      <w:r w:rsidRPr="00404731">
        <w:rPr>
          <w:rFonts w:asciiTheme="minorHAnsi" w:hAnsiTheme="minorHAnsi" w:cstheme="minorHAnsi"/>
          <w:szCs w:val="20"/>
          <w:highlight w:val="green"/>
          <w:u w:val="single"/>
        </w:rPr>
        <w:t>we are reaching limits.</w:t>
      </w:r>
      <w:r w:rsidRPr="00AF4CA4">
        <w:rPr>
          <w:rFonts w:asciiTheme="minorHAnsi" w:hAnsiTheme="minorHAnsi" w:cstheme="minorHAnsi"/>
          <w:szCs w:val="20"/>
          <w:u w:val="single"/>
        </w:rPr>
        <w:t xml:space="preserve"> Water from melting ice caps is declining in quantity because of global warming</w:t>
      </w:r>
      <w:r w:rsidRPr="00AF4CA4">
        <w:rPr>
          <w:rFonts w:asciiTheme="minorHAnsi" w:hAnsiTheme="minorHAnsi" w:cstheme="minorHAnsi"/>
          <w:szCs w:val="20"/>
        </w:rPr>
        <w:t xml:space="preserve">. </w:t>
      </w:r>
      <w:r w:rsidRPr="00AF4CA4">
        <w:rPr>
          <w:rFonts w:asciiTheme="minorHAnsi" w:hAnsiTheme="minorHAnsi" w:cstheme="minorHAnsi"/>
          <w:sz w:val="12"/>
          <w:szCs w:val="20"/>
        </w:rPr>
        <w:t xml:space="preserve">Water is being pumped from aquifers much faster than it is being replaced, and water tables are dropping by one to three meters a year in many areas. Some rivers, especially in China and Australia, are close to dry because of diversion for agriculture and a warming climate. In the United States, water limitations are especially important in the Southwest and in the more arid part of the Plains </w:t>
      </w:r>
      <w:r w:rsidRPr="00AF4CA4">
        <w:rPr>
          <w:rFonts w:asciiTheme="minorHAnsi" w:hAnsiTheme="minorHAnsi" w:cstheme="minorHAnsi"/>
          <w:sz w:val="12"/>
          <w:szCs w:val="20"/>
        </w:rPr>
        <w:lastRenderedPageBreak/>
        <w:t xml:space="preserve">States. </w:t>
      </w:r>
      <w:r w:rsidRPr="00AF4CA4">
        <w:rPr>
          <w:rFonts w:asciiTheme="minorHAnsi" w:hAnsiTheme="minorHAnsi" w:cstheme="minorHAnsi"/>
          <w:bCs/>
          <w:sz w:val="12"/>
          <w:szCs w:val="20"/>
        </w:rPr>
        <w:t>4. Top soil</w:t>
      </w:r>
      <w:r w:rsidRPr="00AF4CA4">
        <w:rPr>
          <w:rFonts w:asciiTheme="minorHAnsi" w:hAnsiTheme="minorHAnsi" w:cstheme="minorHAnsi"/>
          <w:szCs w:val="20"/>
        </w:rPr>
        <w:t xml:space="preserve"> </w:t>
      </w:r>
      <w:proofErr w:type="gramStart"/>
      <w:r w:rsidRPr="00AF4CA4">
        <w:rPr>
          <w:rFonts w:asciiTheme="minorHAnsi" w:hAnsiTheme="minorHAnsi" w:cstheme="minorHAnsi"/>
          <w:szCs w:val="20"/>
          <w:u w:val="single"/>
        </w:rPr>
        <w:t>The</w:t>
      </w:r>
      <w:proofErr w:type="gramEnd"/>
      <w:r w:rsidRPr="00AF4CA4">
        <w:rPr>
          <w:rFonts w:asciiTheme="minorHAnsi" w:hAnsiTheme="minorHAnsi" w:cstheme="minorHAnsi"/>
          <w:szCs w:val="20"/>
          <w:u w:val="single"/>
        </w:rPr>
        <w:t xml:space="preserve"> topsoil we depend on for agriculture is created very slowly - about one inch in 300 to 500 years</w:t>
      </w:r>
      <w:r w:rsidRPr="00AF4CA4">
        <w:rPr>
          <w:rFonts w:asciiTheme="minorHAnsi" w:hAnsiTheme="minorHAnsi" w:cstheme="minorHAnsi"/>
          <w:szCs w:val="20"/>
        </w:rPr>
        <w:t xml:space="preserve">, depending on the location. </w:t>
      </w:r>
      <w:r w:rsidRPr="00AF4CA4">
        <w:rPr>
          <w:rFonts w:asciiTheme="minorHAnsi" w:hAnsiTheme="minorHAnsi" w:cstheme="minorHAnsi"/>
          <w:szCs w:val="20"/>
          <w:u w:val="single"/>
        </w:rPr>
        <w:t xml:space="preserve">The extensive tilling of the earth’s soil that is now being done results in many stresses on this topsoil, including erosion, loss of organic matter, and chemical degradation. Frequent irrigation often results in </w:t>
      </w:r>
      <w:proofErr w:type="spellStart"/>
      <w:r w:rsidRPr="00AF4CA4">
        <w:rPr>
          <w:rFonts w:asciiTheme="minorHAnsi" w:hAnsiTheme="minorHAnsi" w:cstheme="minorHAnsi"/>
          <w:szCs w:val="20"/>
          <w:u w:val="single"/>
        </w:rPr>
        <w:t>salination</w:t>
      </w:r>
      <w:proofErr w:type="spellEnd"/>
      <w:r w:rsidRPr="00AF4CA4">
        <w:rPr>
          <w:rFonts w:asciiTheme="minorHAnsi" w:hAnsiTheme="minorHAnsi" w:cstheme="minorHAnsi"/>
          <w:szCs w:val="20"/>
        </w:rPr>
        <w:t xml:space="preserve">, as well. As society tries to feed more and more people, and produce biofuel as well, there is pressure to push soil to its limits–use land in areas subject to erosion; use more and more fertilizer, herbicides, and pesticides; and remove the organic material needed to build up the soil. </w:t>
      </w:r>
      <w:r w:rsidRPr="00AF4CA4">
        <w:rPr>
          <w:rStyle w:val="Strong"/>
          <w:rFonts w:asciiTheme="minorHAnsi" w:hAnsiTheme="minorHAnsi" w:cstheme="minorHAnsi"/>
          <w:szCs w:val="20"/>
        </w:rPr>
        <w:t>Are there indirect impacts as well?</w:t>
      </w:r>
      <w:r w:rsidRPr="00AF4CA4">
        <w:rPr>
          <w:rFonts w:asciiTheme="minorHAnsi" w:hAnsiTheme="minorHAnsi" w:cstheme="minorHAnsi"/>
          <w:szCs w:val="20"/>
        </w:rPr>
        <w:t xml:space="preserve"> Besides depleting oil, natural gas, fresh water, and top soil, </w:t>
      </w:r>
      <w:r w:rsidRPr="00404731">
        <w:rPr>
          <w:rFonts w:asciiTheme="minorHAnsi" w:hAnsiTheme="minorHAnsi" w:cstheme="minorHAnsi"/>
          <w:szCs w:val="20"/>
          <w:highlight w:val="green"/>
          <w:u w:val="single"/>
        </w:rPr>
        <w:t>the intensive use of the earth’s resources is resulting in</w:t>
      </w:r>
      <w:r w:rsidRPr="00404731">
        <w:rPr>
          <w:rStyle w:val="apple-converted-space"/>
          <w:rFonts w:asciiTheme="minorHAnsi" w:hAnsiTheme="minorHAnsi" w:cstheme="minorHAnsi"/>
          <w:szCs w:val="20"/>
          <w:highlight w:val="green"/>
          <w:u w:val="single"/>
        </w:rPr>
        <w:t> </w:t>
      </w:r>
      <w:r w:rsidRPr="00404731">
        <w:rPr>
          <w:rStyle w:val="Strong"/>
          <w:rFonts w:asciiTheme="minorHAnsi" w:hAnsiTheme="minorHAnsi" w:cstheme="minorHAnsi"/>
          <w:szCs w:val="20"/>
          <w:highlight w:val="green"/>
          <w:u w:val="single"/>
        </w:rPr>
        <w:t>pollution</w:t>
      </w:r>
      <w:r w:rsidRPr="00AF4CA4">
        <w:rPr>
          <w:rStyle w:val="apple-converted-space"/>
          <w:rFonts w:asciiTheme="minorHAnsi" w:hAnsiTheme="minorHAnsi" w:cstheme="minorHAnsi"/>
          <w:szCs w:val="20"/>
          <w:u w:val="single"/>
        </w:rPr>
        <w:t> </w:t>
      </w:r>
      <w:r w:rsidRPr="00AF4CA4">
        <w:rPr>
          <w:rFonts w:asciiTheme="minorHAnsi" w:hAnsiTheme="minorHAnsi" w:cstheme="minorHAnsi"/>
          <w:szCs w:val="20"/>
          <w:u w:val="single"/>
        </w:rPr>
        <w:t>of air and water, and appears to be contributing to</w:t>
      </w:r>
      <w:r w:rsidRPr="00AF4CA4">
        <w:rPr>
          <w:rStyle w:val="apple-converted-space"/>
          <w:rFonts w:asciiTheme="minorHAnsi" w:hAnsiTheme="minorHAnsi" w:cstheme="minorHAnsi"/>
          <w:szCs w:val="20"/>
          <w:u w:val="single"/>
        </w:rPr>
        <w:t> </w:t>
      </w:r>
      <w:r w:rsidRPr="00AF4CA4">
        <w:rPr>
          <w:rStyle w:val="Strong"/>
          <w:rFonts w:asciiTheme="minorHAnsi" w:hAnsiTheme="minorHAnsi" w:cstheme="minorHAnsi"/>
          <w:szCs w:val="20"/>
          <w:u w:val="single"/>
        </w:rPr>
        <w:t>global warming</w:t>
      </w:r>
      <w:r w:rsidRPr="00AF4CA4">
        <w:rPr>
          <w:rStyle w:val="apple-converted-space"/>
          <w:rFonts w:asciiTheme="minorHAnsi" w:hAnsiTheme="minorHAnsi" w:cstheme="minorHAnsi"/>
          <w:szCs w:val="20"/>
          <w:u w:val="single"/>
        </w:rPr>
        <w:t> </w:t>
      </w:r>
      <w:r w:rsidRPr="00AF4CA4">
        <w:rPr>
          <w:rFonts w:asciiTheme="minorHAnsi" w:hAnsiTheme="minorHAnsi" w:cstheme="minorHAnsi"/>
          <w:szCs w:val="20"/>
          <w:u w:val="single"/>
        </w:rPr>
        <w:t xml:space="preserve">as well. </w:t>
      </w:r>
      <w:r w:rsidRPr="00AF4CA4">
        <w:rPr>
          <w:rStyle w:val="Strong"/>
          <w:rFonts w:asciiTheme="minorHAnsi" w:hAnsiTheme="minorHAnsi" w:cstheme="minorHAnsi"/>
          <w:szCs w:val="20"/>
          <w:u w:val="single"/>
        </w:rPr>
        <w:t>Can technology overcome these finite world issues?</w:t>
      </w:r>
      <w:r w:rsidRPr="00AF4CA4">
        <w:rPr>
          <w:rFonts w:asciiTheme="minorHAnsi" w:hAnsiTheme="minorHAnsi" w:cstheme="minorHAnsi"/>
          <w:szCs w:val="20"/>
          <w:u w:val="single"/>
        </w:rPr>
        <w:t xml:space="preserve"> While we have been trying to develop solutions, success has been limited to date. When we have tried to find substitutes, we have mostly managed to trade one problem for another:</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Link – General Reform</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The </w:t>
      </w:r>
      <w:proofErr w:type="spellStart"/>
      <w:r w:rsidRPr="00AF4CA4">
        <w:rPr>
          <w:rFonts w:asciiTheme="minorHAnsi" w:hAnsiTheme="minorHAnsi" w:cstheme="minorHAnsi"/>
        </w:rPr>
        <w:t>aff</w:t>
      </w:r>
      <w:proofErr w:type="spellEnd"/>
      <w:r w:rsidRPr="00AF4CA4">
        <w:rPr>
          <w:rFonts w:asciiTheme="minorHAnsi" w:hAnsiTheme="minorHAnsi" w:cstheme="minorHAnsi"/>
        </w:rPr>
        <w:t xml:space="preserve"> presents the illusion of academic freedom – the oldest trick in the book for the neoliberal university to ensure ideological cohesion in society – education is nothing other than a key to open the door of the labor market</w:t>
      </w:r>
    </w:p>
    <w:p w:rsidR="0096651F" w:rsidRPr="00AF4CA4" w:rsidRDefault="0096651F" w:rsidP="0096651F">
      <w:pPr>
        <w:rPr>
          <w:rFonts w:asciiTheme="minorHAnsi" w:hAnsiTheme="minorHAnsi" w:cstheme="minorHAnsi"/>
          <w:sz w:val="24"/>
          <w:szCs w:val="24"/>
        </w:rPr>
      </w:pPr>
      <w:r w:rsidRPr="00AF4CA4">
        <w:rPr>
          <w:rStyle w:val="Style13ptBold"/>
          <w:rFonts w:asciiTheme="minorHAnsi" w:hAnsiTheme="minorHAnsi" w:cstheme="minorHAnsi"/>
        </w:rPr>
        <w:t>Hill and Kumar 9</w:t>
      </w:r>
      <w:r w:rsidRPr="00AF4CA4">
        <w:rPr>
          <w:rFonts w:asciiTheme="minorHAnsi" w:hAnsiTheme="minorHAnsi" w:cstheme="minorHAnsi"/>
          <w:sz w:val="24"/>
          <w:szCs w:val="24"/>
        </w:rPr>
        <w:t xml:space="preserve"> (Dave Hill and Ravi Kumar, Hill is a Research Professor in Education at Anglia Ruskin University, Chelmsford, England, and also Visiting Professor at the University of Limerick, Ireland, at the </w:t>
      </w:r>
      <w:proofErr w:type="spellStart"/>
      <w:r w:rsidRPr="00AF4CA4">
        <w:rPr>
          <w:rFonts w:asciiTheme="minorHAnsi" w:hAnsiTheme="minorHAnsi" w:cstheme="minorHAnsi"/>
          <w:sz w:val="24"/>
          <w:szCs w:val="24"/>
        </w:rPr>
        <w:t>Kapodistrian</w:t>
      </w:r>
      <w:proofErr w:type="spellEnd"/>
      <w:r w:rsidRPr="00AF4CA4">
        <w:rPr>
          <w:rFonts w:asciiTheme="minorHAnsi" w:hAnsiTheme="minorHAnsi" w:cstheme="minorHAnsi"/>
          <w:sz w:val="24"/>
          <w:szCs w:val="24"/>
        </w:rPr>
        <w:t xml:space="preserve"> and National University of Athens, Greece, and at Middlesex University, London. He was an elected </w:t>
      </w:r>
      <w:proofErr w:type="spellStart"/>
      <w:r w:rsidRPr="00AF4CA4">
        <w:rPr>
          <w:rFonts w:asciiTheme="minorHAnsi" w:hAnsiTheme="minorHAnsi" w:cstheme="minorHAnsi"/>
          <w:sz w:val="24"/>
          <w:szCs w:val="24"/>
        </w:rPr>
        <w:t>Labour</w:t>
      </w:r>
      <w:proofErr w:type="spellEnd"/>
      <w:r w:rsidRPr="00AF4CA4">
        <w:rPr>
          <w:rFonts w:asciiTheme="minorHAnsi" w:hAnsiTheme="minorHAnsi" w:cstheme="minorHAnsi"/>
          <w:sz w:val="24"/>
          <w:szCs w:val="24"/>
        </w:rPr>
        <w:t xml:space="preserve"> Party </w:t>
      </w:r>
      <w:proofErr w:type="spellStart"/>
      <w:r w:rsidRPr="00AF4CA4">
        <w:rPr>
          <w:rFonts w:asciiTheme="minorHAnsi" w:hAnsiTheme="minorHAnsi" w:cstheme="minorHAnsi"/>
          <w:sz w:val="24"/>
          <w:szCs w:val="24"/>
        </w:rPr>
        <w:t>councillor</w:t>
      </w:r>
      <w:proofErr w:type="spellEnd"/>
      <w:r w:rsidRPr="00AF4CA4">
        <w:rPr>
          <w:rFonts w:asciiTheme="minorHAnsi" w:hAnsiTheme="minorHAnsi" w:cstheme="minorHAnsi"/>
          <w:sz w:val="24"/>
          <w:szCs w:val="24"/>
        </w:rPr>
        <w:t xml:space="preserve"> for East Sussex County Council and Brighton Borough Council in the 1970s and 1980s. Ravi Kumar teaches sociology at the Department of Sociology, </w:t>
      </w:r>
      <w:proofErr w:type="spellStart"/>
      <w:r w:rsidRPr="00AF4CA4">
        <w:rPr>
          <w:rFonts w:asciiTheme="minorHAnsi" w:hAnsiTheme="minorHAnsi" w:cstheme="minorHAnsi"/>
          <w:sz w:val="24"/>
          <w:szCs w:val="24"/>
        </w:rPr>
        <w:t>Jamia</w:t>
      </w:r>
      <w:proofErr w:type="spellEnd"/>
      <w:r w:rsidRPr="00AF4CA4">
        <w:rPr>
          <w:rFonts w:asciiTheme="minorHAnsi" w:hAnsiTheme="minorHAnsi" w:cstheme="minorHAnsi"/>
          <w:sz w:val="24"/>
          <w:szCs w:val="24"/>
        </w:rPr>
        <w:t xml:space="preserve"> </w:t>
      </w:r>
      <w:proofErr w:type="spellStart"/>
      <w:r w:rsidRPr="00AF4CA4">
        <w:rPr>
          <w:rFonts w:asciiTheme="minorHAnsi" w:hAnsiTheme="minorHAnsi" w:cstheme="minorHAnsi"/>
          <w:sz w:val="24"/>
          <w:szCs w:val="24"/>
        </w:rPr>
        <w:t>Millia</w:t>
      </w:r>
      <w:proofErr w:type="spellEnd"/>
      <w:r w:rsidRPr="00AF4CA4">
        <w:rPr>
          <w:rFonts w:asciiTheme="minorHAnsi" w:hAnsiTheme="minorHAnsi" w:cstheme="minorHAnsi"/>
          <w:sz w:val="24"/>
          <w:szCs w:val="24"/>
        </w:rPr>
        <w:t xml:space="preserve"> </w:t>
      </w:r>
      <w:proofErr w:type="spellStart"/>
      <w:r w:rsidRPr="00AF4CA4">
        <w:rPr>
          <w:rFonts w:asciiTheme="minorHAnsi" w:hAnsiTheme="minorHAnsi" w:cstheme="minorHAnsi"/>
          <w:sz w:val="24"/>
          <w:szCs w:val="24"/>
        </w:rPr>
        <w:t>Islamia</w:t>
      </w:r>
      <w:proofErr w:type="spellEnd"/>
      <w:r w:rsidRPr="00AF4CA4">
        <w:rPr>
          <w:rFonts w:asciiTheme="minorHAnsi" w:hAnsiTheme="minorHAnsi" w:cstheme="minorHAnsi"/>
          <w:sz w:val="24"/>
          <w:szCs w:val="24"/>
        </w:rPr>
        <w:t xml:space="preserve"> University, </w:t>
      </w:r>
      <w:proofErr w:type="gramStart"/>
      <w:r w:rsidRPr="00AF4CA4">
        <w:rPr>
          <w:rFonts w:asciiTheme="minorHAnsi" w:hAnsiTheme="minorHAnsi" w:cstheme="minorHAnsi"/>
          <w:sz w:val="24"/>
          <w:szCs w:val="24"/>
        </w:rPr>
        <w:t>New</w:t>
      </w:r>
      <w:proofErr w:type="gramEnd"/>
      <w:r w:rsidRPr="00AF4CA4">
        <w:rPr>
          <w:rFonts w:asciiTheme="minorHAnsi" w:hAnsiTheme="minorHAnsi" w:cstheme="minorHAnsi"/>
          <w:sz w:val="24"/>
          <w:szCs w:val="24"/>
        </w:rPr>
        <w:t xml:space="preserve"> Delhi, India. He has experience of working with the students' movement and other grassroots movements in backward regions of </w:t>
      </w:r>
      <w:proofErr w:type="gramStart"/>
      <w:r w:rsidRPr="00AF4CA4">
        <w:rPr>
          <w:rFonts w:asciiTheme="minorHAnsi" w:hAnsiTheme="minorHAnsi" w:cstheme="minorHAnsi"/>
          <w:sz w:val="24"/>
          <w:szCs w:val="24"/>
        </w:rPr>
        <w:t>India.,</w:t>
      </w:r>
      <w:proofErr w:type="gramEnd"/>
      <w:r w:rsidRPr="00AF4CA4">
        <w:rPr>
          <w:rFonts w:asciiTheme="minorHAnsi" w:hAnsiTheme="minorHAnsi" w:cstheme="minorHAnsi"/>
          <w:sz w:val="24"/>
          <w:szCs w:val="24"/>
        </w:rPr>
        <w:t xml:space="preserve"> 2009, "Global neoliberalism and education and its consequences,"  Routledge, http://www.untag-smd.ac.id/files/Perpustakaan_Digital_2/NEOLIBERALISM%20Global%20neoliberalism%20and%20education%20and%20its%20consequences.pdf /Kent Denver-NK)</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 CAPITALIST SCHOOL: FAITH AND FUNCTIONS </w:t>
      </w:r>
      <w:proofErr w:type="gramStart"/>
      <w:r w:rsidRPr="00404731">
        <w:rPr>
          <w:rFonts w:asciiTheme="minorHAnsi" w:hAnsiTheme="minorHAnsi" w:cstheme="minorHAnsi"/>
          <w:highlight w:val="green"/>
          <w:u w:val="single"/>
        </w:rPr>
        <w:t>What</w:t>
      </w:r>
      <w:proofErr w:type="gramEnd"/>
      <w:r w:rsidRPr="00404731">
        <w:rPr>
          <w:rFonts w:asciiTheme="minorHAnsi" w:hAnsiTheme="minorHAnsi" w:cstheme="minorHAnsi"/>
          <w:highlight w:val="green"/>
          <w:u w:val="single"/>
        </w:rPr>
        <w:t xml:space="preserve"> is the</w:t>
      </w:r>
      <w:r w:rsidRPr="00AF4CA4">
        <w:rPr>
          <w:rFonts w:asciiTheme="minorHAnsi" w:hAnsiTheme="minorHAnsi" w:cstheme="minorHAnsi"/>
          <w:u w:val="single"/>
        </w:rPr>
        <w:t xml:space="preserve"> true </w:t>
      </w:r>
      <w:r w:rsidRPr="00404731">
        <w:rPr>
          <w:rFonts w:asciiTheme="minorHAnsi" w:hAnsiTheme="minorHAnsi" w:cstheme="minorHAnsi"/>
          <w:highlight w:val="green"/>
          <w:u w:val="single"/>
        </w:rPr>
        <w:t>purpose of education</w:t>
      </w:r>
      <w:r w:rsidRPr="00AF4CA4">
        <w:rPr>
          <w:rFonts w:asciiTheme="minorHAnsi" w:hAnsiTheme="minorHAnsi" w:cstheme="minorHAnsi"/>
          <w:sz w:val="16"/>
        </w:rPr>
        <w:t xml:space="preserve"> and, in particular, of compulsory education? This is indeed an interesting question which raises many others. What is the official position on the role of schools? What is expected of them by society, by families, employers, teachers, and pupils? What are the real functions and objectives of the educational system? And how do so many different positions, expectations, and functions fi t together? The </w:t>
      </w:r>
      <w:r w:rsidRPr="00404731">
        <w:rPr>
          <w:rFonts w:asciiTheme="minorHAnsi" w:hAnsiTheme="minorHAnsi" w:cstheme="minorHAnsi"/>
          <w:highlight w:val="green"/>
          <w:u w:val="single"/>
        </w:rPr>
        <w:t>institutional</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attitude towards education can</w:t>
      </w:r>
      <w:r w:rsidRPr="00AF4CA4">
        <w:rPr>
          <w:rFonts w:asciiTheme="minorHAnsi" w:hAnsiTheme="minorHAnsi" w:cstheme="minorHAnsi"/>
          <w:u w:val="single"/>
        </w:rPr>
        <w:t xml:space="preserve"> more or less </w:t>
      </w:r>
      <w:r w:rsidRPr="00404731">
        <w:rPr>
          <w:rFonts w:asciiTheme="minorHAnsi" w:hAnsiTheme="minorHAnsi" w:cstheme="minorHAnsi"/>
          <w:highlight w:val="green"/>
          <w:u w:val="single"/>
        </w:rPr>
        <w:t>be summarized in four fundamental statements</w:t>
      </w:r>
      <w:r w:rsidRPr="00AF4CA4">
        <w:rPr>
          <w:rFonts w:asciiTheme="minorHAnsi" w:hAnsiTheme="minorHAnsi" w:cstheme="minorHAnsi"/>
          <w:u w:val="single"/>
        </w:rPr>
        <w:t xml:space="preserve">: • </w:t>
      </w:r>
      <w:r w:rsidRPr="00404731">
        <w:rPr>
          <w:rFonts w:asciiTheme="minorHAnsi" w:hAnsiTheme="minorHAnsi" w:cstheme="minorHAnsi"/>
          <w:highlight w:val="green"/>
          <w:u w:val="single"/>
        </w:rPr>
        <w:t>school education ensures the full development of the person</w:t>
      </w:r>
      <w:r w:rsidRPr="00AF4CA4">
        <w:rPr>
          <w:rFonts w:asciiTheme="minorHAnsi" w:hAnsiTheme="minorHAnsi" w:cstheme="minorHAnsi"/>
          <w:u w:val="single"/>
        </w:rPr>
        <w:t xml:space="preserve"> and unleashes his or her full potential; • school </w:t>
      </w:r>
      <w:r w:rsidRPr="00404731">
        <w:rPr>
          <w:rFonts w:asciiTheme="minorHAnsi" w:hAnsiTheme="minorHAnsi" w:cstheme="minorHAnsi"/>
          <w:highlight w:val="green"/>
          <w:u w:val="single"/>
        </w:rPr>
        <w:t>trains people to be free</w:t>
      </w:r>
      <w:r w:rsidRPr="00AF4CA4">
        <w:rPr>
          <w:rFonts w:asciiTheme="minorHAnsi" w:hAnsiTheme="minorHAnsi" w:cstheme="minorHAnsi"/>
          <w:u w:val="single"/>
        </w:rPr>
        <w:t xml:space="preserve"> and responsible citizens, capable </w:t>
      </w:r>
      <w:r w:rsidRPr="00404731">
        <w:rPr>
          <w:rFonts w:asciiTheme="minorHAnsi" w:hAnsiTheme="minorHAnsi" w:cstheme="minorHAnsi"/>
          <w:highlight w:val="green"/>
          <w:u w:val="single"/>
        </w:rPr>
        <w:t>of playing their role in a democratic society</w:t>
      </w:r>
      <w:r w:rsidRPr="00AF4CA4">
        <w:rPr>
          <w:rFonts w:asciiTheme="minorHAnsi" w:hAnsiTheme="minorHAnsi" w:cstheme="minorHAnsi"/>
          <w:u w:val="single"/>
        </w:rPr>
        <w:t xml:space="preserve">; • </w:t>
      </w:r>
      <w:r w:rsidRPr="00404731">
        <w:rPr>
          <w:rFonts w:asciiTheme="minorHAnsi" w:hAnsiTheme="minorHAnsi" w:cstheme="minorHAnsi"/>
          <w:highlight w:val="green"/>
          <w:u w:val="single"/>
        </w:rPr>
        <w:t>education for all guarantees equal opportunities</w:t>
      </w:r>
      <w:r w:rsidRPr="00AF4CA4">
        <w:rPr>
          <w:rFonts w:asciiTheme="minorHAnsi" w:hAnsiTheme="minorHAnsi" w:cstheme="minorHAnsi"/>
          <w:u w:val="single"/>
        </w:rPr>
        <w:t xml:space="preserve"> for social advancement; • a general </w:t>
      </w:r>
      <w:r w:rsidRPr="00404731">
        <w:rPr>
          <w:rFonts w:asciiTheme="minorHAnsi" w:hAnsiTheme="minorHAnsi" w:cstheme="minorHAnsi"/>
          <w:highlight w:val="green"/>
          <w:u w:val="single"/>
        </w:rPr>
        <w:t>and</w:t>
      </w:r>
      <w:r w:rsidRPr="00AF4CA4">
        <w:rPr>
          <w:rFonts w:asciiTheme="minorHAnsi" w:hAnsiTheme="minorHAnsi" w:cstheme="minorHAnsi"/>
          <w:u w:val="single"/>
        </w:rPr>
        <w:t xml:space="preserve"> professional education </w:t>
      </w:r>
      <w:r w:rsidRPr="00404731">
        <w:rPr>
          <w:rFonts w:asciiTheme="minorHAnsi" w:hAnsiTheme="minorHAnsi" w:cstheme="minorHAnsi"/>
          <w:highlight w:val="green"/>
          <w:u w:val="single"/>
        </w:rPr>
        <w:t>provides the key which opens the door to the labor market</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The</w:t>
      </w:r>
      <w:r w:rsidRPr="00AF4CA4">
        <w:rPr>
          <w:rFonts w:asciiTheme="minorHAnsi" w:hAnsiTheme="minorHAnsi" w:cstheme="minorHAnsi"/>
          <w:u w:val="single"/>
        </w:rPr>
        <w:t xml:space="preserve"> dishonest, or at the very least biased, </w:t>
      </w:r>
      <w:r w:rsidRPr="00404731">
        <w:rPr>
          <w:rFonts w:asciiTheme="minorHAnsi" w:hAnsiTheme="minorHAnsi" w:cstheme="minorHAnsi"/>
          <w:highlight w:val="green"/>
          <w:u w:val="single"/>
        </w:rPr>
        <w:t>basis for these four claims should be obvious</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Is it possible to create free</w:t>
      </w:r>
      <w:r w:rsidRPr="00AF4CA4">
        <w:rPr>
          <w:rFonts w:asciiTheme="minorHAnsi" w:hAnsiTheme="minorHAnsi" w:cstheme="minorHAnsi"/>
          <w:u w:val="single"/>
        </w:rPr>
        <w:t xml:space="preserve"> and responsible </w:t>
      </w:r>
      <w:r w:rsidRPr="00404731">
        <w:rPr>
          <w:rFonts w:asciiTheme="minorHAnsi" w:hAnsiTheme="minorHAnsi" w:cstheme="minorHAnsi"/>
          <w:highlight w:val="green"/>
          <w:u w:val="single"/>
        </w:rPr>
        <w:t>citizens when half of them</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are locked into a </w:t>
      </w:r>
      <w:proofErr w:type="spellStart"/>
      <w:r w:rsidRPr="00404731">
        <w:rPr>
          <w:rFonts w:asciiTheme="minorHAnsi" w:hAnsiTheme="minorHAnsi" w:cstheme="minorHAnsi"/>
          <w:highlight w:val="green"/>
          <w:u w:val="single"/>
        </w:rPr>
        <w:t>technico</w:t>
      </w:r>
      <w:proofErr w:type="spellEnd"/>
      <w:r w:rsidRPr="00404731">
        <w:rPr>
          <w:rFonts w:asciiTheme="minorHAnsi" w:hAnsiTheme="minorHAnsi" w:cstheme="minorHAnsi"/>
          <w:highlight w:val="green"/>
          <w:u w:val="single"/>
        </w:rPr>
        <w:t>-professional education</w:t>
      </w:r>
      <w:r w:rsidRPr="00AF4CA4">
        <w:rPr>
          <w:rFonts w:asciiTheme="minorHAnsi" w:hAnsiTheme="minorHAnsi" w:cstheme="minorHAnsi"/>
          <w:sz w:val="16"/>
        </w:rPr>
        <w:t xml:space="preserve"> that almost completely deprives them of whole areas of essential general knowledge? </w:t>
      </w:r>
      <w:r w:rsidRPr="00404731">
        <w:rPr>
          <w:rFonts w:asciiTheme="minorHAnsi" w:hAnsiTheme="minorHAnsi" w:cstheme="minorHAnsi"/>
          <w:highlight w:val="green"/>
          <w:u w:val="single"/>
        </w:rPr>
        <w:t>Can you turn</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people into thinking citizens when you indoctrinate them with</w:t>
      </w:r>
      <w:r w:rsidRPr="00AF4CA4">
        <w:rPr>
          <w:rFonts w:asciiTheme="minorHAnsi" w:hAnsiTheme="minorHAnsi" w:cstheme="minorHAnsi"/>
          <w:u w:val="single"/>
        </w:rPr>
        <w:t xml:space="preserve"> the dogma that </w:t>
      </w:r>
      <w:r w:rsidRPr="00404731">
        <w:rPr>
          <w:rFonts w:asciiTheme="minorHAnsi" w:hAnsiTheme="minorHAnsi" w:cstheme="minorHAnsi"/>
          <w:highlight w:val="green"/>
          <w:u w:val="single"/>
        </w:rPr>
        <w:t>a world dominated by capital</w:t>
      </w:r>
      <w:r w:rsidRPr="00AF4CA4">
        <w:rPr>
          <w:rFonts w:asciiTheme="minorHAnsi" w:hAnsiTheme="minorHAnsi" w:cstheme="minorHAnsi"/>
          <w:u w:val="single"/>
        </w:rPr>
        <w:t xml:space="preserve"> and </w:t>
      </w:r>
      <w:proofErr w:type="spellStart"/>
      <w:r w:rsidRPr="00AF4CA4">
        <w:rPr>
          <w:rFonts w:asciiTheme="minorHAnsi" w:hAnsiTheme="minorHAnsi" w:cstheme="minorHAnsi"/>
          <w:u w:val="single"/>
        </w:rPr>
        <w:t>profi</w:t>
      </w:r>
      <w:proofErr w:type="spellEnd"/>
      <w:r w:rsidRPr="00AF4CA4">
        <w:rPr>
          <w:rFonts w:asciiTheme="minorHAnsi" w:hAnsiTheme="minorHAnsi" w:cstheme="minorHAnsi"/>
          <w:u w:val="single"/>
        </w:rPr>
        <w:t xml:space="preserve"> t is democratic</w:t>
      </w:r>
      <w:r w:rsidRPr="00AF4CA4">
        <w:rPr>
          <w:rFonts w:asciiTheme="minorHAnsi" w:hAnsiTheme="minorHAnsi" w:cstheme="minorHAnsi"/>
          <w:sz w:val="16"/>
        </w:rPr>
        <w:t xml:space="preserve">? And </w:t>
      </w:r>
      <w:r w:rsidRPr="00AF4CA4">
        <w:rPr>
          <w:rFonts w:asciiTheme="minorHAnsi" w:hAnsiTheme="minorHAnsi" w:cstheme="minorHAnsi"/>
          <w:u w:val="single"/>
        </w:rPr>
        <w:t>what about those equal opportunities</w:t>
      </w:r>
      <w:r w:rsidRPr="00AF4CA4">
        <w:rPr>
          <w:rFonts w:asciiTheme="minorHAnsi" w:hAnsiTheme="minorHAnsi" w:cstheme="minorHAnsi"/>
          <w:sz w:val="16"/>
        </w:rPr>
        <w:t xml:space="preserve">? The selection process within the schools has never been as harsh and arbitrary as it is today! </w:t>
      </w:r>
      <w:r w:rsidRPr="00404731">
        <w:rPr>
          <w:rFonts w:asciiTheme="minorHAnsi" w:hAnsiTheme="minorHAnsi" w:cstheme="minorHAnsi"/>
          <w:highlight w:val="green"/>
          <w:u w:val="single"/>
        </w:rPr>
        <w:t>For</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every</w:t>
      </w:r>
      <w:r w:rsidRPr="00AF4CA4">
        <w:rPr>
          <w:rFonts w:asciiTheme="minorHAnsi" w:hAnsiTheme="minorHAnsi" w:cstheme="minorHAnsi"/>
          <w:u w:val="single"/>
        </w:rPr>
        <w:t xml:space="preserve"> “gifted” </w:t>
      </w:r>
      <w:r w:rsidRPr="00404731">
        <w:rPr>
          <w:rFonts w:asciiTheme="minorHAnsi" w:hAnsiTheme="minorHAnsi" w:cstheme="minorHAnsi"/>
          <w:highlight w:val="green"/>
          <w:u w:val="single"/>
        </w:rPr>
        <w:t>student who manages to climb out of social</w:t>
      </w:r>
      <w:r w:rsidRPr="00AF4CA4">
        <w:rPr>
          <w:rFonts w:asciiTheme="minorHAnsi" w:hAnsiTheme="minorHAnsi" w:cstheme="minorHAnsi"/>
          <w:u w:val="single"/>
        </w:rPr>
        <w:t xml:space="preserve"> misery thanks to an education, </w:t>
      </w:r>
      <w:r w:rsidRPr="00404731">
        <w:rPr>
          <w:rFonts w:asciiTheme="minorHAnsi" w:hAnsiTheme="minorHAnsi" w:cstheme="minorHAnsi"/>
          <w:highlight w:val="green"/>
          <w:u w:val="single"/>
        </w:rPr>
        <w:t>how many others</w:t>
      </w:r>
      <w:r w:rsidRPr="00AF4CA4">
        <w:rPr>
          <w:rFonts w:asciiTheme="minorHAnsi" w:hAnsiTheme="minorHAnsi" w:cstheme="minorHAnsi"/>
          <w:u w:val="single"/>
        </w:rPr>
        <w:t xml:space="preserve">, no less “gifted,” </w:t>
      </w:r>
      <w:r w:rsidRPr="00404731">
        <w:rPr>
          <w:rFonts w:asciiTheme="minorHAnsi" w:hAnsiTheme="minorHAnsi" w:cstheme="minorHAnsi"/>
          <w:highlight w:val="green"/>
          <w:u w:val="single"/>
        </w:rPr>
        <w:t>are</w:t>
      </w:r>
      <w:r w:rsidRPr="00AF4CA4">
        <w:rPr>
          <w:rFonts w:asciiTheme="minorHAnsi" w:hAnsiTheme="minorHAnsi" w:cstheme="minorHAnsi"/>
          <w:u w:val="single"/>
        </w:rPr>
        <w:t xml:space="preserve"> mercilessly </w:t>
      </w:r>
      <w:r w:rsidRPr="00404731">
        <w:rPr>
          <w:rFonts w:asciiTheme="minorHAnsi" w:hAnsiTheme="minorHAnsi" w:cstheme="minorHAnsi"/>
          <w:highlight w:val="green"/>
          <w:u w:val="single"/>
        </w:rPr>
        <w:t>rejected</w:t>
      </w:r>
      <w:r w:rsidRPr="00AF4CA4">
        <w:rPr>
          <w:rFonts w:asciiTheme="minorHAnsi" w:hAnsiTheme="minorHAnsi" w:cstheme="minorHAnsi"/>
          <w:u w:val="single"/>
        </w:rPr>
        <w:t xml:space="preserve"> by the system</w:t>
      </w:r>
      <w:r w:rsidRPr="00AF4CA4">
        <w:rPr>
          <w:rFonts w:asciiTheme="minorHAnsi" w:hAnsiTheme="minorHAnsi" w:cstheme="minorHAnsi"/>
          <w:sz w:val="16"/>
        </w:rPr>
        <w:t xml:space="preserve">? Access to jobs for all? But </w:t>
      </w:r>
      <w:r w:rsidRPr="00AF4CA4">
        <w:rPr>
          <w:rFonts w:asciiTheme="minorHAnsi" w:hAnsiTheme="minorHAnsi" w:cstheme="minorHAnsi"/>
          <w:u w:val="single"/>
        </w:rPr>
        <w:t>in a world of persistently high unemployment levels, what impact can education have</w:t>
      </w:r>
      <w:r w:rsidRPr="00AF4CA4">
        <w:rPr>
          <w:rFonts w:asciiTheme="minorHAnsi" w:hAnsiTheme="minorHAnsi" w:cstheme="minorHAnsi"/>
          <w:sz w:val="16"/>
        </w:rPr>
        <w:t xml:space="preserve">? And how on earth </w:t>
      </w:r>
      <w:r w:rsidRPr="00AF4CA4">
        <w:rPr>
          <w:rFonts w:asciiTheme="minorHAnsi" w:hAnsiTheme="minorHAnsi" w:cstheme="minorHAnsi"/>
          <w:u w:val="single"/>
        </w:rPr>
        <w:t>can schools “unleash the potential” of those left behind by our unjust society?</w:t>
      </w:r>
      <w:r w:rsidRPr="00AF4CA4">
        <w:rPr>
          <w:rFonts w:asciiTheme="minorHAnsi" w:hAnsiTheme="minorHAnsi" w:cstheme="minorHAnsi"/>
          <w:sz w:val="16"/>
        </w:rPr>
        <w:t xml:space="preserve"> In fact, there is only one way: by giving them the weapons of knowledge and organizational capacity which will then allow them to revolt. But is this really what we expect from the school? So here we have four ideological claims, which are in fact four dishonest statements. Still, they remain four ideological statements, which can have a 210 Nico </w:t>
      </w:r>
      <w:proofErr w:type="spellStart"/>
      <w:r w:rsidRPr="00AF4CA4">
        <w:rPr>
          <w:rFonts w:asciiTheme="minorHAnsi" w:hAnsiTheme="minorHAnsi" w:cstheme="minorHAnsi"/>
          <w:sz w:val="16"/>
        </w:rPr>
        <w:t>Hirtt</w:t>
      </w:r>
      <w:proofErr w:type="spellEnd"/>
      <w:r w:rsidRPr="00AF4CA4">
        <w:rPr>
          <w:rFonts w:asciiTheme="minorHAnsi" w:hAnsiTheme="minorHAnsi" w:cstheme="minorHAnsi"/>
          <w:sz w:val="16"/>
        </w:rPr>
        <w:t xml:space="preserve"> basis in reality and offer a </w:t>
      </w:r>
      <w:proofErr w:type="spellStart"/>
      <w:r w:rsidRPr="00AF4CA4">
        <w:rPr>
          <w:rFonts w:asciiTheme="minorHAnsi" w:hAnsiTheme="minorHAnsi" w:cstheme="minorHAnsi"/>
          <w:sz w:val="16"/>
        </w:rPr>
        <w:t>refl</w:t>
      </w:r>
      <w:proofErr w:type="spell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ection</w:t>
      </w:r>
      <w:proofErr w:type="spellEnd"/>
      <w:r w:rsidRPr="00AF4CA4">
        <w:rPr>
          <w:rFonts w:asciiTheme="minorHAnsi" w:hAnsiTheme="minorHAnsi" w:cstheme="minorHAnsi"/>
          <w:sz w:val="16"/>
        </w:rPr>
        <w:t xml:space="preserve"> on that underlying reality. </w:t>
      </w:r>
      <w:r w:rsidRPr="00AF4CA4">
        <w:rPr>
          <w:rFonts w:asciiTheme="minorHAnsi" w:hAnsiTheme="minorHAnsi" w:cstheme="minorHAnsi"/>
          <w:u w:val="single"/>
        </w:rPr>
        <w:t>Behind each lies one of the four objective functions2 of education in a capitalist world: • the socialization function; • the ideological function; • the social reproduction function; and • the economic function</w:t>
      </w:r>
      <w:r w:rsidRPr="00AF4CA4">
        <w:rPr>
          <w:rFonts w:asciiTheme="minorHAnsi" w:hAnsiTheme="minorHAnsi" w:cstheme="minorHAnsi"/>
          <w:sz w:val="16"/>
        </w:rPr>
        <w:t xml:space="preserve">. The fi </w:t>
      </w:r>
      <w:proofErr w:type="spellStart"/>
      <w:r w:rsidRPr="00AF4CA4">
        <w:rPr>
          <w:rFonts w:asciiTheme="minorHAnsi" w:hAnsiTheme="minorHAnsi" w:cstheme="minorHAnsi"/>
          <w:sz w:val="16"/>
        </w:rPr>
        <w:t>rst</w:t>
      </w:r>
      <w:proofErr w:type="spellEnd"/>
      <w:r w:rsidRPr="00AF4CA4">
        <w:rPr>
          <w:rFonts w:asciiTheme="minorHAnsi" w:hAnsiTheme="minorHAnsi" w:cstheme="minorHAnsi"/>
          <w:sz w:val="16"/>
        </w:rPr>
        <w:t xml:space="preserve"> of the four claims—“the development of the person and his or her potential”—formulates, in an obscure language and with a touch of Christian “</w:t>
      </w:r>
      <w:proofErr w:type="spellStart"/>
      <w:r w:rsidRPr="00AF4CA4">
        <w:rPr>
          <w:rFonts w:asciiTheme="minorHAnsi" w:hAnsiTheme="minorHAnsi" w:cstheme="minorHAnsi"/>
          <w:sz w:val="16"/>
        </w:rPr>
        <w:t>personalism</w:t>
      </w:r>
      <w:proofErr w:type="spellEnd"/>
      <w:r w:rsidRPr="00AF4CA4">
        <w:rPr>
          <w:rFonts w:asciiTheme="minorHAnsi" w:hAnsiTheme="minorHAnsi" w:cstheme="minorHAnsi"/>
          <w:sz w:val="16"/>
        </w:rPr>
        <w:t xml:space="preserve">” (though there are other versions), the </w:t>
      </w:r>
      <w:r w:rsidRPr="00AF4CA4">
        <w:rPr>
          <w:rFonts w:asciiTheme="minorHAnsi" w:hAnsiTheme="minorHAnsi" w:cstheme="minorHAnsi"/>
          <w:u w:val="single"/>
        </w:rPr>
        <w:t>idea that a pupil has to become what is expected of him: a social being with the necessary knowledge, skills, norms and attitudes for its future life. This “socialization” function is probably the least obscure in the ideological rhetoric</w:t>
      </w:r>
      <w:r w:rsidRPr="00AF4CA4">
        <w:rPr>
          <w:rFonts w:asciiTheme="minorHAnsi" w:hAnsiTheme="minorHAnsi" w:cstheme="minorHAnsi"/>
          <w:sz w:val="16"/>
        </w:rPr>
        <w:t>. The second claim—“</w:t>
      </w:r>
      <w:r w:rsidRPr="00404731">
        <w:rPr>
          <w:rFonts w:asciiTheme="minorHAnsi" w:hAnsiTheme="minorHAnsi" w:cstheme="minorHAnsi"/>
          <w:highlight w:val="green"/>
          <w:u w:val="single"/>
        </w:rPr>
        <w:t>to</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create free and responsible citizens”—barely conceals its deeper meaning: education has the function of ensuring the ideological</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cohesion of society by explicitly defending</w:t>
      </w:r>
      <w:r w:rsidRPr="00AF4CA4">
        <w:rPr>
          <w:rFonts w:asciiTheme="minorHAnsi" w:hAnsiTheme="minorHAnsi" w:cstheme="minorHAnsi"/>
          <w:u w:val="single"/>
        </w:rPr>
        <w:t xml:space="preserve"> its economic and </w:t>
      </w:r>
      <w:r w:rsidRPr="00404731">
        <w:rPr>
          <w:rFonts w:asciiTheme="minorHAnsi" w:hAnsiTheme="minorHAnsi" w:cstheme="minorHAnsi"/>
          <w:highlight w:val="green"/>
          <w:u w:val="single"/>
        </w:rPr>
        <w:t>political organization</w:t>
      </w:r>
      <w:r w:rsidRPr="00AF4CA4">
        <w:rPr>
          <w:rFonts w:asciiTheme="minorHAnsi" w:hAnsiTheme="minorHAnsi" w:cstheme="minorHAnsi"/>
          <w:u w:val="single"/>
        </w:rPr>
        <w:t xml:space="preserve"> and by justifying social inequalities through selection mechanisms</w:t>
      </w:r>
      <w:r w:rsidRPr="00AF4CA4">
        <w:rPr>
          <w:rFonts w:asciiTheme="minorHAnsi" w:hAnsiTheme="minorHAnsi" w:cstheme="minorHAnsi"/>
          <w:sz w:val="16"/>
        </w:rPr>
        <w:t xml:space="preserve">. </w:t>
      </w:r>
      <w:r w:rsidRPr="00AF4CA4">
        <w:rPr>
          <w:rFonts w:asciiTheme="minorHAnsi" w:hAnsiTheme="minorHAnsi" w:cstheme="minorHAnsi"/>
          <w:u w:val="single"/>
        </w:rPr>
        <w:t xml:space="preserve">The “equal opportunities” dogma </w:t>
      </w:r>
      <w:r w:rsidRPr="00404731">
        <w:rPr>
          <w:rFonts w:asciiTheme="minorHAnsi" w:hAnsiTheme="minorHAnsi" w:cstheme="minorHAnsi"/>
          <w:highlight w:val="green"/>
          <w:u w:val="single"/>
        </w:rPr>
        <w:t>is designed to legitimize true inequality</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hierarchical social selection</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constitutes</w:t>
      </w:r>
      <w:r w:rsidRPr="00AF4CA4">
        <w:rPr>
          <w:rFonts w:asciiTheme="minorHAnsi" w:hAnsiTheme="minorHAnsi" w:cstheme="minorHAnsi"/>
          <w:u w:val="single"/>
        </w:rPr>
        <w:t xml:space="preserve"> the third “function” of </w:t>
      </w:r>
      <w:r w:rsidRPr="00404731">
        <w:rPr>
          <w:rFonts w:asciiTheme="minorHAnsi" w:hAnsiTheme="minorHAnsi" w:cstheme="minorHAnsi"/>
          <w:highlight w:val="green"/>
          <w:u w:val="single"/>
        </w:rPr>
        <w:t>the capitalist school system</w:t>
      </w:r>
      <w:r w:rsidRPr="00AF4CA4">
        <w:rPr>
          <w:rFonts w:asciiTheme="minorHAnsi" w:hAnsiTheme="minorHAnsi" w:cstheme="minorHAnsi"/>
          <w:sz w:val="16"/>
        </w:rPr>
        <w:t xml:space="preserve">. </w:t>
      </w:r>
      <w:r w:rsidRPr="00AF4CA4">
        <w:rPr>
          <w:rFonts w:asciiTheme="minorHAnsi" w:hAnsiTheme="minorHAnsi" w:cstheme="minorHAnsi"/>
          <w:u w:val="single"/>
        </w:rPr>
        <w:t xml:space="preserve">Given that “opportunities” for social advancement are believed to be equal, inequality in social achievement is perceived as the logical </w:t>
      </w:r>
      <w:r w:rsidRPr="00AF4CA4">
        <w:rPr>
          <w:rFonts w:asciiTheme="minorHAnsi" w:hAnsiTheme="minorHAnsi" w:cstheme="minorHAnsi"/>
          <w:u w:val="single"/>
        </w:rPr>
        <w:lastRenderedPageBreak/>
        <w:t>outcome of differences in merit or individual talents.</w:t>
      </w:r>
      <w:r w:rsidRPr="00AF4CA4">
        <w:rPr>
          <w:rFonts w:asciiTheme="minorHAnsi" w:hAnsiTheme="minorHAnsi" w:cstheme="minorHAnsi"/>
          <w:sz w:val="16"/>
        </w:rPr>
        <w:t xml:space="preserve"> Finally, behind all those promises of access to employment lies the necessity of providing the economy with </w:t>
      </w:r>
      <w:proofErr w:type="spellStart"/>
      <w:r w:rsidRPr="00AF4CA4">
        <w:rPr>
          <w:rFonts w:asciiTheme="minorHAnsi" w:hAnsiTheme="minorHAnsi" w:cstheme="minorHAnsi"/>
          <w:sz w:val="16"/>
        </w:rPr>
        <w:t>suffi</w:t>
      </w:r>
      <w:proofErr w:type="spell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cient</w:t>
      </w:r>
      <w:proofErr w:type="spellEnd"/>
      <w:r w:rsidRPr="00AF4CA4">
        <w:rPr>
          <w:rFonts w:asciiTheme="minorHAnsi" w:hAnsiTheme="minorHAnsi" w:cstheme="minorHAnsi"/>
          <w:sz w:val="16"/>
        </w:rPr>
        <w:t xml:space="preserve"> numbers of workers and consumers to meet current requirements. These functions are not necessarily kept hermetically separate; they often become intertwined. To give but one example, the “reproduction” function integrates aspects of socialization (education offered in a “public school” is not the same as that offered in a school in a poor neighborhood), of politics (educating citizens who respect the institutions is one thing, educating the leaders of these institutions is another), and obviously of economics.</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Link – Identity Politics</w:t>
      </w:r>
    </w:p>
    <w:p w:rsidR="0096651F" w:rsidRPr="00AF4CA4" w:rsidRDefault="0096651F" w:rsidP="0096651F">
      <w:pPr>
        <w:pStyle w:val="Heading4"/>
        <w:rPr>
          <w:rFonts w:asciiTheme="minorHAnsi" w:hAnsiTheme="minorHAnsi" w:cstheme="minorHAnsi"/>
          <w:u w:val="single"/>
        </w:rPr>
      </w:pPr>
      <w:r w:rsidRPr="00AF4CA4">
        <w:rPr>
          <w:rFonts w:asciiTheme="minorHAnsi" w:hAnsiTheme="minorHAnsi" w:cstheme="minorHAnsi"/>
        </w:rPr>
        <w:t xml:space="preserve">Focus on “identity politics” undermines </w:t>
      </w:r>
      <w:r w:rsidRPr="00AF4CA4">
        <w:rPr>
          <w:rFonts w:asciiTheme="minorHAnsi" w:hAnsiTheme="minorHAnsi" w:cstheme="minorHAnsi"/>
          <w:u w:val="single"/>
        </w:rPr>
        <w:t>collective resistance</w:t>
      </w:r>
    </w:p>
    <w:p w:rsidR="0096651F" w:rsidRPr="00AF4CA4" w:rsidRDefault="0096651F" w:rsidP="0096651F">
      <w:pPr>
        <w:rPr>
          <w:rFonts w:asciiTheme="minorHAnsi" w:hAnsiTheme="minorHAnsi" w:cstheme="minorHAnsi"/>
        </w:rPr>
      </w:pPr>
      <w:proofErr w:type="spellStart"/>
      <w:r w:rsidRPr="00AF4CA4">
        <w:rPr>
          <w:rStyle w:val="Style13ptBold"/>
          <w:rFonts w:asciiTheme="minorHAnsi" w:hAnsiTheme="minorHAnsi" w:cstheme="minorHAnsi"/>
        </w:rPr>
        <w:t>Riofrancos</w:t>
      </w:r>
      <w:proofErr w:type="spellEnd"/>
      <w:r w:rsidRPr="00AF4CA4">
        <w:rPr>
          <w:rStyle w:val="Style13ptBold"/>
          <w:rFonts w:asciiTheme="minorHAnsi" w:hAnsiTheme="minorHAnsi" w:cstheme="minorHAnsi"/>
        </w:rPr>
        <w:t xml:space="preserve"> and Denvir 17</w:t>
      </w:r>
      <w:r w:rsidRPr="00AF4CA4">
        <w:rPr>
          <w:rFonts w:asciiTheme="minorHAnsi" w:hAnsiTheme="minorHAnsi" w:cstheme="minorHAnsi"/>
        </w:rPr>
        <w:t>—*Assistant Professor of Political Science at Providence College AND **fellow with the Fair Punishment Project at Harvard Law School’s Charles Hamilton Houston Institute for Race and Justice (*Thea and **Daniel, 2/14/17, “</w:t>
      </w:r>
      <w:r w:rsidRPr="00AF4CA4">
        <w:rPr>
          <w:rStyle w:val="Emphasis"/>
          <w:rFonts w:asciiTheme="minorHAnsi" w:hAnsiTheme="minorHAnsi" w:cstheme="minorHAnsi"/>
        </w:rPr>
        <w:t>The “Identity Politics” Debate Is Splintering the Left</w:t>
      </w:r>
      <w:r w:rsidRPr="00AF4CA4">
        <w:rPr>
          <w:rFonts w:asciiTheme="minorHAnsi" w:hAnsiTheme="minorHAnsi" w:cstheme="minorHAnsi"/>
        </w:rPr>
        <w:t xml:space="preserve">. Here’s How We Can Move Past It.,” </w:t>
      </w:r>
      <w:hyperlink r:id="rId15" w:history="1">
        <w:r w:rsidRPr="00AF4CA4">
          <w:rPr>
            <w:rStyle w:val="Hyperlink"/>
            <w:rFonts w:asciiTheme="minorHAnsi" w:hAnsiTheme="minorHAnsi" w:cstheme="minorHAnsi"/>
          </w:rPr>
          <w:t>http://inthesetimes.com/article/19902/heres-how-we-can-move-pastthe-identity-politics-debate-splintering-the-left</w:t>
        </w:r>
      </w:hyperlink>
      <w:r w:rsidRPr="00AF4CA4">
        <w:rPr>
          <w:rFonts w:asciiTheme="minorHAnsi" w:hAnsiTheme="minorHAnsi" w:cstheme="minorHAnsi"/>
        </w:rPr>
        <w:t xml:space="preserve">, Accessed 4/24/17, </w:t>
      </w:r>
      <w:proofErr w:type="spellStart"/>
      <w:r w:rsidRPr="00AF4CA4">
        <w:rPr>
          <w:rFonts w:asciiTheme="minorHAnsi" w:hAnsiTheme="minorHAnsi" w:cstheme="minorHAnsi"/>
        </w:rPr>
        <w:t>HWilson</w:t>
      </w:r>
      <w:proofErr w:type="spellEnd"/>
      <w:r w:rsidRPr="00AF4CA4">
        <w:rPr>
          <w:rFonts w:asciiTheme="minorHAnsi" w:hAnsiTheme="minorHAnsi" w:cstheme="minorHAnsi"/>
        </w:rPr>
        <w:t xml:space="preserve">) </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Donald </w:t>
      </w:r>
      <w:r w:rsidRPr="00AF4CA4">
        <w:rPr>
          <w:rStyle w:val="StyleUnderline"/>
          <w:rFonts w:asciiTheme="minorHAnsi" w:hAnsiTheme="minorHAnsi" w:cstheme="minorHAnsi"/>
        </w:rPr>
        <w:t>Trump won</w:t>
      </w:r>
      <w:r w:rsidRPr="00AF4CA4">
        <w:rPr>
          <w:rFonts w:asciiTheme="minorHAnsi" w:hAnsiTheme="minorHAnsi" w:cstheme="minorHAnsi"/>
          <w:sz w:val="16"/>
        </w:rPr>
        <w:t xml:space="preserve"> in no small part </w:t>
      </w:r>
      <w:r w:rsidRPr="00AF4CA4">
        <w:rPr>
          <w:rStyle w:val="StyleUnderline"/>
          <w:rFonts w:asciiTheme="minorHAnsi" w:hAnsiTheme="minorHAnsi" w:cstheme="minorHAnsi"/>
        </w:rPr>
        <w:t>thanks to crucial votes cast by downwardly mobile white people across America's</w:t>
      </w:r>
      <w:r w:rsidRPr="00AF4CA4">
        <w:rPr>
          <w:rFonts w:asciiTheme="minorHAnsi" w:hAnsiTheme="minorHAnsi" w:cstheme="minorHAnsi"/>
          <w:sz w:val="16"/>
        </w:rPr>
        <w:t xml:space="preserve"> shattered </w:t>
      </w:r>
      <w:r w:rsidRPr="00AF4CA4">
        <w:rPr>
          <w:rStyle w:val="StyleUnderline"/>
          <w:rFonts w:asciiTheme="minorHAnsi" w:hAnsiTheme="minorHAnsi" w:cstheme="minorHAnsi"/>
        </w:rPr>
        <w:t>manufacturing belt</w:t>
      </w:r>
      <w:r w:rsidRPr="00AF4CA4">
        <w:rPr>
          <w:rFonts w:asciiTheme="minorHAnsi" w:hAnsiTheme="minorHAnsi" w:cstheme="minorHAnsi"/>
          <w:sz w:val="16"/>
        </w:rPr>
        <w:t xml:space="preserve">. The media narrative describing a massive rightward shift by these voters might be an oversimplification. But the fact remains that </w:t>
      </w:r>
      <w:r w:rsidRPr="00AF4CA4">
        <w:rPr>
          <w:rStyle w:val="StyleUnderline"/>
          <w:rFonts w:asciiTheme="minorHAnsi" w:hAnsiTheme="minorHAnsi" w:cstheme="minorHAnsi"/>
        </w:rPr>
        <w:t>a big chunk of a demographic that supported Barack Obama in 2012 voted for Trump or a third party this year, or else stayed home</w:t>
      </w:r>
      <w:r w:rsidRPr="00AF4CA4">
        <w:rPr>
          <w:rFonts w:asciiTheme="minorHAnsi" w:hAnsiTheme="minorHAnsi" w:cstheme="minorHAnsi"/>
          <w:sz w:val="16"/>
        </w:rPr>
        <w:t>. As a result, a renewed debate over whether to mobilize the “white working class” is roiling the Democratic Party (and those to its left). The New York Times framed the question like this: “Should the party continue tailoring its message to the fast-growing young and nonwhite constituencies that propelled President Obama, or make a more concerted effort to win over the white voters who have drifted away?”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We might instead frame it like this: </w:t>
      </w:r>
      <w:r w:rsidRPr="00AF4CA4">
        <w:rPr>
          <w:rStyle w:val="StyleUnderline"/>
          <w:rFonts w:asciiTheme="minorHAnsi" w:hAnsiTheme="minorHAnsi" w:cstheme="minorHAnsi"/>
        </w:rPr>
        <w:t>People from left to center are engaging in heated, rarely helpful and often confused conversations about “</w:t>
      </w:r>
      <w:r w:rsidRPr="00AF4CA4">
        <w:rPr>
          <w:rStyle w:val="Emphasis"/>
          <w:rFonts w:asciiTheme="minorHAnsi" w:hAnsiTheme="minorHAnsi" w:cstheme="minorHAnsi"/>
        </w:rPr>
        <w:t>identity politics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that present </w:t>
      </w:r>
      <w:r w:rsidRPr="00AF4CA4">
        <w:rPr>
          <w:rStyle w:val="Emphasis"/>
          <w:rFonts w:asciiTheme="minorHAnsi" w:hAnsiTheme="minorHAnsi" w:cstheme="minorHAnsi"/>
        </w:rPr>
        <w:t>false choices</w:t>
      </w:r>
      <w:r w:rsidRPr="00AF4CA4">
        <w:rPr>
          <w:rFonts w:asciiTheme="minorHAnsi" w:hAnsiTheme="minorHAnsi" w:cstheme="minorHAnsi"/>
          <w:sz w:val="16"/>
        </w:rPr>
        <w:t xml:space="preserve"> </w:t>
      </w:r>
      <w:r w:rsidRPr="00AF4CA4">
        <w:rPr>
          <w:rStyle w:val="StyleUnderline"/>
          <w:rFonts w:asciiTheme="minorHAnsi" w:hAnsiTheme="minorHAnsi" w:cstheme="minorHAnsi"/>
        </w:rPr>
        <w:t>about how to move forward</w:t>
      </w:r>
      <w:r w:rsidRPr="00AF4CA4">
        <w:rPr>
          <w:rFonts w:asciiTheme="minorHAnsi" w:hAnsiTheme="minorHAnsi" w:cstheme="minorHAnsi"/>
          <w:sz w:val="16"/>
        </w:rPr>
        <w:t xml:space="preserve">. </w:t>
      </w:r>
      <w:r w:rsidRPr="00AF4CA4">
        <w:rPr>
          <w:rStyle w:val="StyleUnderline"/>
          <w:rFonts w:asciiTheme="minorHAnsi" w:hAnsiTheme="minorHAnsi" w:cstheme="minorHAnsi"/>
        </w:rPr>
        <w:t>In the wake of Trump’s inauguration</w:t>
      </w:r>
      <w:r w:rsidRPr="00AF4CA4">
        <w:rPr>
          <w:rFonts w:asciiTheme="minorHAnsi" w:hAnsiTheme="minorHAnsi" w:cstheme="minorHAnsi"/>
          <w:sz w:val="16"/>
        </w:rPr>
        <w:t xml:space="preserve">, the debate has become somewhat muted as left to </w:t>
      </w:r>
      <w:r w:rsidRPr="00AF4CA4">
        <w:rPr>
          <w:rStyle w:val="StyleUnderline"/>
          <w:rFonts w:asciiTheme="minorHAnsi" w:hAnsiTheme="minorHAnsi" w:cstheme="minorHAnsi"/>
        </w:rPr>
        <w:t>liberal resistance has coalesced into persistent, multifaceted and enormous nationwide protest movements</w:t>
      </w:r>
      <w:r w:rsidRPr="00AF4CA4">
        <w:rPr>
          <w:rFonts w:asciiTheme="minorHAnsi" w:hAnsiTheme="minorHAnsi" w:cstheme="minorHAnsi"/>
          <w:sz w:val="16"/>
        </w:rPr>
        <w:t xml:space="preserve">. </w:t>
      </w:r>
      <w:r w:rsidRPr="00AF4CA4">
        <w:rPr>
          <w:rStyle w:val="StyleUnderline"/>
          <w:rFonts w:asciiTheme="minorHAnsi" w:hAnsiTheme="minorHAnsi" w:cstheme="minorHAnsi"/>
        </w:rPr>
        <w:t>Disputes</w:t>
      </w:r>
      <w:r w:rsidRPr="00AF4CA4">
        <w:rPr>
          <w:rFonts w:asciiTheme="minorHAnsi" w:hAnsiTheme="minorHAnsi" w:cstheme="minorHAnsi"/>
          <w:sz w:val="16"/>
        </w:rPr>
        <w:t xml:space="preserve">, however, </w:t>
      </w:r>
      <w:r w:rsidRPr="00AF4CA4">
        <w:rPr>
          <w:rStyle w:val="StyleUnderline"/>
          <w:rFonts w:asciiTheme="minorHAnsi" w:hAnsiTheme="minorHAnsi" w:cstheme="minorHAnsi"/>
        </w:rPr>
        <w:t xml:space="preserve">will no doubt </w:t>
      </w:r>
      <w:r w:rsidRPr="00AF4CA4">
        <w:rPr>
          <w:rStyle w:val="Emphasis"/>
          <w:rFonts w:asciiTheme="minorHAnsi" w:hAnsiTheme="minorHAnsi" w:cstheme="minorHAnsi"/>
        </w:rPr>
        <w:t>reemerge</w:t>
      </w:r>
      <w:r w:rsidRPr="00AF4CA4">
        <w:rPr>
          <w:rStyle w:val="StyleUnderline"/>
          <w:rFonts w:asciiTheme="minorHAnsi" w:hAnsiTheme="minorHAnsi" w:cstheme="minorHAnsi"/>
        </w:rPr>
        <w:t xml:space="preserve"> and continue to </w:t>
      </w:r>
      <w:r w:rsidRPr="00AF4CA4">
        <w:rPr>
          <w:rStyle w:val="Emphasis"/>
          <w:rFonts w:asciiTheme="minorHAnsi" w:hAnsiTheme="minorHAnsi" w:cstheme="minorHAnsi"/>
        </w:rPr>
        <w:t>fracture the left wing of this resistance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While internal debate is productive, </w:t>
      </w:r>
      <w:r w:rsidRPr="00AF4CA4">
        <w:rPr>
          <w:rStyle w:val="Emphasis"/>
          <w:rFonts w:asciiTheme="minorHAnsi" w:hAnsiTheme="minorHAnsi" w:cstheme="minorHAnsi"/>
        </w:rPr>
        <w:t>a united front is crucial</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At issue is not only the future of the Democratic Party but, more broadly, the strategies of </w:t>
      </w:r>
      <w:r w:rsidRPr="00AF4CA4">
        <w:rPr>
          <w:rStyle w:val="Emphasis"/>
          <w:rFonts w:asciiTheme="minorHAnsi" w:hAnsiTheme="minorHAnsi" w:cstheme="minorHAnsi"/>
        </w:rPr>
        <w:t>political resistance</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social mobilization</w:t>
      </w:r>
      <w:r w:rsidRPr="00AF4CA4">
        <w:rPr>
          <w:rFonts w:asciiTheme="minorHAnsi" w:hAnsiTheme="minorHAnsi" w:cstheme="minorHAnsi"/>
          <w:sz w:val="16"/>
        </w:rPr>
        <w:t xml:space="preserve"> </w:t>
      </w:r>
      <w:r w:rsidRPr="00AF4CA4">
        <w:rPr>
          <w:rStyle w:val="StyleUnderline"/>
          <w:rFonts w:asciiTheme="minorHAnsi" w:hAnsiTheme="minorHAnsi" w:cstheme="minorHAnsi"/>
        </w:rPr>
        <w:t>under</w:t>
      </w:r>
      <w:r w:rsidRPr="00AF4CA4">
        <w:rPr>
          <w:rFonts w:asciiTheme="minorHAnsi" w:hAnsiTheme="minorHAnsi" w:cstheme="minorHAnsi"/>
          <w:sz w:val="16"/>
        </w:rPr>
        <w:t xml:space="preserve"> a </w:t>
      </w:r>
      <w:r w:rsidRPr="00AF4CA4">
        <w:rPr>
          <w:rStyle w:val="StyleUnderline"/>
          <w:rFonts w:asciiTheme="minorHAnsi" w:hAnsiTheme="minorHAnsi" w:cstheme="minorHAnsi"/>
        </w:rPr>
        <w:t>Trump</w:t>
      </w:r>
      <w:r w:rsidRPr="00AF4CA4">
        <w:rPr>
          <w:rFonts w:asciiTheme="minorHAnsi" w:hAnsiTheme="minorHAnsi" w:cstheme="minorHAnsi"/>
          <w:sz w:val="16"/>
        </w:rPr>
        <w:t xml:space="preserve"> presidency </w:t>
      </w:r>
      <w:r w:rsidRPr="00AF4CA4">
        <w:rPr>
          <w:rStyle w:val="StyleUnderline"/>
          <w:rFonts w:asciiTheme="minorHAnsi" w:hAnsiTheme="minorHAnsi" w:cstheme="minorHAnsi"/>
        </w:rPr>
        <w:t>and the future of an independent Left that has now set its sights on winning power</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Some liberal writers, like Rebecca </w:t>
      </w:r>
      <w:proofErr w:type="spellStart"/>
      <w:r w:rsidRPr="00AF4CA4">
        <w:rPr>
          <w:rFonts w:asciiTheme="minorHAnsi" w:hAnsiTheme="minorHAnsi" w:cstheme="minorHAnsi"/>
          <w:sz w:val="16"/>
        </w:rPr>
        <w:t>Traister</w:t>
      </w:r>
      <w:proofErr w:type="spellEnd"/>
      <w:r w:rsidRPr="00AF4CA4">
        <w:rPr>
          <w:rFonts w:asciiTheme="minorHAnsi" w:hAnsiTheme="minorHAnsi" w:cstheme="minorHAnsi"/>
          <w:sz w:val="16"/>
        </w:rPr>
        <w:t>, are concerned that appealing to white workers will ultimately distance the Democratic Party from the “women and people of color” who make up its base. Meanwhile, other liberals, hostile to “identity politics” but by no means leftists—intellectual historian Mark Lilla, for example—argue that “</w:t>
      </w:r>
      <w:r w:rsidRPr="00AF4CA4">
        <w:rPr>
          <w:rStyle w:val="StyleUnderline"/>
          <w:rFonts w:asciiTheme="minorHAnsi" w:hAnsiTheme="minorHAnsi" w:cstheme="minorHAnsi"/>
        </w:rPr>
        <w:t>American liberalism has slipped into a kind of moral panic about racial, gender and sexual identity</w:t>
      </w:r>
      <w:r w:rsidRPr="00AF4CA4">
        <w:rPr>
          <w:rFonts w:asciiTheme="minorHAnsi" w:hAnsiTheme="minorHAnsi" w:cstheme="minorHAnsi"/>
          <w:sz w:val="16"/>
        </w:rPr>
        <w:t xml:space="preserve">.” On the socialist left, </w:t>
      </w:r>
      <w:proofErr w:type="spellStart"/>
      <w:r w:rsidRPr="00AF4CA4">
        <w:rPr>
          <w:rFonts w:asciiTheme="minorHAnsi" w:hAnsiTheme="minorHAnsi" w:cstheme="minorHAnsi"/>
          <w:sz w:val="16"/>
        </w:rPr>
        <w:t>Shuja</w:t>
      </w:r>
      <w:proofErr w:type="spell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Haider</w:t>
      </w:r>
      <w:proofErr w:type="spellEnd"/>
      <w:r w:rsidRPr="00AF4CA4">
        <w:rPr>
          <w:rFonts w:asciiTheme="minorHAnsi" w:hAnsiTheme="minorHAnsi" w:cstheme="minorHAnsi"/>
          <w:sz w:val="16"/>
        </w:rPr>
        <w:t xml:space="preserve"> and </w:t>
      </w:r>
      <w:r w:rsidRPr="00AF4CA4">
        <w:rPr>
          <w:rStyle w:val="StyleUnderline"/>
          <w:rFonts w:asciiTheme="minorHAnsi" w:hAnsiTheme="minorHAnsi" w:cstheme="minorHAnsi"/>
        </w:rPr>
        <w:t>others skewer “</w:t>
      </w:r>
      <w:r w:rsidRPr="00AF4CA4">
        <w:rPr>
          <w:rStyle w:val="Emphasis"/>
          <w:rFonts w:asciiTheme="minorHAnsi" w:hAnsiTheme="minorHAnsi" w:cstheme="minorHAnsi"/>
        </w:rPr>
        <w:t>identity politics</w:t>
      </w:r>
      <w:r w:rsidRPr="00AF4CA4">
        <w:rPr>
          <w:rStyle w:val="StyleUnderline"/>
          <w:rFonts w:asciiTheme="minorHAnsi" w:hAnsiTheme="minorHAnsi" w:cstheme="minorHAnsi"/>
        </w:rPr>
        <w:t xml:space="preserve">” for </w:t>
      </w:r>
      <w:r w:rsidRPr="00AF4CA4">
        <w:rPr>
          <w:rStyle w:val="Emphasis"/>
          <w:rFonts w:asciiTheme="minorHAnsi" w:hAnsiTheme="minorHAnsi" w:cstheme="minorHAnsi"/>
        </w:rPr>
        <w:t>dividing the collective “we” necessary for revolutionary politics</w:t>
      </w:r>
      <w:r w:rsidRPr="00AF4CA4">
        <w:rPr>
          <w:rStyle w:val="StyleUnderline"/>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 first argument assumes that a focus on class entails a narrow focus on the grievances of white workers and the abandonment of a diverse Democratic constituency; the second and third that narrow </w:t>
      </w:r>
      <w:proofErr w:type="spellStart"/>
      <w:r w:rsidRPr="00AF4CA4">
        <w:rPr>
          <w:rFonts w:asciiTheme="minorHAnsi" w:hAnsiTheme="minorHAnsi" w:cstheme="minorHAnsi"/>
          <w:sz w:val="16"/>
        </w:rPr>
        <w:t>identitarian</w:t>
      </w:r>
      <w:proofErr w:type="spellEnd"/>
      <w:r w:rsidRPr="00AF4CA4">
        <w:rPr>
          <w:rFonts w:asciiTheme="minorHAnsi" w:hAnsiTheme="minorHAnsi" w:cstheme="minorHAnsi"/>
          <w:sz w:val="16"/>
        </w:rPr>
        <w:t xml:space="preserve"> appeals undermine the more encompassing identity (“Americans as Americans” per Lilla; the “working class” for socialist critics) required for a successful liberal or left coalition. Ironically, despite their vehement disagreement over whether “identity politics” should be the mobilizing strategy, all three positions presume the same neoliberal framing of identity politics—positing a zero-sum game between individual groups with narrow and mutually opposed interests—that has guided the liberal establishment for decades.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All three arguments are misconceived because they construe identity as atomistic, and thus misunderstand the relationship between what they call “identity” and class. Contemporary American capitalism is a system structured by race, gender and unequal citizenship—from housing segregation to the unremunerated second shift worked by women to the growth of the low-wage service sector and its impact on immigrants and women and on men displaced from manufacturing. Those who are marginalized on account of their race, gender or immigration status—or some combination thereof—are disproportionately more likely to be poor and working-class. A working-class political program should buttress rather than exclude the struggles of marginalized groups.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By pitting race and gender against class, some liberals’ eschewal of class-based mobilization and others’ dismissal of “identity politics” ensure electoral defeat for the Democratic Party. And insofar as this zero-sum understanding of identity resonates among leftists committed to class struggle, it threatens to sow divisions among those working towards economic and social justice—divisions we can scarcely afford given the militaristic, xenophobic, and plutocratic agenda pursued by the White House.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A clarification of terms, and of history, is in order.</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“Identity politics” vs. “neoliberal identity politics”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Contra anti-“PC” crusaders like Lilla, the problem is not that liberals are excessively focused on the rights of queer and non-white people—as Lilla claims in a mean-spirited aside targeting transgender people, that liberals spend too much time focusing on bathrooms. Nor, in its left variant, is the problem that a universally conceived class identity ought to supersede particularistic group identities.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Achieving a sense of shared class identity, as socialists from Karl Marx to E. P. Thompson have long made clear, has always proved a challenging task. And not just because of the way capitalism drives a wedge between workers along lines of race, gender, religion and ethnicity—from white male-dominated craft unions' exclusion of women and people of color to white supremacy stymying unionization drives in the South. Capitalism also fragments working-class identity by pitting workers against one another as they compete over jobs and wages, and hierarchizes them by trade and rank. It downplays people’s role as workers and valorizes their identities as individual consumers. Capitalism, and not struggles for racial or gender justice, is what preemptively undermines the potential for shared and cohesive class identity among the working-class majority.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Indeed, “identity politics” isn’t the problem at all. The debate shouldn't be about whether “identity politics” is a good or bad thing, but rather </w:t>
      </w:r>
      <w:r w:rsidRPr="00AF4CA4">
        <w:rPr>
          <w:rFonts w:asciiTheme="minorHAnsi" w:hAnsiTheme="minorHAnsi" w:cstheme="minorHAnsi"/>
          <w:sz w:val="16"/>
        </w:rPr>
        <w:lastRenderedPageBreak/>
        <w:t>over the term's very different and too rarely explicated meanings. As suggested by the recent proliferation of references to the “white working class,” identity politics does not exclusively refer to groups marginalized on account of their race or gender. Rather, identity politics is implicated in all mass politics. People interpret their conditions and their interests in relation to historically constructed collective identities. Whether it be a black McDonald’s worker who thanks to Fight for 15 comes to understand the links between poverty wages and mass incarceration or a white machinist who witnesses a boss use a co-worker’s immigration status as leverage against a unionization drive, identities are never etched in stone but contingent on political and social context. Contra leftists who implicitly assume that class identity would magically cohere if workers were not divided by race or gender, the success of any political movement depends on both resonating with existing identity categories and, as struggles and conditions evolve, forming new ones. For leftists, then, the critical issue is not whether “identity” is the basis for politics, but rather how identities are articulated, and whose identities are being mobilized, in what ways, and toward which ends.</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neoliberal variant of </w:t>
      </w:r>
      <w:r w:rsidRPr="00AF4CA4">
        <w:rPr>
          <w:rStyle w:val="Emphasis"/>
          <w:rFonts w:asciiTheme="minorHAnsi" w:hAnsiTheme="minorHAnsi" w:cstheme="minorHAnsi"/>
        </w:rPr>
        <w:t>identity politics</w:t>
      </w:r>
      <w:r w:rsidRPr="00AF4CA4">
        <w:rPr>
          <w:rStyle w:val="StyleUnderline"/>
          <w:rFonts w:asciiTheme="minorHAnsi" w:hAnsiTheme="minorHAnsi" w:cstheme="minorHAnsi"/>
        </w:rPr>
        <w:t xml:space="preserve"> ascendant in recent decades is successful in articulating and mobilizing atomized identities, but it is an </w:t>
      </w:r>
      <w:r w:rsidRPr="00AF4CA4">
        <w:rPr>
          <w:rStyle w:val="Emphasis"/>
          <w:rFonts w:asciiTheme="minorHAnsi" w:hAnsiTheme="minorHAnsi" w:cstheme="minorHAnsi"/>
        </w:rPr>
        <w:t>obstacle to building broad movements grounded in solidarity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because it regards those identities as </w:t>
      </w:r>
      <w:r w:rsidRPr="00AF4CA4">
        <w:rPr>
          <w:rStyle w:val="Emphasis"/>
          <w:rFonts w:asciiTheme="minorHAnsi" w:hAnsiTheme="minorHAnsi" w:cstheme="minorHAnsi"/>
        </w:rPr>
        <w:t>mutually opposed units</w:t>
      </w:r>
      <w:r w:rsidRPr="00AF4CA4">
        <w:rPr>
          <w:rFonts w:asciiTheme="minorHAnsi" w:hAnsiTheme="minorHAnsi" w:cstheme="minorHAnsi"/>
          <w:sz w:val="16"/>
        </w:rPr>
        <w:t xml:space="preserve">. </w:t>
      </w:r>
      <w:r w:rsidRPr="00AF4CA4">
        <w:rPr>
          <w:rStyle w:val="StyleUnderline"/>
          <w:rFonts w:asciiTheme="minorHAnsi" w:hAnsiTheme="minorHAnsi" w:cstheme="minorHAnsi"/>
        </w:rPr>
        <w:t>This politics</w:t>
      </w:r>
      <w:r w:rsidRPr="00AF4CA4">
        <w:rPr>
          <w:rFonts w:asciiTheme="minorHAnsi" w:hAnsiTheme="minorHAnsi" w:cstheme="minorHAnsi"/>
          <w:sz w:val="16"/>
        </w:rPr>
        <w:t xml:space="preserve">, adopted as a political strategy by segments of the Democratic establishment and uncritically reinforced by its critics, </w:t>
      </w:r>
      <w:r w:rsidRPr="00AF4CA4">
        <w:rPr>
          <w:rStyle w:val="StyleUnderline"/>
          <w:rFonts w:asciiTheme="minorHAnsi" w:hAnsiTheme="minorHAnsi" w:cstheme="minorHAnsi"/>
        </w:rPr>
        <w:t xml:space="preserve">is radically </w:t>
      </w:r>
      <w:r w:rsidRPr="00AF4CA4">
        <w:rPr>
          <w:rStyle w:val="Emphasis"/>
          <w:rFonts w:asciiTheme="minorHAnsi" w:hAnsiTheme="minorHAnsi" w:cstheme="minorHAnsi"/>
        </w:rPr>
        <w:t>non-intersectional</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It assumes that social groups—say, gay or black—are homogeneous </w:t>
      </w:r>
      <w:r w:rsidRPr="00AF4CA4">
        <w:rPr>
          <w:rStyle w:val="Emphasis"/>
          <w:rFonts w:asciiTheme="minorHAnsi" w:hAnsiTheme="minorHAnsi" w:cstheme="minorHAnsi"/>
        </w:rPr>
        <w:t>monoliths</w:t>
      </w:r>
      <w:r w:rsidRPr="00AF4CA4">
        <w:rPr>
          <w:rStyle w:val="StyleUnderline"/>
          <w:rFonts w:asciiTheme="minorHAnsi" w:hAnsiTheme="minorHAnsi" w:cstheme="minorHAnsi"/>
        </w:rPr>
        <w:t xml:space="preserve"> with </w:t>
      </w:r>
      <w:r w:rsidRPr="00AF4CA4">
        <w:rPr>
          <w:rStyle w:val="Emphasis"/>
          <w:rFonts w:asciiTheme="minorHAnsi" w:hAnsiTheme="minorHAnsi" w:cstheme="minorHAnsi"/>
        </w:rPr>
        <w:t>uniform interests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when class isn’t taken into account, socialist critics </w:t>
      </w:r>
      <w:r w:rsidRPr="00AF4CA4">
        <w:rPr>
          <w:rStyle w:val="Emphasis"/>
          <w:rFonts w:asciiTheme="minorHAnsi" w:hAnsiTheme="minorHAnsi" w:cstheme="minorHAnsi"/>
        </w:rPr>
        <w:t>rightly note</w:t>
      </w:r>
      <w:r w:rsidRPr="00AF4CA4">
        <w:rPr>
          <w:rStyle w:val="StyleUnderline"/>
          <w:rFonts w:asciiTheme="minorHAnsi" w:hAnsiTheme="minorHAnsi" w:cstheme="minorHAnsi"/>
        </w:rPr>
        <w:t xml:space="preserve"> that “</w:t>
      </w:r>
      <w:r w:rsidRPr="00AF4CA4">
        <w:rPr>
          <w:rStyle w:val="Emphasis"/>
          <w:rFonts w:asciiTheme="minorHAnsi" w:hAnsiTheme="minorHAnsi" w:cstheme="minorHAnsi"/>
        </w:rPr>
        <w:t>identity politics” has become a vehicle for the interests of elite leaders</w:t>
      </w:r>
      <w:r w:rsidRPr="00AF4CA4">
        <w:rPr>
          <w:rStyle w:val="StyleUnderline"/>
          <w:rFonts w:asciiTheme="minorHAnsi" w:hAnsiTheme="minorHAnsi" w:cstheme="minorHAnsi"/>
        </w:rPr>
        <w:t xml:space="preserve"> who substitute diversity</w:t>
      </w:r>
      <w:r w:rsidRPr="00AF4CA4">
        <w:rPr>
          <w:rFonts w:asciiTheme="minorHAnsi" w:hAnsiTheme="minorHAnsi" w:cstheme="minorHAnsi"/>
          <w:sz w:val="16"/>
        </w:rPr>
        <w:t xml:space="preserve"> in the White House and </w:t>
      </w:r>
      <w:r w:rsidRPr="00AF4CA4">
        <w:rPr>
          <w:rStyle w:val="StyleUnderline"/>
          <w:rFonts w:asciiTheme="minorHAnsi" w:hAnsiTheme="minorHAnsi" w:cstheme="minorHAnsi"/>
        </w:rPr>
        <w:t>on Wall Street for substantive justice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Poor black people and poor white people both face increasing economic </w:t>
      </w:r>
      <w:proofErr w:type="spellStart"/>
      <w:r w:rsidRPr="00AF4CA4">
        <w:rPr>
          <w:rStyle w:val="StyleUnderline"/>
          <w:rFonts w:asciiTheme="minorHAnsi" w:hAnsiTheme="minorHAnsi" w:cstheme="minorHAnsi"/>
        </w:rPr>
        <w:t>precarity</w:t>
      </w:r>
      <w:proofErr w:type="spellEnd"/>
      <w:r w:rsidRPr="00AF4CA4">
        <w:rPr>
          <w:rStyle w:val="StyleUnderline"/>
          <w:rFonts w:asciiTheme="minorHAnsi" w:hAnsiTheme="minorHAnsi" w:cstheme="minorHAnsi"/>
        </w:rPr>
        <w:t xml:space="preserve"> and thus share many of the same grievances</w:t>
      </w:r>
      <w:r w:rsidRPr="00AF4CA4">
        <w:rPr>
          <w:rFonts w:asciiTheme="minorHAnsi" w:hAnsiTheme="minorHAnsi" w:cstheme="minorHAnsi"/>
          <w:sz w:val="16"/>
        </w:rPr>
        <w:t>. Conversely, wealthy black elites share economic interests with wealthy people as a whole—interests opposed to those of the much larger number of black people who are economically marginalized. The same goes for wealthy women or wealthy LGBTQ people.</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The fact of intersecting identity need not devolve into infinite fragmentation. Rather, intersections can orient individuals and communities toward others precisely through those points of particularity and difference</w:t>
      </w:r>
      <w:r w:rsidRPr="00AF4CA4">
        <w:rPr>
          <w:rFonts w:asciiTheme="minorHAnsi" w:hAnsiTheme="minorHAnsi" w:cstheme="minorHAnsi"/>
          <w:sz w:val="16"/>
        </w:rPr>
        <w:t xml:space="preserve">—nodes </w:t>
      </w:r>
      <w:r w:rsidRPr="00AF4CA4">
        <w:rPr>
          <w:rStyle w:val="StyleUnderline"/>
          <w:rFonts w:asciiTheme="minorHAnsi" w:hAnsiTheme="minorHAnsi" w:cstheme="minorHAnsi"/>
        </w:rPr>
        <w:t>that, when linked, can strengthen people’s bonds instead of breaking them</w:t>
      </w:r>
      <w:r w:rsidRPr="00AF4CA4">
        <w:rPr>
          <w:rFonts w:asciiTheme="minorHAnsi" w:hAnsiTheme="minorHAnsi" w:cstheme="minorHAnsi"/>
          <w:sz w:val="16"/>
        </w:rPr>
        <w:t>. This debate is not merely semantic. For the last 25 years, neoliberal identity politics has not only hurt poor and working class people but confused the Left’s explanation as to why it has happened.</w:t>
      </w:r>
    </w:p>
    <w:p w:rsidR="0096651F" w:rsidRPr="00AF4CA4" w:rsidRDefault="00F74407" w:rsidP="00F74407">
      <w:pPr>
        <w:pStyle w:val="Heading3"/>
        <w:rPr>
          <w:rFonts w:asciiTheme="minorHAnsi" w:hAnsiTheme="minorHAnsi" w:cstheme="minorHAnsi"/>
        </w:rPr>
      </w:pPr>
      <w:r w:rsidRPr="00AF4CA4">
        <w:rPr>
          <w:rFonts w:asciiTheme="minorHAnsi" w:hAnsiTheme="minorHAnsi" w:cstheme="minorHAnsi"/>
        </w:rPr>
        <w:lastRenderedPageBreak/>
        <w:t>Link – Biopolitics</w:t>
      </w:r>
    </w:p>
    <w:p w:rsidR="00F74407" w:rsidRPr="00AF4CA4" w:rsidRDefault="00F74407" w:rsidP="00F74407">
      <w:pPr>
        <w:pStyle w:val="Heading4"/>
        <w:rPr>
          <w:rFonts w:asciiTheme="minorHAnsi" w:hAnsiTheme="minorHAnsi" w:cstheme="minorHAnsi"/>
        </w:rPr>
      </w:pPr>
      <w:r w:rsidRPr="00AF4CA4">
        <w:rPr>
          <w:rFonts w:asciiTheme="minorHAnsi" w:hAnsiTheme="minorHAnsi" w:cstheme="minorHAnsi"/>
        </w:rPr>
        <w:t>The affirmative is a misreading of politics and reproduction of social relations.  There is no such thing as the ‘</w:t>
      </w:r>
      <w:proofErr w:type="spellStart"/>
      <w:r w:rsidRPr="00AF4CA4">
        <w:rPr>
          <w:rFonts w:asciiTheme="minorHAnsi" w:hAnsiTheme="minorHAnsi" w:cstheme="minorHAnsi"/>
        </w:rPr>
        <w:t>biopolitical</w:t>
      </w:r>
      <w:proofErr w:type="spellEnd"/>
      <w:r w:rsidRPr="00AF4CA4">
        <w:rPr>
          <w:rFonts w:asciiTheme="minorHAnsi" w:hAnsiTheme="minorHAnsi" w:cstheme="minorHAnsi"/>
        </w:rPr>
        <w:t xml:space="preserve"> state’ that seeks to manage for the sake of power.  The state and capital move hand in glove—one cannot exist without the other.  Only a total distance from the modern state can allow for the destruction of capital.  Otherwise what is pushed out the door only co</w:t>
      </w:r>
      <w:r w:rsidR="00685F4D" w:rsidRPr="00AF4CA4">
        <w:rPr>
          <w:rFonts w:asciiTheme="minorHAnsi" w:hAnsiTheme="minorHAnsi" w:cstheme="minorHAnsi"/>
        </w:rPr>
        <w:t>mes back in through the window</w:t>
      </w:r>
    </w:p>
    <w:p w:rsidR="00F74407" w:rsidRPr="00AF4CA4" w:rsidRDefault="00F74407" w:rsidP="00F74407">
      <w:pPr>
        <w:rPr>
          <w:rFonts w:asciiTheme="minorHAnsi" w:hAnsiTheme="minorHAnsi" w:cstheme="minorHAnsi"/>
          <w:b/>
          <w:bCs/>
          <w:sz w:val="26"/>
        </w:rPr>
      </w:pPr>
      <w:proofErr w:type="spellStart"/>
      <w:r w:rsidRPr="00AF4CA4">
        <w:rPr>
          <w:rStyle w:val="Style13ptBold"/>
          <w:rFonts w:asciiTheme="minorHAnsi" w:hAnsiTheme="minorHAnsi" w:cstheme="minorHAnsi"/>
        </w:rPr>
        <w:t>Meszaros</w:t>
      </w:r>
      <w:proofErr w:type="spellEnd"/>
      <w:r w:rsidRPr="00AF4CA4">
        <w:rPr>
          <w:rStyle w:val="Style13ptBold"/>
          <w:rFonts w:asciiTheme="minorHAnsi" w:hAnsiTheme="minorHAnsi" w:cstheme="minorHAnsi"/>
        </w:rPr>
        <w:t xml:space="preserve"> </w:t>
      </w:r>
      <w:r w:rsidRPr="00AF4CA4">
        <w:rPr>
          <w:rFonts w:asciiTheme="minorHAnsi" w:hAnsiTheme="minorHAnsi" w:cstheme="minorHAnsi"/>
          <w:bCs/>
        </w:rPr>
        <w:t xml:space="preserve">(Prof. Emeritus @ Univ. Sussex) </w:t>
      </w:r>
      <w:r w:rsidRPr="00AF4CA4">
        <w:rPr>
          <w:rStyle w:val="Style13ptBold"/>
          <w:rFonts w:asciiTheme="minorHAnsi" w:hAnsiTheme="minorHAnsi" w:cstheme="minorHAnsi"/>
        </w:rPr>
        <w:t xml:space="preserve">1995 </w:t>
      </w:r>
      <w:r w:rsidRPr="00AF4CA4">
        <w:rPr>
          <w:rFonts w:asciiTheme="minorHAnsi" w:hAnsiTheme="minorHAnsi" w:cstheme="minorHAnsi"/>
          <w:bCs/>
        </w:rPr>
        <w:t>[</w:t>
      </w:r>
      <w:proofErr w:type="spellStart"/>
      <w:r w:rsidRPr="00AF4CA4">
        <w:rPr>
          <w:rFonts w:asciiTheme="minorHAnsi" w:hAnsiTheme="minorHAnsi" w:cstheme="minorHAnsi"/>
          <w:bCs/>
        </w:rPr>
        <w:t>Istavan</w:t>
      </w:r>
      <w:proofErr w:type="spellEnd"/>
      <w:r w:rsidRPr="00AF4CA4">
        <w:rPr>
          <w:rFonts w:asciiTheme="minorHAnsi" w:hAnsiTheme="minorHAnsi" w:cstheme="minorHAnsi"/>
          <w:bCs/>
        </w:rPr>
        <w:t xml:space="preserve">, </w:t>
      </w:r>
      <w:r w:rsidRPr="00AF4CA4">
        <w:rPr>
          <w:rStyle w:val="StyleUnderline"/>
          <w:rFonts w:asciiTheme="minorHAnsi" w:hAnsiTheme="minorHAnsi" w:cstheme="minorHAnsi"/>
        </w:rPr>
        <w:t>Beyond Capital: Towards a Theory of Transition</w:t>
      </w:r>
      <w:r w:rsidRPr="00AF4CA4">
        <w:rPr>
          <w:rFonts w:asciiTheme="minorHAnsi" w:hAnsiTheme="minorHAnsi" w:cstheme="minorHAnsi"/>
          <w:bCs/>
        </w:rPr>
        <w:t>, p. 65]</w:t>
      </w:r>
    </w:p>
    <w:p w:rsidR="00F74407" w:rsidRPr="00AF4CA4" w:rsidRDefault="00F74407" w:rsidP="00F74407">
      <w:pPr>
        <w:rPr>
          <w:rFonts w:asciiTheme="minorHAnsi" w:hAnsiTheme="minorHAnsi" w:cstheme="minorHAnsi"/>
        </w:rPr>
      </w:pPr>
      <w:r w:rsidRPr="00AF4CA4">
        <w:rPr>
          <w:rStyle w:val="StyleUnderline"/>
          <w:rFonts w:asciiTheme="minorHAnsi" w:hAnsiTheme="minorHAnsi" w:cstheme="minorHAnsi"/>
        </w:rPr>
        <w:t xml:space="preserve">The </w:t>
      </w:r>
      <w:r w:rsidRPr="00404731">
        <w:rPr>
          <w:rStyle w:val="StyleUnderline"/>
          <w:rFonts w:asciiTheme="minorHAnsi" w:hAnsiTheme="minorHAnsi" w:cstheme="minorHAnsi"/>
          <w:highlight w:val="green"/>
        </w:rPr>
        <w:t xml:space="preserve">modern state as the comprehensive political command structure </w:t>
      </w:r>
      <w:r w:rsidRPr="00AF4CA4">
        <w:rPr>
          <w:rStyle w:val="StyleUnderline"/>
          <w:rFonts w:asciiTheme="minorHAnsi" w:hAnsiTheme="minorHAnsi" w:cstheme="minorHAnsi"/>
        </w:rPr>
        <w:t xml:space="preserve">of capital — is </w:t>
      </w:r>
      <w:r w:rsidRPr="00404731">
        <w:rPr>
          <w:rStyle w:val="StyleUnderline"/>
          <w:rFonts w:asciiTheme="minorHAnsi" w:hAnsiTheme="minorHAnsi" w:cstheme="minorHAnsi"/>
          <w:highlight w:val="green"/>
        </w:rPr>
        <w:t xml:space="preserve">both the necessary prerequisite for the transformation of </w:t>
      </w:r>
      <w:proofErr w:type="gramStart"/>
      <w:r w:rsidRPr="00404731">
        <w:rPr>
          <w:rStyle w:val="StyleUnderline"/>
          <w:rFonts w:asciiTheme="minorHAnsi" w:hAnsiTheme="minorHAnsi" w:cstheme="minorHAnsi"/>
          <w:highlight w:val="green"/>
        </w:rPr>
        <w:t>capital’s</w:t>
      </w:r>
      <w:proofErr w:type="gramEnd"/>
      <w:r w:rsidRPr="00404731">
        <w:rPr>
          <w:rStyle w:val="StyleUnderline"/>
          <w:rFonts w:asciiTheme="minorHAnsi" w:hAnsiTheme="minorHAnsi" w:cstheme="minorHAnsi"/>
          <w:highlight w:val="green"/>
        </w:rPr>
        <w:t xml:space="preserve"> at first fragmented units into a viable system</w:t>
      </w:r>
      <w:r w:rsidRPr="00AF4CA4">
        <w:rPr>
          <w:rStyle w:val="StyleUnderline"/>
          <w:rFonts w:asciiTheme="minorHAnsi" w:hAnsiTheme="minorHAnsi" w:cstheme="minorHAnsi"/>
        </w:rPr>
        <w:t>, and the overall framework for the full articulation and maintenance of the latter as a global system</w:t>
      </w:r>
      <w:r w:rsidRPr="00AF4CA4">
        <w:rPr>
          <w:rFonts w:asciiTheme="minorHAnsi" w:hAnsiTheme="minorHAnsi" w:cstheme="minorHAnsi"/>
        </w:rPr>
        <w:t xml:space="preserve">. </w:t>
      </w:r>
      <w:r w:rsidRPr="00AF4CA4">
        <w:rPr>
          <w:rStyle w:val="StyleUnderline"/>
          <w:rFonts w:asciiTheme="minorHAnsi" w:hAnsiTheme="minorHAnsi" w:cstheme="minorHAnsi"/>
        </w:rPr>
        <w:t xml:space="preserve">In this fundamental sense </w:t>
      </w:r>
      <w:r w:rsidRPr="00404731">
        <w:rPr>
          <w:rStyle w:val="StyleUnderline"/>
          <w:rFonts w:asciiTheme="minorHAnsi" w:hAnsiTheme="minorHAnsi" w:cstheme="minorHAnsi"/>
          <w:highlight w:val="green"/>
        </w:rPr>
        <w:t>the state</w:t>
      </w:r>
      <w:r w:rsidRPr="00404731">
        <w:rPr>
          <w:rFonts w:asciiTheme="minorHAnsi" w:hAnsiTheme="minorHAnsi" w:cstheme="minorHAnsi"/>
          <w:highlight w:val="green"/>
        </w:rPr>
        <w:t xml:space="preserve"> </w:t>
      </w:r>
      <w:r w:rsidRPr="00AF4CA4">
        <w:rPr>
          <w:rFonts w:asciiTheme="minorHAnsi" w:hAnsiTheme="minorHAnsi" w:cstheme="minorHAnsi"/>
        </w:rPr>
        <w:t xml:space="preserve">on account of its constitutive and permanently sustaining role </w:t>
      </w:r>
      <w:r w:rsidRPr="00404731">
        <w:rPr>
          <w:rStyle w:val="StyleUnderline"/>
          <w:rFonts w:asciiTheme="minorHAnsi" w:hAnsiTheme="minorHAnsi" w:cstheme="minorHAnsi"/>
          <w:highlight w:val="green"/>
        </w:rPr>
        <w:t>must be understood as an integral part of capital’s material ground itself</w:t>
      </w:r>
      <w:r w:rsidRPr="00404731">
        <w:rPr>
          <w:rFonts w:asciiTheme="minorHAnsi" w:hAnsiTheme="minorHAnsi" w:cstheme="minorHAnsi"/>
          <w:highlight w:val="green"/>
        </w:rPr>
        <w:t xml:space="preserve">. </w:t>
      </w:r>
      <w:r w:rsidRPr="00AF4CA4">
        <w:rPr>
          <w:rFonts w:asciiTheme="minorHAnsi" w:hAnsiTheme="minorHAnsi" w:cstheme="minorHAnsi"/>
        </w:rPr>
        <w:t xml:space="preserve">Or it contributes in a substantive way not only to the formation and consolidation of all of the major reproductive structures of society but also to their continued functioning. </w:t>
      </w:r>
      <w:r w:rsidRPr="00AF4CA4">
        <w:rPr>
          <w:rStyle w:val="StyleUnderline"/>
          <w:rFonts w:asciiTheme="minorHAnsi" w:hAnsiTheme="minorHAnsi" w:cstheme="minorHAnsi"/>
        </w:rPr>
        <w:t xml:space="preserve">However, </w:t>
      </w:r>
      <w:r w:rsidRPr="00404731">
        <w:rPr>
          <w:rStyle w:val="StyleUnderline"/>
          <w:rFonts w:asciiTheme="minorHAnsi" w:hAnsiTheme="minorHAnsi" w:cstheme="minorHAnsi"/>
          <w:highlight w:val="green"/>
        </w:rPr>
        <w:t>the close interrelationship holds also when viewed from the other side</w:t>
      </w:r>
      <w:r w:rsidRPr="00AF4CA4">
        <w:rPr>
          <w:rStyle w:val="StyleUnderline"/>
          <w:rFonts w:asciiTheme="minorHAnsi" w:hAnsiTheme="minorHAnsi" w:cstheme="minorHAnsi"/>
        </w:rPr>
        <w:t xml:space="preserve">. For </w:t>
      </w:r>
      <w:r w:rsidRPr="00404731">
        <w:rPr>
          <w:rStyle w:val="StyleUnderline"/>
          <w:rFonts w:asciiTheme="minorHAnsi" w:hAnsiTheme="minorHAnsi" w:cstheme="minorHAnsi"/>
          <w:highlight w:val="green"/>
        </w:rPr>
        <w:t xml:space="preserve">the modern state </w:t>
      </w:r>
      <w:proofErr w:type="gramStart"/>
      <w:r w:rsidRPr="00404731">
        <w:rPr>
          <w:rStyle w:val="StyleUnderline"/>
          <w:rFonts w:asciiTheme="minorHAnsi" w:hAnsiTheme="minorHAnsi" w:cstheme="minorHAnsi"/>
          <w:highlight w:val="green"/>
        </w:rPr>
        <w:t>itself</w:t>
      </w:r>
      <w:proofErr w:type="gramEnd"/>
      <w:r w:rsidRPr="00404731">
        <w:rPr>
          <w:rStyle w:val="StyleUnderline"/>
          <w:rFonts w:asciiTheme="minorHAnsi" w:hAnsiTheme="minorHAnsi" w:cstheme="minorHAnsi"/>
          <w:highlight w:val="green"/>
        </w:rPr>
        <w:t xml:space="preserve"> is quite inconceivable without capital as its social metabolic foundation</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This makes the material reproductive structures of the capital system the necessary condition not only for the original constitution but also for the continued survival</w:t>
      </w:r>
      <w:r w:rsidRPr="00404731">
        <w:rPr>
          <w:rFonts w:asciiTheme="minorHAnsi" w:hAnsiTheme="minorHAnsi" w:cstheme="minorHAnsi"/>
          <w:highlight w:val="green"/>
        </w:rPr>
        <w:t xml:space="preserve"> </w:t>
      </w:r>
      <w:r w:rsidRPr="00AF4CA4">
        <w:rPr>
          <w:rFonts w:asciiTheme="minorHAnsi" w:hAnsiTheme="minorHAnsi" w:cstheme="minorHAnsi"/>
        </w:rPr>
        <w:t xml:space="preserve">(and appropriate historical transformations) </w:t>
      </w:r>
      <w:r w:rsidRPr="00404731">
        <w:rPr>
          <w:rStyle w:val="StyleUnderline"/>
          <w:rFonts w:asciiTheme="minorHAnsi" w:hAnsiTheme="minorHAnsi" w:cstheme="minorHAnsi"/>
          <w:highlight w:val="green"/>
        </w:rPr>
        <w:t>of the modern state in all its dimensions</w:t>
      </w:r>
      <w:r w:rsidRPr="00AF4CA4">
        <w:rPr>
          <w:rFonts w:asciiTheme="minorHAnsi" w:hAnsiTheme="minorHAnsi" w:cstheme="minorHAnsi"/>
        </w:rPr>
        <w:t xml:space="preserve">. These reproductive structures extend their Impact over everything, from the strictly material/repressive instruments </w:t>
      </w:r>
      <w:proofErr w:type="spellStart"/>
      <w:r w:rsidRPr="00AF4CA4">
        <w:rPr>
          <w:rFonts w:asciiTheme="minorHAnsi" w:hAnsiTheme="minorHAnsi" w:cstheme="minorHAnsi"/>
        </w:rPr>
        <w:t>cid</w:t>
      </w:r>
      <w:proofErr w:type="spellEnd"/>
      <w:r w:rsidRPr="00AF4CA4">
        <w:rPr>
          <w:rFonts w:asciiTheme="minorHAnsi" w:hAnsiTheme="minorHAnsi" w:cstheme="minorHAnsi"/>
        </w:rPr>
        <w:t xml:space="preserve"> juridical institutions of the state all the way to the most mediated ideological and political theorizations of its raison d’être and claimed legitimacy. It is on account of this reciprocal determination that we must speak of a close match between the social metabolic </w:t>
      </w:r>
      <w:proofErr w:type="gramStart"/>
      <w:r w:rsidRPr="00AF4CA4">
        <w:rPr>
          <w:rFonts w:asciiTheme="minorHAnsi" w:hAnsiTheme="minorHAnsi" w:cstheme="minorHAnsi"/>
        </w:rPr>
        <w:t>ground</w:t>
      </w:r>
      <w:proofErr w:type="gramEnd"/>
      <w:r w:rsidRPr="00AF4CA4">
        <w:rPr>
          <w:rFonts w:asciiTheme="minorHAnsi" w:hAnsiTheme="minorHAnsi" w:cstheme="minorHAnsi"/>
        </w:rPr>
        <w:t xml:space="preserve"> of the capital system on the one hand, and the modern state as the totalizing political command structure of the established productive and reproductive order on the other. For socialists this is a most uncomfortable and challenging reciprocity. It puts into relief the sobering fact that </w:t>
      </w:r>
      <w:r w:rsidRPr="00404731">
        <w:rPr>
          <w:rStyle w:val="StyleUnderline"/>
          <w:rFonts w:asciiTheme="minorHAnsi" w:hAnsiTheme="minorHAnsi" w:cstheme="minorHAnsi"/>
          <w:highlight w:val="green"/>
        </w:rPr>
        <w:t xml:space="preserve">any intervention </w:t>
      </w:r>
      <w:r w:rsidRPr="00AF4CA4">
        <w:rPr>
          <w:rStyle w:val="StyleUnderline"/>
          <w:rFonts w:asciiTheme="minorHAnsi" w:hAnsiTheme="minorHAnsi" w:cstheme="minorHAnsi"/>
        </w:rPr>
        <w:t xml:space="preserve">in the political domain — </w:t>
      </w:r>
      <w:r w:rsidRPr="00404731">
        <w:rPr>
          <w:rStyle w:val="StyleUnderline"/>
          <w:rFonts w:asciiTheme="minorHAnsi" w:hAnsiTheme="minorHAnsi" w:cstheme="minorHAnsi"/>
          <w:highlight w:val="green"/>
        </w:rPr>
        <w:t>even when it envisages the radical overthrow of the capitalist state — can have only a very limited impact in the realization of the socialist project</w:t>
      </w:r>
      <w:r w:rsidRPr="00AF4CA4">
        <w:rPr>
          <w:rStyle w:val="StyleUnderline"/>
          <w:rFonts w:asciiTheme="minorHAnsi" w:hAnsiTheme="minorHAnsi" w:cstheme="minorHAnsi"/>
        </w:rPr>
        <w:t xml:space="preserve">. And the other way round, the corollary of the same sobering fact is that, precisely because </w:t>
      </w:r>
      <w:r w:rsidRPr="00404731">
        <w:rPr>
          <w:rStyle w:val="StyleUnderline"/>
          <w:rFonts w:asciiTheme="minorHAnsi" w:hAnsiTheme="minorHAnsi" w:cstheme="minorHAnsi"/>
          <w:highlight w:val="green"/>
        </w:rPr>
        <w:t>socialists have to confront the power of capital’s self-sustaining reciprocity under its fundamental dimensions, it should be never forgotten or ignored</w:t>
      </w:r>
      <w:r w:rsidRPr="00404731">
        <w:rPr>
          <w:rFonts w:asciiTheme="minorHAnsi" w:hAnsiTheme="minorHAnsi" w:cstheme="minorHAnsi"/>
          <w:highlight w:val="green"/>
        </w:rPr>
        <w:t xml:space="preserve"> </w:t>
      </w:r>
      <w:r w:rsidRPr="00AF4CA4">
        <w:rPr>
          <w:rFonts w:asciiTheme="minorHAnsi" w:hAnsiTheme="minorHAnsi" w:cstheme="minorHAnsi"/>
        </w:rPr>
        <w:t xml:space="preserve">- although the tragedy of seventy years (if Soviet experience is that it had been willfully ignored — that there can be no chance of overcoming the power of capital </w:t>
      </w:r>
      <w:r w:rsidRPr="00404731">
        <w:rPr>
          <w:rStyle w:val="StyleUnderline"/>
          <w:rFonts w:asciiTheme="minorHAnsi" w:hAnsiTheme="minorHAnsi" w:cstheme="minorHAnsi"/>
          <w:highlight w:val="green"/>
        </w:rPr>
        <w:t>without remaining faithful to the Marxian concern with the ‘withering away’ of the state</w:t>
      </w:r>
      <w:r w:rsidRPr="00AF4CA4">
        <w:rPr>
          <w:rFonts w:asciiTheme="minorHAnsi" w:hAnsiTheme="minorHAnsi" w:cstheme="minorHAnsi"/>
        </w:rPr>
        <w:t>.</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Link – Individualism</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An ethos of </w:t>
      </w:r>
      <w:r w:rsidRPr="00AF4CA4">
        <w:rPr>
          <w:rFonts w:asciiTheme="minorHAnsi" w:hAnsiTheme="minorHAnsi" w:cstheme="minorHAnsi"/>
          <w:u w:val="single"/>
        </w:rPr>
        <w:t>individuality</w:t>
      </w:r>
      <w:r w:rsidRPr="00AF4CA4">
        <w:rPr>
          <w:rFonts w:asciiTheme="minorHAnsi" w:hAnsiTheme="minorHAnsi" w:cstheme="minorHAnsi"/>
        </w:rPr>
        <w:t xml:space="preserve"> and </w:t>
      </w:r>
      <w:r w:rsidRPr="00AF4CA4">
        <w:rPr>
          <w:rFonts w:asciiTheme="minorHAnsi" w:hAnsiTheme="minorHAnsi" w:cstheme="minorHAnsi"/>
          <w:u w:val="single"/>
        </w:rPr>
        <w:t>individual empowerment</w:t>
      </w:r>
      <w:r w:rsidRPr="00AF4CA4">
        <w:rPr>
          <w:rFonts w:asciiTheme="minorHAnsi" w:hAnsiTheme="minorHAnsi" w:cstheme="minorHAnsi"/>
        </w:rPr>
        <w:t xml:space="preserve"> actively sustains neoliberal power—creating coalitions based on </w:t>
      </w:r>
      <w:r w:rsidRPr="00AF4CA4">
        <w:rPr>
          <w:rFonts w:asciiTheme="minorHAnsi" w:hAnsiTheme="minorHAnsi" w:cstheme="minorHAnsi"/>
          <w:u w:val="single"/>
        </w:rPr>
        <w:t>shared class injustice</w:t>
      </w:r>
      <w:r w:rsidRPr="00AF4CA4">
        <w:rPr>
          <w:rFonts w:asciiTheme="minorHAnsi" w:hAnsiTheme="minorHAnsi" w:cstheme="minorHAnsi"/>
        </w:rPr>
        <w:t xml:space="preserve"> is the only </w:t>
      </w:r>
      <w:r w:rsidRPr="00AF4CA4">
        <w:rPr>
          <w:rFonts w:asciiTheme="minorHAnsi" w:hAnsiTheme="minorHAnsi" w:cstheme="minorHAnsi"/>
          <w:u w:val="single"/>
        </w:rPr>
        <w:t>feasible strategy</w:t>
      </w:r>
      <w:r w:rsidRPr="00AF4CA4">
        <w:rPr>
          <w:rFonts w:asciiTheme="minorHAnsi" w:hAnsiTheme="minorHAnsi" w:cstheme="minorHAnsi"/>
        </w:rPr>
        <w:t xml:space="preserve"> of resistance in the Trump era</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Fraser 17</w:t>
      </w:r>
      <w:r w:rsidRPr="00AF4CA4">
        <w:rPr>
          <w:rFonts w:asciiTheme="minorHAnsi" w:hAnsiTheme="minorHAnsi" w:cstheme="minorHAnsi"/>
        </w:rPr>
        <w:t xml:space="preserve">—professor of philosophy and politics at The New School for Social Research (Nancy, 1/28/17, “Against Progressive Neoliberalism, A New Progressive Populism,” </w:t>
      </w:r>
      <w:hyperlink r:id="rId16" w:history="1">
        <w:r w:rsidRPr="00AF4CA4">
          <w:rPr>
            <w:rStyle w:val="Hyperlink"/>
            <w:rFonts w:asciiTheme="minorHAnsi" w:hAnsiTheme="minorHAnsi" w:cstheme="minorHAnsi"/>
          </w:rPr>
          <w:t>https://www.dissentmagazine.org/online_articles/nancy-fraser-against-progressive-neoliberalism-progressive-populism</w:t>
        </w:r>
      </w:hyperlink>
      <w:r w:rsidRPr="00AF4CA4">
        <w:rPr>
          <w:rFonts w:asciiTheme="minorHAnsi" w:hAnsiTheme="minorHAnsi" w:cstheme="minorHAnsi"/>
        </w:rPr>
        <w:t xml:space="preserve">, Accessed 4/24/17,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Johanna Brenner’s reading of my essay misses the centrality of the problem of hegemony. My main point was that </w:t>
      </w:r>
      <w:r w:rsidRPr="00AF4CA4">
        <w:rPr>
          <w:rStyle w:val="StyleUnderline"/>
          <w:rFonts w:asciiTheme="minorHAnsi" w:hAnsiTheme="minorHAnsi" w:cstheme="minorHAnsi"/>
        </w:rPr>
        <w:t>the current dominance of finance capital was not achieved only by force but also by</w:t>
      </w:r>
      <w:r w:rsidRPr="00AF4CA4">
        <w:rPr>
          <w:rFonts w:asciiTheme="minorHAnsi" w:hAnsiTheme="minorHAnsi" w:cstheme="minorHAnsi"/>
          <w:sz w:val="16"/>
        </w:rPr>
        <w:t xml:space="preserve"> what Gramsci called </w:t>
      </w:r>
      <w:r w:rsidRPr="00AF4CA4">
        <w:rPr>
          <w:rStyle w:val="StyleUnderline"/>
          <w:rFonts w:asciiTheme="minorHAnsi" w:hAnsiTheme="minorHAnsi" w:cstheme="minorHAnsi"/>
        </w:rPr>
        <w:t>“consent.”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Forces favoring </w:t>
      </w:r>
      <w:proofErr w:type="spellStart"/>
      <w:r w:rsidRPr="00AF4CA4">
        <w:rPr>
          <w:rStyle w:val="StyleUnderline"/>
          <w:rFonts w:asciiTheme="minorHAnsi" w:hAnsiTheme="minorHAnsi" w:cstheme="minorHAnsi"/>
        </w:rPr>
        <w:t>financialization</w:t>
      </w:r>
      <w:proofErr w:type="spellEnd"/>
      <w:r w:rsidRPr="00AF4CA4">
        <w:rPr>
          <w:rStyle w:val="StyleUnderline"/>
          <w:rFonts w:asciiTheme="minorHAnsi" w:hAnsiTheme="minorHAnsi" w:cstheme="minorHAnsi"/>
        </w:rPr>
        <w:t>, corporate globalization, and deindustrialization succeeded in taking over the Democratic Party</w:t>
      </w:r>
      <w:r w:rsidRPr="00AF4CA4">
        <w:rPr>
          <w:rFonts w:asciiTheme="minorHAnsi" w:hAnsiTheme="minorHAnsi" w:cstheme="minorHAnsi"/>
          <w:sz w:val="16"/>
        </w:rPr>
        <w:t xml:space="preserve">, I claimed, </w:t>
      </w:r>
      <w:r w:rsidRPr="00AF4CA4">
        <w:rPr>
          <w:rStyle w:val="StyleUnderline"/>
          <w:rFonts w:asciiTheme="minorHAnsi" w:hAnsiTheme="minorHAnsi" w:cstheme="minorHAnsi"/>
        </w:rPr>
        <w:t>by presenting those patently anti-labor policies as progressive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Neoliberals </w:t>
      </w:r>
      <w:r w:rsidRPr="00AF4CA4">
        <w:rPr>
          <w:rStyle w:val="Emphasis"/>
          <w:rFonts w:asciiTheme="minorHAnsi" w:hAnsiTheme="minorHAnsi" w:cstheme="minorHAnsi"/>
        </w:rPr>
        <w:t>gained power</w:t>
      </w:r>
      <w:r w:rsidRPr="00AF4CA4">
        <w:rPr>
          <w:rStyle w:val="StyleUnderline"/>
          <w:rFonts w:asciiTheme="minorHAnsi" w:hAnsiTheme="minorHAnsi" w:cstheme="minorHAnsi"/>
        </w:rPr>
        <w:t xml:space="preserve"> by draping their project in a new </w:t>
      </w:r>
      <w:r w:rsidRPr="00AF4CA4">
        <w:rPr>
          <w:rStyle w:val="Emphasis"/>
          <w:rFonts w:asciiTheme="minorHAnsi" w:hAnsiTheme="minorHAnsi" w:cstheme="minorHAnsi"/>
        </w:rPr>
        <w:t>cosmopolitan ethos</w:t>
      </w:r>
      <w:r w:rsidRPr="00AF4CA4">
        <w:rPr>
          <w:rStyle w:val="StyleUnderline"/>
          <w:rFonts w:asciiTheme="minorHAnsi" w:hAnsiTheme="minorHAnsi" w:cstheme="minorHAnsi"/>
        </w:rPr>
        <w:t xml:space="preserve">, centered on </w:t>
      </w:r>
      <w:r w:rsidRPr="00AF4CA4">
        <w:rPr>
          <w:rStyle w:val="Emphasis"/>
          <w:rFonts w:asciiTheme="minorHAnsi" w:hAnsiTheme="minorHAnsi" w:cstheme="minorHAnsi"/>
        </w:rPr>
        <w:t>diversity</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women’s empowerment</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LGBTQ rights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Drawing in supporters of such ideals, they forged a </w:t>
      </w:r>
      <w:r w:rsidRPr="00AF4CA4">
        <w:rPr>
          <w:rStyle w:val="Emphasis"/>
          <w:rFonts w:asciiTheme="minorHAnsi" w:hAnsiTheme="minorHAnsi" w:cstheme="minorHAnsi"/>
        </w:rPr>
        <w:t>new hegemonic bloc</w:t>
      </w:r>
      <w:r w:rsidRPr="00AF4CA4">
        <w:rPr>
          <w:rStyle w:val="StyleUnderline"/>
          <w:rFonts w:asciiTheme="minorHAnsi" w:hAnsiTheme="minorHAnsi" w:cstheme="minorHAnsi"/>
        </w:rPr>
        <w:t>, which I called</w:t>
      </w:r>
      <w:r w:rsidRPr="00AF4CA4">
        <w:rPr>
          <w:rFonts w:asciiTheme="minorHAnsi" w:hAnsiTheme="minorHAnsi" w:cstheme="minorHAnsi"/>
          <w:sz w:val="16"/>
        </w:rPr>
        <w:t xml:space="preserve"> </w:t>
      </w:r>
      <w:r w:rsidRPr="00AF4CA4">
        <w:rPr>
          <w:rStyle w:val="Emphasis"/>
          <w:rFonts w:asciiTheme="minorHAnsi" w:hAnsiTheme="minorHAnsi" w:cstheme="minorHAnsi"/>
        </w:rPr>
        <w:t>progressive neoliberalism</w:t>
      </w:r>
      <w:r w:rsidRPr="00AF4CA4">
        <w:rPr>
          <w:rFonts w:asciiTheme="minorHAnsi" w:hAnsiTheme="minorHAnsi" w:cstheme="minorHAnsi"/>
          <w:sz w:val="16"/>
        </w:rPr>
        <w:t>. In identifying and analyzing this bloc, I never lost sight of the power of finance capital, as Brenner claims, but offered an explanation for its political ascendance.</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lens of hegemony also sheds light on the position of </w:t>
      </w:r>
      <w:r w:rsidRPr="00AF4CA4">
        <w:rPr>
          <w:rStyle w:val="Emphasis"/>
          <w:rFonts w:asciiTheme="minorHAnsi" w:hAnsiTheme="minorHAnsi" w:cstheme="minorHAnsi"/>
        </w:rPr>
        <w:t xml:space="preserve">social </w:t>
      </w:r>
      <w:proofErr w:type="gramStart"/>
      <w:r w:rsidRPr="00AF4CA4">
        <w:rPr>
          <w:rStyle w:val="Emphasis"/>
          <w:rFonts w:asciiTheme="minorHAnsi" w:hAnsiTheme="minorHAnsi" w:cstheme="minorHAnsi"/>
        </w:rPr>
        <w:t>movements</w:t>
      </w:r>
      <w:proofErr w:type="gramEnd"/>
      <w:r w:rsidRPr="00AF4CA4">
        <w:rPr>
          <w:rStyle w:val="Emphasis"/>
          <w:rFonts w:asciiTheme="minorHAnsi" w:hAnsiTheme="minorHAnsi" w:cstheme="minorHAnsi"/>
        </w:rPr>
        <w:t xml:space="preserve"> vis-à-vis neoliberalism</w:t>
      </w:r>
      <w:r w:rsidRPr="00AF4CA4">
        <w:rPr>
          <w:rFonts w:asciiTheme="minorHAnsi" w:hAnsiTheme="minorHAnsi" w:cstheme="minorHAnsi"/>
          <w:sz w:val="16"/>
        </w:rPr>
        <w:t xml:space="preserve">. Instead of parsing out who colluded and who was coopted, I focused on the widespread shift in progressive thinking from equality to meritocracy. </w:t>
      </w:r>
      <w:r w:rsidRPr="00AF4CA4">
        <w:rPr>
          <w:rStyle w:val="StyleUnderline"/>
          <w:rFonts w:asciiTheme="minorHAnsi" w:hAnsiTheme="minorHAnsi" w:cstheme="minorHAnsi"/>
        </w:rPr>
        <w:t xml:space="preserve">Saturating the airwaves in recent decades, that thinking influenced not only </w:t>
      </w:r>
      <w:r w:rsidRPr="00AF4CA4">
        <w:rPr>
          <w:rStyle w:val="Emphasis"/>
          <w:rFonts w:asciiTheme="minorHAnsi" w:hAnsiTheme="minorHAnsi" w:cstheme="minorHAnsi"/>
        </w:rPr>
        <w:t>liberal feminists</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diversity advocates</w:t>
      </w:r>
      <w:r w:rsidRPr="00AF4CA4">
        <w:rPr>
          <w:rStyle w:val="StyleUnderline"/>
          <w:rFonts w:asciiTheme="minorHAnsi" w:hAnsiTheme="minorHAnsi" w:cstheme="minorHAnsi"/>
        </w:rPr>
        <w:t xml:space="preserve"> who </w:t>
      </w:r>
      <w:r w:rsidRPr="00AF4CA4">
        <w:rPr>
          <w:rStyle w:val="Emphasis"/>
          <w:rFonts w:asciiTheme="minorHAnsi" w:hAnsiTheme="minorHAnsi" w:cstheme="minorHAnsi"/>
        </w:rPr>
        <w:t>knowingly embraced its individualist ethos</w:t>
      </w:r>
      <w:r w:rsidRPr="00AF4CA4">
        <w:rPr>
          <w:rStyle w:val="StyleUnderline"/>
          <w:rFonts w:asciiTheme="minorHAnsi" w:hAnsiTheme="minorHAnsi" w:cstheme="minorHAnsi"/>
        </w:rPr>
        <w:t>, but also many within social movements</w:t>
      </w:r>
      <w:r w:rsidRPr="00AF4CA4">
        <w:rPr>
          <w:rFonts w:asciiTheme="minorHAnsi" w:hAnsiTheme="minorHAnsi" w:cstheme="minorHAnsi"/>
          <w:sz w:val="16"/>
        </w:rPr>
        <w:t xml:space="preserve">. Even </w:t>
      </w:r>
      <w:r w:rsidRPr="00AF4CA4">
        <w:rPr>
          <w:rStyle w:val="StyleUnderline"/>
          <w:rFonts w:asciiTheme="minorHAnsi" w:hAnsiTheme="minorHAnsi" w:cstheme="minorHAnsi"/>
        </w:rPr>
        <w:t>those</w:t>
      </w:r>
      <w:r w:rsidRPr="00AF4CA4">
        <w:rPr>
          <w:rFonts w:asciiTheme="minorHAnsi" w:hAnsiTheme="minorHAnsi" w:cstheme="minorHAnsi"/>
          <w:sz w:val="16"/>
        </w:rPr>
        <w:t xml:space="preserve"> whom Brenner calls social-welfare feminists </w:t>
      </w:r>
      <w:r w:rsidRPr="00AF4CA4">
        <w:rPr>
          <w:rStyle w:val="StyleUnderline"/>
          <w:rFonts w:asciiTheme="minorHAnsi" w:hAnsiTheme="minorHAnsi" w:cstheme="minorHAnsi"/>
        </w:rPr>
        <w:t xml:space="preserve">found something to identify with in </w:t>
      </w:r>
      <w:r w:rsidRPr="00AF4CA4">
        <w:rPr>
          <w:rStyle w:val="Emphasis"/>
          <w:rFonts w:asciiTheme="minorHAnsi" w:hAnsiTheme="minorHAnsi" w:cstheme="minorHAnsi"/>
        </w:rPr>
        <w:t>progressive neoliberalism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in doing so, </w:t>
      </w:r>
      <w:r w:rsidRPr="00AF4CA4">
        <w:rPr>
          <w:rStyle w:val="Emphasis"/>
          <w:rFonts w:asciiTheme="minorHAnsi" w:hAnsiTheme="minorHAnsi" w:cstheme="minorHAnsi"/>
        </w:rPr>
        <w:t>turned a blind eye to its contradictions</w:t>
      </w:r>
      <w:r w:rsidRPr="00AF4CA4">
        <w:rPr>
          <w:rFonts w:asciiTheme="minorHAnsi" w:hAnsiTheme="minorHAnsi" w:cstheme="minorHAnsi"/>
          <w:sz w:val="16"/>
        </w:rPr>
        <w:t xml:space="preserve">. </w:t>
      </w:r>
      <w:r w:rsidRPr="00AF4CA4">
        <w:rPr>
          <w:rStyle w:val="StyleUnderline"/>
          <w:rFonts w:asciiTheme="minorHAnsi" w:hAnsiTheme="minorHAnsi" w:cstheme="minorHAnsi"/>
        </w:rPr>
        <w:t>To say this is not to blame them</w:t>
      </w:r>
      <w:r w:rsidRPr="00AF4CA4">
        <w:rPr>
          <w:rFonts w:asciiTheme="minorHAnsi" w:hAnsiTheme="minorHAnsi" w:cstheme="minorHAnsi"/>
          <w:sz w:val="16"/>
        </w:rPr>
        <w:t xml:space="preserve">, as Brenner contends, </w:t>
      </w:r>
      <w:r w:rsidRPr="00AF4CA4">
        <w:rPr>
          <w:rStyle w:val="StyleUnderline"/>
          <w:rFonts w:asciiTheme="minorHAnsi" w:hAnsiTheme="minorHAnsi" w:cstheme="minorHAnsi"/>
        </w:rPr>
        <w:t xml:space="preserve">but to clarify how hegemony works—by drawing us in—in order to figure out how </w:t>
      </w:r>
      <w:r w:rsidRPr="00AF4CA4">
        <w:rPr>
          <w:rStyle w:val="Emphasis"/>
          <w:rFonts w:asciiTheme="minorHAnsi" w:hAnsiTheme="minorHAnsi" w:cstheme="minorHAnsi"/>
        </w:rPr>
        <w:t xml:space="preserve">best to build a </w:t>
      </w:r>
      <w:proofErr w:type="spellStart"/>
      <w:r w:rsidRPr="00AF4CA4">
        <w:rPr>
          <w:rStyle w:val="Emphasis"/>
          <w:rFonts w:asciiTheme="minorHAnsi" w:hAnsiTheme="minorHAnsi" w:cstheme="minorHAnsi"/>
        </w:rPr>
        <w:t>counterhegemony</w:t>
      </w:r>
      <w:proofErr w:type="spellEnd"/>
      <w:r w:rsidRPr="00AF4CA4">
        <w:rPr>
          <w:rFonts w:asciiTheme="minorHAnsi" w:hAnsiTheme="minorHAnsi" w:cstheme="minorHAnsi"/>
          <w:sz w:val="16"/>
        </w:rPr>
        <w:t xml:space="preserve">. </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The latter idea supplies the standard for assessing the fortunes of the left</w:t>
      </w:r>
      <w:r w:rsidRPr="00AF4CA4">
        <w:rPr>
          <w:rFonts w:asciiTheme="minorHAnsi" w:hAnsiTheme="minorHAnsi" w:cstheme="minorHAnsi"/>
          <w:sz w:val="16"/>
        </w:rPr>
        <w:t xml:space="preserve"> from the 1980s to the present. </w:t>
      </w:r>
      <w:r w:rsidRPr="00AF4CA4">
        <w:rPr>
          <w:rStyle w:val="StyleUnderline"/>
          <w:rFonts w:asciiTheme="minorHAnsi" w:hAnsiTheme="minorHAnsi" w:cstheme="minorHAnsi"/>
        </w:rPr>
        <w:t>Revisiting that period, Brenner surveys an impressive body of leftwing activism</w:t>
      </w:r>
      <w:r w:rsidRPr="00AF4CA4">
        <w:rPr>
          <w:rFonts w:asciiTheme="minorHAnsi" w:hAnsiTheme="minorHAnsi" w:cstheme="minorHAnsi"/>
          <w:sz w:val="16"/>
        </w:rPr>
        <w:t xml:space="preserve">, which she supports and admires, as do I. </w:t>
      </w:r>
      <w:r w:rsidRPr="00AF4CA4">
        <w:rPr>
          <w:rStyle w:val="StyleUnderline"/>
          <w:rFonts w:asciiTheme="minorHAnsi" w:hAnsiTheme="minorHAnsi" w:cstheme="minorHAnsi"/>
        </w:rPr>
        <w:t xml:space="preserve">But it does not detract from that admiration to note that </w:t>
      </w:r>
      <w:r w:rsidRPr="00AF4CA4">
        <w:rPr>
          <w:rStyle w:val="Emphasis"/>
          <w:rFonts w:asciiTheme="minorHAnsi" w:hAnsiTheme="minorHAnsi" w:cstheme="minorHAnsi"/>
        </w:rPr>
        <w:t xml:space="preserve">this activism never rose to the level of a </w:t>
      </w:r>
      <w:proofErr w:type="spellStart"/>
      <w:r w:rsidRPr="00AF4CA4">
        <w:rPr>
          <w:rStyle w:val="Emphasis"/>
          <w:rFonts w:asciiTheme="minorHAnsi" w:hAnsiTheme="minorHAnsi" w:cstheme="minorHAnsi"/>
        </w:rPr>
        <w:t>counterhegemony</w:t>
      </w:r>
      <w:proofErr w:type="spellEnd"/>
      <w:r w:rsidRPr="00AF4CA4">
        <w:rPr>
          <w:rFonts w:asciiTheme="minorHAnsi" w:hAnsiTheme="minorHAnsi" w:cstheme="minorHAnsi"/>
          <w:sz w:val="16"/>
        </w:rPr>
        <w:t xml:space="preserve">. </w:t>
      </w:r>
      <w:r w:rsidRPr="00AF4CA4">
        <w:rPr>
          <w:rStyle w:val="Emphasis"/>
          <w:rFonts w:asciiTheme="minorHAnsi" w:hAnsiTheme="minorHAnsi" w:cstheme="minorHAnsi"/>
        </w:rPr>
        <w:t>It did not succeed</w:t>
      </w:r>
      <w:r w:rsidRPr="00AF4CA4">
        <w:rPr>
          <w:rFonts w:asciiTheme="minorHAnsi" w:hAnsiTheme="minorHAnsi" w:cstheme="minorHAnsi"/>
          <w:sz w:val="16"/>
        </w:rPr>
        <w:t xml:space="preserve">, that is, </w:t>
      </w:r>
      <w:r w:rsidRPr="00AF4CA4">
        <w:rPr>
          <w:rStyle w:val="Emphasis"/>
          <w:rFonts w:asciiTheme="minorHAnsi" w:hAnsiTheme="minorHAnsi" w:cstheme="minorHAnsi"/>
        </w:rPr>
        <w:t>in presenting itself as a credible alternative to progressive neoliberalism</w:t>
      </w:r>
      <w:r w:rsidRPr="00AF4CA4">
        <w:rPr>
          <w:rFonts w:asciiTheme="minorHAnsi" w:hAnsiTheme="minorHAnsi" w:cstheme="minorHAnsi"/>
          <w:sz w:val="16"/>
        </w:rPr>
        <w:t xml:space="preserve">, nor in replacing the latter’s view of who counts as “us” and who as “them” with a view of its own. To explain why this was the case would require a lengthy study, but one thing at least is clear: </w:t>
      </w:r>
      <w:r w:rsidRPr="00AF4CA4">
        <w:rPr>
          <w:rStyle w:val="StyleUnderline"/>
          <w:rFonts w:asciiTheme="minorHAnsi" w:hAnsiTheme="minorHAnsi" w:cstheme="minorHAnsi"/>
        </w:rPr>
        <w:t>unwilling to frontally challenge progressive-neoliberal versions of feminism, anti-racism, and multiculturalism, leftwing activists were never able to reach the “reactionary populists</w:t>
      </w:r>
      <w:r w:rsidRPr="00AF4CA4">
        <w:rPr>
          <w:rFonts w:asciiTheme="minorHAnsi" w:hAnsiTheme="minorHAnsi" w:cstheme="minorHAnsi"/>
          <w:sz w:val="16"/>
        </w:rPr>
        <w:t xml:space="preserve">” (that is, industrial working-class whites) </w:t>
      </w:r>
      <w:r w:rsidRPr="00AF4CA4">
        <w:rPr>
          <w:rStyle w:val="StyleUnderline"/>
          <w:rFonts w:asciiTheme="minorHAnsi" w:hAnsiTheme="minorHAnsi" w:cstheme="minorHAnsi"/>
        </w:rPr>
        <w:t>who ended up voting for Trump</w:t>
      </w:r>
      <w:r w:rsidRPr="00AF4CA4">
        <w:rPr>
          <w:rFonts w:asciiTheme="minorHAnsi" w:hAnsiTheme="minorHAnsi" w:cstheme="minorHAnsi"/>
          <w:sz w:val="16"/>
        </w:rPr>
        <w:t xml:space="preserve">. </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Bernie</w:t>
      </w:r>
      <w:r w:rsidRPr="00AF4CA4">
        <w:rPr>
          <w:rFonts w:asciiTheme="minorHAnsi" w:hAnsiTheme="minorHAnsi" w:cstheme="minorHAnsi"/>
          <w:sz w:val="16"/>
        </w:rPr>
        <w:t xml:space="preserve"> Sanders </w:t>
      </w:r>
      <w:r w:rsidRPr="00AF4CA4">
        <w:rPr>
          <w:rStyle w:val="StyleUnderline"/>
          <w:rFonts w:asciiTheme="minorHAnsi" w:hAnsiTheme="minorHAnsi" w:cstheme="minorHAnsi"/>
        </w:rPr>
        <w:t xml:space="preserve">is the </w:t>
      </w:r>
      <w:r w:rsidRPr="00AF4CA4">
        <w:rPr>
          <w:rStyle w:val="Emphasis"/>
          <w:rFonts w:asciiTheme="minorHAnsi" w:hAnsiTheme="minorHAnsi" w:cstheme="minorHAnsi"/>
        </w:rPr>
        <w:t>exception</w:t>
      </w:r>
      <w:r w:rsidRPr="00AF4CA4">
        <w:rPr>
          <w:rStyle w:val="StyleUnderline"/>
          <w:rFonts w:asciiTheme="minorHAnsi" w:hAnsiTheme="minorHAnsi" w:cstheme="minorHAnsi"/>
        </w:rPr>
        <w:t xml:space="preserve"> that </w:t>
      </w:r>
      <w:r w:rsidRPr="00AF4CA4">
        <w:rPr>
          <w:rStyle w:val="Emphasis"/>
          <w:rFonts w:asciiTheme="minorHAnsi" w:hAnsiTheme="minorHAnsi" w:cstheme="minorHAnsi"/>
        </w:rPr>
        <w:t>proves the rule</w:t>
      </w:r>
      <w:r w:rsidRPr="00AF4CA4">
        <w:rPr>
          <w:rFonts w:asciiTheme="minorHAnsi" w:hAnsiTheme="minorHAnsi" w:cstheme="minorHAnsi"/>
          <w:sz w:val="16"/>
        </w:rPr>
        <w:t xml:space="preserve">. Though far from perfect, his campaign directly challenged established political fault lines. By targeting “the billionaire class,” </w:t>
      </w:r>
      <w:r w:rsidRPr="00AF4CA4">
        <w:rPr>
          <w:rStyle w:val="StyleUnderline"/>
          <w:rFonts w:asciiTheme="minorHAnsi" w:hAnsiTheme="minorHAnsi" w:cstheme="minorHAnsi"/>
        </w:rPr>
        <w:t>he reached out to those abandoned by progressive neoliberalism</w:t>
      </w:r>
      <w:r w:rsidRPr="00AF4CA4">
        <w:rPr>
          <w:rFonts w:asciiTheme="minorHAnsi" w:hAnsiTheme="minorHAnsi" w:cstheme="minorHAnsi"/>
          <w:sz w:val="16"/>
        </w:rPr>
        <w:t xml:space="preserve">, addressing communities struggling to preserve “middle-class” lives as victims of a “rigged economy” who deserve respect and are capable of making common cause with other victims, many of whom never had access to “middle-class” jobs. </w:t>
      </w:r>
      <w:r w:rsidRPr="00AF4CA4">
        <w:rPr>
          <w:rStyle w:val="StyleUnderline"/>
          <w:rFonts w:asciiTheme="minorHAnsi" w:hAnsiTheme="minorHAnsi" w:cstheme="minorHAnsi"/>
        </w:rPr>
        <w:t>At the same time, Sanders split off a good chunk of those who had gravitated toward progressive neoliberalism</w:t>
      </w:r>
      <w:r w:rsidRPr="00AF4CA4">
        <w:rPr>
          <w:rFonts w:asciiTheme="minorHAnsi" w:hAnsiTheme="minorHAnsi" w:cstheme="minorHAnsi"/>
          <w:sz w:val="16"/>
        </w:rPr>
        <w:t xml:space="preserve">. Though defeated by Clinton, </w:t>
      </w:r>
      <w:r w:rsidRPr="00AF4CA4">
        <w:rPr>
          <w:rStyle w:val="StyleUnderline"/>
          <w:rFonts w:asciiTheme="minorHAnsi" w:hAnsiTheme="minorHAnsi" w:cstheme="minorHAnsi"/>
        </w:rPr>
        <w:t xml:space="preserve">he pointed the way to a potential </w:t>
      </w:r>
      <w:proofErr w:type="spellStart"/>
      <w:r w:rsidRPr="00AF4CA4">
        <w:rPr>
          <w:rStyle w:val="Emphasis"/>
          <w:rFonts w:asciiTheme="minorHAnsi" w:hAnsiTheme="minorHAnsi" w:cstheme="minorHAnsi"/>
        </w:rPr>
        <w:t>counterhegemony</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in place of the progressive-neoliberal alliance of </w:t>
      </w:r>
      <w:proofErr w:type="spellStart"/>
      <w:r w:rsidRPr="00AF4CA4">
        <w:rPr>
          <w:rStyle w:val="StyleUnderline"/>
          <w:rFonts w:asciiTheme="minorHAnsi" w:hAnsiTheme="minorHAnsi" w:cstheme="minorHAnsi"/>
        </w:rPr>
        <w:t>financialization</w:t>
      </w:r>
      <w:proofErr w:type="spellEnd"/>
      <w:r w:rsidRPr="00AF4CA4">
        <w:rPr>
          <w:rStyle w:val="StyleUnderline"/>
          <w:rFonts w:asciiTheme="minorHAnsi" w:hAnsiTheme="minorHAnsi" w:cstheme="minorHAnsi"/>
        </w:rPr>
        <w:t xml:space="preserve"> plus emancipation, he gave us a glimpse of a new, “progressive-populist” bloc combining </w:t>
      </w:r>
      <w:r w:rsidRPr="00AF4CA4">
        <w:rPr>
          <w:rStyle w:val="Emphasis"/>
          <w:rFonts w:asciiTheme="minorHAnsi" w:hAnsiTheme="minorHAnsi" w:cstheme="minorHAnsi"/>
        </w:rPr>
        <w:t>emancipation</w:t>
      </w:r>
      <w:r w:rsidRPr="00AF4CA4">
        <w:rPr>
          <w:rStyle w:val="StyleUnderline"/>
          <w:rFonts w:asciiTheme="minorHAnsi" w:hAnsiTheme="minorHAnsi" w:cstheme="minorHAnsi"/>
        </w:rPr>
        <w:t xml:space="preserve"> with </w:t>
      </w:r>
      <w:r w:rsidRPr="00AF4CA4">
        <w:rPr>
          <w:rStyle w:val="Emphasis"/>
          <w:rFonts w:asciiTheme="minorHAnsi" w:hAnsiTheme="minorHAnsi" w:cstheme="minorHAnsi"/>
        </w:rPr>
        <w:t>social protection</w:t>
      </w:r>
      <w:r w:rsidRPr="00AF4CA4">
        <w:rPr>
          <w:rFonts w:asciiTheme="minorHAnsi" w:hAnsiTheme="minorHAnsi" w:cstheme="minorHAnsi"/>
          <w:sz w:val="16"/>
        </w:rPr>
        <w:t xml:space="preserve">. </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my view, </w:t>
      </w:r>
      <w:r w:rsidRPr="00AF4CA4">
        <w:rPr>
          <w:rStyle w:val="Emphasis"/>
          <w:rFonts w:asciiTheme="minorHAnsi" w:hAnsiTheme="minorHAnsi" w:cstheme="minorHAnsi"/>
        </w:rPr>
        <w:t>the Sanders option remains the only principled and winning strategy in the era of Trump</w:t>
      </w:r>
      <w:r w:rsidRPr="00AF4CA4">
        <w:rPr>
          <w:rFonts w:asciiTheme="minorHAnsi" w:hAnsiTheme="minorHAnsi" w:cstheme="minorHAnsi"/>
          <w:sz w:val="16"/>
        </w:rPr>
        <w:t xml:space="preserve">. </w:t>
      </w:r>
      <w:r w:rsidRPr="00AF4CA4">
        <w:rPr>
          <w:rStyle w:val="StyleUnderline"/>
          <w:rFonts w:asciiTheme="minorHAnsi" w:hAnsiTheme="minorHAnsi" w:cstheme="minorHAnsi"/>
        </w:rPr>
        <w:t>To those who are now mobilizing under the banner of “resistance,” I suggest the counter-project of “</w:t>
      </w:r>
      <w:r w:rsidRPr="00AF4CA4">
        <w:rPr>
          <w:rStyle w:val="Emphasis"/>
          <w:rFonts w:asciiTheme="minorHAnsi" w:hAnsiTheme="minorHAnsi" w:cstheme="minorHAnsi"/>
        </w:rPr>
        <w:t>course correction</w:t>
      </w:r>
      <w:r w:rsidRPr="00AF4CA4">
        <w:rPr>
          <w:rFonts w:asciiTheme="minorHAnsi" w:hAnsiTheme="minorHAnsi" w:cstheme="minorHAnsi"/>
          <w:sz w:val="16"/>
        </w:rPr>
        <w:t xml:space="preserve">.” Whereas the first suggests a doubling down on progressive-neoliberalism’s definition of “us” (progressives) versus “them” (Trump’s “deplorable” supporters), </w:t>
      </w:r>
      <w:r w:rsidRPr="00AF4CA4">
        <w:rPr>
          <w:rStyle w:val="StyleUnderline"/>
          <w:rFonts w:asciiTheme="minorHAnsi" w:hAnsiTheme="minorHAnsi" w:cstheme="minorHAnsi"/>
        </w:rPr>
        <w:t xml:space="preserve">the second means </w:t>
      </w:r>
      <w:r w:rsidRPr="00AF4CA4">
        <w:rPr>
          <w:rStyle w:val="Emphasis"/>
          <w:rFonts w:asciiTheme="minorHAnsi" w:hAnsiTheme="minorHAnsi" w:cstheme="minorHAnsi"/>
        </w:rPr>
        <w:t>redrawing the political map</w:t>
      </w:r>
      <w:r w:rsidRPr="00AF4CA4">
        <w:rPr>
          <w:rFonts w:asciiTheme="minorHAnsi" w:hAnsiTheme="minorHAnsi" w:cstheme="minorHAnsi"/>
          <w:sz w:val="16"/>
        </w:rPr>
        <w:t>—</w:t>
      </w:r>
      <w:r w:rsidRPr="00AF4CA4">
        <w:rPr>
          <w:rStyle w:val="StyleUnderline"/>
          <w:rFonts w:asciiTheme="minorHAnsi" w:hAnsiTheme="minorHAnsi" w:cstheme="minorHAnsi"/>
        </w:rPr>
        <w:t xml:space="preserve">by forging </w:t>
      </w:r>
      <w:r w:rsidRPr="00AF4CA4">
        <w:rPr>
          <w:rStyle w:val="Emphasis"/>
          <w:rFonts w:asciiTheme="minorHAnsi" w:hAnsiTheme="minorHAnsi" w:cstheme="minorHAnsi"/>
        </w:rPr>
        <w:t>common cause</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among all</w:t>
      </w:r>
      <w:r w:rsidRPr="00AF4CA4">
        <w:rPr>
          <w:rStyle w:val="StyleUnderline"/>
          <w:rFonts w:asciiTheme="minorHAnsi" w:hAnsiTheme="minorHAnsi" w:cstheme="minorHAnsi"/>
        </w:rPr>
        <w:t xml:space="preserve"> whom his administration is set to betray</w:t>
      </w:r>
      <w:r w:rsidRPr="00AF4CA4">
        <w:rPr>
          <w:rFonts w:asciiTheme="minorHAnsi" w:hAnsiTheme="minorHAnsi" w:cstheme="minorHAnsi"/>
          <w:sz w:val="16"/>
        </w:rPr>
        <w:t xml:space="preserve">: not just the </w:t>
      </w:r>
      <w:r w:rsidRPr="00AF4CA4">
        <w:rPr>
          <w:rStyle w:val="Emphasis"/>
          <w:rFonts w:asciiTheme="minorHAnsi" w:hAnsiTheme="minorHAnsi" w:cstheme="minorHAnsi"/>
        </w:rPr>
        <w:t>immigrants</w:t>
      </w:r>
      <w:r w:rsidRPr="00AF4CA4">
        <w:rPr>
          <w:rFonts w:asciiTheme="minorHAnsi" w:hAnsiTheme="minorHAnsi" w:cstheme="minorHAnsi"/>
          <w:sz w:val="16"/>
        </w:rPr>
        <w:t xml:space="preserve">, </w:t>
      </w:r>
      <w:r w:rsidRPr="00AF4CA4">
        <w:rPr>
          <w:rStyle w:val="Emphasis"/>
          <w:rFonts w:asciiTheme="minorHAnsi" w:hAnsiTheme="minorHAnsi" w:cstheme="minorHAnsi"/>
        </w:rPr>
        <w:t>feminists</w:t>
      </w:r>
      <w:r w:rsidRPr="00AF4CA4">
        <w:rPr>
          <w:rFonts w:asciiTheme="minorHAnsi" w:hAnsiTheme="minorHAnsi" w:cstheme="minorHAnsi"/>
          <w:sz w:val="16"/>
        </w:rPr>
        <w:t xml:space="preserve">, </w:t>
      </w:r>
      <w:r w:rsidRPr="00AF4CA4">
        <w:rPr>
          <w:rStyle w:val="StyleUnderline"/>
          <w:rFonts w:asciiTheme="minorHAnsi" w:hAnsiTheme="minorHAnsi" w:cstheme="minorHAnsi"/>
        </w:rPr>
        <w:t>and</w:t>
      </w:r>
      <w:r w:rsidRPr="00AF4CA4">
        <w:rPr>
          <w:rFonts w:asciiTheme="minorHAnsi" w:hAnsiTheme="minorHAnsi" w:cstheme="minorHAnsi"/>
          <w:sz w:val="16"/>
        </w:rPr>
        <w:t xml:space="preserve"> </w:t>
      </w:r>
      <w:r w:rsidRPr="00AF4CA4">
        <w:rPr>
          <w:rStyle w:val="Emphasis"/>
          <w:rFonts w:asciiTheme="minorHAnsi" w:hAnsiTheme="minorHAnsi" w:cstheme="minorHAnsi"/>
        </w:rPr>
        <w:t>people of color</w:t>
      </w:r>
      <w:r w:rsidRPr="00AF4CA4">
        <w:rPr>
          <w:rFonts w:asciiTheme="minorHAnsi" w:hAnsiTheme="minorHAnsi" w:cstheme="minorHAnsi"/>
          <w:sz w:val="16"/>
        </w:rPr>
        <w:t xml:space="preserve"> </w:t>
      </w:r>
      <w:r w:rsidRPr="00AF4CA4">
        <w:rPr>
          <w:rStyle w:val="StyleUnderline"/>
          <w:rFonts w:asciiTheme="minorHAnsi" w:hAnsiTheme="minorHAnsi" w:cstheme="minorHAnsi"/>
        </w:rPr>
        <w:t>who voted against him</w:t>
      </w:r>
      <w:r w:rsidRPr="00AF4CA4">
        <w:rPr>
          <w:rFonts w:asciiTheme="minorHAnsi" w:hAnsiTheme="minorHAnsi" w:cstheme="minorHAnsi"/>
          <w:sz w:val="16"/>
        </w:rPr>
        <w:t xml:space="preserve">, </w:t>
      </w:r>
      <w:r w:rsidRPr="00AF4CA4">
        <w:rPr>
          <w:rStyle w:val="StyleUnderline"/>
          <w:rFonts w:asciiTheme="minorHAnsi" w:hAnsiTheme="minorHAnsi" w:cstheme="minorHAnsi"/>
        </w:rPr>
        <w:t>but also</w:t>
      </w:r>
      <w:r w:rsidRPr="00AF4CA4">
        <w:rPr>
          <w:rFonts w:asciiTheme="minorHAnsi" w:hAnsiTheme="minorHAnsi" w:cstheme="minorHAnsi"/>
          <w:sz w:val="16"/>
        </w:rPr>
        <w:t xml:space="preserve"> the </w:t>
      </w:r>
      <w:r w:rsidRPr="00AF4CA4">
        <w:rPr>
          <w:rStyle w:val="Emphasis"/>
          <w:rFonts w:asciiTheme="minorHAnsi" w:hAnsiTheme="minorHAnsi" w:cstheme="minorHAnsi"/>
        </w:rPr>
        <w:t>rust-belt</w:t>
      </w:r>
      <w:r w:rsidRPr="00AF4CA4">
        <w:rPr>
          <w:rFonts w:asciiTheme="minorHAnsi" w:hAnsiTheme="minorHAnsi" w:cstheme="minorHAnsi"/>
          <w:sz w:val="16"/>
        </w:rPr>
        <w:t xml:space="preserve"> </w:t>
      </w:r>
      <w:r w:rsidRPr="00AF4CA4">
        <w:rPr>
          <w:rStyle w:val="StyleUnderline"/>
          <w:rFonts w:asciiTheme="minorHAnsi" w:hAnsiTheme="minorHAnsi" w:cstheme="minorHAnsi"/>
        </w:rPr>
        <w:t>and</w:t>
      </w:r>
      <w:r w:rsidRPr="00AF4CA4">
        <w:rPr>
          <w:rFonts w:asciiTheme="minorHAnsi" w:hAnsiTheme="minorHAnsi" w:cstheme="minorHAnsi"/>
          <w:sz w:val="16"/>
        </w:rPr>
        <w:t xml:space="preserve"> </w:t>
      </w:r>
      <w:r w:rsidRPr="00AF4CA4">
        <w:rPr>
          <w:rStyle w:val="Emphasis"/>
          <w:rFonts w:asciiTheme="minorHAnsi" w:hAnsiTheme="minorHAnsi" w:cstheme="minorHAnsi"/>
        </w:rPr>
        <w:t>Southern working-class strata</w:t>
      </w:r>
      <w:r w:rsidRPr="00AF4CA4">
        <w:rPr>
          <w:rFonts w:asciiTheme="minorHAnsi" w:hAnsiTheme="minorHAnsi" w:cstheme="minorHAnsi"/>
          <w:sz w:val="16"/>
        </w:rPr>
        <w:t xml:space="preserve"> </w:t>
      </w:r>
      <w:r w:rsidRPr="00AF4CA4">
        <w:rPr>
          <w:rStyle w:val="StyleUnderline"/>
          <w:rFonts w:asciiTheme="minorHAnsi" w:hAnsiTheme="minorHAnsi" w:cstheme="minorHAnsi"/>
        </w:rPr>
        <w:t>who voted for him</w:t>
      </w:r>
      <w:r w:rsidRPr="00AF4CA4">
        <w:rPr>
          <w:rFonts w:asciiTheme="minorHAnsi" w:hAnsiTheme="minorHAnsi" w:cstheme="minorHAnsi"/>
          <w:sz w:val="16"/>
        </w:rPr>
        <w:t xml:space="preserve">. Contra Brenner, </w:t>
      </w:r>
      <w:r w:rsidRPr="00AF4CA4">
        <w:rPr>
          <w:rStyle w:val="StyleUnderline"/>
          <w:rFonts w:asciiTheme="minorHAnsi" w:hAnsiTheme="minorHAnsi" w:cstheme="minorHAnsi"/>
        </w:rPr>
        <w:t>the point is not to dissolve “identity politics” into “class politics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It is to clearly identify the </w:t>
      </w:r>
      <w:r w:rsidRPr="00AF4CA4">
        <w:rPr>
          <w:rStyle w:val="Emphasis"/>
          <w:rFonts w:asciiTheme="minorHAnsi" w:hAnsiTheme="minorHAnsi" w:cstheme="minorHAnsi"/>
        </w:rPr>
        <w:t>shared roots of class and status injustices in financialized capitalism</w:t>
      </w:r>
      <w:r w:rsidRPr="00AF4CA4">
        <w:rPr>
          <w:rStyle w:val="StyleUnderline"/>
          <w:rFonts w:asciiTheme="minorHAnsi" w:hAnsiTheme="minorHAnsi" w:cstheme="minorHAnsi"/>
        </w:rPr>
        <w:t xml:space="preserve">, and to </w:t>
      </w:r>
      <w:r w:rsidRPr="00AF4CA4">
        <w:rPr>
          <w:rStyle w:val="Emphasis"/>
          <w:rFonts w:asciiTheme="minorHAnsi" w:hAnsiTheme="minorHAnsi" w:cstheme="minorHAnsi"/>
        </w:rPr>
        <w:t xml:space="preserve">build alliances among those who </w:t>
      </w:r>
      <w:r w:rsidRPr="00AF4CA4">
        <w:rPr>
          <w:rStyle w:val="Emphasis"/>
          <w:rFonts w:asciiTheme="minorHAnsi" w:hAnsiTheme="minorHAnsi" w:cstheme="minorHAnsi"/>
        </w:rPr>
        <w:lastRenderedPageBreak/>
        <w:t>must join together to fight against both of them</w:t>
      </w:r>
      <w:r w:rsidRPr="00AF4CA4">
        <w:rPr>
          <w:rFonts w:asciiTheme="minorHAnsi" w:hAnsiTheme="minorHAnsi" w:cstheme="minorHAnsi"/>
          <w:sz w:val="16"/>
        </w:rPr>
        <w:t xml:space="preserve">. </w:t>
      </w: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96651F" w:rsidRPr="00AF4CA4" w:rsidRDefault="0096651F" w:rsidP="0096651F">
      <w:pPr>
        <w:pStyle w:val="Heading3"/>
        <w:rPr>
          <w:rFonts w:asciiTheme="minorHAnsi" w:hAnsiTheme="minorHAnsi" w:cstheme="minorHAnsi"/>
        </w:rPr>
      </w:pPr>
      <w:bookmarkStart w:id="2" w:name="_Hlk481315516"/>
      <w:r w:rsidRPr="00AF4CA4">
        <w:rPr>
          <w:rFonts w:asciiTheme="minorHAnsi" w:hAnsiTheme="minorHAnsi" w:cstheme="minorHAnsi"/>
        </w:rPr>
        <w:lastRenderedPageBreak/>
        <w:t>Link – Race</w:t>
      </w:r>
    </w:p>
    <w:p w:rsidR="0096651F" w:rsidRPr="00AF4CA4" w:rsidRDefault="0096651F" w:rsidP="0096651F">
      <w:pPr>
        <w:pStyle w:val="Heading4"/>
        <w:rPr>
          <w:rFonts w:asciiTheme="minorHAnsi" w:hAnsiTheme="minorHAnsi" w:cstheme="minorHAnsi"/>
          <w:u w:val="single"/>
        </w:rPr>
      </w:pPr>
      <w:r w:rsidRPr="00AF4CA4">
        <w:rPr>
          <w:rFonts w:asciiTheme="minorHAnsi" w:hAnsiTheme="minorHAnsi" w:cstheme="minorHAnsi"/>
        </w:rPr>
        <w:t xml:space="preserve">Antiracism and identity politics is part and parcel of </w:t>
      </w:r>
      <w:r w:rsidRPr="00AF4CA4">
        <w:rPr>
          <w:rFonts w:asciiTheme="minorHAnsi" w:hAnsiTheme="minorHAnsi" w:cstheme="minorHAnsi"/>
          <w:u w:val="single"/>
        </w:rPr>
        <w:t>strengthening</w:t>
      </w:r>
      <w:r w:rsidRPr="00AF4CA4">
        <w:rPr>
          <w:rFonts w:asciiTheme="minorHAnsi" w:hAnsiTheme="minorHAnsi" w:cstheme="minorHAnsi"/>
        </w:rPr>
        <w:t xml:space="preserve"> neoliberal hegemony and market-based economic exploitation—their </w:t>
      </w:r>
      <w:r w:rsidRPr="00AF4CA4">
        <w:rPr>
          <w:rFonts w:asciiTheme="minorHAnsi" w:hAnsiTheme="minorHAnsi" w:cstheme="minorHAnsi"/>
          <w:u w:val="single"/>
        </w:rPr>
        <w:t>ahistorical understanding</w:t>
      </w:r>
      <w:r w:rsidRPr="00AF4CA4">
        <w:rPr>
          <w:rFonts w:asciiTheme="minorHAnsi" w:hAnsiTheme="minorHAnsi" w:cstheme="minorHAnsi"/>
        </w:rPr>
        <w:t xml:space="preserve"> of racial subordination mystifies class antagonism</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Warren et al., 16</w:t>
      </w:r>
      <w:r w:rsidRPr="00AF4CA4">
        <w:rPr>
          <w:rFonts w:asciiTheme="minorHAnsi" w:hAnsiTheme="minorHAnsi" w:cstheme="minorHAnsi"/>
        </w:rPr>
        <w:t>—*specializes in African-American literature and 19th- and 20th-century American literature and critical theory; **professor of political science at the University of Pennsylvania, specializing in race and American politics; ***associate professor of African American Studies and Political Science at the University of Illinois at Chicago; ****associate professor of 20th Century US and African American History at Illinois State University; *****specializes in postwar black politics with an emphasis on housing and class; ******Professor Emeritus in political science at South Carolina State University (*Kenneth Warren, **Adolph Reed, ***Cedric Johnson, ****</w:t>
      </w:r>
      <w:proofErr w:type="spellStart"/>
      <w:r w:rsidRPr="00AF4CA4">
        <w:rPr>
          <w:rFonts w:asciiTheme="minorHAnsi" w:hAnsiTheme="minorHAnsi" w:cstheme="minorHAnsi"/>
        </w:rPr>
        <w:t>Touré</w:t>
      </w:r>
      <w:proofErr w:type="spellEnd"/>
      <w:r w:rsidRPr="00AF4CA4">
        <w:rPr>
          <w:rFonts w:asciiTheme="minorHAnsi" w:hAnsiTheme="minorHAnsi" w:cstheme="minorHAnsi"/>
        </w:rPr>
        <w:t xml:space="preserve"> F. Reed, *****Preston Smith II, ******Willie Legette; 9/16/16, “On the End(s) of Black Politics,” </w:t>
      </w:r>
      <w:hyperlink r:id="rId17" w:history="1">
        <w:r w:rsidRPr="00AF4CA4">
          <w:rPr>
            <w:rStyle w:val="Hyperlink"/>
            <w:rFonts w:asciiTheme="minorHAnsi" w:hAnsiTheme="minorHAnsi" w:cstheme="minorHAnsi"/>
          </w:rPr>
          <w:t>http://nonsite.org/editorial/on-the-ends-of-black-politics</w:t>
        </w:r>
      </w:hyperlink>
      <w:r w:rsidRPr="00AF4CA4">
        <w:rPr>
          <w:rFonts w:asciiTheme="minorHAnsi" w:hAnsiTheme="minorHAnsi" w:cstheme="minorHAnsi"/>
        </w:rPr>
        <w:t xml:space="preserve">, Accessed 4/27/17,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its commitment to making visible and less pervasive the various forms of theoretical neoliberalism that define the present moment, nonsite.org has illustrated on multiple occasions that </w:t>
      </w:r>
      <w:r w:rsidRPr="00AF4CA4">
        <w:rPr>
          <w:rStyle w:val="StyleUnderline"/>
          <w:rFonts w:asciiTheme="minorHAnsi" w:hAnsiTheme="minorHAnsi" w:cstheme="minorHAnsi"/>
        </w:rPr>
        <w:t xml:space="preserve">the broad acceptance of </w:t>
      </w:r>
      <w:r w:rsidRPr="00AF4CA4">
        <w:rPr>
          <w:rStyle w:val="Emphasis"/>
          <w:rFonts w:asciiTheme="minorHAnsi" w:hAnsiTheme="minorHAnsi" w:cstheme="minorHAnsi"/>
          <w:sz w:val="28"/>
        </w:rPr>
        <w:t>antiracism and identity politics, in whatever guise,</w:t>
      </w:r>
      <w:r w:rsidRPr="00AF4CA4">
        <w:rPr>
          <w:rStyle w:val="StyleUnderline"/>
          <w:rFonts w:asciiTheme="minorHAnsi" w:hAnsiTheme="minorHAnsi" w:cstheme="minorHAnsi"/>
        </w:rPr>
        <w:t xml:space="preserve"> as a fundamentally left politics </w:t>
      </w:r>
      <w:r w:rsidRPr="00AF4CA4">
        <w:rPr>
          <w:rStyle w:val="Emphasis"/>
          <w:rFonts w:asciiTheme="minorHAnsi" w:hAnsiTheme="minorHAnsi" w:cstheme="minorHAnsi"/>
          <w:sz w:val="28"/>
        </w:rPr>
        <w:t>has been part and parcel of securing neoliberal hegemony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This is not because a socialist vision countenances racism or other forms of discrimination, but rather because </w:t>
      </w:r>
      <w:r w:rsidRPr="00AF4CA4">
        <w:rPr>
          <w:rStyle w:val="Emphasis"/>
          <w:rFonts w:asciiTheme="minorHAnsi" w:hAnsiTheme="minorHAnsi" w:cstheme="minorHAnsi"/>
        </w:rPr>
        <w:t>antiracists</w:t>
      </w:r>
      <w:r w:rsidRPr="00AF4CA4">
        <w:rPr>
          <w:rFonts w:asciiTheme="minorHAnsi" w:hAnsiTheme="minorHAnsi" w:cstheme="minorHAnsi"/>
          <w:sz w:val="16"/>
        </w:rPr>
        <w:t>—</w:t>
      </w:r>
      <w:r w:rsidRPr="00AF4CA4">
        <w:rPr>
          <w:rStyle w:val="StyleUnderline"/>
          <w:rFonts w:asciiTheme="minorHAnsi" w:hAnsiTheme="minorHAnsi" w:cstheme="minorHAnsi"/>
        </w:rPr>
        <w:t>as demonstrated</w:t>
      </w:r>
      <w:r w:rsidRPr="00AF4CA4">
        <w:rPr>
          <w:rFonts w:asciiTheme="minorHAnsi" w:hAnsiTheme="minorHAnsi" w:cstheme="minorHAnsi"/>
          <w:sz w:val="16"/>
        </w:rPr>
        <w:t xml:space="preserve"> this past spring </w:t>
      </w:r>
      <w:r w:rsidRPr="00AF4CA4">
        <w:rPr>
          <w:rStyle w:val="StyleUnderline"/>
          <w:rFonts w:asciiTheme="minorHAnsi" w:hAnsiTheme="minorHAnsi" w:cstheme="minorHAnsi"/>
        </w:rPr>
        <w:t>when Ta-</w:t>
      </w:r>
      <w:proofErr w:type="spellStart"/>
      <w:r w:rsidRPr="00AF4CA4">
        <w:rPr>
          <w:rStyle w:val="StyleUnderline"/>
          <w:rFonts w:asciiTheme="minorHAnsi" w:hAnsiTheme="minorHAnsi" w:cstheme="minorHAnsi"/>
        </w:rPr>
        <w:t>Nehisi</w:t>
      </w:r>
      <w:proofErr w:type="spellEnd"/>
      <w:r w:rsidRPr="00AF4CA4">
        <w:rPr>
          <w:rStyle w:val="StyleUnderline"/>
          <w:rFonts w:asciiTheme="minorHAnsi" w:hAnsiTheme="minorHAnsi" w:cstheme="minorHAnsi"/>
        </w:rPr>
        <w:t xml:space="preserve"> Coates faulted</w:t>
      </w:r>
      <w:r w:rsidRPr="00AF4CA4">
        <w:rPr>
          <w:rFonts w:asciiTheme="minorHAnsi" w:hAnsiTheme="minorHAnsi" w:cstheme="minorHAnsi"/>
          <w:sz w:val="16"/>
        </w:rPr>
        <w:t xml:space="preserve"> the </w:t>
      </w:r>
      <w:r w:rsidRPr="00AF4CA4">
        <w:rPr>
          <w:rStyle w:val="StyleUnderline"/>
          <w:rFonts w:asciiTheme="minorHAnsi" w:hAnsiTheme="minorHAnsi" w:cstheme="minorHAnsi"/>
        </w:rPr>
        <w:t>Bernie</w:t>
      </w:r>
      <w:r w:rsidRPr="00AF4CA4">
        <w:rPr>
          <w:rFonts w:asciiTheme="minorHAnsi" w:hAnsiTheme="minorHAnsi" w:cstheme="minorHAnsi"/>
          <w:sz w:val="16"/>
        </w:rPr>
        <w:t xml:space="preserve"> Sanders presidential campaign </w:t>
      </w:r>
      <w:r w:rsidRPr="00AF4CA4">
        <w:rPr>
          <w:rStyle w:val="StyleUnderline"/>
          <w:rFonts w:asciiTheme="minorHAnsi" w:hAnsiTheme="minorHAnsi" w:cstheme="minorHAnsi"/>
        </w:rPr>
        <w:t>for refusing to embrace a call for reparations for black Americans</w:t>
      </w:r>
      <w:r w:rsidRPr="00AF4CA4">
        <w:rPr>
          <w:rFonts w:asciiTheme="minorHAnsi" w:hAnsiTheme="minorHAnsi" w:cstheme="minorHAnsi"/>
          <w:sz w:val="16"/>
        </w:rPr>
        <w:t>—</w:t>
      </w:r>
      <w:r w:rsidRPr="00AF4CA4">
        <w:rPr>
          <w:rStyle w:val="StyleUnderline"/>
          <w:rFonts w:asciiTheme="minorHAnsi" w:hAnsiTheme="minorHAnsi" w:cstheme="minorHAnsi"/>
        </w:rPr>
        <w:t xml:space="preserve">remain attuned to a </w:t>
      </w:r>
      <w:r w:rsidRPr="00AF4CA4">
        <w:rPr>
          <w:rStyle w:val="Emphasis"/>
          <w:rFonts w:asciiTheme="minorHAnsi" w:hAnsiTheme="minorHAnsi" w:cstheme="minorHAnsi"/>
        </w:rPr>
        <w:t>vision of justice</w:t>
      </w:r>
      <w:r w:rsidRPr="00AF4CA4">
        <w:rPr>
          <w:rStyle w:val="StyleUnderline"/>
          <w:rFonts w:asciiTheme="minorHAnsi" w:hAnsiTheme="minorHAnsi" w:cstheme="minorHAnsi"/>
        </w:rPr>
        <w:t xml:space="preserve"> defined by ensuring </w:t>
      </w:r>
      <w:r w:rsidRPr="00AF4CA4">
        <w:rPr>
          <w:rStyle w:val="Emphasis"/>
          <w:rFonts w:asciiTheme="minorHAnsi" w:hAnsiTheme="minorHAnsi" w:cstheme="minorHAnsi"/>
        </w:rPr>
        <w:t>equal access to hierarchically distributed social goods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such as </w:t>
      </w:r>
      <w:r w:rsidRPr="00AF4CA4">
        <w:rPr>
          <w:rStyle w:val="Emphasis"/>
          <w:rFonts w:asciiTheme="minorHAnsi" w:hAnsiTheme="minorHAnsi" w:cstheme="minorHAnsi"/>
        </w:rPr>
        <w:t>family wealth</w:t>
      </w:r>
      <w:r w:rsidRPr="00AF4CA4">
        <w:rPr>
          <w:rFonts w:asciiTheme="minorHAnsi" w:hAnsiTheme="minorHAnsi" w:cstheme="minorHAnsi"/>
          <w:sz w:val="16"/>
        </w:rPr>
        <w:t xml:space="preserve"> (</w:t>
      </w:r>
      <w:r w:rsidRPr="00AF4CA4">
        <w:rPr>
          <w:rStyle w:val="StyleUnderline"/>
          <w:rFonts w:asciiTheme="minorHAnsi" w:hAnsiTheme="minorHAnsi" w:cstheme="minorHAnsi"/>
        </w:rPr>
        <w:t>and redressing historical impediments to the accumulation of wealth rooted in discrimination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Indeed in making frequent recourse to the adjective “narrow” in chastising a politics that roots inequality in </w:t>
      </w:r>
      <w:r w:rsidRPr="00AF4CA4">
        <w:rPr>
          <w:rStyle w:val="Emphasis"/>
          <w:rFonts w:asciiTheme="minorHAnsi" w:hAnsiTheme="minorHAnsi" w:cstheme="minorHAnsi"/>
        </w:rPr>
        <w:t>economic exploitation</w:t>
      </w:r>
      <w:r w:rsidRPr="00AF4CA4">
        <w:rPr>
          <w:rStyle w:val="StyleUnderline"/>
          <w:rFonts w:asciiTheme="minorHAnsi" w:hAnsiTheme="minorHAnsi" w:cstheme="minorHAnsi"/>
        </w:rPr>
        <w:t xml:space="preserve">, antiracists and </w:t>
      </w:r>
      <w:proofErr w:type="spellStart"/>
      <w:r w:rsidRPr="00AF4CA4">
        <w:rPr>
          <w:rStyle w:val="StyleUnderline"/>
          <w:rFonts w:asciiTheme="minorHAnsi" w:hAnsiTheme="minorHAnsi" w:cstheme="minorHAnsi"/>
        </w:rPr>
        <w:t>identitarians</w:t>
      </w:r>
      <w:proofErr w:type="spellEnd"/>
      <w:r w:rsidRPr="00AF4CA4">
        <w:rPr>
          <w:rStyle w:val="StyleUnderline"/>
          <w:rFonts w:asciiTheme="minorHAnsi" w:hAnsiTheme="minorHAnsi" w:cstheme="minorHAnsi"/>
        </w:rPr>
        <w:t xml:space="preserve"> have positioned the idea of racial justice as a </w:t>
      </w:r>
      <w:r w:rsidRPr="00AF4CA4">
        <w:rPr>
          <w:rStyle w:val="Emphasis"/>
          <w:rFonts w:asciiTheme="minorHAnsi" w:hAnsiTheme="minorHAnsi" w:cstheme="minorHAnsi"/>
        </w:rPr>
        <w:t>critique of</w:t>
      </w:r>
      <w:r w:rsidRPr="00AF4CA4">
        <w:rPr>
          <w:rStyle w:val="StyleUnderline"/>
          <w:rFonts w:asciiTheme="minorHAnsi" w:hAnsiTheme="minorHAnsi" w:cstheme="minorHAnsi"/>
        </w:rPr>
        <w:t>, rather than an expected consequence of, socialism</w:t>
      </w:r>
      <w:r w:rsidRPr="00AF4CA4">
        <w:rPr>
          <w:rFonts w:asciiTheme="minorHAnsi" w:hAnsiTheme="minorHAnsi" w:cstheme="minorHAnsi"/>
          <w:sz w:val="16"/>
        </w:rPr>
        <w:t xml:space="preserve">. </w:t>
      </w:r>
      <w:r w:rsidRPr="00AF4CA4">
        <w:rPr>
          <w:rStyle w:val="StyleUnderline"/>
          <w:rFonts w:asciiTheme="minorHAnsi" w:hAnsiTheme="minorHAnsi" w:cstheme="minorHAnsi"/>
        </w:rPr>
        <w:t>It is largely for this reason</w:t>
      </w:r>
      <w:r w:rsidRPr="00AF4CA4">
        <w:rPr>
          <w:rFonts w:asciiTheme="minorHAnsi" w:hAnsiTheme="minorHAnsi" w:cstheme="minorHAnsi"/>
          <w:sz w:val="16"/>
        </w:rPr>
        <w:t>, as Walter Benn Michaels has noted on these pages, “</w:t>
      </w:r>
      <w:r w:rsidRPr="00AF4CA4">
        <w:rPr>
          <w:rStyle w:val="StyleUnderline"/>
          <w:rFonts w:asciiTheme="minorHAnsi" w:hAnsiTheme="minorHAnsi" w:cstheme="minorHAnsi"/>
        </w:rPr>
        <w:t xml:space="preserve">the commitment to </w:t>
      </w:r>
      <w:r w:rsidRPr="00AF4CA4">
        <w:rPr>
          <w:rStyle w:val="Emphasis"/>
          <w:rFonts w:asciiTheme="minorHAnsi" w:hAnsiTheme="minorHAnsi" w:cstheme="minorHAnsi"/>
        </w:rPr>
        <w:t>identity politics has been more an expression of</w:t>
      </w:r>
      <w:r w:rsidRPr="00AF4CA4">
        <w:rPr>
          <w:rStyle w:val="StyleUnderline"/>
          <w:rFonts w:asciiTheme="minorHAnsi" w:hAnsiTheme="minorHAnsi" w:cstheme="minorHAnsi"/>
        </w:rPr>
        <w:t>…</w:t>
      </w:r>
      <w:r w:rsidRPr="00AF4CA4">
        <w:rPr>
          <w:rStyle w:val="Emphasis"/>
          <w:rFonts w:asciiTheme="minorHAnsi" w:hAnsiTheme="minorHAnsi" w:cstheme="minorHAnsi"/>
        </w:rPr>
        <w:t>enthusiasm for the free market than</w:t>
      </w:r>
      <w:r w:rsidRPr="00AF4CA4">
        <w:rPr>
          <w:rStyle w:val="StyleUnderline"/>
          <w:rFonts w:asciiTheme="minorHAnsi" w:hAnsiTheme="minorHAnsi" w:cstheme="minorHAnsi"/>
        </w:rPr>
        <w:t xml:space="preserve"> a form of </w:t>
      </w:r>
      <w:r w:rsidRPr="00AF4CA4">
        <w:rPr>
          <w:rStyle w:val="Emphasis"/>
          <w:rFonts w:asciiTheme="minorHAnsi" w:hAnsiTheme="minorHAnsi" w:cstheme="minorHAnsi"/>
        </w:rPr>
        <w:t>resistance to it</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It is also because many “left” </w:t>
      </w:r>
      <w:proofErr w:type="spellStart"/>
      <w:r w:rsidRPr="00AF4CA4">
        <w:rPr>
          <w:rStyle w:val="StyleUnderline"/>
          <w:rFonts w:asciiTheme="minorHAnsi" w:hAnsiTheme="minorHAnsi" w:cstheme="minorHAnsi"/>
        </w:rPr>
        <w:t>identitarians</w:t>
      </w:r>
      <w:proofErr w:type="spellEnd"/>
      <w:r w:rsidRPr="00AF4CA4">
        <w:rPr>
          <w:rFonts w:asciiTheme="minorHAnsi" w:hAnsiTheme="minorHAnsi" w:cstheme="minorHAnsi"/>
          <w:sz w:val="16"/>
        </w:rPr>
        <w:t>, in particular those associated with #</w:t>
      </w:r>
      <w:proofErr w:type="spellStart"/>
      <w:r w:rsidRPr="00AF4CA4">
        <w:rPr>
          <w:rFonts w:asciiTheme="minorHAnsi" w:hAnsiTheme="minorHAnsi" w:cstheme="minorHAnsi"/>
          <w:sz w:val="16"/>
        </w:rPr>
        <w:t>BlackLivesMatter</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have</w:t>
      </w:r>
      <w:r w:rsidRPr="00AF4CA4">
        <w:rPr>
          <w:rFonts w:asciiTheme="minorHAnsi" w:hAnsiTheme="minorHAnsi" w:cstheme="minorHAnsi"/>
          <w:sz w:val="16"/>
        </w:rPr>
        <w:t xml:space="preserve">, at least nominally, </w:t>
      </w:r>
      <w:r w:rsidRPr="00AF4CA4">
        <w:rPr>
          <w:rStyle w:val="StyleUnderline"/>
          <w:rFonts w:asciiTheme="minorHAnsi" w:hAnsiTheme="minorHAnsi" w:cstheme="minorHAnsi"/>
        </w:rPr>
        <w:t>placed neoliberalism in their crosshairs that we thought it necessary to establish this new section</w:t>
      </w:r>
      <w:r w:rsidRPr="00AF4CA4">
        <w:rPr>
          <w:rFonts w:asciiTheme="minorHAnsi" w:hAnsiTheme="minorHAnsi" w:cstheme="minorHAnsi"/>
          <w:sz w:val="16"/>
        </w:rPr>
        <w:t xml:space="preserve"> of nonsite.org </w:t>
      </w:r>
      <w:r w:rsidRPr="00AF4CA4">
        <w:rPr>
          <w:rStyle w:val="StyleUnderline"/>
          <w:rFonts w:asciiTheme="minorHAnsi" w:hAnsiTheme="minorHAnsi" w:cstheme="minorHAnsi"/>
        </w:rPr>
        <w:t xml:space="preserve">to draw attention to the ways in which </w:t>
      </w:r>
      <w:r w:rsidRPr="00AF4CA4">
        <w:rPr>
          <w:rStyle w:val="Emphasis"/>
          <w:rFonts w:asciiTheme="minorHAnsi" w:hAnsiTheme="minorHAnsi" w:cstheme="minorHAnsi"/>
        </w:rPr>
        <w:t>contemporary black political projects</w:t>
      </w:r>
      <w:r w:rsidRPr="00AF4CA4">
        <w:rPr>
          <w:rStyle w:val="StyleUnderline"/>
          <w:rFonts w:asciiTheme="minorHAnsi" w:hAnsiTheme="minorHAnsi" w:cstheme="minorHAnsi"/>
        </w:rPr>
        <w:t xml:space="preserve"> exemplify the “</w:t>
      </w:r>
      <w:r w:rsidRPr="00AF4CA4">
        <w:rPr>
          <w:rStyle w:val="Emphasis"/>
          <w:rFonts w:asciiTheme="minorHAnsi" w:hAnsiTheme="minorHAnsi" w:cstheme="minorHAnsi"/>
        </w:rPr>
        <w:t>left in form, right in essence</w:t>
      </w:r>
      <w:r w:rsidRPr="00AF4CA4">
        <w:rPr>
          <w:rStyle w:val="StyleUnderline"/>
          <w:rFonts w:asciiTheme="minorHAnsi" w:hAnsiTheme="minorHAnsi" w:cstheme="minorHAnsi"/>
        </w:rPr>
        <w:t>” character that so often plagues progressive politics</w:t>
      </w:r>
      <w:r w:rsidRPr="00AF4CA4">
        <w:rPr>
          <w:rFonts w:asciiTheme="minorHAnsi" w:hAnsiTheme="minorHAnsi" w:cstheme="minorHAnsi"/>
          <w:sz w:val="16"/>
        </w:rPr>
        <w:t xml:space="preserve"> in the US. </w:t>
      </w:r>
      <w:r w:rsidRPr="00AF4CA4">
        <w:rPr>
          <w:rStyle w:val="StyleUnderline"/>
          <w:rFonts w:asciiTheme="minorHAnsi" w:hAnsiTheme="minorHAnsi" w:cstheme="minorHAnsi"/>
        </w:rPr>
        <w:t>Black antiracists</w:t>
      </w:r>
      <w:r w:rsidRPr="00AF4CA4">
        <w:rPr>
          <w:rFonts w:asciiTheme="minorHAnsi" w:hAnsiTheme="minorHAnsi" w:cstheme="minorHAnsi"/>
          <w:sz w:val="16"/>
        </w:rPr>
        <w:t xml:space="preserve"> have rightly decried the assault on the public sector and the pursuit of privatization that defines that project, but their </w:t>
      </w:r>
      <w:r w:rsidRPr="00AF4CA4">
        <w:rPr>
          <w:rStyle w:val="StyleUnderline"/>
          <w:rFonts w:asciiTheme="minorHAnsi" w:hAnsiTheme="minorHAnsi" w:cstheme="minorHAnsi"/>
        </w:rPr>
        <w:t xml:space="preserve">account of neoliberalism rests on an </w:t>
      </w:r>
      <w:r w:rsidRPr="00AF4CA4">
        <w:rPr>
          <w:rStyle w:val="Emphasis"/>
          <w:rFonts w:asciiTheme="minorHAnsi" w:hAnsiTheme="minorHAnsi" w:cstheme="minorHAnsi"/>
        </w:rPr>
        <w:t>inaccurate</w:t>
      </w:r>
      <w:r w:rsidRPr="00AF4CA4">
        <w:rPr>
          <w:rStyle w:val="StyleUnderline"/>
          <w:rFonts w:asciiTheme="minorHAnsi" w:hAnsiTheme="minorHAnsi" w:cstheme="minorHAnsi"/>
        </w:rPr>
        <w:t xml:space="preserve"> and essentially </w:t>
      </w:r>
      <w:r w:rsidRPr="00AF4CA4">
        <w:rPr>
          <w:rStyle w:val="Emphasis"/>
          <w:rFonts w:asciiTheme="minorHAnsi" w:hAnsiTheme="minorHAnsi" w:cstheme="minorHAnsi"/>
        </w:rPr>
        <w:t>ahistorical understanding</w:t>
      </w:r>
      <w:r w:rsidRPr="00AF4CA4">
        <w:rPr>
          <w:rStyle w:val="StyleUnderline"/>
          <w:rFonts w:asciiTheme="minorHAnsi" w:hAnsiTheme="minorHAnsi" w:cstheme="minorHAnsi"/>
        </w:rPr>
        <w:t xml:space="preserve"> of the relation of </w:t>
      </w:r>
      <w:r w:rsidRPr="00AF4CA4">
        <w:rPr>
          <w:rStyle w:val="Emphasis"/>
          <w:rFonts w:asciiTheme="minorHAnsi" w:hAnsiTheme="minorHAnsi" w:cstheme="minorHAnsi"/>
        </w:rPr>
        <w:t>black racial subordination</w:t>
      </w:r>
      <w:r w:rsidRPr="00AF4CA4">
        <w:rPr>
          <w:rStyle w:val="StyleUnderline"/>
          <w:rFonts w:asciiTheme="minorHAnsi" w:hAnsiTheme="minorHAnsi" w:cstheme="minorHAnsi"/>
        </w:rPr>
        <w:t xml:space="preserve"> to the development and ongoing legitimation of the </w:t>
      </w:r>
      <w:r w:rsidRPr="00AF4CA4">
        <w:rPr>
          <w:rStyle w:val="Emphasis"/>
          <w:rFonts w:asciiTheme="minorHAnsi" w:hAnsiTheme="minorHAnsi" w:cstheme="minorHAnsi"/>
        </w:rPr>
        <w:t>capitalist order</w:t>
      </w:r>
      <w:r w:rsidRPr="00AF4CA4">
        <w:rPr>
          <w:rFonts w:asciiTheme="minorHAnsi" w:hAnsiTheme="minorHAnsi" w:cstheme="minorHAnsi"/>
          <w:sz w:val="16"/>
        </w:rPr>
        <w:t>—</w:t>
      </w:r>
      <w:r w:rsidRPr="00AF4CA4">
        <w:rPr>
          <w:rStyle w:val="StyleUnderline"/>
          <w:rFonts w:asciiTheme="minorHAnsi" w:hAnsiTheme="minorHAnsi" w:cstheme="minorHAnsi"/>
        </w:rPr>
        <w:t xml:space="preserve">and it is this </w:t>
      </w:r>
      <w:proofErr w:type="spellStart"/>
      <w:r w:rsidRPr="00AF4CA4">
        <w:rPr>
          <w:rStyle w:val="StyleUnderline"/>
          <w:rFonts w:asciiTheme="minorHAnsi" w:hAnsiTheme="minorHAnsi" w:cstheme="minorHAnsi"/>
        </w:rPr>
        <w:t>ahistoricism</w:t>
      </w:r>
      <w:proofErr w:type="spellEnd"/>
      <w:r w:rsidRPr="00AF4CA4">
        <w:rPr>
          <w:rFonts w:asciiTheme="minorHAnsi" w:hAnsiTheme="minorHAnsi" w:cstheme="minorHAnsi"/>
          <w:sz w:val="16"/>
        </w:rPr>
        <w:t xml:space="preserve">, so pithily captured in the epigraph by Willie Legette that heads up this section, </w:t>
      </w:r>
      <w:r w:rsidRPr="00AF4CA4">
        <w:rPr>
          <w:rStyle w:val="StyleUnderline"/>
          <w:rFonts w:asciiTheme="minorHAnsi" w:hAnsiTheme="minorHAnsi" w:cstheme="minorHAnsi"/>
        </w:rPr>
        <w:t>that we seek to counter</w:t>
      </w:r>
      <w:r w:rsidRPr="00AF4CA4">
        <w:rPr>
          <w:rFonts w:asciiTheme="minorHAnsi" w:hAnsiTheme="minorHAnsi" w:cstheme="minorHAnsi"/>
          <w:sz w:val="16"/>
        </w:rPr>
        <w:t xml:space="preserve">. </w:t>
      </w:r>
      <w:r w:rsidRPr="00AF4CA4">
        <w:rPr>
          <w:rStyle w:val="StyleUnderline"/>
          <w:rFonts w:asciiTheme="minorHAnsi" w:hAnsiTheme="minorHAnsi" w:cstheme="minorHAnsi"/>
        </w:rPr>
        <w:t>That capitalist domination has continually sought to locate the sources of inequality outside the domain of economic relations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thereby </w:t>
      </w:r>
      <w:r w:rsidRPr="00AF4CA4">
        <w:rPr>
          <w:rStyle w:val="Emphasis"/>
          <w:rFonts w:asciiTheme="minorHAnsi" w:hAnsiTheme="minorHAnsi" w:cstheme="minorHAnsi"/>
        </w:rPr>
        <w:t>naturalizing them</w:t>
      </w:r>
      <w:r w:rsidRPr="00AF4CA4">
        <w:rPr>
          <w:rFonts w:asciiTheme="minorHAnsi" w:hAnsiTheme="minorHAnsi" w:cstheme="minorHAnsi"/>
          <w:sz w:val="16"/>
        </w:rPr>
        <w:t xml:space="preserve">) </w:t>
      </w:r>
      <w:r w:rsidRPr="00AF4CA4">
        <w:rPr>
          <w:rStyle w:val="StyleUnderline"/>
          <w:rFonts w:asciiTheme="minorHAnsi" w:hAnsiTheme="minorHAnsi" w:cstheme="minorHAnsi"/>
        </w:rPr>
        <w:t>through establishing</w:t>
      </w:r>
      <w:r w:rsidRPr="00AF4CA4">
        <w:rPr>
          <w:rFonts w:asciiTheme="minorHAnsi" w:hAnsiTheme="minorHAnsi" w:cstheme="minorHAnsi"/>
          <w:sz w:val="16"/>
        </w:rPr>
        <w:t xml:space="preserve"> what Adolph Reed has termed </w:t>
      </w:r>
      <w:proofErr w:type="spellStart"/>
      <w:r w:rsidRPr="00AF4CA4">
        <w:rPr>
          <w:rStyle w:val="Emphasis"/>
          <w:rFonts w:asciiTheme="minorHAnsi" w:hAnsiTheme="minorHAnsi" w:cstheme="minorHAnsi"/>
        </w:rPr>
        <w:t>ascriptive</w:t>
      </w:r>
      <w:proofErr w:type="spellEnd"/>
      <w:r w:rsidRPr="00AF4CA4">
        <w:rPr>
          <w:rStyle w:val="Emphasis"/>
          <w:rFonts w:asciiTheme="minorHAnsi" w:hAnsiTheme="minorHAnsi" w:cstheme="minorHAnsi"/>
        </w:rPr>
        <w:t xml:space="preserve"> hierarchies</w:t>
      </w:r>
      <w:r w:rsidRPr="00AF4CA4">
        <w:rPr>
          <w:rFonts w:asciiTheme="minorHAnsi" w:hAnsiTheme="minorHAnsi" w:cstheme="minorHAnsi"/>
          <w:sz w:val="16"/>
        </w:rPr>
        <w:t xml:space="preserve"> </w:t>
      </w:r>
      <w:r w:rsidRPr="00AF4CA4">
        <w:rPr>
          <w:rStyle w:val="StyleUnderline"/>
          <w:rFonts w:asciiTheme="minorHAnsi" w:hAnsiTheme="minorHAnsi" w:cstheme="minorHAnsi"/>
        </w:rPr>
        <w:t>of worth, has, in the analyses put forward by black antiracists, ossified into a claim that neoliberalism requires the specific subordination of black people and, correspondingly, that any project promoting black solidarity and the social worth of black people is inherently radical</w:t>
      </w:r>
      <w:r w:rsidRPr="00AF4CA4">
        <w:rPr>
          <w:rFonts w:asciiTheme="minorHAnsi" w:hAnsiTheme="minorHAnsi" w:cstheme="minorHAnsi"/>
          <w:sz w:val="16"/>
        </w:rPr>
        <w:t xml:space="preserve">. As an example one can point to </w:t>
      </w:r>
      <w:proofErr w:type="spellStart"/>
      <w:r w:rsidRPr="00AF4CA4">
        <w:rPr>
          <w:rFonts w:asciiTheme="minorHAnsi" w:hAnsiTheme="minorHAnsi" w:cstheme="minorHAnsi"/>
          <w:sz w:val="16"/>
        </w:rPr>
        <w:t>Keeanga-Yamahtta</w:t>
      </w:r>
      <w:proofErr w:type="spellEnd"/>
      <w:r w:rsidRPr="00AF4CA4">
        <w:rPr>
          <w:rFonts w:asciiTheme="minorHAnsi" w:hAnsiTheme="minorHAnsi" w:cstheme="minorHAnsi"/>
          <w:sz w:val="16"/>
        </w:rPr>
        <w:t xml:space="preserve"> Taylor’s proclamation in a recent book, From #</w:t>
      </w:r>
      <w:proofErr w:type="spellStart"/>
      <w:r w:rsidRPr="00AF4CA4">
        <w:rPr>
          <w:rFonts w:asciiTheme="minorHAnsi" w:hAnsiTheme="minorHAnsi" w:cstheme="minorHAnsi"/>
          <w:sz w:val="16"/>
        </w:rPr>
        <w:t>BlackLivesMatter</w:t>
      </w:r>
      <w:proofErr w:type="spellEnd"/>
      <w:r w:rsidRPr="00AF4CA4">
        <w:rPr>
          <w:rFonts w:asciiTheme="minorHAnsi" w:hAnsiTheme="minorHAnsi" w:cstheme="minorHAnsi"/>
          <w:sz w:val="16"/>
        </w:rPr>
        <w:t xml:space="preserve"> to Black Liberation, that “When the Black movement goes into motion, it throws the entire mythology of the United States—freedom, democracy, and endless opportunity—into chaos.” </w:t>
      </w:r>
      <w:r w:rsidRPr="00AF4CA4">
        <w:rPr>
          <w:rStyle w:val="StyleUnderline"/>
          <w:rFonts w:asciiTheme="minorHAnsi" w:hAnsiTheme="minorHAnsi" w:cstheme="minorHAnsi"/>
        </w:rPr>
        <w:t>Taylor’s</w:t>
      </w:r>
      <w:r w:rsidRPr="00AF4CA4">
        <w:rPr>
          <w:rFonts w:asciiTheme="minorHAnsi" w:hAnsiTheme="minorHAnsi" w:cstheme="minorHAnsi"/>
          <w:sz w:val="16"/>
        </w:rPr>
        <w:t xml:space="preserve"> hyperbolic </w:t>
      </w:r>
      <w:r w:rsidRPr="00AF4CA4">
        <w:rPr>
          <w:rStyle w:val="StyleUnderline"/>
          <w:rFonts w:asciiTheme="minorHAnsi" w:hAnsiTheme="minorHAnsi" w:cstheme="minorHAnsi"/>
        </w:rPr>
        <w:t xml:space="preserve">celebration of a politics whose point of departure requires </w:t>
      </w:r>
      <w:r w:rsidRPr="00AF4CA4">
        <w:rPr>
          <w:rStyle w:val="Emphasis"/>
          <w:rFonts w:asciiTheme="minorHAnsi" w:hAnsiTheme="minorHAnsi" w:cstheme="minorHAnsi"/>
        </w:rPr>
        <w:t>harmonizing the interests of the black poor</w:t>
      </w:r>
      <w:r w:rsidRPr="00AF4CA4">
        <w:rPr>
          <w:rStyle w:val="StyleUnderline"/>
          <w:rFonts w:asciiTheme="minorHAnsi" w:hAnsiTheme="minorHAnsi" w:cstheme="minorHAnsi"/>
        </w:rPr>
        <w:t xml:space="preserve"> and working class </w:t>
      </w:r>
      <w:r w:rsidRPr="00AF4CA4">
        <w:rPr>
          <w:rStyle w:val="Emphasis"/>
          <w:rFonts w:asciiTheme="minorHAnsi" w:hAnsiTheme="minorHAnsi" w:cstheme="minorHAnsi"/>
        </w:rPr>
        <w:t>with those of the black professional-managerial class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indicates the </w:t>
      </w:r>
      <w:r w:rsidRPr="00AF4CA4">
        <w:rPr>
          <w:rStyle w:val="Emphasis"/>
          <w:rFonts w:asciiTheme="minorHAnsi" w:hAnsiTheme="minorHAnsi" w:cstheme="minorHAnsi"/>
        </w:rPr>
        <w:t>conceptual</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political confusion</w:t>
      </w:r>
      <w:r w:rsidRPr="00AF4CA4">
        <w:rPr>
          <w:rStyle w:val="StyleUnderline"/>
          <w:rFonts w:asciiTheme="minorHAnsi" w:hAnsiTheme="minorHAnsi" w:cstheme="minorHAnsi"/>
        </w:rPr>
        <w:t xml:space="preserve"> that underwrites the very idea of a Black Freedom Movement.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prevalence of such confusion is lamentable; that it go unchecked and without criticism is </w:t>
      </w:r>
      <w:r w:rsidRPr="00AF4CA4">
        <w:rPr>
          <w:rStyle w:val="Emphasis"/>
          <w:rFonts w:asciiTheme="minorHAnsi" w:hAnsiTheme="minorHAnsi" w:cstheme="minorHAnsi"/>
        </w:rPr>
        <w:t>unacceptable</w:t>
      </w:r>
      <w:r w:rsidRPr="00AF4CA4">
        <w:rPr>
          <w:rFonts w:asciiTheme="minorHAnsi" w:hAnsiTheme="minorHAnsi" w:cstheme="minorHAnsi"/>
          <w:sz w:val="16"/>
        </w:rPr>
        <w:t>. The essays that appear in this section will critique this tendency and offer in its stead a vision of what we think ought to be.</w:t>
      </w:r>
    </w:p>
    <w:bookmarkEnd w:id="2"/>
    <w:p w:rsidR="0096651F" w:rsidRPr="00AF4CA4" w:rsidRDefault="0096651F" w:rsidP="0096651F">
      <w:pPr>
        <w:rPr>
          <w:rFonts w:asciiTheme="minorHAnsi" w:hAnsiTheme="minorHAnsi" w:cstheme="minorHAnsi"/>
        </w:rPr>
      </w:pP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Class analysis has the </w:t>
      </w:r>
      <w:r w:rsidRPr="00AF4CA4">
        <w:rPr>
          <w:rFonts w:asciiTheme="minorHAnsi" w:hAnsiTheme="minorHAnsi" w:cstheme="minorHAnsi"/>
          <w:u w:val="single"/>
        </w:rPr>
        <w:t>best explanatory power</w:t>
      </w:r>
      <w:r w:rsidRPr="00AF4CA4">
        <w:rPr>
          <w:rFonts w:asciiTheme="minorHAnsi" w:hAnsiTheme="minorHAnsi" w:cstheme="minorHAnsi"/>
        </w:rPr>
        <w:t xml:space="preserve"> for modern day racialized violence—their starting point of racial emancipation </w:t>
      </w:r>
      <w:r w:rsidRPr="00AF4CA4">
        <w:rPr>
          <w:rFonts w:asciiTheme="minorHAnsi" w:hAnsiTheme="minorHAnsi" w:cstheme="minorHAnsi"/>
          <w:u w:val="single"/>
        </w:rPr>
        <w:t>obscures</w:t>
      </w:r>
      <w:r w:rsidRPr="00AF4CA4">
        <w:rPr>
          <w:rFonts w:asciiTheme="minorHAnsi" w:hAnsiTheme="minorHAnsi" w:cstheme="minorHAnsi"/>
        </w:rPr>
        <w:t xml:space="preserve"> class struggle and </w:t>
      </w:r>
      <w:r w:rsidRPr="00AF4CA4">
        <w:rPr>
          <w:rFonts w:asciiTheme="minorHAnsi" w:hAnsiTheme="minorHAnsi" w:cstheme="minorHAnsi"/>
          <w:u w:val="single"/>
        </w:rPr>
        <w:t>prevents</w:t>
      </w:r>
      <w:r w:rsidRPr="00AF4CA4">
        <w:rPr>
          <w:rFonts w:asciiTheme="minorHAnsi" w:hAnsiTheme="minorHAnsi" w:cstheme="minorHAnsi"/>
        </w:rPr>
        <w:t xml:space="preserve"> effective anti-capitalist resistance</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Reed 16</w:t>
      </w:r>
      <w:r w:rsidRPr="00AF4CA4">
        <w:rPr>
          <w:rFonts w:asciiTheme="minorHAnsi" w:hAnsiTheme="minorHAnsi" w:cstheme="minorHAnsi"/>
        </w:rPr>
        <w:t xml:space="preserve">—professor of political science at the University of Pennsylvania, specializing in race and American politics (Adolph, 9/16/16, “How Racial Disparity Does Not Help Make Sense of Patterns of Police Violence,” </w:t>
      </w:r>
      <w:hyperlink r:id="rId18" w:history="1">
        <w:r w:rsidRPr="00AF4CA4">
          <w:rPr>
            <w:rStyle w:val="Hyperlink"/>
            <w:rFonts w:asciiTheme="minorHAnsi" w:hAnsiTheme="minorHAnsi" w:cstheme="minorHAnsi"/>
          </w:rPr>
          <w:t>http://nonsite.org/editorial/how-racial-disparity-does-not-help-make-sense-of-patterns-of-police-violence</w:t>
        </w:r>
      </w:hyperlink>
      <w:r w:rsidRPr="00AF4CA4">
        <w:rPr>
          <w:rFonts w:asciiTheme="minorHAnsi" w:hAnsiTheme="minorHAnsi" w:cstheme="minorHAnsi"/>
        </w:rPr>
        <w:t xml:space="preserve">, Accessed 4/27/17,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Some readers will know that </w:t>
      </w:r>
      <w:r w:rsidRPr="00AF4CA4">
        <w:rPr>
          <w:rStyle w:val="StyleUnderline"/>
          <w:rFonts w:asciiTheme="minorHAnsi" w:hAnsiTheme="minorHAnsi" w:cstheme="minorHAnsi"/>
        </w:rPr>
        <w:t>I’ve contended that</w:t>
      </w:r>
      <w:r w:rsidRPr="00AF4CA4">
        <w:rPr>
          <w:rFonts w:asciiTheme="minorHAnsi" w:hAnsiTheme="minorHAnsi" w:cstheme="minorHAnsi"/>
          <w:sz w:val="16"/>
        </w:rPr>
        <w:t xml:space="preserve">, despite its proponents’ assertions, </w:t>
      </w:r>
      <w:r w:rsidRPr="00AF4CA4">
        <w:rPr>
          <w:rStyle w:val="StyleUnderline"/>
          <w:rFonts w:asciiTheme="minorHAnsi" w:hAnsiTheme="minorHAnsi" w:cstheme="minorHAnsi"/>
        </w:rPr>
        <w:t>antiracism is not a different sort of egalitarian alternative to a class politics but is a class politics itself: the politics of</w:t>
      </w:r>
      <w:r w:rsidRPr="00AF4CA4">
        <w:rPr>
          <w:rFonts w:asciiTheme="minorHAnsi" w:hAnsiTheme="minorHAnsi" w:cstheme="minorHAnsi"/>
          <w:sz w:val="16"/>
        </w:rPr>
        <w:t xml:space="preserve"> a strain of </w:t>
      </w:r>
      <w:r w:rsidRPr="00AF4CA4">
        <w:rPr>
          <w:rStyle w:val="StyleUnderline"/>
          <w:rFonts w:asciiTheme="minorHAnsi" w:hAnsiTheme="minorHAnsi" w:cstheme="minorHAnsi"/>
        </w:rPr>
        <w:t>the professional-managerial class whose worldview and</w:t>
      </w:r>
      <w:r w:rsidRPr="00AF4CA4">
        <w:rPr>
          <w:rFonts w:asciiTheme="minorHAnsi" w:hAnsiTheme="minorHAnsi" w:cstheme="minorHAnsi"/>
          <w:sz w:val="16"/>
        </w:rPr>
        <w:t xml:space="preserve"> material </w:t>
      </w:r>
      <w:r w:rsidRPr="00AF4CA4">
        <w:rPr>
          <w:rStyle w:val="StyleUnderline"/>
          <w:rFonts w:asciiTheme="minorHAnsi" w:hAnsiTheme="minorHAnsi" w:cstheme="minorHAnsi"/>
        </w:rPr>
        <w:t xml:space="preserve">interests are rooted within a </w:t>
      </w:r>
      <w:r w:rsidRPr="00AF4CA4">
        <w:rPr>
          <w:rStyle w:val="Emphasis"/>
          <w:rFonts w:asciiTheme="minorHAnsi" w:hAnsiTheme="minorHAnsi" w:cstheme="minorHAnsi"/>
        </w:rPr>
        <w:t>political economy</w:t>
      </w:r>
      <w:r w:rsidRPr="00AF4CA4">
        <w:rPr>
          <w:rStyle w:val="StyleUnderline"/>
          <w:rFonts w:asciiTheme="minorHAnsi" w:hAnsiTheme="minorHAnsi" w:cstheme="minorHAnsi"/>
        </w:rPr>
        <w:t xml:space="preserve"> of race and </w:t>
      </w:r>
      <w:proofErr w:type="spellStart"/>
      <w:r w:rsidRPr="00AF4CA4">
        <w:rPr>
          <w:rStyle w:val="Emphasis"/>
          <w:rFonts w:asciiTheme="minorHAnsi" w:hAnsiTheme="minorHAnsi" w:cstheme="minorHAnsi"/>
        </w:rPr>
        <w:t>ascriptive</w:t>
      </w:r>
      <w:proofErr w:type="spellEnd"/>
      <w:r w:rsidRPr="00AF4CA4">
        <w:rPr>
          <w:rStyle w:val="Emphasis"/>
          <w:rFonts w:asciiTheme="minorHAnsi" w:hAnsiTheme="minorHAnsi" w:cstheme="minorHAnsi"/>
        </w:rPr>
        <w:t xml:space="preserve"> identity-group relations</w:t>
      </w:r>
      <w:r w:rsidRPr="00AF4CA4">
        <w:rPr>
          <w:rFonts w:asciiTheme="minorHAnsi" w:hAnsiTheme="minorHAnsi" w:cstheme="minorHAnsi"/>
          <w:sz w:val="16"/>
        </w:rPr>
        <w:t xml:space="preserve">. Moreover, although it often comes with a garnish of disparaging but empty references to neoliberalism as a generic sign of bad things, </w:t>
      </w:r>
      <w:r w:rsidRPr="00AF4CA4">
        <w:rPr>
          <w:rStyle w:val="Emphasis"/>
          <w:rFonts w:asciiTheme="minorHAnsi" w:hAnsiTheme="minorHAnsi" w:cstheme="minorHAnsi"/>
        </w:rPr>
        <w:t>antiracist politics is in fact the left wing of neoliberalism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in that its sole metric of social justice is </w:t>
      </w:r>
      <w:r w:rsidRPr="00AF4CA4">
        <w:rPr>
          <w:rStyle w:val="Emphasis"/>
          <w:rFonts w:asciiTheme="minorHAnsi" w:hAnsiTheme="minorHAnsi" w:cstheme="minorHAnsi"/>
        </w:rPr>
        <w:t>opposition to disparity</w:t>
      </w:r>
      <w:r w:rsidRPr="00AF4CA4">
        <w:rPr>
          <w:rStyle w:val="StyleUnderline"/>
          <w:rFonts w:asciiTheme="minorHAnsi" w:hAnsiTheme="minorHAnsi" w:cstheme="minorHAnsi"/>
        </w:rPr>
        <w:t xml:space="preserve"> in the distribution of goods and </w:t>
      </w:r>
      <w:proofErr w:type="spellStart"/>
      <w:r w:rsidRPr="00AF4CA4">
        <w:rPr>
          <w:rStyle w:val="StyleUnderline"/>
          <w:rFonts w:asciiTheme="minorHAnsi" w:hAnsiTheme="minorHAnsi" w:cstheme="minorHAnsi"/>
        </w:rPr>
        <w:t>bads</w:t>
      </w:r>
      <w:proofErr w:type="spellEnd"/>
      <w:r w:rsidRPr="00AF4CA4">
        <w:rPr>
          <w:rStyle w:val="StyleUnderline"/>
          <w:rFonts w:asciiTheme="minorHAnsi" w:hAnsiTheme="minorHAnsi" w:cstheme="minorHAnsi"/>
        </w:rPr>
        <w:t xml:space="preserve"> in the society, an ideal that </w:t>
      </w:r>
      <w:r w:rsidRPr="00AF4CA4">
        <w:rPr>
          <w:rStyle w:val="Emphasis"/>
          <w:rFonts w:asciiTheme="minorHAnsi" w:hAnsiTheme="minorHAnsi" w:cstheme="minorHAnsi"/>
        </w:rPr>
        <w:t>naturalizes the outcomes of capitalist market forces</w:t>
      </w:r>
      <w:r w:rsidRPr="00AF4CA4">
        <w:rPr>
          <w:rStyle w:val="StyleUnderline"/>
          <w:rFonts w:asciiTheme="minorHAnsi" w:hAnsiTheme="minorHAnsi" w:cstheme="minorHAnsi"/>
        </w:rPr>
        <w:t xml:space="preserve"> so long as they are </w:t>
      </w:r>
      <w:r w:rsidRPr="00AF4CA4">
        <w:rPr>
          <w:rStyle w:val="Emphasis"/>
          <w:rFonts w:asciiTheme="minorHAnsi" w:hAnsiTheme="minorHAnsi" w:cstheme="minorHAnsi"/>
        </w:rPr>
        <w:t>equitable</w:t>
      </w:r>
      <w:r w:rsidRPr="00AF4CA4">
        <w:rPr>
          <w:rStyle w:val="StyleUnderline"/>
          <w:rFonts w:asciiTheme="minorHAnsi" w:hAnsiTheme="minorHAnsi" w:cstheme="minorHAnsi"/>
        </w:rPr>
        <w:t xml:space="preserve"> along racial</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other </w:t>
      </w:r>
      <w:proofErr w:type="spellStart"/>
      <w:r w:rsidRPr="00AF4CA4">
        <w:rPr>
          <w:rStyle w:val="StyleUnderline"/>
          <w:rFonts w:asciiTheme="minorHAnsi" w:hAnsiTheme="minorHAnsi" w:cstheme="minorHAnsi"/>
        </w:rPr>
        <w:t>identitarian</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lines</w:t>
      </w:r>
      <w:r w:rsidRPr="00AF4CA4">
        <w:rPr>
          <w:rFonts w:asciiTheme="minorHAnsi" w:hAnsiTheme="minorHAnsi" w:cstheme="minorHAnsi"/>
          <w:sz w:val="16"/>
        </w:rPr>
        <w:t xml:space="preserve">. As I and my colleague Walter Benn Michaels have insisted repeatedly over the last decade, </w:t>
      </w:r>
      <w:r w:rsidRPr="00AF4CA4">
        <w:rPr>
          <w:rStyle w:val="StyleUnderline"/>
          <w:rFonts w:asciiTheme="minorHAnsi" w:hAnsiTheme="minorHAnsi" w:cstheme="minorHAnsi"/>
        </w:rPr>
        <w:t>the burden of that ideal of social justice is that the society would be fair if 1% of the population controlled 90% of the resources so long as the dominant 1% were 13% black, 17% Latino, 50% female, 4% or whatever LGBTQ, etc</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That is the </w:t>
      </w:r>
      <w:r w:rsidRPr="00AF4CA4">
        <w:rPr>
          <w:rStyle w:val="Emphasis"/>
          <w:rFonts w:asciiTheme="minorHAnsi" w:hAnsiTheme="minorHAnsi" w:cstheme="minorHAnsi"/>
        </w:rPr>
        <w:t>neoliberal gospel of economic justice</w:t>
      </w:r>
      <w:r w:rsidRPr="00AF4CA4">
        <w:rPr>
          <w:rFonts w:asciiTheme="minorHAnsi" w:hAnsiTheme="minorHAnsi" w:cstheme="minorHAnsi"/>
          <w:sz w:val="16"/>
        </w:rPr>
        <w:t xml:space="preserve">, articulated more than a half-century ago by Chicago neoclassical economist Gary Becker, </w:t>
      </w:r>
      <w:r w:rsidRPr="00AF4CA4">
        <w:rPr>
          <w:rStyle w:val="StyleUnderline"/>
          <w:rFonts w:asciiTheme="minorHAnsi" w:hAnsiTheme="minorHAnsi" w:cstheme="minorHAnsi"/>
        </w:rPr>
        <w:t>as nondiscriminatory markets that reward individual “human capital” without regard to race or other invidious distinctions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We intend to make a longer and more elaborate statement of this argument and its implications, which antiracist ideologues have consistently either ignored or attempted to dismiss through mischaracterization of the argument or ad hominem attack.1 For now, however, </w:t>
      </w:r>
      <w:r w:rsidRPr="00AF4CA4">
        <w:rPr>
          <w:rStyle w:val="StyleUnderline"/>
          <w:rFonts w:asciiTheme="minorHAnsi" w:hAnsiTheme="minorHAnsi" w:cstheme="minorHAnsi"/>
        </w:rPr>
        <w:t xml:space="preserve">I want simply to draw attention to how insistence on </w:t>
      </w:r>
      <w:r w:rsidRPr="00AF4CA4">
        <w:rPr>
          <w:rStyle w:val="Emphasis"/>
          <w:rFonts w:asciiTheme="minorHAnsi" w:hAnsiTheme="minorHAnsi" w:cstheme="minorHAnsi"/>
        </w:rPr>
        <w:t>reducing discussion of killings of civilians by police to a matter of racism clouds understanding of and possibilities for effective response to the deep sources of the phenomenon</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Available data</w:t>
      </w:r>
      <w:r w:rsidRPr="00AF4CA4">
        <w:rPr>
          <w:rFonts w:asciiTheme="minorHAnsi" w:hAnsiTheme="minorHAnsi" w:cstheme="minorHAnsi"/>
          <w:sz w:val="16"/>
        </w:rPr>
        <w:t xml:space="preserve"> (see https://www.washingtonpost.com/graphics/national/police-shootings/?tid=a_inl) </w:t>
      </w:r>
      <w:r w:rsidRPr="00AF4CA4">
        <w:rPr>
          <w:rStyle w:val="StyleUnderline"/>
          <w:rFonts w:asciiTheme="minorHAnsi" w:hAnsiTheme="minorHAnsi" w:cstheme="minorHAnsi"/>
        </w:rPr>
        <w:t>indicate</w:t>
      </w:r>
      <w:r w:rsidRPr="00AF4CA4">
        <w:rPr>
          <w:rFonts w:asciiTheme="minorHAnsi" w:hAnsiTheme="minorHAnsi" w:cstheme="minorHAnsi"/>
          <w:sz w:val="16"/>
        </w:rPr>
        <w:t xml:space="preserve">, to the surprise of no one who isn’t in willful denial, </w:t>
      </w:r>
      <w:r w:rsidRPr="00AF4CA4">
        <w:rPr>
          <w:rStyle w:val="StyleUnderline"/>
          <w:rFonts w:asciiTheme="minorHAnsi" w:hAnsiTheme="minorHAnsi" w:cstheme="minorHAnsi"/>
        </w:rPr>
        <w:t>that in this country black people make up a percentage of those killed by police that is nearly double their share of the general</w:t>
      </w:r>
      <w:r w:rsidRPr="00AF4CA4">
        <w:rPr>
          <w:rFonts w:asciiTheme="minorHAnsi" w:hAnsiTheme="minorHAnsi" w:cstheme="minorHAnsi"/>
          <w:sz w:val="16"/>
        </w:rPr>
        <w:t xml:space="preserve"> American </w:t>
      </w:r>
      <w:r w:rsidRPr="00AF4CA4">
        <w:rPr>
          <w:rStyle w:val="StyleUnderline"/>
          <w:rFonts w:asciiTheme="minorHAnsi" w:hAnsiTheme="minorHAnsi" w:cstheme="minorHAnsi"/>
        </w:rPr>
        <w:t>population</w:t>
      </w:r>
      <w:r w:rsidRPr="00AF4CA4">
        <w:rPr>
          <w:rFonts w:asciiTheme="minorHAnsi" w:hAnsiTheme="minorHAnsi" w:cstheme="minorHAnsi"/>
          <w:sz w:val="16"/>
        </w:rPr>
        <w:t xml:space="preserve">. </w:t>
      </w:r>
      <w:r w:rsidRPr="00AF4CA4">
        <w:rPr>
          <w:rStyle w:val="StyleUnderline"/>
          <w:rFonts w:asciiTheme="minorHAnsi" w:hAnsiTheme="minorHAnsi" w:cstheme="minorHAnsi"/>
        </w:rPr>
        <w:t>Latinos are killed</w:t>
      </w:r>
      <w:r w:rsidRPr="00AF4CA4">
        <w:rPr>
          <w:rFonts w:asciiTheme="minorHAnsi" w:hAnsiTheme="minorHAnsi" w:cstheme="minorHAnsi"/>
          <w:sz w:val="16"/>
        </w:rPr>
        <w:t xml:space="preserve"> by police, apparently, </w:t>
      </w:r>
      <w:r w:rsidRPr="00AF4CA4">
        <w:rPr>
          <w:rStyle w:val="StyleUnderline"/>
          <w:rFonts w:asciiTheme="minorHAnsi" w:hAnsiTheme="minorHAnsi" w:cstheme="minorHAnsi"/>
        </w:rPr>
        <w:t>at a rate roughly equivalent to their incidence in the general population. Whites are killed by police at a rate between just under three-fourths</w:t>
      </w:r>
      <w:r w:rsidRPr="00AF4CA4">
        <w:rPr>
          <w:rFonts w:asciiTheme="minorHAnsi" w:hAnsiTheme="minorHAnsi" w:cstheme="minorHAnsi"/>
          <w:sz w:val="16"/>
        </w:rPr>
        <w:t xml:space="preserve"> (through the first half of 2016) </w:t>
      </w:r>
      <w:r w:rsidRPr="00AF4CA4">
        <w:rPr>
          <w:rStyle w:val="StyleUnderline"/>
          <w:rFonts w:asciiTheme="minorHAnsi" w:hAnsiTheme="minorHAnsi" w:cstheme="minorHAnsi"/>
        </w:rPr>
        <w:t>and just under four-fifths</w:t>
      </w:r>
      <w:r w:rsidRPr="00AF4CA4">
        <w:rPr>
          <w:rFonts w:asciiTheme="minorHAnsi" w:hAnsiTheme="minorHAnsi" w:cstheme="minorHAnsi"/>
          <w:sz w:val="16"/>
        </w:rPr>
        <w:t xml:space="preserve"> (2015) </w:t>
      </w:r>
      <w:r w:rsidRPr="00AF4CA4">
        <w:rPr>
          <w:rStyle w:val="StyleUnderline"/>
          <w:rFonts w:asciiTheme="minorHAnsi" w:hAnsiTheme="minorHAnsi" w:cstheme="minorHAnsi"/>
        </w:rPr>
        <w:t>of their share of the general population</w:t>
      </w:r>
      <w:r w:rsidRPr="00AF4CA4">
        <w:rPr>
          <w:rFonts w:asciiTheme="minorHAnsi" w:hAnsiTheme="minorHAnsi" w:cstheme="minorHAnsi"/>
          <w:sz w:val="16"/>
        </w:rPr>
        <w:t xml:space="preserve">. That picture is a bit ambiguous because seven percent of those killed in 2015 and fourteen percent of those killed through June of 2016 were classified racially as either other or unknown. Nevertheless, </w:t>
      </w:r>
      <w:r w:rsidRPr="00AF4CA4">
        <w:rPr>
          <w:rStyle w:val="StyleUnderline"/>
          <w:rFonts w:asciiTheme="minorHAnsi" w:hAnsiTheme="minorHAnsi" w:cstheme="minorHAnsi"/>
        </w:rPr>
        <w:t>the evidence of gross racial disparity is clear: among victims of homicide by police blacks are represented at twice their rate of the population; whites are killed at somewhat less than theirs. This disparity is the founding rationale for the branding exercise</w:t>
      </w:r>
      <w:r w:rsidRPr="00AF4CA4">
        <w:rPr>
          <w:rFonts w:asciiTheme="minorHAnsi" w:hAnsiTheme="minorHAnsi" w:cstheme="minorHAnsi"/>
          <w:sz w:val="16"/>
        </w:rPr>
        <w:t xml:space="preserve">2 </w:t>
      </w:r>
      <w:r w:rsidRPr="00AF4CA4">
        <w:rPr>
          <w:rStyle w:val="StyleUnderline"/>
          <w:rFonts w:asciiTheme="minorHAnsi" w:hAnsiTheme="minorHAnsi" w:cstheme="minorHAnsi"/>
        </w:rPr>
        <w:t xml:space="preserve">called #Black Lives Matter and </w:t>
      </w:r>
      <w:r w:rsidRPr="00AF4CA4">
        <w:rPr>
          <w:rStyle w:val="Emphasis"/>
          <w:rFonts w:asciiTheme="minorHAnsi" w:hAnsiTheme="minorHAnsi" w:cstheme="minorHAnsi"/>
        </w:rPr>
        <w:t>endless contentions that imminent danger of death at the hands of arbitrary white authority has been a fundamental, definitive condition of blacks’ status</w:t>
      </w:r>
      <w:r w:rsidRPr="00AF4CA4">
        <w:rPr>
          <w:rStyle w:val="StyleUnderline"/>
          <w:rFonts w:asciiTheme="minorHAnsi" w:hAnsiTheme="minorHAnsi" w:cstheme="minorHAnsi"/>
        </w:rPr>
        <w:t xml:space="preserve"> in the United States since slavery or</w:t>
      </w:r>
      <w:r w:rsidRPr="00AF4CA4">
        <w:rPr>
          <w:rFonts w:asciiTheme="minorHAnsi" w:hAnsiTheme="minorHAnsi" w:cstheme="minorHAnsi"/>
          <w:sz w:val="16"/>
        </w:rPr>
        <w:t xml:space="preserve">, for those who, like the Nation’s Kai Wright, prefer their derivative patter laced with the seeming heft of obscure dates, </w:t>
      </w:r>
      <w:r w:rsidRPr="00AF4CA4">
        <w:rPr>
          <w:rStyle w:val="StyleUnderline"/>
          <w:rFonts w:asciiTheme="minorHAnsi" w:hAnsiTheme="minorHAnsi" w:cstheme="minorHAnsi"/>
        </w:rPr>
        <w:t>since 1793</w:t>
      </w:r>
      <w:r w:rsidRPr="00AF4CA4">
        <w:rPr>
          <w:rFonts w:asciiTheme="minorHAnsi" w:hAnsiTheme="minorHAnsi" w:cstheme="minorHAnsi"/>
          <w:sz w:val="16"/>
        </w:rPr>
        <w:t>. In Wright’s assessment “From passage of the 1793 Fugitive Slave Act forward, public-safety officers have been empowered to harass black bodies [sic] in the defense of private capital and the pursuit of public revenue.”3</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This line of argument and complaint</w:t>
      </w:r>
      <w:r w:rsidRPr="00AF4CA4">
        <w:rPr>
          <w:rFonts w:asciiTheme="minorHAnsi" w:hAnsiTheme="minorHAnsi" w:cstheme="minorHAnsi"/>
          <w:sz w:val="16"/>
        </w:rPr>
        <w:t xml:space="preserve">, as well as the demand for ritual declarations that “black lives matter,” </w:t>
      </w:r>
      <w:r w:rsidRPr="00AF4CA4">
        <w:rPr>
          <w:rStyle w:val="StyleUnderline"/>
          <w:rFonts w:asciiTheme="minorHAnsi" w:hAnsiTheme="minorHAnsi" w:cstheme="minorHAnsi"/>
        </w:rPr>
        <w:t xml:space="preserve">rest on insistence that “racism”—structural, systemic, institutional, post-racial or however modified—must be understood as the </w:t>
      </w:r>
      <w:r w:rsidRPr="00AF4CA4">
        <w:rPr>
          <w:rStyle w:val="Emphasis"/>
          <w:rFonts w:asciiTheme="minorHAnsi" w:hAnsiTheme="minorHAnsi" w:cstheme="minorHAnsi"/>
        </w:rPr>
        <w:t>cause</w:t>
      </w:r>
      <w:r w:rsidRPr="00AF4CA4">
        <w:rPr>
          <w:rFonts w:asciiTheme="minorHAnsi" w:hAnsiTheme="minorHAnsi" w:cstheme="minorHAnsi"/>
          <w:sz w:val="16"/>
        </w:rPr>
        <w:t xml:space="preserve"> </w:t>
      </w:r>
      <w:r w:rsidRPr="00AF4CA4">
        <w:rPr>
          <w:rStyle w:val="StyleUnderline"/>
          <w:rFonts w:asciiTheme="minorHAnsi" w:hAnsiTheme="minorHAnsi" w:cstheme="minorHAnsi"/>
        </w:rPr>
        <w:t>and</w:t>
      </w:r>
      <w:r w:rsidRPr="00AF4CA4">
        <w:rPr>
          <w:rFonts w:asciiTheme="minorHAnsi" w:hAnsiTheme="minorHAnsi" w:cstheme="minorHAnsi"/>
          <w:sz w:val="16"/>
        </w:rPr>
        <w:t xml:space="preserve"> </w:t>
      </w:r>
      <w:r w:rsidRPr="00AF4CA4">
        <w:rPr>
          <w:rStyle w:val="Emphasis"/>
          <w:rFonts w:asciiTheme="minorHAnsi" w:hAnsiTheme="minorHAnsi" w:cstheme="minorHAnsi"/>
        </w:rPr>
        <w:t>name</w:t>
      </w:r>
      <w:r w:rsidRPr="00AF4CA4">
        <w:rPr>
          <w:rFonts w:asciiTheme="minorHAnsi" w:hAnsiTheme="minorHAnsi" w:cstheme="minorHAnsi"/>
          <w:sz w:val="16"/>
        </w:rPr>
        <w:t xml:space="preserve"> </w:t>
      </w:r>
      <w:r w:rsidRPr="00AF4CA4">
        <w:rPr>
          <w:rStyle w:val="StyleUnderline"/>
          <w:rFonts w:asciiTheme="minorHAnsi" w:hAnsiTheme="minorHAnsi" w:cstheme="minorHAnsi"/>
        </w:rPr>
        <w:t>of the injustice manifest in that disparity, which is thus by implication the singular or paramount injustice of the pattern of police killings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But, when we step away from focus on racial disproportions, the glaring fact is that whites are roughly half or nearly half of all those killed annually by police</w:t>
      </w:r>
      <w:r w:rsidRPr="00AF4CA4">
        <w:rPr>
          <w:rFonts w:asciiTheme="minorHAnsi" w:hAnsiTheme="minorHAnsi" w:cstheme="minorHAnsi"/>
          <w:sz w:val="16"/>
        </w:rPr>
        <w:t xml:space="preserve">. And </w:t>
      </w:r>
      <w:r w:rsidRPr="00AF4CA4">
        <w:rPr>
          <w:rStyle w:val="StyleUnderline"/>
          <w:rFonts w:asciiTheme="minorHAnsi" w:hAnsiTheme="minorHAnsi" w:cstheme="minorHAnsi"/>
        </w:rPr>
        <w:t xml:space="preserve">the demand that we focus on the racial disparity is </w:t>
      </w:r>
      <w:r w:rsidRPr="00AF4CA4">
        <w:rPr>
          <w:rStyle w:val="Emphasis"/>
          <w:rFonts w:asciiTheme="minorHAnsi" w:hAnsiTheme="minorHAnsi" w:cstheme="minorHAnsi"/>
        </w:rPr>
        <w:t>simultaneously</w:t>
      </w:r>
      <w:r w:rsidRPr="00AF4CA4">
        <w:rPr>
          <w:rStyle w:val="StyleUnderline"/>
          <w:rFonts w:asciiTheme="minorHAnsi" w:hAnsiTheme="minorHAnsi" w:cstheme="minorHAnsi"/>
        </w:rPr>
        <w:t xml:space="preserve"> a demand that we </w:t>
      </w:r>
      <w:proofErr w:type="spellStart"/>
      <w:r w:rsidRPr="00AF4CA4">
        <w:rPr>
          <w:rStyle w:val="Emphasis"/>
          <w:rFonts w:asciiTheme="minorHAnsi" w:hAnsiTheme="minorHAnsi" w:cstheme="minorHAnsi"/>
        </w:rPr>
        <w:t>disattend</w:t>
      </w:r>
      <w:proofErr w:type="spellEnd"/>
      <w:r w:rsidRPr="00AF4CA4">
        <w:rPr>
          <w:rStyle w:val="Emphasis"/>
          <w:rFonts w:asciiTheme="minorHAnsi" w:hAnsiTheme="minorHAnsi" w:cstheme="minorHAnsi"/>
        </w:rPr>
        <w:t xml:space="preserve"> from other possibly causal disparities</w:t>
      </w:r>
      <w:r w:rsidRPr="00AF4CA4">
        <w:rPr>
          <w:rFonts w:asciiTheme="minorHAnsi" w:hAnsiTheme="minorHAnsi" w:cstheme="minorHAnsi"/>
          <w:sz w:val="16"/>
        </w:rPr>
        <w:t xml:space="preserve">. Zaid </w:t>
      </w:r>
      <w:proofErr w:type="spellStart"/>
      <w:r w:rsidRPr="00AF4CA4">
        <w:rPr>
          <w:rStyle w:val="StyleUnderline"/>
          <w:rFonts w:asciiTheme="minorHAnsi" w:hAnsiTheme="minorHAnsi" w:cstheme="minorHAnsi"/>
        </w:rPr>
        <w:t>Jilani</w:t>
      </w:r>
      <w:proofErr w:type="spellEnd"/>
      <w:r w:rsidRPr="00AF4CA4">
        <w:rPr>
          <w:rStyle w:val="StyleUnderline"/>
          <w:rFonts w:asciiTheme="minorHAnsi" w:hAnsiTheme="minorHAnsi" w:cstheme="minorHAnsi"/>
        </w:rPr>
        <w:t xml:space="preserve"> found</w:t>
      </w:r>
      <w:r w:rsidRPr="00AF4CA4">
        <w:rPr>
          <w:rFonts w:asciiTheme="minorHAnsi" w:hAnsiTheme="minorHAnsi" w:cstheme="minorHAnsi"/>
          <w:sz w:val="16"/>
        </w:rPr>
        <w:t xml:space="preserve">, for example, </w:t>
      </w:r>
      <w:r w:rsidRPr="00AF4CA4">
        <w:rPr>
          <w:rStyle w:val="StyleUnderline"/>
          <w:rFonts w:asciiTheme="minorHAnsi" w:hAnsiTheme="minorHAnsi" w:cstheme="minorHAnsi"/>
        </w:rPr>
        <w:t xml:space="preserve">that </w:t>
      </w:r>
      <w:r w:rsidRPr="00AF4CA4">
        <w:rPr>
          <w:rStyle w:val="Emphasis"/>
          <w:rFonts w:asciiTheme="minorHAnsi" w:hAnsiTheme="minorHAnsi" w:cstheme="minorHAnsi"/>
        </w:rPr>
        <w:t>ninety-five percent of police killings</w:t>
      </w:r>
      <w:r w:rsidRPr="00AF4CA4">
        <w:rPr>
          <w:rStyle w:val="StyleUnderline"/>
          <w:rFonts w:asciiTheme="minorHAnsi" w:hAnsiTheme="minorHAnsi" w:cstheme="minorHAnsi"/>
        </w:rPr>
        <w:t xml:space="preserve"> occurred in neighborhoods with median family income of </w:t>
      </w:r>
      <w:r w:rsidRPr="00AF4CA4">
        <w:rPr>
          <w:rStyle w:val="Emphasis"/>
          <w:rFonts w:asciiTheme="minorHAnsi" w:hAnsiTheme="minorHAnsi" w:cstheme="minorHAnsi"/>
        </w:rPr>
        <w:t>less than $100,00</w:t>
      </w:r>
      <w:r w:rsidRPr="00AF4CA4">
        <w:rPr>
          <w:rFonts w:asciiTheme="minorHAnsi" w:hAnsiTheme="minorHAnsi" w:cstheme="minorHAnsi"/>
          <w:sz w:val="16"/>
        </w:rPr>
        <w:t xml:space="preserve"> and that the median family income in neighborhoods where police killed was $52,907.4 And, </w:t>
      </w:r>
      <w:r w:rsidRPr="00AF4CA4">
        <w:rPr>
          <w:rFonts w:asciiTheme="minorHAnsi" w:hAnsiTheme="minorHAnsi" w:cstheme="minorHAnsi"/>
          <w:sz w:val="16"/>
        </w:rPr>
        <w:lastRenderedPageBreak/>
        <w:t xml:space="preserve">according to the Washington Post data, </w:t>
      </w:r>
      <w:r w:rsidRPr="00AF4CA4">
        <w:rPr>
          <w:rStyle w:val="StyleUnderline"/>
          <w:rFonts w:asciiTheme="minorHAnsi" w:hAnsiTheme="minorHAnsi" w:cstheme="minorHAnsi"/>
        </w:rPr>
        <w:t xml:space="preserve">the states with the </w:t>
      </w:r>
      <w:r w:rsidRPr="00AF4CA4">
        <w:rPr>
          <w:rStyle w:val="Emphasis"/>
          <w:rFonts w:asciiTheme="minorHAnsi" w:hAnsiTheme="minorHAnsi" w:cstheme="minorHAnsi"/>
        </w:rPr>
        <w:t>highest rates of police homicide</w:t>
      </w:r>
      <w:r w:rsidRPr="00AF4CA4">
        <w:rPr>
          <w:rStyle w:val="StyleUnderline"/>
          <w:rFonts w:asciiTheme="minorHAnsi" w:hAnsiTheme="minorHAnsi" w:cstheme="minorHAnsi"/>
        </w:rPr>
        <w:t xml:space="preserve"> per million of population are among the </w:t>
      </w:r>
      <w:r w:rsidRPr="00AF4CA4">
        <w:rPr>
          <w:rStyle w:val="Emphasis"/>
          <w:rFonts w:asciiTheme="minorHAnsi" w:hAnsiTheme="minorHAnsi" w:cstheme="minorHAnsi"/>
        </w:rPr>
        <w:t>whitest in the country</w:t>
      </w:r>
      <w:r w:rsidRPr="00AF4CA4">
        <w:rPr>
          <w:rFonts w:asciiTheme="minorHAnsi" w:hAnsiTheme="minorHAnsi" w:cstheme="minorHAnsi"/>
          <w:sz w:val="16"/>
        </w:rPr>
        <w:t xml:space="preserve">: New Mexico averages 6.71 police killings per million; Alaska 5.3 per million; South Dakota 4.69; Arizona and Wyoming 4.2, and Colorado 3.36. </w:t>
      </w:r>
      <w:r w:rsidRPr="00AF4CA4">
        <w:rPr>
          <w:rStyle w:val="StyleUnderline"/>
          <w:rFonts w:asciiTheme="minorHAnsi" w:hAnsiTheme="minorHAnsi" w:cstheme="minorHAnsi"/>
        </w:rPr>
        <w:t>It could be possible that the high rates of police killings in those states are concentrated among their very small black populations</w:t>
      </w:r>
      <w:r w:rsidRPr="00AF4CA4">
        <w:rPr>
          <w:rFonts w:asciiTheme="minorHAnsi" w:hAnsiTheme="minorHAnsi" w:cstheme="minorHAnsi"/>
          <w:sz w:val="16"/>
        </w:rPr>
        <w:t xml:space="preserve">—New Mexico 2.5%; Alaska 3.9%; South Dakota 1.9%; Arizona 4.6%, Wyoming 1.7%, and Colorado 4.5%. </w:t>
      </w:r>
      <w:r w:rsidRPr="00AF4CA4">
        <w:rPr>
          <w:rStyle w:val="StyleUnderline"/>
          <w:rFonts w:asciiTheme="minorHAnsi" w:hAnsiTheme="minorHAnsi" w:cstheme="minorHAnsi"/>
        </w:rPr>
        <w:t>However</w:t>
      </w:r>
      <w:r w:rsidRPr="00AF4CA4">
        <w:rPr>
          <w:rFonts w:asciiTheme="minorHAnsi" w:hAnsiTheme="minorHAnsi" w:cstheme="minorHAnsi"/>
          <w:sz w:val="16"/>
        </w:rPr>
        <w:t>, with the exception of Colorado—where blacks were 17% of the 29 people killed by police—</w:t>
      </w:r>
      <w:r w:rsidRPr="00AF4CA4">
        <w:rPr>
          <w:rStyle w:val="Emphasis"/>
          <w:rFonts w:asciiTheme="minorHAnsi" w:hAnsiTheme="minorHAnsi" w:cstheme="minorHAnsi"/>
        </w:rPr>
        <w:t>that does not seem to be the case</w:t>
      </w:r>
      <w:r w:rsidRPr="00AF4CA4">
        <w:rPr>
          <w:rFonts w:asciiTheme="minorHAnsi" w:hAnsiTheme="minorHAnsi" w:cstheme="minorHAnsi"/>
          <w:sz w:val="16"/>
        </w:rPr>
        <w:t>. Granted, in several of those states the total numbers of people killed by police were very small, in the low single digits. Still, no black people were among those killed by police in South Dakota, Wyoming, or Alaska. In New Mexico, there were no blacks among the 20 people killed by police in 2015, and in Arizona blacks made up just over 2% of the 42 victims of police killing.</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What is clear in those states, however, is that the great disproportion of those killed by police have been Latinos, Native Americans, and poor whites. So someone should tell Kai Wright et al to find another iconic date to pontificate about; that 1793 yarn has nothing to do with anything except feeding the narrative of endless collective racial suffering and triumphalist individual overcoming—“resilience”—popular among the black professional-managerial strata and their white friends (or are they just allies?) these days. What </w:t>
      </w:r>
      <w:r w:rsidRPr="00AF4CA4">
        <w:rPr>
          <w:rStyle w:val="StyleUnderline"/>
          <w:rFonts w:asciiTheme="minorHAnsi" w:hAnsiTheme="minorHAnsi" w:cstheme="minorHAnsi"/>
        </w:rPr>
        <w:t>the pattern in those states with high rates of police killings suggests</w:t>
      </w:r>
      <w:r w:rsidRPr="00AF4CA4">
        <w:rPr>
          <w:rFonts w:asciiTheme="minorHAnsi" w:hAnsiTheme="minorHAnsi" w:cstheme="minorHAnsi"/>
          <w:sz w:val="16"/>
        </w:rPr>
        <w:t xml:space="preserve"> is </w:t>
      </w:r>
      <w:r w:rsidRPr="00AF4CA4">
        <w:rPr>
          <w:rStyle w:val="StyleUnderline"/>
          <w:rFonts w:asciiTheme="minorHAnsi" w:hAnsiTheme="minorHAnsi" w:cstheme="minorHAnsi"/>
        </w:rPr>
        <w:t xml:space="preserve">what might have been the focal point of critical discussion of police violence all along, that it is the product of an </w:t>
      </w:r>
      <w:r w:rsidRPr="00AF4CA4">
        <w:rPr>
          <w:rStyle w:val="Emphasis"/>
          <w:rFonts w:asciiTheme="minorHAnsi" w:hAnsiTheme="minorHAnsi" w:cstheme="minorHAnsi"/>
        </w:rPr>
        <w:t>approach to policing</w:t>
      </w:r>
      <w:r w:rsidRPr="00AF4CA4">
        <w:rPr>
          <w:rStyle w:val="StyleUnderline"/>
          <w:rFonts w:asciiTheme="minorHAnsi" w:hAnsiTheme="minorHAnsi" w:cstheme="minorHAnsi"/>
        </w:rPr>
        <w:t xml:space="preserve"> that emerges from an imperative to </w:t>
      </w:r>
      <w:r w:rsidRPr="00AF4CA4">
        <w:rPr>
          <w:rStyle w:val="Emphasis"/>
          <w:rFonts w:asciiTheme="minorHAnsi" w:hAnsiTheme="minorHAnsi" w:cstheme="minorHAnsi"/>
        </w:rPr>
        <w:t>contain</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suppress</w:t>
      </w:r>
      <w:r w:rsidRPr="00AF4CA4">
        <w:rPr>
          <w:rStyle w:val="StyleUnderline"/>
          <w:rFonts w:asciiTheme="minorHAnsi" w:hAnsiTheme="minorHAnsi" w:cstheme="minorHAnsi"/>
        </w:rPr>
        <w:t xml:space="preserve"> the pockets of </w:t>
      </w:r>
      <w:r w:rsidRPr="00AF4CA4">
        <w:rPr>
          <w:rStyle w:val="Emphasis"/>
          <w:rFonts w:asciiTheme="minorHAnsi" w:hAnsiTheme="minorHAnsi" w:cstheme="minorHAnsi"/>
        </w:rPr>
        <w:t>economically marginal</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sub-employed working class</w:t>
      </w:r>
      <w:r w:rsidRPr="00AF4CA4">
        <w:rPr>
          <w:rStyle w:val="StyleUnderline"/>
          <w:rFonts w:asciiTheme="minorHAnsi" w:hAnsiTheme="minorHAnsi" w:cstheme="minorHAnsi"/>
        </w:rPr>
        <w:t xml:space="preserve"> populations produced by </w:t>
      </w:r>
      <w:r w:rsidRPr="00AF4CA4">
        <w:rPr>
          <w:rStyle w:val="Emphasis"/>
          <w:rFonts w:asciiTheme="minorHAnsi" w:hAnsiTheme="minorHAnsi" w:cstheme="minorHAnsi"/>
        </w:rPr>
        <w:t>revanchist capitalism</w:t>
      </w:r>
      <w:r w:rsidRPr="00AF4CA4">
        <w:rPr>
          <w:rFonts w:asciiTheme="minorHAnsi" w:hAnsiTheme="minorHAnsi" w:cstheme="minorHAnsi"/>
          <w:sz w:val="16"/>
        </w:rPr>
        <w:t xml:space="preserve">. </w:t>
      </w:r>
      <w:r w:rsidRPr="00AF4CA4">
        <w:rPr>
          <w:rStyle w:val="StyleUnderline"/>
          <w:rFonts w:asciiTheme="minorHAnsi" w:hAnsiTheme="minorHAnsi" w:cstheme="minorHAnsi"/>
        </w:rPr>
        <w:t>There is no need here to go into the evolution of this dangerous regime of policing</w:t>
      </w:r>
      <w:r w:rsidRPr="00AF4CA4">
        <w:rPr>
          <w:rFonts w:asciiTheme="minorHAnsi" w:hAnsiTheme="minorHAnsi" w:cstheme="minorHAnsi"/>
          <w:sz w:val="16"/>
        </w:rPr>
        <w:t xml:space="preserve">—from bogus “broken windows” and “zero tolerance” theories of the sort that academics always seem to have at the ready </w:t>
      </w:r>
      <w:r w:rsidRPr="00AF4CA4">
        <w:rPr>
          <w:rStyle w:val="StyleUnderline"/>
          <w:rFonts w:asciiTheme="minorHAnsi" w:hAnsiTheme="minorHAnsi" w:cstheme="minorHAnsi"/>
        </w:rPr>
        <w:t>to rationalize intensified application of bourgeois class power</w:t>
      </w:r>
      <w:r w:rsidRPr="00AF4CA4">
        <w:rPr>
          <w:rFonts w:asciiTheme="minorHAnsi" w:hAnsiTheme="minorHAnsi" w:cstheme="minorHAnsi"/>
          <w:sz w:val="16"/>
        </w:rPr>
        <w:t xml:space="preserve">, to anti-terrorism hysteria and finally assertion of a common sense understanding that any cop has unassailable authority to override constitutional protections and to turn an expired inspection sticker or a refusal to respond to an arbitrary order or warrantless search into a capital offense. And </w:t>
      </w:r>
      <w:r w:rsidRPr="00AF4CA4">
        <w:rPr>
          <w:rStyle w:val="StyleUnderline"/>
          <w:rFonts w:asciiTheme="minorHAnsi" w:hAnsiTheme="minorHAnsi" w:cstheme="minorHAnsi"/>
        </w:rPr>
        <w:t xml:space="preserve">the shrill </w:t>
      </w:r>
      <w:r w:rsidRPr="00AF4CA4">
        <w:rPr>
          <w:rStyle w:val="Emphasis"/>
          <w:rFonts w:asciiTheme="minorHAnsi" w:hAnsiTheme="minorHAnsi" w:cstheme="minorHAnsi"/>
        </w:rPr>
        <w:t>insistence that we begin and end with the claim that blacks are victimized worst</w:t>
      </w:r>
      <w:r w:rsidRPr="00AF4CA4">
        <w:rPr>
          <w:rStyle w:val="StyleUnderline"/>
          <w:rFonts w:asciiTheme="minorHAnsi" w:hAnsiTheme="minorHAnsi" w:cstheme="minorHAnsi"/>
        </w:rPr>
        <w:t xml:space="preserve"> of all and give ritual obeisance to the liturgy of empty slogans </w:t>
      </w:r>
      <w:r w:rsidRPr="00AF4CA4">
        <w:rPr>
          <w:rStyle w:val="Emphasis"/>
          <w:rFonts w:asciiTheme="minorHAnsi" w:hAnsiTheme="minorHAnsi" w:cstheme="minorHAnsi"/>
        </w:rPr>
        <w:t>is</w:t>
      </w:r>
      <w:r w:rsidRPr="00AF4CA4">
        <w:rPr>
          <w:rFonts w:asciiTheme="minorHAnsi" w:hAnsiTheme="minorHAnsi" w:cstheme="minorHAnsi"/>
          <w:sz w:val="16"/>
        </w:rPr>
        <w:t xml:space="preserve">—for all the militant posturing by McKesson, Garza, </w:t>
      </w:r>
      <w:proofErr w:type="spellStart"/>
      <w:r w:rsidRPr="00AF4CA4">
        <w:rPr>
          <w:rFonts w:asciiTheme="minorHAnsi" w:hAnsiTheme="minorHAnsi" w:cstheme="minorHAnsi"/>
          <w:sz w:val="16"/>
        </w:rPr>
        <w:t>Tometi</w:t>
      </w:r>
      <w:proofErr w:type="spell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Cullors</w:t>
      </w:r>
      <w:proofErr w:type="spellEnd"/>
      <w:r w:rsidRPr="00AF4CA4">
        <w:rPr>
          <w:rFonts w:asciiTheme="minorHAnsi" w:hAnsiTheme="minorHAnsi" w:cstheme="minorHAnsi"/>
          <w:sz w:val="16"/>
        </w:rPr>
        <w:t xml:space="preserve"> et al.—</w:t>
      </w:r>
      <w:r w:rsidRPr="00AF4CA4">
        <w:rPr>
          <w:rStyle w:val="StyleUnderline"/>
          <w:rFonts w:asciiTheme="minorHAnsi" w:hAnsiTheme="minorHAnsi" w:cstheme="minorHAnsi"/>
        </w:rPr>
        <w:t xml:space="preserve">in substance </w:t>
      </w:r>
      <w:r w:rsidRPr="00AF4CA4">
        <w:rPr>
          <w:rStyle w:val="Emphasis"/>
          <w:rFonts w:asciiTheme="minorHAnsi" w:hAnsiTheme="minorHAnsi" w:cstheme="minorHAnsi"/>
        </w:rPr>
        <w:t>a demand that we not pay attention to the deeper roots of the pattern of police violence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in enforcement </w:t>
      </w:r>
      <w:r w:rsidRPr="00AF4CA4">
        <w:rPr>
          <w:rStyle w:val="Emphasis"/>
          <w:rFonts w:asciiTheme="minorHAnsi" w:hAnsiTheme="minorHAnsi" w:cstheme="minorHAnsi"/>
        </w:rPr>
        <w:t>of the neoliberal regime</w:t>
      </w:r>
      <w:r w:rsidRPr="00AF4CA4">
        <w:rPr>
          <w:rStyle w:val="StyleUnderline"/>
          <w:rFonts w:asciiTheme="minorHAnsi" w:hAnsiTheme="minorHAnsi" w:cstheme="minorHAnsi"/>
        </w:rPr>
        <w:t xml:space="preserve"> of sharply regressive upward redistribution and its social entailments. It is also a demand that, in</w:t>
      </w:r>
      <w:r w:rsidRPr="00AF4CA4">
        <w:rPr>
          <w:rFonts w:asciiTheme="minorHAnsi" w:hAnsiTheme="minorHAnsi" w:cstheme="minorHAnsi"/>
          <w:sz w:val="16"/>
        </w:rPr>
        <w:t xml:space="preserve"> insisting that for all intents and purposes </w:t>
      </w:r>
      <w:r w:rsidRPr="00AF4CA4">
        <w:rPr>
          <w:rStyle w:val="StyleUnderline"/>
          <w:rFonts w:asciiTheme="minorHAnsi" w:hAnsiTheme="minorHAnsi" w:cstheme="minorHAnsi"/>
        </w:rPr>
        <w:t xml:space="preserve">police violence </w:t>
      </w:r>
      <w:r w:rsidRPr="00AF4CA4">
        <w:rPr>
          <w:rStyle w:val="Emphasis"/>
          <w:rFonts w:asciiTheme="minorHAnsi" w:hAnsiTheme="minorHAnsi" w:cstheme="minorHAnsi"/>
        </w:rPr>
        <w:t>must be seen as</w:t>
      </w:r>
      <w:r w:rsidRPr="00AF4CA4">
        <w:rPr>
          <w:rFonts w:asciiTheme="minorHAnsi" w:hAnsiTheme="minorHAnsi" w:cstheme="minorHAnsi"/>
          <w:sz w:val="16"/>
        </w:rPr>
        <w:t xml:space="preserve"> mainly, if not </w:t>
      </w:r>
      <w:r w:rsidRPr="00AF4CA4">
        <w:rPr>
          <w:rStyle w:val="StyleUnderline"/>
          <w:rFonts w:asciiTheme="minorHAnsi" w:hAnsiTheme="minorHAnsi" w:cstheme="minorHAnsi"/>
        </w:rPr>
        <w:t xml:space="preserve">exclusively, a black thing, we </w:t>
      </w:r>
      <w:r w:rsidRPr="00AF4CA4">
        <w:rPr>
          <w:rStyle w:val="Emphasis"/>
          <w:rFonts w:asciiTheme="minorHAnsi" w:hAnsiTheme="minorHAnsi" w:cstheme="minorHAnsi"/>
        </w:rPr>
        <w:t>cut ourselves off</w:t>
      </w:r>
      <w:r w:rsidRPr="00AF4CA4">
        <w:rPr>
          <w:rStyle w:val="StyleUnderline"/>
          <w:rFonts w:asciiTheme="minorHAnsi" w:hAnsiTheme="minorHAnsi" w:cstheme="minorHAnsi"/>
        </w:rPr>
        <w:t xml:space="preserve"> from the </w:t>
      </w:r>
      <w:r w:rsidRPr="00AF4CA4">
        <w:rPr>
          <w:rStyle w:val="Emphasis"/>
          <w:rFonts w:asciiTheme="minorHAnsi" w:hAnsiTheme="minorHAnsi" w:cstheme="minorHAnsi"/>
        </w:rPr>
        <w:t>only basis</w:t>
      </w:r>
      <w:r w:rsidRPr="00AF4CA4">
        <w:rPr>
          <w:rStyle w:val="StyleUnderline"/>
          <w:rFonts w:asciiTheme="minorHAnsi" w:hAnsiTheme="minorHAnsi" w:cstheme="minorHAnsi"/>
        </w:rPr>
        <w:t xml:space="preserve"> for </w:t>
      </w:r>
      <w:r w:rsidRPr="00AF4CA4">
        <w:rPr>
          <w:rStyle w:val="Emphasis"/>
          <w:rFonts w:asciiTheme="minorHAnsi" w:hAnsiTheme="minorHAnsi" w:cstheme="minorHAnsi"/>
        </w:rPr>
        <w:t>forging a political alliance</w:t>
      </w:r>
      <w:r w:rsidRPr="00AF4CA4">
        <w:rPr>
          <w:rStyle w:val="StyleUnderline"/>
          <w:rFonts w:asciiTheme="minorHAnsi" w:hAnsiTheme="minorHAnsi" w:cstheme="minorHAnsi"/>
        </w:rPr>
        <w:t xml:space="preserve"> that could </w:t>
      </w:r>
      <w:r w:rsidRPr="00AF4CA4">
        <w:rPr>
          <w:rStyle w:val="Emphasis"/>
          <w:rFonts w:asciiTheme="minorHAnsi" w:hAnsiTheme="minorHAnsi" w:cstheme="minorHAnsi"/>
        </w:rPr>
        <w:t>effectively challenge it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All that could be possible as political intervention, therefore, is tinkering around with administration of </w:t>
      </w:r>
      <w:r w:rsidRPr="00AF4CA4">
        <w:rPr>
          <w:rStyle w:val="Emphasis"/>
          <w:rFonts w:asciiTheme="minorHAnsi" w:hAnsiTheme="minorHAnsi" w:cstheme="minorHAnsi"/>
        </w:rPr>
        <w:t>neoliberal stress policing</w:t>
      </w:r>
      <w:r w:rsidRPr="00AF4CA4">
        <w:rPr>
          <w:rStyle w:val="StyleUnderline"/>
          <w:rFonts w:asciiTheme="minorHAnsi" w:hAnsiTheme="minorHAnsi" w:cstheme="minorHAnsi"/>
        </w:rPr>
        <w:t xml:space="preserve"> in the interest of pursuing racial parity in victimization and providing consultancies for experts in how much black lives matter</w:t>
      </w:r>
      <w:r w:rsidRPr="00AF4CA4">
        <w:rPr>
          <w:rFonts w:asciiTheme="minorHAnsi" w:hAnsiTheme="minorHAnsi" w:cstheme="minorHAnsi"/>
          <w:sz w:val="16"/>
        </w:rPr>
        <w:t>.5</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Another revealing datum</w:t>
      </w:r>
      <w:r w:rsidRPr="00AF4CA4">
        <w:rPr>
          <w:rFonts w:asciiTheme="minorHAnsi" w:hAnsiTheme="minorHAnsi" w:cstheme="minorHAnsi"/>
          <w:sz w:val="16"/>
        </w:rPr>
        <w:t xml:space="preserve"> regarding the imagery of an unbroken history of racist denigration of black “bodies” stretching back at least to 1619 as explanation of the current racial disparity in police killings </w:t>
      </w:r>
      <w:r w:rsidRPr="00AF4CA4">
        <w:rPr>
          <w:rStyle w:val="StyleUnderline"/>
          <w:rFonts w:asciiTheme="minorHAnsi" w:hAnsiTheme="minorHAnsi" w:cstheme="minorHAnsi"/>
        </w:rPr>
        <w:t>is that</w:t>
      </w:r>
      <w:r w:rsidRPr="00AF4CA4">
        <w:rPr>
          <w:rFonts w:asciiTheme="minorHAnsi" w:hAnsiTheme="minorHAnsi" w:cstheme="minorHAnsi"/>
          <w:sz w:val="16"/>
        </w:rPr>
        <w:t xml:space="preserve">, as Mike Males has shown, </w:t>
      </w:r>
      <w:r w:rsidRPr="00AF4CA4">
        <w:rPr>
          <w:rStyle w:val="StyleUnderline"/>
          <w:rFonts w:asciiTheme="minorHAnsi" w:hAnsiTheme="minorHAnsi" w:cstheme="minorHAnsi"/>
        </w:rPr>
        <w:t>police killings of black men under 25 years of age declined 79% between 1968 and 2011, and 61% for men over 25 during that same period.</w:t>
      </w:r>
      <w:r w:rsidRPr="00AF4CA4">
        <w:rPr>
          <w:rFonts w:asciiTheme="minorHAnsi" w:hAnsiTheme="minorHAnsi" w:cstheme="minorHAnsi"/>
          <w:sz w:val="16"/>
        </w:rPr>
        <w:t xml:space="preserve">6 Nor is that quite surprising. </w:t>
      </w:r>
      <w:r w:rsidRPr="00AF4CA4">
        <w:rPr>
          <w:rStyle w:val="StyleUnderline"/>
          <w:rFonts w:asciiTheme="minorHAnsi" w:hAnsiTheme="minorHAnsi" w:cstheme="minorHAnsi"/>
        </w:rPr>
        <w:t xml:space="preserve">The victories won by the civil rights movement were </w:t>
      </w:r>
      <w:r w:rsidRPr="00AF4CA4">
        <w:rPr>
          <w:rStyle w:val="Emphasis"/>
          <w:rFonts w:asciiTheme="minorHAnsi" w:hAnsiTheme="minorHAnsi" w:cstheme="minorHAnsi"/>
        </w:rPr>
        <w:t>real</w:t>
      </w:r>
      <w:r w:rsidRPr="00AF4CA4">
        <w:rPr>
          <w:rStyle w:val="StyleUnderline"/>
          <w:rFonts w:asciiTheme="minorHAnsi" w:hAnsiTheme="minorHAnsi" w:cstheme="minorHAnsi"/>
        </w:rPr>
        <w:t>, as were the entailments of the Voting Rights Act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Things were </w:t>
      </w:r>
      <w:r w:rsidRPr="00AF4CA4">
        <w:rPr>
          <w:rStyle w:val="Emphasis"/>
          <w:rFonts w:asciiTheme="minorHAnsi" w:hAnsiTheme="minorHAnsi" w:cstheme="minorHAnsi"/>
        </w:rPr>
        <w:t>generally worse</w:t>
      </w:r>
      <w:r w:rsidRPr="00AF4CA4">
        <w:rPr>
          <w:rStyle w:val="StyleUnderline"/>
          <w:rFonts w:asciiTheme="minorHAnsi" w:hAnsiTheme="minorHAnsi" w:cstheme="minorHAnsi"/>
        </w:rPr>
        <w:t xml:space="preserve"> with respect to everyday police terror in inner-city black neighborhoods than they are now</w:t>
      </w:r>
      <w:r w:rsidRPr="00AF4CA4">
        <w:rPr>
          <w:rFonts w:asciiTheme="minorHAnsi" w:hAnsiTheme="minorHAnsi" w:cstheme="minorHAnsi"/>
          <w:sz w:val="16"/>
        </w:rPr>
        <w:t>. One of the few of the Black Panthers’ slogans that wasn’t simply empty hyperbole was their characterization of the role of police as an “occupying army” in black communities. (When I first saw The Battle of Algiers in the late 1960s, I felt an instant shock of recognition, a sense that I’d lived some of the film.) Racial transition in local government and deepening incorporation of minority political interests into local governing coalitions had a moderating effect on police brutality in black communities.7</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My point is </w:t>
      </w:r>
      <w:r w:rsidRPr="00AF4CA4">
        <w:rPr>
          <w:rStyle w:val="Emphasis"/>
          <w:rFonts w:asciiTheme="minorHAnsi" w:hAnsiTheme="minorHAnsi" w:cstheme="minorHAnsi"/>
        </w:rPr>
        <w:t>not in any way</w:t>
      </w:r>
      <w:r w:rsidRPr="00AF4CA4">
        <w:rPr>
          <w:rStyle w:val="StyleUnderline"/>
          <w:rFonts w:asciiTheme="minorHAnsi" w:hAnsiTheme="minorHAnsi" w:cstheme="minorHAnsi"/>
        </w:rPr>
        <w:t xml:space="preserve"> to </w:t>
      </w:r>
      <w:r w:rsidRPr="00AF4CA4">
        <w:rPr>
          <w:rStyle w:val="Emphasis"/>
          <w:rFonts w:asciiTheme="minorHAnsi" w:hAnsiTheme="minorHAnsi" w:cstheme="minorHAnsi"/>
        </w:rPr>
        <w:t>make light of the gravity of the injustice</w:t>
      </w:r>
      <w:r w:rsidRPr="00AF4CA4">
        <w:rPr>
          <w:rStyle w:val="StyleUnderline"/>
          <w:rFonts w:asciiTheme="minorHAnsi" w:hAnsiTheme="minorHAnsi" w:cstheme="minorHAnsi"/>
        </w:rPr>
        <w:t xml:space="preserve"> or to </w:t>
      </w:r>
      <w:r w:rsidRPr="00AF4CA4">
        <w:rPr>
          <w:rStyle w:val="Emphasis"/>
          <w:rFonts w:asciiTheme="minorHAnsi" w:hAnsiTheme="minorHAnsi" w:cstheme="minorHAnsi"/>
        </w:rPr>
        <w:t>diminish outrage</w:t>
      </w:r>
      <w:r w:rsidRPr="00AF4CA4">
        <w:rPr>
          <w:rStyle w:val="StyleUnderline"/>
          <w:rFonts w:asciiTheme="minorHAnsi" w:hAnsiTheme="minorHAnsi" w:cstheme="minorHAnsi"/>
        </w:rPr>
        <w:t xml:space="preserve"> about police violence</w:t>
      </w:r>
      <w:r w:rsidRPr="00AF4CA4">
        <w:rPr>
          <w:rFonts w:asciiTheme="minorHAnsi" w:hAnsiTheme="minorHAnsi" w:cstheme="minorHAnsi"/>
          <w:sz w:val="16"/>
        </w:rPr>
        <w:t xml:space="preserve">. (I realize, however, that some will impute that intention to me; for them and all who would take the charge seriously, see note 1 below.) </w:t>
      </w:r>
      <w:r w:rsidRPr="00AF4CA4">
        <w:rPr>
          <w:rStyle w:val="StyleUnderline"/>
          <w:rFonts w:asciiTheme="minorHAnsi" w:hAnsiTheme="minorHAnsi" w:cstheme="minorHAnsi"/>
        </w:rPr>
        <w:t>However, noting a decline</w:t>
      </w:r>
      <w:r w:rsidRPr="00AF4CA4">
        <w:rPr>
          <w:rFonts w:asciiTheme="minorHAnsi" w:hAnsiTheme="minorHAnsi" w:cstheme="minorHAnsi"/>
          <w:sz w:val="16"/>
        </w:rPr>
        <w:t>—or substantial change in either direction for that matter—</w:t>
      </w:r>
      <w:r w:rsidRPr="00AF4CA4">
        <w:rPr>
          <w:rStyle w:val="StyleUnderline"/>
          <w:rFonts w:asciiTheme="minorHAnsi" w:hAnsiTheme="minorHAnsi" w:cstheme="minorHAnsi"/>
        </w:rPr>
        <w:t xml:space="preserve">in the rate of police killings does underscore the </w:t>
      </w:r>
      <w:r w:rsidRPr="00AF4CA4">
        <w:rPr>
          <w:rStyle w:val="Emphasis"/>
          <w:rFonts w:asciiTheme="minorHAnsi" w:hAnsiTheme="minorHAnsi" w:cstheme="minorHAnsi"/>
        </w:rPr>
        <w:t>inadequacy</w:t>
      </w:r>
      <w:r w:rsidRPr="00AF4CA4">
        <w:rPr>
          <w:rStyle w:val="StyleUnderline"/>
          <w:rFonts w:asciiTheme="minorHAnsi" w:hAnsiTheme="minorHAnsi" w:cstheme="minorHAnsi"/>
        </w:rPr>
        <w:t xml:space="preserve"> of </w:t>
      </w:r>
      <w:r w:rsidRPr="00AF4CA4">
        <w:rPr>
          <w:rStyle w:val="Emphasis"/>
          <w:rFonts w:asciiTheme="minorHAnsi" w:hAnsiTheme="minorHAnsi" w:cstheme="minorHAnsi"/>
        </w:rPr>
        <w:t>reified</w:t>
      </w:r>
      <w:r w:rsidRPr="00AF4CA4">
        <w:rPr>
          <w:rStyle w:val="StyleUnderline"/>
          <w:rFonts w:asciiTheme="minorHAnsi" w:hAnsiTheme="minorHAnsi" w:cstheme="minorHAnsi"/>
        </w:rPr>
        <w:t xml:space="preserve">, </w:t>
      </w:r>
      <w:proofErr w:type="spellStart"/>
      <w:r w:rsidRPr="00AF4CA4">
        <w:rPr>
          <w:rStyle w:val="Emphasis"/>
          <w:rFonts w:asciiTheme="minorHAnsi" w:hAnsiTheme="minorHAnsi" w:cstheme="minorHAnsi"/>
        </w:rPr>
        <w:t>transhistorical</w:t>
      </w:r>
      <w:proofErr w:type="spellEnd"/>
      <w:r w:rsidRPr="00AF4CA4">
        <w:rPr>
          <w:rStyle w:val="Emphasis"/>
          <w:rFonts w:asciiTheme="minorHAnsi" w:hAnsiTheme="minorHAnsi" w:cstheme="minorHAnsi"/>
        </w:rPr>
        <w:t xml:space="preserve"> abstractions</w:t>
      </w:r>
      <w:r w:rsidRPr="00AF4CA4">
        <w:rPr>
          <w:rStyle w:val="StyleUnderline"/>
          <w:rFonts w:asciiTheme="minorHAnsi" w:hAnsiTheme="minorHAnsi" w:cstheme="minorHAnsi"/>
        </w:rPr>
        <w:t xml:space="preserve"> like </w:t>
      </w:r>
      <w:r w:rsidRPr="00AF4CA4">
        <w:rPr>
          <w:rStyle w:val="Emphasis"/>
          <w:rFonts w:asciiTheme="minorHAnsi" w:hAnsiTheme="minorHAnsi" w:cstheme="minorHAnsi"/>
        </w:rPr>
        <w:t>“racism”</w:t>
      </w:r>
      <w:r w:rsidRPr="00AF4CA4">
        <w:rPr>
          <w:rFonts w:asciiTheme="minorHAnsi" w:hAnsiTheme="minorHAnsi" w:cstheme="minorHAnsi"/>
          <w:sz w:val="16"/>
        </w:rPr>
        <w:t xml:space="preserve"> or “white supremacy” </w:t>
      </w:r>
      <w:r w:rsidRPr="00AF4CA4">
        <w:rPr>
          <w:rStyle w:val="StyleUnderline"/>
          <w:rFonts w:asciiTheme="minorHAnsi" w:hAnsiTheme="minorHAnsi" w:cstheme="minorHAnsi"/>
        </w:rPr>
        <w:t xml:space="preserve">for making sense of the nature and </w:t>
      </w:r>
      <w:r w:rsidRPr="00AF4CA4">
        <w:rPr>
          <w:rStyle w:val="Emphasis"/>
          <w:rFonts w:asciiTheme="minorHAnsi" w:hAnsiTheme="minorHAnsi" w:cstheme="minorHAnsi"/>
        </w:rPr>
        <w:t>sources of police abuse of black Americans</w:t>
      </w:r>
      <w:r w:rsidRPr="00AF4CA4">
        <w:rPr>
          <w:rFonts w:asciiTheme="minorHAnsi" w:hAnsiTheme="minorHAnsi" w:cstheme="minorHAnsi"/>
          <w:sz w:val="16"/>
        </w:rPr>
        <w:t xml:space="preserve">. </w:t>
      </w:r>
      <w:r w:rsidRPr="00AF4CA4">
        <w:rPr>
          <w:rStyle w:val="Emphasis"/>
          <w:rFonts w:asciiTheme="minorHAnsi" w:hAnsiTheme="minorHAnsi" w:cstheme="minorHAnsi"/>
        </w:rPr>
        <w:t>Racism and white supremacy don’t really explain how anything happens</w:t>
      </w:r>
      <w:r w:rsidRPr="00AF4CA4">
        <w:rPr>
          <w:rStyle w:val="StyleUnderline"/>
          <w:rFonts w:asciiTheme="minorHAnsi" w:hAnsiTheme="minorHAnsi" w:cstheme="minorHAnsi"/>
        </w:rPr>
        <w:t xml:space="preserve">. They’re at best </w:t>
      </w:r>
      <w:r w:rsidRPr="00AF4CA4">
        <w:rPr>
          <w:rStyle w:val="Emphasis"/>
          <w:rFonts w:asciiTheme="minorHAnsi" w:hAnsiTheme="minorHAnsi" w:cstheme="minorHAnsi"/>
        </w:rPr>
        <w:t>shorthand characterizations</w:t>
      </w:r>
      <w:r w:rsidRPr="00AF4CA4">
        <w:rPr>
          <w:rFonts w:asciiTheme="minorHAnsi" w:hAnsiTheme="minorHAnsi" w:cstheme="minorHAnsi"/>
          <w:sz w:val="16"/>
        </w:rPr>
        <w:t xml:space="preserve"> </w:t>
      </w:r>
      <w:r w:rsidRPr="00AF4CA4">
        <w:rPr>
          <w:rStyle w:val="StyleUnderline"/>
          <w:rFonts w:asciiTheme="minorHAnsi" w:hAnsiTheme="minorHAnsi" w:cstheme="minorHAnsi"/>
        </w:rPr>
        <w:t>of more complex, or at least discrete, actions taken by people in social contexts</w:t>
      </w:r>
      <w:r w:rsidRPr="00AF4CA4">
        <w:rPr>
          <w:rFonts w:asciiTheme="minorHAnsi" w:hAnsiTheme="minorHAnsi" w:cstheme="minorHAnsi"/>
          <w:sz w:val="16"/>
        </w:rPr>
        <w:t xml:space="preserve">; at worst, and, alas, more often in our political moment, </w:t>
      </w:r>
      <w:r w:rsidRPr="00AF4CA4">
        <w:rPr>
          <w:rStyle w:val="StyleUnderline"/>
          <w:rFonts w:asciiTheme="minorHAnsi" w:hAnsiTheme="minorHAnsi" w:cstheme="minorHAnsi"/>
        </w:rPr>
        <w:t xml:space="preserve">they’re invoked as </w:t>
      </w:r>
      <w:r w:rsidRPr="00AF4CA4">
        <w:rPr>
          <w:rStyle w:val="Emphasis"/>
          <w:rFonts w:asciiTheme="minorHAnsi" w:hAnsiTheme="minorHAnsi" w:cstheme="minorHAnsi"/>
        </w:rPr>
        <w:t>alternatives</w:t>
      </w:r>
      <w:r w:rsidRPr="00AF4CA4">
        <w:rPr>
          <w:rStyle w:val="StyleUnderline"/>
          <w:rFonts w:asciiTheme="minorHAnsi" w:hAnsiTheme="minorHAnsi" w:cstheme="minorHAnsi"/>
        </w:rPr>
        <w:t xml:space="preserve"> to explanation</w:t>
      </w:r>
      <w:r w:rsidRPr="00AF4CA4">
        <w:rPr>
          <w:rFonts w:asciiTheme="minorHAnsi" w:hAnsiTheme="minorHAnsi" w:cstheme="minorHAnsi"/>
          <w:sz w:val="16"/>
        </w:rPr>
        <w:t xml:space="preserve">. </w:t>
      </w:r>
      <w:r w:rsidRPr="00AF4CA4">
        <w:rPr>
          <w:rStyle w:val="StyleUnderline"/>
          <w:rFonts w:asciiTheme="minorHAnsi" w:hAnsiTheme="minorHAnsi" w:cstheme="minorHAnsi"/>
        </w:rPr>
        <w:t>In that sense they function</w:t>
      </w:r>
      <w:r w:rsidRPr="00AF4CA4">
        <w:rPr>
          <w:rFonts w:asciiTheme="minorHAnsi" w:hAnsiTheme="minorHAnsi" w:cstheme="minorHAnsi"/>
          <w:sz w:val="16"/>
        </w:rPr>
        <w:t xml:space="preserve">, like the Nation of Islam’s </w:t>
      </w:r>
      <w:proofErr w:type="spellStart"/>
      <w:r w:rsidRPr="00AF4CA4">
        <w:rPr>
          <w:rFonts w:asciiTheme="minorHAnsi" w:hAnsiTheme="minorHAnsi" w:cstheme="minorHAnsi"/>
          <w:sz w:val="16"/>
        </w:rPr>
        <w:t>Yacub</w:t>
      </w:r>
      <w:proofErr w:type="spellEnd"/>
      <w:r w:rsidRPr="00AF4CA4">
        <w:rPr>
          <w:rFonts w:asciiTheme="minorHAnsi" w:hAnsiTheme="minorHAnsi" w:cstheme="minorHAnsi"/>
          <w:sz w:val="16"/>
        </w:rPr>
        <w:t xml:space="preserve"> story, </w:t>
      </w:r>
      <w:r w:rsidRPr="00AF4CA4">
        <w:rPr>
          <w:rStyle w:val="StyleUnderline"/>
          <w:rFonts w:asciiTheme="minorHAnsi" w:hAnsiTheme="minorHAnsi" w:cstheme="minorHAnsi"/>
        </w:rPr>
        <w:t>as a devil theory: racism and white supremacy are represented as capable of making things happen in the world independently</w:t>
      </w:r>
      <w:r w:rsidRPr="00AF4CA4">
        <w:rPr>
          <w:rFonts w:asciiTheme="minorHAnsi" w:hAnsiTheme="minorHAnsi" w:cstheme="minorHAnsi"/>
          <w:sz w:val="16"/>
        </w:rPr>
        <w:t xml:space="preserve">, i.e. magically. </w:t>
      </w:r>
      <w:r w:rsidRPr="00AF4CA4">
        <w:rPr>
          <w:rStyle w:val="StyleUnderline"/>
          <w:rFonts w:asciiTheme="minorHAnsi" w:hAnsiTheme="minorHAnsi" w:cstheme="minorHAnsi"/>
        </w:rPr>
        <w:t>This is the fantasy expressed in formulations like racism is America’s “national disease</w:t>
      </w:r>
      <w:r w:rsidRPr="00AF4CA4">
        <w:rPr>
          <w:rFonts w:asciiTheme="minorHAnsi" w:hAnsiTheme="minorHAnsi" w:cstheme="minorHAnsi"/>
          <w:sz w:val="16"/>
        </w:rPr>
        <w:t>” or “Original Sin”—</w:t>
      </w:r>
      <w:r w:rsidRPr="00AF4CA4">
        <w:rPr>
          <w:rStyle w:val="StyleUnderline"/>
          <w:rFonts w:asciiTheme="minorHAnsi" w:hAnsiTheme="minorHAnsi" w:cstheme="minorHAnsi"/>
        </w:rPr>
        <w:t>which</w:t>
      </w:r>
      <w:r w:rsidRPr="00AF4CA4">
        <w:rPr>
          <w:rFonts w:asciiTheme="minorHAnsi" w:hAnsiTheme="minorHAnsi" w:cstheme="minorHAnsi"/>
          <w:sz w:val="16"/>
        </w:rPr>
        <w:t xml:space="preserve">, incidentally, </w:t>
      </w:r>
      <w:r w:rsidRPr="00AF4CA4">
        <w:rPr>
          <w:rStyle w:val="StyleUnderline"/>
          <w:rFonts w:asciiTheme="minorHAnsi" w:hAnsiTheme="minorHAnsi" w:cstheme="minorHAnsi"/>
        </w:rPr>
        <w:t xml:space="preserve">are elements of the </w:t>
      </w:r>
      <w:r w:rsidRPr="00AF4CA4">
        <w:rPr>
          <w:rStyle w:val="StyleUnderline"/>
          <w:rFonts w:asciiTheme="minorHAnsi" w:hAnsiTheme="minorHAnsi" w:cstheme="minorHAnsi"/>
        </w:rPr>
        <w:lastRenderedPageBreak/>
        <w:t>liberal race relations ideology that took shape</w:t>
      </w:r>
      <w:r w:rsidRPr="00AF4CA4">
        <w:rPr>
          <w:rFonts w:asciiTheme="minorHAnsi" w:hAnsiTheme="minorHAnsi" w:cstheme="minorHAnsi"/>
          <w:sz w:val="16"/>
        </w:rPr>
        <w:t xml:space="preserve"> in postwar American political discourse precisely </w:t>
      </w:r>
      <w:r w:rsidRPr="00AF4CA4">
        <w:rPr>
          <w:rStyle w:val="StyleUnderline"/>
          <w:rFonts w:asciiTheme="minorHAnsi" w:hAnsiTheme="minorHAnsi" w:cstheme="minorHAnsi"/>
        </w:rPr>
        <w:t xml:space="preserve">as articulations of a notion of racial equality that was </w:t>
      </w:r>
      <w:r w:rsidRPr="00AF4CA4">
        <w:rPr>
          <w:rStyle w:val="Emphasis"/>
          <w:rFonts w:asciiTheme="minorHAnsi" w:hAnsiTheme="minorHAnsi" w:cstheme="minorHAnsi"/>
        </w:rPr>
        <w:t>separated from political economy</w:t>
      </w:r>
      <w:r w:rsidRPr="00AF4CA4">
        <w:rPr>
          <w:rStyle w:val="StyleUnderline"/>
          <w:rFonts w:asciiTheme="minorHAnsi" w:hAnsiTheme="minorHAnsi" w:cstheme="minorHAnsi"/>
        </w:rPr>
        <w:t xml:space="preserve"> and anchored in psychology and </w:t>
      </w:r>
      <w:r w:rsidRPr="00AF4CA4">
        <w:rPr>
          <w:rStyle w:val="Emphasis"/>
          <w:rFonts w:asciiTheme="minorHAnsi" w:hAnsiTheme="minorHAnsi" w:cstheme="minorHAnsi"/>
        </w:rPr>
        <w:t>individualist notions of prejudice</w:t>
      </w:r>
      <w:r w:rsidRPr="00AF4CA4">
        <w:rPr>
          <w:rStyle w:val="StyleUnderline"/>
          <w:rFonts w:asciiTheme="minorHAnsi" w:hAnsiTheme="minorHAnsi" w:cstheme="minorHAnsi"/>
        </w:rPr>
        <w:t xml:space="preserve"> and intolerance</w:t>
      </w:r>
      <w:r w:rsidRPr="00AF4CA4">
        <w:rPr>
          <w:rFonts w:asciiTheme="minorHAnsi" w:hAnsiTheme="minorHAnsi" w:cstheme="minorHAnsi"/>
          <w:sz w:val="16"/>
        </w:rPr>
        <w:t>.8</w:t>
      </w:r>
    </w:p>
    <w:p w:rsidR="0096651F" w:rsidRPr="00AF4CA4" w:rsidRDefault="0096651F" w:rsidP="0096651F">
      <w:pPr>
        <w:rPr>
          <w:rFonts w:asciiTheme="minorHAnsi" w:hAnsiTheme="minorHAnsi" w:cstheme="minorHAnsi"/>
          <w:sz w:val="16"/>
        </w:rPr>
      </w:pPr>
      <w:bookmarkStart w:id="3" w:name="_Hlk481316076"/>
      <w:r w:rsidRPr="00AF4CA4">
        <w:rPr>
          <w:rFonts w:asciiTheme="minorHAnsi" w:hAnsiTheme="minorHAnsi" w:cstheme="minorHAnsi"/>
          <w:sz w:val="16"/>
        </w:rPr>
        <w:t xml:space="preserve">Nevertheless, putting to the side for a moment those ways in which causal invocations of racism and white supremacy are wrongheaded and inadequate and accepting for the sake of argument that the reified forces can do things in the world, if their manifest power can vary so significantly with social, political, and historical context, wouldn’t the objective of combating the injustice be better served by giving priority to examining the shifting and evolving contexts under which racism and white supremacy are more or less powerful or that condition the forms in which they appear rather than to demonstrating that those forces that purportedly cause inequality must be called racism or white supremacy in particular? One problem with the latter objective is that it is ultimately unrealizable. </w:t>
      </w:r>
      <w:r w:rsidRPr="00AF4CA4">
        <w:rPr>
          <w:rStyle w:val="StyleUnderline"/>
          <w:rFonts w:asciiTheme="minorHAnsi" w:hAnsiTheme="minorHAnsi" w:cstheme="minorHAnsi"/>
        </w:rPr>
        <w:t>There is no definitive standard of what qualifies as racism</w:t>
      </w:r>
      <w:r w:rsidRPr="00AF4CA4">
        <w:rPr>
          <w:rFonts w:asciiTheme="minorHAnsi" w:hAnsiTheme="minorHAnsi" w:cstheme="minorHAnsi"/>
          <w:sz w:val="16"/>
        </w:rPr>
        <w:t xml:space="preserve">; like terrorism or any other such abstraction, it is in the eye of the beholder. In fact, an illustration of </w:t>
      </w:r>
      <w:r w:rsidRPr="00AF4CA4">
        <w:rPr>
          <w:rStyle w:val="StyleUnderline"/>
          <w:rFonts w:asciiTheme="minorHAnsi" w:hAnsiTheme="minorHAnsi" w:cstheme="minorHAnsi"/>
        </w:rPr>
        <w:t xml:space="preserve">the great cultural victory of the postwar civil rights </w:t>
      </w:r>
      <w:proofErr w:type="spellStart"/>
      <w:r w:rsidRPr="00AF4CA4">
        <w:rPr>
          <w:rStyle w:val="StyleUnderline"/>
          <w:rFonts w:asciiTheme="minorHAnsi" w:hAnsiTheme="minorHAnsi" w:cstheme="minorHAnsi"/>
        </w:rPr>
        <w:t>struffle</w:t>
      </w:r>
      <w:proofErr w:type="spellEnd"/>
      <w:r w:rsidRPr="00AF4CA4">
        <w:rPr>
          <w:rStyle w:val="StyleUnderline"/>
          <w:rFonts w:asciiTheme="minorHAnsi" w:hAnsiTheme="minorHAnsi" w:cstheme="minorHAnsi"/>
        </w:rPr>
        <w:t xml:space="preserve"> is that “racism” is negatively sanctioned in American society</w:t>
      </w:r>
      <w:r w:rsidRPr="00AF4CA4">
        <w:rPr>
          <w:rFonts w:asciiTheme="minorHAnsi" w:hAnsiTheme="minorHAnsi" w:cstheme="minorHAnsi"/>
          <w:sz w:val="16"/>
        </w:rPr>
        <w:t xml:space="preserve">. </w:t>
      </w:r>
      <w:r w:rsidRPr="00AF4CA4">
        <w:rPr>
          <w:rStyle w:val="StyleUnderline"/>
          <w:rFonts w:asciiTheme="minorHAnsi" w:hAnsiTheme="minorHAnsi" w:cstheme="minorHAnsi"/>
        </w:rPr>
        <w:t>No one with any hope of claim to political respectability</w:t>
      </w:r>
      <w:r w:rsidRPr="00AF4CA4">
        <w:rPr>
          <w:rFonts w:asciiTheme="minorHAnsi" w:hAnsiTheme="minorHAnsi" w:cstheme="minorHAnsi"/>
          <w:sz w:val="16"/>
        </w:rPr>
        <w:t xml:space="preserve">—not even Maine governor Paul </w:t>
      </w:r>
      <w:proofErr w:type="spellStart"/>
      <w:r w:rsidRPr="00AF4CA4">
        <w:rPr>
          <w:rFonts w:asciiTheme="minorHAnsi" w:hAnsiTheme="minorHAnsi" w:cstheme="minorHAnsi"/>
          <w:sz w:val="16"/>
        </w:rPr>
        <w:t>LePage</w:t>
      </w:r>
      <w:proofErr w:type="spellEnd"/>
      <w:r w:rsidRPr="00AF4CA4">
        <w:rPr>
          <w:rFonts w:asciiTheme="minorHAnsi" w:hAnsiTheme="minorHAnsi" w:cstheme="minorHAnsi"/>
          <w:sz w:val="16"/>
        </w:rPr>
        <w:t>, who leaves one struggling to imagine what he assumes would thus qualify as racist, (http://www.nytimes.com/2016/08/27/us/profane-phone-message-has-gov-paul-lepage-of-maine-in-hot-water-again.html?_r=0)—</w:t>
      </w:r>
      <w:r w:rsidRPr="00AF4CA4">
        <w:rPr>
          <w:rStyle w:val="StyleUnderline"/>
          <w:rFonts w:asciiTheme="minorHAnsi" w:hAnsiTheme="minorHAnsi" w:cstheme="minorHAnsi"/>
        </w:rPr>
        <w:t>embraces it</w:t>
      </w:r>
      <w:r w:rsidRPr="00AF4CA4">
        <w:rPr>
          <w:rFonts w:asciiTheme="minorHAnsi" w:hAnsiTheme="minorHAnsi" w:cstheme="minorHAnsi"/>
          <w:sz w:val="16"/>
        </w:rPr>
        <w:t xml:space="preserve">. In addition, </w:t>
      </w:r>
      <w:r w:rsidRPr="00AF4CA4">
        <w:rPr>
          <w:rStyle w:val="StyleUnderline"/>
          <w:rFonts w:asciiTheme="minorHAnsi" w:hAnsiTheme="minorHAnsi" w:cstheme="minorHAnsi"/>
        </w:rPr>
        <w:t xml:space="preserve">advocates of antiracist politics argue that debate over the name that should be attached to the injustice is important because acknowledging the existence of racism/white supremacy as a causal agent is a necessary first step to overcoming its power. But that claim rests on </w:t>
      </w:r>
      <w:r w:rsidRPr="00AF4CA4">
        <w:rPr>
          <w:rStyle w:val="Emphasis"/>
          <w:rFonts w:asciiTheme="minorHAnsi" w:hAnsiTheme="minorHAnsi" w:cstheme="minorHAnsi"/>
        </w:rPr>
        <w:t>shaky political ground</w:t>
      </w:r>
      <w:r w:rsidRPr="00AF4CA4">
        <w:rPr>
          <w:rFonts w:asciiTheme="minorHAnsi" w:hAnsiTheme="minorHAnsi" w:cstheme="minorHAnsi"/>
          <w:sz w:val="16"/>
        </w:rPr>
        <w:t xml:space="preserve">. It is at bottom a call for expiation and moral rehabilitation as political action. In that sense </w:t>
      </w:r>
      <w:r w:rsidRPr="00AF4CA4">
        <w:rPr>
          <w:rStyle w:val="StyleUnderline"/>
          <w:rFonts w:asciiTheme="minorHAnsi" w:hAnsiTheme="minorHAnsi" w:cstheme="minorHAnsi"/>
        </w:rPr>
        <w:t xml:space="preserve">Black Lives Matter is like its rhetorical grandparent, Black Power; it is a slogan that has condensed significant affective resonance but is </w:t>
      </w:r>
      <w:r w:rsidRPr="00AF4CA4">
        <w:rPr>
          <w:rStyle w:val="Emphasis"/>
          <w:rFonts w:asciiTheme="minorHAnsi" w:hAnsiTheme="minorHAnsi" w:cstheme="minorHAnsi"/>
        </w:rPr>
        <w:t>without programmatic</w:t>
      </w:r>
      <w:r w:rsidRPr="00AF4CA4">
        <w:rPr>
          <w:rStyle w:val="StyleUnderline"/>
          <w:rFonts w:asciiTheme="minorHAnsi" w:hAnsiTheme="minorHAnsi" w:cstheme="minorHAnsi"/>
        </w:rPr>
        <w:t xml:space="preserve"> or </w:t>
      </w:r>
      <w:r w:rsidRPr="00AF4CA4">
        <w:rPr>
          <w:rStyle w:val="Emphasis"/>
          <w:rFonts w:asciiTheme="minorHAnsi" w:hAnsiTheme="minorHAnsi" w:cstheme="minorHAnsi"/>
        </w:rPr>
        <w:t>strategic content</w:t>
      </w:r>
      <w:r w:rsidRPr="00AF4CA4">
        <w:rPr>
          <w:rFonts w:asciiTheme="minorHAnsi" w:hAnsiTheme="minorHAnsi" w:cstheme="minorHAnsi"/>
          <w:sz w:val="16"/>
        </w:rPr>
        <w:t>. Also like Black Power, in response to criticisms of its lack of concrete content, BLM activists generated a 10 Point Plan—http://www.puckermob.com/lifestyle/black-lives-matter-just-delivered-their-10-point-manifesto-and-this-is-what-they-want, in part clearly to address criticisms that they had no affirmative agenda beyond demands that the slogan be validated and the names of selected victims of police killing be invoked. This was followed more recently by an expanded document featuring roughly sixty items called “A Vision for Black Lives: Policy Demands for Black Power, Freedom, and Justice”—https://policy.m4bl.org.</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Some, perhaps many, of the items propounded in the initial 10 Point Plan are fine as a statement of reforms that could make things better in the area of criminal justice policy and practice. Many, if not most, of those assembled under the rubric “Vision for Black Lives” are empty sloganeering and politically wrongheaded and/or unattainable and counterproductive. However, the problem is not a shortage of potentially effective reforms that could be implemented. The problem is much more a political and strategic one. And </w:t>
      </w:r>
      <w:r w:rsidRPr="00AF4CA4">
        <w:rPr>
          <w:rStyle w:val="StyleUnderline"/>
          <w:rFonts w:asciiTheme="minorHAnsi" w:hAnsiTheme="minorHAnsi" w:cstheme="minorHAnsi"/>
        </w:rPr>
        <w:t xml:space="preserve">the </w:t>
      </w:r>
      <w:r w:rsidRPr="00AF4CA4">
        <w:rPr>
          <w:rStyle w:val="Emphasis"/>
          <w:rFonts w:asciiTheme="minorHAnsi" w:hAnsiTheme="minorHAnsi" w:cstheme="minorHAnsi"/>
        </w:rPr>
        <w:t>focus on racial disparity</w:t>
      </w:r>
      <w:r w:rsidRPr="00AF4CA4">
        <w:rPr>
          <w:rStyle w:val="StyleUnderline"/>
          <w:rFonts w:asciiTheme="minorHAnsi" w:hAnsiTheme="minorHAnsi" w:cstheme="minorHAnsi"/>
        </w:rPr>
        <w:t xml:space="preserve"> both </w:t>
      </w:r>
      <w:r w:rsidRPr="00AF4CA4">
        <w:rPr>
          <w:rStyle w:val="Emphasis"/>
          <w:rFonts w:asciiTheme="minorHAnsi" w:hAnsiTheme="minorHAnsi" w:cstheme="minorHAnsi"/>
        </w:rPr>
        <w:t>obscures the nature</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extent</w:t>
      </w:r>
      <w:r w:rsidRPr="00AF4CA4">
        <w:rPr>
          <w:rStyle w:val="StyleUnderline"/>
          <w:rFonts w:asciiTheme="minorHAnsi" w:hAnsiTheme="minorHAnsi" w:cstheme="minorHAnsi"/>
        </w:rPr>
        <w:t xml:space="preserve"> of the political and strategic challenges we face and in two ways </w:t>
      </w:r>
      <w:r w:rsidRPr="00AF4CA4">
        <w:rPr>
          <w:rStyle w:val="Emphasis"/>
          <w:rFonts w:asciiTheme="minorHAnsi" w:hAnsiTheme="minorHAnsi" w:cstheme="minorHAnsi"/>
        </w:rPr>
        <w:t>undercuts our ability to mount a potentially effective challenge</w:t>
      </w:r>
      <w:r w:rsidRPr="00AF4CA4">
        <w:rPr>
          <w:rFonts w:asciiTheme="minorHAnsi" w:hAnsiTheme="minorHAnsi" w:cstheme="minorHAnsi"/>
          <w:sz w:val="16"/>
        </w:rPr>
        <w:t xml:space="preserve">: 1) As my colleague, Marie Gottschalk, has demonstrated in her most important book, Caught: The Prison State and the Lockdown of American Politics (Princeton and London: Princeton University Press, 2016),9 the </w:t>
      </w:r>
      <w:proofErr w:type="spellStart"/>
      <w:r w:rsidRPr="00AF4CA4">
        <w:rPr>
          <w:rFonts w:asciiTheme="minorHAnsi" w:hAnsiTheme="minorHAnsi" w:cstheme="minorHAnsi"/>
          <w:sz w:val="16"/>
        </w:rPr>
        <w:t>carceral</w:t>
      </w:r>
      <w:proofErr w:type="spellEnd"/>
      <w:r w:rsidRPr="00AF4CA4">
        <w:rPr>
          <w:rFonts w:asciiTheme="minorHAnsi" w:hAnsiTheme="minorHAnsi" w:cstheme="minorHAnsi"/>
          <w:sz w:val="16"/>
        </w:rPr>
        <w:t xml:space="preserve"> apparatus in its many manifestations, including stress policing as well as the many discrete nodes that constitute the regime of mass incarceration, has emerged from and is reproduced by quite diverse, bipartisan, and evolving complexes of interests, some of which form only in response to the arrangements generated and institutionalized by other interests. Constituencies for different elements of the </w:t>
      </w:r>
      <w:proofErr w:type="spellStart"/>
      <w:r w:rsidRPr="00AF4CA4">
        <w:rPr>
          <w:rFonts w:asciiTheme="minorHAnsi" w:hAnsiTheme="minorHAnsi" w:cstheme="minorHAnsi"/>
          <w:sz w:val="16"/>
        </w:rPr>
        <w:t>carceral</w:t>
      </w:r>
      <w:proofErr w:type="spellEnd"/>
      <w:r w:rsidRPr="00AF4CA4">
        <w:rPr>
          <w:rFonts w:asciiTheme="minorHAnsi" w:hAnsiTheme="minorHAnsi" w:cstheme="minorHAnsi"/>
          <w:sz w:val="16"/>
        </w:rPr>
        <w:t xml:space="preserve"> state do not necessarily overlap, and their interests in maintaining it, or their favored components of it, can be material, ideological, political, or alternating or simultaneous combinations of the three. </w:t>
      </w:r>
      <w:r w:rsidRPr="00AF4CA4">
        <w:rPr>
          <w:rStyle w:val="StyleUnderline"/>
          <w:rFonts w:asciiTheme="minorHAnsi" w:hAnsiTheme="minorHAnsi" w:cstheme="minorHAnsi"/>
        </w:rPr>
        <w:t xml:space="preserve">Challenging that immensely fortified and self-reproducing institutional and industrial structure will require a deep political strategy, one that must eventually rise to a challenge of the foundational premises of the regime of </w:t>
      </w:r>
      <w:r w:rsidRPr="00AF4CA4">
        <w:rPr>
          <w:rStyle w:val="Emphasis"/>
          <w:rFonts w:asciiTheme="minorHAnsi" w:hAnsiTheme="minorHAnsi" w:cstheme="minorHAnsi"/>
        </w:rPr>
        <w:t>market-driven public policy</w:t>
      </w:r>
      <w:r w:rsidRPr="00AF4CA4">
        <w:rPr>
          <w:rFonts w:asciiTheme="minorHAnsi" w:hAnsiTheme="minorHAnsi" w:cstheme="minorHAnsi"/>
          <w:sz w:val="16"/>
        </w:rPr>
        <w:t xml:space="preserve"> </w:t>
      </w:r>
      <w:r w:rsidRPr="00AF4CA4">
        <w:rPr>
          <w:rStyle w:val="StyleUnderline"/>
          <w:rFonts w:asciiTheme="minorHAnsi" w:hAnsiTheme="minorHAnsi" w:cstheme="minorHAnsi"/>
        </w:rPr>
        <w:t>and increasing direction of the state’s functions at every level toward supporting accelerating regressive transfer and managing its social consequences through policing</w:t>
      </w:r>
      <w:r w:rsidRPr="00AF4CA4">
        <w:rPr>
          <w:rFonts w:asciiTheme="minorHAnsi" w:hAnsiTheme="minorHAnsi" w:cstheme="minorHAnsi"/>
          <w:sz w:val="16"/>
        </w:rPr>
        <w:t xml:space="preserve">. 2) It should be clear by now that the </w:t>
      </w:r>
      <w:r w:rsidRPr="00AF4CA4">
        <w:rPr>
          <w:rStyle w:val="StyleUnderline"/>
          <w:rFonts w:asciiTheme="minorHAnsi" w:hAnsiTheme="minorHAnsi" w:cstheme="minorHAnsi"/>
        </w:rPr>
        <w:t xml:space="preserve">focus on racial disparity accepts the premise of neoliberal social justice that the problem of inequality is not its magnitude or intensity in general but whether or not it is distributed in a </w:t>
      </w:r>
      <w:r w:rsidRPr="00AF4CA4">
        <w:rPr>
          <w:rStyle w:val="Emphasis"/>
          <w:rFonts w:asciiTheme="minorHAnsi" w:hAnsiTheme="minorHAnsi" w:cstheme="minorHAnsi"/>
        </w:rPr>
        <w:t>racially equitable way</w:t>
      </w:r>
      <w:r w:rsidRPr="00AF4CA4">
        <w:rPr>
          <w:rStyle w:val="StyleUnderline"/>
          <w:rFonts w:asciiTheme="minorHAnsi" w:hAnsiTheme="minorHAnsi" w:cstheme="minorHAnsi"/>
        </w:rPr>
        <w:t xml:space="preserve">. To the extent that that is the animating principle of a left politics, </w:t>
      </w:r>
      <w:r w:rsidRPr="00AF4CA4">
        <w:rPr>
          <w:rStyle w:val="Emphasis"/>
          <w:rFonts w:asciiTheme="minorHAnsi" w:hAnsiTheme="minorHAnsi" w:cstheme="minorHAnsi"/>
        </w:rPr>
        <w:t>it is a politics that lies entirely within neoliberalism’s logic</w:t>
      </w:r>
      <w:r w:rsidRPr="00AF4CA4">
        <w:rPr>
          <w:rFonts w:asciiTheme="minorHAnsi" w:hAnsiTheme="minorHAnsi" w:cstheme="minorHAnsi"/>
          <w:sz w:val="16"/>
        </w:rPr>
        <w:t>.</w:t>
      </w:r>
    </w:p>
    <w:bookmarkEnd w:id="3"/>
    <w:p w:rsidR="0096651F" w:rsidRPr="00AF4CA4" w:rsidRDefault="002300BC" w:rsidP="002300BC">
      <w:pPr>
        <w:pStyle w:val="Heading3"/>
        <w:rPr>
          <w:rFonts w:asciiTheme="minorHAnsi" w:hAnsiTheme="minorHAnsi" w:cstheme="minorHAnsi"/>
        </w:rPr>
      </w:pPr>
      <w:r w:rsidRPr="00AF4CA4">
        <w:rPr>
          <w:rFonts w:asciiTheme="minorHAnsi" w:hAnsiTheme="minorHAnsi" w:cstheme="minorHAnsi"/>
        </w:rPr>
        <w:lastRenderedPageBreak/>
        <w:t>Link – Deluze</w:t>
      </w:r>
    </w:p>
    <w:p w:rsidR="002300BC" w:rsidRPr="00AF4CA4" w:rsidRDefault="002300BC" w:rsidP="002300BC">
      <w:pPr>
        <w:pStyle w:val="Heading4"/>
        <w:rPr>
          <w:rFonts w:asciiTheme="minorHAnsi" w:hAnsiTheme="minorHAnsi" w:cstheme="minorHAnsi"/>
        </w:rPr>
      </w:pPr>
      <w:r w:rsidRPr="00AF4CA4">
        <w:rPr>
          <w:rFonts w:asciiTheme="minorHAnsi" w:hAnsiTheme="minorHAnsi" w:cstheme="minorHAnsi"/>
        </w:rPr>
        <w:t xml:space="preserve">Openness to flux and constant becoming destroys the foundations for political institutions necessary to sustain radical democratic life---some universal, “fixed” guarantees of equality are crucial to politics  </w:t>
      </w:r>
    </w:p>
    <w:p w:rsidR="002300BC" w:rsidRPr="00AF4CA4" w:rsidRDefault="002300BC" w:rsidP="002300BC">
      <w:pPr>
        <w:rPr>
          <w:rFonts w:asciiTheme="minorHAnsi" w:hAnsiTheme="minorHAnsi" w:cstheme="minorHAnsi"/>
        </w:rPr>
      </w:pPr>
      <w:r w:rsidRPr="00AF4CA4">
        <w:rPr>
          <w:rFonts w:asciiTheme="minorHAnsi" w:hAnsiTheme="minorHAnsi" w:cstheme="minorHAnsi"/>
        </w:rPr>
        <w:t xml:space="preserve">Joseph </w:t>
      </w:r>
      <w:r w:rsidRPr="00AF4CA4">
        <w:rPr>
          <w:rStyle w:val="Style13ptBold"/>
          <w:rFonts w:asciiTheme="minorHAnsi" w:hAnsiTheme="minorHAnsi" w:cstheme="minorHAnsi"/>
        </w:rPr>
        <w:t>Schwartz 8</w:t>
      </w:r>
      <w:r w:rsidRPr="00AF4CA4">
        <w:rPr>
          <w:rFonts w:asciiTheme="minorHAnsi" w:hAnsiTheme="minorHAnsi" w:cstheme="minorHAnsi"/>
        </w:rPr>
        <w:t xml:space="preserve">, Professor of Political Science at Temple University, </w:t>
      </w:r>
      <w:proofErr w:type="gramStart"/>
      <w:r w:rsidRPr="00AF4CA4">
        <w:rPr>
          <w:rFonts w:asciiTheme="minorHAnsi" w:hAnsiTheme="minorHAnsi" w:cstheme="minorHAnsi"/>
        </w:rPr>
        <w:t>The</w:t>
      </w:r>
      <w:proofErr w:type="gramEnd"/>
      <w:r w:rsidRPr="00AF4CA4">
        <w:rPr>
          <w:rFonts w:asciiTheme="minorHAnsi" w:hAnsiTheme="minorHAnsi" w:cstheme="minorHAnsi"/>
        </w:rPr>
        <w:t xml:space="preserve"> Future of Democratic Equality, 56-61</w:t>
      </w:r>
    </w:p>
    <w:p w:rsidR="002300BC" w:rsidRPr="00AF4CA4" w:rsidRDefault="002300BC" w:rsidP="002300BC">
      <w:pPr>
        <w:rPr>
          <w:rFonts w:asciiTheme="minorHAnsi" w:hAnsiTheme="minorHAnsi" w:cstheme="minorHAnsi"/>
        </w:rPr>
      </w:pPr>
    </w:p>
    <w:p w:rsidR="002300BC" w:rsidRPr="00AF4CA4" w:rsidRDefault="002300BC" w:rsidP="002300BC">
      <w:pPr>
        <w:rPr>
          <w:rFonts w:asciiTheme="minorHAnsi" w:hAnsiTheme="minorHAnsi" w:cstheme="minorHAnsi"/>
          <w:sz w:val="16"/>
        </w:rPr>
      </w:pPr>
      <w:r w:rsidRPr="00AF4CA4">
        <w:rPr>
          <w:rFonts w:asciiTheme="minorHAnsi" w:hAnsiTheme="minorHAnsi" w:cstheme="minorHAnsi"/>
          <w:sz w:val="16"/>
        </w:rPr>
        <w:t>Butler, Brown, and Connolly reject the essentialism of “narrow” identity politics as an inverted “</w:t>
      </w:r>
      <w:proofErr w:type="spellStart"/>
      <w:r w:rsidRPr="00AF4CA4">
        <w:rPr>
          <w:rFonts w:asciiTheme="minorHAnsi" w:hAnsiTheme="minorHAnsi" w:cstheme="minorHAnsi"/>
          <w:sz w:val="16"/>
        </w:rPr>
        <w:t>ressentiment</w:t>
      </w:r>
      <w:proofErr w:type="spellEnd"/>
      <w:r w:rsidRPr="00AF4CA4">
        <w:rPr>
          <w:rFonts w:asciiTheme="minorHAnsi" w:hAnsiTheme="minorHAnsi" w:cstheme="minorHAnsi"/>
          <w:sz w:val="16"/>
        </w:rPr>
        <w:t>” of the Enlightenment desire for a universal, homogenized identity. They judge identity politics to be a politics of “wounding, resentment, and victimization” that only can yield bad-faith moralization Wendy Brown takes to task identity politics for “</w:t>
      </w:r>
      <w:proofErr w:type="spellStart"/>
      <w:r w:rsidRPr="00AF4CA4">
        <w:rPr>
          <w:rFonts w:asciiTheme="minorHAnsi" w:hAnsiTheme="minorHAnsi" w:cstheme="minorHAnsi"/>
          <w:sz w:val="16"/>
        </w:rPr>
        <w:t>essentializing</w:t>
      </w:r>
      <w:proofErr w:type="spellEnd"/>
      <w:r w:rsidRPr="00AF4CA4">
        <w:rPr>
          <w:rFonts w:asciiTheme="minorHAnsi" w:hAnsiTheme="minorHAnsi" w:cstheme="minorHAnsi"/>
          <w:sz w:val="16"/>
        </w:rPr>
        <w:t xml:space="preserve">”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w:t>
      </w:r>
      <w:proofErr w:type="spellStart"/>
      <w:r w:rsidRPr="00AF4CA4">
        <w:rPr>
          <w:rFonts w:asciiTheme="minorHAnsi" w:hAnsiTheme="minorHAnsi" w:cstheme="minorHAnsi"/>
          <w:sz w:val="16"/>
        </w:rPr>
        <w:t>Arendtian</w:t>
      </w:r>
      <w:proofErr w:type="spellEnd"/>
      <w:r w:rsidRPr="00AF4CA4">
        <w:rPr>
          <w:rFonts w:asciiTheme="minorHAnsi" w:hAnsiTheme="minorHAnsi" w:cstheme="minorHAnsi"/>
          <w:sz w:val="16"/>
        </w:rPr>
        <w:t xml:space="preserve"> conception of a polity in which both shared and particular identities are continually open to reconstruction. In this “left </w:t>
      </w:r>
      <w:proofErr w:type="spellStart"/>
      <w:r w:rsidRPr="00AF4CA4">
        <w:rPr>
          <w:rFonts w:asciiTheme="minorHAnsi" w:hAnsiTheme="minorHAnsi" w:cstheme="minorHAnsi"/>
          <w:sz w:val="16"/>
        </w:rPr>
        <w:t>Nietzschean</w:t>
      </w:r>
      <w:proofErr w:type="spellEnd"/>
      <w:r w:rsidRPr="00AF4CA4">
        <w:rPr>
          <w:rFonts w:asciiTheme="minorHAnsi" w:hAnsiTheme="minorHAnsi" w:cstheme="minorHAnsi"/>
          <w:sz w:val="16"/>
        </w:rPr>
        <w:t>” view of an “</w:t>
      </w:r>
      <w:proofErr w:type="spellStart"/>
      <w:r w:rsidRPr="00AF4CA4">
        <w:rPr>
          <w:rFonts w:asciiTheme="minorHAnsi" w:hAnsiTheme="minorHAnsi" w:cstheme="minorHAnsi"/>
          <w:sz w:val="16"/>
        </w:rPr>
        <w:t>everyperson’s</w:t>
      </w:r>
      <w:proofErr w:type="spellEnd"/>
      <w:r w:rsidRPr="00AF4CA4">
        <w:rPr>
          <w:rFonts w:asciiTheme="minorHAnsi" w:hAnsiTheme="minorHAnsi" w:cstheme="minorHAnsi"/>
          <w:sz w:val="16"/>
        </w:rPr>
        <w:t xml:space="preserve">” will to power, there can be no cultural certainties or political givens, as such “givens” would repress difference and fluidity.39 But, </w:t>
      </w:r>
      <w:r w:rsidRPr="00404731">
        <w:rPr>
          <w:rStyle w:val="StyleUnderline"/>
          <w:rFonts w:asciiTheme="minorHAnsi" w:hAnsiTheme="minorHAnsi" w:cstheme="minorHAnsi"/>
          <w:highlight w:val="green"/>
        </w:rPr>
        <w:t>if the human condition is</w:t>
      </w:r>
      <w:r w:rsidRPr="00AF4CA4">
        <w:rPr>
          <w:rFonts w:asciiTheme="minorHAnsi" w:hAnsiTheme="minorHAnsi" w:cstheme="minorHAnsi"/>
          <w:sz w:val="16"/>
        </w:rPr>
        <w:t xml:space="preserve"> a world of </w:t>
      </w:r>
      <w:r w:rsidRPr="00AF4CA4">
        <w:rPr>
          <w:rStyle w:val="StyleUnderline"/>
          <w:rFonts w:asciiTheme="minorHAnsi" w:hAnsiTheme="minorHAnsi" w:cstheme="minorHAnsi"/>
        </w:rPr>
        <w:t xml:space="preserve">permanent </w:t>
      </w:r>
      <w:r w:rsidRPr="00404731">
        <w:rPr>
          <w:rStyle w:val="StyleUnderline"/>
          <w:rFonts w:asciiTheme="minorHAnsi" w:hAnsiTheme="minorHAnsi" w:cstheme="minorHAnsi"/>
          <w:highlight w:val="green"/>
        </w:rPr>
        <w:t>flux</w:t>
      </w:r>
      <w:r w:rsidRPr="00AF4CA4">
        <w:rPr>
          <w:rStyle w:val="StyleUnderline"/>
          <w:rFonts w:asciiTheme="minorHAnsi" w:hAnsiTheme="minorHAnsi" w:cstheme="minorHAnsi"/>
        </w:rPr>
        <w:t>, then we must postulate a human capability of living with constant insecurity, for in this world there can be no stable political institutions or political identitie</w:t>
      </w:r>
      <w:r w:rsidRPr="00AF4CA4">
        <w:rPr>
          <w:rFonts w:asciiTheme="minorHAnsi" w:hAnsiTheme="minorHAnsi" w:cstheme="minorHAnsi"/>
          <w:sz w:val="16"/>
        </w:rPr>
        <w:t xml:space="preserve">s.40 </w:t>
      </w:r>
      <w:r w:rsidRPr="00404731">
        <w:rPr>
          <w:rStyle w:val="StyleUnderline"/>
          <w:rFonts w:asciiTheme="minorHAnsi" w:hAnsiTheme="minorHAnsi" w:cstheme="minorHAnsi"/>
          <w:highlight w:val="green"/>
        </w:rPr>
        <w:t>An ability to calculate the</w:t>
      </w:r>
      <w:r w:rsidRPr="00AF4CA4">
        <w:rPr>
          <w:rStyle w:val="StyleUnderline"/>
          <w:rFonts w:asciiTheme="minorHAnsi" w:hAnsiTheme="minorHAnsi" w:cstheme="minorHAnsi"/>
        </w:rPr>
        <w:t xml:space="preserve"> probabilities of </w:t>
      </w:r>
      <w:r w:rsidRPr="00404731">
        <w:rPr>
          <w:rStyle w:val="StyleUnderline"/>
          <w:rFonts w:asciiTheme="minorHAnsi" w:hAnsiTheme="minorHAnsi" w:cstheme="minorHAnsi"/>
          <w:highlight w:val="green"/>
        </w:rPr>
        <w:t>political actions or public policies would disappear</w:t>
      </w:r>
      <w:r w:rsidRPr="00AF4CA4">
        <w:rPr>
          <w:rStyle w:val="StyleUnderline"/>
          <w:rFonts w:asciiTheme="minorHAnsi" w:hAnsiTheme="minorHAnsi" w:cstheme="minorHAnsi"/>
        </w:rPr>
        <w:t xml:space="preserve"> in this world of infinite liminality.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By </w:t>
      </w:r>
      <w:r w:rsidRPr="00404731">
        <w:rPr>
          <w:rStyle w:val="StyleUnderline"/>
          <w:rFonts w:asciiTheme="minorHAnsi" w:hAnsiTheme="minorHAnsi" w:cstheme="minorHAnsi"/>
          <w:highlight w:val="green"/>
        </w:rPr>
        <w:t>assuming that the pre-eminent</w:t>
      </w:r>
      <w:r w:rsidRPr="00AF4CA4">
        <w:rPr>
          <w:rStyle w:val="StyleUnderline"/>
          <w:rFonts w:asciiTheme="minorHAnsi" w:hAnsiTheme="minorHAnsi" w:cstheme="minorHAnsi"/>
        </w:rPr>
        <w:t xml:space="preserve"> democratic </w:t>
      </w:r>
      <w:r w:rsidRPr="00404731">
        <w:rPr>
          <w:rStyle w:val="StyleUnderline"/>
          <w:rFonts w:asciiTheme="minorHAnsi" w:hAnsiTheme="minorHAnsi" w:cstheme="minorHAnsi"/>
          <w:highlight w:val="green"/>
        </w:rPr>
        <w:t xml:space="preserve">value is </w:t>
      </w:r>
      <w:r w:rsidRPr="00AF4CA4">
        <w:rPr>
          <w:rStyle w:val="StyleUnderline"/>
          <w:rFonts w:asciiTheme="minorHAnsi" w:hAnsiTheme="minorHAnsi" w:cstheme="minorHAnsi"/>
        </w:rPr>
        <w:t xml:space="preserve">that of </w:t>
      </w:r>
      <w:r w:rsidRPr="00404731">
        <w:rPr>
          <w:rStyle w:val="StyleUnderline"/>
          <w:rFonts w:asciiTheme="minorHAnsi" w:hAnsiTheme="minorHAnsi" w:cstheme="minorHAnsi"/>
          <w:highlight w:val="green"/>
        </w:rPr>
        <w:t>leaving all issues as permanently open to question, post-</w:t>
      </w:r>
      <w:proofErr w:type="spellStart"/>
      <w:r w:rsidRPr="00404731">
        <w:rPr>
          <w:rStyle w:val="StyleUnderline"/>
          <w:rFonts w:asciiTheme="minorHAnsi" w:hAnsiTheme="minorHAnsi" w:cstheme="minorHAnsi"/>
          <w:highlight w:val="green"/>
        </w:rPr>
        <w:t>structuralist</w:t>
      </w:r>
      <w:proofErr w:type="spellEnd"/>
      <w:r w:rsidRPr="00AF4CA4">
        <w:rPr>
          <w:rStyle w:val="StyleUnderline"/>
          <w:rFonts w:asciiTheme="minorHAnsi" w:hAnsiTheme="minorHAnsi" w:cstheme="minorHAnsi"/>
        </w:rPr>
        <w:t xml:space="preserve"> “democratic </w:t>
      </w:r>
      <w:r w:rsidRPr="00404731">
        <w:rPr>
          <w:rStyle w:val="StyleUnderline"/>
          <w:rFonts w:asciiTheme="minorHAnsi" w:hAnsiTheme="minorHAnsi" w:cstheme="minorHAnsi"/>
          <w:highlight w:val="green"/>
        </w:rPr>
        <w:t xml:space="preserve">theory” </w:t>
      </w:r>
      <w:r w:rsidRPr="00404731">
        <w:rPr>
          <w:rStyle w:val="Emphasis"/>
          <w:rFonts w:asciiTheme="minorHAnsi" w:hAnsiTheme="minorHAnsi" w:cstheme="minorHAnsi"/>
          <w:highlight w:val="green"/>
        </w:rPr>
        <w:t xml:space="preserve">eschews the </w:t>
      </w:r>
      <w:r w:rsidRPr="00AF4CA4">
        <w:rPr>
          <w:rStyle w:val="Emphasis"/>
          <w:rFonts w:asciiTheme="minorHAnsi" w:hAnsiTheme="minorHAnsi" w:cstheme="minorHAnsi"/>
        </w:rPr>
        <w:t xml:space="preserve">theoretical and political </w:t>
      </w:r>
      <w:r w:rsidRPr="00404731">
        <w:rPr>
          <w:rStyle w:val="Emphasis"/>
          <w:rFonts w:asciiTheme="minorHAnsi" w:hAnsiTheme="minorHAnsi" w:cstheme="minorHAnsi"/>
          <w:highlight w:val="green"/>
        </w:rPr>
        <w:t>struggle over what established institutions</w:t>
      </w:r>
      <w:r w:rsidRPr="00AF4CA4">
        <w:rPr>
          <w:rFonts w:asciiTheme="minorHAnsi" w:hAnsiTheme="minorHAnsi" w:cstheme="minorHAnsi"/>
          <w:sz w:val="16"/>
        </w:rPr>
        <w:t xml:space="preserve"> and consensual values </w:t>
      </w:r>
      <w:r w:rsidRPr="00404731">
        <w:rPr>
          <w:rStyle w:val="Emphasis"/>
          <w:rFonts w:asciiTheme="minorHAnsi" w:hAnsiTheme="minorHAnsi" w:cstheme="minorHAnsi"/>
          <w:highlight w:val="green"/>
        </w:rPr>
        <w:t>are needed to underpin a democratic society</w:t>
      </w:r>
      <w:r w:rsidRPr="00404731">
        <w:rPr>
          <w:rFonts w:asciiTheme="minorHAnsi" w:hAnsiTheme="minorHAnsi" w:cstheme="minorHAnsi"/>
          <w:sz w:val="16"/>
          <w:highlight w:val="green"/>
        </w:rPr>
        <w:t>.</w:t>
      </w:r>
      <w:r w:rsidRPr="00AF4CA4">
        <w:rPr>
          <w:rFonts w:asciiTheme="minorHAnsi" w:hAnsiTheme="minorHAnsi" w:cstheme="minorHAnsi"/>
          <w:sz w:val="12"/>
        </w:rPr>
        <w:t>¶</w:t>
      </w:r>
      <w:r w:rsidRPr="00AF4CA4">
        <w:rPr>
          <w:rFonts w:asciiTheme="minorHAnsi" w:hAnsiTheme="minorHAnsi" w:cstheme="minorHAnsi"/>
          <w:sz w:val="16"/>
        </w:rPr>
        <w:t xml:space="preserve"> Post-</w:t>
      </w:r>
      <w:proofErr w:type="spellStart"/>
      <w:r w:rsidRPr="00AF4CA4">
        <w:rPr>
          <w:rFonts w:asciiTheme="minorHAnsi" w:hAnsiTheme="minorHAnsi" w:cstheme="minorHAnsi"/>
          <w:sz w:val="16"/>
        </w:rPr>
        <w:t>structuralist</w:t>
      </w:r>
      <w:proofErr w:type="spellEnd"/>
      <w:r w:rsidRPr="00AF4CA4">
        <w:rPr>
          <w:rFonts w:asciiTheme="minorHAnsi" w:hAnsiTheme="minorHAnsi" w:cstheme="minorHAnsi"/>
          <w:sz w:val="16"/>
        </w:rPr>
        <w:t xml:space="preserve"> analysis has contributed to a healthy suspicion of narrow and “</w:t>
      </w:r>
      <w:proofErr w:type="spellStart"/>
      <w:r w:rsidRPr="00AF4CA4">
        <w:rPr>
          <w:rFonts w:asciiTheme="minorHAnsi" w:hAnsiTheme="minorHAnsi" w:cstheme="minorHAnsi"/>
          <w:sz w:val="16"/>
        </w:rPr>
        <w:t>essentializing</w:t>
      </w:r>
      <w:proofErr w:type="spellEnd"/>
      <w:r w:rsidRPr="00AF4CA4">
        <w:rPr>
          <w:rFonts w:asciiTheme="minorHAnsi" w:hAnsiTheme="minorHAnsi" w:cstheme="minorHAnsi"/>
          <w:sz w:val="16"/>
        </w:rPr>
        <w:t xml:space="preserve">” identity politics. But a self-identified feminist, African- American, or lesbian activist is likely to value the shared historical narratives that partly constitute such group identities. </w:t>
      </w:r>
      <w:r w:rsidRPr="00404731">
        <w:rPr>
          <w:rStyle w:val="StyleUnderline"/>
          <w:rFonts w:asciiTheme="minorHAnsi" w:hAnsiTheme="minorHAnsi" w:cstheme="minorHAnsi"/>
          <w:highlight w:val="green"/>
        </w:rPr>
        <w:t>Of course, if one is a democrat</w:t>
      </w:r>
      <w:r w:rsidRPr="00AF4CA4">
        <w:rPr>
          <w:rStyle w:val="StyleUnderline"/>
          <w:rFonts w:asciiTheme="minorHAnsi" w:hAnsiTheme="minorHAnsi" w:cstheme="minorHAnsi"/>
        </w:rPr>
        <w:t xml:space="preserve"> and a pluralist, </w:t>
      </w:r>
      <w:r w:rsidRPr="00404731">
        <w:rPr>
          <w:rStyle w:val="StyleUnderline"/>
          <w:rFonts w:asciiTheme="minorHAnsi" w:hAnsiTheme="minorHAnsi" w:cstheme="minorHAnsi"/>
          <w:highlight w:val="green"/>
        </w:rPr>
        <w:t xml:space="preserve">one would reject </w:t>
      </w:r>
      <w:r w:rsidRPr="00AF4CA4">
        <w:rPr>
          <w:rStyle w:val="StyleUnderline"/>
          <w:rFonts w:asciiTheme="minorHAnsi" w:hAnsiTheme="minorHAnsi" w:cstheme="minorHAnsi"/>
        </w:rPr>
        <w:t xml:space="preserve">the </w:t>
      </w:r>
      <w:r w:rsidRPr="00404731">
        <w:rPr>
          <w:rStyle w:val="StyleUnderline"/>
          <w:rFonts w:asciiTheme="minorHAnsi" w:hAnsiTheme="minorHAnsi" w:cstheme="minorHAnsi"/>
          <w:highlight w:val="green"/>
        </w:rPr>
        <w:t>oppressive homogenization</w:t>
      </w:r>
      <w:r w:rsidRPr="00AF4CA4">
        <w:rPr>
          <w:rStyle w:val="StyleUnderline"/>
          <w:rFonts w:asciiTheme="minorHAnsi" w:hAnsiTheme="minorHAnsi" w:cstheme="minorHAnsi"/>
        </w:rPr>
        <w:t xml:space="preserve"> and</w:t>
      </w:r>
      <w:r w:rsidRPr="00AF4CA4">
        <w:rPr>
          <w:rFonts w:asciiTheme="minorHAnsi" w:hAnsiTheme="minorHAnsi" w:cstheme="minorHAnsi"/>
          <w:sz w:val="16"/>
        </w:rPr>
        <w:t xml:space="preserve"> potentially </w:t>
      </w:r>
      <w:r w:rsidRPr="00AF4CA4">
        <w:rPr>
          <w:rStyle w:val="StyleUnderline"/>
          <w:rFonts w:asciiTheme="minorHAnsi" w:hAnsiTheme="minorHAnsi" w:cstheme="minorHAnsi"/>
        </w:rPr>
        <w:t>authoritarian</w:t>
      </w:r>
      <w:r w:rsidRPr="00AF4CA4">
        <w:rPr>
          <w:rFonts w:asciiTheme="minorHAnsi" w:hAnsiTheme="minorHAnsi" w:cstheme="minorHAnsi"/>
          <w:sz w:val="16"/>
        </w:rPr>
        <w:t xml:space="preserve"> aspects of ethnic or racial chauvinism and of “</w:t>
      </w:r>
      <w:proofErr w:type="spellStart"/>
      <w:r w:rsidRPr="00AF4CA4">
        <w:rPr>
          <w:rFonts w:asciiTheme="minorHAnsi" w:hAnsiTheme="minorHAnsi" w:cstheme="minorHAnsi"/>
          <w:sz w:val="16"/>
        </w:rPr>
        <w:t>essentializing</w:t>
      </w:r>
      <w:proofErr w:type="spellEnd"/>
      <w:r w:rsidRPr="00AF4CA4">
        <w:rPr>
          <w:rFonts w:asciiTheme="minorHAnsi" w:hAnsiTheme="minorHAnsi" w:cstheme="minorHAnsi"/>
          <w:sz w:val="16"/>
        </w:rPr>
        <w:t xml:space="preserve">” types of identity </w:t>
      </w:r>
      <w:r w:rsidRPr="00AF4CA4">
        <w:rPr>
          <w:rStyle w:val="StyleUnderline"/>
          <w:rFonts w:asciiTheme="minorHAnsi" w:hAnsiTheme="minorHAnsi" w:cstheme="minorHAnsi"/>
        </w:rPr>
        <w:t>politics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democratic political home should be open, fluid, and self-reflective; </w:t>
      </w:r>
      <w:r w:rsidRPr="00404731">
        <w:rPr>
          <w:rStyle w:val="StyleUnderline"/>
          <w:rFonts w:asciiTheme="minorHAnsi" w:hAnsiTheme="minorHAnsi" w:cstheme="minorHAnsi"/>
          <w:highlight w:val="green"/>
        </w:rPr>
        <w:t>but if</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participation is to be open</w:t>
      </w:r>
      <w:r w:rsidRPr="00AF4CA4">
        <w:rPr>
          <w:rFonts w:asciiTheme="minorHAnsi" w:hAnsiTheme="minorHAnsi" w:cstheme="minorHAnsi"/>
          <w:sz w:val="16"/>
        </w:rPr>
        <w:t xml:space="preserve"> to all, then such a </w:t>
      </w:r>
      <w:r w:rsidRPr="00404731">
        <w:rPr>
          <w:rStyle w:val="StyleUnderline"/>
          <w:rFonts w:asciiTheme="minorHAnsi" w:hAnsiTheme="minorHAnsi" w:cstheme="minorHAnsi"/>
          <w:highlight w:val="green"/>
        </w:rPr>
        <w:t>society</w:t>
      </w:r>
      <w:r w:rsidRPr="00AF4CA4">
        <w:rPr>
          <w:rFonts w:asciiTheme="minorHAnsi" w:hAnsiTheme="minorHAnsi" w:cstheme="minorHAnsi"/>
          <w:sz w:val="16"/>
        </w:rPr>
        <w:t xml:space="preserve"> also </w:t>
      </w:r>
      <w:r w:rsidRPr="00404731">
        <w:rPr>
          <w:rStyle w:val="StyleUnderline"/>
          <w:rFonts w:asciiTheme="minorHAnsi" w:hAnsiTheme="minorHAnsi" w:cstheme="minorHAnsi"/>
          <w:highlight w:val="green"/>
        </w:rPr>
        <w:t>needs</w:t>
      </w:r>
      <w:r w:rsidRPr="00AF4CA4">
        <w:rPr>
          <w:rFonts w:asciiTheme="minorHAnsi" w:hAnsiTheme="minorHAnsi" w:cstheme="minorHAnsi"/>
          <w:sz w:val="16"/>
        </w:rPr>
        <w:t xml:space="preserve"> to reproduce </w:t>
      </w:r>
      <w:r w:rsidRPr="00404731">
        <w:rPr>
          <w:rStyle w:val="StyleUnderline"/>
          <w:rFonts w:asciiTheme="minorHAnsi" w:hAnsiTheme="minorHAnsi" w:cstheme="minorHAnsi"/>
          <w:highlight w:val="green"/>
        </w:rPr>
        <w:t>a</w:t>
      </w:r>
      <w:r w:rsidRPr="00AF4CA4">
        <w:rPr>
          <w:rStyle w:val="StyleUnderline"/>
          <w:rFonts w:asciiTheme="minorHAnsi" w:hAnsiTheme="minorHAnsi" w:cstheme="minorHAnsi"/>
        </w:rPr>
        <w:t xml:space="preserve"> shared democratic culture and the </w:t>
      </w:r>
      <w:r w:rsidRPr="00404731">
        <w:rPr>
          <w:rStyle w:val="StyleUnderline"/>
          <w:rFonts w:asciiTheme="minorHAnsi" w:hAnsiTheme="minorHAnsi" w:cstheme="minorHAnsi"/>
          <w:highlight w:val="green"/>
        </w:rPr>
        <w:t xml:space="preserve">institutional guarantee of </w:t>
      </w:r>
      <w:r w:rsidRPr="00AF4CA4">
        <w:rPr>
          <w:rStyle w:val="StyleUnderline"/>
          <w:rFonts w:asciiTheme="minorHAnsi" w:hAnsiTheme="minorHAnsi" w:cstheme="minorHAnsi"/>
        </w:rPr>
        <w:t xml:space="preserve">democratic </w:t>
      </w:r>
      <w:r w:rsidRPr="00404731">
        <w:rPr>
          <w:rStyle w:val="StyleUnderline"/>
          <w:rFonts w:asciiTheme="minorHAnsi" w:hAnsiTheme="minorHAnsi" w:cstheme="minorHAnsi"/>
          <w:highlight w:val="green"/>
        </w:rPr>
        <w:t>rights</w:t>
      </w:r>
      <w:r w:rsidRPr="00AF4CA4">
        <w:rPr>
          <w:rFonts w:asciiTheme="minorHAnsi" w:hAnsiTheme="minorHAnsi" w:cstheme="minorHAnsi"/>
          <w:sz w:val="16"/>
        </w:rPr>
        <w:t>. That is, contrary to post-</w:t>
      </w:r>
      <w:proofErr w:type="spellStart"/>
      <w:r w:rsidRPr="00AF4CA4">
        <w:rPr>
          <w:rFonts w:asciiTheme="minorHAnsi" w:hAnsiTheme="minorHAnsi" w:cstheme="minorHAnsi"/>
          <w:sz w:val="16"/>
        </w:rPr>
        <w:t>structuralist</w:t>
      </w:r>
      <w:proofErr w:type="spellEnd"/>
      <w:r w:rsidRPr="00AF4CA4">
        <w:rPr>
          <w:rFonts w:asciiTheme="minorHAnsi" w:hAnsiTheme="minorHAnsi" w:cstheme="minorHAnsi"/>
          <w:sz w:val="16"/>
        </w:rPr>
        <w:t xml:space="preserve"> analysis, </w:t>
      </w:r>
      <w:r w:rsidRPr="00404731">
        <w:rPr>
          <w:rStyle w:val="StyleUnderline"/>
          <w:rFonts w:asciiTheme="minorHAnsi" w:hAnsiTheme="minorHAnsi" w:cstheme="minorHAnsi"/>
          <w:highlight w:val="green"/>
        </w:rPr>
        <w:t xml:space="preserve">not all issues can be open to </w:t>
      </w:r>
      <w:r w:rsidRPr="00AF4CA4">
        <w:rPr>
          <w:rStyle w:val="StyleUnderline"/>
          <w:rFonts w:asciiTheme="minorHAnsi" w:hAnsiTheme="minorHAnsi" w:cstheme="minorHAnsi"/>
        </w:rPr>
        <w:t xml:space="preserve">“agonal </w:t>
      </w:r>
      <w:r w:rsidRPr="00404731">
        <w:rPr>
          <w:rStyle w:val="StyleUnderline"/>
          <w:rFonts w:asciiTheme="minorHAnsi" w:hAnsiTheme="minorHAnsi" w:cstheme="minorHAnsi"/>
          <w:highlight w:val="green"/>
        </w:rPr>
        <w:t>struggle</w:t>
      </w:r>
      <w:r w:rsidRPr="00AF4CA4">
        <w:rPr>
          <w:rFonts w:asciiTheme="minorHAnsi" w:hAnsiTheme="minorHAnsi" w:cstheme="minorHAnsi"/>
          <w:sz w:val="16"/>
        </w:rPr>
        <w:t xml:space="preserve">” in a democratic society. The traditional radical democratic critique of democratic capitalism remains valid; </w:t>
      </w:r>
      <w:r w:rsidRPr="00404731">
        <w:rPr>
          <w:rStyle w:val="StyleUnderline"/>
          <w:rFonts w:asciiTheme="minorHAnsi" w:hAnsiTheme="minorHAnsi" w:cstheme="minorHAnsi"/>
          <w:highlight w:val="green"/>
        </w:rPr>
        <w:t xml:space="preserve">the </w:t>
      </w:r>
      <w:r w:rsidRPr="00AF4CA4">
        <w:rPr>
          <w:rStyle w:val="StyleUnderline"/>
          <w:rFonts w:asciiTheme="minorHAnsi" w:hAnsiTheme="minorHAnsi" w:cstheme="minorHAnsi"/>
        </w:rPr>
        <w:t xml:space="preserve">equal </w:t>
      </w:r>
      <w:r w:rsidRPr="00404731">
        <w:rPr>
          <w:rStyle w:val="StyleUnderline"/>
          <w:rFonts w:asciiTheme="minorHAnsi" w:hAnsiTheme="minorHAnsi" w:cstheme="minorHAnsi"/>
          <w:highlight w:val="green"/>
        </w:rPr>
        <w:t xml:space="preserve">worth of the individual is devalued by </w:t>
      </w:r>
      <w:r w:rsidRPr="00AF4CA4">
        <w:rPr>
          <w:rStyle w:val="StyleUnderline"/>
          <w:rFonts w:asciiTheme="minorHAnsi" w:hAnsiTheme="minorHAnsi" w:cstheme="minorHAnsi"/>
        </w:rPr>
        <w:t xml:space="preserve">rampant </w:t>
      </w:r>
      <w:r w:rsidRPr="00404731">
        <w:rPr>
          <w:rStyle w:val="StyleUnderline"/>
          <w:rFonts w:asciiTheme="minorHAnsi" w:hAnsiTheme="minorHAnsi" w:cstheme="minorHAnsi"/>
          <w:highlight w:val="green"/>
        </w:rPr>
        <w:t xml:space="preserve">social inequality </w:t>
      </w:r>
      <w:r w:rsidRPr="00AF4CA4">
        <w:rPr>
          <w:rStyle w:val="StyleUnderline"/>
          <w:rFonts w:asciiTheme="minorHAnsi" w:hAnsiTheme="minorHAnsi" w:cstheme="minorHAnsi"/>
        </w:rPr>
        <w:t xml:space="preserve">within and between groups. Thus, </w:t>
      </w:r>
      <w:r w:rsidRPr="00404731">
        <w:rPr>
          <w:rStyle w:val="StyleUnderline"/>
          <w:rFonts w:asciiTheme="minorHAnsi" w:hAnsiTheme="minorHAnsi" w:cstheme="minorHAnsi"/>
          <w:highlight w:val="green"/>
        </w:rPr>
        <w:t>a radical democrat</w:t>
      </w:r>
      <w:r w:rsidRPr="00AF4CA4">
        <w:rPr>
          <w:rStyle w:val="StyleUnderline"/>
          <w:rFonts w:asciiTheme="minorHAnsi" w:hAnsiTheme="minorHAnsi" w:cstheme="minorHAnsi"/>
        </w:rPr>
        <w:t>, whether post-</w:t>
      </w:r>
      <w:proofErr w:type="spellStart"/>
      <w:r w:rsidRPr="00AF4CA4">
        <w:rPr>
          <w:rStyle w:val="StyleUnderline"/>
          <w:rFonts w:asciiTheme="minorHAnsi" w:hAnsiTheme="minorHAnsi" w:cstheme="minorHAnsi"/>
        </w:rPr>
        <w:t>structuralist</w:t>
      </w:r>
      <w:proofErr w:type="spellEnd"/>
      <w:r w:rsidRPr="00AF4CA4">
        <w:rPr>
          <w:rStyle w:val="StyleUnderline"/>
          <w:rFonts w:asciiTheme="minorHAnsi" w:hAnsiTheme="minorHAnsi" w:cstheme="minorHAnsi"/>
        </w:rPr>
        <w:t xml:space="preserve"> or not, </w:t>
      </w:r>
      <w:r w:rsidRPr="00404731">
        <w:rPr>
          <w:rStyle w:val="StyleUnderline"/>
          <w:rFonts w:asciiTheme="minorHAnsi" w:hAnsiTheme="minorHAnsi" w:cstheme="minorHAnsi"/>
          <w:highlight w:val="green"/>
        </w:rPr>
        <w:t>must not only be committed to institutional protections of political and civil rights, but also to social rights</w:t>
      </w:r>
      <w:r w:rsidRPr="00AF4CA4">
        <w:rPr>
          <w:rStyle w:val="StyleUnderline"/>
          <w:rFonts w:asciiTheme="minorHAnsi" w:hAnsiTheme="minorHAnsi" w:cstheme="minorHAnsi"/>
        </w:rPr>
        <w:t xml:space="preserve">—the equal access to the basic goods of citizenship (education, </w:t>
      </w:r>
      <w:r w:rsidRPr="00AF4CA4">
        <w:rPr>
          <w:rStyle w:val="Emphasis"/>
          <w:rFonts w:asciiTheme="minorHAnsi" w:hAnsiTheme="minorHAnsi" w:cstheme="minorHAnsi"/>
        </w:rPr>
        <w:t>health care</w:t>
      </w:r>
      <w:r w:rsidRPr="00AF4CA4">
        <w:rPr>
          <w:rStyle w:val="StyleUnderline"/>
          <w:rFonts w:asciiTheme="minorHAnsi" w:hAnsiTheme="minorHAnsi" w:cstheme="minorHAnsi"/>
        </w:rPr>
        <w:t>, housing, child care). Of course</w:t>
      </w:r>
      <w:r w:rsidRPr="00AF4CA4">
        <w:rPr>
          <w:rFonts w:asciiTheme="minorHAnsi" w:hAnsiTheme="minorHAnsi" w:cstheme="minorHAnsi"/>
          <w:sz w:val="16"/>
        </w:rPr>
        <w:t xml:space="preserve">, the precise nature and extent of these </w:t>
      </w:r>
      <w:r w:rsidRPr="00AF4CA4">
        <w:rPr>
          <w:rStyle w:val="StyleUnderline"/>
          <w:rFonts w:asciiTheme="minorHAnsi" w:hAnsiTheme="minorHAnsi" w:cstheme="minorHAnsi"/>
        </w:rPr>
        <w:t>rights will be politically contested and constructed. But a democratic society cannot leave as totally “open” the minimal institutional basis of democracy</w:t>
      </w:r>
      <w:r w:rsidRPr="00AF4CA4">
        <w:rPr>
          <w:rFonts w:asciiTheme="minorHAnsi" w:hAnsiTheme="minorHAnsi" w:cstheme="minorHAnsi"/>
          <w:sz w:val="16"/>
        </w:rPr>
        <w:t>— a democratic society cannot be agnostic as to the value of freedom of speech, association, and universal suffrage.</w:t>
      </w:r>
      <w:r w:rsidRPr="00AF4CA4">
        <w:rPr>
          <w:rFonts w:asciiTheme="minorHAnsi" w:hAnsiTheme="minorHAnsi" w:cstheme="minorHAnsi"/>
          <w:sz w:val="12"/>
        </w:rPr>
        <w:t>¶</w:t>
      </w:r>
      <w:r w:rsidRPr="00AF4CA4">
        <w:rPr>
          <w:rFonts w:asciiTheme="minorHAnsi" w:hAnsiTheme="minorHAnsi" w:cstheme="minorHAnsi"/>
          <w:sz w:val="16"/>
        </w:rPr>
        <w:t xml:space="preserv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404731">
        <w:rPr>
          <w:rStyle w:val="StyleUnderline"/>
          <w:rFonts w:asciiTheme="minorHAnsi" w:hAnsiTheme="minorHAnsi" w:cstheme="minorHAnsi"/>
          <w:highlight w:val="green"/>
        </w:rPr>
        <w:t>Democratic political movements</w:t>
      </w:r>
      <w:r w:rsidRPr="00AF4CA4">
        <w:rPr>
          <w:rFonts w:asciiTheme="minorHAnsi" w:hAnsiTheme="minorHAnsi" w:cstheme="minorHAnsi"/>
          <w:sz w:val="16"/>
        </w:rPr>
        <w:t xml:space="preserve"> and coalitions </w:t>
      </w:r>
      <w:r w:rsidRPr="00404731">
        <w:rPr>
          <w:rStyle w:val="StyleUnderline"/>
          <w:rFonts w:asciiTheme="minorHAnsi" w:hAnsiTheme="minorHAnsi" w:cstheme="minorHAnsi"/>
          <w:highlight w:val="green"/>
        </w:rPr>
        <w:t xml:space="preserve">struggle to construct </w:t>
      </w:r>
      <w:r w:rsidRPr="00404731">
        <w:rPr>
          <w:rStyle w:val="Emphasis"/>
          <w:rFonts w:asciiTheme="minorHAnsi" w:hAnsiTheme="minorHAnsi" w:cstheme="minorHAnsi"/>
          <w:highlight w:val="green"/>
        </w:rPr>
        <w:t>shared meanings</w:t>
      </w:r>
      <w:r w:rsidRPr="00404731">
        <w:rPr>
          <w:rStyle w:val="StyleUnderline"/>
          <w:rFonts w:asciiTheme="minorHAnsi" w:hAnsiTheme="minorHAnsi" w:cstheme="minorHAnsi"/>
          <w:highlight w:val="green"/>
        </w:rPr>
        <w:t xml:space="preserve"> about those political</w:t>
      </w:r>
      <w:r w:rsidRPr="00AF4CA4">
        <w:rPr>
          <w:rFonts w:asciiTheme="minorHAnsi" w:hAnsiTheme="minorHAnsi" w:cstheme="minorHAnsi"/>
          <w:sz w:val="16"/>
        </w:rPr>
        <w:t xml:space="preserve">, civil, and social </w:t>
      </w:r>
      <w:r w:rsidRPr="00404731">
        <w:rPr>
          <w:rStyle w:val="StyleUnderline"/>
          <w:rFonts w:asciiTheme="minorHAnsi" w:hAnsiTheme="minorHAnsi" w:cstheme="minorHAnsi"/>
          <w:highlight w:val="green"/>
        </w:rPr>
        <w:t>rights that should be guaranteed to all</w:t>
      </w:r>
      <w:r w:rsidRPr="00AF4CA4">
        <w:rPr>
          <w:rStyle w:val="StyleUnderline"/>
          <w:rFonts w:asciiTheme="minorHAnsi" w:hAnsiTheme="minorHAnsi" w:cstheme="minorHAnsi"/>
        </w:rPr>
        <w:t xml:space="preserve"> citizens</w:t>
      </w:r>
      <w:r w:rsidRPr="00AF4CA4">
        <w:rPr>
          <w:rFonts w:asciiTheme="minorHAnsi" w:hAnsiTheme="minorHAnsi" w:cstheme="minorHAnsi"/>
          <w:sz w:val="16"/>
        </w:rPr>
        <w:t xml:space="preserve">—and they often work to expand the types of persons to be recognized as citizens (such as excluded immigrants). </w:t>
      </w:r>
      <w:r w:rsidRPr="00404731">
        <w:rPr>
          <w:rStyle w:val="Emphasis"/>
          <w:rFonts w:asciiTheme="minorHAnsi" w:hAnsiTheme="minorHAnsi" w:cstheme="minorHAnsi"/>
          <w:highlight w:val="green"/>
        </w:rPr>
        <w:t xml:space="preserve">Such arguments are inevitably grounded in normative arguments that go beyond </w:t>
      </w:r>
      <w:r w:rsidRPr="00AF4CA4">
        <w:rPr>
          <w:rStyle w:val="Emphasis"/>
          <w:rFonts w:asciiTheme="minorHAnsi" w:hAnsiTheme="minorHAnsi" w:cstheme="minorHAnsi"/>
        </w:rPr>
        <w:t xml:space="preserve">merely </w:t>
      </w:r>
      <w:r w:rsidRPr="00404731">
        <w:rPr>
          <w:rStyle w:val="Emphasis"/>
          <w:rFonts w:asciiTheme="minorHAnsi" w:hAnsiTheme="minorHAnsi" w:cstheme="minorHAnsi"/>
          <w:highlight w:val="green"/>
        </w:rPr>
        <w:t xml:space="preserve">asserting </w:t>
      </w:r>
      <w:r w:rsidRPr="00AF4CA4">
        <w:rPr>
          <w:rStyle w:val="Emphasis"/>
          <w:rFonts w:asciiTheme="minorHAnsi" w:hAnsiTheme="minorHAnsi" w:cstheme="minorHAnsi"/>
        </w:rPr>
        <w:t xml:space="preserve">the import of </w:t>
      </w:r>
      <w:r w:rsidRPr="00404731">
        <w:rPr>
          <w:rStyle w:val="Emphasis"/>
          <w:rFonts w:asciiTheme="minorHAnsi" w:hAnsiTheme="minorHAnsi" w:cstheme="minorHAnsi"/>
          <w:highlight w:val="green"/>
        </w:rPr>
        <w:t>“flux,” “difference</w:t>
      </w:r>
      <w:r w:rsidRPr="00AF4CA4">
        <w:rPr>
          <w:rStyle w:val="Emphasis"/>
          <w:rFonts w:asciiTheme="minorHAnsi" w:hAnsiTheme="minorHAnsi" w:cstheme="minorHAnsi"/>
        </w:rPr>
        <w:t>,”</w:t>
      </w:r>
      <w:r w:rsidRPr="00AF4CA4">
        <w:rPr>
          <w:rFonts w:asciiTheme="minorHAnsi" w:hAnsiTheme="minorHAnsi" w:cstheme="minorHAnsi"/>
          <w:sz w:val="16"/>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AF4CA4">
        <w:rPr>
          <w:rStyle w:val="StyleUnderline"/>
          <w:rFonts w:asciiTheme="minorHAnsi" w:hAnsiTheme="minorHAnsi" w:cstheme="minorHAnsi"/>
        </w:rPr>
        <w:t>postmodern epistemological commitments to “flux” and “openness” cannot</w:t>
      </w:r>
      <w:r w:rsidRPr="00AF4CA4">
        <w:rPr>
          <w:rStyle w:val="Emphasis"/>
          <w:rFonts w:asciiTheme="minorHAnsi" w:hAnsiTheme="minorHAnsi" w:cstheme="minorHAnsi"/>
        </w:rPr>
        <w:t xml:space="preserve"> </w:t>
      </w:r>
      <w:r w:rsidRPr="00AF4CA4">
        <w:rPr>
          <w:rFonts w:asciiTheme="minorHAnsi" w:hAnsiTheme="minorHAnsi" w:cstheme="minorHAnsi"/>
          <w:sz w:val="16"/>
        </w:rPr>
        <w:t>in-and-of-themselves</w:t>
      </w:r>
      <w:r w:rsidRPr="00AF4CA4">
        <w:rPr>
          <w:rStyle w:val="Emphasis"/>
          <w:rFonts w:asciiTheme="minorHAnsi" w:hAnsiTheme="minorHAnsi" w:cstheme="minorHAnsi"/>
        </w:rPr>
        <w:t xml:space="preserve"> </w:t>
      </w:r>
      <w:r w:rsidRPr="00AF4CA4">
        <w:rPr>
          <w:rStyle w:val="StyleUnderline"/>
          <w:rFonts w:asciiTheme="minorHAnsi" w:hAnsiTheme="minorHAnsi" w:cstheme="minorHAnsi"/>
        </w:rPr>
        <w:t>sustain the “fixed” moral positions needed to sustain a radical democracy.</w:t>
      </w:r>
      <w:r w:rsidRPr="00AF4CA4">
        <w:rPr>
          <w:rStyle w:val="StyleUnderline"/>
          <w:rFonts w:asciiTheme="minorHAnsi" w:hAnsiTheme="minorHAnsi" w:cstheme="minorHAnsi"/>
          <w:sz w:val="12"/>
        </w:rPr>
        <w:t xml:space="preserve">¶ </w:t>
      </w:r>
      <w:r w:rsidRPr="00AF4CA4">
        <w:rPr>
          <w:rFonts w:asciiTheme="minorHAnsi" w:hAnsiTheme="minorHAnsi" w:cstheme="minorHAnsi"/>
          <w:sz w:val="16"/>
        </w:rPr>
        <w:t>Post-</w:t>
      </w:r>
      <w:proofErr w:type="spellStart"/>
      <w:r w:rsidRPr="00AF4CA4">
        <w:rPr>
          <w:rFonts w:asciiTheme="minorHAnsi" w:hAnsiTheme="minorHAnsi" w:cstheme="minorHAnsi"/>
          <w:sz w:val="16"/>
        </w:rPr>
        <w:t>structuralist</w:t>
      </w:r>
      <w:proofErr w:type="spellEnd"/>
      <w:r w:rsidRPr="00AF4CA4">
        <w:rPr>
          <w:rFonts w:asciiTheme="minorHAnsi" w:hAnsiTheme="minorHAnsi" w:cstheme="minorHAnsi"/>
          <w:sz w:val="16"/>
        </w:rPr>
        <w:t xml:space="preserve"> theorists openly proclaim their hostility to all philosophical “meta-narratives.” They reject comprehensive conceptions of how society operates and the type of society that would best instantiate human freedom. But </w:t>
      </w:r>
      <w:r w:rsidRPr="00404731">
        <w:rPr>
          <w:rStyle w:val="StyleUnderline"/>
          <w:rFonts w:asciiTheme="minorHAnsi" w:hAnsiTheme="minorHAnsi" w:cstheme="minorHAnsi"/>
          <w:highlight w:val="green"/>
        </w:rPr>
        <w:t>post-</w:t>
      </w:r>
      <w:proofErr w:type="spellStart"/>
      <w:r w:rsidRPr="00404731">
        <w:rPr>
          <w:rStyle w:val="StyleUnderline"/>
          <w:rFonts w:asciiTheme="minorHAnsi" w:hAnsiTheme="minorHAnsi" w:cstheme="minorHAnsi"/>
          <w:highlight w:val="green"/>
        </w:rPr>
        <w:t>structuralists</w:t>
      </w:r>
      <w:proofErr w:type="spellEnd"/>
      <w:r w:rsidRPr="00AF4CA4">
        <w:rPr>
          <w:rFonts w:asciiTheme="minorHAnsi" w:hAnsiTheme="minorHAnsi" w:cstheme="minorHAnsi"/>
          <w:sz w:val="16"/>
        </w:rPr>
        <w:t xml:space="preserve"> go </w:t>
      </w:r>
      <w:r w:rsidRPr="00AF4CA4">
        <w:rPr>
          <w:rFonts w:asciiTheme="minorHAnsi" w:hAnsiTheme="minorHAnsi" w:cstheme="minorHAnsi"/>
          <w:sz w:val="16"/>
        </w:rPr>
        <w:lastRenderedPageBreak/>
        <w:t xml:space="preserve">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404731">
        <w:rPr>
          <w:rStyle w:val="StyleUnderline"/>
          <w:rFonts w:asciiTheme="minorHAnsi" w:hAnsiTheme="minorHAnsi" w:cstheme="minorHAnsi"/>
          <w:highlight w:val="green"/>
        </w:rPr>
        <w:t>politics, they claim, can only be sustained by</w:t>
      </w:r>
      <w:r w:rsidRPr="00AF4CA4">
        <w:rPr>
          <w:rStyle w:val="StyleUnderline"/>
          <w:rFonts w:asciiTheme="minorHAnsi" w:hAnsiTheme="minorHAnsi" w:cstheme="minorHAnsi"/>
        </w:rPr>
        <w:t xml:space="preserve"> a recognition of </w:t>
      </w:r>
      <w:r w:rsidRPr="00AF4CA4">
        <w:rPr>
          <w:rFonts w:asciiTheme="minorHAnsi" w:hAnsiTheme="minorHAnsi" w:cstheme="minorHAnsi"/>
          <w:sz w:val="16"/>
        </w:rPr>
        <w:t xml:space="preserve">the inconstant signification of discourse and </w:t>
      </w:r>
      <w:r w:rsidRPr="00AF4CA4">
        <w:rPr>
          <w:rStyle w:val="StyleUnderline"/>
          <w:rFonts w:asciiTheme="minorHAnsi" w:hAnsiTheme="minorHAnsi" w:cstheme="minorHAnsi"/>
        </w:rPr>
        <w:t xml:space="preserve">the ineluctable </w:t>
      </w:r>
      <w:r w:rsidRPr="00404731">
        <w:rPr>
          <w:rStyle w:val="StyleUnderline"/>
          <w:rFonts w:asciiTheme="minorHAnsi" w:hAnsiTheme="minorHAnsi" w:cstheme="minorHAnsi"/>
          <w:highlight w:val="green"/>
        </w:rPr>
        <w:t>flux</w:t>
      </w:r>
      <w:r w:rsidRPr="00AF4CA4">
        <w:rPr>
          <w:rStyle w:val="StyleUnderline"/>
          <w:rFonts w:asciiTheme="minorHAnsi" w:hAnsiTheme="minorHAnsi" w:cstheme="minorHAnsi"/>
        </w:rPr>
        <w:t xml:space="preserve"> of</w:t>
      </w:r>
      <w:r w:rsidRPr="00AF4CA4">
        <w:rPr>
          <w:rFonts w:asciiTheme="minorHAnsi" w:hAnsiTheme="minorHAnsi" w:cstheme="minorHAnsi"/>
          <w:sz w:val="16"/>
        </w:rPr>
        <w:t xml:space="preserve"> personal and group </w:t>
      </w:r>
      <w:r w:rsidRPr="00AF4CA4">
        <w:rPr>
          <w:rStyle w:val="StyleUnderline"/>
          <w:rFonts w:asciiTheme="minorHAnsi" w:hAnsiTheme="minorHAnsi" w:cstheme="minorHAnsi"/>
        </w:rPr>
        <w:t>identity</w:t>
      </w:r>
      <w:r w:rsidRPr="00AF4CA4">
        <w:rPr>
          <w:rFonts w:asciiTheme="minorHAnsi" w:hAnsiTheme="minorHAnsi" w:cstheme="minorHAnsi"/>
          <w:sz w:val="16"/>
        </w:rPr>
        <w:t>.41 Rejecting the authoritarian, celebration of the “</w:t>
      </w:r>
      <w:proofErr w:type="spellStart"/>
      <w:r w:rsidRPr="00AF4CA4">
        <w:rPr>
          <w:rFonts w:asciiTheme="minorHAnsi" w:hAnsiTheme="minorHAnsi" w:cstheme="minorHAnsi"/>
          <w:sz w:val="16"/>
        </w:rPr>
        <w:t>ubermensch</w:t>
      </w:r>
      <w:proofErr w:type="spellEnd"/>
      <w:r w:rsidRPr="00AF4CA4">
        <w:rPr>
          <w:rFonts w:asciiTheme="minorHAnsi" w:hAnsiTheme="minorHAnsi" w:cstheme="minorHAnsi"/>
          <w:sz w:val="16"/>
        </w:rPr>
        <w:t>” by Nietzsche, they offer a post-</w:t>
      </w:r>
      <w:proofErr w:type="spellStart"/>
      <w:r w:rsidRPr="00AF4CA4">
        <w:rPr>
          <w:rFonts w:asciiTheme="minorHAnsi" w:hAnsiTheme="minorHAnsi" w:cstheme="minorHAnsi"/>
          <w:sz w:val="16"/>
        </w:rPr>
        <w:t>Nietzschean</w:t>
      </w:r>
      <w:proofErr w:type="spellEnd"/>
      <w:r w:rsidRPr="00AF4CA4">
        <w:rPr>
          <w:rFonts w:asciiTheme="minorHAnsi" w:hAnsiTheme="minorHAnsi" w:cstheme="minorHAnsi"/>
          <w:sz w:val="16"/>
        </w:rPr>
        <w:t xml:space="preserve">, “amoral” conception of democracy as an open-ended project of defining a self and community that is constantly open to the desires of “others.” These theorists constantly reiterate the definitiveness (dare we say “foundational truth”) of this grounding of democracy, </w:t>
      </w:r>
      <w:r w:rsidRPr="00404731">
        <w:rPr>
          <w:rStyle w:val="Emphasis"/>
          <w:rFonts w:asciiTheme="minorHAnsi" w:hAnsiTheme="minorHAnsi" w:cstheme="minorHAnsi"/>
          <w:highlight w:val="green"/>
        </w:rPr>
        <w:t xml:space="preserve">despite the historical reality that social movements </w:t>
      </w:r>
      <w:r w:rsidRPr="00AF4CA4">
        <w:rPr>
          <w:rStyle w:val="Emphasis"/>
          <w:rFonts w:asciiTheme="minorHAnsi" w:hAnsiTheme="minorHAnsi" w:cstheme="minorHAnsi"/>
        </w:rPr>
        <w:t xml:space="preserve">often </w:t>
      </w:r>
      <w:r w:rsidRPr="00404731">
        <w:rPr>
          <w:rStyle w:val="Emphasis"/>
          <w:rFonts w:asciiTheme="minorHAnsi" w:hAnsiTheme="minorHAnsi" w:cstheme="minorHAnsi"/>
          <w:highlight w:val="green"/>
        </w:rPr>
        <w:t>contest dominant narratives in the name of a stable alternative narrative of a democratic</w:t>
      </w:r>
      <w:r w:rsidRPr="00AF4CA4">
        <w:rPr>
          <w:rStyle w:val="Emphasis"/>
          <w:rFonts w:asciiTheme="minorHAnsi" w:hAnsiTheme="minorHAnsi" w:cstheme="minorHAnsi"/>
        </w:rPr>
        <w:t xml:space="preserve"> and pluralist </w:t>
      </w:r>
      <w:r w:rsidRPr="00404731">
        <w:rPr>
          <w:rStyle w:val="Emphasis"/>
          <w:rFonts w:asciiTheme="minorHAnsi" w:hAnsiTheme="minorHAnsi" w:cstheme="minorHAnsi"/>
          <w:highlight w:val="green"/>
        </w:rPr>
        <w:t>community</w:t>
      </w:r>
      <w:r w:rsidRPr="00AF4CA4">
        <w:rPr>
          <w:rStyle w:val="Emphasis"/>
          <w:rFonts w:asciiTheme="minorHAnsi" w:hAnsiTheme="minorHAnsi" w:cstheme="minorHAnsi"/>
        </w:rPr>
        <w:t>.</w:t>
      </w:r>
      <w:r w:rsidRPr="00AF4CA4">
        <w:rPr>
          <w:rStyle w:val="Emphasis"/>
          <w:rFonts w:asciiTheme="minorHAnsi" w:hAnsiTheme="minorHAnsi" w:cstheme="minorHAnsi"/>
          <w:b w:val="0"/>
          <w:sz w:val="12"/>
          <w:u w:val="none"/>
        </w:rPr>
        <w:t>¶</w:t>
      </w:r>
      <w:r w:rsidRPr="00AF4CA4">
        <w:rPr>
          <w:rStyle w:val="Emphasis"/>
          <w:rFonts w:asciiTheme="minorHAnsi" w:hAnsiTheme="minorHAnsi" w:cstheme="minorHAnsi"/>
          <w:sz w:val="12"/>
        </w:rPr>
        <w:t xml:space="preserve"> </w:t>
      </w:r>
      <w:r w:rsidRPr="00AF4CA4">
        <w:rPr>
          <w:rFonts w:asciiTheme="minorHAnsi" w:hAnsiTheme="minorHAnsi" w:cstheme="minorHAnsi"/>
          <w:sz w:val="16"/>
        </w:rPr>
        <w:t xml:space="preserve">One might well contend that the </w:t>
      </w:r>
      <w:r w:rsidRPr="00AF4CA4">
        <w:rPr>
          <w:rStyle w:val="StyleUnderline"/>
          <w:rFonts w:asciiTheme="minorHAnsi" w:hAnsiTheme="minorHAnsi" w:cstheme="minorHAnsi"/>
        </w:rPr>
        <w:t>post-</w:t>
      </w:r>
      <w:proofErr w:type="spellStart"/>
      <w:r w:rsidRPr="00AF4CA4">
        <w:rPr>
          <w:rStyle w:val="StyleUnderline"/>
          <w:rFonts w:asciiTheme="minorHAnsi" w:hAnsiTheme="minorHAnsi" w:cstheme="minorHAnsi"/>
        </w:rPr>
        <w:t>structuralist</w:t>
      </w:r>
      <w:proofErr w:type="spellEnd"/>
      <w:r w:rsidRPr="00AF4CA4">
        <w:rPr>
          <w:rStyle w:val="StyleUnderline"/>
          <w:rFonts w:asciiTheme="minorHAnsi" w:hAnsiTheme="minorHAnsi" w:cstheme="minorHAnsi"/>
        </w:rPr>
        <w:t xml:space="preserve"> political stance is guilty of a new meta-narrative of “bad faith,” that of “anti-foundationalism.” </w:t>
      </w:r>
      <w:r w:rsidRPr="00AF4CA4">
        <w:rPr>
          <w:rFonts w:asciiTheme="minorHAnsi" w:hAnsiTheme="minorHAnsi" w:cstheme="minorHAnsi"/>
          <w:sz w:val="16"/>
        </w:rPr>
        <w:t xml:space="preserve">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w:t>
      </w:r>
      <w:proofErr w:type="spellStart"/>
      <w:r w:rsidRPr="00AF4CA4">
        <w:rPr>
          <w:rFonts w:asciiTheme="minorHAnsi" w:hAnsiTheme="minorHAnsi" w:cstheme="minorHAnsi"/>
          <w:sz w:val="16"/>
        </w:rPr>
        <w:t>Jurgen</w:t>
      </w:r>
      <w:proofErr w:type="spell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Habermas</w:t>
      </w:r>
      <w:proofErr w:type="spellEnd"/>
      <w:r w:rsidRPr="00AF4CA4">
        <w:rPr>
          <w:rFonts w:asciiTheme="minorHAnsi" w:hAnsiTheme="minorHAnsi" w:cstheme="minorHAnsi"/>
          <w:sz w:val="16"/>
        </w:rPr>
        <w:t xml:space="preserve"> or Hans Georg </w:t>
      </w:r>
      <w:proofErr w:type="spellStart"/>
      <w:r w:rsidRPr="00AF4CA4">
        <w:rPr>
          <w:rFonts w:asciiTheme="minorHAnsi" w:hAnsiTheme="minorHAnsi" w:cstheme="minorHAnsi"/>
          <w:sz w:val="16"/>
        </w:rPr>
        <w:t>Gadamer</w:t>
      </w:r>
      <w:proofErr w:type="spellEnd"/>
      <w:r w:rsidRPr="00AF4CA4">
        <w:rPr>
          <w:rFonts w:asciiTheme="minorHAnsi" w:hAnsiTheme="minorHAnsi" w:cstheme="minorHAnsi"/>
          <w:sz w:val="16"/>
        </w:rPr>
        <w:t xml:space="preserve">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w:t>
      </w:r>
      <w:r w:rsidRPr="00AF4CA4">
        <w:rPr>
          <w:rFonts w:asciiTheme="minorHAnsi" w:hAnsiTheme="minorHAnsi" w:cstheme="minorHAnsi"/>
          <w:sz w:val="12"/>
        </w:rPr>
        <w:t>¶</w:t>
      </w:r>
      <w:r w:rsidRPr="00AF4CA4">
        <w:rPr>
          <w:rFonts w:asciiTheme="minorHAnsi" w:hAnsiTheme="minorHAnsi" w:cstheme="minorHAnsi"/>
          <w:sz w:val="16"/>
        </w:rPr>
        <w:t xml:space="preserve"> To contend that only an anti-</w:t>
      </w:r>
      <w:proofErr w:type="spellStart"/>
      <w:r w:rsidRPr="00AF4CA4">
        <w:rPr>
          <w:rFonts w:asciiTheme="minorHAnsi" w:hAnsiTheme="minorHAnsi" w:cstheme="minorHAnsi"/>
          <w:sz w:val="16"/>
        </w:rPr>
        <w:t>foundationalist</w:t>
      </w:r>
      <w:proofErr w:type="spellEnd"/>
      <w:r w:rsidRPr="00AF4CA4">
        <w:rPr>
          <w:rFonts w:asciiTheme="minorHAnsi" w:hAnsiTheme="minorHAnsi" w:cstheme="minorHAnsi"/>
          <w:sz w:val="16"/>
        </w:rPr>
        <w:t xml:space="preserve">, anti-realist epistemology can sustain democracy is to argue precisely for a foundational metaphysical grounding for the democratic project. It is to contend that one’s epistemology determines one’s politics. Hence, </w:t>
      </w:r>
      <w:r w:rsidRPr="00AF4CA4">
        <w:rPr>
          <w:rStyle w:val="StyleUnderline"/>
          <w:rFonts w:asciiTheme="minorHAnsi" w:hAnsiTheme="minorHAnsi" w:cstheme="minorHAnsi"/>
        </w:rPr>
        <w:t>Brown and Butler</w:t>
      </w:r>
      <w:r w:rsidRPr="00AF4CA4">
        <w:rPr>
          <w:rFonts w:asciiTheme="minorHAnsi" w:hAnsiTheme="minorHAnsi" w:cstheme="minorHAnsi"/>
          <w:sz w:val="16"/>
        </w:rPr>
        <w:t xml:space="preserve"> both </w:t>
      </w:r>
      <w:r w:rsidRPr="00AF4CA4">
        <w:rPr>
          <w:rStyle w:val="StyleUnderline"/>
          <w:rFonts w:asciiTheme="minorHAnsi" w:hAnsiTheme="minorHAnsi" w:cstheme="minorHAnsi"/>
        </w:rPr>
        <w:t>spoke</w:t>
      </w:r>
      <w:r w:rsidRPr="00AF4CA4">
        <w:rPr>
          <w:rFonts w:asciiTheme="minorHAnsi" w:hAnsiTheme="minorHAnsi" w:cstheme="minorHAnsi"/>
          <w:sz w:val="16"/>
        </w:rPr>
        <w:t xml:space="preserve"> at a spring 1998 academic conference at the University </w:t>
      </w:r>
      <w:r w:rsidRPr="00AF4CA4">
        <w:rPr>
          <w:rStyle w:val="StyleUnderline"/>
          <w:rFonts w:asciiTheme="minorHAnsi" w:hAnsiTheme="minorHAnsi" w:cstheme="minorHAnsi"/>
        </w:rPr>
        <w:t>of</w:t>
      </w:r>
      <w:r w:rsidRPr="00AF4CA4">
        <w:rPr>
          <w:rFonts w:asciiTheme="minorHAnsi" w:hAnsiTheme="minorHAnsi" w:cstheme="minorHAnsi"/>
          <w:sz w:val="16"/>
        </w:rPr>
        <w:t xml:space="preserve"> California at Santa Cruz where some attributed “reactionary” and “left cultural conservatism” to belief in “</w:t>
      </w:r>
      <w:r w:rsidRPr="00AF4CA4">
        <w:rPr>
          <w:rStyle w:val="StyleUnderline"/>
          <w:rFonts w:asciiTheme="minorHAnsi" w:hAnsiTheme="minorHAnsi" w:cstheme="minorHAnsi"/>
        </w:rPr>
        <w:t>reactionary” “</w:t>
      </w:r>
      <w:proofErr w:type="spellStart"/>
      <w:r w:rsidRPr="00AF4CA4">
        <w:rPr>
          <w:rStyle w:val="StyleUnderline"/>
          <w:rFonts w:asciiTheme="minorHAnsi" w:hAnsiTheme="minorHAnsi" w:cstheme="minorHAnsi"/>
        </w:rPr>
        <w:t>foundationalist</w:t>
      </w:r>
      <w:proofErr w:type="spellEnd"/>
      <w:r w:rsidRPr="00AF4CA4">
        <w:rPr>
          <w:rStyle w:val="StyleUnderline"/>
          <w:rFonts w:asciiTheme="minorHAnsi" w:hAnsiTheme="minorHAnsi" w:cstheme="minorHAnsi"/>
        </w:rPr>
        <w:t xml:space="preserve"> humanism</w:t>
      </w:r>
      <w:r w:rsidRPr="00AF4CA4">
        <w:rPr>
          <w:rFonts w:asciiTheme="minorHAnsi" w:hAnsiTheme="minorHAnsi" w:cstheme="minorHAnsi"/>
          <w:sz w:val="16"/>
        </w:rPr>
        <w:t xml:space="preserve">.”42 </w:t>
      </w:r>
      <w:r w:rsidRPr="00AF4CA4">
        <w:rPr>
          <w:rStyle w:val="Emphasis"/>
          <w:rFonts w:asciiTheme="minorHAnsi" w:hAnsiTheme="minorHAnsi" w:cstheme="minorHAnsi"/>
        </w:rPr>
        <w:t>Post-structuralism cannot escape its own essentialist conception of identity.</w:t>
      </w:r>
      <w:r w:rsidRPr="00AF4CA4">
        <w:rPr>
          <w:rFonts w:asciiTheme="minorHAnsi" w:hAnsiTheme="minorHAnsi" w:cstheme="minorHAnsi"/>
          <w:sz w:val="16"/>
        </w:rPr>
        <w:t xml:space="preserve"> For example, </w:t>
      </w:r>
      <w:r w:rsidRPr="00AF4CA4">
        <w:rPr>
          <w:rStyle w:val="StyleUnderline"/>
          <w:rFonts w:asciiTheme="minorHAnsi" w:hAnsiTheme="minorHAnsi" w:cstheme="minorHAnsi"/>
        </w:rPr>
        <w:t xml:space="preserve">Butler </w:t>
      </w:r>
      <w:r w:rsidRPr="00AF4CA4">
        <w:rPr>
          <w:rFonts w:asciiTheme="minorHAnsi" w:hAnsiTheme="minorHAnsi" w:cstheme="minorHAnsi"/>
          <w:sz w:val="16"/>
        </w:rPr>
        <w:t xml:space="preserve">contends in Feminist Contentions that </w:t>
      </w:r>
      <w:r w:rsidRPr="00AF4CA4">
        <w:rPr>
          <w:rStyle w:val="StyleUnderline"/>
          <w:rFonts w:asciiTheme="minorHAnsi" w:hAnsiTheme="minorHAnsi" w:cstheme="minorHAnsi"/>
        </w:rPr>
        <w:t>democratic feminists must embrace the post-</w:t>
      </w:r>
      <w:proofErr w:type="spellStart"/>
      <w:r w:rsidRPr="00AF4CA4">
        <w:rPr>
          <w:rStyle w:val="StyleUnderline"/>
          <w:rFonts w:asciiTheme="minorHAnsi" w:hAnsiTheme="minorHAnsi" w:cstheme="minorHAnsi"/>
        </w:rPr>
        <w:t>structuralist</w:t>
      </w:r>
      <w:proofErr w:type="spellEnd"/>
      <w:r w:rsidRPr="00AF4CA4">
        <w:rPr>
          <w:rStyle w:val="StyleUnderline"/>
          <w:rFonts w:asciiTheme="minorHAnsi" w:hAnsiTheme="minorHAnsi" w:cstheme="minorHAnsi"/>
        </w:rPr>
        <w:t xml:space="preserve"> “</w:t>
      </w:r>
      <w:proofErr w:type="spellStart"/>
      <w:r w:rsidRPr="00AF4CA4">
        <w:rPr>
          <w:rStyle w:val="StyleUnderline"/>
          <w:rFonts w:asciiTheme="minorHAnsi" w:hAnsiTheme="minorHAnsi" w:cstheme="minorHAnsi"/>
        </w:rPr>
        <w:t>nondefinability</w:t>
      </w:r>
      <w:proofErr w:type="spellEnd"/>
      <w:r w:rsidRPr="00AF4CA4">
        <w:rPr>
          <w:rStyle w:val="StyleUnderline"/>
          <w:rFonts w:asciiTheme="minorHAnsi" w:hAnsiTheme="minorHAnsi" w:cstheme="minorHAnsi"/>
        </w:rPr>
        <w:t xml:space="preserve"> of woman”</w:t>
      </w:r>
      <w:r w:rsidRPr="00AF4CA4">
        <w:rPr>
          <w:rFonts w:asciiTheme="minorHAnsi" w:hAnsiTheme="minorHAnsi" w:cstheme="minorHAnsi"/>
          <w:sz w:val="16"/>
        </w:rPr>
        <w:t xml:space="preserve"> as best suited to open democratic constitution of what it is to be a “woman.”43 </w:t>
      </w:r>
      <w:r w:rsidRPr="00AF4CA4">
        <w:rPr>
          <w:rStyle w:val="StyleUnderline"/>
          <w:rFonts w:asciiTheme="minorHAnsi" w:hAnsiTheme="minorHAnsi" w:cstheme="minorHAnsi"/>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AF4CA4">
        <w:rPr>
          <w:rFonts w:asciiTheme="minorHAnsi" w:hAnsiTheme="minorHAnsi" w:cstheme="minorHAnsi"/>
          <w:sz w:val="16"/>
        </w:rPr>
        <w:t>(of course, realizing that working-class women and women of color experience patriarchy in some ways that are distinct from the patriarchy experienced by middle-class white women).</w:t>
      </w:r>
      <w:r w:rsidRPr="00AF4CA4">
        <w:rPr>
          <w:rFonts w:asciiTheme="minorHAnsi" w:hAnsiTheme="minorHAnsi" w:cstheme="minorHAnsi"/>
          <w:sz w:val="12"/>
        </w:rPr>
        <w:t>¶</w:t>
      </w:r>
      <w:r w:rsidRPr="00AF4CA4">
        <w:rPr>
          <w:rFonts w:asciiTheme="minorHAnsi" w:hAnsiTheme="minorHAnsi" w:cstheme="minorHAnsi"/>
          <w:sz w:val="16"/>
        </w:rPr>
        <w:t xml:space="preserve"> </w:t>
      </w:r>
      <w:r w:rsidRPr="00AF4CA4">
        <w:rPr>
          <w:rStyle w:val="StyleUnderline"/>
          <w:rFonts w:asciiTheme="minorHAnsi" w:hAnsiTheme="minorHAnsi" w:cstheme="minorHAnsi"/>
        </w:rPr>
        <w:t>One query that post-</w:t>
      </w:r>
      <w:proofErr w:type="spellStart"/>
      <w:r w:rsidRPr="00AF4CA4">
        <w:rPr>
          <w:rStyle w:val="StyleUnderline"/>
          <w:rFonts w:asciiTheme="minorHAnsi" w:hAnsiTheme="minorHAnsi" w:cstheme="minorHAnsi"/>
        </w:rPr>
        <w:t>structuralist</w:t>
      </w:r>
      <w:proofErr w:type="spellEnd"/>
      <w:r w:rsidRPr="00AF4CA4">
        <w:rPr>
          <w:rStyle w:val="StyleUnderline"/>
          <w:rFonts w:asciiTheme="minorHAnsi" w:hAnsiTheme="minorHAnsi" w:cstheme="minorHAnsi"/>
        </w:rPr>
        <w:t xml:space="preserve"> theorists might ask themselves: </w:t>
      </w:r>
      <w:r w:rsidRPr="00404731">
        <w:rPr>
          <w:rStyle w:val="Emphasis"/>
          <w:rFonts w:asciiTheme="minorHAnsi" w:hAnsiTheme="minorHAnsi" w:cstheme="minorHAnsi"/>
          <w:highlight w:val="green"/>
        </w:rPr>
        <w:t xml:space="preserve">has there ever existed a </w:t>
      </w:r>
      <w:r w:rsidRPr="00AF4CA4">
        <w:rPr>
          <w:rStyle w:val="Emphasis"/>
          <w:rFonts w:asciiTheme="minorHAnsi" w:hAnsiTheme="minorHAnsi" w:cstheme="minorHAnsi"/>
        </w:rPr>
        <w:t xml:space="preserve">mass </w:t>
      </w:r>
      <w:r w:rsidRPr="00404731">
        <w:rPr>
          <w:rStyle w:val="Emphasis"/>
          <w:rFonts w:asciiTheme="minorHAnsi" w:hAnsiTheme="minorHAnsi" w:cstheme="minorHAnsi"/>
          <w:highlight w:val="green"/>
        </w:rPr>
        <w:t>social movement that defined its primary “ethical” values as being those of “instability and flux”?</w:t>
      </w:r>
      <w:r w:rsidRPr="00AF4CA4">
        <w:rPr>
          <w:rFonts w:asciiTheme="minorHAnsi" w:hAnsiTheme="minorHAnsi" w:cstheme="minorHAnsi"/>
          <w:sz w:val="16"/>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w:t>
      </w:r>
      <w:proofErr w:type="spellStart"/>
      <w:r w:rsidRPr="00AF4CA4">
        <w:rPr>
          <w:rFonts w:asciiTheme="minorHAnsi" w:hAnsiTheme="minorHAnsi" w:cstheme="minorHAnsi"/>
          <w:sz w:val="16"/>
        </w:rPr>
        <w:t>structuralist</w:t>
      </w:r>
      <w:proofErr w:type="spellEnd"/>
      <w:r w:rsidRPr="00AF4CA4">
        <w:rPr>
          <w:rFonts w:asciiTheme="minorHAnsi" w:hAnsiTheme="minorHAnsi" w:cstheme="minorHAnsi"/>
          <w:sz w:val="16"/>
        </w:rPr>
        <w:t xml:space="preserve"> “anti-essentialist epistemology.” Nor would they be agnostic as to whether the state should protect their rights to express their sexuality. </w:t>
      </w:r>
      <w:r w:rsidRPr="00AF4CA4">
        <w:rPr>
          <w:rStyle w:val="StyleUnderline"/>
          <w:rFonts w:asciiTheme="minorHAnsi" w:hAnsiTheme="minorHAnsi" w:cstheme="minorHAnsi"/>
        </w:rPr>
        <w:t>Post-</w:t>
      </w:r>
      <w:proofErr w:type="spellStart"/>
      <w:r w:rsidRPr="00AF4CA4">
        <w:rPr>
          <w:rStyle w:val="StyleUnderline"/>
          <w:rFonts w:asciiTheme="minorHAnsi" w:hAnsiTheme="minorHAnsi" w:cstheme="minorHAnsi"/>
        </w:rPr>
        <w:t>structuralist</w:t>
      </w:r>
      <w:proofErr w:type="spellEnd"/>
      <w:r w:rsidRPr="00AF4CA4">
        <w:rPr>
          <w:rStyle w:val="StyleUnderline"/>
          <w:rFonts w:asciiTheme="minorHAnsi" w:hAnsiTheme="minorHAnsi" w:cstheme="minorHAnsi"/>
        </w:rPr>
        <w:t xml:space="preserve"> theorists cannot avoid justificatory arguments for why some identities should be considered open and democratic and others exclusionary and anti-democratic</w:t>
      </w:r>
      <w:r w:rsidRPr="00AF4CA4">
        <w:rPr>
          <w:rFonts w:asciiTheme="minorHAnsi" w:hAnsiTheme="minorHAnsi" w:cstheme="minorHAnsi"/>
          <w:sz w:val="16"/>
        </w:rPr>
        <w:t>. That is, how could post-</w:t>
      </w:r>
      <w:proofErr w:type="spellStart"/>
      <w:r w:rsidRPr="00AF4CA4">
        <w:rPr>
          <w:rFonts w:asciiTheme="minorHAnsi" w:hAnsiTheme="minorHAnsi" w:cstheme="minorHAnsi"/>
          <w:sz w:val="16"/>
        </w:rPr>
        <w:t>structuralist</w:t>
      </w:r>
      <w:proofErr w:type="spellEnd"/>
      <w:r w:rsidRPr="00AF4CA4">
        <w:rPr>
          <w:rFonts w:asciiTheme="minorHAnsi" w:hAnsiTheme="minorHAnsi" w:cstheme="minorHAnsi"/>
          <w:sz w:val="16"/>
        </w:rPr>
        <w:t xml:space="preserve"> political theorists argue that Nazi or Klan “ethics” are antithetical to a democratic society—and that a democratic society can rightfully ban certain forms of “agonal” (e.g. harassing forms of behavior against minorities) struggle on the part of such anti-democratic groups.</w:t>
      </w:r>
    </w:p>
    <w:p w:rsidR="005D3090" w:rsidRPr="00AF4CA4" w:rsidRDefault="005D3090" w:rsidP="005D3090">
      <w:pPr>
        <w:pStyle w:val="Heading3"/>
        <w:rPr>
          <w:rFonts w:asciiTheme="minorHAnsi" w:hAnsiTheme="minorHAnsi" w:cstheme="minorHAnsi"/>
        </w:rPr>
      </w:pPr>
      <w:r w:rsidRPr="00AF4CA4">
        <w:rPr>
          <w:rFonts w:asciiTheme="minorHAnsi" w:hAnsiTheme="minorHAnsi" w:cstheme="minorHAnsi"/>
        </w:rPr>
        <w:lastRenderedPageBreak/>
        <w:t>Link – Survival Strategies</w:t>
      </w:r>
    </w:p>
    <w:p w:rsidR="005D3090" w:rsidRPr="00AF4CA4" w:rsidRDefault="005D3090" w:rsidP="005D3090">
      <w:pPr>
        <w:pStyle w:val="Heading4"/>
        <w:rPr>
          <w:rFonts w:asciiTheme="minorHAnsi" w:hAnsiTheme="minorHAnsi" w:cstheme="minorHAnsi"/>
        </w:rPr>
      </w:pPr>
      <w:r w:rsidRPr="00AF4CA4">
        <w:rPr>
          <w:rFonts w:asciiTheme="minorHAnsi" w:hAnsiTheme="minorHAnsi" w:cstheme="minorHAnsi"/>
        </w:rPr>
        <w:t xml:space="preserve">Theorizing survival within oppressive social relations as resistance </w:t>
      </w:r>
      <w:r w:rsidRPr="00AF4CA4">
        <w:rPr>
          <w:rFonts w:asciiTheme="minorHAnsi" w:hAnsiTheme="minorHAnsi" w:cstheme="minorHAnsi"/>
          <w:u w:val="single"/>
        </w:rPr>
        <w:t>displaces</w:t>
      </w:r>
      <w:r w:rsidRPr="00AF4CA4">
        <w:rPr>
          <w:rFonts w:asciiTheme="minorHAnsi" w:hAnsiTheme="minorHAnsi" w:cstheme="minorHAnsi"/>
        </w:rPr>
        <w:t xml:space="preserve"> critique and transformation of those systems by naturalizing exploitation as inevitable</w:t>
      </w:r>
    </w:p>
    <w:p w:rsidR="005D3090" w:rsidRPr="00AF4CA4" w:rsidRDefault="005D3090" w:rsidP="005D3090">
      <w:pPr>
        <w:rPr>
          <w:rFonts w:asciiTheme="minorHAnsi" w:hAnsiTheme="minorHAnsi" w:cstheme="minorHAnsi"/>
        </w:rPr>
      </w:pPr>
      <w:proofErr w:type="spellStart"/>
      <w:r w:rsidRPr="00AF4CA4">
        <w:rPr>
          <w:rStyle w:val="Style13ptBold"/>
          <w:rFonts w:asciiTheme="minorHAnsi" w:hAnsiTheme="minorHAnsi" w:cstheme="minorHAnsi"/>
        </w:rPr>
        <w:t>Torrant</w:t>
      </w:r>
      <w:proofErr w:type="spellEnd"/>
      <w:r w:rsidRPr="00AF4CA4">
        <w:rPr>
          <w:rStyle w:val="Style13ptBold"/>
          <w:rFonts w:asciiTheme="minorHAnsi" w:hAnsiTheme="minorHAnsi" w:cstheme="minorHAnsi"/>
        </w:rPr>
        <w:t xml:space="preserve"> 14 </w:t>
      </w:r>
      <w:r w:rsidRPr="00AF4CA4">
        <w:rPr>
          <w:rStyle w:val="Style13ptBold"/>
          <w:rFonts w:asciiTheme="minorHAnsi" w:hAnsiTheme="minorHAnsi" w:cstheme="minorHAnsi"/>
          <w:b w:val="0"/>
        </w:rPr>
        <w:t>[Julie</w:t>
      </w:r>
      <w:r w:rsidRPr="00AF4CA4">
        <w:rPr>
          <w:rFonts w:asciiTheme="minorHAnsi" w:hAnsiTheme="minorHAnsi" w:cstheme="minorHAnsi"/>
        </w:rPr>
        <w:t xml:space="preserve">, “It Is Time </w:t>
      </w:r>
      <w:proofErr w:type="gramStart"/>
      <w:r w:rsidRPr="00AF4CA4">
        <w:rPr>
          <w:rFonts w:asciiTheme="minorHAnsi" w:hAnsiTheme="minorHAnsi" w:cstheme="minorHAnsi"/>
        </w:rPr>
        <w:t>To</w:t>
      </w:r>
      <w:proofErr w:type="gramEnd"/>
      <w:r w:rsidRPr="00AF4CA4">
        <w:rPr>
          <w:rFonts w:asciiTheme="minorHAnsi" w:hAnsiTheme="minorHAnsi" w:cstheme="minorHAnsi"/>
        </w:rPr>
        <w:t xml:space="preserve"> Give Up Liberal, Bourgeois Theories, Including New Materialist Feminism, And Take Up Historical Materialist Feminism For The 21st Century,” </w:t>
      </w:r>
      <w:r w:rsidRPr="00AF4CA4">
        <w:rPr>
          <w:rFonts w:asciiTheme="minorHAnsi" w:hAnsiTheme="minorHAnsi" w:cstheme="minorHAnsi"/>
          <w:i/>
        </w:rPr>
        <w:t xml:space="preserve">Red Critique, </w:t>
      </w:r>
      <w:r w:rsidRPr="00AF4CA4">
        <w:rPr>
          <w:rFonts w:asciiTheme="minorHAnsi" w:hAnsiTheme="minorHAnsi" w:cstheme="minorHAnsi"/>
        </w:rPr>
        <w:t>Winter/Spring 2014]</w:t>
      </w:r>
    </w:p>
    <w:p w:rsidR="005D3090" w:rsidRPr="00AF4CA4" w:rsidRDefault="005D3090" w:rsidP="005D3090">
      <w:pPr>
        <w:rPr>
          <w:rFonts w:asciiTheme="minorHAnsi" w:hAnsiTheme="minorHAnsi" w:cstheme="minorHAnsi"/>
        </w:rPr>
      </w:pPr>
    </w:p>
    <w:p w:rsidR="005D3090" w:rsidRPr="00AF4CA4" w:rsidRDefault="005D3090" w:rsidP="002300BC">
      <w:pPr>
        <w:rPr>
          <w:rFonts w:asciiTheme="minorHAnsi" w:hAnsiTheme="minorHAnsi" w:cstheme="minorHAnsi"/>
          <w:b/>
          <w:iCs/>
          <w:u w:val="single"/>
          <w:bdr w:val="single" w:sz="8" w:space="0" w:color="auto"/>
        </w:rPr>
      </w:pPr>
      <w:r w:rsidRPr="00AF4CA4">
        <w:rPr>
          <w:rFonts w:asciiTheme="minorHAnsi" w:hAnsiTheme="minorHAnsi" w:cstheme="minorHAnsi"/>
          <w:sz w:val="12"/>
        </w:rPr>
        <w:t xml:space="preserve">Recently, there has been a turn away from </w:t>
      </w:r>
      <w:proofErr w:type="spellStart"/>
      <w:r w:rsidRPr="00AF4CA4">
        <w:rPr>
          <w:rFonts w:asciiTheme="minorHAnsi" w:hAnsiTheme="minorHAnsi" w:cstheme="minorHAnsi"/>
          <w:sz w:val="12"/>
        </w:rPr>
        <w:t>textualist</w:t>
      </w:r>
      <w:proofErr w:type="spellEnd"/>
      <w:r w:rsidRPr="00AF4CA4">
        <w:rPr>
          <w:rFonts w:asciiTheme="minorHAnsi" w:hAnsiTheme="minorHAnsi" w:cstheme="minorHAnsi"/>
          <w:sz w:val="12"/>
        </w:rPr>
        <w:t xml:space="preserve"> and </w:t>
      </w:r>
      <w:proofErr w:type="spellStart"/>
      <w:r w:rsidRPr="00AF4CA4">
        <w:rPr>
          <w:rFonts w:asciiTheme="minorHAnsi" w:hAnsiTheme="minorHAnsi" w:cstheme="minorHAnsi"/>
          <w:sz w:val="12"/>
        </w:rPr>
        <w:t>culturalist</w:t>
      </w:r>
      <w:proofErr w:type="spellEnd"/>
      <w:r w:rsidRPr="00AF4CA4">
        <w:rPr>
          <w:rFonts w:asciiTheme="minorHAnsi" w:hAnsiTheme="minorHAnsi" w:cstheme="minorHAnsi"/>
          <w:sz w:val="12"/>
        </w:rPr>
        <w:t xml:space="preserve"> theory in feminism and the emergence of "new" materialist feminisms. Represented by the work of Elizabeth Grosz, </w:t>
      </w:r>
      <w:proofErr w:type="spellStart"/>
      <w:r w:rsidRPr="00AF4CA4">
        <w:rPr>
          <w:rFonts w:asciiTheme="minorHAnsi" w:hAnsiTheme="minorHAnsi" w:cstheme="minorHAnsi"/>
          <w:sz w:val="12"/>
        </w:rPr>
        <w:t>Rosi</w:t>
      </w:r>
      <w:proofErr w:type="spellEnd"/>
      <w:r w:rsidRPr="00AF4CA4">
        <w:rPr>
          <w:rFonts w:asciiTheme="minorHAnsi" w:hAnsiTheme="minorHAnsi" w:cstheme="minorHAnsi"/>
          <w:sz w:val="12"/>
        </w:rPr>
        <w:t xml:space="preserve"> </w:t>
      </w:r>
      <w:proofErr w:type="spellStart"/>
      <w:r w:rsidRPr="00AF4CA4">
        <w:rPr>
          <w:rFonts w:asciiTheme="minorHAnsi" w:hAnsiTheme="minorHAnsi" w:cstheme="minorHAnsi"/>
          <w:sz w:val="12"/>
        </w:rPr>
        <w:t>Braidotti</w:t>
      </w:r>
      <w:proofErr w:type="spellEnd"/>
      <w:r w:rsidRPr="00AF4CA4">
        <w:rPr>
          <w:rFonts w:asciiTheme="minorHAnsi" w:hAnsiTheme="minorHAnsi" w:cstheme="minorHAnsi"/>
          <w:sz w:val="12"/>
        </w:rPr>
        <w:t xml:space="preserve">, and others, </w:t>
      </w:r>
      <w:r w:rsidRPr="00404731">
        <w:rPr>
          <w:rStyle w:val="StyleUnderline"/>
          <w:rFonts w:asciiTheme="minorHAnsi" w:hAnsiTheme="minorHAnsi" w:cstheme="minorHAnsi"/>
          <w:highlight w:val="green"/>
        </w:rPr>
        <w:t>this</w:t>
      </w:r>
      <w:r w:rsidRPr="00AF4CA4">
        <w:rPr>
          <w:rFonts w:asciiTheme="minorHAnsi" w:hAnsiTheme="minorHAnsi" w:cstheme="minorHAnsi"/>
          <w:sz w:val="12"/>
        </w:rPr>
        <w:t xml:space="preserve"> turn in </w:t>
      </w:r>
      <w:r w:rsidRPr="00404731">
        <w:rPr>
          <w:rStyle w:val="StyleUnderline"/>
          <w:rFonts w:asciiTheme="minorHAnsi" w:hAnsiTheme="minorHAnsi" w:cstheme="minorHAnsi"/>
          <w:highlight w:val="green"/>
        </w:rPr>
        <w:t>theory</w:t>
      </w:r>
      <w:r w:rsidRPr="00AF4CA4">
        <w:rPr>
          <w:rFonts w:asciiTheme="minorHAnsi" w:hAnsiTheme="minorHAnsi" w:cstheme="minorHAnsi"/>
          <w:sz w:val="12"/>
        </w:rPr>
        <w:t xml:space="preserve"> has come in response to the deepening inequalities and crises of capitalism that are having profound effects on women worldwide — material problems outside the text and not resolvable by a change in cultural values. While it is important to see that the new materialist feminisms are responses to real problems, it is equally important to understand how these materialisms are limited by their conceptualization of the material. The </w:t>
      </w:r>
      <w:r w:rsidRPr="00AF4CA4">
        <w:rPr>
          <w:rStyle w:val="StyleUnderline"/>
          <w:rFonts w:asciiTheme="minorHAnsi" w:hAnsiTheme="minorHAnsi" w:cstheme="minorHAnsi"/>
        </w:rPr>
        <w:t>new materialist feminisms are</w:t>
      </w:r>
      <w:r w:rsidRPr="00AF4CA4">
        <w:rPr>
          <w:rFonts w:asciiTheme="minorHAnsi" w:hAnsiTheme="minorHAnsi" w:cstheme="minorHAnsi"/>
          <w:sz w:val="12"/>
        </w:rPr>
        <w:t xml:space="preserve"> actually </w:t>
      </w:r>
      <w:r w:rsidRPr="00AF4CA4">
        <w:rPr>
          <w:rStyle w:val="Emphasis"/>
          <w:rFonts w:asciiTheme="minorHAnsi" w:hAnsiTheme="minorHAnsi" w:cstheme="minorHAnsi"/>
        </w:rPr>
        <w:t>disenabling</w:t>
      </w:r>
      <w:r w:rsidRPr="00AF4CA4">
        <w:rPr>
          <w:rFonts w:asciiTheme="minorHAnsi" w:hAnsiTheme="minorHAnsi" w:cstheme="minorHAnsi"/>
          <w:sz w:val="12"/>
        </w:rPr>
        <w:t xml:space="preserve"> for feminism </w:t>
      </w:r>
      <w:r w:rsidRPr="00AF4CA4">
        <w:rPr>
          <w:rStyle w:val="StyleUnderline"/>
          <w:rFonts w:asciiTheme="minorHAnsi" w:hAnsiTheme="minorHAnsi" w:cstheme="minorHAnsi"/>
        </w:rPr>
        <w:t>in that they</w:t>
      </w:r>
      <w:r w:rsidRPr="00AF4CA4">
        <w:rPr>
          <w:rFonts w:asciiTheme="minorHAnsi" w:hAnsiTheme="minorHAnsi" w:cstheme="minorHAnsi"/>
          <w:sz w:val="12"/>
        </w:rPr>
        <w:t xml:space="preserve"> are forms of spiritualism which </w:t>
      </w:r>
      <w:r w:rsidRPr="00404731">
        <w:rPr>
          <w:rStyle w:val="Emphasis"/>
          <w:rFonts w:asciiTheme="minorHAnsi" w:hAnsiTheme="minorHAnsi" w:cstheme="minorHAnsi"/>
          <w:highlight w:val="green"/>
        </w:rPr>
        <w:t>displace critique</w:t>
      </w:r>
      <w:r w:rsidRPr="00404731">
        <w:rPr>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with strategies of</w:t>
      </w:r>
      <w:r w:rsidRPr="00AF4CA4">
        <w:rPr>
          <w:rFonts w:asciiTheme="minorHAnsi" w:hAnsiTheme="minorHAnsi" w:cstheme="minorHAnsi"/>
          <w:sz w:val="12"/>
        </w:rPr>
        <w:t xml:space="preserve"> enchanted </w:t>
      </w:r>
      <w:r w:rsidRPr="00404731">
        <w:rPr>
          <w:rStyle w:val="Emphasis"/>
          <w:rFonts w:asciiTheme="minorHAnsi" w:hAnsiTheme="minorHAnsi" w:cstheme="minorHAnsi"/>
          <w:highlight w:val="green"/>
        </w:rPr>
        <w:t>affective adaptation and survival</w:t>
      </w:r>
      <w:r w:rsidRPr="00404731">
        <w:rPr>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and</w:t>
      </w:r>
      <w:r w:rsidRPr="00AF4CA4">
        <w:rPr>
          <w:rStyle w:val="StyleUnderline"/>
          <w:rFonts w:asciiTheme="minorHAnsi" w:hAnsiTheme="minorHAnsi" w:cstheme="minorHAnsi"/>
        </w:rPr>
        <w:t xml:space="preserve"> thus </w:t>
      </w:r>
      <w:r w:rsidRPr="00404731">
        <w:rPr>
          <w:rStyle w:val="StyleUnderline"/>
          <w:rFonts w:asciiTheme="minorHAnsi" w:hAnsiTheme="minorHAnsi" w:cstheme="minorHAnsi"/>
          <w:highlight w:val="green"/>
        </w:rPr>
        <w:t>dismantle</w:t>
      </w:r>
      <w:r w:rsidRPr="00AF4CA4">
        <w:rPr>
          <w:rStyle w:val="StyleUnderline"/>
          <w:rFonts w:asciiTheme="minorHAnsi" w:hAnsiTheme="minorHAnsi" w:cstheme="minorHAnsi"/>
        </w:rPr>
        <w:t xml:space="preserve"> materialist feminism's </w:t>
      </w:r>
      <w:r w:rsidRPr="00AF4CA4">
        <w:rPr>
          <w:rStyle w:val="Emphasis"/>
          <w:rFonts w:asciiTheme="minorHAnsi" w:hAnsiTheme="minorHAnsi" w:cstheme="minorHAnsi"/>
        </w:rPr>
        <w:t xml:space="preserve">primary conceptual tool for </w:t>
      </w:r>
      <w:r w:rsidRPr="00404731">
        <w:rPr>
          <w:rStyle w:val="Emphasis"/>
          <w:rFonts w:asciiTheme="minorHAnsi" w:hAnsiTheme="minorHAnsi" w:cstheme="minorHAnsi"/>
          <w:highlight w:val="green"/>
        </w:rPr>
        <w:t>social transformation.</w:t>
      </w:r>
      <w:r w:rsidRPr="00404731">
        <w:rPr>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To avoid merely reproducing</w:t>
      </w:r>
      <w:r w:rsidRPr="00AF4CA4">
        <w:rPr>
          <w:rFonts w:asciiTheme="minorHAnsi" w:hAnsiTheme="minorHAnsi" w:cstheme="minorHAnsi"/>
          <w:sz w:val="12"/>
        </w:rPr>
        <w:t xml:space="preserve"> sophisticated forms of the </w:t>
      </w:r>
      <w:proofErr w:type="spellStart"/>
      <w:r w:rsidRPr="00404731">
        <w:rPr>
          <w:rStyle w:val="Emphasis"/>
          <w:rFonts w:asciiTheme="minorHAnsi" w:hAnsiTheme="minorHAnsi" w:cstheme="minorHAnsi"/>
          <w:highlight w:val="green"/>
        </w:rPr>
        <w:t>survivalism</w:t>
      </w:r>
      <w:proofErr w:type="spellEnd"/>
      <w:r w:rsidRPr="00AF4CA4">
        <w:rPr>
          <w:rFonts w:asciiTheme="minorHAnsi" w:hAnsiTheme="minorHAnsi" w:cstheme="minorHAnsi"/>
          <w:sz w:val="12"/>
        </w:rPr>
        <w:t xml:space="preserve"> and "</w:t>
      </w:r>
      <w:proofErr w:type="spellStart"/>
      <w:r w:rsidRPr="00AF4CA4">
        <w:rPr>
          <w:rFonts w:asciiTheme="minorHAnsi" w:hAnsiTheme="minorHAnsi" w:cstheme="minorHAnsi"/>
          <w:sz w:val="12"/>
        </w:rPr>
        <w:t>prepperism</w:t>
      </w:r>
      <w:proofErr w:type="spellEnd"/>
      <w:r w:rsidRPr="00AF4CA4">
        <w:rPr>
          <w:rFonts w:asciiTheme="minorHAnsi" w:hAnsiTheme="minorHAnsi" w:cstheme="minorHAnsi"/>
          <w:sz w:val="12"/>
        </w:rPr>
        <w:t xml:space="preserve">" that have emerged </w:t>
      </w:r>
      <w:r w:rsidRPr="00404731">
        <w:rPr>
          <w:rStyle w:val="StyleUnderline"/>
          <w:rFonts w:asciiTheme="minorHAnsi" w:hAnsiTheme="minorHAnsi" w:cstheme="minorHAnsi"/>
          <w:highlight w:val="green"/>
        </w:rPr>
        <w:t xml:space="preserve">as </w:t>
      </w:r>
      <w:r w:rsidRPr="00404731">
        <w:rPr>
          <w:rStyle w:val="Emphasis"/>
          <w:rFonts w:asciiTheme="minorHAnsi" w:hAnsiTheme="minorHAnsi" w:cstheme="minorHAnsi"/>
          <w:highlight w:val="green"/>
        </w:rPr>
        <w:t>individualistic coping responses</w:t>
      </w:r>
      <w:r w:rsidRPr="00404731">
        <w:rPr>
          <w:rStyle w:val="StyleUnderline"/>
          <w:rFonts w:asciiTheme="minorHAnsi" w:hAnsiTheme="minorHAnsi" w:cstheme="minorHAnsi"/>
          <w:highlight w:val="green"/>
        </w:rPr>
        <w:t xml:space="preserve"> to</w:t>
      </w:r>
      <w:r w:rsidRPr="00AF4CA4">
        <w:rPr>
          <w:rStyle w:val="StyleUnderline"/>
          <w:rFonts w:asciiTheme="minorHAnsi" w:hAnsiTheme="minorHAnsi" w:cstheme="minorHAnsi"/>
        </w:rPr>
        <w:t xml:space="preserve"> economic crisis and </w:t>
      </w:r>
      <w:r w:rsidRPr="00404731">
        <w:rPr>
          <w:rStyle w:val="StyleUnderline"/>
          <w:rFonts w:asciiTheme="minorHAnsi" w:hAnsiTheme="minorHAnsi" w:cstheme="minorHAnsi"/>
          <w:highlight w:val="green"/>
        </w:rPr>
        <w:t>austerity</w:t>
      </w:r>
      <w:r w:rsidRPr="00AF4CA4">
        <w:rPr>
          <w:rFonts w:asciiTheme="minorHAnsi" w:hAnsiTheme="minorHAnsi" w:cstheme="minorHAnsi"/>
          <w:sz w:val="12"/>
        </w:rPr>
        <w:t xml:space="preserve">, I argue that </w:t>
      </w:r>
      <w:r w:rsidRPr="00AF4CA4">
        <w:rPr>
          <w:rStyle w:val="StyleUnderline"/>
          <w:rFonts w:asciiTheme="minorHAnsi" w:hAnsiTheme="minorHAnsi" w:cstheme="minorHAnsi"/>
        </w:rPr>
        <w:t xml:space="preserve">feminism </w:t>
      </w:r>
      <w:r w:rsidRPr="00404731">
        <w:rPr>
          <w:rStyle w:val="StyleUnderline"/>
          <w:rFonts w:asciiTheme="minorHAnsi" w:hAnsiTheme="minorHAnsi" w:cstheme="minorHAnsi"/>
          <w:highlight w:val="green"/>
        </w:rPr>
        <w:t>needs</w:t>
      </w:r>
      <w:r w:rsidRPr="00AF4CA4">
        <w:rPr>
          <w:rStyle w:val="StyleUnderline"/>
          <w:rFonts w:asciiTheme="minorHAnsi" w:hAnsiTheme="minorHAnsi" w:cstheme="minorHAnsi"/>
        </w:rPr>
        <w:t xml:space="preserve"> to return to </w:t>
      </w:r>
      <w:r w:rsidRPr="00404731">
        <w:rPr>
          <w:rStyle w:val="Emphasis"/>
          <w:rFonts w:asciiTheme="minorHAnsi" w:hAnsiTheme="minorHAnsi" w:cstheme="minorHAnsi"/>
          <w:highlight w:val="green"/>
        </w:rPr>
        <w:t>historical materialism</w:t>
      </w:r>
      <w:r w:rsidRPr="00AF4CA4">
        <w:rPr>
          <w:rStyle w:val="Emphasis"/>
          <w:rFonts w:asciiTheme="minorHAnsi" w:hAnsiTheme="minorHAnsi" w:cstheme="minorHAnsi"/>
        </w:rPr>
        <w:t xml:space="preserve"> in the tradition of Marx</w:t>
      </w:r>
      <w:r w:rsidRPr="00AF4CA4">
        <w:rPr>
          <w:rFonts w:asciiTheme="minorHAnsi" w:hAnsiTheme="minorHAnsi" w:cstheme="minorHAnsi"/>
          <w:sz w:val="12"/>
        </w:rPr>
        <w:t xml:space="preserve">, Engels and Kollontai </w:t>
      </w:r>
      <w:r w:rsidRPr="00404731">
        <w:rPr>
          <w:rStyle w:val="StyleUnderline"/>
          <w:rFonts w:asciiTheme="minorHAnsi" w:hAnsiTheme="minorHAnsi" w:cstheme="minorHAnsi"/>
          <w:highlight w:val="green"/>
        </w:rPr>
        <w:t>to understand social life in terms of</w:t>
      </w:r>
      <w:r w:rsidRPr="00AF4CA4">
        <w:rPr>
          <w:rStyle w:val="StyleUnderline"/>
          <w:rFonts w:asciiTheme="minorHAnsi" w:hAnsiTheme="minorHAnsi" w:cstheme="minorHAnsi"/>
        </w:rPr>
        <w:t xml:space="preserve"> its </w:t>
      </w:r>
      <w:r w:rsidRPr="00404731">
        <w:rPr>
          <w:rStyle w:val="Emphasis"/>
          <w:rFonts w:asciiTheme="minorHAnsi" w:hAnsiTheme="minorHAnsi" w:cstheme="minorHAnsi"/>
          <w:highlight w:val="green"/>
        </w:rPr>
        <w:t>root relations</w:t>
      </w:r>
      <w:r w:rsidRPr="00404731">
        <w:rPr>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and aid </w:t>
      </w:r>
      <w:r w:rsidRPr="00AF4CA4">
        <w:rPr>
          <w:rStyle w:val="StyleUnderline"/>
          <w:rFonts w:asciiTheme="minorHAnsi" w:hAnsiTheme="minorHAnsi" w:cstheme="minorHAnsi"/>
        </w:rPr>
        <w:t>in</w:t>
      </w:r>
      <w:r w:rsidRPr="00AF4CA4">
        <w:rPr>
          <w:rFonts w:asciiTheme="minorHAnsi" w:hAnsiTheme="minorHAnsi" w:cstheme="minorHAnsi"/>
          <w:sz w:val="12"/>
        </w:rPr>
        <w:t xml:space="preserve"> the </w:t>
      </w:r>
      <w:r w:rsidRPr="00404731">
        <w:rPr>
          <w:rStyle w:val="StyleUnderline"/>
          <w:rFonts w:asciiTheme="minorHAnsi" w:hAnsiTheme="minorHAnsi" w:cstheme="minorHAnsi"/>
          <w:highlight w:val="green"/>
        </w:rPr>
        <w:t>struggles to bring</w:t>
      </w:r>
      <w:r w:rsidRPr="00AF4CA4">
        <w:rPr>
          <w:rStyle w:val="StyleUnderline"/>
          <w:rFonts w:asciiTheme="minorHAnsi" w:hAnsiTheme="minorHAnsi" w:cstheme="minorHAnsi"/>
        </w:rPr>
        <w:t xml:space="preserve"> about </w:t>
      </w:r>
      <w:r w:rsidRPr="00404731">
        <w:rPr>
          <w:rStyle w:val="Emphasis"/>
          <w:rFonts w:asciiTheme="minorHAnsi" w:hAnsiTheme="minorHAnsi" w:cstheme="minorHAnsi"/>
          <w:highlight w:val="green"/>
        </w:rPr>
        <w:t>social transformation</w:t>
      </w:r>
      <w:r w:rsidRPr="00AF4CA4">
        <w:rPr>
          <w:rFonts w:asciiTheme="minorHAnsi" w:hAnsiTheme="minorHAnsi" w:cstheme="minorHAnsi"/>
          <w:sz w:val="12"/>
        </w:rPr>
        <w:t xml:space="preserve">. Exemplary of the new materialist feminism is </w:t>
      </w:r>
      <w:proofErr w:type="spellStart"/>
      <w:r w:rsidRPr="00AF4CA4">
        <w:rPr>
          <w:rFonts w:asciiTheme="minorHAnsi" w:hAnsiTheme="minorHAnsi" w:cstheme="minorHAnsi"/>
          <w:sz w:val="12"/>
        </w:rPr>
        <w:t>Rosi</w:t>
      </w:r>
      <w:proofErr w:type="spellEnd"/>
      <w:r w:rsidRPr="00AF4CA4">
        <w:rPr>
          <w:rFonts w:asciiTheme="minorHAnsi" w:hAnsiTheme="minorHAnsi" w:cstheme="minorHAnsi"/>
          <w:sz w:val="12"/>
        </w:rPr>
        <w:t xml:space="preserve"> </w:t>
      </w:r>
      <w:proofErr w:type="spellStart"/>
      <w:r w:rsidRPr="00AF4CA4">
        <w:rPr>
          <w:rFonts w:asciiTheme="minorHAnsi" w:hAnsiTheme="minorHAnsi" w:cstheme="minorHAnsi"/>
          <w:sz w:val="12"/>
        </w:rPr>
        <w:t>Braidotti's</w:t>
      </w:r>
      <w:proofErr w:type="spellEnd"/>
      <w:r w:rsidRPr="00AF4CA4">
        <w:rPr>
          <w:rFonts w:asciiTheme="minorHAnsi" w:hAnsiTheme="minorHAnsi" w:cstheme="minorHAnsi"/>
          <w:sz w:val="12"/>
        </w:rPr>
        <w:t xml:space="preserve">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The politics of "life itself" and the new materialist focus on seeking a sustainable feminism within </w:t>
      </w:r>
      <w:r w:rsidRPr="00AF4CA4">
        <w:rPr>
          <w:rStyle w:val="StyleUnderline"/>
          <w:rFonts w:asciiTheme="minorHAnsi" w:hAnsiTheme="minorHAnsi" w:cstheme="minorHAnsi"/>
        </w:rPr>
        <w:t xml:space="preserve">this new, more "realist" approach to material reality, is </w:t>
      </w:r>
      <w:r w:rsidRPr="00AF4CA4">
        <w:rPr>
          <w:rFonts w:asciiTheme="minorHAnsi" w:hAnsiTheme="minorHAnsi" w:cstheme="minorHAnsi"/>
          <w:sz w:val="12"/>
        </w:rPr>
        <w:t xml:space="preserve">a form of feminist theory and politics which is ultimately </w:t>
      </w:r>
      <w:r w:rsidRPr="00AF4CA4">
        <w:rPr>
          <w:rStyle w:val="StyleUnderline"/>
          <w:rFonts w:asciiTheme="minorHAnsi" w:hAnsiTheme="minorHAnsi" w:cstheme="minorHAnsi"/>
        </w:rPr>
        <w:t>the</w:t>
      </w:r>
      <w:r w:rsidRPr="00AF4CA4">
        <w:rPr>
          <w:rFonts w:asciiTheme="minorHAnsi" w:hAnsiTheme="minorHAnsi" w:cstheme="minorHAnsi"/>
          <w:sz w:val="12"/>
        </w:rPr>
        <w:t xml:space="preserve"> already </w:t>
      </w:r>
      <w:r w:rsidRPr="00AF4CA4">
        <w:rPr>
          <w:rStyle w:val="StyleUnderline"/>
          <w:rFonts w:asciiTheme="minorHAnsi" w:hAnsiTheme="minorHAnsi" w:cstheme="minorHAnsi"/>
        </w:rPr>
        <w:t>familiar theory and politics of reparative reading</w:t>
      </w:r>
      <w:r w:rsidRPr="00AF4CA4">
        <w:rPr>
          <w:rFonts w:asciiTheme="minorHAnsi" w:hAnsiTheme="minorHAnsi" w:cstheme="minorHAnsi"/>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404731">
        <w:rPr>
          <w:rStyle w:val="StyleUnderline"/>
          <w:rFonts w:asciiTheme="minorHAnsi" w:hAnsiTheme="minorHAnsi" w:cstheme="minorHAnsi"/>
          <w:highlight w:val="green"/>
        </w:rPr>
        <w:t xml:space="preserve">reparative analysis begins </w:t>
      </w:r>
      <w:r w:rsidRPr="00404731">
        <w:rPr>
          <w:rStyle w:val="Emphasis"/>
          <w:rFonts w:asciiTheme="minorHAnsi" w:hAnsiTheme="minorHAnsi" w:cstheme="minorHAnsi"/>
          <w:highlight w:val="green"/>
        </w:rPr>
        <w:t>not</w:t>
      </w:r>
      <w:r w:rsidRPr="00404731">
        <w:rPr>
          <w:rStyle w:val="StyleUnderline"/>
          <w:rFonts w:asciiTheme="minorHAnsi" w:hAnsiTheme="minorHAnsi" w:cstheme="minorHAnsi"/>
          <w:highlight w:val="green"/>
        </w:rPr>
        <w:t xml:space="preserve"> with </w:t>
      </w:r>
      <w:r w:rsidRPr="00404731">
        <w:rPr>
          <w:rStyle w:val="Emphasis"/>
          <w:rFonts w:asciiTheme="minorHAnsi" w:hAnsiTheme="minorHAnsi" w:cstheme="minorHAnsi"/>
          <w:highlight w:val="green"/>
        </w:rPr>
        <w:t>critique</w:t>
      </w:r>
      <w:r w:rsidRPr="00404731">
        <w:rPr>
          <w:rStyle w:val="StyleUnderline"/>
          <w:rFonts w:asciiTheme="minorHAnsi" w:hAnsiTheme="minorHAnsi" w:cstheme="minorHAnsi"/>
          <w:highlight w:val="green"/>
        </w:rPr>
        <w:t xml:space="preserve"> of the</w:t>
      </w:r>
      <w:r w:rsidRPr="00AF4CA4">
        <w:rPr>
          <w:rStyle w:val="StyleUnderline"/>
          <w:rFonts w:asciiTheme="minorHAnsi" w:hAnsiTheme="minorHAnsi" w:cstheme="minorHAnsi"/>
        </w:rPr>
        <w:t xml:space="preserve"> so-called </w:t>
      </w:r>
      <w:r w:rsidRPr="00404731">
        <w:rPr>
          <w:rStyle w:val="StyleUnderline"/>
          <w:rFonts w:asciiTheme="minorHAnsi" w:hAnsiTheme="minorHAnsi" w:cstheme="minorHAnsi"/>
          <w:highlight w:val="green"/>
        </w:rPr>
        <w:t>already known and presumably</w:t>
      </w:r>
      <w:r w:rsidRPr="00AF4CA4">
        <w:rPr>
          <w:rStyle w:val="StyleUnderline"/>
          <w:rFonts w:asciiTheme="minorHAnsi" w:hAnsiTheme="minorHAnsi" w:cstheme="minorHAnsi"/>
        </w:rPr>
        <w:t xml:space="preserve"> known to be </w:t>
      </w:r>
      <w:r w:rsidRPr="00404731">
        <w:rPr>
          <w:rStyle w:val="StyleUnderline"/>
          <w:rFonts w:asciiTheme="minorHAnsi" w:hAnsiTheme="minorHAnsi" w:cstheme="minorHAnsi"/>
          <w:highlight w:val="green"/>
        </w:rPr>
        <w:t>unchangeable, but</w:t>
      </w:r>
      <w:r w:rsidRPr="00AF4CA4">
        <w:rPr>
          <w:rStyle w:val="StyleUnderline"/>
          <w:rFonts w:asciiTheme="minorHAnsi" w:hAnsiTheme="minorHAnsi" w:cstheme="minorHAnsi"/>
        </w:rPr>
        <w:t xml:space="preserve"> by focusing on </w:t>
      </w:r>
      <w:r w:rsidRPr="00404731">
        <w:rPr>
          <w:rStyle w:val="StyleUnderline"/>
          <w:rFonts w:asciiTheme="minorHAnsi" w:hAnsiTheme="minorHAnsi" w:cstheme="minorHAnsi"/>
          <w:highlight w:val="green"/>
        </w:rPr>
        <w:t xml:space="preserve">how to live </w:t>
      </w:r>
      <w:r w:rsidRPr="00404731">
        <w:rPr>
          <w:rStyle w:val="Emphasis"/>
          <w:rFonts w:asciiTheme="minorHAnsi" w:hAnsiTheme="minorHAnsi" w:cstheme="minorHAnsi"/>
          <w:highlight w:val="green"/>
        </w:rPr>
        <w:t>within</w:t>
      </w:r>
      <w:r w:rsidRPr="00404731">
        <w:rPr>
          <w:rStyle w:val="StyleUnderline"/>
          <w:rFonts w:asciiTheme="minorHAnsi" w:hAnsiTheme="minorHAnsi" w:cstheme="minorHAnsi"/>
          <w:highlight w:val="green"/>
        </w:rPr>
        <w:t xml:space="preserve"> the</w:t>
      </w:r>
      <w:r w:rsidRPr="00AF4CA4">
        <w:rPr>
          <w:rStyle w:val="StyleUnderline"/>
          <w:rFonts w:asciiTheme="minorHAnsi" w:hAnsiTheme="minorHAnsi" w:cstheme="minorHAnsi"/>
        </w:rPr>
        <w:t xml:space="preserve"> already-known-to-be </w:t>
      </w:r>
      <w:r w:rsidRPr="00404731">
        <w:rPr>
          <w:rStyle w:val="StyleUnderline"/>
          <w:rFonts w:asciiTheme="minorHAnsi" w:hAnsiTheme="minorHAnsi" w:cstheme="minorHAnsi"/>
          <w:highlight w:val="green"/>
        </w:rPr>
        <w:t xml:space="preserve">hostile world. Such a theory </w:t>
      </w:r>
      <w:r w:rsidRPr="00AF4CA4">
        <w:rPr>
          <w:rStyle w:val="StyleUnderline"/>
          <w:rFonts w:asciiTheme="minorHAnsi" w:hAnsiTheme="minorHAnsi" w:cstheme="minorHAnsi"/>
        </w:rPr>
        <w:t xml:space="preserve">of the social </w:t>
      </w:r>
      <w:r w:rsidRPr="00404731">
        <w:rPr>
          <w:rStyle w:val="Emphasis"/>
          <w:rFonts w:asciiTheme="minorHAnsi" w:hAnsiTheme="minorHAnsi" w:cstheme="minorHAnsi"/>
          <w:highlight w:val="green"/>
        </w:rPr>
        <w:t>begins and ends</w:t>
      </w:r>
      <w:r w:rsidRPr="00404731">
        <w:rPr>
          <w:rStyle w:val="StyleUnderline"/>
          <w:rFonts w:asciiTheme="minorHAnsi" w:hAnsiTheme="minorHAnsi" w:cstheme="minorHAnsi"/>
          <w:highlight w:val="green"/>
        </w:rPr>
        <w:t xml:space="preserve"> by reducing knowledge to a matter of</w:t>
      </w:r>
      <w:r w:rsidRPr="00AF4CA4">
        <w:rPr>
          <w:rFonts w:asciiTheme="minorHAnsi" w:hAnsiTheme="minorHAnsi" w:cstheme="minorHAnsi"/>
          <w:sz w:val="12"/>
        </w:rPr>
        <w:t xml:space="preserve"> how to cope, how to feel, </w:t>
      </w:r>
      <w:r w:rsidRPr="00404731">
        <w:rPr>
          <w:rStyle w:val="Emphasis"/>
          <w:rFonts w:asciiTheme="minorHAnsi" w:hAnsiTheme="minorHAnsi" w:cstheme="minorHAnsi"/>
          <w:highlight w:val="green"/>
        </w:rPr>
        <w:t>how to exist,</w:t>
      </w:r>
      <w:r w:rsidRPr="00AF4CA4">
        <w:rPr>
          <w:rStyle w:val="Emphasis"/>
          <w:rFonts w:asciiTheme="minorHAnsi" w:hAnsiTheme="minorHAnsi" w:cstheme="minorHAnsi"/>
        </w:rPr>
        <w:t xml:space="preserve"> etc. </w:t>
      </w:r>
      <w:r w:rsidRPr="00404731">
        <w:rPr>
          <w:rStyle w:val="Emphasis"/>
          <w:rFonts w:asciiTheme="minorHAnsi" w:hAnsiTheme="minorHAnsi" w:cstheme="minorHAnsi"/>
          <w:highlight w:val="green"/>
        </w:rPr>
        <w:t>within what is taken to be unchangeable.</w:t>
      </w:r>
      <w:r w:rsidRPr="00404731">
        <w:rPr>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The effect</w:t>
      </w:r>
      <w:r w:rsidRPr="00AF4CA4">
        <w:rPr>
          <w:rFonts w:asciiTheme="minorHAnsi" w:hAnsiTheme="minorHAnsi" w:cstheme="minorHAnsi"/>
          <w:sz w:val="12"/>
        </w:rPr>
        <w:t xml:space="preserve"> of this focus on "sustainability" within hostility </w:t>
      </w:r>
      <w:r w:rsidRPr="00404731">
        <w:rPr>
          <w:rStyle w:val="StyleUnderline"/>
          <w:rFonts w:asciiTheme="minorHAnsi" w:hAnsiTheme="minorHAnsi" w:cstheme="minorHAnsi"/>
          <w:highlight w:val="green"/>
        </w:rPr>
        <w:t xml:space="preserve">is that </w:t>
      </w:r>
      <w:r w:rsidRPr="00AF4CA4">
        <w:rPr>
          <w:rStyle w:val="StyleUnderline"/>
          <w:rFonts w:asciiTheme="minorHAnsi" w:hAnsiTheme="minorHAnsi" w:cstheme="minorHAnsi"/>
        </w:rPr>
        <w:t xml:space="preserve">social </w:t>
      </w:r>
      <w:r w:rsidRPr="00404731">
        <w:rPr>
          <w:rStyle w:val="StyleUnderline"/>
          <w:rFonts w:asciiTheme="minorHAnsi" w:hAnsiTheme="minorHAnsi" w:cstheme="minorHAnsi"/>
          <w:highlight w:val="green"/>
        </w:rPr>
        <w:t>transformation</w:t>
      </w:r>
      <w:r w:rsidRPr="00AF4CA4">
        <w:rPr>
          <w:rFonts w:asciiTheme="minorHAnsi" w:hAnsiTheme="minorHAnsi" w:cstheme="minorHAnsi"/>
          <w:sz w:val="12"/>
        </w:rPr>
        <w:t xml:space="preserve"> — </w:t>
      </w:r>
      <w:r w:rsidRPr="00AF4CA4">
        <w:rPr>
          <w:rStyle w:val="StyleUnderline"/>
          <w:rFonts w:asciiTheme="minorHAnsi" w:hAnsiTheme="minorHAnsi" w:cstheme="minorHAnsi"/>
        </w:rPr>
        <w:t>which requires the production of knowledge of what needs to be transformed —</w:t>
      </w:r>
      <w:r w:rsidRPr="00404731">
        <w:rPr>
          <w:rStyle w:val="StyleUnderline"/>
          <w:rFonts w:asciiTheme="minorHAnsi" w:hAnsiTheme="minorHAnsi" w:cstheme="minorHAnsi"/>
          <w:highlight w:val="green"/>
        </w:rPr>
        <w:t xml:space="preserve"> is </w:t>
      </w:r>
      <w:r w:rsidRPr="00404731">
        <w:rPr>
          <w:rStyle w:val="Emphasis"/>
          <w:rFonts w:asciiTheme="minorHAnsi" w:hAnsiTheme="minorHAnsi" w:cstheme="minorHAnsi"/>
          <w:highlight w:val="green"/>
        </w:rPr>
        <w:t>treated as impossible</w:t>
      </w:r>
      <w:r w:rsidRPr="00AF4CA4">
        <w:rPr>
          <w:rFonts w:asciiTheme="minorHAnsi" w:hAnsiTheme="minorHAnsi" w:cstheme="minorHAnsi"/>
          <w:sz w:val="12"/>
        </w:rPr>
        <w:t xml:space="preserve">. </w:t>
      </w:r>
      <w:r w:rsidRPr="00AF4CA4">
        <w:rPr>
          <w:rStyle w:val="StyleUnderline"/>
          <w:rFonts w:asciiTheme="minorHAnsi" w:hAnsiTheme="minorHAnsi" w:cstheme="minorHAnsi"/>
        </w:rPr>
        <w:t xml:space="preserve">Abandoning </w:t>
      </w:r>
      <w:r w:rsidRPr="00404731">
        <w:rPr>
          <w:rStyle w:val="StyleUnderline"/>
          <w:rFonts w:asciiTheme="minorHAnsi" w:hAnsiTheme="minorHAnsi" w:cstheme="minorHAnsi"/>
          <w:highlight w:val="green"/>
        </w:rPr>
        <w:t>the project</w:t>
      </w:r>
      <w:r w:rsidRPr="00AF4CA4">
        <w:rPr>
          <w:rStyle w:val="StyleUnderline"/>
          <w:rFonts w:asciiTheme="minorHAnsi" w:hAnsiTheme="minorHAnsi" w:cstheme="minorHAnsi"/>
        </w:rPr>
        <w:t xml:space="preserve"> of transformation</w:t>
      </w:r>
      <w:r w:rsidRPr="00AF4CA4">
        <w:rPr>
          <w:rFonts w:asciiTheme="minorHAnsi" w:hAnsiTheme="minorHAnsi" w:cstheme="minorHAnsi"/>
          <w:sz w:val="12"/>
        </w:rPr>
        <w:t>, I argue, is a sign of the way dominant "materialist" feminism — under the guise of "</w:t>
      </w:r>
      <w:r w:rsidRPr="00AF4CA4">
        <w:rPr>
          <w:rStyle w:val="StyleUnderline"/>
          <w:rFonts w:asciiTheme="minorHAnsi" w:hAnsiTheme="minorHAnsi" w:cstheme="minorHAnsi"/>
        </w:rPr>
        <w:t xml:space="preserve">new materialism"— </w:t>
      </w:r>
      <w:r w:rsidRPr="00404731">
        <w:rPr>
          <w:rStyle w:val="StyleUnderline"/>
          <w:rFonts w:asciiTheme="minorHAnsi" w:hAnsiTheme="minorHAnsi" w:cstheme="minorHAnsi"/>
          <w:highlight w:val="green"/>
        </w:rPr>
        <w:t>has</w:t>
      </w:r>
      <w:r w:rsidRPr="00AF4CA4">
        <w:rPr>
          <w:rFonts w:asciiTheme="minorHAnsi" w:hAnsiTheme="minorHAnsi" w:cstheme="minorHAnsi"/>
          <w:sz w:val="12"/>
        </w:rPr>
        <w:t xml:space="preserve"> increasingly </w:t>
      </w:r>
      <w:r w:rsidRPr="00404731">
        <w:rPr>
          <w:rStyle w:val="Emphasis"/>
          <w:rFonts w:asciiTheme="minorHAnsi" w:hAnsiTheme="minorHAnsi" w:cstheme="minorHAnsi"/>
          <w:highlight w:val="green"/>
        </w:rPr>
        <w:t>abandoned</w:t>
      </w:r>
      <w:r w:rsidRPr="00AF4CA4">
        <w:rPr>
          <w:rFonts w:asciiTheme="minorHAnsi" w:hAnsiTheme="minorHAnsi" w:cstheme="minorHAnsi"/>
          <w:sz w:val="12"/>
        </w:rPr>
        <w:t xml:space="preserve"> the project of women's </w:t>
      </w:r>
      <w:r w:rsidRPr="00404731">
        <w:rPr>
          <w:rStyle w:val="StyleUnderline"/>
          <w:rFonts w:asciiTheme="minorHAnsi" w:hAnsiTheme="minorHAnsi" w:cstheme="minorHAnsi"/>
          <w:highlight w:val="green"/>
        </w:rPr>
        <w:t>emancipation from exploitation, and</w:t>
      </w:r>
      <w:r w:rsidRPr="00AF4CA4">
        <w:rPr>
          <w:rFonts w:asciiTheme="minorHAnsi" w:hAnsiTheme="minorHAnsi" w:cstheme="minorHAnsi"/>
          <w:sz w:val="12"/>
        </w:rPr>
        <w:t xml:space="preserve"> in the interests of capital </w:t>
      </w:r>
      <w:r w:rsidRPr="00AF4CA4">
        <w:rPr>
          <w:rStyle w:val="StyleUnderline"/>
          <w:rFonts w:asciiTheme="minorHAnsi" w:hAnsiTheme="minorHAnsi" w:cstheme="minorHAnsi"/>
        </w:rPr>
        <w:t xml:space="preserve">instead </w:t>
      </w:r>
      <w:r w:rsidRPr="00404731">
        <w:rPr>
          <w:rStyle w:val="StyleUnderline"/>
          <w:rFonts w:asciiTheme="minorHAnsi" w:hAnsiTheme="minorHAnsi" w:cstheme="minorHAnsi"/>
          <w:highlight w:val="green"/>
        </w:rPr>
        <w:t>translates austerity</w:t>
      </w:r>
      <w:r w:rsidRPr="00AF4CA4">
        <w:rPr>
          <w:rStyle w:val="StyleUnderline"/>
          <w:rFonts w:asciiTheme="minorHAnsi" w:hAnsiTheme="minorHAnsi" w:cstheme="minorHAnsi"/>
        </w:rPr>
        <w:t xml:space="preserve"> measures </w:t>
      </w:r>
      <w:r w:rsidRPr="00404731">
        <w:rPr>
          <w:rStyle w:val="StyleUnderline"/>
          <w:rFonts w:asciiTheme="minorHAnsi" w:hAnsiTheme="minorHAnsi" w:cstheme="minorHAnsi"/>
          <w:highlight w:val="green"/>
        </w:rPr>
        <w:t>into a</w:t>
      </w:r>
      <w:r w:rsidRPr="00AF4CA4">
        <w:rPr>
          <w:rStyle w:val="StyleUnderline"/>
          <w:rFonts w:asciiTheme="minorHAnsi" w:hAnsiTheme="minorHAnsi" w:cstheme="minorHAnsi"/>
        </w:rPr>
        <w:t xml:space="preserve"> theoretical </w:t>
      </w:r>
      <w:r w:rsidRPr="00404731">
        <w:rPr>
          <w:rStyle w:val="StyleUnderline"/>
          <w:rFonts w:asciiTheme="minorHAnsi" w:hAnsiTheme="minorHAnsi" w:cstheme="minorHAnsi"/>
          <w:highlight w:val="green"/>
        </w:rPr>
        <w:t xml:space="preserve">discourse of </w:t>
      </w:r>
      <w:r w:rsidRPr="00404731">
        <w:rPr>
          <w:rStyle w:val="Emphasis"/>
          <w:rFonts w:asciiTheme="minorHAnsi" w:hAnsiTheme="minorHAnsi" w:cstheme="minorHAnsi"/>
          <w:highlight w:val="green"/>
        </w:rPr>
        <w:t>getting by on less.</w:t>
      </w:r>
    </w:p>
    <w:p w:rsidR="0096651F" w:rsidRPr="00AF4CA4" w:rsidRDefault="00980B66" w:rsidP="00980B66">
      <w:pPr>
        <w:pStyle w:val="Heading3"/>
        <w:rPr>
          <w:rFonts w:asciiTheme="minorHAnsi" w:hAnsiTheme="minorHAnsi" w:cstheme="minorHAnsi"/>
        </w:rPr>
      </w:pPr>
      <w:r w:rsidRPr="00AF4CA4">
        <w:rPr>
          <w:rFonts w:asciiTheme="minorHAnsi" w:hAnsiTheme="minorHAnsi" w:cstheme="minorHAnsi"/>
        </w:rPr>
        <w:lastRenderedPageBreak/>
        <w:t>Link – Postmodernism</w:t>
      </w:r>
    </w:p>
    <w:p w:rsidR="00F74407" w:rsidRPr="00AF4CA4" w:rsidRDefault="00F74407" w:rsidP="00F74407">
      <w:pPr>
        <w:pStyle w:val="Heading4"/>
        <w:rPr>
          <w:rFonts w:asciiTheme="minorHAnsi" w:hAnsiTheme="minorHAnsi" w:cstheme="minorHAnsi"/>
        </w:rPr>
      </w:pPr>
      <w:r w:rsidRPr="00AF4CA4">
        <w:rPr>
          <w:rFonts w:asciiTheme="minorHAnsi" w:hAnsiTheme="minorHAnsi" w:cstheme="minorHAnsi"/>
        </w:rPr>
        <w:t>Focus on solely the discursive fails to challenge status quo structures of oppression – only materialist methods can account for the ways in which classism creates rhetoric in order to legitimize neoliberal oppression</w:t>
      </w:r>
    </w:p>
    <w:p w:rsidR="00980B66" w:rsidRPr="00AF4CA4" w:rsidRDefault="00980B66" w:rsidP="00980B66">
      <w:pPr>
        <w:rPr>
          <w:rFonts w:asciiTheme="minorHAnsi" w:hAnsiTheme="minorHAnsi" w:cstheme="minorHAnsi"/>
        </w:rPr>
      </w:pPr>
      <w:r w:rsidRPr="00AF4CA4">
        <w:rPr>
          <w:rStyle w:val="Style13ptBold"/>
          <w:rFonts w:asciiTheme="minorHAnsi" w:hAnsiTheme="minorHAnsi" w:cstheme="minorHAnsi"/>
        </w:rPr>
        <w:t>Cloud 1</w:t>
      </w:r>
      <w:r w:rsidRPr="00AF4CA4">
        <w:rPr>
          <w:rFonts w:asciiTheme="minorHAnsi" w:hAnsiTheme="minorHAnsi" w:cstheme="minorHAnsi"/>
        </w:rPr>
        <w:t xml:space="preserve"> (Dana L. Cloud, Associate Professor, Communication Studies, </w:t>
      </w:r>
      <w:proofErr w:type="gramStart"/>
      <w:r w:rsidRPr="00AF4CA4">
        <w:rPr>
          <w:rFonts w:asciiTheme="minorHAnsi" w:hAnsiTheme="minorHAnsi" w:cstheme="minorHAnsi"/>
        </w:rPr>
        <w:t>Spring</w:t>
      </w:r>
      <w:proofErr w:type="gramEnd"/>
      <w:r w:rsidRPr="00AF4CA4">
        <w:rPr>
          <w:rFonts w:asciiTheme="minorHAnsi" w:hAnsiTheme="minorHAnsi" w:cstheme="minorHAnsi"/>
        </w:rPr>
        <w:t xml:space="preserve"> 2001, "ACJ Special: The Affirmative Masquerade," ACJ, http://ac-journal.org/journal/vol4/iss3/special/cloud.htm, Accessed: 7-21-2017 /Kent Denver-NK)</w:t>
      </w:r>
    </w:p>
    <w:p w:rsidR="00FB3F9D" w:rsidRPr="00AF4CA4" w:rsidRDefault="00980B66" w:rsidP="00980B66">
      <w:pPr>
        <w:rPr>
          <w:rStyle w:val="StyleUnderline"/>
          <w:rFonts w:asciiTheme="minorHAnsi" w:hAnsiTheme="minorHAnsi" w:cstheme="minorHAnsi"/>
        </w:rPr>
      </w:pPr>
      <w:r w:rsidRPr="00AF4CA4">
        <w:rPr>
          <w:rFonts w:asciiTheme="minorHAnsi" w:hAnsiTheme="minorHAnsi" w:cstheme="minorHAnsi"/>
        </w:rPr>
        <w:t xml:space="preserve">At the very least, however, </w:t>
      </w:r>
      <w:r w:rsidRPr="00AF4CA4">
        <w:rPr>
          <w:rStyle w:val="StyleUnderline"/>
          <w:rFonts w:asciiTheme="minorHAnsi" w:hAnsiTheme="minorHAnsi" w:cstheme="minorHAnsi"/>
        </w:rPr>
        <w:t>it is clear that poststructuralist discourse theories have left behind some of historical materialism’s most valuable conceptual tools for any theoretical and critical practice that aims at informing practical, oppositional political activity on behalf of historically exploited and oppressed groups</w:t>
      </w:r>
      <w:r w:rsidRPr="00AF4CA4">
        <w:rPr>
          <w:rFonts w:asciiTheme="minorHAnsi" w:hAnsiTheme="minorHAnsi" w:cstheme="minorHAnsi"/>
        </w:rPr>
        <w:t xml:space="preserve">. As Nancy </w:t>
      </w:r>
      <w:proofErr w:type="spellStart"/>
      <w:r w:rsidRPr="00AF4CA4">
        <w:rPr>
          <w:rFonts w:asciiTheme="minorHAnsi" w:hAnsiTheme="minorHAnsi" w:cstheme="minorHAnsi"/>
        </w:rPr>
        <w:t>Hartsock</w:t>
      </w:r>
      <w:proofErr w:type="spellEnd"/>
      <w:r w:rsidRPr="00AF4CA4">
        <w:rPr>
          <w:rFonts w:asciiTheme="minorHAnsi" w:hAnsiTheme="minorHAnsi" w:cstheme="minorHAnsi"/>
        </w:rPr>
        <w:t xml:space="preserve"> (1983, 1999) and many others have argued (see Ebert 1996; Stabile, 1997; </w:t>
      </w:r>
      <w:proofErr w:type="spellStart"/>
      <w:r w:rsidRPr="00AF4CA4">
        <w:rPr>
          <w:rFonts w:asciiTheme="minorHAnsi" w:hAnsiTheme="minorHAnsi" w:cstheme="minorHAnsi"/>
        </w:rPr>
        <w:t>Triece</w:t>
      </w:r>
      <w:proofErr w:type="spellEnd"/>
      <w:r w:rsidRPr="00AF4CA4">
        <w:rPr>
          <w:rFonts w:asciiTheme="minorHAnsi" w:hAnsiTheme="minorHAnsi" w:cstheme="minorHAnsi"/>
        </w:rPr>
        <w:t xml:space="preserve">, 2000; Wood, 1999), </w:t>
      </w:r>
      <w:r w:rsidRPr="00AF4CA4">
        <w:rPr>
          <w:rStyle w:val="StyleUnderline"/>
          <w:rFonts w:asciiTheme="minorHAnsi" w:hAnsiTheme="minorHAnsi" w:cstheme="minorHAnsi"/>
        </w:rPr>
        <w:t>we need to retain concepts such as standpoint epistemology (wherein truth standards are not absolute or universal but arise from the scholar’s alignment</w:t>
      </w:r>
      <w:r w:rsidRPr="00AF4CA4">
        <w:rPr>
          <w:rFonts w:asciiTheme="minorHAnsi" w:hAnsiTheme="minorHAnsi" w:cstheme="minorHAnsi"/>
        </w:rPr>
        <w:t xml:space="preserve"> </w:t>
      </w:r>
      <w:r w:rsidRPr="00AF4CA4">
        <w:rPr>
          <w:rStyle w:val="StyleUnderline"/>
          <w:rFonts w:asciiTheme="minorHAnsi" w:hAnsiTheme="minorHAnsi" w:cstheme="minorHAnsi"/>
        </w:rPr>
        <w:t>with the perspectives of particular classes and groups) and fundamental, class-based interests (as opposed to understanding class as just another discursively-produced identity).</w:t>
      </w:r>
      <w:r w:rsidRPr="00AF4CA4">
        <w:rPr>
          <w:rFonts w:asciiTheme="minorHAnsi" w:hAnsiTheme="minorHAnsi" w:cstheme="minorHAnsi"/>
        </w:rPr>
        <w:t xml:space="preserve"> </w:t>
      </w:r>
      <w:r w:rsidRPr="00AF4CA4">
        <w:rPr>
          <w:rStyle w:val="StyleUnderline"/>
          <w:rFonts w:asciiTheme="minorHAnsi" w:hAnsiTheme="minorHAnsi" w:cstheme="minorHAnsi"/>
        </w:rPr>
        <w:t>We need extra-discursive reality checks on ideological mystification and economic contextualization of discursive phenomena</w:t>
      </w:r>
      <w:r w:rsidRPr="00AF4CA4">
        <w:rPr>
          <w:rFonts w:asciiTheme="minorHAnsi" w:hAnsiTheme="minorHAnsi" w:cstheme="minorHAnsi"/>
        </w:rPr>
        <w:t xml:space="preserve">. Most importantly, </w:t>
      </w:r>
      <w:r w:rsidRPr="00AF4CA4">
        <w:rPr>
          <w:rStyle w:val="StyleUnderline"/>
          <w:rFonts w:asciiTheme="minorHAnsi" w:hAnsiTheme="minorHAnsi" w:cstheme="minorHAnsi"/>
        </w:rPr>
        <w:t>critical scholars bear the obligation to explain the origins and causes of exploitation and oppression in order better to inform the fight against them.</w:t>
      </w:r>
    </w:p>
    <w:p w:rsidR="00FB3F9D" w:rsidRPr="00AF4CA4" w:rsidRDefault="00980B66" w:rsidP="00980B66">
      <w:pPr>
        <w:rPr>
          <w:rFonts w:asciiTheme="minorHAnsi" w:hAnsiTheme="minorHAnsi" w:cstheme="minorHAnsi"/>
        </w:rPr>
      </w:pPr>
      <w:r w:rsidRPr="00AF4CA4">
        <w:rPr>
          <w:rStyle w:val="StyleUnderline"/>
          <w:rFonts w:asciiTheme="minorHAnsi" w:hAnsiTheme="minorHAnsi" w:cstheme="minorHAnsi"/>
        </w:rPr>
        <w:t xml:space="preserve">In poststructuralist discourse theory, the "retreat from class" </w:t>
      </w:r>
      <w:r w:rsidRPr="00AF4CA4">
        <w:rPr>
          <w:rFonts w:asciiTheme="minorHAnsi" w:hAnsiTheme="minorHAnsi" w:cstheme="minorHAnsi"/>
        </w:rPr>
        <w:t xml:space="preserve">(Wood, 1999) </w:t>
      </w:r>
      <w:r w:rsidRPr="00AF4CA4">
        <w:rPr>
          <w:rStyle w:val="StyleUnderline"/>
          <w:rFonts w:asciiTheme="minorHAnsi" w:hAnsiTheme="minorHAnsi" w:cstheme="minorHAnsi"/>
        </w:rPr>
        <w:t>expresses an unwarranted pessimism about what can be accomplished in late capitalism with regard to understanding and transforming system and structure at the level of the economy and the state. It substitutes meager cultural freedoms for macro-level social transformation even as millions of people around the world feel the global reach of capitalism more deeply than ever befor</w:t>
      </w:r>
      <w:r w:rsidRPr="00AF4CA4">
        <w:rPr>
          <w:rFonts w:asciiTheme="minorHAnsi" w:hAnsiTheme="minorHAnsi" w:cstheme="minorHAnsi"/>
        </w:rPr>
        <w:t>e. At the core of the issue is a debate across the humanities and social sciences with regard to whether we live in a "new economy," an allegedly postmodern, information-driven historical moment in which, it is argued, organized mass movements are no longer effective in making material demands of system and structure (</w:t>
      </w:r>
      <w:proofErr w:type="spellStart"/>
      <w:r w:rsidRPr="00AF4CA4">
        <w:rPr>
          <w:rFonts w:asciiTheme="minorHAnsi" w:hAnsiTheme="minorHAnsi" w:cstheme="minorHAnsi"/>
        </w:rPr>
        <w:t>Melucci</w:t>
      </w:r>
      <w:proofErr w:type="spellEnd"/>
      <w:r w:rsidRPr="00AF4CA4">
        <w:rPr>
          <w:rFonts w:asciiTheme="minorHAnsi" w:hAnsiTheme="minorHAnsi" w:cstheme="minorHAnsi"/>
        </w:rPr>
        <w:t xml:space="preserve">, 1996). </w:t>
      </w:r>
      <w:r w:rsidRPr="00AF4CA4">
        <w:rPr>
          <w:rStyle w:val="StyleUnderline"/>
          <w:rFonts w:asciiTheme="minorHAnsi" w:hAnsiTheme="minorHAnsi" w:cstheme="minorHAnsi"/>
        </w:rPr>
        <w:t>In suggesting that global capitalism has so innovated its strategies that there is no alternative to its discipline, arguments proclaiming "a new economy" risk inaccuracy, pessimism, and conservatism</w:t>
      </w:r>
      <w:r w:rsidRPr="00AF4CA4">
        <w:rPr>
          <w:rFonts w:asciiTheme="minorHAnsi" w:hAnsiTheme="minorHAnsi" w:cstheme="minorHAnsi"/>
        </w:rPr>
        <w:t xml:space="preserve"> (see Cloud, in press). While a thoroughgoing summary is beyond the scope of this essay</w:t>
      </w:r>
      <w:r w:rsidRPr="00AF4CA4">
        <w:rPr>
          <w:rStyle w:val="StyleUnderline"/>
          <w:rFonts w:asciiTheme="minorHAnsi" w:hAnsiTheme="minorHAnsi" w:cstheme="minorHAnsi"/>
        </w:rPr>
        <w:t>, there is a great deal of evidence against claims that capitalism has entered a new phase of extraordinary innovation, reach, and scope</w:t>
      </w:r>
      <w:r w:rsidRPr="00AF4CA4">
        <w:rPr>
          <w:rFonts w:asciiTheme="minorHAnsi" w:hAnsiTheme="minorHAnsi" w:cstheme="minorHAnsi"/>
        </w:rPr>
        <w:t xml:space="preserve"> (see </w:t>
      </w:r>
      <w:proofErr w:type="spellStart"/>
      <w:r w:rsidRPr="00AF4CA4">
        <w:rPr>
          <w:rFonts w:asciiTheme="minorHAnsi" w:hAnsiTheme="minorHAnsi" w:cstheme="minorHAnsi"/>
        </w:rPr>
        <w:t>Hirst</w:t>
      </w:r>
      <w:proofErr w:type="spellEnd"/>
      <w:r w:rsidRPr="00AF4CA4">
        <w:rPr>
          <w:rFonts w:asciiTheme="minorHAnsi" w:hAnsiTheme="minorHAnsi" w:cstheme="minorHAnsi"/>
        </w:rPr>
        <w:t xml:space="preserve"> and Thompson, 1999).</w:t>
      </w:r>
    </w:p>
    <w:p w:rsidR="00FB3F9D" w:rsidRPr="00AF4CA4" w:rsidRDefault="00980B66" w:rsidP="00980B66">
      <w:pPr>
        <w:rPr>
          <w:rStyle w:val="StyleUnderline"/>
          <w:rFonts w:asciiTheme="minorHAnsi" w:hAnsiTheme="minorHAnsi" w:cstheme="minorHAnsi"/>
        </w:rPr>
      </w:pPr>
      <w:r w:rsidRPr="00AF4CA4">
        <w:rPr>
          <w:rStyle w:val="StyleUnderline"/>
          <w:rFonts w:asciiTheme="minorHAnsi" w:hAnsiTheme="minorHAnsi" w:cstheme="minorHAnsi"/>
        </w:rPr>
        <w:t>Furthermore, both class polarization</w:t>
      </w:r>
      <w:r w:rsidRPr="00AF4CA4">
        <w:rPr>
          <w:rFonts w:asciiTheme="minorHAnsi" w:hAnsiTheme="minorHAnsi" w:cstheme="minorHAnsi"/>
        </w:rPr>
        <w:t xml:space="preserve"> (see </w:t>
      </w:r>
      <w:proofErr w:type="spellStart"/>
      <w:r w:rsidRPr="00AF4CA4">
        <w:rPr>
          <w:rFonts w:asciiTheme="minorHAnsi" w:hAnsiTheme="minorHAnsi" w:cstheme="minorHAnsi"/>
        </w:rPr>
        <w:t>Mishel</w:t>
      </w:r>
      <w:proofErr w:type="spellEnd"/>
      <w:r w:rsidRPr="00AF4CA4">
        <w:rPr>
          <w:rFonts w:asciiTheme="minorHAnsi" w:hAnsiTheme="minorHAnsi" w:cstheme="minorHAnsi"/>
        </w:rPr>
        <w:t xml:space="preserve">, Bernstein, and Schmitt, 2001) </w:t>
      </w:r>
      <w:r w:rsidRPr="00AF4CA4">
        <w:rPr>
          <w:rStyle w:val="StyleUnderline"/>
          <w:rFonts w:asciiTheme="minorHAnsi" w:hAnsiTheme="minorHAnsi" w:cstheme="minorHAnsi"/>
        </w:rPr>
        <w:t>and the ideological and management strategies that contain class antagonism</w:t>
      </w:r>
      <w:r w:rsidRPr="00AF4CA4">
        <w:rPr>
          <w:rFonts w:asciiTheme="minorHAnsi" w:hAnsiTheme="minorHAnsi" w:cstheme="minorHAnsi"/>
        </w:rPr>
        <w:t xml:space="preserve"> (see Cloud, 1998; Parker and Slaughter, 1994) </w:t>
      </w:r>
      <w:r w:rsidRPr="00AF4CA4">
        <w:rPr>
          <w:rStyle w:val="Emphasis"/>
          <w:rFonts w:asciiTheme="minorHAnsi" w:hAnsiTheme="minorHAnsi" w:cstheme="minorHAnsi"/>
        </w:rPr>
        <w:t>still resemble their pre-postmodern counterparts.</w:t>
      </w:r>
      <w:r w:rsidRPr="00AF4CA4">
        <w:rPr>
          <w:rFonts w:asciiTheme="minorHAnsi" w:hAnsiTheme="minorHAnsi" w:cstheme="minorHAnsi"/>
        </w:rPr>
        <w:t xml:space="preserve"> A recent report of the Economic Policy Institute concludes that in the 1990s, </w:t>
      </w:r>
      <w:r w:rsidRPr="00AF4CA4">
        <w:rPr>
          <w:rStyle w:val="StyleUnderline"/>
          <w:rFonts w:asciiTheme="minorHAnsi" w:hAnsiTheme="minorHAnsi" w:cstheme="minorHAnsi"/>
        </w:rPr>
        <w:t>inequality between rich and poor in the U.S.</w:t>
      </w:r>
      <w:r w:rsidRPr="00AF4CA4">
        <w:rPr>
          <w:rFonts w:asciiTheme="minorHAnsi" w:hAnsiTheme="minorHAnsi" w:cstheme="minorHAnsi"/>
        </w:rPr>
        <w:t xml:space="preserve"> (as well as around the world) </w:t>
      </w:r>
      <w:r w:rsidRPr="00AF4CA4">
        <w:rPr>
          <w:rStyle w:val="StyleUnderline"/>
          <w:rFonts w:asciiTheme="minorHAnsi" w:hAnsiTheme="minorHAnsi" w:cstheme="minorHAnsi"/>
        </w:rPr>
        <w:t>continued to grow, in a context of rising worker productivity, a longer work week for most ordinary Americans, and continued high poverty rates.</w:t>
      </w:r>
    </w:p>
    <w:p w:rsidR="00FB3F9D" w:rsidRPr="00AF4CA4" w:rsidRDefault="00980B66" w:rsidP="00980B66">
      <w:pPr>
        <w:rPr>
          <w:rFonts w:asciiTheme="minorHAnsi" w:hAnsiTheme="minorHAnsi" w:cstheme="minorHAnsi"/>
        </w:rPr>
      </w:pPr>
      <w:r w:rsidRPr="00AF4CA4">
        <w:rPr>
          <w:rFonts w:asciiTheme="minorHAnsi" w:hAnsiTheme="minorHAnsi" w:cstheme="minorHAnsi"/>
        </w:rPr>
        <w:t xml:space="preserve">Even as the real wage of the median CEO rose nearly 63 percent from 1989, to 1999, </w:t>
      </w:r>
      <w:r w:rsidRPr="00AF4CA4">
        <w:rPr>
          <w:rStyle w:val="StyleUnderline"/>
          <w:rFonts w:asciiTheme="minorHAnsi" w:hAnsiTheme="minorHAnsi" w:cstheme="minorHAnsi"/>
        </w:rPr>
        <w:t>more than one in four U.S. workers lives at or below the poverty level.</w:t>
      </w:r>
      <w:r w:rsidRPr="00AF4CA4">
        <w:rPr>
          <w:rFonts w:asciiTheme="minorHAnsi" w:hAnsiTheme="minorHAnsi" w:cstheme="minorHAnsi"/>
        </w:rPr>
        <w:t xml:space="preserve"> Among these workers, </w:t>
      </w:r>
      <w:r w:rsidRPr="00AF4CA4">
        <w:rPr>
          <w:rStyle w:val="StyleUnderline"/>
          <w:rFonts w:asciiTheme="minorHAnsi" w:hAnsiTheme="minorHAnsi" w:cstheme="minorHAnsi"/>
        </w:rPr>
        <w:t>women are disproportionately represented, as are Black and Latino workers</w:t>
      </w:r>
      <w:r w:rsidRPr="00AF4CA4">
        <w:rPr>
          <w:rFonts w:asciiTheme="minorHAnsi" w:hAnsiTheme="minorHAnsi" w:cstheme="minorHAnsi"/>
        </w:rPr>
        <w:t xml:space="preserve">. (Notably, unionized workers earn nearly thirty percent more, on average, than non-unionized workers.) Meanwhile, </w:t>
      </w:r>
      <w:r w:rsidRPr="00AF4CA4">
        <w:rPr>
          <w:rStyle w:val="StyleUnderline"/>
          <w:rFonts w:asciiTheme="minorHAnsi" w:hAnsiTheme="minorHAnsi" w:cstheme="minorHAnsi"/>
        </w:rPr>
        <w:t>Disney workers sewing t-shirts and other merchandise in Haiti earn 28 cents an hour</w:t>
      </w:r>
      <w:r w:rsidRPr="00AF4CA4">
        <w:rPr>
          <w:rFonts w:asciiTheme="minorHAnsi" w:hAnsiTheme="minorHAnsi" w:cstheme="minorHAnsi"/>
        </w:rPr>
        <w:t>. Disney CEO Michael Eisner made nearly six hundred million dollars in 1999--451,000 times the wage of the workers under his employ (</w:t>
      </w:r>
      <w:proofErr w:type="spellStart"/>
      <w:r w:rsidRPr="00AF4CA4">
        <w:rPr>
          <w:rFonts w:asciiTheme="minorHAnsi" w:hAnsiTheme="minorHAnsi" w:cstheme="minorHAnsi"/>
        </w:rPr>
        <w:t>Roesch</w:t>
      </w:r>
      <w:proofErr w:type="spellEnd"/>
      <w:r w:rsidRPr="00AF4CA4">
        <w:rPr>
          <w:rFonts w:asciiTheme="minorHAnsi" w:hAnsiTheme="minorHAnsi" w:cstheme="minorHAnsi"/>
        </w:rPr>
        <w:t xml:space="preserve">,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all of the least-developed countries and their combined population of 600 million people </w:t>
      </w:r>
      <w:r w:rsidRPr="00AF4CA4">
        <w:rPr>
          <w:rFonts w:asciiTheme="minorHAnsi" w:hAnsiTheme="minorHAnsi" w:cstheme="minorHAnsi"/>
        </w:rPr>
        <w:lastRenderedPageBreak/>
        <w:t>(</w:t>
      </w:r>
      <w:proofErr w:type="spellStart"/>
      <w:r w:rsidRPr="00AF4CA4">
        <w:rPr>
          <w:rFonts w:asciiTheme="minorHAnsi" w:hAnsiTheme="minorHAnsi" w:cstheme="minorHAnsi"/>
        </w:rPr>
        <w:t>Shawki</w:t>
      </w:r>
      <w:proofErr w:type="spellEnd"/>
      <w:r w:rsidRPr="00AF4CA4">
        <w:rPr>
          <w:rFonts w:asciiTheme="minorHAnsi" w:hAnsiTheme="minorHAnsi" w:cstheme="minorHAnsi"/>
        </w:rPr>
        <w:t xml:space="preserve"> and D’Amato, 2000, pp. 7-8).</w:t>
      </w:r>
    </w:p>
    <w:p w:rsidR="00FB3F9D" w:rsidRPr="00AF4CA4" w:rsidRDefault="00980B66" w:rsidP="00980B66">
      <w:pPr>
        <w:rPr>
          <w:rFonts w:asciiTheme="minorHAnsi" w:hAnsiTheme="minorHAnsi" w:cstheme="minorHAnsi"/>
        </w:rPr>
      </w:pPr>
      <w:r w:rsidRPr="00AF4CA4">
        <w:rPr>
          <w:rStyle w:val="StyleUnderline"/>
          <w:rFonts w:asciiTheme="minorHAnsi" w:hAnsiTheme="minorHAnsi" w:cstheme="minorHAnsi"/>
        </w:rPr>
        <w:t>In this context of a real (and clearly bipolar) class divide in late capitalist society, the postmodern party is a masquerade ball, in which theories claiming to offer ways toward emancipation and progressive critical practice in fact encourage scholars and/as activists to abandon any commitment to crafting oppositional political blocs with instrumental and perhaps revolutionary potential.</w:t>
      </w:r>
      <w:r w:rsidRPr="00AF4CA4">
        <w:rPr>
          <w:rFonts w:asciiTheme="minorHAnsi" w:hAnsiTheme="minorHAnsi" w:cstheme="minorHAnsi"/>
        </w:rPr>
        <w:t xml:space="preserve"> Instead, on their arguments</w:t>
      </w:r>
      <w:r w:rsidRPr="00AF4CA4">
        <w:rPr>
          <w:rStyle w:val="StyleUnderline"/>
          <w:rFonts w:asciiTheme="minorHAnsi" w:hAnsiTheme="minorHAnsi" w:cstheme="minorHAnsi"/>
        </w:rPr>
        <w:t>, we must recognize agency as an illusion of humanism and settle for playing with our identities in a mood of irony, excess, and profound skepticism</w:t>
      </w:r>
      <w:r w:rsidRPr="00AF4CA4">
        <w:rPr>
          <w:rFonts w:asciiTheme="minorHAnsi" w:hAnsiTheme="minorHAnsi" w:cstheme="minorHAnsi"/>
        </w:rPr>
        <w:t>. Marx and Engels’ critique of the Young Hegelians applies equally well to the postmodern discursive turn: "</w:t>
      </w:r>
      <w:r w:rsidRPr="00AF4CA4">
        <w:rPr>
          <w:rStyle w:val="StyleUnderline"/>
          <w:rFonts w:asciiTheme="minorHAnsi" w:hAnsiTheme="minorHAnsi" w:cstheme="minorHAnsi"/>
        </w:rPr>
        <w:t>They are only fighting against ‘phrases.’ They forget, however, that to these phrases they themselves are only opposing other phrases, and that they are in no way combating the real existing world when they are merely combating the phrases of this world</w:t>
      </w:r>
      <w:r w:rsidRPr="00AF4CA4">
        <w:rPr>
          <w:rFonts w:asciiTheme="minorHAnsi" w:hAnsiTheme="minorHAnsi" w:cstheme="minorHAnsi"/>
        </w:rPr>
        <w:t>" (1976/1932, p. 41).</w:t>
      </w:r>
    </w:p>
    <w:p w:rsidR="00FB3F9D" w:rsidRPr="00AF4CA4" w:rsidRDefault="00980B66" w:rsidP="00980B66">
      <w:pPr>
        <w:rPr>
          <w:rFonts w:asciiTheme="minorHAnsi" w:hAnsiTheme="minorHAnsi" w:cstheme="minorHAnsi"/>
        </w:rPr>
      </w:pPr>
      <w:r w:rsidRPr="00AF4CA4">
        <w:rPr>
          <w:rFonts w:asciiTheme="minorHAnsi" w:hAnsiTheme="minorHAnsi" w:cstheme="minorHAnsi"/>
        </w:rPr>
        <w:t xml:space="preserve">Of course, </w:t>
      </w:r>
      <w:r w:rsidRPr="00AF4CA4">
        <w:rPr>
          <w:rStyle w:val="StyleUnderline"/>
          <w:rFonts w:asciiTheme="minorHAnsi" w:hAnsiTheme="minorHAnsi" w:cstheme="minorHAnsi"/>
        </w:rPr>
        <w:t xml:space="preserve">the study of "phrases" is important to the project of materialist critique in the field of rhetoric. The point, though, is to explain the connections between phrases on the one hand and economic interests and systems of oppression and exploitation on the other. Marxist ideology critique, understands that classes, motivated by class interest, produce </w:t>
      </w:r>
      <w:proofErr w:type="spellStart"/>
      <w:r w:rsidRPr="00AF4CA4">
        <w:rPr>
          <w:rStyle w:val="StyleUnderline"/>
          <w:rFonts w:asciiTheme="minorHAnsi" w:hAnsiTheme="minorHAnsi" w:cstheme="minorHAnsi"/>
        </w:rPr>
        <w:t>rhetorics</w:t>
      </w:r>
      <w:proofErr w:type="spellEnd"/>
      <w:r w:rsidRPr="00AF4CA4">
        <w:rPr>
          <w:rStyle w:val="StyleUnderline"/>
          <w:rFonts w:asciiTheme="minorHAnsi" w:hAnsiTheme="minorHAnsi" w:cstheme="minorHAnsi"/>
        </w:rPr>
        <w:t xml:space="preserve"> wittingly and unwittingly, successfully and unsuccessfully</w:t>
      </w:r>
      <w:r w:rsidRPr="00AF4CA4">
        <w:rPr>
          <w:rFonts w:asciiTheme="minorHAnsi" w:hAnsiTheme="minorHAnsi" w:cstheme="minorHAnsi"/>
        </w:rPr>
        <w:t>.</w:t>
      </w:r>
      <w:r w:rsidR="00FB3F9D" w:rsidRPr="00AF4CA4">
        <w:rPr>
          <w:rFonts w:asciiTheme="minorHAnsi" w:hAnsiTheme="minorHAnsi" w:cstheme="minorHAnsi"/>
        </w:rPr>
        <w:t xml:space="preserve"> </w:t>
      </w:r>
      <w:r w:rsidRPr="00AF4CA4">
        <w:rPr>
          <w:rFonts w:asciiTheme="minorHAnsi" w:hAnsiTheme="minorHAnsi" w:cstheme="minorHAnsi"/>
        </w:rPr>
        <w:t xml:space="preserve">Those </w:t>
      </w:r>
      <w:proofErr w:type="spellStart"/>
      <w:r w:rsidRPr="00AF4CA4">
        <w:rPr>
          <w:rFonts w:asciiTheme="minorHAnsi" w:hAnsiTheme="minorHAnsi" w:cstheme="minorHAnsi"/>
        </w:rPr>
        <w:t>rhetorics</w:t>
      </w:r>
      <w:proofErr w:type="spellEnd"/>
      <w:r w:rsidRPr="00AF4CA4">
        <w:rPr>
          <w:rFonts w:asciiTheme="minorHAnsi" w:hAnsiTheme="minorHAnsi" w:cstheme="minorHAnsi"/>
        </w:rPr>
        <w:t xml:space="preserve"> are strategically adapted to context and audience. Yet Marxist theory is not naïve in its understanding of intention or individual agency. Challenging individualist humanism, Marxist ideology critics regard people as "products of circumstances" (and changed people as products of changed circumstances; Marx, 1972b/1888, p. 144).</w:t>
      </w:r>
    </w:p>
    <w:p w:rsidR="00FB3F9D" w:rsidRPr="00AF4CA4" w:rsidRDefault="00980B66" w:rsidP="00980B66">
      <w:pPr>
        <w:rPr>
          <w:rStyle w:val="StyleUnderline"/>
          <w:rFonts w:asciiTheme="minorHAnsi" w:hAnsiTheme="minorHAnsi" w:cstheme="minorHAnsi"/>
        </w:rPr>
      </w:pPr>
      <w:r w:rsidRPr="00AF4CA4">
        <w:rPr>
          <w:rFonts w:asciiTheme="minorHAnsi" w:hAnsiTheme="minorHAnsi" w:cstheme="minorHAnsi"/>
        </w:rPr>
        <w:t xml:space="preserve">Within this understanding, </w:t>
      </w:r>
      <w:r w:rsidRPr="00AF4CA4">
        <w:rPr>
          <w:rStyle w:val="StyleUnderline"/>
          <w:rFonts w:asciiTheme="minorHAnsi" w:hAnsiTheme="minorHAnsi" w:cstheme="minorHAnsi"/>
        </w:rPr>
        <w:t>Marxist ideology critics can describe and evaluate cultural discourses such as that of racism or sexism as strategic and complex expressions of both their moment in history and of their class basis.</w:t>
      </w:r>
      <w:r w:rsidRPr="00AF4CA4">
        <w:rPr>
          <w:rFonts w:asciiTheme="minorHAnsi" w:hAnsiTheme="minorHAnsi" w:cstheme="minorHAnsi"/>
        </w:rPr>
        <w:t xml:space="preserve"> Further, </w:t>
      </w:r>
      <w:r w:rsidRPr="00AF4CA4">
        <w:rPr>
          <w:rStyle w:val="StyleUnderline"/>
          <w:rFonts w:asciiTheme="minorHAnsi" w:hAnsiTheme="minorHAnsi" w:cstheme="minorHAnsi"/>
        </w:rPr>
        <w:t>this mode of critique seeks to explain both why and how social reality is fundamentally, systematically oppressive and exploitative, exploring not only the surface of discourses but also their often-complex and multi-vocal motivations and consequences</w:t>
      </w:r>
      <w:r w:rsidRPr="00AF4CA4">
        <w:rPr>
          <w:rFonts w:asciiTheme="minorHAnsi" w:hAnsiTheme="minorHAnsi" w:cstheme="minorHAnsi"/>
        </w:rPr>
        <w:t xml:space="preserve">. As Burke (1969/1950) notes, </w:t>
      </w:r>
      <w:r w:rsidRPr="00AF4CA4">
        <w:rPr>
          <w:rStyle w:val="StyleUnderline"/>
          <w:rFonts w:asciiTheme="minorHAnsi" w:hAnsiTheme="minorHAnsi" w:cstheme="minorHAnsi"/>
        </w:rPr>
        <w:t>Marxism is both a method of rhetorical criticism and a rhetorical formation itself</w:t>
      </w:r>
      <w:r w:rsidRPr="00AF4CA4">
        <w:rPr>
          <w:rFonts w:asciiTheme="minorHAnsi" w:hAnsiTheme="minorHAnsi" w:cstheme="minorHAnsi"/>
        </w:rPr>
        <w:t xml:space="preserve"> (pp. 109-110). </w:t>
      </w:r>
      <w:r w:rsidRPr="00AF4CA4">
        <w:rPr>
          <w:rStyle w:val="StyleUnderline"/>
          <w:rFonts w:asciiTheme="minorHAnsi" w:hAnsiTheme="minorHAnsi" w:cstheme="minorHAnsi"/>
        </w:rPr>
        <w:t>There is no pretense of neutrality or assumption of transcendent position for the critic.</w:t>
      </w:r>
    </w:p>
    <w:p w:rsidR="00FB3F9D" w:rsidRPr="00AF4CA4" w:rsidRDefault="00980B66" w:rsidP="00980B66">
      <w:pPr>
        <w:rPr>
          <w:rFonts w:asciiTheme="minorHAnsi" w:hAnsiTheme="minorHAnsi" w:cstheme="minorHAnsi"/>
        </w:rPr>
      </w:pPr>
      <w:r w:rsidRPr="00AF4CA4">
        <w:rPr>
          <w:rFonts w:asciiTheme="minorHAnsi" w:hAnsiTheme="minorHAnsi" w:cstheme="minorHAnsi"/>
        </w:rPr>
        <w:t>Teresa Ebert (1996) summarizes the purpose of materialist ideology critique:</w:t>
      </w:r>
    </w:p>
    <w:p w:rsidR="00980B66" w:rsidRPr="00AF4CA4" w:rsidRDefault="00980B66" w:rsidP="00980B66">
      <w:pPr>
        <w:rPr>
          <w:rFonts w:asciiTheme="minorHAnsi" w:hAnsiTheme="minorHAnsi" w:cstheme="minorHAnsi"/>
        </w:rPr>
      </w:pPr>
      <w:r w:rsidRPr="00AF4CA4">
        <w:rPr>
          <w:rStyle w:val="StyleUnderline"/>
          <w:rFonts w:asciiTheme="minorHAnsi" w:hAnsiTheme="minorHAnsi" w:cstheme="minorHAnsi"/>
        </w:rPr>
        <w:t xml:space="preserve">Materialist critique is a mode of knowing that </w:t>
      </w:r>
      <w:proofErr w:type="spellStart"/>
      <w:r w:rsidRPr="00AF4CA4">
        <w:rPr>
          <w:rStyle w:val="StyleUnderline"/>
          <w:rFonts w:asciiTheme="minorHAnsi" w:hAnsiTheme="minorHAnsi" w:cstheme="minorHAnsi"/>
        </w:rPr>
        <w:t>inquires</w:t>
      </w:r>
      <w:proofErr w:type="spellEnd"/>
      <w:r w:rsidRPr="00AF4CA4">
        <w:rPr>
          <w:rStyle w:val="StyleUnderline"/>
          <w:rFonts w:asciiTheme="minorHAnsi" w:hAnsiTheme="minorHAnsi" w:cstheme="minorHAnsi"/>
        </w:rPr>
        <w:t xml:space="preserve"> into what is not said, into the silences and the suppressed or missing, in order to uncover the concealed operations of power and the socio-economic relations connecting the myriad details and representations of our lives</w:t>
      </w:r>
      <w:r w:rsidRPr="00AF4CA4">
        <w:rPr>
          <w:rFonts w:asciiTheme="minorHAnsi" w:hAnsiTheme="minorHAnsi" w:cstheme="minorHAnsi"/>
        </w:rPr>
        <w:t xml:space="preserve">. It shows that apparently </w:t>
      </w:r>
      <w:r w:rsidRPr="00AF4CA4">
        <w:rPr>
          <w:rStyle w:val="StyleUnderline"/>
          <w:rFonts w:asciiTheme="minorHAnsi" w:hAnsiTheme="minorHAnsi" w:cstheme="minorHAnsi"/>
        </w:rPr>
        <w:t>disconnected zones of culture are in fact materially linked through the highly differentiated, mediated, and dispersed operation of a systematic logic of exploitation.</w:t>
      </w:r>
      <w:r w:rsidRPr="00AF4CA4">
        <w:rPr>
          <w:rFonts w:asciiTheme="minorHAnsi" w:hAnsiTheme="minorHAnsi" w:cstheme="minorHAnsi"/>
        </w:rPr>
        <w:t xml:space="preserve"> In sum, </w:t>
      </w:r>
      <w:r w:rsidRPr="00AF4CA4">
        <w:rPr>
          <w:rStyle w:val="StyleUnderline"/>
          <w:rFonts w:asciiTheme="minorHAnsi" w:hAnsiTheme="minorHAnsi" w:cstheme="minorHAnsi"/>
        </w:rPr>
        <w:t xml:space="preserve">materialist critique disrupts ‘what is’ to explain how social differences--specifically gender, race, sexuality, and class--have been systematically produced and continue to operate within regimes of exploitation, so that we can change them. It is the means for </w:t>
      </w:r>
      <w:r w:rsidRPr="00AF4CA4">
        <w:rPr>
          <w:rStyle w:val="Emphasis"/>
          <w:rFonts w:asciiTheme="minorHAnsi" w:hAnsiTheme="minorHAnsi" w:cstheme="minorHAnsi"/>
        </w:rPr>
        <w:t>producing transformative knowledges.</w:t>
      </w:r>
      <w:r w:rsidRPr="00AF4CA4">
        <w:rPr>
          <w:rStyle w:val="StyleUnderline"/>
          <w:rFonts w:asciiTheme="minorHAnsi" w:hAnsiTheme="minorHAnsi" w:cstheme="minorHAnsi"/>
        </w:rPr>
        <w:t xml:space="preserve"> (p.</w:t>
      </w:r>
      <w:r w:rsidRPr="00AF4CA4">
        <w:rPr>
          <w:rFonts w:asciiTheme="minorHAnsi" w:hAnsiTheme="minorHAnsi" w:cstheme="minorHAnsi"/>
        </w:rPr>
        <w:t xml:space="preserve"> 7)</w:t>
      </w:r>
    </w:p>
    <w:p w:rsidR="00FB3F9D" w:rsidRPr="00AF4CA4" w:rsidRDefault="00980B66" w:rsidP="00980B66">
      <w:pPr>
        <w:rPr>
          <w:rFonts w:asciiTheme="minorHAnsi" w:hAnsiTheme="minorHAnsi" w:cstheme="minorHAnsi"/>
        </w:rPr>
      </w:pPr>
      <w:r w:rsidRPr="00AF4CA4">
        <w:rPr>
          <w:rFonts w:asciiTheme="minorHAnsi" w:hAnsiTheme="minorHAnsi" w:cstheme="minorHAnsi"/>
        </w:rPr>
        <w:t>If I were an intellectual gatekeeper (though more often I am held at the gates</w:t>
      </w:r>
      <w:r w:rsidRPr="00AF4CA4">
        <w:rPr>
          <w:rStyle w:val="StyleUnderline"/>
          <w:rFonts w:asciiTheme="minorHAnsi" w:hAnsiTheme="minorHAnsi" w:cstheme="minorHAnsi"/>
        </w:rPr>
        <w:t>), I would not seek to impose my own methods of critical interrogation on others. However, I might expect all scholars to be rigorous in exploring whose interests are being described, evaluated, re-</w:t>
      </w:r>
      <w:proofErr w:type="gramStart"/>
      <w:r w:rsidRPr="00AF4CA4">
        <w:rPr>
          <w:rStyle w:val="StyleUnderline"/>
          <w:rFonts w:asciiTheme="minorHAnsi" w:hAnsiTheme="minorHAnsi" w:cstheme="minorHAnsi"/>
        </w:rPr>
        <w:t>circulated ,</w:t>
      </w:r>
      <w:proofErr w:type="gramEnd"/>
      <w:r w:rsidRPr="00AF4CA4">
        <w:rPr>
          <w:rStyle w:val="StyleUnderline"/>
          <w:rFonts w:asciiTheme="minorHAnsi" w:hAnsiTheme="minorHAnsi" w:cstheme="minorHAnsi"/>
        </w:rPr>
        <w:t xml:space="preserve"> and/or reinforced in their wor</w:t>
      </w:r>
      <w:r w:rsidRPr="00AF4CA4">
        <w:rPr>
          <w:rFonts w:asciiTheme="minorHAnsi" w:hAnsiTheme="minorHAnsi" w:cstheme="minorHAnsi"/>
        </w:rPr>
        <w:t xml:space="preserve">k. This imperative arises from awareness that all </w:t>
      </w:r>
      <w:r w:rsidRPr="00AF4CA4">
        <w:rPr>
          <w:rStyle w:val="StyleUnderline"/>
          <w:rFonts w:asciiTheme="minorHAnsi" w:hAnsiTheme="minorHAnsi" w:cstheme="minorHAnsi"/>
        </w:rPr>
        <w:t>criticism takes up and re-circulates texts that the critic regards as significant in some way. If all criticism is political, the question becomes, whose politics are re-presented in any particular political act?</w:t>
      </w:r>
      <w:r w:rsidRPr="00AF4CA4">
        <w:rPr>
          <w:rFonts w:asciiTheme="minorHAnsi" w:hAnsiTheme="minorHAnsi" w:cstheme="minorHAnsi"/>
        </w:rPr>
        <w:t xml:space="preserve"> Edwin Black (2000) quotes Marx as saying, "The essential sentiment of criticism is indignation; its essential activity is denunciation" (quotation is from Contribution to the Critique of Hegel’s Philosophy of Law, 1999/1844). But even in Marx and Engels, criticism is not all "dyspeptic" indignation. With regard to the Paris Commune of 1870-1871, for example, Marx (1972c/1871) writes the highest praise tempered with sober analysis of how and why the commune was crushed.</w:t>
      </w:r>
    </w:p>
    <w:p w:rsidR="00980B66" w:rsidRPr="00AF4CA4" w:rsidRDefault="00980B66" w:rsidP="00980B66">
      <w:pPr>
        <w:rPr>
          <w:rFonts w:asciiTheme="minorHAnsi" w:hAnsiTheme="minorHAnsi" w:cstheme="minorHAnsi"/>
        </w:rPr>
      </w:pPr>
      <w:r w:rsidRPr="00AF4CA4">
        <w:rPr>
          <w:rStyle w:val="StyleUnderline"/>
          <w:rFonts w:asciiTheme="minorHAnsi" w:hAnsiTheme="minorHAnsi" w:cstheme="minorHAnsi"/>
        </w:rPr>
        <w:t xml:space="preserve">One’s political investments are clear when objects are re-circulated in indignant and suspicious interpretive frames as opposed to those met with appreciation and solidarity, not to mention every </w:t>
      </w:r>
      <w:r w:rsidRPr="00AF4CA4">
        <w:rPr>
          <w:rStyle w:val="StyleUnderline"/>
          <w:rFonts w:asciiTheme="minorHAnsi" w:hAnsiTheme="minorHAnsi" w:cstheme="minorHAnsi"/>
        </w:rPr>
        <w:lastRenderedPageBreak/>
        <w:t>possible response between approbation and condemnation</w:t>
      </w:r>
      <w:r w:rsidRPr="00AF4CA4">
        <w:rPr>
          <w:rFonts w:asciiTheme="minorHAnsi" w:hAnsiTheme="minorHAnsi" w:cstheme="minorHAnsi"/>
        </w:rPr>
        <w:t xml:space="preserve">. One can hardly argue that Marx, who analyzed the workings of capitalism with tremendous elegance and explanatory power, was "closed to discovery" or incapable of surprise. Much less can we fault contemporary ideology critics who, in making their investments and interests explicit, refuse the mask of neutrality in favor of an ethics of open </w:t>
      </w:r>
      <w:proofErr w:type="gramStart"/>
      <w:r w:rsidRPr="00AF4CA4">
        <w:rPr>
          <w:rFonts w:asciiTheme="minorHAnsi" w:hAnsiTheme="minorHAnsi" w:cstheme="minorHAnsi"/>
        </w:rPr>
        <w:t>advocacy.</w:t>
      </w:r>
      <w:proofErr w:type="gramEnd"/>
      <w:r w:rsidRPr="00AF4CA4">
        <w:rPr>
          <w:rFonts w:asciiTheme="minorHAnsi" w:hAnsiTheme="minorHAnsi" w:cstheme="minorHAnsi"/>
        </w:rPr>
        <w:t xml:space="preserve"> We expect those who disagree with us in our projects of advocacy to bear the same burden of political openness.</w:t>
      </w:r>
    </w:p>
    <w:p w:rsidR="004071D4" w:rsidRPr="00AF4CA4" w:rsidRDefault="004071D4" w:rsidP="00980B66">
      <w:pPr>
        <w:rPr>
          <w:rFonts w:asciiTheme="minorHAnsi" w:hAnsiTheme="minorHAnsi" w:cstheme="minorHAnsi"/>
        </w:rPr>
      </w:pPr>
    </w:p>
    <w:p w:rsidR="004071D4" w:rsidRPr="00AF4CA4" w:rsidRDefault="004071D4" w:rsidP="004071D4">
      <w:pPr>
        <w:pStyle w:val="Heading4"/>
        <w:rPr>
          <w:rFonts w:asciiTheme="minorHAnsi" w:hAnsiTheme="minorHAnsi" w:cstheme="minorHAnsi"/>
        </w:rPr>
      </w:pPr>
      <w:r w:rsidRPr="00AF4CA4">
        <w:rPr>
          <w:rFonts w:asciiTheme="minorHAnsi" w:hAnsiTheme="minorHAnsi" w:cstheme="minorHAnsi"/>
        </w:rPr>
        <w:t xml:space="preserve">The </w:t>
      </w:r>
      <w:proofErr w:type="spellStart"/>
      <w:r w:rsidRPr="00AF4CA4">
        <w:rPr>
          <w:rFonts w:asciiTheme="minorHAnsi" w:hAnsiTheme="minorHAnsi" w:cstheme="minorHAnsi"/>
        </w:rPr>
        <w:t>narrativization</w:t>
      </w:r>
      <w:proofErr w:type="spellEnd"/>
      <w:r w:rsidRPr="00AF4CA4">
        <w:rPr>
          <w:rFonts w:asciiTheme="minorHAnsi" w:hAnsiTheme="minorHAnsi" w:cstheme="minorHAnsi"/>
        </w:rPr>
        <w:t xml:space="preserve"> of politics is inherently conservative—it is the embrace of capitalist excess and destroys any attempt to resist or oppose capitalism on any grounds</w:t>
      </w:r>
    </w:p>
    <w:p w:rsidR="004071D4" w:rsidRPr="00AF4CA4" w:rsidRDefault="004071D4" w:rsidP="004071D4">
      <w:pPr>
        <w:rPr>
          <w:rFonts w:asciiTheme="minorHAnsi" w:hAnsiTheme="minorHAnsi" w:cstheme="minorHAnsi"/>
        </w:rPr>
      </w:pPr>
      <w:r w:rsidRPr="00AF4CA4">
        <w:rPr>
          <w:rStyle w:val="Style13ptBold"/>
          <w:rFonts w:asciiTheme="minorHAnsi" w:hAnsiTheme="minorHAnsi" w:cstheme="minorHAnsi"/>
        </w:rPr>
        <w:t>Foster 97</w:t>
      </w:r>
      <w:r w:rsidRPr="00AF4CA4">
        <w:rPr>
          <w:rFonts w:asciiTheme="minorHAnsi" w:hAnsiTheme="minorHAnsi" w:cstheme="minorHAnsi"/>
        </w:rPr>
        <w:t xml:space="preserve">(John Bellamy, </w:t>
      </w:r>
      <w:proofErr w:type="spellStart"/>
      <w:r w:rsidRPr="00AF4CA4">
        <w:rPr>
          <w:rFonts w:asciiTheme="minorHAnsi" w:hAnsiTheme="minorHAnsi" w:cstheme="minorHAnsi"/>
        </w:rPr>
        <w:t>Dept</w:t>
      </w:r>
      <w:proofErr w:type="spellEnd"/>
      <w:r w:rsidRPr="00AF4CA4">
        <w:rPr>
          <w:rFonts w:asciiTheme="minorHAnsi" w:hAnsiTheme="minorHAnsi" w:cstheme="minorHAnsi"/>
        </w:rPr>
        <w:t xml:space="preserve"> of Sociology at Oregon, 1997, “In Defense of History”, </w:t>
      </w:r>
      <w:r w:rsidRPr="00AF4CA4">
        <w:rPr>
          <w:rFonts w:asciiTheme="minorHAnsi" w:hAnsiTheme="minorHAnsi" w:cstheme="minorHAnsi"/>
          <w:u w:val="single"/>
        </w:rPr>
        <w:t>In Defense of History</w:t>
      </w:r>
      <w:r w:rsidRPr="00AF4CA4">
        <w:rPr>
          <w:rFonts w:asciiTheme="minorHAnsi" w:hAnsiTheme="minorHAnsi" w:cstheme="minorHAnsi"/>
        </w:rPr>
        <w:t>, ed. Foster &amp; Wood)</w:t>
      </w:r>
    </w:p>
    <w:p w:rsidR="004071D4" w:rsidRPr="00AF4CA4" w:rsidRDefault="004071D4" w:rsidP="004071D4">
      <w:pPr>
        <w:rPr>
          <w:rFonts w:asciiTheme="minorHAnsi" w:hAnsiTheme="minorHAnsi" w:cstheme="minorHAnsi"/>
          <w:sz w:val="16"/>
        </w:rPr>
      </w:pPr>
      <w:r w:rsidRPr="00AF4CA4">
        <w:rPr>
          <w:rStyle w:val="StyleUnderline"/>
          <w:rFonts w:asciiTheme="minorHAnsi" w:hAnsiTheme="minorHAnsi" w:cstheme="minorHAnsi"/>
        </w:rPr>
        <w:t xml:space="preserve">The </w:t>
      </w:r>
      <w:r w:rsidRPr="00404731">
        <w:rPr>
          <w:rStyle w:val="StyleUnderline"/>
          <w:rFonts w:asciiTheme="minorHAnsi" w:hAnsiTheme="minorHAnsi" w:cstheme="minorHAnsi"/>
          <w:highlight w:val="green"/>
        </w:rPr>
        <w:t>weaknesses of postmodernism</w:t>
      </w:r>
      <w:r w:rsidRPr="00AF4CA4">
        <w:rPr>
          <w:rStyle w:val="StyleUnderline"/>
          <w:rFonts w:asciiTheme="minorHAnsi" w:hAnsiTheme="minorHAnsi" w:cstheme="minorHAnsi"/>
        </w:rPr>
        <w:t>-</w:t>
      </w:r>
      <w:r w:rsidRPr="00404731">
        <w:rPr>
          <w:rStyle w:val="StyleUnderline"/>
          <w:rFonts w:asciiTheme="minorHAnsi" w:hAnsiTheme="minorHAnsi" w:cstheme="minorHAnsi"/>
          <w:highlight w:val="green"/>
        </w:rPr>
        <w:t>from an emancipatory perspective</w:t>
      </w:r>
      <w:r w:rsidRPr="00AF4CA4">
        <w:rPr>
          <w:rStyle w:val="StyleUnderline"/>
          <w:rFonts w:asciiTheme="minorHAnsi" w:hAnsiTheme="minorHAnsi" w:cstheme="minorHAnsi"/>
        </w:rPr>
        <w:t>- thus far overshadow its strengths. Missing</w:t>
      </w:r>
      <w:r w:rsidRPr="00AF4CA4">
        <w:rPr>
          <w:rFonts w:asciiTheme="minorHAnsi" w:hAnsiTheme="minorHAnsi" w:cstheme="minorHAnsi"/>
          <w:sz w:val="16"/>
        </w:rPr>
        <w:t xml:space="preserve"> from Foucault's analysis, like that of postmodernism generally,</w:t>
      </w:r>
      <w:r w:rsidRPr="00AF4CA4">
        <w:rPr>
          <w:rStyle w:val="highlight2"/>
          <w:rFonts w:asciiTheme="minorHAnsi" w:hAnsiTheme="minorHAnsi" w:cstheme="minorHAnsi"/>
        </w:rPr>
        <w:t xml:space="preserve"> </w:t>
      </w:r>
      <w:r w:rsidRPr="00404731">
        <w:rPr>
          <w:rStyle w:val="StyleUnderline"/>
          <w:rFonts w:asciiTheme="minorHAnsi" w:hAnsiTheme="minorHAnsi" w:cstheme="minorHAnsi"/>
          <w:highlight w:val="green"/>
        </w:rPr>
        <w:t xml:space="preserve">is any conception of a counter-order to the disciplinary </w:t>
      </w:r>
      <w:r w:rsidRPr="00AF4CA4">
        <w:rPr>
          <w:rStyle w:val="StyleUnderline"/>
          <w:rFonts w:asciiTheme="minorHAnsi" w:hAnsiTheme="minorHAnsi" w:cstheme="minorHAnsi"/>
        </w:rPr>
        <w:t>orders described. In the more extreme case of "textual postmodernists</w:t>
      </w:r>
      <w:r w:rsidRPr="00AF4CA4">
        <w:rPr>
          <w:rFonts w:asciiTheme="minorHAnsi" w:hAnsiTheme="minorHAnsi" w:cstheme="minorHAnsi"/>
          <w:sz w:val="16"/>
        </w:rPr>
        <w:t xml:space="preserve">"-those postmodernist thinkers like Derrida, as distinct from Foucault, </w:t>
      </w:r>
      <w:r w:rsidRPr="00AF4CA4">
        <w:rPr>
          <w:rStyle w:val="StyleUnderline"/>
          <w:rFonts w:asciiTheme="minorHAnsi" w:hAnsiTheme="minorHAnsi" w:cstheme="minorHAnsi"/>
        </w:rPr>
        <w:t xml:space="preserve">who </w:t>
      </w:r>
      <w:r w:rsidRPr="00404731">
        <w:rPr>
          <w:rStyle w:val="StyleUnderline"/>
          <w:rFonts w:asciiTheme="minorHAnsi" w:hAnsiTheme="minorHAnsi" w:cstheme="minorHAnsi"/>
          <w:highlight w:val="green"/>
        </w:rPr>
        <w:t xml:space="preserve">deny any reality outside </w:t>
      </w:r>
      <w:r w:rsidRPr="00AF4CA4">
        <w:rPr>
          <w:rStyle w:val="StyleUnderline"/>
          <w:rFonts w:asciiTheme="minorHAnsi" w:hAnsiTheme="minorHAnsi" w:cstheme="minorHAnsi"/>
        </w:rPr>
        <w:t xml:space="preserve">the text-the political and historical weaknesses from a left perspective are even more glaring. By </w:t>
      </w:r>
      <w:r w:rsidRPr="00404731">
        <w:rPr>
          <w:rStyle w:val="StyleUnderline"/>
          <w:rFonts w:asciiTheme="minorHAnsi" w:hAnsiTheme="minorHAnsi" w:cstheme="minorHAnsi"/>
          <w:highlight w:val="green"/>
        </w:rPr>
        <w:t xml:space="preserve">undermining the </w:t>
      </w:r>
      <w:r w:rsidRPr="00AF4CA4">
        <w:rPr>
          <w:rStyle w:val="StyleUnderline"/>
          <w:rFonts w:asciiTheme="minorHAnsi" w:hAnsiTheme="minorHAnsi" w:cstheme="minorHAnsi"/>
        </w:rPr>
        <w:t xml:space="preserve">very </w:t>
      </w:r>
      <w:r w:rsidRPr="00404731">
        <w:rPr>
          <w:rStyle w:val="StyleUnderline"/>
          <w:rFonts w:asciiTheme="minorHAnsi" w:hAnsiTheme="minorHAnsi" w:cstheme="minorHAnsi"/>
          <w:highlight w:val="green"/>
        </w:rPr>
        <w:t>concept of history</w:t>
      </w:r>
      <w:r w:rsidRPr="00AF4CA4">
        <w:rPr>
          <w:rStyle w:val="StyleUnderline"/>
          <w:rFonts w:asciiTheme="minorHAnsi" w:hAnsiTheme="minorHAnsi" w:cstheme="minorHAnsi"/>
        </w:rPr>
        <w:t xml:space="preserve">-in any meaningful sense </w:t>
      </w:r>
      <w:r w:rsidRPr="00404731">
        <w:rPr>
          <w:rStyle w:val="StyleUnderline"/>
          <w:rFonts w:asciiTheme="minorHAnsi" w:hAnsiTheme="minorHAnsi" w:cstheme="minorHAnsi"/>
          <w:highlight w:val="green"/>
        </w:rPr>
        <w:t xml:space="preserve">beyond mere story-telling-such theorists have robbed critical analysis of </w:t>
      </w:r>
      <w:r w:rsidRPr="00AF4CA4">
        <w:rPr>
          <w:rStyle w:val="StyleUnderline"/>
          <w:rFonts w:asciiTheme="minorHAnsi" w:hAnsiTheme="minorHAnsi" w:cstheme="minorHAnsi"/>
        </w:rPr>
        <w:t xml:space="preserve">what has always been its most indispensable </w:t>
      </w:r>
      <w:proofErr w:type="gramStart"/>
      <w:r w:rsidRPr="00AF4CA4">
        <w:rPr>
          <w:rStyle w:val="StyleUnderline"/>
          <w:rFonts w:asciiTheme="minorHAnsi" w:hAnsiTheme="minorHAnsi" w:cstheme="minorHAnsi"/>
        </w:rPr>
        <w:t>tool.'8  The</w:t>
      </w:r>
      <w:proofErr w:type="gramEnd"/>
      <w:r w:rsidRPr="00AF4CA4">
        <w:rPr>
          <w:rStyle w:val="StyleUnderline"/>
          <w:rFonts w:asciiTheme="minorHAnsi" w:hAnsiTheme="minorHAnsi" w:cstheme="minorHAnsi"/>
        </w:rPr>
        <w:t xml:space="preserve"> denial within postmodernist theory of the validity of historical cri- </w:t>
      </w:r>
      <w:proofErr w:type="spellStart"/>
      <w:r w:rsidRPr="00AF4CA4">
        <w:rPr>
          <w:rStyle w:val="StyleUnderline"/>
          <w:rFonts w:asciiTheme="minorHAnsi" w:hAnsiTheme="minorHAnsi" w:cstheme="minorHAnsi"/>
        </w:rPr>
        <w:t>tique</w:t>
      </w:r>
      <w:proofErr w:type="spellEnd"/>
      <w:r w:rsidRPr="00AF4CA4">
        <w:rPr>
          <w:rStyle w:val="StyleUnderline"/>
          <w:rFonts w:asciiTheme="minorHAnsi" w:hAnsiTheme="minorHAnsi" w:cstheme="minorHAnsi"/>
        </w:rPr>
        <w:t xml:space="preserve"> covers up what is really at issue: the denial of the </w:t>
      </w:r>
      <w:r w:rsidRPr="00404731">
        <w:rPr>
          <w:rStyle w:val="StyleUnderline"/>
          <w:rFonts w:asciiTheme="minorHAnsi" w:hAnsiTheme="minorHAnsi" w:cstheme="minorHAnsi"/>
          <w:highlight w:val="green"/>
        </w:rPr>
        <w:t>historical critique of capitalism</w:t>
      </w:r>
      <w:r w:rsidRPr="00AF4CA4">
        <w:rPr>
          <w:rStyle w:val="highlight2"/>
          <w:rFonts w:asciiTheme="minorHAnsi" w:hAnsiTheme="minorHAnsi" w:cstheme="minorHAnsi"/>
        </w:rPr>
        <w:t>,</w:t>
      </w:r>
      <w:r w:rsidRPr="00AF4CA4">
        <w:rPr>
          <w:rFonts w:asciiTheme="minorHAnsi" w:hAnsiTheme="minorHAnsi" w:cstheme="minorHAnsi"/>
          <w:sz w:val="16"/>
        </w:rPr>
        <w:t xml:space="preserve"> leading to a convergence between left thought infected by Nietzsche and the dominant liberal "end of history" conception. </w:t>
      </w:r>
      <w:r w:rsidRPr="00404731">
        <w:rPr>
          <w:rStyle w:val="StyleUnderline"/>
          <w:rFonts w:asciiTheme="minorHAnsi" w:hAnsiTheme="minorHAnsi" w:cstheme="minorHAnsi"/>
          <w:highlight w:val="green"/>
        </w:rPr>
        <w:t>The danger</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of such ahistorical or anti-historical views, as E.P. Thompson observed, </w:t>
      </w:r>
      <w:r w:rsidRPr="00404731">
        <w:rPr>
          <w:rStyle w:val="StyleUnderline"/>
          <w:rFonts w:asciiTheme="minorHAnsi" w:hAnsiTheme="minorHAnsi" w:cstheme="minorHAnsi"/>
          <w:highlight w:val="green"/>
        </w:rPr>
        <w:t xml:space="preserve">is </w:t>
      </w:r>
      <w:r w:rsidRPr="00AF4CA4">
        <w:rPr>
          <w:rStyle w:val="StyleUnderline"/>
          <w:rFonts w:asciiTheme="minorHAnsi" w:hAnsiTheme="minorHAnsi" w:cstheme="minorHAnsi"/>
        </w:rPr>
        <w:t xml:space="preserve">that </w:t>
      </w:r>
      <w:r w:rsidRPr="00404731">
        <w:rPr>
          <w:rStyle w:val="StyleUnderline"/>
          <w:rFonts w:asciiTheme="minorHAnsi" w:hAnsiTheme="minorHAnsi" w:cstheme="minorHAnsi"/>
          <w:highlight w:val="green"/>
        </w:rPr>
        <w:t xml:space="preserve">one loses sight </w:t>
      </w:r>
      <w:r w:rsidRPr="00AF4CA4">
        <w:rPr>
          <w:rStyle w:val="StyleUnderline"/>
          <w:rFonts w:asciiTheme="minorHAnsi" w:hAnsiTheme="minorHAnsi" w:cstheme="minorHAnsi"/>
        </w:rPr>
        <w:t xml:space="preserve">not of "reason in history" in some abstract sense, but rather </w:t>
      </w:r>
      <w:r w:rsidRPr="00404731">
        <w:rPr>
          <w:rStyle w:val="StyleUnderline"/>
          <w:rFonts w:asciiTheme="minorHAnsi" w:hAnsiTheme="minorHAnsi" w:cstheme="minorHAnsi"/>
          <w:highlight w:val="green"/>
        </w:rPr>
        <w:t>of "the reasons of power and the reasons of money</w:t>
      </w:r>
      <w:r w:rsidRPr="00AF4CA4">
        <w:rPr>
          <w:rFonts w:asciiTheme="minorHAnsi" w:hAnsiTheme="minorHAnsi" w:cstheme="minorHAnsi"/>
          <w:sz w:val="16"/>
        </w:rPr>
        <w:t>."</w:t>
      </w:r>
      <w:proofErr w:type="gramStart"/>
      <w:r w:rsidRPr="00AF4CA4">
        <w:rPr>
          <w:rFonts w:asciiTheme="minorHAnsi" w:hAnsiTheme="minorHAnsi" w:cstheme="minorHAnsi"/>
          <w:sz w:val="16"/>
        </w:rPr>
        <w:t xml:space="preserve">9  </w:t>
      </w:r>
      <w:r w:rsidRPr="00AF4CA4">
        <w:rPr>
          <w:rStyle w:val="reduce2"/>
          <w:rFonts w:asciiTheme="minorHAnsi" w:hAnsiTheme="minorHAnsi" w:cstheme="minorHAnsi"/>
          <w:sz w:val="16"/>
        </w:rPr>
        <w:t>Historical</w:t>
      </w:r>
      <w:proofErr w:type="gramEnd"/>
      <w:r w:rsidRPr="00AF4CA4">
        <w:rPr>
          <w:rStyle w:val="reduce2"/>
          <w:rFonts w:asciiTheme="minorHAnsi" w:hAnsiTheme="minorHAnsi" w:cstheme="minorHAnsi"/>
          <w:sz w:val="16"/>
        </w:rPr>
        <w:t xml:space="preserve"> materialism at its best provides a way out of this dilemma. This is not to ignore the fact that Marxism-which has sometimes given rise to its own crude interpretations and historical travesties, as in the case of Stalinism-has frequently been identified with the kind of "totalizations" and "essentialisms" that postmodernist theorists have singled out. As Thompson pointed out in a 1977 essay on Christopher Caudwell, Marxism has sometimes relied on </w:t>
      </w:r>
      <w:proofErr w:type="gramStart"/>
      <w:r w:rsidRPr="00AF4CA4">
        <w:rPr>
          <w:rStyle w:val="reduce2"/>
          <w:rFonts w:asciiTheme="minorHAnsi" w:hAnsiTheme="minorHAnsi" w:cstheme="minorHAnsi"/>
          <w:sz w:val="16"/>
        </w:rPr>
        <w:t>" `</w:t>
      </w:r>
      <w:proofErr w:type="gramEnd"/>
      <w:r w:rsidRPr="00AF4CA4">
        <w:rPr>
          <w:rStyle w:val="reduce2"/>
          <w:rFonts w:asciiTheme="minorHAnsi" w:hAnsiTheme="minorHAnsi" w:cstheme="minorHAnsi"/>
          <w:sz w:val="16"/>
        </w:rPr>
        <w:t xml:space="preserve">essentialist' tricks of mind," the "tendency to intellectualize the social process"-"the rapid delineation of the deep proc- </w:t>
      </w:r>
      <w:proofErr w:type="spellStart"/>
      <w:r w:rsidRPr="00AF4CA4">
        <w:rPr>
          <w:rStyle w:val="reduce2"/>
          <w:rFonts w:asciiTheme="minorHAnsi" w:hAnsiTheme="minorHAnsi" w:cstheme="minorHAnsi"/>
          <w:sz w:val="16"/>
        </w:rPr>
        <w:t>ess</w:t>
      </w:r>
      <w:proofErr w:type="spellEnd"/>
      <w:r w:rsidRPr="00AF4CA4">
        <w:rPr>
          <w:rStyle w:val="reduce2"/>
          <w:rFonts w:asciiTheme="minorHAnsi" w:hAnsiTheme="minorHAnsi" w:cstheme="minorHAnsi"/>
          <w:sz w:val="16"/>
        </w:rPr>
        <w:t xml:space="preserve"> of a whole epoch." These are things that the historian (and social scientists in general) should guard against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But </w:t>
      </w:r>
      <w:r w:rsidRPr="00404731">
        <w:rPr>
          <w:rStyle w:val="StyleUnderline"/>
          <w:rFonts w:asciiTheme="minorHAnsi" w:hAnsiTheme="minorHAnsi" w:cstheme="minorHAnsi"/>
          <w:highlight w:val="green"/>
        </w:rPr>
        <w:t xml:space="preserve">to abandon theory and historical explanation </w:t>
      </w:r>
      <w:r w:rsidRPr="00AF4CA4">
        <w:rPr>
          <w:rStyle w:val="StyleUnderline"/>
          <w:rFonts w:asciiTheme="minorHAnsi" w:hAnsiTheme="minorHAnsi" w:cstheme="minorHAnsi"/>
        </w:rPr>
        <w:t xml:space="preserve">entirely in order </w:t>
      </w:r>
      <w:r w:rsidRPr="00404731">
        <w:rPr>
          <w:rStyle w:val="StyleUnderline"/>
          <w:rFonts w:asciiTheme="minorHAnsi" w:hAnsiTheme="minorHAnsi" w:cstheme="minorHAnsi"/>
          <w:highlight w:val="green"/>
        </w:rPr>
        <w:t xml:space="preserve">to avoid "essentialism" </w:t>
      </w:r>
      <w:r w:rsidRPr="00AF4CA4">
        <w:rPr>
          <w:rStyle w:val="StyleUnderline"/>
          <w:rFonts w:asciiTheme="minorHAnsi" w:hAnsiTheme="minorHAnsi" w:cstheme="minorHAnsi"/>
        </w:rPr>
        <w:t>and "</w:t>
      </w:r>
      <w:proofErr w:type="spellStart"/>
      <w:r w:rsidRPr="00AF4CA4">
        <w:rPr>
          <w:rStyle w:val="StyleUnderline"/>
          <w:rFonts w:asciiTheme="minorHAnsi" w:hAnsiTheme="minorHAnsi" w:cstheme="minorHAnsi"/>
        </w:rPr>
        <w:t>foun</w:t>
      </w:r>
      <w:proofErr w:type="spellEnd"/>
      <w:r w:rsidRPr="00AF4CA4">
        <w:rPr>
          <w:rStyle w:val="StyleUnderline"/>
          <w:rFonts w:asciiTheme="minorHAnsi" w:hAnsiTheme="minorHAnsi" w:cstheme="minorHAnsi"/>
        </w:rPr>
        <w:t xml:space="preserve">- </w:t>
      </w:r>
      <w:proofErr w:type="spellStart"/>
      <w:r w:rsidRPr="00AF4CA4">
        <w:rPr>
          <w:rStyle w:val="StyleUnderline"/>
          <w:rFonts w:asciiTheme="minorHAnsi" w:hAnsiTheme="minorHAnsi" w:cstheme="minorHAnsi"/>
        </w:rPr>
        <w:t>dationalism</w:t>
      </w:r>
      <w:proofErr w:type="spellEnd"/>
      <w:r w:rsidRPr="00AF4CA4">
        <w:rPr>
          <w:rStyle w:val="StyleUnderline"/>
          <w:rFonts w:asciiTheme="minorHAnsi" w:hAnsiTheme="minorHAnsi" w:cstheme="minorHAnsi"/>
        </w:rPr>
        <w:t>" is a bit like throwing out the baby in order to keep the bathwater clean</w:t>
      </w:r>
      <w:r w:rsidRPr="00AF4CA4">
        <w:rPr>
          <w:rFonts w:asciiTheme="minorHAnsi" w:hAnsiTheme="minorHAnsi" w:cstheme="minorHAnsi"/>
          <w:sz w:val="16"/>
        </w:rPr>
        <w:t xml:space="preserve">. </w:t>
      </w:r>
      <w:r w:rsidRPr="00AF4CA4">
        <w:rPr>
          <w:rStyle w:val="reduce2"/>
          <w:rFonts w:asciiTheme="minorHAnsi" w:hAnsiTheme="minorHAnsi" w:cstheme="minorHAnsi"/>
          <w:sz w:val="16"/>
        </w:rPr>
        <w:t>Marx himself provided another model, actively opposing theory (even "Marxist" theory) that purported to be "</w:t>
      </w:r>
      <w:proofErr w:type="spellStart"/>
      <w:r w:rsidRPr="00AF4CA4">
        <w:rPr>
          <w:rStyle w:val="reduce2"/>
          <w:rFonts w:asciiTheme="minorHAnsi" w:hAnsiTheme="minorHAnsi" w:cstheme="minorHAnsi"/>
          <w:sz w:val="16"/>
        </w:rPr>
        <w:t>suprahistorical</w:t>
      </w:r>
      <w:proofErr w:type="spellEnd"/>
      <w:r w:rsidRPr="00AF4CA4">
        <w:rPr>
          <w:rStyle w:val="reduce2"/>
          <w:rFonts w:asciiTheme="minorHAnsi" w:hAnsiTheme="minorHAnsi" w:cstheme="minorHAnsi"/>
          <w:sz w:val="16"/>
        </w:rPr>
        <w:t>." In his Theses on Feuerbach, he presented what still ranks as the most thorough- going critique of what he called the "essentialist" conception of human beings and nature. Indeed, historical materialism has long engaged in its own self-critique, precisely in order to expel the kinds of "essentialisms," "positivisms," and "structuralisms" that have intruded on the philosophy of praxis itself-a self-critique that has produced the insights of theorists like Gramsci, Sartre, Thompson, and Raymond Williams.20  These thinkers distanced themselves from the positivistic "official Marx- ism" that grew out of the Second International and later turned into a caricature of itself in the form of Stalinism. Yet they held firm to the critique of capitalism and their commitment to the struggles of the oppressed. Moreover</w:t>
      </w:r>
      <w:r w:rsidRPr="00AF4CA4">
        <w:rPr>
          <w:rStyle w:val="highlight2"/>
          <w:rFonts w:asciiTheme="minorHAnsi" w:hAnsiTheme="minorHAnsi" w:cstheme="minorHAnsi"/>
        </w:rPr>
        <w:t xml:space="preserve">, </w:t>
      </w:r>
      <w:r w:rsidRPr="00AF4CA4">
        <w:rPr>
          <w:rStyle w:val="StyleUnderline"/>
          <w:rFonts w:asciiTheme="minorHAnsi" w:hAnsiTheme="minorHAnsi" w:cstheme="minorHAnsi"/>
        </w:rPr>
        <w:t>these particular examples tell us that if what has sometimes been called "the postmodern agenda"-consisting of issues like identity, culture, and language-is to be addressed at all, this can only be accomplished within a historical context.</w:t>
      </w:r>
      <w:r w:rsidRPr="00AF4CA4">
        <w:rPr>
          <w:rFonts w:asciiTheme="minorHAnsi" w:hAnsiTheme="minorHAnsi" w:cstheme="minorHAnsi"/>
          <w:sz w:val="16"/>
        </w:rPr>
        <w:t xml:space="preserve"> </w:t>
      </w:r>
      <w:r w:rsidRPr="00AF4CA4">
        <w:rPr>
          <w:rStyle w:val="reduce2"/>
          <w:rFonts w:asciiTheme="minorHAnsi" w:hAnsiTheme="minorHAnsi" w:cstheme="minorHAnsi"/>
          <w:sz w:val="16"/>
        </w:rPr>
        <w:t>And here one might openly wonder with Foucault "what difference there could ultimately be between being a historian and being a Marxist."  When placed within a more holistic historical materialist context-</w:t>
      </w:r>
      <w:proofErr w:type="spellStart"/>
      <w:r w:rsidRPr="00AF4CA4">
        <w:rPr>
          <w:rStyle w:val="reduce2"/>
          <w:rFonts w:asciiTheme="minorHAnsi" w:hAnsiTheme="minorHAnsi" w:cstheme="minorHAnsi"/>
          <w:sz w:val="16"/>
        </w:rPr>
        <w:t>ani</w:t>
      </w:r>
      <w:proofErr w:type="spellEnd"/>
      <w:r w:rsidRPr="00AF4CA4">
        <w:rPr>
          <w:rStyle w:val="reduce2"/>
          <w:rFonts w:asciiTheme="minorHAnsi" w:hAnsiTheme="minorHAnsi" w:cstheme="minorHAnsi"/>
          <w:sz w:val="16"/>
        </w:rPr>
        <w:t xml:space="preserve">- mated by the concept of praxis-the problems raised by postmodernism look entirely different. As David McNally says, "Language is not a prison- house, but a site of struggle." What the contributions in this volume have in common is the insistence that issues like language, culture, nationality, race, gender, the environment, revolution, and history itself are only </w:t>
      </w:r>
      <w:proofErr w:type="spellStart"/>
      <w:r w:rsidRPr="00AF4CA4">
        <w:rPr>
          <w:rStyle w:val="reduce2"/>
          <w:rFonts w:asciiTheme="minorHAnsi" w:hAnsiTheme="minorHAnsi" w:cstheme="minorHAnsi"/>
          <w:sz w:val="16"/>
        </w:rPr>
        <w:t>effec</w:t>
      </w:r>
      <w:proofErr w:type="spellEnd"/>
      <w:r w:rsidRPr="00AF4CA4">
        <w:rPr>
          <w:rStyle w:val="reduce2"/>
          <w:rFonts w:asciiTheme="minorHAnsi" w:hAnsiTheme="minorHAnsi" w:cstheme="minorHAnsi"/>
          <w:sz w:val="16"/>
        </w:rPr>
        <w:t xml:space="preserve">- </w:t>
      </w:r>
      <w:proofErr w:type="spellStart"/>
      <w:r w:rsidRPr="00AF4CA4">
        <w:rPr>
          <w:rStyle w:val="reduce2"/>
          <w:rFonts w:asciiTheme="minorHAnsi" w:hAnsiTheme="minorHAnsi" w:cstheme="minorHAnsi"/>
          <w:sz w:val="16"/>
        </w:rPr>
        <w:t>tively</w:t>
      </w:r>
      <w:proofErr w:type="spellEnd"/>
      <w:r w:rsidRPr="00AF4CA4">
        <w:rPr>
          <w:rStyle w:val="reduce2"/>
          <w:rFonts w:asciiTheme="minorHAnsi" w:hAnsiTheme="minorHAnsi" w:cstheme="minorHAnsi"/>
          <w:sz w:val="16"/>
        </w:rPr>
        <w:t xml:space="preserve"> analyzed within a context that is simultaneously historical in </w:t>
      </w:r>
      <w:proofErr w:type="spellStart"/>
      <w:r w:rsidRPr="00AF4CA4">
        <w:rPr>
          <w:rStyle w:val="reduce2"/>
          <w:rFonts w:asciiTheme="minorHAnsi" w:hAnsiTheme="minorHAnsi" w:cstheme="minorHAnsi"/>
          <w:sz w:val="16"/>
        </w:rPr>
        <w:t>charac</w:t>
      </w:r>
      <w:proofErr w:type="spellEnd"/>
      <w:r w:rsidRPr="00AF4CA4">
        <w:rPr>
          <w:rStyle w:val="reduce2"/>
          <w:rFonts w:asciiTheme="minorHAnsi" w:hAnsiTheme="minorHAnsi" w:cstheme="minorHAnsi"/>
          <w:sz w:val="16"/>
        </w:rPr>
        <w:t xml:space="preserve">- </w:t>
      </w:r>
      <w:proofErr w:type="spellStart"/>
      <w:r w:rsidRPr="00AF4CA4">
        <w:rPr>
          <w:rStyle w:val="reduce2"/>
          <w:rFonts w:asciiTheme="minorHAnsi" w:hAnsiTheme="minorHAnsi" w:cstheme="minorHAnsi"/>
          <w:sz w:val="16"/>
        </w:rPr>
        <w:t>ter</w:t>
      </w:r>
      <w:proofErr w:type="spellEnd"/>
      <w:r w:rsidRPr="00AF4CA4">
        <w:rPr>
          <w:rStyle w:val="reduce2"/>
          <w:rFonts w:asciiTheme="minorHAnsi" w:hAnsiTheme="minorHAnsi" w:cstheme="minorHAnsi"/>
          <w:sz w:val="16"/>
        </w:rPr>
        <w:t xml:space="preserve">, materialist (in the sense of focusing on concrete practices), and revolutionary.  Such analyses do not abandon the hope of transcending capitalism, nor of the notion of human progress as a possible outcome of historical </w:t>
      </w:r>
      <w:proofErr w:type="spellStart"/>
      <w:r w:rsidRPr="00AF4CA4">
        <w:rPr>
          <w:rStyle w:val="reduce2"/>
          <w:rFonts w:asciiTheme="minorHAnsi" w:hAnsiTheme="minorHAnsi" w:cstheme="minorHAnsi"/>
          <w:sz w:val="16"/>
        </w:rPr>
        <w:t>strug</w:t>
      </w:r>
      <w:proofErr w:type="spellEnd"/>
      <w:r w:rsidRPr="00AF4CA4">
        <w:rPr>
          <w:rStyle w:val="reduce2"/>
          <w:rFonts w:asciiTheme="minorHAnsi" w:hAnsiTheme="minorHAnsi" w:cstheme="minorHAnsi"/>
          <w:sz w:val="16"/>
        </w:rPr>
        <w:t xml:space="preserve">- </w:t>
      </w:r>
      <w:proofErr w:type="spellStart"/>
      <w:r w:rsidRPr="00AF4CA4">
        <w:rPr>
          <w:rStyle w:val="reduce2"/>
          <w:rFonts w:asciiTheme="minorHAnsi" w:hAnsiTheme="minorHAnsi" w:cstheme="minorHAnsi"/>
          <w:sz w:val="16"/>
        </w:rPr>
        <w:t>gles</w:t>
      </w:r>
      <w:proofErr w:type="spellEnd"/>
      <w:r w:rsidRPr="00AF4CA4">
        <w:rPr>
          <w:rStyle w:val="reduce2"/>
          <w:rFonts w:asciiTheme="minorHAnsi" w:hAnsiTheme="minorHAnsi" w:cstheme="minorHAnsi"/>
          <w:sz w:val="16"/>
        </w:rPr>
        <w:t xml:space="preserve">. It is said that Nicholas I, Czar of Russia, issued an order banning the word "progress." Today we no longer believe, in a nineteenth century sense, in automatic human progress, embodying some definite content-the idea that the Czar found so threatening. But this does not mean, as the </w:t>
      </w:r>
      <w:proofErr w:type="spellStart"/>
      <w:r w:rsidRPr="00AF4CA4">
        <w:rPr>
          <w:rStyle w:val="reduce2"/>
          <w:rFonts w:asciiTheme="minorHAnsi" w:hAnsiTheme="minorHAnsi" w:cstheme="minorHAnsi"/>
          <w:sz w:val="16"/>
        </w:rPr>
        <w:t>philoso</w:t>
      </w:r>
      <w:proofErr w:type="spellEnd"/>
      <w:r w:rsidRPr="00AF4CA4">
        <w:rPr>
          <w:rStyle w:val="reduce2"/>
          <w:rFonts w:asciiTheme="minorHAnsi" w:hAnsiTheme="minorHAnsi" w:cstheme="minorHAnsi"/>
          <w:sz w:val="16"/>
        </w:rPr>
        <w:t xml:space="preserve">- </w:t>
      </w:r>
      <w:proofErr w:type="spellStart"/>
      <w:r w:rsidRPr="00AF4CA4">
        <w:rPr>
          <w:rStyle w:val="reduce2"/>
          <w:rFonts w:asciiTheme="minorHAnsi" w:hAnsiTheme="minorHAnsi" w:cstheme="minorHAnsi"/>
          <w:sz w:val="16"/>
        </w:rPr>
        <w:t>pher</w:t>
      </w:r>
      <w:proofErr w:type="spellEnd"/>
      <w:r w:rsidRPr="00AF4CA4">
        <w:rPr>
          <w:rStyle w:val="reduce2"/>
          <w:rFonts w:asciiTheme="minorHAnsi" w:hAnsiTheme="minorHAnsi" w:cstheme="minorHAnsi"/>
          <w:sz w:val="16"/>
        </w:rPr>
        <w:t xml:space="preserve"> Michael Oakeshott contended with respect to political activity in the 1950s, that we "sail a boundless and bottomless sea" that has "neither starting-point nor appointed direction" and that our only task is "to keep afloat on an even keel." History-as centuries of struggle and indeed pro- </w:t>
      </w:r>
      <w:proofErr w:type="spellStart"/>
      <w:r w:rsidRPr="00AF4CA4">
        <w:rPr>
          <w:rStyle w:val="reduce2"/>
          <w:rFonts w:asciiTheme="minorHAnsi" w:hAnsiTheme="minorHAnsi" w:cstheme="minorHAnsi"/>
          <w:sz w:val="16"/>
        </w:rPr>
        <w:t>gress</w:t>
      </w:r>
      <w:proofErr w:type="spellEnd"/>
      <w:r w:rsidRPr="00AF4CA4">
        <w:rPr>
          <w:rStyle w:val="reduce2"/>
          <w:rFonts w:asciiTheme="minorHAnsi" w:hAnsiTheme="minorHAnsi" w:cstheme="minorHAnsi"/>
          <w:sz w:val="16"/>
        </w:rPr>
        <w:t xml:space="preserve"> suggest-is more meaningful than that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To abandon altogether the concept of progress, in the more general sense of the possibility of </w:t>
      </w:r>
      <w:proofErr w:type="spellStart"/>
      <w:r w:rsidRPr="00AF4CA4">
        <w:rPr>
          <w:rStyle w:val="StyleUnderline"/>
          <w:rFonts w:asciiTheme="minorHAnsi" w:hAnsiTheme="minorHAnsi" w:cstheme="minorHAnsi"/>
        </w:rPr>
        <w:t>progres</w:t>
      </w:r>
      <w:proofErr w:type="spellEnd"/>
      <w:r w:rsidRPr="00AF4CA4">
        <w:rPr>
          <w:rStyle w:val="StyleUnderline"/>
          <w:rFonts w:asciiTheme="minorHAnsi" w:hAnsiTheme="minorHAnsi" w:cstheme="minorHAnsi"/>
        </w:rPr>
        <w:t xml:space="preserve">- </w:t>
      </w:r>
      <w:proofErr w:type="spellStart"/>
      <w:r w:rsidRPr="00AF4CA4">
        <w:rPr>
          <w:rStyle w:val="StyleUnderline"/>
          <w:rFonts w:asciiTheme="minorHAnsi" w:hAnsiTheme="minorHAnsi" w:cstheme="minorHAnsi"/>
        </w:rPr>
        <w:t>sive</w:t>
      </w:r>
      <w:proofErr w:type="spellEnd"/>
      <w:r w:rsidRPr="00AF4CA4">
        <w:rPr>
          <w:rStyle w:val="StyleUnderline"/>
          <w:rFonts w:asciiTheme="minorHAnsi" w:hAnsiTheme="minorHAnsi" w:cstheme="minorHAnsi"/>
        </w:rPr>
        <w:t xml:space="preserve"> human emancipation, </w:t>
      </w:r>
      <w:r w:rsidRPr="00404731">
        <w:rPr>
          <w:rStyle w:val="StyleUnderline"/>
          <w:rFonts w:asciiTheme="minorHAnsi" w:hAnsiTheme="minorHAnsi" w:cstheme="minorHAnsi"/>
          <w:highlight w:val="green"/>
        </w:rPr>
        <w:t xml:space="preserve">would only be to submit to the wishes of the powers that be. Such political disengagement </w:t>
      </w:r>
      <w:r w:rsidRPr="00AF4CA4">
        <w:rPr>
          <w:rStyle w:val="StyleUnderline"/>
          <w:rFonts w:asciiTheme="minorHAnsi" w:hAnsiTheme="minorHAnsi" w:cstheme="minorHAnsi"/>
        </w:rPr>
        <w:t xml:space="preserve">by intellectuals on the left in the present epoch </w:t>
      </w:r>
      <w:r w:rsidRPr="00404731">
        <w:rPr>
          <w:rStyle w:val="StyleUnderline"/>
          <w:rFonts w:asciiTheme="minorHAnsi" w:hAnsiTheme="minorHAnsi" w:cstheme="minorHAnsi"/>
          <w:highlight w:val="green"/>
        </w:rPr>
        <w:t xml:space="preserve">could only mean </w:t>
      </w:r>
      <w:r w:rsidRPr="00AF4CA4">
        <w:rPr>
          <w:rStyle w:val="StyleUnderline"/>
          <w:rFonts w:asciiTheme="minorHAnsi" w:hAnsiTheme="minorHAnsi" w:cstheme="minorHAnsi"/>
        </w:rPr>
        <w:t xml:space="preserve">one thing: </w:t>
      </w:r>
      <w:r w:rsidRPr="00404731">
        <w:rPr>
          <w:rStyle w:val="StyleUnderline"/>
          <w:rFonts w:asciiTheme="minorHAnsi" w:hAnsiTheme="minorHAnsi" w:cstheme="minorHAnsi"/>
          <w:highlight w:val="green"/>
        </w:rPr>
        <w:t xml:space="preserve">the total obeisance to </w:t>
      </w:r>
      <w:proofErr w:type="spellStart"/>
      <w:r w:rsidRPr="00404731">
        <w:rPr>
          <w:rStyle w:val="StyleUnderline"/>
          <w:rFonts w:asciiTheme="minorHAnsi" w:hAnsiTheme="minorHAnsi" w:cstheme="minorHAnsi"/>
          <w:highlight w:val="green"/>
        </w:rPr>
        <w:t>capi</w:t>
      </w:r>
      <w:proofErr w:type="spellEnd"/>
      <w:r w:rsidRPr="00404731">
        <w:rPr>
          <w:rStyle w:val="StyleUnderline"/>
          <w:rFonts w:asciiTheme="minorHAnsi" w:hAnsiTheme="minorHAnsi" w:cstheme="minorHAnsi"/>
          <w:highlight w:val="green"/>
        </w:rPr>
        <w:t xml:space="preserve">- </w:t>
      </w:r>
      <w:proofErr w:type="gramStart"/>
      <w:r w:rsidRPr="00404731">
        <w:rPr>
          <w:rStyle w:val="StyleUnderline"/>
          <w:rFonts w:asciiTheme="minorHAnsi" w:hAnsiTheme="minorHAnsi" w:cstheme="minorHAnsi"/>
          <w:highlight w:val="green"/>
        </w:rPr>
        <w:t>tal.</w:t>
      </w:r>
      <w:r w:rsidRPr="00AF4CA4">
        <w:rPr>
          <w:rFonts w:asciiTheme="minorHAnsi" w:hAnsiTheme="minorHAnsi" w:cstheme="minorHAnsi"/>
          <w:sz w:val="16"/>
        </w:rPr>
        <w:t xml:space="preserve">21  </w:t>
      </w:r>
      <w:r w:rsidRPr="00404731">
        <w:rPr>
          <w:rStyle w:val="StyleUnderline"/>
          <w:rFonts w:asciiTheme="minorHAnsi" w:hAnsiTheme="minorHAnsi" w:cstheme="minorHAnsi"/>
          <w:highlight w:val="green"/>
        </w:rPr>
        <w:t>The</w:t>
      </w:r>
      <w:proofErr w:type="gramEnd"/>
      <w:r w:rsidRPr="00404731">
        <w:rPr>
          <w:rStyle w:val="StyleUnderline"/>
          <w:rFonts w:asciiTheme="minorHAnsi" w:hAnsiTheme="minorHAnsi" w:cstheme="minorHAnsi"/>
          <w:highlight w:val="green"/>
        </w:rPr>
        <w:t xml:space="preserve"> irony of post-modernism is that while </w:t>
      </w:r>
      <w:r w:rsidRPr="00404731">
        <w:rPr>
          <w:rStyle w:val="StyleUnderline"/>
          <w:rFonts w:asciiTheme="minorHAnsi" w:hAnsiTheme="minorHAnsi" w:cstheme="minorHAnsi"/>
          <w:highlight w:val="green"/>
        </w:rPr>
        <w:lastRenderedPageBreak/>
        <w:t xml:space="preserve">purporting to have transcended modernity, it abandons </w:t>
      </w:r>
      <w:r w:rsidRPr="00AF4CA4">
        <w:rPr>
          <w:rStyle w:val="StyleUnderline"/>
          <w:rFonts w:asciiTheme="minorHAnsi" w:hAnsiTheme="minorHAnsi" w:cstheme="minorHAnsi"/>
        </w:rPr>
        <w:t xml:space="preserve">from the start </w:t>
      </w:r>
      <w:r w:rsidRPr="00404731">
        <w:rPr>
          <w:rStyle w:val="StyleUnderline"/>
          <w:rFonts w:asciiTheme="minorHAnsi" w:hAnsiTheme="minorHAnsi" w:cstheme="minorHAnsi"/>
          <w:highlight w:val="green"/>
        </w:rPr>
        <w:t>all hope of transcending capitalism</w:t>
      </w:r>
      <w:r w:rsidRPr="00404731">
        <w:rPr>
          <w:rStyle w:val="highlight2"/>
          <w:rFonts w:asciiTheme="minorHAnsi" w:hAnsiTheme="minorHAnsi" w:cstheme="minorHAnsi"/>
          <w:highlight w:val="green"/>
        </w:rPr>
        <w:t xml:space="preserve"> </w:t>
      </w:r>
      <w:r w:rsidRPr="00AF4CA4">
        <w:rPr>
          <w:rFonts w:asciiTheme="minorHAnsi" w:hAnsiTheme="minorHAnsi" w:cstheme="minorHAnsi"/>
          <w:sz w:val="16"/>
        </w:rPr>
        <w:t xml:space="preserve">itself and entering a post-capitalist era. </w:t>
      </w:r>
      <w:r w:rsidRPr="00AF4CA4">
        <w:rPr>
          <w:rStyle w:val="StyleUnderline"/>
          <w:rFonts w:asciiTheme="minorHAnsi" w:hAnsiTheme="minorHAnsi" w:cstheme="minorHAnsi"/>
        </w:rPr>
        <w:t>Postmodernist theory is therefore easily absorbed within the dominant cultural frame</w:t>
      </w:r>
      <w:r w:rsidRPr="00AF4CA4">
        <w:rPr>
          <w:rFonts w:asciiTheme="minorHAnsi" w:hAnsiTheme="minorHAnsi" w:cstheme="minorHAnsi"/>
          <w:sz w:val="16"/>
        </w:rPr>
        <w:t xml:space="preserve"> and has even given rise recently to texts such as Postmodern Marketing, which attempts to utilize the insights of thinkers like Foucault, Derrida, </w:t>
      </w:r>
      <w:proofErr w:type="spellStart"/>
      <w:r w:rsidRPr="00AF4CA4">
        <w:rPr>
          <w:rFonts w:asciiTheme="minorHAnsi" w:hAnsiTheme="minorHAnsi" w:cstheme="minorHAnsi"/>
          <w:sz w:val="16"/>
        </w:rPr>
        <w:t>Lyotard</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Baudillard</w:t>
      </w:r>
      <w:proofErr w:type="spellEnd"/>
      <w:r w:rsidRPr="00AF4CA4">
        <w:rPr>
          <w:rFonts w:asciiTheme="minorHAnsi" w:hAnsiTheme="minorHAnsi" w:cstheme="minorHAnsi"/>
          <w:sz w:val="16"/>
        </w:rPr>
        <w:t xml:space="preserve"> to market goods within a capitalist economy. </w:t>
      </w:r>
      <w:r w:rsidRPr="00AF4CA4">
        <w:rPr>
          <w:rStyle w:val="StyleUnderline"/>
          <w:rFonts w:asciiTheme="minorHAnsi" w:hAnsiTheme="minorHAnsi" w:cstheme="minorHAnsi"/>
        </w:rPr>
        <w:t xml:space="preserve">Perhaps this will be the final destiny of </w:t>
      </w:r>
      <w:r w:rsidRPr="00404731">
        <w:rPr>
          <w:rStyle w:val="StyleUnderline"/>
          <w:rFonts w:asciiTheme="minorHAnsi" w:hAnsiTheme="minorHAnsi" w:cstheme="minorHAnsi"/>
          <w:highlight w:val="green"/>
        </w:rPr>
        <w:t>postmodernist theory</w:t>
      </w:r>
      <w:r w:rsidRPr="00AF4CA4">
        <w:rPr>
          <w:rStyle w:val="StyleUnderline"/>
          <w:rFonts w:asciiTheme="minorHAnsi" w:hAnsiTheme="minorHAnsi" w:cstheme="minorHAnsi"/>
        </w:rPr>
        <w:t xml:space="preserve">-its absorption by the vast marketing apparatus of the capitalist economy, adding irony and color to a commercial order that </w:t>
      </w:r>
      <w:r w:rsidRPr="00404731">
        <w:rPr>
          <w:rStyle w:val="StyleUnderline"/>
          <w:rFonts w:asciiTheme="minorHAnsi" w:hAnsiTheme="minorHAnsi" w:cstheme="minorHAnsi"/>
          <w:highlight w:val="green"/>
        </w:rPr>
        <w:t>must constantly find new ways to insinuate itself into the every- day lives of the population</w:t>
      </w:r>
      <w:r w:rsidRPr="00AF4CA4">
        <w:rPr>
          <w:rStyle w:val="StyleUnderline"/>
          <w:rFonts w:asciiTheme="minorHAnsi" w:hAnsiTheme="minorHAnsi" w:cstheme="minorHAnsi"/>
        </w:rPr>
        <w:t xml:space="preserve">. Meanwhile, </w:t>
      </w:r>
      <w:r w:rsidRPr="00404731">
        <w:rPr>
          <w:rStyle w:val="StyleUnderline"/>
          <w:rFonts w:asciiTheme="minorHAnsi" w:hAnsiTheme="minorHAnsi" w:cstheme="minorHAnsi"/>
          <w:highlight w:val="green"/>
        </w:rPr>
        <w:t>historical materialism will remain</w:t>
      </w:r>
      <w:r w:rsidRPr="00AF4CA4">
        <w:rPr>
          <w:rStyle w:val="StyleUnderline"/>
          <w:rFonts w:asciiTheme="minorHAnsi" w:hAnsiTheme="minorHAnsi" w:cstheme="minorHAnsi"/>
        </w:rPr>
        <w:t xml:space="preserve"> the </w:t>
      </w:r>
      <w:r w:rsidRPr="00404731">
        <w:rPr>
          <w:rStyle w:val="StyleUnderline"/>
          <w:rFonts w:asciiTheme="minorHAnsi" w:hAnsiTheme="minorHAnsi" w:cstheme="minorHAnsi"/>
          <w:highlight w:val="green"/>
        </w:rPr>
        <w:t xml:space="preserve">necessary </w:t>
      </w:r>
      <w:r w:rsidRPr="00AF4CA4">
        <w:rPr>
          <w:rStyle w:val="StyleUnderline"/>
          <w:rFonts w:asciiTheme="minorHAnsi" w:hAnsiTheme="minorHAnsi" w:cstheme="minorHAnsi"/>
        </w:rPr>
        <w:t xml:space="preserve">intellectual ground for all those who seek, not to revel in the "carnival" of capitalist productive and market relations, but </w:t>
      </w:r>
      <w:r w:rsidRPr="00404731">
        <w:rPr>
          <w:rStyle w:val="StyleUnderline"/>
          <w:rFonts w:asciiTheme="minorHAnsi" w:hAnsiTheme="minorHAnsi" w:cstheme="minorHAnsi"/>
          <w:highlight w:val="green"/>
        </w:rPr>
        <w:t xml:space="preserve">to transcend </w:t>
      </w:r>
      <w:r w:rsidRPr="00AF4CA4">
        <w:rPr>
          <w:rStyle w:val="StyleUnderline"/>
          <w:rFonts w:asciiTheme="minorHAnsi" w:hAnsiTheme="minorHAnsi" w:cstheme="minorHAnsi"/>
        </w:rPr>
        <w:t>them</w:t>
      </w:r>
      <w:r w:rsidRPr="00AF4CA4">
        <w:rPr>
          <w:rStyle w:val="highlight2"/>
          <w:rFonts w:asciiTheme="minorHAnsi" w:hAnsiTheme="minorHAnsi" w:cstheme="minorHAnsi"/>
        </w:rPr>
        <w:t>.</w:t>
      </w:r>
      <w:r w:rsidRPr="00AF4CA4">
        <w:rPr>
          <w:rFonts w:asciiTheme="minorHAnsi" w:hAnsiTheme="minorHAnsi" w:cstheme="minorHAnsi"/>
          <w:sz w:val="16"/>
        </w:rPr>
        <w:t>22</w:t>
      </w:r>
    </w:p>
    <w:p w:rsidR="0096651F" w:rsidRPr="00AF4CA4" w:rsidRDefault="0096651F" w:rsidP="0096651F">
      <w:pPr>
        <w:pStyle w:val="Heading2"/>
        <w:rPr>
          <w:rFonts w:asciiTheme="minorHAnsi" w:hAnsiTheme="minorHAnsi" w:cstheme="minorHAnsi"/>
        </w:rPr>
      </w:pPr>
      <w:r w:rsidRPr="00AF4CA4">
        <w:rPr>
          <w:rFonts w:asciiTheme="minorHAnsi" w:hAnsiTheme="minorHAnsi" w:cstheme="minorHAnsi"/>
        </w:rPr>
        <w:lastRenderedPageBreak/>
        <w:t>Impact</w:t>
      </w:r>
    </w:p>
    <w:p w:rsidR="004C47E6" w:rsidRPr="00AF4CA4" w:rsidRDefault="004C47E6" w:rsidP="004C47E6">
      <w:pPr>
        <w:pStyle w:val="Heading3"/>
        <w:rPr>
          <w:rFonts w:asciiTheme="minorHAnsi" w:hAnsiTheme="minorHAnsi" w:cstheme="minorHAnsi"/>
        </w:rPr>
      </w:pPr>
      <w:r w:rsidRPr="00AF4CA4">
        <w:rPr>
          <w:rFonts w:asciiTheme="minorHAnsi" w:hAnsiTheme="minorHAnsi" w:cstheme="minorHAnsi"/>
        </w:rPr>
        <w:lastRenderedPageBreak/>
        <w:t>Impact – Degradation</w:t>
      </w:r>
    </w:p>
    <w:p w:rsidR="004C47E6" w:rsidRPr="00AF4CA4" w:rsidRDefault="004C47E6" w:rsidP="004C47E6">
      <w:pPr>
        <w:pStyle w:val="Heading4"/>
        <w:rPr>
          <w:rFonts w:asciiTheme="minorHAnsi" w:hAnsiTheme="minorHAnsi" w:cstheme="minorHAnsi"/>
        </w:rPr>
      </w:pPr>
      <w:r w:rsidRPr="00AF4CA4">
        <w:rPr>
          <w:rFonts w:asciiTheme="minorHAnsi" w:hAnsiTheme="minorHAnsi" w:cstheme="minorHAnsi"/>
        </w:rPr>
        <w:t xml:space="preserve">Our </w:t>
      </w:r>
      <w:proofErr w:type="spellStart"/>
      <w:r w:rsidRPr="00AF4CA4">
        <w:rPr>
          <w:rFonts w:asciiTheme="minorHAnsi" w:hAnsiTheme="minorHAnsi" w:cstheme="minorHAnsi"/>
        </w:rPr>
        <w:t>ethico</w:t>
      </w:r>
      <w:proofErr w:type="spellEnd"/>
      <w:r w:rsidRPr="00AF4CA4">
        <w:rPr>
          <w:rFonts w:asciiTheme="minorHAnsi" w:hAnsiTheme="minorHAnsi" w:cstheme="minorHAnsi"/>
        </w:rPr>
        <w:t xml:space="preserve">-political obligation is to assume responsibility for our actions. Capitalism renders its victims anonymous and ensures that the </w:t>
      </w:r>
      <w:proofErr w:type="spellStart"/>
      <w:r w:rsidRPr="00AF4CA4">
        <w:rPr>
          <w:rFonts w:asciiTheme="minorHAnsi" w:hAnsiTheme="minorHAnsi" w:cstheme="minorHAnsi"/>
        </w:rPr>
        <w:t>aff</w:t>
      </w:r>
      <w:proofErr w:type="spellEnd"/>
      <w:r w:rsidRPr="00AF4CA4">
        <w:rPr>
          <w:rFonts w:asciiTheme="minorHAnsi" w:hAnsiTheme="minorHAnsi" w:cstheme="minorHAnsi"/>
        </w:rPr>
        <w:t xml:space="preserve"> never comes to terms with the billions of degraded life-chances globally</w:t>
      </w:r>
    </w:p>
    <w:p w:rsidR="004C47E6" w:rsidRPr="00AF4CA4" w:rsidRDefault="004C47E6" w:rsidP="004C47E6">
      <w:pPr>
        <w:rPr>
          <w:rFonts w:asciiTheme="minorHAnsi" w:hAnsiTheme="minorHAnsi" w:cstheme="minorHAnsi"/>
        </w:rPr>
      </w:pPr>
      <w:proofErr w:type="spellStart"/>
      <w:r w:rsidRPr="00AF4CA4">
        <w:rPr>
          <w:rFonts w:asciiTheme="minorHAnsi" w:hAnsiTheme="minorHAnsi" w:cstheme="minorHAnsi"/>
          <w:b/>
        </w:rPr>
        <w:t>Žižek</w:t>
      </w:r>
      <w:proofErr w:type="spellEnd"/>
      <w:r w:rsidRPr="00AF4CA4">
        <w:rPr>
          <w:rFonts w:asciiTheme="minorHAnsi" w:hAnsiTheme="minorHAnsi" w:cstheme="minorHAnsi"/>
          <w:b/>
        </w:rPr>
        <w:t xml:space="preserve"> and Daly 4</w:t>
      </w:r>
      <w:r w:rsidRPr="00AF4CA4">
        <w:rPr>
          <w:rFonts w:asciiTheme="minorHAnsi" w:hAnsiTheme="minorHAnsi" w:cstheme="minorHAnsi"/>
        </w:rPr>
        <w:t xml:space="preserve"> [</w:t>
      </w:r>
      <w:proofErr w:type="spellStart"/>
      <w:r w:rsidRPr="00AF4CA4">
        <w:rPr>
          <w:rFonts w:asciiTheme="minorHAnsi" w:hAnsiTheme="minorHAnsi" w:cstheme="minorHAnsi"/>
        </w:rPr>
        <w:t>Slavoj</w:t>
      </w:r>
      <w:proofErr w:type="spellEnd"/>
      <w:r w:rsidRPr="00AF4CA4">
        <w:rPr>
          <w:rFonts w:asciiTheme="minorHAnsi" w:hAnsiTheme="minorHAnsi" w:cstheme="minorHAnsi"/>
        </w:rPr>
        <w:t xml:space="preserve">, Prof. of European Graduate School, Intl. Director of the </w:t>
      </w:r>
      <w:proofErr w:type="spellStart"/>
      <w:r w:rsidRPr="00AF4CA4">
        <w:rPr>
          <w:rFonts w:asciiTheme="minorHAnsi" w:hAnsiTheme="minorHAnsi" w:cstheme="minorHAnsi"/>
        </w:rPr>
        <w:t>Birkbeck</w:t>
      </w:r>
      <w:proofErr w:type="spellEnd"/>
      <w:r w:rsidRPr="00AF4CA4">
        <w:rPr>
          <w:rFonts w:asciiTheme="minorHAnsi" w:hAnsiTheme="minorHAnsi" w:cstheme="minorHAnsi"/>
        </w:rPr>
        <w:t xml:space="preserve"> Inst. for Humanities, U. of London, and Senior Researcher @ Inst. of Sociology, U. of </w:t>
      </w:r>
      <w:proofErr w:type="spellStart"/>
      <w:r w:rsidRPr="00AF4CA4">
        <w:rPr>
          <w:rFonts w:asciiTheme="minorHAnsi" w:hAnsiTheme="minorHAnsi" w:cstheme="minorHAnsi"/>
        </w:rPr>
        <w:t>Ljubljiana</w:t>
      </w:r>
      <w:proofErr w:type="spellEnd"/>
      <w:r w:rsidRPr="00AF4CA4">
        <w:rPr>
          <w:rFonts w:asciiTheme="minorHAnsi" w:hAnsiTheme="minorHAnsi" w:cstheme="minorHAnsi"/>
        </w:rPr>
        <w:t>, and Glyn, Professor Intl. Studies @ Northampton U., “Risking the Impossible”]</w:t>
      </w:r>
    </w:p>
    <w:p w:rsidR="004C47E6" w:rsidRPr="00AF4CA4" w:rsidRDefault="004C47E6" w:rsidP="004C47E6">
      <w:pPr>
        <w:rPr>
          <w:rFonts w:asciiTheme="minorHAnsi" w:hAnsiTheme="minorHAnsi" w:cstheme="minorHAnsi"/>
        </w:rPr>
      </w:pPr>
    </w:p>
    <w:p w:rsidR="004C47E6" w:rsidRPr="00AF4CA4" w:rsidRDefault="004C47E6" w:rsidP="004C47E6">
      <w:pPr>
        <w:rPr>
          <w:rStyle w:val="StyleUnderline"/>
          <w:rFonts w:asciiTheme="minorHAnsi" w:hAnsiTheme="minorHAnsi" w:cstheme="minorHAnsi"/>
        </w:rPr>
      </w:pPr>
      <w:r w:rsidRPr="00AF4CA4">
        <w:rPr>
          <w:rFonts w:asciiTheme="minorHAnsi" w:hAnsiTheme="minorHAnsi" w:cstheme="minorHAnsi"/>
          <w:sz w:val="16"/>
        </w:rPr>
        <w:t xml:space="preserve">It is in the light of this more subtle perspective on the real that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has also revised his approach to the question of ideology. In the sublime object of ideology,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developed his famous inversion of the classical 'false consciousness' thesis. Thus ideology does not conceal or distort an underlying reality (human nature, social interests etc.) But rather reality itself cannot be reproduced without ideological mystification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1989: 28). What ideology offers is the symbolic construction of reality – the ultimate fantasy – as a way to escape the traumatic effects of the real. Reality is always a 'virtual' take on the real; virtualization that can never fully overcome the real or achieve homeostasis. In the language of </w:t>
      </w:r>
      <w:proofErr w:type="spellStart"/>
      <w:r w:rsidRPr="00AF4CA4">
        <w:rPr>
          <w:rFonts w:asciiTheme="minorHAnsi" w:hAnsiTheme="minorHAnsi" w:cstheme="minorHAnsi"/>
          <w:sz w:val="16"/>
        </w:rPr>
        <w:t>laclau</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mouffe</w:t>
      </w:r>
      <w:proofErr w:type="spellEnd"/>
      <w:r w:rsidRPr="00AF4CA4">
        <w:rPr>
          <w:rFonts w:asciiTheme="minorHAnsi" w:hAnsiTheme="minorHAnsi" w:cstheme="minorHAnsi"/>
          <w:sz w:val="16"/>
        </w:rPr>
        <w:t xml:space="preserve">, this means that society as an integrated unity is universally impossible precisely because of the constitutive excess of the real qua the </w:t>
      </w:r>
      <w:proofErr w:type="spellStart"/>
      <w:r w:rsidRPr="00AF4CA4">
        <w:rPr>
          <w:rFonts w:asciiTheme="minorHAnsi" w:hAnsiTheme="minorHAnsi" w:cstheme="minorHAnsi"/>
          <w:sz w:val="16"/>
        </w:rPr>
        <w:t>unmasterable</w:t>
      </w:r>
      <w:proofErr w:type="spellEnd"/>
      <w:r w:rsidRPr="00AF4CA4">
        <w:rPr>
          <w:rFonts w:asciiTheme="minorHAnsi" w:hAnsiTheme="minorHAnsi" w:cstheme="minorHAnsi"/>
          <w:sz w:val="16"/>
        </w:rPr>
        <w:t xml:space="preserve"> negativity upon which every </w:t>
      </w:r>
      <w:proofErr w:type="spellStart"/>
      <w:r w:rsidRPr="00AF4CA4">
        <w:rPr>
          <w:rFonts w:asciiTheme="minorHAnsi" w:hAnsiTheme="minorHAnsi" w:cstheme="minorHAnsi"/>
          <w:sz w:val="16"/>
        </w:rPr>
        <w:t>positivization</w:t>
      </w:r>
      <w:proofErr w:type="spellEnd"/>
      <w:r w:rsidRPr="00AF4CA4">
        <w:rPr>
          <w:rFonts w:asciiTheme="minorHAnsi" w:hAnsiTheme="minorHAnsi" w:cstheme="minorHAnsi"/>
          <w:sz w:val="16"/>
        </w:rPr>
        <w:t xml:space="preserve"> finally depends.  And it is here that ideology performs its supreme conjuring trick. </w:t>
      </w:r>
      <w:r w:rsidRPr="00AF4CA4">
        <w:rPr>
          <w:rStyle w:val="StyleUnderline"/>
          <w:rFonts w:asciiTheme="minorHAnsi" w:hAnsiTheme="minorHAnsi" w:cstheme="minorHAnsi"/>
        </w:rPr>
        <w:t>What</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ideology aims at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is a </w:t>
      </w:r>
      <w:proofErr w:type="spellStart"/>
      <w:r w:rsidRPr="00404731">
        <w:rPr>
          <w:rStyle w:val="StyleUnderline"/>
          <w:rFonts w:asciiTheme="minorHAnsi" w:hAnsiTheme="minorHAnsi" w:cstheme="minorHAnsi"/>
          <w:highlight w:val="green"/>
        </w:rPr>
        <w:t>fantasmatic</w:t>
      </w:r>
      <w:proofErr w:type="spellEnd"/>
      <w:r w:rsidRPr="00404731">
        <w:rPr>
          <w:rStyle w:val="StyleUnderline"/>
          <w:rFonts w:asciiTheme="minorHAnsi" w:hAnsiTheme="minorHAnsi" w:cstheme="minorHAnsi"/>
          <w:highlight w:val="green"/>
        </w:rPr>
        <w:t xml:space="preserve"> re-staging of</w:t>
      </w:r>
      <w:r w:rsidRPr="00AF4CA4">
        <w:rPr>
          <w:rFonts w:asciiTheme="minorHAnsi" w:hAnsiTheme="minorHAnsi" w:cstheme="minorHAnsi"/>
          <w:sz w:val="16"/>
        </w:rPr>
        <w:t xml:space="preserve"> </w:t>
      </w:r>
      <w:r w:rsidRPr="00AF4CA4">
        <w:rPr>
          <w:rStyle w:val="StyleUnderline"/>
          <w:rFonts w:asciiTheme="minorHAnsi" w:hAnsiTheme="minorHAnsi" w:cstheme="minorHAnsi"/>
        </w:rPr>
        <w:t>the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encounter with the real</w:t>
      </w:r>
      <w:r w:rsidRPr="00AF4CA4">
        <w:rPr>
          <w:rFonts w:asciiTheme="minorHAnsi" w:hAnsiTheme="minorHAnsi" w:cstheme="minorHAnsi"/>
          <w:sz w:val="16"/>
        </w:rPr>
        <w:t xml:space="preserve"> in </w:t>
      </w:r>
      <w:r w:rsidRPr="00404731">
        <w:rPr>
          <w:rStyle w:val="StyleUnderline"/>
          <w:rFonts w:asciiTheme="minorHAnsi" w:hAnsiTheme="minorHAnsi" w:cstheme="minorHAnsi"/>
          <w:highlight w:val="green"/>
        </w:rPr>
        <w:t>such</w:t>
      </w:r>
      <w:r w:rsidRPr="00AF4CA4">
        <w:rPr>
          <w:rStyle w:val="StyleUnderline"/>
          <w:rFonts w:asciiTheme="minorHAnsi" w:hAnsiTheme="minorHAnsi" w:cstheme="minorHAnsi"/>
        </w:rPr>
        <w:t xml:space="preserve"> a way </w:t>
      </w:r>
      <w:r w:rsidRPr="00404731">
        <w:rPr>
          <w:rStyle w:val="StyleUnderline"/>
          <w:rFonts w:asciiTheme="minorHAnsi" w:hAnsiTheme="minorHAnsi" w:cstheme="minorHAnsi"/>
          <w:highlight w:val="green"/>
        </w:rPr>
        <w:t>that</w:t>
      </w:r>
      <w:r w:rsidRPr="00AF4CA4">
        <w:rPr>
          <w:rFonts w:asciiTheme="minorHAnsi" w:hAnsiTheme="minorHAnsi" w:cstheme="minorHAnsi"/>
          <w:sz w:val="16"/>
        </w:rPr>
        <w:t xml:space="preserve"> </w:t>
      </w:r>
      <w:r w:rsidRPr="00AF4CA4">
        <w:rPr>
          <w:rStyle w:val="StyleUnderline"/>
          <w:rFonts w:asciiTheme="minorHAnsi" w:hAnsiTheme="minorHAnsi" w:cstheme="minorHAnsi"/>
        </w:rPr>
        <w:t>the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impossibility of society is translated into</w:t>
      </w:r>
      <w:r w:rsidRPr="00AF4CA4">
        <w:rPr>
          <w:rFonts w:asciiTheme="minorHAnsi" w:hAnsiTheme="minorHAnsi" w:cstheme="minorHAnsi"/>
          <w:sz w:val="16"/>
        </w:rPr>
        <w:t xml:space="preserve"> the </w:t>
      </w:r>
      <w:r w:rsidRPr="00404731">
        <w:rPr>
          <w:rStyle w:val="StyleUnderline"/>
          <w:rFonts w:asciiTheme="minorHAnsi" w:hAnsiTheme="minorHAnsi" w:cstheme="minorHAnsi"/>
          <w:highlight w:val="green"/>
        </w:rPr>
        <w:t>theft of society by some</w:t>
      </w:r>
      <w:r w:rsidRPr="00AF4CA4">
        <w:rPr>
          <w:rStyle w:val="StyleUnderline"/>
          <w:rFonts w:asciiTheme="minorHAnsi" w:hAnsiTheme="minorHAnsi" w:cstheme="minorHAnsi"/>
        </w:rPr>
        <w:t xml:space="preserve"> </w:t>
      </w:r>
      <w:r w:rsidRPr="00AF4CA4">
        <w:rPr>
          <w:rFonts w:asciiTheme="minorHAnsi" w:hAnsiTheme="minorHAnsi" w:cstheme="minorHAnsi"/>
          <w:sz w:val="16"/>
        </w:rPr>
        <w:t>historical</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other</w:t>
      </w:r>
      <w:r w:rsidRPr="00AF4CA4">
        <w:rPr>
          <w:rStyle w:val="StyleUnderline"/>
          <w:rFonts w:asciiTheme="minorHAnsi" w:hAnsiTheme="minorHAnsi" w:cstheme="minorHAnsi"/>
        </w:rPr>
        <w:t>.</w:t>
      </w:r>
      <w:r w:rsidRPr="00AF4CA4">
        <w:rPr>
          <w:rFonts w:asciiTheme="minorHAnsi" w:hAnsiTheme="minorHAnsi" w:cstheme="minorHAnsi"/>
          <w:sz w:val="16"/>
        </w:rPr>
        <w:t xml:space="preserve"> In </w:t>
      </w:r>
      <w:proofErr w:type="spellStart"/>
      <w:r w:rsidRPr="00404731">
        <w:rPr>
          <w:rStyle w:val="StyleUnderline"/>
          <w:rFonts w:asciiTheme="minorHAnsi" w:hAnsiTheme="minorHAnsi" w:cstheme="minorHAnsi"/>
          <w:highlight w:val="green"/>
        </w:rPr>
        <w:t>nazi</w:t>
      </w:r>
      <w:proofErr w:type="spellEnd"/>
      <w:r w:rsidRPr="00404731">
        <w:rPr>
          <w:rStyle w:val="StyleUnderline"/>
          <w:rFonts w:asciiTheme="minorHAnsi" w:hAnsiTheme="minorHAnsi" w:cstheme="minorHAnsi"/>
          <w:highlight w:val="green"/>
        </w:rPr>
        <w:t xml:space="preserve"> ideology</w:t>
      </w:r>
      <w:r w:rsidRPr="00AF4CA4">
        <w:rPr>
          <w:rFonts w:asciiTheme="minorHAnsi" w:hAnsiTheme="minorHAnsi" w:cstheme="minorHAnsi"/>
          <w:sz w:val="16"/>
        </w:rPr>
        <w:t xml:space="preserve">, </w:t>
      </w:r>
      <w:r w:rsidRPr="00AF4CA4">
        <w:rPr>
          <w:rStyle w:val="StyleUnderline"/>
          <w:rFonts w:asciiTheme="minorHAnsi" w:hAnsiTheme="minorHAnsi" w:cstheme="minorHAnsi"/>
        </w:rPr>
        <w:t>for example, i</w:t>
      </w:r>
      <w:r w:rsidRPr="00AF4CA4">
        <w:rPr>
          <w:rFonts w:asciiTheme="minorHAnsi" w:hAnsiTheme="minorHAnsi" w:cstheme="minorHAnsi"/>
          <w:sz w:val="16"/>
        </w:rPr>
        <w:t xml:space="preserve">t </w:t>
      </w:r>
      <w:r w:rsidRPr="00404731">
        <w:rPr>
          <w:rStyle w:val="StyleUnderline"/>
          <w:rFonts w:asciiTheme="minorHAnsi" w:hAnsiTheme="minorHAnsi" w:cstheme="minorHAnsi"/>
          <w:highlight w:val="green"/>
        </w:rPr>
        <w:t>is</w:t>
      </w:r>
      <w:r w:rsidRPr="00AF4CA4">
        <w:rPr>
          <w:rFonts w:asciiTheme="minorHAnsi" w:hAnsiTheme="minorHAnsi" w:cstheme="minorHAnsi"/>
          <w:sz w:val="16"/>
        </w:rPr>
        <w:t xml:space="preserve"> </w:t>
      </w:r>
      <w:r w:rsidRPr="00AF4CA4">
        <w:rPr>
          <w:rStyle w:val="StyleUnderline"/>
          <w:rFonts w:asciiTheme="minorHAnsi" w:hAnsiTheme="minorHAnsi" w:cstheme="minorHAnsi"/>
        </w:rPr>
        <w:t>the contingent figure of the</w:t>
      </w:r>
      <w:r w:rsidRPr="00AF4CA4">
        <w:rPr>
          <w:rFonts w:asciiTheme="minorHAnsi" w:hAnsiTheme="minorHAnsi" w:cstheme="minorHAnsi"/>
          <w:sz w:val="16"/>
        </w:rPr>
        <w:t xml:space="preserve"> </w:t>
      </w:r>
      <w:proofErr w:type="spellStart"/>
      <w:r w:rsidRPr="00404731">
        <w:rPr>
          <w:rStyle w:val="StyleUnderline"/>
          <w:rFonts w:asciiTheme="minorHAnsi" w:hAnsiTheme="minorHAnsi" w:cstheme="minorHAnsi"/>
          <w:highlight w:val="green"/>
        </w:rPr>
        <w:t>jew</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who is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made</w:t>
      </w:r>
      <w:r w:rsidRPr="00AF4CA4">
        <w:rPr>
          <w:rFonts w:asciiTheme="minorHAnsi" w:hAnsiTheme="minorHAnsi" w:cstheme="minorHAnsi"/>
          <w:sz w:val="16"/>
        </w:rPr>
        <w:t xml:space="preserve"> </w:t>
      </w:r>
      <w:r w:rsidRPr="00AF4CA4">
        <w:rPr>
          <w:rStyle w:val="StyleUnderline"/>
          <w:rFonts w:asciiTheme="minorHAnsi" w:hAnsiTheme="minorHAnsi" w:cstheme="minorHAnsi"/>
        </w:rPr>
        <w:t>directly</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responsible for</w:t>
      </w:r>
      <w:r w:rsidRPr="00AF4CA4">
        <w:rPr>
          <w:rFonts w:asciiTheme="minorHAnsi" w:hAnsiTheme="minorHAnsi" w:cstheme="minorHAnsi"/>
          <w:sz w:val="16"/>
        </w:rPr>
        <w:t xml:space="preserve"> </w:t>
      </w:r>
      <w:r w:rsidRPr="00AF4CA4">
        <w:rPr>
          <w:rStyle w:val="StyleUnderline"/>
          <w:rFonts w:asciiTheme="minorHAnsi" w:hAnsiTheme="minorHAnsi" w:cstheme="minorHAnsi"/>
        </w:rPr>
        <w:t>the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theft</w:t>
      </w:r>
      <w:r w:rsidRPr="00AF4CA4">
        <w:rPr>
          <w:rFonts w:asciiTheme="minorHAnsi" w:hAnsiTheme="minorHAnsi" w:cstheme="minorHAnsi"/>
          <w:sz w:val="16"/>
        </w:rPr>
        <w:t>/</w:t>
      </w:r>
      <w:r w:rsidRPr="00AF4CA4">
        <w:rPr>
          <w:rStyle w:val="StyleUnderline"/>
          <w:rFonts w:asciiTheme="minorHAnsi" w:hAnsiTheme="minorHAnsi" w:cstheme="minorHAnsi"/>
        </w:rPr>
        <w:t>sabotage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of social harmony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 thereby concealing the traumatic fact that social harmony never existed and that it is an inherent impossibility </w:t>
      </w:r>
      <w:r w:rsidRPr="00AF4CA4">
        <w:rPr>
          <w:rFonts w:asciiTheme="minorHAnsi" w:hAnsiTheme="minorHAnsi" w:cstheme="minorHAnsi"/>
          <w:sz w:val="16"/>
        </w:rPr>
        <w:t xml:space="preserve">(1989: 125-7; 1993: 203-4). </w:t>
      </w:r>
      <w:r w:rsidRPr="00404731">
        <w:rPr>
          <w:rStyle w:val="StyleUnderline"/>
          <w:rFonts w:asciiTheme="minorHAnsi" w:hAnsiTheme="minorHAnsi" w:cstheme="minorHAnsi"/>
          <w:highlight w:val="green"/>
        </w:rPr>
        <w:t xml:space="preserve">By imputing </w:t>
      </w:r>
      <w:r w:rsidRPr="00AF4CA4">
        <w:rPr>
          <w:rFonts w:asciiTheme="minorHAnsi" w:hAnsiTheme="minorHAnsi" w:cstheme="minorHAnsi"/>
          <w:sz w:val="16"/>
        </w:rPr>
        <w:t xml:space="preserve">the </w:t>
      </w:r>
      <w:r w:rsidRPr="00404731">
        <w:rPr>
          <w:rStyle w:val="StyleUnderline"/>
          <w:rFonts w:asciiTheme="minorHAnsi" w:hAnsiTheme="minorHAnsi" w:cstheme="minorHAnsi"/>
          <w:highlight w:val="green"/>
        </w:rPr>
        <w:t>status of the real to</w:t>
      </w:r>
      <w:r w:rsidRPr="00AF4CA4">
        <w:rPr>
          <w:rFonts w:asciiTheme="minorHAnsi" w:hAnsiTheme="minorHAnsi" w:cstheme="minorHAnsi"/>
          <w:sz w:val="16"/>
        </w:rPr>
        <w:t xml:space="preserve"> a </w:t>
      </w:r>
      <w:r w:rsidRPr="00404731">
        <w:rPr>
          <w:rStyle w:val="StyleUnderline"/>
          <w:rFonts w:asciiTheme="minorHAnsi" w:hAnsiTheme="minorHAnsi" w:cstheme="minorHAnsi"/>
          <w:highlight w:val="green"/>
        </w:rPr>
        <w:t>particular other,</w:t>
      </w:r>
      <w:r w:rsidRPr="00AF4CA4">
        <w:rPr>
          <w:rFonts w:asciiTheme="minorHAnsi" w:hAnsiTheme="minorHAnsi" w:cstheme="minorHAnsi"/>
          <w:sz w:val="16"/>
        </w:rPr>
        <w:t xml:space="preserve"> the </w:t>
      </w:r>
      <w:r w:rsidRPr="00404731">
        <w:rPr>
          <w:rStyle w:val="StyleUnderline"/>
          <w:rFonts w:asciiTheme="minorHAnsi" w:hAnsiTheme="minorHAnsi" w:cstheme="minorHAnsi"/>
          <w:highlight w:val="green"/>
        </w:rPr>
        <w:t>dream of holistic fulfilment – through</w:t>
      </w:r>
      <w:r w:rsidRPr="00AF4CA4">
        <w:rPr>
          <w:rFonts w:asciiTheme="minorHAnsi" w:hAnsiTheme="minorHAnsi" w:cstheme="minorHAnsi"/>
          <w:sz w:val="16"/>
        </w:rPr>
        <w:t xml:space="preserve"> the </w:t>
      </w:r>
      <w:r w:rsidRPr="00404731">
        <w:rPr>
          <w:rStyle w:val="StyleUnderline"/>
          <w:rFonts w:asciiTheme="minorHAnsi" w:hAnsiTheme="minorHAnsi" w:cstheme="minorHAnsi"/>
          <w:highlight w:val="green"/>
        </w:rPr>
        <w:t>elimination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expulsion or suppression </w:t>
      </w:r>
      <w:r w:rsidRPr="00404731">
        <w:rPr>
          <w:rStyle w:val="StyleUnderline"/>
          <w:rFonts w:asciiTheme="minorHAnsi" w:hAnsiTheme="minorHAnsi" w:cstheme="minorHAnsi"/>
          <w:highlight w:val="green"/>
        </w:rPr>
        <w:t>of the other – is</w:t>
      </w:r>
      <w:r w:rsidRPr="00AF4CA4">
        <w:rPr>
          <w:rFonts w:asciiTheme="minorHAnsi" w:hAnsiTheme="minorHAnsi" w:cstheme="minorHAnsi"/>
          <w:sz w:val="16"/>
        </w:rPr>
        <w:t xml:space="preserve"> thereby </w:t>
      </w:r>
      <w:r w:rsidRPr="00404731">
        <w:rPr>
          <w:rStyle w:val="StyleUnderline"/>
          <w:rFonts w:asciiTheme="minorHAnsi" w:hAnsiTheme="minorHAnsi" w:cstheme="minorHAnsi"/>
          <w:highlight w:val="green"/>
        </w:rPr>
        <w:t>sustained</w:t>
      </w:r>
      <w:r w:rsidRPr="00AF4CA4">
        <w:rPr>
          <w:rStyle w:val="StyleUnderline"/>
          <w:rFonts w:asciiTheme="minorHAnsi" w:hAnsiTheme="minorHAnsi" w:cstheme="minorHAnsi"/>
        </w:rPr>
        <w:t>.</w:t>
      </w:r>
      <w:r w:rsidRPr="00AF4CA4">
        <w:rPr>
          <w:rFonts w:asciiTheme="minorHAnsi" w:hAnsiTheme="minorHAnsi" w:cstheme="minorHAnsi"/>
          <w:sz w:val="16"/>
        </w:rPr>
        <w:t xml:space="preserve"> More recently, however,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has developed a new twist to this perspective. Ideology not only constructs a certain image of fulfillment (Plato's City of Reason, the Aryan Community, multiculturalist harmony etc</w:t>
      </w:r>
      <w:proofErr w:type="gramStart"/>
      <w:r w:rsidRPr="00AF4CA4">
        <w:rPr>
          <w:rFonts w:asciiTheme="minorHAnsi" w:hAnsiTheme="minorHAnsi" w:cstheme="minorHAnsi"/>
          <w:sz w:val="16"/>
        </w:rPr>
        <w:t>..)</w:t>
      </w:r>
      <w:proofErr w:type="gramEnd"/>
      <w:r w:rsidRPr="00AF4CA4">
        <w:rPr>
          <w:rFonts w:asciiTheme="minorHAnsi" w:hAnsiTheme="minorHAnsi" w:cstheme="minorHAnsi"/>
          <w:sz w:val="16"/>
        </w:rPr>
        <w:t xml:space="preserve">, it also </w:t>
      </w:r>
      <w:proofErr w:type="spellStart"/>
      <w:r w:rsidRPr="00AF4CA4">
        <w:rPr>
          <w:rFonts w:asciiTheme="minorHAnsi" w:hAnsiTheme="minorHAnsi" w:cstheme="minorHAnsi"/>
          <w:sz w:val="16"/>
        </w:rPr>
        <w:t>endeavours</w:t>
      </w:r>
      <w:proofErr w:type="spellEnd"/>
      <w:r w:rsidRPr="00AF4CA4">
        <w:rPr>
          <w:rFonts w:asciiTheme="minorHAnsi" w:hAnsiTheme="minorHAnsi" w:cstheme="minorHAnsi"/>
          <w:sz w:val="16"/>
        </w:rPr>
        <w:t xml:space="preserve"> to regulate a certain distance from it. </w:t>
      </w:r>
      <w:hyperlink r:id="rId19" w:anchor="4" w:history="1">
        <w:r w:rsidRPr="00AF4CA4">
          <w:rPr>
            <w:rFonts w:asciiTheme="minorHAnsi" w:hAnsiTheme="minorHAnsi" w:cstheme="minorHAnsi"/>
            <w:sz w:val="16"/>
          </w:rPr>
          <w:t>4</w:t>
        </w:r>
      </w:hyperlink>
      <w:r w:rsidRPr="00AF4CA4">
        <w:rPr>
          <w:rFonts w:asciiTheme="minorHAnsi" w:hAnsiTheme="minorHAnsi" w:cstheme="minorHAnsi"/>
          <w:sz w:val="16"/>
        </w:rPr>
        <w:t xml:space="preserve"> On the one hand we have the ideological fantasy of being reconciled with the Thing (of total fulfilment), but, on the other, with the built-in proviso that we do not come too close to it. The (Lacanian) reason for this is clear: if you come too close to the Thing then it either shatters/evaporates (like the frescoes in Fellini's Roma) or it provokes unbearable anxiety and psychical disintegration. Crucial here is the status of the category of the impossible For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impossibility is not the kind of neutral category that we tend to find in </w:t>
      </w:r>
      <w:proofErr w:type="spellStart"/>
      <w:r w:rsidRPr="00AF4CA4">
        <w:rPr>
          <w:rFonts w:asciiTheme="minorHAnsi" w:hAnsiTheme="minorHAnsi" w:cstheme="minorHAnsi"/>
          <w:sz w:val="16"/>
        </w:rPr>
        <w:t>Laclau</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Mouffe</w:t>
      </w:r>
      <w:proofErr w:type="spellEnd"/>
      <w:r w:rsidRPr="00AF4CA4">
        <w:rPr>
          <w:rFonts w:asciiTheme="minorHAnsi" w:hAnsiTheme="minorHAnsi" w:cstheme="minorHAnsi"/>
          <w:sz w:val="16"/>
        </w:rPr>
        <w:t xml:space="preserve"> (as in their impossibility-of-Society thesis) where it tends to connote a basic constitutive frontier of antagonism. Like the immanent markers of the Real, impossibility gets caught up in ideology and is configured in such a way that it both structures reality and determines the coordinates of what is actually possible. As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argues in this book, beyond the prima facie ideological operation of translating impossibility into an external obstacle there is a further deeper stage to the operation: that is, the "very elevation of something into impossibility as a means of postponing or avoiding encountering it". Ideology is the impossible dream not simply in terms of overcoming impossibility but in terms of sustaining that impossibility in an acceptable way. That is to say, the idea of overcoming is sustained as a deferred moment of reconciliation without having to go through the pain of overcoming as such. The central issue is one of proximity; of maintaining a critical distance by keeping the Thing in focus (like the image on a screen) but without coming so close that it begins to distort and decompose. A typical example would be that of someone who fantasizes about an ideal object (a sexual partner, promotion, retirement etc.) and when they actually encounter the object, they are confronted with the Real of their fantasy; the object loses its ideality, The (ideological) trick, therefore, is to keep the object at a certain distance in order to sustain the satisfaction derived from the fantasy "if only I had x I could fulfil my dream". Ideology regulates this </w:t>
      </w:r>
      <w:proofErr w:type="spellStart"/>
      <w:r w:rsidRPr="00AF4CA4">
        <w:rPr>
          <w:rFonts w:asciiTheme="minorHAnsi" w:hAnsiTheme="minorHAnsi" w:cstheme="minorHAnsi"/>
          <w:sz w:val="16"/>
        </w:rPr>
        <w:t>fantasmatic</w:t>
      </w:r>
      <w:proofErr w:type="spellEnd"/>
      <w:r w:rsidRPr="00AF4CA4">
        <w:rPr>
          <w:rFonts w:asciiTheme="minorHAnsi" w:hAnsiTheme="minorHAnsi" w:cstheme="minorHAnsi"/>
          <w:sz w:val="16"/>
        </w:rPr>
        <w:t xml:space="preserve"> distance in order to, as it were, avoid the Real in the impossible: i.e. the traumatic aspects involved in any real (impossible) change. This allows for a more nuanced reading of ideologies. Let us take the case of an international crisis: the so-called "liberation of Kuwait" during the 1990s Gulf conflict. Here the ideological discourse tended to operate along the following tines: "we must achieve the liberation of Kuwait ... while recognizing that any true liberation (i.e. abolishing Kuwait's feudal dynasty and setting up democratic structures) is currently impossible." And do we not have something similar with the so-called New World Order? Any real (or indeed </w:t>
      </w:r>
      <w:proofErr w:type="gramStart"/>
      <w:r w:rsidRPr="00AF4CA4">
        <w:rPr>
          <w:rFonts w:asciiTheme="minorHAnsi" w:hAnsiTheme="minorHAnsi" w:cstheme="minorHAnsi"/>
          <w:sz w:val="16"/>
        </w:rPr>
        <w:t>Real</w:t>
      </w:r>
      <w:proofErr w:type="gramEnd"/>
      <w:r w:rsidRPr="00AF4CA4">
        <w:rPr>
          <w:rFonts w:asciiTheme="minorHAnsi" w:hAnsiTheme="minorHAnsi" w:cstheme="minorHAnsi"/>
          <w:sz w:val="16"/>
        </w:rPr>
        <w:t xml:space="preserve">) attempt to establish such an order would inevitably require traumatic far-reaching changes: global democracy based on universal rights, popular participation, the eradication of poverty and social exclusion (etc.) as part of a genuine "reflexive modernization". However, what we actually have is the routine invocation of the New World Order in term of an indefinite ideal that functions precisely as a way of preventing any real movement towards it. In the Kantian terms of the sublime, any convergence with what might be called the Bush-Blair "axis of Good" would become an unbearable evil. So we have the same type of ideological supplement at work: "we are moving towards a New World Order that will not tolerate the Saddam </w:t>
      </w:r>
      <w:proofErr w:type="spellStart"/>
      <w:r w:rsidRPr="00AF4CA4">
        <w:rPr>
          <w:rFonts w:asciiTheme="minorHAnsi" w:hAnsiTheme="minorHAnsi" w:cstheme="minorHAnsi"/>
          <w:sz w:val="16"/>
        </w:rPr>
        <w:t>Husseins</w:t>
      </w:r>
      <w:proofErr w:type="spellEnd"/>
      <w:r w:rsidRPr="00AF4CA4">
        <w:rPr>
          <w:rFonts w:asciiTheme="minorHAnsi" w:hAnsiTheme="minorHAnsi" w:cstheme="minorHAnsi"/>
          <w:sz w:val="16"/>
        </w:rPr>
        <w:t xml:space="preserve"> of this world... while recognizing that a true New World Order (one that would be intolerant of all the autocrats, royal families and the corporate dictatorships of global capitalism) is currently/always impossible . . ." In this way, impossibility loses its innocence and, far from comprising a simple repressed dimension, is rather something that can be seen to function as an implicit-obscene ideological supplement in today's realpolitik. There is a further potential danger. This concerns especially orthodox trends in politically correct multiculturalism and their distortion of a certain type of </w:t>
      </w:r>
      <w:r w:rsidRPr="00404731">
        <w:rPr>
          <w:rStyle w:val="StyleUnderline"/>
          <w:rFonts w:asciiTheme="minorHAnsi" w:hAnsiTheme="minorHAnsi" w:cstheme="minorHAnsi"/>
          <w:highlight w:val="green"/>
        </w:rPr>
        <w:t>alliance politics</w:t>
      </w:r>
      <w:r w:rsidRPr="00AF4CA4">
        <w:rPr>
          <w:rStyle w:val="StyleUnderline"/>
          <w:rFonts w:asciiTheme="minorHAnsi" w:hAnsiTheme="minorHAnsi" w:cstheme="minorHAnsi"/>
        </w:rPr>
        <w:t xml:space="preserve"> that</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seeks</w:t>
      </w:r>
      <w:r w:rsidRPr="00AF4CA4">
        <w:rPr>
          <w:rFonts w:asciiTheme="minorHAnsi" w:hAnsiTheme="minorHAnsi" w:cstheme="minorHAnsi"/>
          <w:sz w:val="16"/>
        </w:rPr>
        <w:t xml:space="preserve"> </w:t>
      </w:r>
      <w:r w:rsidRPr="00AF4CA4">
        <w:rPr>
          <w:rStyle w:val="StyleUnderline"/>
          <w:rFonts w:asciiTheme="minorHAnsi" w:hAnsiTheme="minorHAnsi" w:cstheme="minorHAnsi"/>
        </w:rPr>
        <w:t>to establish chains of</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equivalence between</w:t>
      </w:r>
      <w:r w:rsidRPr="00AF4CA4">
        <w:rPr>
          <w:rFonts w:asciiTheme="minorHAnsi" w:hAnsiTheme="minorHAnsi" w:cstheme="minorHAnsi"/>
          <w:sz w:val="16"/>
        </w:rPr>
        <w:t xml:space="preserve"> </w:t>
      </w:r>
      <w:r w:rsidRPr="00AF4CA4">
        <w:rPr>
          <w:rStyle w:val="StyleUnderline"/>
          <w:rFonts w:asciiTheme="minorHAnsi" w:hAnsiTheme="minorHAnsi" w:cstheme="minorHAnsi"/>
        </w:rPr>
        <w:t>a widening set of</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differential struggles</w:t>
      </w:r>
      <w:r w:rsidRPr="00AF4CA4">
        <w:rPr>
          <w:rFonts w:asciiTheme="minorHAnsi" w:hAnsiTheme="minorHAnsi" w:cstheme="minorHAnsi"/>
          <w:sz w:val="16"/>
        </w:rPr>
        <w:t xml:space="preserve"> </w:t>
      </w:r>
      <w:r w:rsidRPr="00AF4CA4">
        <w:rPr>
          <w:rStyle w:val="StyleUnderline"/>
          <w:rFonts w:asciiTheme="minorHAnsi" w:hAnsiTheme="minorHAnsi" w:cstheme="minorHAnsi"/>
        </w:rPr>
        <w:t>around gender, culture, lifestyles and so on.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While there is nothing wrong in principle with establishing such forms of solidarity, the problem arises where this type of politics begins to </w:t>
      </w:r>
      <w:r w:rsidRPr="00404731">
        <w:rPr>
          <w:rStyle w:val="StyleUnderline"/>
          <w:rFonts w:asciiTheme="minorHAnsi" w:hAnsiTheme="minorHAnsi" w:cstheme="minorHAnsi"/>
          <w:highlight w:val="green"/>
        </w:rPr>
        <w:t>assume</w:t>
      </w:r>
      <w:r w:rsidRPr="00AF4CA4">
        <w:rPr>
          <w:rStyle w:val="StyleUnderline"/>
          <w:rFonts w:asciiTheme="minorHAnsi" w:hAnsiTheme="minorHAnsi" w:cstheme="minorHAnsi"/>
        </w:rPr>
        <w:t xml:space="preserve">, in a commonsense way, </w:t>
      </w:r>
      <w:r w:rsidRPr="00404731">
        <w:rPr>
          <w:rStyle w:val="StyleUnderline"/>
          <w:rFonts w:asciiTheme="minorHAnsi" w:hAnsiTheme="minorHAnsi" w:cstheme="minorHAnsi"/>
          <w:highlight w:val="green"/>
        </w:rPr>
        <w:t>a</w:t>
      </w:r>
      <w:r w:rsidRPr="00AF4CA4">
        <w:rPr>
          <w:rFonts w:asciiTheme="minorHAnsi" w:hAnsiTheme="minorHAnsi" w:cstheme="minorHAnsi"/>
          <w:sz w:val="16"/>
        </w:rPr>
        <w:t xml:space="preserve"> </w:t>
      </w:r>
      <w:r w:rsidRPr="00AF4CA4">
        <w:rPr>
          <w:rStyle w:val="StyleUnderline"/>
          <w:rFonts w:asciiTheme="minorHAnsi" w:hAnsiTheme="minorHAnsi" w:cstheme="minorHAnsi"/>
        </w:rPr>
        <w:t>basic</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levelling of the</w:t>
      </w:r>
      <w:r w:rsidRPr="00AF4CA4">
        <w:rPr>
          <w:rFonts w:asciiTheme="minorHAnsi" w:hAnsiTheme="minorHAnsi" w:cstheme="minorHAnsi"/>
          <w:sz w:val="16"/>
        </w:rPr>
        <w:t xml:space="preserve"> </w:t>
      </w:r>
      <w:r w:rsidRPr="00AF4CA4">
        <w:rPr>
          <w:rStyle w:val="StyleUnderline"/>
          <w:rFonts w:asciiTheme="minorHAnsi" w:hAnsiTheme="minorHAnsi" w:cstheme="minorHAnsi"/>
        </w:rPr>
        <w:t>political</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terrain where all groups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are taken to </w:t>
      </w:r>
      <w:r w:rsidRPr="00404731">
        <w:rPr>
          <w:rStyle w:val="StyleUnderline"/>
          <w:rFonts w:asciiTheme="minorHAnsi" w:hAnsiTheme="minorHAnsi" w:cstheme="minorHAnsi"/>
          <w:highlight w:val="green"/>
        </w:rPr>
        <w:t>suffer equally</w:t>
      </w:r>
      <w:r w:rsidRPr="00AF4CA4">
        <w:rPr>
          <w:rFonts w:asciiTheme="minorHAnsi" w:hAnsiTheme="minorHAnsi" w:cstheme="minorHAnsi"/>
          <w:sz w:val="16"/>
        </w:rPr>
        <w:t xml:space="preserve"> ("we are all victims of the state/global capitalism/repressive forces..."). In other words, there is a danger that </w:t>
      </w:r>
      <w:proofErr w:type="spellStart"/>
      <w:r w:rsidRPr="00AF4CA4">
        <w:rPr>
          <w:rFonts w:asciiTheme="minorHAnsi" w:hAnsiTheme="minorHAnsi" w:cstheme="minorHAnsi"/>
          <w:sz w:val="16"/>
        </w:rPr>
        <w:t>equivalential</w:t>
      </w:r>
      <w:proofErr w:type="spellEnd"/>
      <w:r w:rsidRPr="00AF4CA4">
        <w:rPr>
          <w:rFonts w:asciiTheme="minorHAnsi" w:hAnsiTheme="minorHAnsi" w:cstheme="minorHAnsi"/>
          <w:sz w:val="16"/>
        </w:rPr>
        <w:t xml:space="preserve"> </w:t>
      </w:r>
      <w:r w:rsidRPr="00AF4CA4">
        <w:rPr>
          <w:rFonts w:asciiTheme="minorHAnsi" w:hAnsiTheme="minorHAnsi" w:cstheme="minorHAnsi"/>
          <w:sz w:val="16"/>
        </w:rPr>
        <w:lastRenderedPageBreak/>
        <w:t xml:space="preserve">politics becomes so distorted that it becomes a way of </w:t>
      </w:r>
      <w:r w:rsidRPr="00404731">
        <w:rPr>
          <w:rStyle w:val="StyleUnderline"/>
          <w:rFonts w:asciiTheme="minorHAnsi" w:hAnsiTheme="minorHAnsi" w:cstheme="minorHAnsi"/>
          <w:highlight w:val="green"/>
        </w:rPr>
        <w:t>disguising the position of those who are truly abject</w:t>
      </w:r>
      <w:r w:rsidRPr="00AF4CA4">
        <w:rPr>
          <w:rFonts w:asciiTheme="minorHAnsi" w:hAnsiTheme="minorHAnsi" w:cstheme="minorHAnsi"/>
          <w:sz w:val="16"/>
        </w:rPr>
        <w:t xml:space="preserve">: those who suffer endemic poverty, destitution and repressive violence in our world system. </w:t>
      </w:r>
      <w:r w:rsidRPr="00AF4CA4">
        <w:rPr>
          <w:rStyle w:val="StyleUnderline"/>
          <w:rFonts w:asciiTheme="minorHAnsi" w:hAnsiTheme="minorHAnsi" w:cstheme="minorHAnsi"/>
        </w:rPr>
        <w:t>In this way,</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the abject</w:t>
      </w:r>
      <w:r w:rsidRPr="00AF4CA4">
        <w:rPr>
          <w:rFonts w:asciiTheme="minorHAnsi" w:hAnsiTheme="minorHAnsi" w:cstheme="minorHAnsi"/>
          <w:sz w:val="16"/>
        </w:rPr>
        <w:t xml:space="preserve"> </w:t>
      </w:r>
      <w:r w:rsidRPr="00AF4CA4">
        <w:rPr>
          <w:rStyle w:val="StyleUnderline"/>
          <w:rFonts w:asciiTheme="minorHAnsi" w:hAnsiTheme="minorHAnsi" w:cstheme="minorHAnsi"/>
        </w:rPr>
        <w:t>can</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become doubly victimized: first by</w:t>
      </w:r>
      <w:r w:rsidRPr="00AF4CA4">
        <w:rPr>
          <w:rFonts w:asciiTheme="minorHAnsi" w:hAnsiTheme="minorHAnsi" w:cstheme="minorHAnsi"/>
          <w:sz w:val="16"/>
        </w:rPr>
        <w:t xml:space="preserve"> </w:t>
      </w:r>
      <w:r w:rsidRPr="00AF4CA4">
        <w:rPr>
          <w:rStyle w:val="StyleUnderline"/>
          <w:rFonts w:asciiTheme="minorHAnsi" w:hAnsiTheme="minorHAnsi" w:cstheme="minorHAnsi"/>
        </w:rPr>
        <w:t>a global</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capitalist order</w:t>
      </w:r>
      <w:r w:rsidRPr="00AF4CA4">
        <w:rPr>
          <w:rFonts w:asciiTheme="minorHAnsi" w:hAnsiTheme="minorHAnsi" w:cstheme="minorHAnsi"/>
          <w:sz w:val="16"/>
        </w:rPr>
        <w:t xml:space="preserve"> </w:t>
      </w:r>
      <w:r w:rsidRPr="00AF4CA4">
        <w:rPr>
          <w:rStyle w:val="StyleUnderline"/>
          <w:rFonts w:asciiTheme="minorHAnsi" w:hAnsiTheme="minorHAnsi" w:cstheme="minorHAnsi"/>
        </w:rPr>
        <w:t>that actively excludes them; and,</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second</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by</w:t>
      </w:r>
      <w:r w:rsidRPr="00AF4CA4">
        <w:rPr>
          <w:rFonts w:asciiTheme="minorHAnsi" w:hAnsiTheme="minorHAnsi" w:cstheme="minorHAnsi"/>
          <w:sz w:val="16"/>
        </w:rPr>
        <w:t xml:space="preserve"> </w:t>
      </w:r>
      <w:r w:rsidRPr="00AF4CA4">
        <w:rPr>
          <w:rStyle w:val="StyleUnderline"/>
          <w:rFonts w:asciiTheme="minorHAnsi" w:hAnsiTheme="minorHAnsi" w:cstheme="minorHAnsi"/>
        </w:rPr>
        <w:t>an aseptic</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politically correct "inclusivism" that renders them invisible</w:t>
      </w:r>
      <w:r w:rsidRPr="00AF4CA4">
        <w:rPr>
          <w:rStyle w:val="StyleUnderline"/>
          <w:rFonts w:asciiTheme="minorHAnsi" w:hAnsiTheme="minorHAnsi" w:cstheme="minorHAnsi"/>
        </w:rPr>
        <w:t xml:space="preserve"> inside its postmodern forest</w:t>
      </w:r>
      <w:r w:rsidRPr="00AF4CA4">
        <w:rPr>
          <w:rFonts w:asciiTheme="minorHAnsi" w:hAnsiTheme="minorHAnsi" w:cstheme="minorHAnsi"/>
          <w:sz w:val="16"/>
        </w:rPr>
        <w:t xml:space="preserve">; its tyranny of differences. For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it is imperative that we cut through this Gordian knot of postmodern protocol and recognize that our </w:t>
      </w:r>
      <w:proofErr w:type="spellStart"/>
      <w:r w:rsidRPr="00AF4CA4">
        <w:rPr>
          <w:rFonts w:asciiTheme="minorHAnsi" w:hAnsiTheme="minorHAnsi" w:cstheme="minorHAnsi"/>
          <w:sz w:val="16"/>
        </w:rPr>
        <w:t>ethico</w:t>
      </w:r>
      <w:proofErr w:type="spellEnd"/>
      <w:r w:rsidRPr="00AF4CA4">
        <w:rPr>
          <w:rFonts w:asciiTheme="minorHAnsi" w:hAnsiTheme="minorHAnsi" w:cstheme="minorHAnsi"/>
          <w:sz w:val="16"/>
        </w:rPr>
        <w:t xml:space="preserve">-political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20" w:anchor="6" w:history="1">
        <w:r w:rsidRPr="00AF4CA4">
          <w:rPr>
            <w:rFonts w:asciiTheme="minorHAnsi" w:hAnsiTheme="minorHAnsi" w:cstheme="minorHAnsi"/>
            <w:sz w:val="16"/>
          </w:rPr>
          <w:t>6</w:t>
        </w:r>
      </w:hyperlink>
      <w:r w:rsidRPr="00AF4CA4">
        <w:rPr>
          <w:rFonts w:asciiTheme="minorHAnsi" w:hAnsiTheme="minorHAnsi" w:cstheme="minorHAnsi"/>
          <w:sz w:val="16"/>
        </w:rPr>
        <w:t xml:space="preserve"> etiquette -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is arguing for a politics that might be called "radically incorrect" in the sense that it breaks with these types of positions </w:t>
      </w:r>
      <w:hyperlink r:id="rId21" w:anchor="7" w:history="1">
        <w:r w:rsidRPr="00AF4CA4">
          <w:rPr>
            <w:rFonts w:asciiTheme="minorHAnsi" w:hAnsiTheme="minorHAnsi" w:cstheme="minorHAnsi"/>
            <w:sz w:val="16"/>
          </w:rPr>
          <w:t>7</w:t>
        </w:r>
      </w:hyperlink>
      <w:r w:rsidRPr="00AF4CA4">
        <w:rPr>
          <w:rFonts w:asciiTheme="minorHAnsi" w:hAnsiTheme="minorHAnsi" w:cstheme="minorHAnsi"/>
          <w:sz w:val="16"/>
        </w:rPr>
        <w:t xml:space="preserve"> and focuses instead on the very organizing principles of today's social reality: the principles of global liberal capitalism. This requires some care and subtlety. There is a further potential danger. This concerns especially orthodox trends in politically correct multiculturalism and their distortion of a certain type of alliance politics that seeks to establish chains of equivalence between a widening set of differential struggles around gender, culture, lifestyles and so on. While there is nothing wrong in principle with establishing such forms of solidarity, the problem arises where this type of politics begins to assume, in a commonsense way, a basic levelling of the political terrain where all groups are taken to suffer equally ("we are all victims of the state/global capitalism/repressive forces..."). In other words, there is a danger that </w:t>
      </w:r>
      <w:proofErr w:type="spellStart"/>
      <w:r w:rsidRPr="00AF4CA4">
        <w:rPr>
          <w:rFonts w:asciiTheme="minorHAnsi" w:hAnsiTheme="minorHAnsi" w:cstheme="minorHAnsi"/>
          <w:sz w:val="16"/>
        </w:rPr>
        <w:t>equivalential</w:t>
      </w:r>
      <w:proofErr w:type="spellEnd"/>
      <w:r w:rsidRPr="00AF4CA4">
        <w:rPr>
          <w:rFonts w:asciiTheme="minorHAnsi" w:hAnsiTheme="minorHAnsi" w:cstheme="minorHAnsi"/>
          <w:sz w:val="16"/>
        </w:rPr>
        <w:t xml:space="preserve"> politics becomes so distorted that it becomes a way of disguising the position of those who are truly abject: those who suffer endemic poverty, destitution and repressive violence in our world system. In this way, the abject can become doubly victimized: first by a global capitalist order that actively excludes them; and, second, by an aseptic politically correct "inclusivism" that renders them invisible inside its postmodern forest; its tyranny of differences. For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it is imperative that we cut through this Gordian knot of postmodern protocol and recognize that our </w:t>
      </w:r>
      <w:proofErr w:type="spellStart"/>
      <w:r w:rsidRPr="00AF4CA4">
        <w:rPr>
          <w:rFonts w:asciiTheme="minorHAnsi" w:hAnsiTheme="minorHAnsi" w:cstheme="minorHAnsi"/>
          <w:sz w:val="16"/>
        </w:rPr>
        <w:t>ethico</w:t>
      </w:r>
      <w:proofErr w:type="spellEnd"/>
      <w:r w:rsidRPr="00AF4CA4">
        <w:rPr>
          <w:rFonts w:asciiTheme="minorHAnsi" w:hAnsiTheme="minorHAnsi" w:cstheme="minorHAnsi"/>
          <w:sz w:val="16"/>
        </w:rPr>
        <w:t xml:space="preserve">-political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22" w:anchor="6" w:history="1">
        <w:r w:rsidRPr="00AF4CA4">
          <w:rPr>
            <w:rFonts w:asciiTheme="minorHAnsi" w:hAnsiTheme="minorHAnsi" w:cstheme="minorHAnsi"/>
            <w:sz w:val="16"/>
          </w:rPr>
          <w:t>6</w:t>
        </w:r>
      </w:hyperlink>
      <w:r w:rsidRPr="00AF4CA4">
        <w:rPr>
          <w:rFonts w:asciiTheme="minorHAnsi" w:hAnsiTheme="minorHAnsi" w:cstheme="minorHAnsi"/>
          <w:sz w:val="16"/>
        </w:rPr>
        <w:t xml:space="preserve"> etiquette -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is arguing for a politics that might be called "radically incorrect" in the sense that it breaks with these types of positions </w:t>
      </w:r>
      <w:hyperlink r:id="rId23" w:anchor="7" w:history="1">
        <w:r w:rsidRPr="00AF4CA4">
          <w:rPr>
            <w:rFonts w:asciiTheme="minorHAnsi" w:hAnsiTheme="minorHAnsi" w:cstheme="minorHAnsi"/>
            <w:sz w:val="16"/>
          </w:rPr>
          <w:t>7</w:t>
        </w:r>
      </w:hyperlink>
      <w:r w:rsidRPr="00AF4CA4">
        <w:rPr>
          <w:rFonts w:asciiTheme="minorHAnsi" w:hAnsiTheme="minorHAnsi" w:cstheme="minorHAnsi"/>
          <w:sz w:val="16"/>
        </w:rPr>
        <w:t xml:space="preserve"> and focuses instead on the very organizing principles of today's social reality: the principles of global liberal capitalism. This requires some care and subtlety. For far too long, Marxism has been bedeviled by an almost fetishistic </w:t>
      </w:r>
      <w:proofErr w:type="spellStart"/>
      <w:r w:rsidRPr="00AF4CA4">
        <w:rPr>
          <w:rFonts w:asciiTheme="minorHAnsi" w:hAnsiTheme="minorHAnsi" w:cstheme="minorHAnsi"/>
          <w:sz w:val="16"/>
        </w:rPr>
        <w:t>economism</w:t>
      </w:r>
      <w:proofErr w:type="spellEnd"/>
      <w:r w:rsidRPr="00AF4CA4">
        <w:rPr>
          <w:rFonts w:asciiTheme="minorHAnsi" w:hAnsiTheme="minorHAnsi" w:cstheme="minorHAnsi"/>
          <w:sz w:val="16"/>
        </w:rPr>
        <w:t xml:space="preserve"> that has tended towards political morbidity </w:t>
      </w:r>
      <w:proofErr w:type="gramStart"/>
      <w:r w:rsidRPr="00AF4CA4">
        <w:rPr>
          <w:rFonts w:asciiTheme="minorHAnsi" w:hAnsiTheme="minorHAnsi" w:cstheme="minorHAnsi"/>
          <w:sz w:val="16"/>
        </w:rPr>
        <w:t>With</w:t>
      </w:r>
      <w:proofErr w:type="gramEnd"/>
      <w:r w:rsidRPr="00AF4CA4">
        <w:rPr>
          <w:rFonts w:asciiTheme="minorHAnsi" w:hAnsiTheme="minorHAnsi" w:cstheme="minorHAnsi"/>
          <w:sz w:val="16"/>
        </w:rPr>
        <w:t xml:space="preserve"> the likes of </w:t>
      </w:r>
      <w:proofErr w:type="spellStart"/>
      <w:r w:rsidRPr="00AF4CA4">
        <w:rPr>
          <w:rFonts w:asciiTheme="minorHAnsi" w:hAnsiTheme="minorHAnsi" w:cstheme="minorHAnsi"/>
          <w:sz w:val="16"/>
        </w:rPr>
        <w:t>Hilferding</w:t>
      </w:r>
      <w:proofErr w:type="spellEnd"/>
      <w:r w:rsidRPr="00AF4CA4">
        <w:rPr>
          <w:rFonts w:asciiTheme="minorHAnsi" w:hAnsiTheme="minorHAnsi" w:cstheme="minorHAnsi"/>
          <w:sz w:val="16"/>
        </w:rPr>
        <w:t xml:space="preserve"> and Gramsci, and move recently </w:t>
      </w:r>
      <w:proofErr w:type="spellStart"/>
      <w:r w:rsidRPr="00AF4CA4">
        <w:rPr>
          <w:rFonts w:asciiTheme="minorHAnsi" w:hAnsiTheme="minorHAnsi" w:cstheme="minorHAnsi"/>
          <w:sz w:val="16"/>
        </w:rPr>
        <w:t>Laclau</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Mouffe</w:t>
      </w:r>
      <w:proofErr w:type="spellEnd"/>
      <w:r w:rsidRPr="00AF4CA4">
        <w:rPr>
          <w:rFonts w:asciiTheme="minorHAnsi" w:hAnsiTheme="minorHAnsi" w:cstheme="minorHAnsi"/>
          <w:sz w:val="16"/>
        </w:rPr>
        <w:t xml:space="preserve">, crucial theoretical advances have been made that enable the transcendence of all forms of </w:t>
      </w:r>
      <w:proofErr w:type="spellStart"/>
      <w:r w:rsidRPr="00AF4CA4">
        <w:rPr>
          <w:rFonts w:asciiTheme="minorHAnsi" w:hAnsiTheme="minorHAnsi" w:cstheme="minorHAnsi"/>
          <w:sz w:val="16"/>
        </w:rPr>
        <w:t>economism</w:t>
      </w:r>
      <w:proofErr w:type="spellEnd"/>
      <w:r w:rsidRPr="00AF4CA4">
        <w:rPr>
          <w:rFonts w:asciiTheme="minorHAnsi" w:hAnsiTheme="minorHAnsi" w:cstheme="minorHAnsi"/>
          <w:sz w:val="16"/>
        </w:rPr>
        <w:t xml:space="preserve">. In this new context, however,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argues that the problem that now presents itself is almost that of the opposite fetish. That is to say, the prohibitive anxieties surrounding the taboo of </w:t>
      </w:r>
      <w:proofErr w:type="spellStart"/>
      <w:r w:rsidRPr="00AF4CA4">
        <w:rPr>
          <w:rFonts w:asciiTheme="minorHAnsi" w:hAnsiTheme="minorHAnsi" w:cstheme="minorHAnsi"/>
          <w:sz w:val="16"/>
        </w:rPr>
        <w:t>economism</w:t>
      </w:r>
      <w:proofErr w:type="spellEnd"/>
      <w:r w:rsidRPr="00AF4CA4">
        <w:rPr>
          <w:rFonts w:asciiTheme="minorHAnsi" w:hAnsiTheme="minorHAnsi" w:cstheme="minorHAnsi"/>
          <w:sz w:val="16"/>
        </w:rPr>
        <w:t xml:space="preserve"> can function as a way of not engaging with economic reality and as a way of implicitly accepting the latter as a basic horizon of existence. In an ironic Freudian- Lacanian twist, the few of </w:t>
      </w:r>
      <w:proofErr w:type="spellStart"/>
      <w:r w:rsidRPr="00AF4CA4">
        <w:rPr>
          <w:rFonts w:asciiTheme="minorHAnsi" w:hAnsiTheme="minorHAnsi" w:cstheme="minorHAnsi"/>
          <w:sz w:val="16"/>
        </w:rPr>
        <w:t>economism</w:t>
      </w:r>
      <w:proofErr w:type="spellEnd"/>
      <w:r w:rsidRPr="00AF4CA4">
        <w:rPr>
          <w:rFonts w:asciiTheme="minorHAnsi" w:hAnsiTheme="minorHAnsi" w:cstheme="minorHAnsi"/>
          <w:sz w:val="16"/>
        </w:rPr>
        <w:t xml:space="preserve"> can end up reinforcing a de facto economic necessity in respect of contemporary capitalism (i.e. the initial prohibition conjures up the very thing it fears). This is not to endorse any kind of retrograde return to </w:t>
      </w:r>
      <w:proofErr w:type="spellStart"/>
      <w:r w:rsidRPr="00AF4CA4">
        <w:rPr>
          <w:rFonts w:asciiTheme="minorHAnsi" w:hAnsiTheme="minorHAnsi" w:cstheme="minorHAnsi"/>
          <w:sz w:val="16"/>
        </w:rPr>
        <w:t>economism</w:t>
      </w:r>
      <w:proofErr w:type="spell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Zizek's</w:t>
      </w:r>
      <w:proofErr w:type="spellEnd"/>
      <w:r w:rsidRPr="00AF4CA4">
        <w:rPr>
          <w:rFonts w:asciiTheme="minorHAnsi" w:hAnsiTheme="minorHAnsi" w:cstheme="minorHAnsi"/>
          <w:sz w:val="16"/>
        </w:rPr>
        <w:t xml:space="preserve"> point is rather that in rejecting </w:t>
      </w:r>
      <w:proofErr w:type="spellStart"/>
      <w:r w:rsidRPr="00AF4CA4">
        <w:rPr>
          <w:rFonts w:asciiTheme="minorHAnsi" w:hAnsiTheme="minorHAnsi" w:cstheme="minorHAnsi"/>
          <w:sz w:val="16"/>
        </w:rPr>
        <w:t>economism</w:t>
      </w:r>
      <w:proofErr w:type="spellEnd"/>
      <w:r w:rsidRPr="00AF4CA4">
        <w:rPr>
          <w:rFonts w:asciiTheme="minorHAnsi" w:hAnsiTheme="minorHAnsi" w:cstheme="minorHAnsi"/>
          <w:sz w:val="16"/>
        </w:rPr>
        <w:t xml:space="preserve"> we should not lose sight of the systemic power of capital in shaping the fives and destinies of humanity and our very sense of the possible. In particular we should not overlook Marx's central insight that in order to create a universal global system the forces of capitalism seek to conceal the politico-discursive violence of its construction through a kind of gentrification of that system. What is persistently denied by neo-liberals; such as </w:t>
      </w:r>
      <w:proofErr w:type="spellStart"/>
      <w:r w:rsidRPr="00AF4CA4">
        <w:rPr>
          <w:rFonts w:asciiTheme="minorHAnsi" w:hAnsiTheme="minorHAnsi" w:cstheme="minorHAnsi"/>
          <w:sz w:val="16"/>
        </w:rPr>
        <w:t>Rorty</w:t>
      </w:r>
      <w:proofErr w:type="spellEnd"/>
      <w:r w:rsidRPr="00AF4CA4">
        <w:rPr>
          <w:rFonts w:asciiTheme="minorHAnsi" w:hAnsiTheme="minorHAnsi" w:cstheme="minorHAnsi"/>
          <w:sz w:val="16"/>
        </w:rPr>
        <w:t xml:space="preserve"> (1989) and Fukuyama (1992) is that the gentrification of global liberal </w:t>
      </w:r>
      <w:r w:rsidRPr="00404731">
        <w:rPr>
          <w:rStyle w:val="StyleUnderline"/>
          <w:rFonts w:asciiTheme="minorHAnsi" w:hAnsiTheme="minorHAnsi" w:cstheme="minorHAnsi"/>
          <w:highlight w:val="green"/>
        </w:rPr>
        <w:t>capitalism</w:t>
      </w:r>
      <w:r w:rsidRPr="00AF4CA4">
        <w:rPr>
          <w:rFonts w:asciiTheme="minorHAnsi" w:hAnsiTheme="minorHAnsi" w:cstheme="minorHAnsi"/>
          <w:sz w:val="16"/>
        </w:rPr>
        <w:t xml:space="preserve"> i</w:t>
      </w:r>
      <w:r w:rsidRPr="00404731">
        <w:rPr>
          <w:rStyle w:val="StyleUnderline"/>
          <w:rFonts w:asciiTheme="minorHAnsi" w:hAnsiTheme="minorHAnsi" w:cstheme="minorHAnsi"/>
          <w:highlight w:val="green"/>
        </w:rPr>
        <w:t>s</w:t>
      </w:r>
      <w:r w:rsidRPr="00AF4CA4">
        <w:rPr>
          <w:rFonts w:asciiTheme="minorHAnsi" w:hAnsiTheme="minorHAnsi" w:cstheme="minorHAnsi"/>
          <w:sz w:val="16"/>
        </w:rPr>
        <w:t xml:space="preserve"> </w:t>
      </w:r>
      <w:r w:rsidRPr="00AF4CA4">
        <w:rPr>
          <w:rStyle w:val="StyleUnderline"/>
          <w:rFonts w:asciiTheme="minorHAnsi" w:hAnsiTheme="minorHAnsi" w:cstheme="minorHAnsi"/>
        </w:rPr>
        <w:t>one whose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universalism</w:t>
      </w:r>
      <w:r w:rsidRPr="00AF4CA4">
        <w:rPr>
          <w:rFonts w:asciiTheme="minorHAnsi" w:hAnsiTheme="minorHAnsi" w:cstheme="minorHAnsi"/>
          <w:sz w:val="16"/>
        </w:rPr>
        <w:t xml:space="preserve">" </w:t>
      </w:r>
      <w:r w:rsidRPr="00AF4CA4">
        <w:rPr>
          <w:rStyle w:val="StyleUnderline"/>
          <w:rFonts w:asciiTheme="minorHAnsi" w:hAnsiTheme="minorHAnsi" w:cstheme="minorHAnsi"/>
        </w:rPr>
        <w:t>fundamentally</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reproduces and depends upon a disavowed violence that excludes vast sectors of the world</w:t>
      </w:r>
      <w:r w:rsidRPr="00AF4CA4">
        <w:rPr>
          <w:rFonts w:asciiTheme="minorHAnsi" w:hAnsiTheme="minorHAnsi" w:cstheme="minorHAnsi"/>
          <w:sz w:val="16"/>
        </w:rPr>
        <w:t xml:space="preserve">'s </w:t>
      </w:r>
      <w:r w:rsidRPr="00AF4CA4">
        <w:rPr>
          <w:rStyle w:val="StyleUnderline"/>
          <w:rFonts w:asciiTheme="minorHAnsi" w:hAnsiTheme="minorHAnsi" w:cstheme="minorHAnsi"/>
        </w:rPr>
        <w:t>population</w:t>
      </w:r>
      <w:r w:rsidRPr="00AF4CA4">
        <w:rPr>
          <w:rFonts w:asciiTheme="minorHAnsi" w:hAnsiTheme="minorHAnsi" w:cstheme="minorHAnsi"/>
          <w:sz w:val="16"/>
        </w:rPr>
        <w:t xml:space="preserve">. In this way, neo-liberal ideology attempts to naturalize capitalism by presenting its outcomes of winning and losing as if they were simply a matter of chance and sound judgement in a neutral marketplace. Capitalism does indeed create a space for a certain diversity, at least for the central capitalist regions, but it is neither neutral nor ideal and its price in terms of social exclusion is exorbitant. That is to say, </w:t>
      </w:r>
      <w:r w:rsidRPr="00404731">
        <w:rPr>
          <w:rStyle w:val="StyleUnderline"/>
          <w:rFonts w:asciiTheme="minorHAnsi" w:hAnsiTheme="minorHAnsi" w:cstheme="minorHAnsi"/>
          <w:highlight w:val="green"/>
        </w:rPr>
        <w:t>the human cost in</w:t>
      </w:r>
      <w:r w:rsidRPr="00AF4CA4">
        <w:rPr>
          <w:rStyle w:val="StyleUnderline"/>
          <w:rFonts w:asciiTheme="minorHAnsi" w:hAnsiTheme="minorHAnsi" w:cstheme="minorHAnsi"/>
        </w:rPr>
        <w:t xml:space="preserve"> terms of inherent </w:t>
      </w:r>
      <w:r w:rsidRPr="00404731">
        <w:rPr>
          <w:rStyle w:val="StyleUnderline"/>
          <w:rFonts w:asciiTheme="minorHAnsi" w:hAnsiTheme="minorHAnsi" w:cstheme="minorHAnsi"/>
          <w:highlight w:val="green"/>
        </w:rPr>
        <w:t>global poverty and degraded "life-chances" cannot be calculated within</w:t>
      </w:r>
      <w:r w:rsidRPr="00AF4CA4">
        <w:rPr>
          <w:rStyle w:val="StyleUnderline"/>
          <w:rFonts w:asciiTheme="minorHAnsi" w:hAnsiTheme="minorHAnsi" w:cstheme="minorHAnsi"/>
        </w:rPr>
        <w:t xml:space="preserve"> the </w:t>
      </w:r>
      <w:r w:rsidRPr="00404731">
        <w:rPr>
          <w:rStyle w:val="StyleUnderline"/>
          <w:rFonts w:asciiTheme="minorHAnsi" w:hAnsiTheme="minorHAnsi" w:cstheme="minorHAnsi"/>
          <w:highlight w:val="green"/>
        </w:rPr>
        <w:t>existing</w:t>
      </w:r>
      <w:r w:rsidRPr="00AF4CA4">
        <w:rPr>
          <w:rStyle w:val="StyleUnderline"/>
          <w:rFonts w:asciiTheme="minorHAnsi" w:hAnsiTheme="minorHAnsi" w:cstheme="minorHAnsi"/>
        </w:rPr>
        <w:t xml:space="preserve"> economic </w:t>
      </w:r>
      <w:r w:rsidRPr="00404731">
        <w:rPr>
          <w:rStyle w:val="StyleUnderline"/>
          <w:rFonts w:asciiTheme="minorHAnsi" w:hAnsiTheme="minorHAnsi" w:cstheme="minorHAnsi"/>
          <w:highlight w:val="green"/>
        </w:rPr>
        <w:t>rationale</w:t>
      </w:r>
      <w:r w:rsidRPr="00AF4CA4">
        <w:rPr>
          <w:rFonts w:asciiTheme="minorHAnsi" w:hAnsiTheme="minorHAnsi" w:cstheme="minorHAnsi"/>
          <w:sz w:val="16"/>
        </w:rPr>
        <w:t xml:space="preserve"> </w:t>
      </w:r>
      <w:r w:rsidRPr="00AF4CA4">
        <w:rPr>
          <w:rStyle w:val="StyleUnderline"/>
          <w:rFonts w:asciiTheme="minorHAnsi" w:hAnsiTheme="minorHAnsi" w:cstheme="minorHAnsi"/>
        </w:rPr>
        <w:t>and, in consequence,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social exclusion remains</w:t>
      </w:r>
      <w:r w:rsidRPr="00AF4CA4">
        <w:rPr>
          <w:rStyle w:val="StyleUnderline"/>
          <w:rFonts w:asciiTheme="minorHAnsi" w:hAnsiTheme="minorHAnsi" w:cstheme="minorHAnsi"/>
        </w:rPr>
        <w:t xml:space="preserve"> mystified and </w:t>
      </w:r>
      <w:r w:rsidRPr="00404731">
        <w:rPr>
          <w:rStyle w:val="StyleUnderline"/>
          <w:rFonts w:asciiTheme="minorHAnsi" w:hAnsiTheme="minorHAnsi" w:cstheme="minorHAnsi"/>
          <w:highlight w:val="green"/>
        </w:rPr>
        <w:t>nameless</w:t>
      </w:r>
      <w:r w:rsidRPr="00AF4CA4">
        <w:rPr>
          <w:rFonts w:asciiTheme="minorHAnsi" w:hAnsiTheme="minorHAnsi" w:cstheme="minorHAnsi"/>
          <w:sz w:val="16"/>
        </w:rPr>
        <w:t xml:space="preserve"> (viz. the patronizing reference to the "developing world"). And </w:t>
      </w:r>
      <w:proofErr w:type="spellStart"/>
      <w:r w:rsidRPr="00AF4CA4">
        <w:rPr>
          <w:rFonts w:asciiTheme="minorHAnsi" w:hAnsiTheme="minorHAnsi" w:cstheme="minorHAnsi"/>
          <w:sz w:val="16"/>
        </w:rPr>
        <w:t>Zizek's</w:t>
      </w:r>
      <w:proofErr w:type="spellEnd"/>
      <w:r w:rsidRPr="00AF4CA4">
        <w:rPr>
          <w:rFonts w:asciiTheme="minorHAnsi" w:hAnsiTheme="minorHAnsi" w:cstheme="minorHAnsi"/>
          <w:sz w:val="16"/>
        </w:rPr>
        <w:t xml:space="preserve"> point is that this mystification is magnified through capitalism's profound capacity to ingest its own excesses and negativity: to redirect (or misdirect) social antagonisms and to absorb them within a culture of differential affirmation. Instead of Bolshevism, the tendency today is towards a kind of political </w:t>
      </w:r>
      <w:proofErr w:type="spellStart"/>
      <w:r w:rsidRPr="00AF4CA4">
        <w:rPr>
          <w:rFonts w:asciiTheme="minorHAnsi" w:hAnsiTheme="minorHAnsi" w:cstheme="minorHAnsi"/>
          <w:sz w:val="16"/>
        </w:rPr>
        <w:t>boutiquism</w:t>
      </w:r>
      <w:proofErr w:type="spellEnd"/>
      <w:r w:rsidRPr="00AF4CA4">
        <w:rPr>
          <w:rFonts w:asciiTheme="minorHAnsi" w:hAnsiTheme="minorHAnsi" w:cstheme="minorHAnsi"/>
          <w:sz w:val="16"/>
        </w:rPr>
        <w:t xml:space="preserve"> that is readily sustained by postmodern forms of consumerism and lifestyle. Against this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argues for a new universalism whose primary ethical directive is to confront the fact that our forms of social existence are founded on exclusion on a global scale. While it is perfectly true that universalism can never become Universal (it will always require a hegemonic-particular embodiment in order to have any meaning), what is novel about </w:t>
      </w:r>
      <w:proofErr w:type="spellStart"/>
      <w:r w:rsidRPr="00AF4CA4">
        <w:rPr>
          <w:rFonts w:asciiTheme="minorHAnsi" w:hAnsiTheme="minorHAnsi" w:cstheme="minorHAnsi"/>
          <w:sz w:val="16"/>
        </w:rPr>
        <w:t>Zizek's</w:t>
      </w:r>
      <w:proofErr w:type="spellEnd"/>
      <w:r w:rsidRPr="00AF4CA4">
        <w:rPr>
          <w:rFonts w:asciiTheme="minorHAnsi" w:hAnsiTheme="minorHAnsi" w:cstheme="minorHAnsi"/>
          <w:sz w:val="16"/>
        </w:rPr>
        <w:t xml:space="preserve"> universalism is that it would not attempt to conceal this fact or to reduce the status of the abject </w:t>
      </w:r>
      <w:proofErr w:type="gramStart"/>
      <w:r w:rsidRPr="00AF4CA4">
        <w:rPr>
          <w:rFonts w:asciiTheme="minorHAnsi" w:hAnsiTheme="minorHAnsi" w:cstheme="minorHAnsi"/>
          <w:sz w:val="16"/>
        </w:rPr>
        <w:t>Other</w:t>
      </w:r>
      <w:proofErr w:type="gramEnd"/>
      <w:r w:rsidRPr="00AF4CA4">
        <w:rPr>
          <w:rFonts w:asciiTheme="minorHAnsi" w:hAnsiTheme="minorHAnsi" w:cstheme="minorHAnsi"/>
          <w:sz w:val="16"/>
        </w:rPr>
        <w:t xml:space="preserve"> to that of a "glitch" in an otherwise sound matrix. Risking the impossible </w:t>
      </w:r>
      <w:proofErr w:type="gramStart"/>
      <w:r w:rsidRPr="00AF4CA4">
        <w:rPr>
          <w:rFonts w:asciiTheme="minorHAnsi" w:hAnsiTheme="minorHAnsi" w:cstheme="minorHAnsi"/>
          <w:sz w:val="16"/>
        </w:rPr>
        <w:t>The</w:t>
      </w:r>
      <w:proofErr w:type="gramEnd"/>
      <w:r w:rsidRPr="00AF4CA4">
        <w:rPr>
          <w:rFonts w:asciiTheme="minorHAnsi" w:hAnsiTheme="minorHAnsi" w:cstheme="minorHAnsi"/>
          <w:sz w:val="16"/>
        </w:rPr>
        <w:t xml:space="preserve"> response of the left to global capitalism cannot be one of retreat into the nation-state or into organicist forms of "community" and popular identities that currently abound in Europe and elsewhere. For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it is, rather, a question of working with the very excesses that, in a Lacanian sense, are in capitalism more than capitalism. It is a question, therefore, of transcending the provincial "universalism" of capitalism. To illustrate the point,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draws attention to the category of "intellectual property" and the increasingly absurd attempts to establish restrictive dominion over technological advances - genetic codes, DNA structures, digital communications, pharmaceutical breakthroughs, computer programs and so on - that either affect us all and/or to which there is a sense of common human entitlement Indeed, the modern conjuncture of capitalism is more and more characterized by a prohibitive culture: the widespread repression of those forms of research and development that have real emancipatory potential beyond exclusive profiteering; the restriction of information that has direct consequences for the future of humanity; the fundamental denial that social equality could be sustained by the abundance generated by capitalism. Capitalism typically endeavors to constrain the very dimensions of the universal that are enabled by it and simultaneously to resist all those developments that disclose its specificity-artificiality as merely one possible mode of being. The left, therefore, must seek to subvert these ungovernable excesses in the direction of a political (and politicizing) universalism; or what </w:t>
      </w:r>
      <w:proofErr w:type="spellStart"/>
      <w:r w:rsidRPr="00AF4CA4">
        <w:rPr>
          <w:rFonts w:asciiTheme="minorHAnsi" w:hAnsiTheme="minorHAnsi" w:cstheme="minorHAnsi"/>
          <w:sz w:val="16"/>
        </w:rPr>
        <w:t>Balibar</w:t>
      </w:r>
      <w:proofErr w:type="spellEnd"/>
      <w:r w:rsidRPr="00AF4CA4">
        <w:rPr>
          <w:rFonts w:asciiTheme="minorHAnsi" w:hAnsiTheme="minorHAnsi" w:cstheme="minorHAnsi"/>
          <w:sz w:val="16"/>
        </w:rPr>
        <w:t xml:space="preserve"> would call </w:t>
      </w:r>
      <w:proofErr w:type="spellStart"/>
      <w:r w:rsidRPr="00AF4CA4">
        <w:rPr>
          <w:rFonts w:asciiTheme="minorHAnsi" w:hAnsiTheme="minorHAnsi" w:cstheme="minorHAnsi"/>
          <w:sz w:val="16"/>
        </w:rPr>
        <w:t>égaliberté</w:t>
      </w:r>
      <w:proofErr w:type="spellEnd"/>
      <w:r w:rsidRPr="00AF4CA4">
        <w:rPr>
          <w:rFonts w:asciiTheme="minorHAnsi" w:hAnsiTheme="minorHAnsi" w:cstheme="minorHAnsi"/>
          <w:sz w:val="16"/>
        </w:rPr>
        <w:t xml:space="preserve">. This means that the left should demand more globalization not less. Where neo-liberals speak the language of freedom - either in terms of individual liberty or the free movement of goods and capital - the left should use this language to combat today's racist obsessions with "economic refugees", "immigrants" and so on, and insist that freedoms are meaningless without the social resources to participate in those freedoms. Where there is talk of universal rights, the left </w:t>
      </w:r>
      <w:r w:rsidRPr="00AF4CA4">
        <w:rPr>
          <w:rFonts w:asciiTheme="minorHAnsi" w:hAnsiTheme="minorHAnsi" w:cstheme="minorHAnsi"/>
          <w:sz w:val="16"/>
        </w:rPr>
        <w:lastRenderedPageBreak/>
        <w:t xml:space="preserve">must affirm a responsibility to the universal; one that emphasizes real human solidarity and does not lose sight of the abject within differential discourses. Reversing the well-known environmentalists' slogan, we might say that the left has to involve itself in thinking locally and acting globally. That is to say, it should attend to the specificity of today's political identities within the context of their global (capitalist) conditions of possibility precisely in order to challenge those conditions. Yet here I would venture that, despite clearly stated differences (Butler et al., 2000), the political perspective of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is not necessarily opposed to that of </w:t>
      </w:r>
      <w:proofErr w:type="spellStart"/>
      <w:r w:rsidRPr="00AF4CA4">
        <w:rPr>
          <w:rFonts w:asciiTheme="minorHAnsi" w:hAnsiTheme="minorHAnsi" w:cstheme="minorHAnsi"/>
          <w:sz w:val="16"/>
        </w:rPr>
        <w:t>Laclau</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Mouffe</w:t>
      </w:r>
      <w:proofErr w:type="spellEnd"/>
      <w:r w:rsidRPr="00AF4CA4">
        <w:rPr>
          <w:rFonts w:asciiTheme="minorHAnsi" w:hAnsiTheme="minorHAnsi" w:cstheme="minorHAnsi"/>
          <w:sz w:val="16"/>
        </w:rPr>
        <w:t xml:space="preserve"> and that a combined approach is fully possible. While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is right to stress the susceptibility of today's "alternative" forms of hegemonic engagement to </w:t>
      </w:r>
      <w:proofErr w:type="spellStart"/>
      <w:r w:rsidRPr="00AF4CA4">
        <w:rPr>
          <w:rFonts w:asciiTheme="minorHAnsi" w:hAnsiTheme="minorHAnsi" w:cstheme="minorHAnsi"/>
          <w:sz w:val="16"/>
        </w:rPr>
        <w:t>deradicalization</w:t>
      </w:r>
      <w:proofErr w:type="spellEnd"/>
      <w:r w:rsidRPr="00AF4CA4">
        <w:rPr>
          <w:rFonts w:asciiTheme="minorHAnsi" w:hAnsiTheme="minorHAnsi" w:cstheme="minorHAnsi"/>
          <w:sz w:val="16"/>
        </w:rPr>
        <w:t xml:space="preserve"> within a postmodern-p.c. imaginary - a kind of </w:t>
      </w:r>
      <w:proofErr w:type="spellStart"/>
      <w:r w:rsidRPr="00AF4CA4">
        <w:rPr>
          <w:rFonts w:asciiTheme="minorHAnsi" w:hAnsiTheme="minorHAnsi" w:cstheme="minorHAnsi"/>
          <w:sz w:val="16"/>
        </w:rPr>
        <w:t>hegemonization</w:t>
      </w:r>
      <w:proofErr w:type="spellEnd"/>
      <w:r w:rsidRPr="00AF4CA4">
        <w:rPr>
          <w:rFonts w:asciiTheme="minorHAnsi" w:hAnsiTheme="minorHAnsi" w:cstheme="minorHAnsi"/>
          <w:sz w:val="16"/>
        </w:rPr>
        <w:t xml:space="preserve"> of the very terrain (the politico-cultural conditions of possibility) that produces and predisposes the contemporary logics of hegemony - it is equally true to say that the type of political challenge that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has in mind is one that can only advance through the type of hegemonic subversion that </w:t>
      </w:r>
      <w:proofErr w:type="spellStart"/>
      <w:r w:rsidRPr="00AF4CA4">
        <w:rPr>
          <w:rFonts w:asciiTheme="minorHAnsi" w:hAnsiTheme="minorHAnsi" w:cstheme="minorHAnsi"/>
          <w:sz w:val="16"/>
        </w:rPr>
        <w:t>Laclau</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Mouffe</w:t>
      </w:r>
      <w:proofErr w:type="spellEnd"/>
      <w:r w:rsidRPr="00AF4CA4">
        <w:rPr>
          <w:rFonts w:asciiTheme="minorHAnsi" w:hAnsiTheme="minorHAnsi" w:cstheme="minorHAnsi"/>
          <w:sz w:val="16"/>
        </w:rPr>
        <w:t xml:space="preserve"> have consistently stressed in their work. The very possibility of a political universalism is one that depends on a certain hegemonic breaking out of the existing conventions/grammar of hegemonic engagement. It is along these lines that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affirms the need for a more radical intervention in the political imagination. The modem (Machiavellian) view of politics is usually presented in terms of a basic tension between (potentially) unlimited demands/appetites and limited resources; a view which is implicit in the predominant "risk society" perspective where the central (almost </w:t>
      </w:r>
      <w:proofErr w:type="spellStart"/>
      <w:r w:rsidRPr="00AF4CA4">
        <w:rPr>
          <w:rFonts w:asciiTheme="minorHAnsi" w:hAnsiTheme="minorHAnsi" w:cstheme="minorHAnsi"/>
          <w:sz w:val="16"/>
        </w:rPr>
        <w:t>Habermasian</w:t>
      </w:r>
      <w:proofErr w:type="spellEnd"/>
      <w:r w:rsidRPr="00AF4CA4">
        <w:rPr>
          <w:rFonts w:asciiTheme="minorHAnsi" w:hAnsiTheme="minorHAnsi" w:cstheme="minorHAnsi"/>
          <w:sz w:val="16"/>
        </w:rPr>
        <w:t xml:space="preserve">) concern is with more and better scientific information. The political truth of today's world, however, is rather the opposite of this view. That is to say, the demands of the official left (especially the various incarnations of the Third Way left) tend to articulate extremely modest demands in the face of a virtually unlimited capitalism that is more than capable of providing every person on this planet with a civilized standard of living. </w:t>
      </w:r>
      <w:r w:rsidRPr="00AF4CA4">
        <w:rPr>
          <w:rStyle w:val="StyleUnderline"/>
          <w:rFonts w:asciiTheme="minorHAnsi" w:hAnsiTheme="minorHAnsi" w:cstheme="minorHAnsi"/>
        </w:rPr>
        <w:t xml:space="preserve">For </w:t>
      </w:r>
      <w:proofErr w:type="spellStart"/>
      <w:r w:rsidRPr="00AF4CA4">
        <w:rPr>
          <w:rStyle w:val="StyleUnderline"/>
          <w:rFonts w:asciiTheme="minorHAnsi" w:hAnsiTheme="minorHAnsi" w:cstheme="minorHAnsi"/>
        </w:rPr>
        <w:t>Zizek</w:t>
      </w:r>
      <w:proofErr w:type="spellEnd"/>
      <w:r w:rsidRPr="00AF4CA4">
        <w:rPr>
          <w:rStyle w:val="StyleUnderline"/>
          <w:rFonts w:asciiTheme="minorHAnsi" w:hAnsiTheme="minorHAnsi" w:cstheme="minorHAnsi"/>
        </w:rPr>
        <w:t xml:space="preserve">, a </w:t>
      </w:r>
      <w:r w:rsidRPr="00404731">
        <w:rPr>
          <w:rStyle w:val="StyleUnderline"/>
          <w:rFonts w:asciiTheme="minorHAnsi" w:hAnsiTheme="minorHAnsi" w:cstheme="minorHAnsi"/>
          <w:highlight w:val="green"/>
        </w:rPr>
        <w:t>confrontation with</w:t>
      </w:r>
      <w:r w:rsidRPr="00AF4CA4">
        <w:rPr>
          <w:rStyle w:val="StyleUnderline"/>
          <w:rFonts w:asciiTheme="minorHAnsi" w:hAnsiTheme="minorHAnsi" w:cstheme="minorHAnsi"/>
        </w:rPr>
        <w:t xml:space="preserve"> the obscenities of abundance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capitalism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also </w:t>
      </w:r>
      <w:r w:rsidRPr="00404731">
        <w:rPr>
          <w:rStyle w:val="StyleUnderline"/>
          <w:rFonts w:asciiTheme="minorHAnsi" w:hAnsiTheme="minorHAnsi" w:cstheme="minorHAnsi"/>
          <w:highlight w:val="green"/>
        </w:rPr>
        <w:t>requires</w:t>
      </w:r>
      <w:r w:rsidRPr="00AF4CA4">
        <w:rPr>
          <w:rFonts w:asciiTheme="minorHAnsi" w:hAnsiTheme="minorHAnsi" w:cstheme="minorHAnsi"/>
          <w:sz w:val="16"/>
        </w:rPr>
        <w:t xml:space="preserve"> a transformation of the </w:t>
      </w:r>
      <w:proofErr w:type="spellStart"/>
      <w:r w:rsidRPr="00AF4CA4">
        <w:rPr>
          <w:rFonts w:asciiTheme="minorHAnsi" w:hAnsiTheme="minorHAnsi" w:cstheme="minorHAnsi"/>
          <w:sz w:val="16"/>
        </w:rPr>
        <w:t>ethico</w:t>
      </w:r>
      <w:proofErr w:type="spellEnd"/>
      <w:r w:rsidRPr="00AF4CA4">
        <w:rPr>
          <w:rFonts w:asciiTheme="minorHAnsi" w:hAnsiTheme="minorHAnsi" w:cstheme="minorHAnsi"/>
          <w:sz w:val="16"/>
        </w:rPr>
        <w:t xml:space="preserve">-political imagination. It is no longer a question of developing ethical guidelines within the existing political framework (the various institutional and corporate "ethical committees") but of developing a </w:t>
      </w:r>
      <w:r w:rsidRPr="00404731">
        <w:rPr>
          <w:rStyle w:val="StyleUnderline"/>
          <w:rFonts w:asciiTheme="minorHAnsi" w:hAnsiTheme="minorHAnsi" w:cstheme="minorHAnsi"/>
          <w:highlight w:val="green"/>
        </w:rPr>
        <w:t>politicization of ethics</w:t>
      </w:r>
      <w:r w:rsidRPr="00AF4CA4">
        <w:rPr>
          <w:rFonts w:asciiTheme="minorHAnsi" w:hAnsiTheme="minorHAnsi" w:cstheme="minorHAnsi"/>
          <w:sz w:val="16"/>
        </w:rPr>
        <w:t xml:space="preserve">; </w:t>
      </w:r>
      <w:r w:rsidRPr="00AF4CA4">
        <w:rPr>
          <w:rStyle w:val="StyleUnderline"/>
          <w:rFonts w:asciiTheme="minorHAnsi" w:hAnsiTheme="minorHAnsi" w:cstheme="minorHAnsi"/>
        </w:rPr>
        <w:t>an ethics of the Real</w:t>
      </w:r>
      <w:r w:rsidRPr="00AF4CA4">
        <w:rPr>
          <w:rFonts w:asciiTheme="minorHAnsi" w:hAnsiTheme="minorHAnsi" w:cstheme="minorHAnsi"/>
          <w:sz w:val="16"/>
        </w:rPr>
        <w:t xml:space="preserve">. </w:t>
      </w:r>
      <w:hyperlink r:id="rId24" w:anchor="8" w:history="1">
        <w:r w:rsidRPr="00AF4CA4">
          <w:rPr>
            <w:rFonts w:asciiTheme="minorHAnsi" w:hAnsiTheme="minorHAnsi" w:cstheme="minorHAnsi"/>
            <w:sz w:val="16"/>
          </w:rPr>
          <w:t>8</w:t>
        </w:r>
      </w:hyperlink>
      <w:r w:rsidRPr="00AF4CA4">
        <w:rPr>
          <w:rFonts w:asciiTheme="minorHAnsi" w:hAnsiTheme="minorHAnsi" w:cstheme="minorHAnsi"/>
          <w:sz w:val="16"/>
        </w:rPr>
        <w:t xml:space="preserve"> </w:t>
      </w:r>
      <w:r w:rsidRPr="00AF4CA4">
        <w:rPr>
          <w:rStyle w:val="StyleUnderline"/>
          <w:rFonts w:asciiTheme="minorHAnsi" w:hAnsiTheme="minorHAnsi" w:cstheme="minorHAnsi"/>
        </w:rPr>
        <w:t>The starting point here is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an insistence on the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unconditional </w:t>
      </w:r>
      <w:r w:rsidRPr="00404731">
        <w:rPr>
          <w:rStyle w:val="StyleUnderline"/>
          <w:rFonts w:asciiTheme="minorHAnsi" w:hAnsiTheme="minorHAnsi" w:cstheme="minorHAnsi"/>
          <w:highlight w:val="green"/>
        </w:rPr>
        <w:t>autonomy of the subject</w:t>
      </w:r>
      <w:r w:rsidRPr="00AF4CA4">
        <w:rPr>
          <w:rFonts w:asciiTheme="minorHAnsi" w:hAnsiTheme="minorHAnsi" w:cstheme="minorHAnsi"/>
          <w:sz w:val="16"/>
        </w:rPr>
        <w:t xml:space="preserve">; </w:t>
      </w:r>
      <w:r w:rsidRPr="00AF4CA4">
        <w:rPr>
          <w:rStyle w:val="StyleUnderline"/>
          <w:rFonts w:asciiTheme="minorHAnsi" w:hAnsiTheme="minorHAnsi" w:cstheme="minorHAnsi"/>
        </w:rPr>
        <w:t>of accepting that as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human beings</w:t>
      </w:r>
      <w:r w:rsidRPr="00AF4CA4">
        <w:rPr>
          <w:rFonts w:asciiTheme="minorHAnsi" w:hAnsiTheme="minorHAnsi" w:cstheme="minorHAnsi"/>
          <w:sz w:val="16"/>
        </w:rPr>
        <w:t xml:space="preserve"> </w:t>
      </w:r>
      <w:r w:rsidRPr="00AF4CA4">
        <w:rPr>
          <w:rStyle w:val="StyleUnderline"/>
          <w:rFonts w:asciiTheme="minorHAnsi" w:hAnsiTheme="minorHAnsi" w:cstheme="minorHAnsi"/>
        </w:rPr>
        <w:t>we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are ultimately responsible for our actions</w:t>
      </w:r>
      <w:r w:rsidRPr="00AF4CA4">
        <w:rPr>
          <w:rStyle w:val="StyleUnderline"/>
          <w:rFonts w:asciiTheme="minorHAnsi" w:hAnsiTheme="minorHAnsi" w:cstheme="minorHAnsi"/>
        </w:rPr>
        <w:t xml:space="preserve"> and being-in-the-world up to and including the construction of the capitalist system itself</w:t>
      </w:r>
      <w:r w:rsidRPr="00AF4CA4">
        <w:rPr>
          <w:rFonts w:asciiTheme="minorHAnsi" w:hAnsiTheme="minorHAnsi" w:cstheme="minorHAnsi"/>
          <w:sz w:val="16"/>
        </w:rPr>
        <w:t xml:space="preserve"> Far from simple norm-making or refining/reinforcing existing social protocol, </w:t>
      </w:r>
      <w:r w:rsidRPr="00404731">
        <w:rPr>
          <w:rStyle w:val="StyleUnderline"/>
          <w:rFonts w:asciiTheme="minorHAnsi" w:hAnsiTheme="minorHAnsi" w:cstheme="minorHAnsi"/>
          <w:highlight w:val="green"/>
        </w:rPr>
        <w:t>an ethics of the Real</w:t>
      </w:r>
      <w:r w:rsidRPr="00AF4CA4">
        <w:rPr>
          <w:rFonts w:asciiTheme="minorHAnsi" w:hAnsiTheme="minorHAnsi" w:cstheme="minorHAnsi"/>
          <w:sz w:val="16"/>
        </w:rPr>
        <w:t xml:space="preserve"> </w:t>
      </w:r>
      <w:r w:rsidRPr="00AF4CA4">
        <w:rPr>
          <w:rStyle w:val="StyleUnderline"/>
          <w:rFonts w:asciiTheme="minorHAnsi" w:hAnsiTheme="minorHAnsi" w:cstheme="minorHAnsi"/>
        </w:rPr>
        <w:t>tends to</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emerge through</w:t>
      </w:r>
      <w:r w:rsidRPr="00AF4CA4">
        <w:rPr>
          <w:rFonts w:asciiTheme="minorHAnsi" w:hAnsiTheme="minorHAnsi" w:cstheme="minorHAnsi"/>
          <w:sz w:val="16"/>
        </w:rPr>
        <w:t xml:space="preserve"> </w:t>
      </w:r>
      <w:r w:rsidRPr="00AF4CA4">
        <w:rPr>
          <w:rStyle w:val="StyleUnderline"/>
          <w:rFonts w:asciiTheme="minorHAnsi" w:hAnsiTheme="minorHAnsi" w:cstheme="minorHAnsi"/>
        </w:rPr>
        <w:t>norm-breaking and in finding new directions that, by definition, involve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traumatic</w:t>
      </w:r>
      <w:r w:rsidRPr="00AF4CA4">
        <w:rPr>
          <w:rFonts w:asciiTheme="minorHAnsi" w:hAnsiTheme="minorHAnsi" w:cstheme="minorHAnsi"/>
          <w:sz w:val="16"/>
        </w:rPr>
        <w:t xml:space="preserve"> </w:t>
      </w:r>
      <w:r w:rsidRPr="00AF4CA4">
        <w:rPr>
          <w:rStyle w:val="StyleUnderline"/>
          <w:rFonts w:asciiTheme="minorHAnsi" w:hAnsiTheme="minorHAnsi" w:cstheme="minorHAnsi"/>
        </w:rPr>
        <w:t>changes</w:t>
      </w:r>
      <w:r w:rsidRPr="00AF4CA4">
        <w:rPr>
          <w:rFonts w:asciiTheme="minorHAnsi" w:hAnsiTheme="minorHAnsi" w:cstheme="minorHAnsi"/>
          <w:sz w:val="16"/>
        </w:rPr>
        <w:t xml:space="preserve">: i.e. the Real in genuine ethical challenge. </w:t>
      </w:r>
      <w:r w:rsidRPr="00AF4CA4">
        <w:rPr>
          <w:rStyle w:val="StyleUnderline"/>
          <w:rFonts w:asciiTheme="minorHAnsi" w:hAnsiTheme="minorHAnsi" w:cstheme="minorHAnsi"/>
        </w:rPr>
        <w:t>An</w:t>
      </w:r>
      <w:r w:rsidRPr="00AF4CA4">
        <w:rPr>
          <w:rFonts w:asciiTheme="minorHAnsi" w:hAnsiTheme="minorHAnsi" w:cstheme="minorHAnsi"/>
          <w:sz w:val="16"/>
        </w:rPr>
        <w:t xml:space="preserve"> </w:t>
      </w:r>
      <w:r w:rsidRPr="00AF4CA4">
        <w:rPr>
          <w:rStyle w:val="StyleUnderline"/>
          <w:rFonts w:asciiTheme="minorHAnsi" w:hAnsiTheme="minorHAnsi" w:cstheme="minorHAnsi"/>
        </w:rPr>
        <w:t>ethics of the Real</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does not</w:t>
      </w:r>
      <w:r w:rsidRPr="00AF4CA4">
        <w:rPr>
          <w:rFonts w:asciiTheme="minorHAnsi" w:hAnsiTheme="minorHAnsi" w:cstheme="minorHAnsi"/>
          <w:sz w:val="16"/>
        </w:rPr>
        <w:t xml:space="preserve"> simply </w:t>
      </w:r>
      <w:r w:rsidRPr="00404731">
        <w:rPr>
          <w:rStyle w:val="StyleUnderline"/>
          <w:rFonts w:asciiTheme="minorHAnsi" w:hAnsiTheme="minorHAnsi" w:cstheme="minorHAnsi"/>
          <w:highlight w:val="green"/>
        </w:rPr>
        <w:t>defer to the impossible</w:t>
      </w:r>
      <w:r w:rsidRPr="00AF4CA4">
        <w:rPr>
          <w:rFonts w:asciiTheme="minorHAnsi" w:hAnsiTheme="minorHAnsi" w:cstheme="minorHAnsi"/>
          <w:sz w:val="16"/>
        </w:rPr>
        <w:t xml:space="preserve"> (or infinite Otherness) as an unsurpassable -horizon that already marks every act as a failure, incomplete and so on. </w:t>
      </w:r>
      <w:r w:rsidRPr="00AF4CA4">
        <w:rPr>
          <w:rStyle w:val="StyleUnderline"/>
          <w:rFonts w:asciiTheme="minorHAnsi" w:hAnsiTheme="minorHAnsi" w:cstheme="minorHAnsi"/>
        </w:rPr>
        <w:t>Rather</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such an ethics is one that </w:t>
      </w:r>
      <w:r w:rsidRPr="00404731">
        <w:rPr>
          <w:rStyle w:val="StyleUnderline"/>
          <w:rFonts w:asciiTheme="minorHAnsi" w:hAnsiTheme="minorHAnsi" w:cstheme="minorHAnsi"/>
          <w:highlight w:val="green"/>
        </w:rPr>
        <w:t>fully accepts contingency but</w:t>
      </w:r>
      <w:r w:rsidRPr="00AF4CA4">
        <w:rPr>
          <w:rStyle w:val="StyleUnderline"/>
          <w:rFonts w:asciiTheme="minorHAnsi" w:hAnsiTheme="minorHAnsi" w:cstheme="minorHAnsi"/>
        </w:rPr>
        <w:t xml:space="preserve"> which </w:t>
      </w:r>
      <w:r w:rsidRPr="00404731">
        <w:rPr>
          <w:rStyle w:val="StyleUnderline"/>
          <w:rFonts w:asciiTheme="minorHAnsi" w:hAnsiTheme="minorHAnsi" w:cstheme="minorHAnsi"/>
          <w:highlight w:val="green"/>
        </w:rPr>
        <w:t>is</w:t>
      </w:r>
      <w:r w:rsidRPr="00AF4CA4">
        <w:rPr>
          <w:rStyle w:val="StyleUnderline"/>
          <w:rFonts w:asciiTheme="minorHAnsi" w:hAnsiTheme="minorHAnsi" w:cstheme="minorHAnsi"/>
        </w:rPr>
        <w:t xml:space="preserve"> nonetheless </w:t>
      </w:r>
      <w:r w:rsidRPr="00404731">
        <w:rPr>
          <w:rStyle w:val="StyleUnderline"/>
          <w:rFonts w:asciiTheme="minorHAnsi" w:hAnsiTheme="minorHAnsi" w:cstheme="minorHAnsi"/>
          <w:highlight w:val="green"/>
        </w:rPr>
        <w:t>prepared to risk</w:t>
      </w:r>
      <w:r w:rsidRPr="00AF4CA4">
        <w:rPr>
          <w:rStyle w:val="StyleUnderline"/>
          <w:rFonts w:asciiTheme="minorHAnsi" w:hAnsiTheme="minorHAnsi" w:cstheme="minorHAnsi"/>
        </w:rPr>
        <w:t xml:space="preserve"> the </w:t>
      </w:r>
      <w:r w:rsidRPr="00404731">
        <w:rPr>
          <w:rStyle w:val="StyleUnderline"/>
          <w:rFonts w:asciiTheme="minorHAnsi" w:hAnsiTheme="minorHAnsi" w:cstheme="minorHAnsi"/>
          <w:highlight w:val="green"/>
        </w:rPr>
        <w:t>impossible in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sense of </w:t>
      </w:r>
      <w:r w:rsidRPr="00404731">
        <w:rPr>
          <w:rStyle w:val="StyleUnderline"/>
          <w:rFonts w:asciiTheme="minorHAnsi" w:hAnsiTheme="minorHAnsi" w:cstheme="minorHAnsi"/>
          <w:highlight w:val="green"/>
        </w:rPr>
        <w:t>breaking out of standardized positions</w:t>
      </w:r>
      <w:r w:rsidRPr="00AF4CA4">
        <w:rPr>
          <w:rFonts w:asciiTheme="minorHAnsi" w:hAnsiTheme="minorHAnsi" w:cstheme="minorHAnsi"/>
          <w:sz w:val="16"/>
        </w:rPr>
        <w:t xml:space="preserve">. We might say that it is an ethics which is not only politically motivated but which also draws its strength from the political itself. For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an ethics of the Real (or Real ethics) means that </w:t>
      </w:r>
      <w:r w:rsidRPr="00404731">
        <w:rPr>
          <w:rStyle w:val="StyleUnderline"/>
          <w:rFonts w:asciiTheme="minorHAnsi" w:hAnsiTheme="minorHAnsi" w:cstheme="minorHAnsi"/>
          <w:highlight w:val="green"/>
        </w:rPr>
        <w:t>we cannot rely on any</w:t>
      </w:r>
      <w:r w:rsidRPr="00AF4CA4">
        <w:rPr>
          <w:rStyle w:val="StyleUnderline"/>
          <w:rFonts w:asciiTheme="minorHAnsi" w:hAnsiTheme="minorHAnsi" w:cstheme="minorHAnsi"/>
        </w:rPr>
        <w:t xml:space="preserve"> form of </w:t>
      </w:r>
      <w:r w:rsidRPr="00404731">
        <w:rPr>
          <w:rStyle w:val="StyleUnderline"/>
          <w:rFonts w:asciiTheme="minorHAnsi" w:hAnsiTheme="minorHAnsi" w:cstheme="minorHAnsi"/>
          <w:highlight w:val="green"/>
        </w:rPr>
        <w:t>symbolic Other that would endorse our</w:t>
      </w:r>
      <w:r w:rsidRPr="00AF4CA4">
        <w:rPr>
          <w:rFonts w:asciiTheme="minorHAnsi" w:hAnsiTheme="minorHAnsi" w:cstheme="minorHAnsi"/>
          <w:sz w:val="16"/>
        </w:rPr>
        <w:t xml:space="preserve"> (</w:t>
      </w:r>
      <w:r w:rsidRPr="00AF4CA4">
        <w:rPr>
          <w:rStyle w:val="StyleUnderline"/>
          <w:rFonts w:asciiTheme="minorHAnsi" w:hAnsiTheme="minorHAnsi" w:cstheme="minorHAnsi"/>
        </w:rPr>
        <w:t>in)decisions and (in)</w:t>
      </w:r>
      <w:r w:rsidRPr="00404731">
        <w:rPr>
          <w:rStyle w:val="StyleUnderline"/>
          <w:rFonts w:asciiTheme="minorHAnsi" w:hAnsiTheme="minorHAnsi" w:cstheme="minorHAnsi"/>
          <w:highlight w:val="green"/>
        </w:rPr>
        <w:t>actions</w:t>
      </w:r>
      <w:r w:rsidRPr="00AF4CA4">
        <w:rPr>
          <w:rStyle w:val="StyleUnderline"/>
          <w:rFonts w:asciiTheme="minorHAnsi" w:hAnsiTheme="minorHAnsi" w:cstheme="minorHAnsi"/>
        </w:rPr>
        <w:t xml:space="preserve">: for example, the 'neutral' financial data of the </w:t>
      </w:r>
      <w:proofErr w:type="spellStart"/>
      <w:r w:rsidRPr="00AF4CA4">
        <w:rPr>
          <w:rStyle w:val="StyleUnderline"/>
          <w:rFonts w:asciiTheme="minorHAnsi" w:hAnsiTheme="minorHAnsi" w:cstheme="minorHAnsi"/>
        </w:rPr>
        <w:t>stockmarkets</w:t>
      </w:r>
      <w:proofErr w:type="spellEnd"/>
      <w:r w:rsidRPr="00AF4CA4">
        <w:rPr>
          <w:rStyle w:val="StyleUnderline"/>
          <w:rFonts w:asciiTheme="minorHAnsi" w:hAnsiTheme="minorHAnsi" w:cstheme="minorHAnsi"/>
        </w:rPr>
        <w:t>; the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expert knowledge</w:t>
      </w:r>
      <w:r w:rsidRPr="00AF4CA4">
        <w:rPr>
          <w:rFonts w:asciiTheme="minorHAnsi" w:hAnsiTheme="minorHAnsi" w:cstheme="minorHAnsi"/>
          <w:sz w:val="16"/>
        </w:rPr>
        <w:t xml:space="preserve"> </w:t>
      </w:r>
      <w:r w:rsidRPr="00AF4CA4">
        <w:rPr>
          <w:rStyle w:val="StyleUnderline"/>
          <w:rFonts w:asciiTheme="minorHAnsi" w:hAnsiTheme="minorHAnsi" w:cstheme="minorHAnsi"/>
        </w:rPr>
        <w:t>of Beck's 'new modernity' scientists</w:t>
      </w:r>
      <w:r w:rsidRPr="00AF4CA4">
        <w:rPr>
          <w:rFonts w:asciiTheme="minorHAnsi" w:hAnsiTheme="minorHAnsi" w:cstheme="minorHAnsi"/>
          <w:sz w:val="16"/>
        </w:rPr>
        <w:t xml:space="preserve">; </w:t>
      </w:r>
      <w:r w:rsidRPr="00AF4CA4">
        <w:rPr>
          <w:rStyle w:val="StyleUnderline"/>
          <w:rFonts w:asciiTheme="minorHAnsi" w:hAnsiTheme="minorHAnsi" w:cstheme="minorHAnsi"/>
        </w:rPr>
        <w:t>the eco</w:t>
      </w:r>
      <w:r w:rsidRPr="00AF4CA4">
        <w:rPr>
          <w:rStyle w:val="StyleUnderline"/>
          <w:rFonts w:asciiTheme="minorHAnsi" w:hAnsiTheme="minorHAnsi" w:cstheme="minorHAnsi"/>
        </w:rPr>
        <w:softHyphen/>
        <w:t xml:space="preserve">nomic and military councils of the New World Order; the various (formal and informal) </w:t>
      </w:r>
      <w:r w:rsidRPr="00404731">
        <w:rPr>
          <w:rStyle w:val="StyleUnderline"/>
          <w:rFonts w:asciiTheme="minorHAnsi" w:hAnsiTheme="minorHAnsi" w:cstheme="minorHAnsi"/>
          <w:highlight w:val="green"/>
        </w:rPr>
        <w:t>tribunals of political correct</w:t>
      </w:r>
      <w:r w:rsidRPr="00404731">
        <w:rPr>
          <w:rStyle w:val="StyleUnderline"/>
          <w:rFonts w:asciiTheme="minorHAnsi" w:hAnsiTheme="minorHAnsi" w:cstheme="minorHAnsi"/>
          <w:highlight w:val="green"/>
        </w:rPr>
        <w:softHyphen/>
        <w:t>ness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or any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of the mysterious </w:t>
      </w:r>
      <w:r w:rsidRPr="00404731">
        <w:rPr>
          <w:rStyle w:val="StyleUnderline"/>
          <w:rFonts w:asciiTheme="minorHAnsi" w:hAnsiTheme="minorHAnsi" w:cstheme="minorHAnsi"/>
          <w:highlight w:val="green"/>
        </w:rPr>
        <w:t>laws of God, nature or the market</w:t>
      </w:r>
      <w:r w:rsidRPr="00AF4CA4">
        <w:rPr>
          <w:rFonts w:asciiTheme="minorHAnsi" w:hAnsiTheme="minorHAnsi" w:cstheme="minorHAnsi"/>
          <w:sz w:val="16"/>
        </w:rPr>
        <w:t xml:space="preserve">. What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affirms is a radical culture of ethical iden</w:t>
      </w:r>
      <w:r w:rsidRPr="00AF4CA4">
        <w:rPr>
          <w:rFonts w:asciiTheme="minorHAnsi" w:hAnsiTheme="minorHAnsi" w:cstheme="minorHAnsi"/>
          <w:sz w:val="16"/>
        </w:rPr>
        <w:softHyphen/>
        <w:t>tification for the left in which the alternative forms of mili</w:t>
      </w:r>
      <w:r w:rsidRPr="00AF4CA4">
        <w:rPr>
          <w:rFonts w:asciiTheme="minorHAnsi" w:hAnsiTheme="minorHAnsi" w:cstheme="minorHAnsi"/>
          <w:sz w:val="16"/>
        </w:rPr>
        <w:softHyphen/>
        <w:t xml:space="preserve">tancy must first of all be militant with themselves. That is to say, they must be militant in the fundamental ethical sense of not relying on any external/higher authority and in the development of a political imagination that, like </w:t>
      </w:r>
      <w:proofErr w:type="spellStart"/>
      <w:r w:rsidRPr="00AF4CA4">
        <w:rPr>
          <w:rFonts w:asciiTheme="minorHAnsi" w:hAnsiTheme="minorHAnsi" w:cstheme="minorHAnsi"/>
          <w:sz w:val="16"/>
        </w:rPr>
        <w:t>Zizek's</w:t>
      </w:r>
      <w:proofErr w:type="spellEnd"/>
      <w:r w:rsidRPr="00AF4CA4">
        <w:rPr>
          <w:rFonts w:asciiTheme="minorHAnsi" w:hAnsiTheme="minorHAnsi" w:cstheme="minorHAnsi"/>
          <w:sz w:val="16"/>
        </w:rPr>
        <w:t xml:space="preserve"> own thought, exhorts us to risk the impossible.</w:t>
      </w:r>
    </w:p>
    <w:p w:rsidR="004C47E6" w:rsidRPr="00AF4CA4" w:rsidRDefault="004C47E6" w:rsidP="004C47E6">
      <w:pPr>
        <w:rPr>
          <w:rFonts w:asciiTheme="minorHAnsi" w:hAnsiTheme="minorHAnsi" w:cstheme="minorHAnsi"/>
        </w:rPr>
      </w:pPr>
    </w:p>
    <w:p w:rsidR="0096651F" w:rsidRPr="00AF4CA4" w:rsidRDefault="00980B66" w:rsidP="0096651F">
      <w:pPr>
        <w:pStyle w:val="Heading3"/>
        <w:rPr>
          <w:rFonts w:asciiTheme="minorHAnsi" w:hAnsiTheme="minorHAnsi" w:cstheme="minorHAnsi"/>
        </w:rPr>
      </w:pPr>
      <w:r w:rsidRPr="00AF4CA4">
        <w:rPr>
          <w:rFonts w:asciiTheme="minorHAnsi" w:hAnsiTheme="minorHAnsi" w:cstheme="minorHAnsi"/>
        </w:rPr>
        <w:lastRenderedPageBreak/>
        <w:t>Impact</w:t>
      </w:r>
      <w:r w:rsidR="0096651F" w:rsidRPr="00AF4CA4">
        <w:rPr>
          <w:rFonts w:asciiTheme="minorHAnsi" w:hAnsiTheme="minorHAnsi" w:cstheme="minorHAnsi"/>
        </w:rPr>
        <w:t xml:space="preserve"> – Environment</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Neoliberalism causes </w:t>
      </w:r>
      <w:r w:rsidRPr="00AF4CA4">
        <w:rPr>
          <w:rFonts w:asciiTheme="minorHAnsi" w:hAnsiTheme="minorHAnsi" w:cstheme="minorHAnsi"/>
          <w:u w:val="single"/>
        </w:rPr>
        <w:t>extinction</w:t>
      </w:r>
      <w:r w:rsidRPr="00AF4CA4">
        <w:rPr>
          <w:rFonts w:asciiTheme="minorHAnsi" w:hAnsiTheme="minorHAnsi" w:cstheme="minorHAnsi"/>
        </w:rPr>
        <w:t xml:space="preserve"> through </w:t>
      </w:r>
      <w:r w:rsidRPr="00AF4CA4">
        <w:rPr>
          <w:rFonts w:asciiTheme="minorHAnsi" w:hAnsiTheme="minorHAnsi" w:cstheme="minorHAnsi"/>
          <w:u w:val="single"/>
        </w:rPr>
        <w:t>environmental destruction</w:t>
      </w:r>
      <w:r w:rsidRPr="00AF4CA4">
        <w:rPr>
          <w:rFonts w:asciiTheme="minorHAnsi" w:hAnsiTheme="minorHAnsi" w:cstheme="minorHAnsi"/>
        </w:rPr>
        <w:t xml:space="preserve">—the system’s </w:t>
      </w:r>
      <w:r w:rsidRPr="00AF4CA4">
        <w:rPr>
          <w:rFonts w:asciiTheme="minorHAnsi" w:hAnsiTheme="minorHAnsi" w:cstheme="minorHAnsi"/>
          <w:u w:val="single"/>
        </w:rPr>
        <w:t>unsustainable</w:t>
      </w:r>
      <w:r w:rsidRPr="00AF4CA4">
        <w:rPr>
          <w:rFonts w:asciiTheme="minorHAnsi" w:hAnsiTheme="minorHAnsi" w:cstheme="minorHAnsi"/>
        </w:rPr>
        <w:t xml:space="preserve"> and </w:t>
      </w:r>
      <w:r w:rsidRPr="00AF4CA4">
        <w:rPr>
          <w:rFonts w:asciiTheme="minorHAnsi" w:hAnsiTheme="minorHAnsi" w:cstheme="minorHAnsi"/>
          <w:u w:val="single"/>
        </w:rPr>
        <w:t>irredeemable</w:t>
      </w:r>
      <w:r w:rsidRPr="00AF4CA4">
        <w:rPr>
          <w:rFonts w:asciiTheme="minorHAnsi" w:hAnsiTheme="minorHAnsi" w:cstheme="minorHAnsi"/>
        </w:rPr>
        <w:t>—</w:t>
      </w:r>
      <w:r w:rsidRPr="00AF4CA4">
        <w:rPr>
          <w:rFonts w:asciiTheme="minorHAnsi" w:hAnsiTheme="minorHAnsi" w:cstheme="minorHAnsi"/>
          <w:u w:val="single"/>
        </w:rPr>
        <w:t>try-or-die</w:t>
      </w:r>
      <w:r w:rsidRPr="00AF4CA4">
        <w:rPr>
          <w:rFonts w:asciiTheme="minorHAnsi" w:hAnsiTheme="minorHAnsi" w:cstheme="minorHAnsi"/>
        </w:rPr>
        <w:t xml:space="preserve"> for </w:t>
      </w:r>
      <w:r w:rsidRPr="00AF4CA4">
        <w:rPr>
          <w:rFonts w:asciiTheme="minorHAnsi" w:hAnsiTheme="minorHAnsi" w:cstheme="minorHAnsi"/>
          <w:u w:val="single"/>
        </w:rPr>
        <w:t>overthrowing capitalism</w:t>
      </w:r>
      <w:r w:rsidRPr="00AF4CA4">
        <w:rPr>
          <w:rFonts w:asciiTheme="minorHAnsi" w:hAnsiTheme="minorHAnsi" w:cstheme="minorHAnsi"/>
        </w:rPr>
        <w:t xml:space="preserve">—we control the </w:t>
      </w:r>
      <w:r w:rsidRPr="00AF4CA4">
        <w:rPr>
          <w:rFonts w:asciiTheme="minorHAnsi" w:hAnsiTheme="minorHAnsi" w:cstheme="minorHAnsi"/>
          <w:u w:val="single"/>
        </w:rPr>
        <w:t>root cause</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Barry, Ph.D., 16</w:t>
      </w:r>
      <w:r w:rsidRPr="00AF4CA4">
        <w:rPr>
          <w:rFonts w:asciiTheme="minorHAnsi" w:hAnsiTheme="minorHAnsi" w:cstheme="minorHAnsi"/>
        </w:rPr>
        <w:t xml:space="preserve">—President and Founder of Ecological Internet, PhD, Land Resources, University of Wisconsin-Madison (Glen, 5/15/16, “The Pernicious Myth of Perpetual Economic Growth,” </w:t>
      </w:r>
      <w:hyperlink r:id="rId25" w:history="1">
        <w:r w:rsidRPr="00AF4CA4">
          <w:rPr>
            <w:rStyle w:val="Hyperlink"/>
            <w:rFonts w:asciiTheme="minorHAnsi" w:hAnsiTheme="minorHAnsi" w:cstheme="minorHAnsi"/>
          </w:rPr>
          <w:t>http://www.ecointernet.org/2016/05/15/the-pernicious-myth-of-perpetual-economic-growth/</w:t>
        </w:r>
      </w:hyperlink>
      <w:r w:rsidRPr="00AF4CA4">
        <w:rPr>
          <w:rFonts w:asciiTheme="minorHAnsi" w:hAnsiTheme="minorHAnsi" w:cstheme="minorHAnsi"/>
        </w:rPr>
        <w:t xml:space="preserve">, Accessed 4/24/17,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b/>
          <w:u w:val="single"/>
        </w:rPr>
      </w:pPr>
      <w:r w:rsidRPr="00AF4CA4">
        <w:rPr>
          <w:rStyle w:val="StyleUnderline"/>
          <w:rFonts w:asciiTheme="minorHAnsi" w:hAnsiTheme="minorHAnsi" w:cstheme="minorHAnsi"/>
        </w:rPr>
        <w:t xml:space="preserve">Nothing grows forever. </w:t>
      </w:r>
      <w:r w:rsidRPr="00AF4CA4">
        <w:rPr>
          <w:rStyle w:val="Emphasis"/>
          <w:rFonts w:asciiTheme="minorHAnsi" w:hAnsiTheme="minorHAnsi" w:cstheme="minorHAnsi"/>
        </w:rPr>
        <w:t>The myth the economy can is destroying the biosphere</w:t>
      </w:r>
      <w:r w:rsidRPr="00AF4CA4">
        <w:rPr>
          <w:rStyle w:val="StyleUnderline"/>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The present human condition is predicated on </w:t>
      </w:r>
      <w:r w:rsidRPr="00AF4CA4">
        <w:rPr>
          <w:rStyle w:val="Emphasis"/>
          <w:rFonts w:asciiTheme="minorHAnsi" w:hAnsiTheme="minorHAnsi" w:cstheme="minorHAnsi"/>
        </w:rPr>
        <w:t>one of the biggest lies ever</w:t>
      </w:r>
      <w:r w:rsidRPr="00AF4CA4">
        <w:rPr>
          <w:rFonts w:asciiTheme="minorHAnsi" w:hAnsiTheme="minorHAnsi" w:cstheme="minorHAnsi"/>
          <w:sz w:val="16"/>
        </w:rPr>
        <w:t xml:space="preserve"> – </w:t>
      </w:r>
      <w:r w:rsidRPr="00AF4CA4">
        <w:rPr>
          <w:rStyle w:val="StyleUnderline"/>
          <w:rFonts w:asciiTheme="minorHAnsi" w:hAnsiTheme="minorHAnsi" w:cstheme="minorHAnsi"/>
        </w:rPr>
        <w:t>that the economy can grow indefinitely</w:t>
      </w:r>
      <w:r w:rsidRPr="00AF4CA4">
        <w:rPr>
          <w:rFonts w:asciiTheme="minorHAnsi" w:hAnsiTheme="minorHAnsi" w:cstheme="minorHAnsi"/>
          <w:sz w:val="16"/>
        </w:rPr>
        <w:t xml:space="preserve">. In a self-serving logical contortion, </w:t>
      </w:r>
      <w:r w:rsidRPr="00AF4CA4">
        <w:rPr>
          <w:rStyle w:val="StyleUnderline"/>
          <w:rFonts w:asciiTheme="minorHAnsi" w:hAnsiTheme="minorHAnsi" w:cstheme="minorHAnsi"/>
        </w:rPr>
        <w:t>economists</w:t>
      </w:r>
      <w:r w:rsidRPr="00AF4CA4">
        <w:rPr>
          <w:rFonts w:asciiTheme="minorHAnsi" w:hAnsiTheme="minorHAnsi" w:cstheme="minorHAnsi"/>
          <w:sz w:val="16"/>
        </w:rPr>
        <w:t xml:space="preserve"> in service to the oligarchy </w:t>
      </w:r>
      <w:r w:rsidRPr="00AF4CA4">
        <w:rPr>
          <w:rStyle w:val="StyleUnderline"/>
          <w:rFonts w:asciiTheme="minorHAnsi" w:hAnsiTheme="minorHAnsi" w:cstheme="minorHAnsi"/>
        </w:rPr>
        <w:t>measure the well-being of a society by how fast the economy grows</w:t>
      </w:r>
      <w:r w:rsidRPr="00AF4CA4">
        <w:rPr>
          <w:rFonts w:asciiTheme="minorHAnsi" w:hAnsiTheme="minorHAnsi" w:cstheme="minorHAnsi"/>
          <w:sz w:val="16"/>
        </w:rPr>
        <w:t xml:space="preserve">, </w:t>
      </w:r>
      <w:r w:rsidRPr="00AF4CA4">
        <w:rPr>
          <w:rStyle w:val="StyleUnderline"/>
          <w:rFonts w:asciiTheme="minorHAnsi" w:hAnsiTheme="minorHAnsi" w:cstheme="minorHAnsi"/>
        </w:rPr>
        <w:t>with little regard to the state of natural capital, human inequity</w:t>
      </w:r>
      <w:r w:rsidRPr="00AF4CA4">
        <w:rPr>
          <w:rFonts w:asciiTheme="minorHAnsi" w:hAnsiTheme="minorHAnsi" w:cstheme="minorHAnsi"/>
          <w:sz w:val="16"/>
        </w:rPr>
        <w:t xml:space="preserve">, </w:t>
      </w:r>
      <w:r w:rsidRPr="00AF4CA4">
        <w:rPr>
          <w:rStyle w:val="Emphasis"/>
          <w:rFonts w:asciiTheme="minorHAnsi" w:hAnsiTheme="minorHAnsi" w:cstheme="minorHAnsi"/>
        </w:rPr>
        <w:t>the welfare of ecosystems and other species</w:t>
      </w:r>
      <w:r w:rsidRPr="00AF4CA4">
        <w:rPr>
          <w:rFonts w:asciiTheme="minorHAnsi" w:hAnsiTheme="minorHAnsi" w:cstheme="minorHAnsi"/>
          <w:sz w:val="16"/>
        </w:rPr>
        <w:t xml:space="preserve">, or the extent to which people and society are happy. </w:t>
      </w:r>
      <w:r w:rsidRPr="00AF4CA4">
        <w:rPr>
          <w:rStyle w:val="StyleUnderline"/>
          <w:rFonts w:asciiTheme="minorHAnsi" w:hAnsiTheme="minorHAnsi" w:cstheme="minorHAnsi"/>
        </w:rPr>
        <w:t xml:space="preserve">Natural capital is defined as Earth’s stocks of natural assets </w:t>
      </w:r>
      <w:r w:rsidRPr="00AF4CA4">
        <w:rPr>
          <w:rStyle w:val="Emphasis"/>
          <w:rFonts w:asciiTheme="minorHAnsi" w:hAnsiTheme="minorHAnsi" w:cstheme="minorHAnsi"/>
          <w:sz w:val="28"/>
        </w:rPr>
        <w:t>including ecosystem services which make all life possible</w:t>
      </w:r>
      <w:r w:rsidRPr="00AF4CA4">
        <w:rPr>
          <w:rStyle w:val="StyleUnderline"/>
          <w:rFonts w:asciiTheme="minorHAnsi" w:hAnsiTheme="minorHAnsi" w:cstheme="minorHAnsi"/>
        </w:rPr>
        <w:t>, which is unmeasured and thus undervalued by indices of economic growth</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Measures such as </w:t>
      </w:r>
      <w:r w:rsidRPr="00AF4CA4">
        <w:rPr>
          <w:rStyle w:val="Emphasis"/>
          <w:rFonts w:asciiTheme="minorHAnsi" w:hAnsiTheme="minorHAnsi" w:cstheme="minorHAnsi"/>
        </w:rPr>
        <w:t>G</w:t>
      </w:r>
      <w:r w:rsidRPr="00AF4CA4">
        <w:rPr>
          <w:rFonts w:asciiTheme="minorHAnsi" w:hAnsiTheme="minorHAnsi" w:cstheme="minorHAnsi"/>
          <w:sz w:val="16"/>
        </w:rPr>
        <w:t xml:space="preserve">ross </w:t>
      </w:r>
      <w:r w:rsidRPr="00AF4CA4">
        <w:rPr>
          <w:rStyle w:val="Emphasis"/>
          <w:rFonts w:asciiTheme="minorHAnsi" w:hAnsiTheme="minorHAnsi" w:cstheme="minorHAnsi"/>
        </w:rPr>
        <w:t>D</w:t>
      </w:r>
      <w:r w:rsidRPr="00AF4CA4">
        <w:rPr>
          <w:rFonts w:asciiTheme="minorHAnsi" w:hAnsiTheme="minorHAnsi" w:cstheme="minorHAnsi"/>
          <w:sz w:val="16"/>
        </w:rPr>
        <w:t xml:space="preserve">omestic </w:t>
      </w:r>
      <w:r w:rsidRPr="00AF4CA4">
        <w:rPr>
          <w:rStyle w:val="Emphasis"/>
          <w:rFonts w:asciiTheme="minorHAnsi" w:hAnsiTheme="minorHAnsi" w:cstheme="minorHAnsi"/>
        </w:rPr>
        <w:t>P</w:t>
      </w:r>
      <w:r w:rsidRPr="00AF4CA4">
        <w:rPr>
          <w:rFonts w:asciiTheme="minorHAnsi" w:hAnsiTheme="minorHAnsi" w:cstheme="minorHAnsi"/>
          <w:sz w:val="16"/>
        </w:rPr>
        <w:t xml:space="preserve">roduct utterly </w:t>
      </w:r>
      <w:r w:rsidRPr="00AF4CA4">
        <w:rPr>
          <w:rStyle w:val="StyleUnderline"/>
          <w:rFonts w:asciiTheme="minorHAnsi" w:hAnsiTheme="minorHAnsi" w:cstheme="minorHAnsi"/>
        </w:rPr>
        <w:t>fail to tie increases in economic output to human and natural well-being</w:t>
      </w:r>
      <w:r w:rsidRPr="00AF4CA4">
        <w:rPr>
          <w:rFonts w:asciiTheme="minorHAnsi" w:hAnsiTheme="minorHAnsi" w:cstheme="minorHAnsi"/>
          <w:sz w:val="16"/>
        </w:rPr>
        <w:t xml:space="preserve">. Spending on militaristic drone attacks and the rich’s conspicuous </w:t>
      </w:r>
      <w:r w:rsidRPr="00AF4CA4">
        <w:rPr>
          <w:rStyle w:val="StyleUnderline"/>
          <w:rFonts w:asciiTheme="minorHAnsi" w:hAnsiTheme="minorHAnsi" w:cstheme="minorHAnsi"/>
        </w:rPr>
        <w:t>over-consumption are equated with social expenditures to meet basic human needs</w:t>
      </w:r>
      <w:r w:rsidRPr="00AF4CA4">
        <w:rPr>
          <w:rFonts w:asciiTheme="minorHAnsi" w:hAnsiTheme="minorHAnsi" w:cstheme="minorHAnsi"/>
          <w:sz w:val="16"/>
        </w:rPr>
        <w:t xml:space="preserve">. </w:t>
      </w:r>
      <w:r w:rsidRPr="00AF4CA4">
        <w:rPr>
          <w:rStyle w:val="StyleUnderline"/>
          <w:rFonts w:asciiTheme="minorHAnsi" w:hAnsiTheme="minorHAnsi" w:cstheme="minorHAnsi"/>
        </w:rPr>
        <w:t>Clear</w:t>
      </w:r>
      <w:r w:rsidRPr="00AF4CA4">
        <w:rPr>
          <w:rStyle w:val="Emphasis"/>
          <w:rFonts w:asciiTheme="minorHAnsi" w:hAnsiTheme="minorHAnsi" w:cstheme="minorHAnsi"/>
        </w:rPr>
        <w:t>cutting old-growth forests</w:t>
      </w:r>
      <w:r w:rsidRPr="00AF4CA4">
        <w:rPr>
          <w:rStyle w:val="StyleUnderline"/>
          <w:rFonts w:asciiTheme="minorHAnsi" w:hAnsiTheme="minorHAnsi" w:cstheme="minorHAnsi"/>
        </w:rPr>
        <w:t xml:space="preserve"> for toilet paper is of equal worth as providing homes and food for the poor</w:t>
      </w:r>
      <w:r w:rsidRPr="00AF4CA4">
        <w:rPr>
          <w:rFonts w:asciiTheme="minorHAnsi" w:hAnsiTheme="minorHAnsi" w:cstheme="minorHAnsi"/>
          <w:sz w:val="16"/>
        </w:rPr>
        <w:t xml:space="preserve">. </w:t>
      </w:r>
      <w:r w:rsidRPr="00AF4CA4">
        <w:rPr>
          <w:rStyle w:val="StyleUnderline"/>
          <w:rFonts w:asciiTheme="minorHAnsi" w:hAnsiTheme="minorHAnsi" w:cstheme="minorHAnsi"/>
        </w:rPr>
        <w:t>Ravaging</w:t>
      </w:r>
      <w:r w:rsidRPr="00AF4CA4">
        <w:rPr>
          <w:rFonts w:asciiTheme="minorHAnsi" w:hAnsiTheme="minorHAnsi" w:cstheme="minorHAnsi"/>
          <w:sz w:val="16"/>
        </w:rPr>
        <w:t xml:space="preserve"> Earth’s last </w:t>
      </w:r>
      <w:r w:rsidRPr="00AF4CA4">
        <w:rPr>
          <w:rStyle w:val="StyleUnderline"/>
          <w:rFonts w:asciiTheme="minorHAnsi" w:hAnsiTheme="minorHAnsi" w:cstheme="minorHAnsi"/>
        </w:rPr>
        <w:t>natural ecosystems for every last drop of oil is deemed economically beneficial</w:t>
      </w:r>
      <w:r w:rsidRPr="00AF4CA4">
        <w:rPr>
          <w:rFonts w:asciiTheme="minorHAnsi" w:hAnsiTheme="minorHAnsi" w:cstheme="minorHAnsi"/>
          <w:sz w:val="16"/>
        </w:rPr>
        <w:t xml:space="preserve"> (despite being terribly inefficient as externalities remain unpriced), </w:t>
      </w:r>
      <w:r w:rsidRPr="00AF4CA4">
        <w:rPr>
          <w:rStyle w:val="StyleUnderline"/>
          <w:rFonts w:asciiTheme="minorHAnsi" w:hAnsiTheme="minorHAnsi" w:cstheme="minorHAnsi"/>
        </w:rPr>
        <w:t>while we are told restoring natural ecosystems is unprofitable</w:t>
      </w:r>
      <w:r w:rsidRPr="00AF4CA4">
        <w:rPr>
          <w:rFonts w:asciiTheme="minorHAnsi" w:hAnsiTheme="minorHAnsi" w:cstheme="minorHAnsi"/>
          <w:sz w:val="16"/>
        </w:rPr>
        <w:t xml:space="preserve"> because of large discounting of future benefits.</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Living as if Earth’s nature has no worth other than to be liquidated for consumption degrades ourselves and ecosystems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can only end in utter ruin as first </w:t>
      </w:r>
      <w:r w:rsidRPr="00AF4CA4">
        <w:rPr>
          <w:rStyle w:val="Emphasis"/>
          <w:rFonts w:asciiTheme="minorHAnsi" w:hAnsiTheme="minorHAnsi" w:cstheme="minorHAnsi"/>
        </w:rPr>
        <w:t>society, then the economy, and finally the biosphere collapses</w:t>
      </w:r>
      <w:r w:rsidRPr="00AF4CA4">
        <w:rPr>
          <w:rFonts w:asciiTheme="minorHAnsi" w:hAnsiTheme="minorHAnsi" w:cstheme="minorHAnsi"/>
          <w:sz w:val="16"/>
        </w:rPr>
        <w:t xml:space="preserve">. It is blatantly obvious that </w:t>
      </w:r>
      <w:r w:rsidRPr="00AF4CA4">
        <w:rPr>
          <w:rStyle w:val="Emphasis"/>
          <w:rFonts w:asciiTheme="minorHAnsi" w:hAnsiTheme="minorHAnsi" w:cstheme="minorHAnsi"/>
          <w:sz w:val="28"/>
        </w:rPr>
        <w:t>infinite growth on a finite Earth is impossible</w:t>
      </w:r>
      <w:r w:rsidRPr="00AF4CA4">
        <w:rPr>
          <w:rFonts w:asciiTheme="minorHAnsi" w:hAnsiTheme="minorHAnsi" w:cstheme="minorHAnsi"/>
          <w:sz w:val="16"/>
        </w:rPr>
        <w:t xml:space="preserve">. </w:t>
      </w:r>
      <w:r w:rsidRPr="00AF4CA4">
        <w:rPr>
          <w:rStyle w:val="StyleUnderline"/>
          <w:rFonts w:asciiTheme="minorHAnsi" w:hAnsiTheme="minorHAnsi" w:cstheme="minorHAnsi"/>
        </w:rPr>
        <w:t>Yet we run our economy with this goal</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Economic growth is worshiped</w:t>
      </w:r>
      <w:r w:rsidRPr="00AF4CA4">
        <w:rPr>
          <w:rFonts w:asciiTheme="minorHAnsi" w:hAnsiTheme="minorHAnsi" w:cstheme="minorHAnsi"/>
          <w:sz w:val="16"/>
        </w:rPr>
        <w:t xml:space="preserve"> as if it were holy and divine, </w:t>
      </w:r>
      <w:r w:rsidRPr="00AF4CA4">
        <w:rPr>
          <w:rStyle w:val="Emphasis"/>
          <w:rFonts w:asciiTheme="minorHAnsi" w:hAnsiTheme="minorHAnsi" w:cstheme="minorHAnsi"/>
        </w:rPr>
        <w:t>rather than acknowledging that growth can come at enormous economic, social, and environmental costs</w:t>
      </w:r>
      <w:r w:rsidRPr="00AF4CA4">
        <w:rPr>
          <w:rFonts w:asciiTheme="minorHAnsi" w:hAnsiTheme="minorHAnsi" w:cstheme="minorHAnsi"/>
          <w:sz w:val="16"/>
        </w:rPr>
        <w:t xml:space="preserve">. </w:t>
      </w:r>
      <w:r w:rsidRPr="00AF4CA4">
        <w:rPr>
          <w:rStyle w:val="StyleUnderline"/>
          <w:rFonts w:asciiTheme="minorHAnsi" w:hAnsiTheme="minorHAnsi" w:cstheme="minorHAnsi"/>
        </w:rPr>
        <w:t>There is little understanding of ecological overshoot and the limits to growth</w:t>
      </w:r>
      <w:r w:rsidRPr="00AF4CA4">
        <w:rPr>
          <w:rFonts w:asciiTheme="minorHAnsi" w:hAnsiTheme="minorHAnsi" w:cstheme="minorHAnsi"/>
          <w:sz w:val="16"/>
        </w:rPr>
        <w:t xml:space="preserve">, </w:t>
      </w:r>
      <w:r w:rsidRPr="00AF4CA4">
        <w:rPr>
          <w:rStyle w:val="StyleUnderline"/>
          <w:rFonts w:asciiTheme="minorHAnsi" w:hAnsiTheme="minorHAnsi" w:cstheme="minorHAnsi"/>
        </w:rPr>
        <w:t>as we seek ever more material possessions at the expense of all else</w:t>
      </w:r>
      <w:r w:rsidRPr="00AF4CA4">
        <w:rPr>
          <w:rFonts w:asciiTheme="minorHAnsi" w:hAnsiTheme="minorHAnsi" w:cstheme="minorHAnsi"/>
          <w:sz w:val="16"/>
        </w:rPr>
        <w:t xml:space="preserve">, systematically </w:t>
      </w:r>
      <w:r w:rsidRPr="00AF4CA4">
        <w:rPr>
          <w:rStyle w:val="StyleUnderline"/>
          <w:rFonts w:asciiTheme="minorHAnsi" w:hAnsiTheme="minorHAnsi" w:cstheme="minorHAnsi"/>
        </w:rPr>
        <w:t>degrading</w:t>
      </w:r>
      <w:r w:rsidRPr="00AF4CA4">
        <w:rPr>
          <w:rFonts w:asciiTheme="minorHAnsi" w:hAnsiTheme="minorHAnsi" w:cstheme="minorHAnsi"/>
          <w:sz w:val="16"/>
        </w:rPr>
        <w:t xml:space="preserve"> not only </w:t>
      </w:r>
      <w:r w:rsidRPr="00AF4CA4">
        <w:rPr>
          <w:rStyle w:val="StyleUnderline"/>
          <w:rFonts w:asciiTheme="minorHAnsi" w:hAnsiTheme="minorHAnsi" w:cstheme="minorHAnsi"/>
        </w:rPr>
        <w:t>our habitat</w:t>
      </w:r>
      <w:r w:rsidRPr="00AF4CA4">
        <w:rPr>
          <w:rFonts w:asciiTheme="minorHAnsi" w:hAnsiTheme="minorHAnsi" w:cstheme="minorHAnsi"/>
          <w:sz w:val="16"/>
        </w:rPr>
        <w:t xml:space="preserve">, </w:t>
      </w:r>
      <w:r w:rsidRPr="00AF4CA4">
        <w:rPr>
          <w:rStyle w:val="StyleUnderline"/>
          <w:rFonts w:asciiTheme="minorHAnsi" w:hAnsiTheme="minorHAnsi" w:cstheme="minorHAnsi"/>
        </w:rPr>
        <w:t>but also our future resource base</w:t>
      </w:r>
      <w:r w:rsidRPr="00AF4CA4">
        <w:rPr>
          <w:rFonts w:asciiTheme="minorHAnsi" w:hAnsiTheme="minorHAnsi" w:cstheme="minorHAnsi"/>
          <w:sz w:val="16"/>
        </w:rPr>
        <w:t xml:space="preserve"> and potential for broad-based community advancement.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Earth is everything. Without ecology there can be no economy.</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Growth appears</w:t>
      </w:r>
      <w:r w:rsidRPr="00AF4CA4">
        <w:rPr>
          <w:rFonts w:asciiTheme="minorHAnsi" w:hAnsiTheme="minorHAnsi" w:cstheme="minorHAnsi"/>
          <w:sz w:val="16"/>
        </w:rPr>
        <w:t xml:space="preserve"> to be </w:t>
      </w:r>
      <w:r w:rsidRPr="00AF4CA4">
        <w:rPr>
          <w:rStyle w:val="StyleUnderline"/>
          <w:rFonts w:asciiTheme="minorHAnsi" w:hAnsiTheme="minorHAnsi" w:cstheme="minorHAnsi"/>
        </w:rPr>
        <w:t>benign and pleasant</w:t>
      </w:r>
      <w:r w:rsidRPr="00AF4CA4">
        <w:rPr>
          <w:rFonts w:asciiTheme="minorHAnsi" w:hAnsiTheme="minorHAnsi" w:cstheme="minorHAnsi"/>
          <w:sz w:val="16"/>
        </w:rPr>
        <w:t xml:space="preserve">, iPhones and foreign travel are intoxicating, </w:t>
      </w:r>
      <w:r w:rsidRPr="00AF4CA4">
        <w:rPr>
          <w:rStyle w:val="StyleUnderline"/>
          <w:rFonts w:asciiTheme="minorHAnsi" w:hAnsiTheme="minorHAnsi" w:cstheme="minorHAnsi"/>
        </w:rPr>
        <w:t>yet</w:t>
      </w:r>
      <w:r w:rsidRPr="00AF4CA4">
        <w:rPr>
          <w:rFonts w:asciiTheme="minorHAnsi" w:hAnsiTheme="minorHAnsi" w:cstheme="minorHAnsi"/>
          <w:sz w:val="16"/>
        </w:rPr>
        <w:t xml:space="preserve"> perpetual </w:t>
      </w:r>
      <w:r w:rsidRPr="00AF4CA4">
        <w:rPr>
          <w:rStyle w:val="StyleUnderline"/>
          <w:rFonts w:asciiTheme="minorHAnsi" w:hAnsiTheme="minorHAnsi" w:cstheme="minorHAnsi"/>
        </w:rPr>
        <w:t>economic expansion comes at an unknown price whose</w:t>
      </w:r>
      <w:r w:rsidRPr="00AF4CA4">
        <w:rPr>
          <w:rFonts w:asciiTheme="minorHAnsi" w:hAnsiTheme="minorHAnsi" w:cstheme="minorHAnsi"/>
          <w:sz w:val="16"/>
        </w:rPr>
        <w:t xml:space="preserve"> deleterious </w:t>
      </w:r>
      <w:r w:rsidRPr="00AF4CA4">
        <w:rPr>
          <w:rStyle w:val="StyleUnderline"/>
          <w:rFonts w:asciiTheme="minorHAnsi" w:hAnsiTheme="minorHAnsi" w:cstheme="minorHAnsi"/>
        </w:rPr>
        <w:t>impacts sneak up upon you</w:t>
      </w:r>
      <w:r w:rsidRPr="00AF4CA4">
        <w:rPr>
          <w:rFonts w:asciiTheme="minorHAnsi" w:hAnsiTheme="minorHAnsi" w:cstheme="minorHAnsi"/>
          <w:sz w:val="16"/>
        </w:rPr>
        <w:t>. Such is the nature of exponential growth. The exorbitant costs of an exponentially growing economy are best illustrated by imagining a pond whereby the extent of lily-pad coverage doubles in extent every day, on the 30th day fully covering the water. On which day is the pond half covered? When is it a 10% covered? We shall return to this question.</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 xml:space="preserve">By falsely equating exponential growth with societal well-being, </w:t>
      </w:r>
      <w:r w:rsidRPr="00AF4CA4">
        <w:rPr>
          <w:rStyle w:val="Emphasis"/>
          <w:rFonts w:asciiTheme="minorHAnsi" w:hAnsiTheme="minorHAnsi" w:cstheme="minorHAnsi"/>
          <w:sz w:val="28"/>
        </w:rPr>
        <w:t>capitalism may well be irredeemable</w:t>
      </w:r>
      <w:r w:rsidRPr="00AF4CA4">
        <w:rPr>
          <w:rFonts w:asciiTheme="minorHAnsi" w:hAnsiTheme="minorHAnsi" w:cstheme="minorHAnsi"/>
          <w:sz w:val="16"/>
        </w:rPr>
        <w:t xml:space="preserve">. </w:t>
      </w:r>
      <w:r w:rsidRPr="00AF4CA4">
        <w:rPr>
          <w:rStyle w:val="StyleUnderline"/>
          <w:rFonts w:asciiTheme="minorHAnsi" w:hAnsiTheme="minorHAnsi" w:cstheme="minorHAnsi"/>
        </w:rPr>
        <w:t>Its foundational idea</w:t>
      </w:r>
      <w:r w:rsidRPr="00AF4CA4">
        <w:rPr>
          <w:rFonts w:asciiTheme="minorHAnsi" w:hAnsiTheme="minorHAnsi" w:cstheme="minorHAnsi"/>
          <w:sz w:val="16"/>
        </w:rPr>
        <w:t xml:space="preserve"> of people coming together in markets to exchange their surplus </w:t>
      </w:r>
      <w:r w:rsidRPr="00AF4CA4">
        <w:rPr>
          <w:rStyle w:val="StyleUnderline"/>
          <w:rFonts w:asciiTheme="minorHAnsi" w:hAnsiTheme="minorHAnsi" w:cstheme="minorHAnsi"/>
        </w:rPr>
        <w:t>has been bastardized to suggest that creating something of worth and selling it is the same as every manner of speculative financial trickery</w:t>
      </w:r>
      <w:r w:rsidRPr="00AF4CA4">
        <w:rPr>
          <w:rFonts w:asciiTheme="minorHAnsi" w:hAnsiTheme="minorHAnsi" w:cstheme="minorHAnsi"/>
          <w:sz w:val="16"/>
        </w:rPr>
        <w:t xml:space="preserve">. Yet for markets to serve human’s and nature’s well-being, </w:t>
      </w:r>
      <w:r w:rsidRPr="00AF4CA4">
        <w:rPr>
          <w:rStyle w:val="Emphasis"/>
          <w:rFonts w:asciiTheme="minorHAnsi" w:hAnsiTheme="minorHAnsi" w:cstheme="minorHAnsi"/>
        </w:rPr>
        <w:t>there are some basic out-right lies that need to be addressed</w:t>
      </w:r>
      <w:r w:rsidRPr="00AF4CA4">
        <w:rPr>
          <w:rFonts w:asciiTheme="minorHAnsi" w:hAnsiTheme="minorHAnsi" w:cstheme="minorHAnsi"/>
          <w:sz w:val="16"/>
        </w:rPr>
        <w:t xml:space="preserve"> now.</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Firstly, growth cannot fully measure economic well-being; we need a richer measure that determines the extent to which economic activity is sustainable and widely beneficial. A much richer measure is the rate of economic growth per unit of natural capital (drawn down or replenished), and by the extent to which economic advancement is equitably shared. Such a truly green economy is said to be at a steady state, whereby both population and consumption are stable at a sustainable level. How dense are we to not understand that Earth is everything, and that without ecology there can be no economy?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Given the current state of ecological overshoot – as </w:t>
      </w:r>
      <w:r w:rsidRPr="00AF4CA4">
        <w:rPr>
          <w:rStyle w:val="Emphasis"/>
          <w:rFonts w:asciiTheme="minorHAnsi" w:hAnsiTheme="minorHAnsi" w:cstheme="minorHAnsi"/>
        </w:rPr>
        <w:t>terrestrial ecosystems, climate, water, oceans and biodiversity are collapsing</w:t>
      </w:r>
      <w:r w:rsidRPr="00AF4CA4">
        <w:rPr>
          <w:rFonts w:asciiTheme="minorHAnsi" w:hAnsiTheme="minorHAnsi" w:cstheme="minorHAnsi"/>
          <w:sz w:val="16"/>
        </w:rPr>
        <w:t xml:space="preserve"> – </w:t>
      </w:r>
      <w:r w:rsidRPr="00AF4CA4">
        <w:rPr>
          <w:rStyle w:val="StyleUnderline"/>
          <w:rFonts w:asciiTheme="minorHAnsi" w:hAnsiTheme="minorHAnsi" w:cstheme="minorHAnsi"/>
        </w:rPr>
        <w:t xml:space="preserve">achieving a steady state economy would require </w:t>
      </w:r>
      <w:r w:rsidRPr="00AF4CA4">
        <w:rPr>
          <w:rFonts w:asciiTheme="minorHAnsi" w:hAnsiTheme="minorHAnsi" w:cstheme="minorHAnsi"/>
          <w:sz w:val="16"/>
        </w:rPr>
        <w:t xml:space="preserve">decades of </w:t>
      </w:r>
      <w:proofErr w:type="spellStart"/>
      <w:r w:rsidRPr="00AF4CA4">
        <w:rPr>
          <w:rStyle w:val="Emphasis"/>
          <w:rFonts w:asciiTheme="minorHAnsi" w:hAnsiTheme="minorHAnsi" w:cstheme="minorHAnsi"/>
        </w:rPr>
        <w:t>degrowth</w:t>
      </w:r>
      <w:proofErr w:type="spellEnd"/>
      <w:r w:rsidRPr="00AF4CA4">
        <w:rPr>
          <w:rStyle w:val="StyleUnderline"/>
          <w:rFonts w:asciiTheme="minorHAnsi" w:hAnsiTheme="minorHAnsi" w:cstheme="minorHAnsi"/>
        </w:rPr>
        <w:t xml:space="preserve"> </w:t>
      </w:r>
      <w:r w:rsidRPr="00AF4CA4">
        <w:rPr>
          <w:rFonts w:asciiTheme="minorHAnsi" w:hAnsiTheme="minorHAnsi" w:cstheme="minorHAnsi"/>
          <w:sz w:val="16"/>
        </w:rPr>
        <w:t xml:space="preserve">and redistribution of wealth. Urgent measures would have to be taken to provide incentives that cap both population and disparities in consumption, even as aggregate </w:t>
      </w:r>
      <w:r w:rsidRPr="00AF4CA4">
        <w:rPr>
          <w:rFonts w:asciiTheme="minorHAnsi" w:hAnsiTheme="minorHAnsi" w:cstheme="minorHAnsi"/>
          <w:sz w:val="16"/>
        </w:rPr>
        <w:lastRenderedPageBreak/>
        <w:t>draws upon natural capital are reduced to below replacement levels to allow for decades of ecological renewal.</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Other times and cultures pre-industrial capitalism have understood the need to build circular economies that sustain and regenerate natural capital. Indigenous Amazonians invested in the future by planting islands of useful species in the savannas, which they returned to decades later for sustenance, leading to present day ecosystems mistakenly called wilderness. The pioneer homesteading culture’s use of animal manure to replenish soil on small holdings was particularly efficient in terms of using waste to replenish the soil, albeit it was most often practiced on stolen land.</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Economic advancement means meeting all life’s basic needs</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It is possible to live in a manner where the future is not</w:t>
      </w:r>
      <w:r w:rsidRPr="00AF4CA4">
        <w:rPr>
          <w:rFonts w:asciiTheme="minorHAnsi" w:hAnsiTheme="minorHAnsi" w:cstheme="minorHAnsi"/>
          <w:sz w:val="16"/>
        </w:rPr>
        <w:t xml:space="preserve"> by design </w:t>
      </w:r>
      <w:r w:rsidRPr="00AF4CA4">
        <w:rPr>
          <w:rStyle w:val="StyleUnderline"/>
          <w:rFonts w:asciiTheme="minorHAnsi" w:hAnsiTheme="minorHAnsi" w:cstheme="minorHAnsi"/>
        </w:rPr>
        <w:t>degraded by overusing natural capital</w:t>
      </w:r>
      <w:r w:rsidRPr="00AF4CA4">
        <w:rPr>
          <w:rFonts w:asciiTheme="minorHAnsi" w:hAnsiTheme="minorHAnsi" w:cstheme="minorHAnsi"/>
          <w:sz w:val="16"/>
        </w:rPr>
        <w:t xml:space="preserve">. Imagine a world where </w:t>
      </w:r>
      <w:r w:rsidRPr="00AF4CA4">
        <w:rPr>
          <w:rStyle w:val="Emphasis"/>
          <w:rFonts w:asciiTheme="minorHAnsi" w:hAnsiTheme="minorHAnsi" w:cstheme="minorHAnsi"/>
        </w:rPr>
        <w:t>advancement is equated with maximizing the well-being of all humans</w:t>
      </w:r>
      <w:r w:rsidRPr="00AF4CA4">
        <w:rPr>
          <w:rFonts w:asciiTheme="minorHAnsi" w:hAnsiTheme="minorHAnsi" w:cstheme="minorHAnsi"/>
          <w:sz w:val="16"/>
        </w:rPr>
        <w:t xml:space="preserve">, indeed all life. Where there are guarantees that there will be more tomorrow than there is today. Imagine </w:t>
      </w:r>
      <w:r w:rsidRPr="00AF4CA4">
        <w:rPr>
          <w:rStyle w:val="StyleUnderline"/>
          <w:rFonts w:asciiTheme="minorHAnsi" w:hAnsiTheme="minorHAnsi" w:cstheme="minorHAnsi"/>
        </w:rPr>
        <w:t>an economy concerned</w:t>
      </w:r>
      <w:r w:rsidRPr="00AF4CA4">
        <w:rPr>
          <w:rFonts w:asciiTheme="minorHAnsi" w:hAnsiTheme="minorHAnsi" w:cstheme="minorHAnsi"/>
          <w:sz w:val="16"/>
        </w:rPr>
        <w:t xml:space="preserve"> primarily </w:t>
      </w:r>
      <w:r w:rsidRPr="00AF4CA4">
        <w:rPr>
          <w:rStyle w:val="StyleUnderline"/>
          <w:rFonts w:asciiTheme="minorHAnsi" w:hAnsiTheme="minorHAnsi" w:cstheme="minorHAnsi"/>
        </w:rPr>
        <w:t>with broad-based community advancement that also focused upon efficiency, conservation, equitable sharing, and increasing natural capital; rather than simply always more economic throughput regardless of waste streams and diminishment of future development potential</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 consider myself a deep ecologist, yet I have taken a job on Wall Street. I have come to realize that environmentalism cannot seek the necessary changes in isolation; </w:t>
      </w:r>
      <w:r w:rsidRPr="00AF4CA4">
        <w:rPr>
          <w:rStyle w:val="Emphasis"/>
          <w:rFonts w:asciiTheme="minorHAnsi" w:hAnsiTheme="minorHAnsi" w:cstheme="minorHAnsi"/>
        </w:rPr>
        <w:t>we must</w:t>
      </w:r>
      <w:r w:rsidRPr="00AF4CA4">
        <w:rPr>
          <w:rFonts w:asciiTheme="minorHAnsi" w:hAnsiTheme="minorHAnsi" w:cstheme="minorHAnsi"/>
          <w:sz w:val="16"/>
        </w:rPr>
        <w:t xml:space="preserve"> engage with the means of production and </w:t>
      </w:r>
      <w:r w:rsidRPr="00AF4CA4">
        <w:rPr>
          <w:rStyle w:val="Emphasis"/>
          <w:rFonts w:asciiTheme="minorHAnsi" w:hAnsiTheme="minorHAnsi" w:cstheme="minorHAnsi"/>
        </w:rPr>
        <w:t>seek to advance a vision of sustainable development that regenerates natural capital and meets all of humanity’s basic needs</w:t>
      </w:r>
      <w:r w:rsidRPr="00AF4CA4">
        <w:rPr>
          <w:rFonts w:asciiTheme="minorHAnsi" w:hAnsiTheme="minorHAnsi" w:cstheme="minorHAnsi"/>
          <w:sz w:val="16"/>
        </w:rPr>
        <w:t xml:space="preserve">. </w:t>
      </w:r>
      <w:r w:rsidRPr="00AF4CA4">
        <w:rPr>
          <w:rStyle w:val="Emphasis"/>
          <w:rFonts w:asciiTheme="minorHAnsi" w:hAnsiTheme="minorHAnsi" w:cstheme="minorHAnsi"/>
          <w:sz w:val="28"/>
        </w:rPr>
        <w:t>This is not some unattainable communist nirvana</w:t>
      </w:r>
      <w:r w:rsidRPr="00AF4CA4">
        <w:rPr>
          <w:rFonts w:asciiTheme="minorHAnsi" w:hAnsiTheme="minorHAnsi" w:cstheme="minorHAnsi"/>
          <w:sz w:val="16"/>
        </w:rPr>
        <w:t xml:space="preserve">. </w:t>
      </w:r>
      <w:r w:rsidRPr="00AF4CA4">
        <w:rPr>
          <w:rStyle w:val="Emphasis"/>
          <w:rFonts w:asciiTheme="minorHAnsi" w:hAnsiTheme="minorHAnsi" w:cstheme="minorHAnsi"/>
          <w:sz w:val="28"/>
        </w:rPr>
        <w:t>It is a democratic, steady state economy</w:t>
      </w:r>
      <w:r w:rsidRPr="00AF4CA4">
        <w:rPr>
          <w:rFonts w:asciiTheme="minorHAnsi" w:hAnsiTheme="minorHAnsi" w:cstheme="minorHAnsi"/>
          <w:sz w:val="16"/>
        </w:rPr>
        <w:t xml:space="preserve"> </w:t>
      </w:r>
      <w:r w:rsidRPr="00AF4CA4">
        <w:rPr>
          <w:rStyle w:val="StyleUnderline"/>
          <w:rFonts w:asciiTheme="minorHAnsi" w:hAnsiTheme="minorHAnsi" w:cstheme="minorHAnsi"/>
        </w:rPr>
        <w:t>whereby our means of livelihood don’t</w:t>
      </w:r>
      <w:r w:rsidRPr="00AF4CA4">
        <w:rPr>
          <w:rFonts w:asciiTheme="minorHAnsi" w:hAnsiTheme="minorHAnsi" w:cstheme="minorHAnsi"/>
          <w:sz w:val="16"/>
        </w:rPr>
        <w:t xml:space="preserve"> </w:t>
      </w:r>
      <w:r w:rsidRPr="00AF4CA4">
        <w:rPr>
          <w:rStyle w:val="StyleUnderline"/>
          <w:rFonts w:asciiTheme="minorHAnsi" w:hAnsiTheme="minorHAnsi" w:cstheme="minorHAnsi"/>
        </w:rPr>
        <w:t>needlessly pull down the biosphere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Those that are smart and hardworking will have more, </w:t>
      </w:r>
      <w:r w:rsidRPr="00AF4CA4">
        <w:rPr>
          <w:rStyle w:val="StyleUnderline"/>
          <w:rFonts w:asciiTheme="minorHAnsi" w:hAnsiTheme="minorHAnsi" w:cstheme="minorHAnsi"/>
          <w:sz w:val="24"/>
        </w:rPr>
        <w:t>but not ridiculously so</w:t>
      </w:r>
      <w:r w:rsidRPr="00AF4CA4">
        <w:rPr>
          <w:rFonts w:asciiTheme="minorHAnsi" w:hAnsiTheme="minorHAnsi" w:cstheme="minorHAnsi"/>
          <w:sz w:val="16"/>
        </w:rPr>
        <w:t xml:space="preserve">, to </w:t>
      </w:r>
      <w:r w:rsidRPr="00AF4CA4">
        <w:rPr>
          <w:rStyle w:val="StyleUnderline"/>
          <w:rFonts w:asciiTheme="minorHAnsi" w:hAnsiTheme="minorHAnsi" w:cstheme="minorHAnsi"/>
        </w:rPr>
        <w:t>the detriment of others and Earth</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b/>
          <w:u w:val="single"/>
        </w:rPr>
      </w:pPr>
      <w:r w:rsidRPr="00AF4CA4">
        <w:rPr>
          <w:rFonts w:asciiTheme="minorHAnsi" w:hAnsiTheme="minorHAnsi" w:cstheme="minorHAnsi"/>
          <w:sz w:val="16"/>
        </w:rPr>
        <w:t xml:space="preserve">It is basic Systems Biology 101 that </w:t>
      </w:r>
      <w:r w:rsidRPr="00AF4CA4">
        <w:rPr>
          <w:rStyle w:val="Emphasis"/>
          <w:rFonts w:asciiTheme="minorHAnsi" w:hAnsiTheme="minorHAnsi" w:cstheme="minorHAnsi"/>
        </w:rPr>
        <w:t>perpetual growth is a positive feedback</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that at some point must </w:t>
      </w:r>
      <w:r w:rsidRPr="00AF4CA4">
        <w:rPr>
          <w:rStyle w:val="Emphasis"/>
          <w:rFonts w:asciiTheme="minorHAnsi" w:hAnsiTheme="minorHAnsi" w:cstheme="minorHAnsi"/>
        </w:rPr>
        <w:t>by definition destroy the underlying system</w:t>
      </w:r>
      <w:r w:rsidRPr="00AF4CA4">
        <w:rPr>
          <w:rFonts w:asciiTheme="minorHAnsi" w:hAnsiTheme="minorHAnsi" w:cstheme="minorHAnsi"/>
          <w:sz w:val="16"/>
        </w:rPr>
        <w:t xml:space="preserve">. In a very short period of a few centuries </w:t>
      </w:r>
      <w:r w:rsidRPr="00AF4CA4">
        <w:rPr>
          <w:rStyle w:val="StyleUnderline"/>
          <w:rFonts w:asciiTheme="minorHAnsi" w:hAnsiTheme="minorHAnsi" w:cstheme="minorHAnsi"/>
        </w:rPr>
        <w:t>human industrial growth has rapaciously stripped land, air, water, and oceans of their life-giving ecosystems in the name of economic development</w:t>
      </w:r>
      <w:r w:rsidRPr="00AF4CA4">
        <w:rPr>
          <w:rFonts w:asciiTheme="minorHAnsi" w:hAnsiTheme="minorHAnsi" w:cstheme="minorHAnsi"/>
          <w:sz w:val="16"/>
        </w:rPr>
        <w:t>. Modern day sooth-</w:t>
      </w:r>
      <w:proofErr w:type="spellStart"/>
      <w:r w:rsidRPr="00AF4CA4">
        <w:rPr>
          <w:rFonts w:asciiTheme="minorHAnsi" w:hAnsiTheme="minorHAnsi" w:cstheme="minorHAnsi"/>
          <w:sz w:val="16"/>
        </w:rPr>
        <w:t>sayers</w:t>
      </w:r>
      <w:proofErr w:type="spellEnd"/>
      <w:r w:rsidRPr="00AF4CA4">
        <w:rPr>
          <w:rFonts w:asciiTheme="minorHAnsi" w:hAnsiTheme="minorHAnsi" w:cstheme="minorHAnsi"/>
          <w:sz w:val="16"/>
        </w:rPr>
        <w:t xml:space="preserve"> called economists chant meaningless mumbo-jumbo endorsing brazen stripping of natural capital as necessary to feed ever growing human populations, while </w:t>
      </w:r>
      <w:r w:rsidRPr="00AF4CA4">
        <w:rPr>
          <w:rStyle w:val="Emphasis"/>
          <w:rFonts w:asciiTheme="minorHAnsi" w:hAnsiTheme="minorHAnsi" w:cstheme="minorHAnsi"/>
        </w:rPr>
        <w:t>hundreds of millions</w:t>
      </w:r>
      <w:r w:rsidRPr="00AF4CA4">
        <w:rPr>
          <w:rStyle w:val="StyleUnderline"/>
          <w:rFonts w:asciiTheme="minorHAnsi" w:hAnsiTheme="minorHAnsi" w:cstheme="minorHAnsi"/>
        </w:rPr>
        <w:t xml:space="preserve"> are stripped of their land, their natural ecosystems destroyed, and left abjectly destitute; to in sum create more wealth for the already </w:t>
      </w:r>
      <w:proofErr w:type="spellStart"/>
      <w:r w:rsidRPr="00AF4CA4">
        <w:rPr>
          <w:rStyle w:val="StyleUnderline"/>
          <w:rFonts w:asciiTheme="minorHAnsi" w:hAnsiTheme="minorHAnsi" w:cstheme="minorHAnsi"/>
        </w:rPr>
        <w:t>uber</w:t>
      </w:r>
      <w:proofErr w:type="spellEnd"/>
      <w:r w:rsidRPr="00AF4CA4">
        <w:rPr>
          <w:rStyle w:val="StyleUnderline"/>
          <w:rFonts w:asciiTheme="minorHAnsi" w:hAnsiTheme="minorHAnsi" w:cstheme="minorHAnsi"/>
        </w:rPr>
        <w:t xml:space="preserve"> rich. </w:t>
      </w:r>
      <w:r w:rsidRPr="00AF4CA4">
        <w:rPr>
          <w:rStyle w:val="Emphasis"/>
          <w:rFonts w:asciiTheme="minorHAnsi" w:hAnsiTheme="minorHAnsi" w:cstheme="minorHAnsi"/>
          <w:sz w:val="24"/>
        </w:rPr>
        <w:t>Such is modern day capitalism</w:t>
      </w:r>
      <w:r w:rsidRPr="00AF4CA4">
        <w:rPr>
          <w:rStyle w:val="StyleUnderline"/>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Asked to explain how the loss of primeval naturally evolved old-growth forests, ocean fisheries, fertile soil, and wetlands will be handled as destroyed by industrial capitalism; </w:t>
      </w:r>
      <w:r w:rsidRPr="00AF4CA4">
        <w:rPr>
          <w:rStyle w:val="StyleUnderline"/>
          <w:rFonts w:asciiTheme="minorHAnsi" w:hAnsiTheme="minorHAnsi" w:cstheme="minorHAnsi"/>
        </w:rPr>
        <w:t>we are told by free market advocates</w:t>
      </w:r>
      <w:r w:rsidRPr="00AF4CA4">
        <w:rPr>
          <w:rFonts w:asciiTheme="minorHAnsi" w:hAnsiTheme="minorHAnsi" w:cstheme="minorHAnsi"/>
          <w:sz w:val="16"/>
        </w:rPr>
        <w:t xml:space="preserve"> with a great deal of earnestness </w:t>
      </w:r>
      <w:r w:rsidRPr="00AF4CA4">
        <w:rPr>
          <w:rStyle w:val="StyleUnderline"/>
          <w:rFonts w:asciiTheme="minorHAnsi" w:hAnsiTheme="minorHAnsi" w:cstheme="minorHAnsi"/>
        </w:rPr>
        <w:t>that an invisible hand will guide substitution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We are assured that an atmosphere can be geo-engineered, </w:t>
      </w:r>
      <w:r w:rsidRPr="00AF4CA4">
        <w:rPr>
          <w:rStyle w:val="Emphasis"/>
          <w:rFonts w:asciiTheme="minorHAnsi" w:hAnsiTheme="minorHAnsi" w:cstheme="minorHAnsi"/>
        </w:rPr>
        <w:t>forever digging ourselves deeper into ecological overshoot</w:t>
      </w:r>
      <w:r w:rsidRPr="00AF4CA4">
        <w:rPr>
          <w:rFonts w:asciiTheme="minorHAnsi" w:hAnsiTheme="minorHAnsi" w:cstheme="minorHAnsi"/>
          <w:sz w:val="16"/>
        </w:rPr>
        <w:t xml:space="preserve">. Yet </w:t>
      </w:r>
      <w:r w:rsidRPr="00AF4CA4">
        <w:rPr>
          <w:rStyle w:val="StyleUnderline"/>
          <w:rFonts w:asciiTheme="minorHAnsi" w:hAnsiTheme="minorHAnsi" w:cstheme="minorHAnsi"/>
        </w:rPr>
        <w:t xml:space="preserve">ecologists know with certainty </w:t>
      </w:r>
      <w:r w:rsidRPr="00AF4CA4">
        <w:rPr>
          <w:rStyle w:val="Emphasis"/>
          <w:rFonts w:asciiTheme="minorHAnsi" w:hAnsiTheme="minorHAnsi" w:cstheme="minorHAnsi"/>
        </w:rPr>
        <w:t>there are no substitutes for water, soil, food, and air; and</w:t>
      </w:r>
      <w:r w:rsidRPr="00AF4CA4">
        <w:rPr>
          <w:rStyle w:val="StyleUnderline"/>
          <w:rFonts w:asciiTheme="minorHAnsi" w:hAnsiTheme="minorHAnsi" w:cstheme="minorHAnsi"/>
        </w:rPr>
        <w:t xml:space="preserve"> that </w:t>
      </w:r>
      <w:r w:rsidRPr="00AF4CA4">
        <w:rPr>
          <w:rStyle w:val="Emphasis"/>
          <w:rFonts w:asciiTheme="minorHAnsi" w:hAnsiTheme="minorHAnsi" w:cstheme="minorHAnsi"/>
        </w:rPr>
        <w:t>a biosphere can never be engineered</w:t>
      </w:r>
      <w:r w:rsidRPr="00AF4CA4">
        <w:rPr>
          <w:rFonts w:asciiTheme="minorHAnsi" w:hAnsiTheme="minorHAnsi" w:cstheme="minorHAnsi"/>
          <w:sz w:val="16"/>
        </w:rPr>
        <w:t xml:space="preserve">. And that </w:t>
      </w:r>
      <w:r w:rsidRPr="00AF4CA4">
        <w:rPr>
          <w:rStyle w:val="Emphasis"/>
          <w:rFonts w:asciiTheme="minorHAnsi" w:hAnsiTheme="minorHAnsi" w:cstheme="minorHAnsi"/>
        </w:rPr>
        <w:t>sustainability on a living Earth means an end to the digging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b/>
          <w:iCs/>
          <w:u w:val="single"/>
          <w:bdr w:val="single" w:sz="8" w:space="0" w:color="auto"/>
        </w:rPr>
      </w:pPr>
      <w:r w:rsidRPr="00AF4CA4">
        <w:rPr>
          <w:rStyle w:val="StyleUnderline"/>
          <w:rFonts w:asciiTheme="minorHAnsi" w:hAnsiTheme="minorHAnsi" w:cstheme="minorHAnsi"/>
        </w:rPr>
        <w:t>The industrial economic growth mirage is the greatest economic bubble ever and can only end in wanton collapse of ecosystems and eventually the biosphere</w:t>
      </w:r>
      <w:r w:rsidRPr="00AF4CA4">
        <w:rPr>
          <w:rFonts w:asciiTheme="minorHAnsi" w:hAnsiTheme="minorHAnsi" w:cstheme="minorHAnsi"/>
          <w:sz w:val="16"/>
        </w:rPr>
        <w:t xml:space="preserve">. Before we get there we are set to endure brazen authoritarian demagoguery that rolls back centuries of human advancement, plays us off against each other, and falsely attributes economic decline to regulations upon enterprise. </w:t>
      </w:r>
      <w:r w:rsidRPr="00AF4CA4">
        <w:rPr>
          <w:rStyle w:val="StyleUnderline"/>
          <w:rFonts w:asciiTheme="minorHAnsi" w:hAnsiTheme="minorHAnsi" w:cstheme="minorHAnsi"/>
        </w:rPr>
        <w:t xml:space="preserve">We fail to understand </w:t>
      </w:r>
      <w:r w:rsidRPr="00AF4CA4">
        <w:rPr>
          <w:rStyle w:val="Emphasis"/>
          <w:rFonts w:asciiTheme="minorHAnsi" w:hAnsiTheme="minorHAnsi" w:cstheme="minorHAnsi"/>
        </w:rPr>
        <w:t xml:space="preserve">the real source of economic decline is the underlying resource scarcity, ecosystem loss, and human predation found in an economic system devoid of ethics, </w:t>
      </w:r>
      <w:proofErr w:type="spellStart"/>
      <w:r w:rsidRPr="00AF4CA4">
        <w:rPr>
          <w:rStyle w:val="Emphasis"/>
          <w:rFonts w:asciiTheme="minorHAnsi" w:hAnsiTheme="minorHAnsi" w:cstheme="minorHAnsi"/>
        </w:rPr>
        <w:t>ecologism</w:t>
      </w:r>
      <w:proofErr w:type="spellEnd"/>
      <w:r w:rsidRPr="00AF4CA4">
        <w:rPr>
          <w:rStyle w:val="Emphasis"/>
          <w:rFonts w:asciiTheme="minorHAnsi" w:hAnsiTheme="minorHAnsi" w:cstheme="minorHAnsi"/>
        </w:rPr>
        <w:t>, and basic human decency.</w:t>
      </w:r>
    </w:p>
    <w:p w:rsidR="0096651F" w:rsidRPr="00AF4CA4" w:rsidRDefault="0096651F" w:rsidP="0096651F">
      <w:pPr>
        <w:rPr>
          <w:rFonts w:asciiTheme="minorHAnsi" w:hAnsiTheme="minorHAnsi" w:cstheme="minorHAnsi"/>
          <w:b/>
          <w:iCs/>
          <w:sz w:val="28"/>
          <w:u w:val="single"/>
          <w:bdr w:val="single" w:sz="8" w:space="0" w:color="auto"/>
        </w:rPr>
      </w:pPr>
      <w:r w:rsidRPr="00AF4CA4">
        <w:rPr>
          <w:rFonts w:asciiTheme="minorHAnsi" w:hAnsiTheme="minorHAnsi" w:cstheme="minorHAnsi"/>
          <w:sz w:val="16"/>
        </w:rPr>
        <w:t xml:space="preserve">For any chance at redemption, </w:t>
      </w:r>
      <w:r w:rsidRPr="00AF4CA4">
        <w:rPr>
          <w:rStyle w:val="Emphasis"/>
          <w:rFonts w:asciiTheme="minorHAnsi" w:hAnsiTheme="minorHAnsi" w:cstheme="minorHAnsi"/>
        </w:rPr>
        <w:t>capitalism must immediately forswear growth as the measure of economic well-being</w:t>
      </w:r>
      <w:r w:rsidRPr="00AF4CA4">
        <w:rPr>
          <w:rFonts w:asciiTheme="minorHAnsi" w:hAnsiTheme="minorHAnsi" w:cstheme="minorHAnsi"/>
          <w:sz w:val="16"/>
        </w:rPr>
        <w:t xml:space="preserve">. And a price must immediately be placed upon carbon and other externalities which are social and environmental costs not factored into production. This is not rocket science, it is Economics 101, </w:t>
      </w:r>
      <w:proofErr w:type="gramStart"/>
      <w:r w:rsidRPr="00AF4CA4">
        <w:rPr>
          <w:rFonts w:asciiTheme="minorHAnsi" w:hAnsiTheme="minorHAnsi" w:cstheme="minorHAnsi"/>
          <w:sz w:val="16"/>
        </w:rPr>
        <w:t>yet</w:t>
      </w:r>
      <w:proofErr w:type="gramEnd"/>
      <w:r w:rsidRPr="00AF4CA4">
        <w:rPr>
          <w:rFonts w:asciiTheme="minorHAnsi" w:hAnsiTheme="minorHAnsi" w:cstheme="minorHAnsi"/>
          <w:sz w:val="16"/>
        </w:rPr>
        <w:t xml:space="preserve"> again and again assigning a price to ecological degradation is talked about academically but not put in place practically. Even given these reforms, it is questionable whether capitalism’s gross objectification of people and nature can be overcome. Yet </w:t>
      </w:r>
      <w:r w:rsidRPr="00AF4CA4">
        <w:rPr>
          <w:rStyle w:val="Emphasis"/>
          <w:rFonts w:asciiTheme="minorHAnsi" w:hAnsiTheme="minorHAnsi" w:cstheme="minorHAnsi"/>
          <w:sz w:val="28"/>
        </w:rPr>
        <w:t>without embracing the idea of a steady state and pricing the loss of natural capital as a start, industrial capitalism is an assured death-wish.</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Humanity has become little more than a yeast colony in a petri dish gorging upon a limited resource base, </w:t>
      </w:r>
      <w:r w:rsidRPr="00AF4CA4">
        <w:rPr>
          <w:rStyle w:val="Emphasis"/>
          <w:rFonts w:asciiTheme="minorHAnsi" w:hAnsiTheme="minorHAnsi" w:cstheme="minorHAnsi"/>
        </w:rPr>
        <w:t>which will ultimately collapse</w:t>
      </w:r>
      <w:r w:rsidRPr="00AF4CA4">
        <w:rPr>
          <w:rStyle w:val="StyleUnderline"/>
          <w:rFonts w:asciiTheme="minorHAnsi" w:hAnsiTheme="minorHAnsi" w:cstheme="minorHAnsi"/>
        </w:rPr>
        <w:t xml:space="preserve"> when gone</w:t>
      </w:r>
      <w:r w:rsidRPr="00AF4CA4">
        <w:rPr>
          <w:rFonts w:asciiTheme="minorHAnsi" w:hAnsiTheme="minorHAnsi" w:cstheme="minorHAnsi"/>
          <w:sz w:val="16"/>
        </w:rPr>
        <w:t xml:space="preserve">. We are so fucking stupid, </w:t>
      </w:r>
      <w:r w:rsidRPr="00AF4CA4">
        <w:rPr>
          <w:rStyle w:val="StyleUnderline"/>
          <w:rFonts w:asciiTheme="minorHAnsi" w:hAnsiTheme="minorHAnsi" w:cstheme="minorHAnsi"/>
        </w:rPr>
        <w:t>how do we fail to recognize that we are one with nature</w:t>
      </w:r>
      <w:r w:rsidRPr="00AF4CA4">
        <w:rPr>
          <w:rFonts w:asciiTheme="minorHAnsi" w:hAnsiTheme="minorHAnsi" w:cstheme="minorHAnsi"/>
          <w:sz w:val="16"/>
        </w:rPr>
        <w:t xml:space="preserve">, particularly animals – who have mouths, and eyes, and reproductive organs, and feel pain just like us – </w:t>
      </w:r>
      <w:r w:rsidRPr="00AF4CA4">
        <w:rPr>
          <w:rStyle w:val="StyleUnderline"/>
          <w:rFonts w:asciiTheme="minorHAnsi" w:hAnsiTheme="minorHAnsi" w:cstheme="minorHAnsi"/>
        </w:rPr>
        <w:t>yet somehow we feel superior</w:t>
      </w:r>
      <w:r w:rsidRPr="00AF4CA4">
        <w:rPr>
          <w:rFonts w:asciiTheme="minorHAnsi" w:hAnsiTheme="minorHAnsi" w:cstheme="minorHAnsi"/>
          <w:sz w:val="16"/>
        </w:rPr>
        <w:t xml:space="preserve">? How have we come to believe that we are not of, and utterly dependent upon, the naturally evolved world? </w:t>
      </w:r>
      <w:r w:rsidRPr="00AF4CA4">
        <w:rPr>
          <w:rStyle w:val="StyleUnderline"/>
          <w:rFonts w:asciiTheme="minorHAnsi" w:hAnsiTheme="minorHAnsi" w:cstheme="minorHAnsi"/>
        </w:rPr>
        <w:t>Why do we have to needlessly destroy our habitat for sustenance?</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Think of how to</w:t>
      </w:r>
      <w:r w:rsidRPr="00AF4CA4">
        <w:rPr>
          <w:rFonts w:asciiTheme="minorHAnsi" w:hAnsiTheme="minorHAnsi" w:cstheme="minorHAnsi"/>
          <w:sz w:val="16"/>
        </w:rPr>
        <w:t xml:space="preserve"> bridge the present environment and economic divide, and work to </w:t>
      </w:r>
      <w:r w:rsidRPr="00AF4CA4">
        <w:rPr>
          <w:rStyle w:val="StyleUnderline"/>
          <w:rFonts w:asciiTheme="minorHAnsi" w:hAnsiTheme="minorHAnsi" w:cstheme="minorHAnsi"/>
        </w:rPr>
        <w:t>make sustainability reality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It is crucial </w:t>
      </w:r>
      <w:r w:rsidRPr="00AF4CA4">
        <w:rPr>
          <w:rStyle w:val="StyleUnderline"/>
          <w:rFonts w:asciiTheme="minorHAnsi" w:hAnsiTheme="minorHAnsi" w:cstheme="minorHAnsi"/>
        </w:rPr>
        <w:lastRenderedPageBreak/>
        <w:t>that green ideas engage with and transform the means of production</w:t>
      </w:r>
      <w:r w:rsidRPr="00AF4CA4">
        <w:rPr>
          <w:rFonts w:asciiTheme="minorHAnsi" w:hAnsiTheme="minorHAnsi" w:cstheme="minorHAnsi"/>
          <w:sz w:val="16"/>
        </w:rPr>
        <w:t xml:space="preserve"> and change it from within, </w:t>
      </w:r>
      <w:r w:rsidRPr="00AF4CA4">
        <w:rPr>
          <w:rStyle w:val="StyleUnderline"/>
          <w:rFonts w:asciiTheme="minorHAnsi" w:hAnsiTheme="minorHAnsi" w:cstheme="minorHAnsi"/>
        </w:rPr>
        <w:t>or capitalism will have to be overthrown</w:t>
      </w:r>
      <w:r w:rsidRPr="00AF4CA4">
        <w:rPr>
          <w:rFonts w:asciiTheme="minorHAnsi" w:hAnsiTheme="minorHAnsi" w:cstheme="minorHAnsi"/>
          <w:sz w:val="16"/>
        </w:rPr>
        <w:t xml:space="preserve">, a highly risky venture. If we don’t want humanity’s last days to be spent in slavery and economic misery, we will price environmental decline and measure economic growth by the amount of equitable advancement per unit of natural capital. </w:t>
      </w:r>
      <w:r w:rsidRPr="00AF4CA4">
        <w:rPr>
          <w:rStyle w:val="Emphasis"/>
          <w:rFonts w:asciiTheme="minorHAnsi" w:hAnsiTheme="minorHAnsi" w:cstheme="minorHAnsi"/>
        </w:rPr>
        <w:t>Otherwise we face biosphere collapse and the end of being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Note exponentially growing lily-pads doubling in extent daily cover half of the pond on day 29, and cross the 10% threshold whereby a problem may be identified on day 26, with only four days until fully covered. </w:t>
      </w:r>
      <w:r w:rsidRPr="00AF4CA4">
        <w:rPr>
          <w:rStyle w:val="Emphasis"/>
          <w:rFonts w:asciiTheme="minorHAnsi" w:hAnsiTheme="minorHAnsi" w:cstheme="minorHAnsi"/>
        </w:rPr>
        <w:t>Exponential growth will bury you without revealing itself until the very last minute, when it is too late</w:t>
      </w:r>
      <w:r w:rsidRPr="00AF4CA4">
        <w:rPr>
          <w:rFonts w:asciiTheme="minorHAnsi" w:hAnsiTheme="minorHAnsi" w:cstheme="minorHAnsi"/>
          <w:sz w:val="16"/>
        </w:rPr>
        <w:t xml:space="preserve"> to respond. </w:t>
      </w:r>
      <w:r w:rsidRPr="00AF4CA4">
        <w:rPr>
          <w:rStyle w:val="Emphasis"/>
          <w:rFonts w:asciiTheme="minorHAnsi" w:hAnsiTheme="minorHAnsi" w:cstheme="minorHAnsi"/>
        </w:rPr>
        <w:t>Such is the pernicious myth of perpetual economic growth</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rPr>
      </w:pPr>
    </w:p>
    <w:p w:rsidR="0096651F" w:rsidRPr="00AF4CA4" w:rsidRDefault="00980B66" w:rsidP="0096651F">
      <w:pPr>
        <w:pStyle w:val="Heading3"/>
        <w:rPr>
          <w:rFonts w:asciiTheme="minorHAnsi" w:hAnsiTheme="minorHAnsi" w:cstheme="minorHAnsi"/>
        </w:rPr>
      </w:pPr>
      <w:r w:rsidRPr="00AF4CA4">
        <w:rPr>
          <w:rFonts w:asciiTheme="minorHAnsi" w:hAnsiTheme="minorHAnsi" w:cstheme="minorHAnsi"/>
        </w:rPr>
        <w:lastRenderedPageBreak/>
        <w:t>Impact</w:t>
      </w:r>
      <w:r w:rsidR="0096651F" w:rsidRPr="00AF4CA4">
        <w:rPr>
          <w:rFonts w:asciiTheme="minorHAnsi" w:hAnsiTheme="minorHAnsi" w:cstheme="minorHAnsi"/>
        </w:rPr>
        <w:t xml:space="preserve"> – Racism/Bullying + Root Cause</w:t>
      </w:r>
    </w:p>
    <w:p w:rsidR="0096651F" w:rsidRPr="00AF4CA4" w:rsidRDefault="0096651F" w:rsidP="0096651F">
      <w:pPr>
        <w:pStyle w:val="Heading4"/>
        <w:rPr>
          <w:rFonts w:asciiTheme="minorHAnsi" w:hAnsiTheme="minorHAnsi" w:cstheme="minorHAnsi"/>
          <w:u w:val="single"/>
        </w:rPr>
      </w:pPr>
      <w:bookmarkStart w:id="4" w:name="_Hlk480446861"/>
      <w:r w:rsidRPr="00AF4CA4">
        <w:rPr>
          <w:rFonts w:asciiTheme="minorHAnsi" w:hAnsiTheme="minorHAnsi" w:cstheme="minorHAnsi"/>
        </w:rPr>
        <w:t xml:space="preserve">The root cause of </w:t>
      </w:r>
      <w:r w:rsidRPr="00AF4CA4">
        <w:rPr>
          <w:rFonts w:asciiTheme="minorHAnsi" w:hAnsiTheme="minorHAnsi" w:cstheme="minorHAnsi"/>
          <w:u w:val="single"/>
        </w:rPr>
        <w:t>school bullying</w:t>
      </w:r>
      <w:r w:rsidRPr="00AF4CA4">
        <w:rPr>
          <w:rFonts w:asciiTheme="minorHAnsi" w:hAnsiTheme="minorHAnsi" w:cstheme="minorHAnsi"/>
        </w:rPr>
        <w:t xml:space="preserve"> and </w:t>
      </w:r>
      <w:r w:rsidRPr="00AF4CA4">
        <w:rPr>
          <w:rFonts w:asciiTheme="minorHAnsi" w:hAnsiTheme="minorHAnsi" w:cstheme="minorHAnsi"/>
          <w:u w:val="single"/>
        </w:rPr>
        <w:t>broader racial injustice</w:t>
      </w:r>
      <w:r w:rsidRPr="00AF4CA4">
        <w:rPr>
          <w:rFonts w:asciiTheme="minorHAnsi" w:hAnsiTheme="minorHAnsi" w:cstheme="minorHAnsi"/>
        </w:rPr>
        <w:t xml:space="preserve"> is </w:t>
      </w:r>
      <w:r w:rsidRPr="00AF4CA4">
        <w:rPr>
          <w:rFonts w:asciiTheme="minorHAnsi" w:hAnsiTheme="minorHAnsi" w:cstheme="minorHAnsi"/>
          <w:u w:val="single"/>
        </w:rPr>
        <w:t>militarized capitalism</w:t>
      </w:r>
      <w:r w:rsidRPr="00AF4CA4">
        <w:rPr>
          <w:rFonts w:asciiTheme="minorHAnsi" w:hAnsiTheme="minorHAnsi" w:cstheme="minorHAnsi"/>
        </w:rPr>
        <w:t xml:space="preserve">—only </w:t>
      </w:r>
      <w:r w:rsidRPr="00AF4CA4">
        <w:rPr>
          <w:rFonts w:asciiTheme="minorHAnsi" w:hAnsiTheme="minorHAnsi" w:cstheme="minorHAnsi"/>
          <w:u w:val="single"/>
        </w:rPr>
        <w:t>social movements</w:t>
      </w:r>
      <w:r w:rsidRPr="00AF4CA4">
        <w:rPr>
          <w:rFonts w:asciiTheme="minorHAnsi" w:hAnsiTheme="minorHAnsi" w:cstheme="minorHAnsi"/>
        </w:rPr>
        <w:t xml:space="preserve"> that unite </w:t>
      </w:r>
      <w:r w:rsidRPr="00AF4CA4">
        <w:rPr>
          <w:rFonts w:asciiTheme="minorHAnsi" w:hAnsiTheme="minorHAnsi" w:cstheme="minorHAnsi"/>
          <w:u w:val="single"/>
        </w:rPr>
        <w:t>multiple marginalized groups</w:t>
      </w:r>
      <w:r w:rsidRPr="00AF4CA4">
        <w:rPr>
          <w:rFonts w:asciiTheme="minorHAnsi" w:hAnsiTheme="minorHAnsi" w:cstheme="minorHAnsi"/>
        </w:rPr>
        <w:t xml:space="preserve"> in a </w:t>
      </w:r>
      <w:r w:rsidRPr="00AF4CA4">
        <w:rPr>
          <w:rFonts w:asciiTheme="minorHAnsi" w:hAnsiTheme="minorHAnsi" w:cstheme="minorHAnsi"/>
          <w:u w:val="single"/>
        </w:rPr>
        <w:t>universalized resistance</w:t>
      </w:r>
      <w:r w:rsidRPr="00AF4CA4">
        <w:rPr>
          <w:rFonts w:asciiTheme="minorHAnsi" w:hAnsiTheme="minorHAnsi" w:cstheme="minorHAnsi"/>
        </w:rPr>
        <w:t xml:space="preserve"> against capitalism can solve</w:t>
      </w:r>
    </w:p>
    <w:p w:rsidR="0096651F" w:rsidRPr="00AF4CA4" w:rsidRDefault="0096651F" w:rsidP="0096651F">
      <w:pPr>
        <w:rPr>
          <w:rFonts w:asciiTheme="minorHAnsi" w:hAnsiTheme="minorHAnsi" w:cstheme="minorHAnsi"/>
        </w:rPr>
      </w:pPr>
      <w:proofErr w:type="spellStart"/>
      <w:r w:rsidRPr="00AF4CA4">
        <w:rPr>
          <w:rFonts w:asciiTheme="minorHAnsi" w:hAnsiTheme="minorHAnsi" w:cstheme="minorHAnsi"/>
        </w:rPr>
        <w:t>Karlin</w:t>
      </w:r>
      <w:proofErr w:type="spellEnd"/>
      <w:r w:rsidRPr="00AF4CA4">
        <w:rPr>
          <w:rFonts w:asciiTheme="minorHAnsi" w:hAnsiTheme="minorHAnsi" w:cstheme="minorHAnsi"/>
        </w:rPr>
        <w:t xml:space="preserve"> interviewing </w:t>
      </w:r>
      <w:proofErr w:type="spellStart"/>
      <w:r w:rsidRPr="00AF4CA4">
        <w:rPr>
          <w:rStyle w:val="Style13ptBold"/>
          <w:rFonts w:asciiTheme="minorHAnsi" w:hAnsiTheme="minorHAnsi" w:cstheme="minorHAnsi"/>
        </w:rPr>
        <w:t>Derber</w:t>
      </w:r>
      <w:proofErr w:type="spellEnd"/>
      <w:r w:rsidRPr="00AF4CA4">
        <w:rPr>
          <w:rStyle w:val="Style13ptBold"/>
          <w:rFonts w:asciiTheme="minorHAnsi" w:hAnsiTheme="minorHAnsi" w:cstheme="minorHAnsi"/>
        </w:rPr>
        <w:t xml:space="preserve"> and </w:t>
      </w:r>
      <w:proofErr w:type="spellStart"/>
      <w:r w:rsidRPr="00AF4CA4">
        <w:rPr>
          <w:rStyle w:val="Style13ptBold"/>
          <w:rFonts w:asciiTheme="minorHAnsi" w:hAnsiTheme="minorHAnsi" w:cstheme="minorHAnsi"/>
        </w:rPr>
        <w:t>Magrass</w:t>
      </w:r>
      <w:proofErr w:type="spellEnd"/>
      <w:r w:rsidRPr="00AF4CA4">
        <w:rPr>
          <w:rStyle w:val="Style13ptBold"/>
          <w:rFonts w:asciiTheme="minorHAnsi" w:hAnsiTheme="minorHAnsi" w:cstheme="minorHAnsi"/>
        </w:rPr>
        <w:t xml:space="preserve"> 16</w:t>
      </w:r>
      <w:r w:rsidRPr="00AF4CA4">
        <w:rPr>
          <w:rFonts w:asciiTheme="minorHAnsi" w:hAnsiTheme="minorHAnsi" w:cstheme="minorHAnsi"/>
        </w:rPr>
        <w:t>—</w:t>
      </w:r>
      <w:proofErr w:type="spellStart"/>
      <w:r w:rsidRPr="00AF4CA4">
        <w:rPr>
          <w:rFonts w:asciiTheme="minorHAnsi" w:hAnsiTheme="minorHAnsi" w:cstheme="minorHAnsi"/>
        </w:rPr>
        <w:t>Derber</w:t>
      </w:r>
      <w:proofErr w:type="spellEnd"/>
      <w:r w:rsidRPr="00AF4CA4">
        <w:rPr>
          <w:rFonts w:asciiTheme="minorHAnsi" w:hAnsiTheme="minorHAnsi" w:cstheme="minorHAnsi"/>
        </w:rPr>
        <w:t xml:space="preserve">: Professor of Sociology at Boston College; </w:t>
      </w:r>
      <w:proofErr w:type="spellStart"/>
      <w:r w:rsidRPr="00AF4CA4">
        <w:rPr>
          <w:rFonts w:asciiTheme="minorHAnsi" w:hAnsiTheme="minorHAnsi" w:cstheme="minorHAnsi"/>
        </w:rPr>
        <w:t>Magrass</w:t>
      </w:r>
      <w:proofErr w:type="spellEnd"/>
      <w:r w:rsidRPr="00AF4CA4">
        <w:rPr>
          <w:rFonts w:asciiTheme="minorHAnsi" w:hAnsiTheme="minorHAnsi" w:cstheme="minorHAnsi"/>
        </w:rPr>
        <w:t xml:space="preserve">: chancellor professor of sociology at University of Massachusetts, Dartmouth; </w:t>
      </w:r>
      <w:proofErr w:type="spellStart"/>
      <w:r w:rsidRPr="00AF4CA4">
        <w:rPr>
          <w:rFonts w:asciiTheme="minorHAnsi" w:hAnsiTheme="minorHAnsi" w:cstheme="minorHAnsi"/>
        </w:rPr>
        <w:t>Karlin</w:t>
      </w:r>
      <w:proofErr w:type="spellEnd"/>
      <w:r w:rsidRPr="00AF4CA4">
        <w:rPr>
          <w:rFonts w:asciiTheme="minorHAnsi" w:hAnsiTheme="minorHAnsi" w:cstheme="minorHAnsi"/>
        </w:rPr>
        <w:t xml:space="preserve">: editor of </w:t>
      </w:r>
      <w:proofErr w:type="spellStart"/>
      <w:r w:rsidRPr="00AF4CA4">
        <w:rPr>
          <w:rFonts w:asciiTheme="minorHAnsi" w:hAnsiTheme="minorHAnsi" w:cstheme="minorHAnsi"/>
        </w:rPr>
        <w:t>BuzzFlash</w:t>
      </w:r>
      <w:proofErr w:type="spellEnd"/>
      <w:r w:rsidRPr="00AF4CA4">
        <w:rPr>
          <w:rFonts w:asciiTheme="minorHAnsi" w:hAnsiTheme="minorHAnsi" w:cstheme="minorHAnsi"/>
        </w:rPr>
        <w:t xml:space="preserve"> at </w:t>
      </w:r>
      <w:proofErr w:type="spellStart"/>
      <w:r w:rsidRPr="00AF4CA4">
        <w:rPr>
          <w:rFonts w:asciiTheme="minorHAnsi" w:hAnsiTheme="minorHAnsi" w:cstheme="minorHAnsi"/>
        </w:rPr>
        <w:t>Truthout</w:t>
      </w:r>
      <w:proofErr w:type="spellEnd"/>
      <w:r w:rsidRPr="00AF4CA4">
        <w:rPr>
          <w:rFonts w:asciiTheme="minorHAnsi" w:hAnsiTheme="minorHAnsi" w:cstheme="minorHAnsi"/>
        </w:rPr>
        <w:t xml:space="preserve"> (Mark </w:t>
      </w:r>
      <w:proofErr w:type="spellStart"/>
      <w:r w:rsidRPr="00AF4CA4">
        <w:rPr>
          <w:rFonts w:asciiTheme="minorHAnsi" w:hAnsiTheme="minorHAnsi" w:cstheme="minorHAnsi"/>
        </w:rPr>
        <w:t>Karlin</w:t>
      </w:r>
      <w:proofErr w:type="spellEnd"/>
      <w:r w:rsidRPr="00AF4CA4">
        <w:rPr>
          <w:rFonts w:asciiTheme="minorHAnsi" w:hAnsiTheme="minorHAnsi" w:cstheme="minorHAnsi"/>
        </w:rPr>
        <w:t xml:space="preserve">, Charles </w:t>
      </w:r>
      <w:proofErr w:type="spellStart"/>
      <w:r w:rsidRPr="00AF4CA4">
        <w:rPr>
          <w:rFonts w:asciiTheme="minorHAnsi" w:hAnsiTheme="minorHAnsi" w:cstheme="minorHAnsi"/>
        </w:rPr>
        <w:t>Derber</w:t>
      </w:r>
      <w:proofErr w:type="spellEnd"/>
      <w:r w:rsidRPr="00AF4CA4">
        <w:rPr>
          <w:rFonts w:asciiTheme="minorHAnsi" w:hAnsiTheme="minorHAnsi" w:cstheme="minorHAnsi"/>
        </w:rPr>
        <w:t xml:space="preserve">, and Yale R. </w:t>
      </w:r>
      <w:proofErr w:type="spellStart"/>
      <w:r w:rsidRPr="00AF4CA4">
        <w:rPr>
          <w:rFonts w:asciiTheme="minorHAnsi" w:hAnsiTheme="minorHAnsi" w:cstheme="minorHAnsi"/>
        </w:rPr>
        <w:t>Magrass</w:t>
      </w:r>
      <w:proofErr w:type="spellEnd"/>
      <w:r w:rsidRPr="00AF4CA4">
        <w:rPr>
          <w:rFonts w:asciiTheme="minorHAnsi" w:hAnsiTheme="minorHAnsi" w:cstheme="minorHAnsi"/>
        </w:rPr>
        <w:t xml:space="preserve">; 10/16/16, “How Capitalism Fosters Bullying,” </w:t>
      </w:r>
      <w:hyperlink r:id="rId26" w:history="1">
        <w:r w:rsidRPr="00AF4CA4">
          <w:rPr>
            <w:rStyle w:val="Hyperlink"/>
            <w:rFonts w:asciiTheme="minorHAnsi" w:hAnsiTheme="minorHAnsi" w:cstheme="minorHAnsi"/>
          </w:rPr>
          <w:t>http://www.truth-out.org/opinion/item/38009-how-capitalism-fosters-bullying</w:t>
        </w:r>
      </w:hyperlink>
      <w:r w:rsidRPr="00AF4CA4">
        <w:rPr>
          <w:rFonts w:asciiTheme="minorHAnsi" w:hAnsiTheme="minorHAnsi" w:cstheme="minorHAnsi"/>
        </w:rPr>
        <w:t xml:space="preserve">, Accessed 4/17/17,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b/>
          <w:sz w:val="16"/>
        </w:rPr>
        <w:t xml:space="preserve">Mark </w:t>
      </w:r>
      <w:proofErr w:type="spellStart"/>
      <w:r w:rsidRPr="00AF4CA4">
        <w:rPr>
          <w:rFonts w:asciiTheme="minorHAnsi" w:hAnsiTheme="minorHAnsi" w:cstheme="minorHAnsi"/>
          <w:b/>
          <w:sz w:val="16"/>
        </w:rPr>
        <w:t>Karlin</w:t>
      </w:r>
      <w:proofErr w:type="spellEnd"/>
      <w:r w:rsidRPr="00AF4CA4">
        <w:rPr>
          <w:rFonts w:asciiTheme="minorHAnsi" w:hAnsiTheme="minorHAnsi" w:cstheme="minorHAnsi"/>
          <w:b/>
          <w:sz w:val="16"/>
        </w:rPr>
        <w:t>:</w:t>
      </w:r>
      <w:r w:rsidRPr="00AF4CA4">
        <w:rPr>
          <w:rFonts w:asciiTheme="minorHAnsi" w:hAnsiTheme="minorHAnsi" w:cstheme="minorHAnsi"/>
          <w:sz w:val="16"/>
        </w:rPr>
        <w:t xml:space="preserve"> </w:t>
      </w:r>
      <w:r w:rsidRPr="00AF4CA4">
        <w:rPr>
          <w:rStyle w:val="StyleUnderline"/>
          <w:rFonts w:asciiTheme="minorHAnsi" w:hAnsiTheme="minorHAnsi" w:cstheme="minorHAnsi"/>
        </w:rPr>
        <w:t>We often approach bullying from a single perspective. For instance, someone might start a campaign to stop bullying in the schools</w:t>
      </w:r>
      <w:r w:rsidRPr="00AF4CA4">
        <w:rPr>
          <w:rFonts w:asciiTheme="minorHAnsi" w:hAnsiTheme="minorHAnsi" w:cstheme="minorHAnsi"/>
          <w:sz w:val="16"/>
        </w:rPr>
        <w:t xml:space="preserve">. The </w:t>
      </w:r>
      <w:proofErr w:type="spellStart"/>
      <w:r w:rsidRPr="00AF4CA4">
        <w:rPr>
          <w:rFonts w:asciiTheme="minorHAnsi" w:hAnsiTheme="minorHAnsi" w:cstheme="minorHAnsi"/>
          <w:sz w:val="16"/>
        </w:rPr>
        <w:t>subheadline</w:t>
      </w:r>
      <w:proofErr w:type="spellEnd"/>
      <w:r w:rsidRPr="00AF4CA4">
        <w:rPr>
          <w:rFonts w:asciiTheme="minorHAnsi" w:hAnsiTheme="minorHAnsi" w:cstheme="minorHAnsi"/>
          <w:sz w:val="16"/>
        </w:rPr>
        <w:t xml:space="preserve"> in your book, </w:t>
      </w:r>
      <w:r w:rsidRPr="00AF4CA4">
        <w:rPr>
          <w:rStyle w:val="StyleUnderline"/>
          <w:rFonts w:asciiTheme="minorHAnsi" w:hAnsiTheme="minorHAnsi" w:cstheme="minorHAnsi"/>
        </w:rPr>
        <w:t>however</w:t>
      </w:r>
      <w:r w:rsidRPr="00AF4CA4">
        <w:rPr>
          <w:rFonts w:asciiTheme="minorHAnsi" w:hAnsiTheme="minorHAnsi" w:cstheme="minorHAnsi"/>
          <w:sz w:val="16"/>
        </w:rPr>
        <w:t xml:space="preserve">, indicates that </w:t>
      </w:r>
      <w:r w:rsidRPr="00AF4CA4">
        <w:rPr>
          <w:rStyle w:val="Emphasis"/>
          <w:rFonts w:asciiTheme="minorHAnsi" w:hAnsiTheme="minorHAnsi" w:cstheme="minorHAnsi"/>
        </w:rPr>
        <w:t>bullying cannot be stopped by isolating it</w:t>
      </w:r>
      <w:r w:rsidRPr="00AF4CA4">
        <w:rPr>
          <w:rFonts w:asciiTheme="minorHAnsi" w:hAnsiTheme="minorHAnsi" w:cstheme="minorHAnsi"/>
          <w:sz w:val="16"/>
        </w:rPr>
        <w:t>: How the American Establishment Creates a Bullying Society. How did you come to see this as a systemic cultural problem?</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Charles </w:t>
      </w:r>
      <w:proofErr w:type="spellStart"/>
      <w:r w:rsidRPr="00AF4CA4">
        <w:rPr>
          <w:rFonts w:asciiTheme="minorHAnsi" w:hAnsiTheme="minorHAnsi" w:cstheme="minorHAnsi"/>
          <w:sz w:val="16"/>
        </w:rPr>
        <w:t>Derber</w:t>
      </w:r>
      <w:proofErr w:type="spellEnd"/>
      <w:r w:rsidRPr="00AF4CA4">
        <w:rPr>
          <w:rFonts w:asciiTheme="minorHAnsi" w:hAnsiTheme="minorHAnsi" w:cstheme="minorHAnsi"/>
          <w:sz w:val="16"/>
        </w:rPr>
        <w:t xml:space="preserve"> and Yale R. </w:t>
      </w:r>
      <w:proofErr w:type="spellStart"/>
      <w:r w:rsidRPr="00AF4CA4">
        <w:rPr>
          <w:rFonts w:asciiTheme="minorHAnsi" w:hAnsiTheme="minorHAnsi" w:cstheme="minorHAnsi"/>
          <w:sz w:val="16"/>
        </w:rPr>
        <w:t>Magrass</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Bullying has been a means of </w:t>
      </w:r>
      <w:r w:rsidRPr="00AF4CA4">
        <w:rPr>
          <w:rStyle w:val="Emphasis"/>
          <w:rFonts w:asciiTheme="minorHAnsi" w:hAnsiTheme="minorHAnsi" w:cstheme="minorHAnsi"/>
        </w:rPr>
        <w:t>controlling people</w:t>
      </w:r>
      <w:r w:rsidRPr="00AF4CA4">
        <w:rPr>
          <w:rFonts w:asciiTheme="minorHAnsi" w:hAnsiTheme="minorHAnsi" w:cstheme="minorHAnsi"/>
          <w:sz w:val="16"/>
        </w:rPr>
        <w:t xml:space="preserve">, putting them in "their place," </w:t>
      </w:r>
      <w:r w:rsidRPr="00AF4CA4">
        <w:rPr>
          <w:rStyle w:val="StyleUnderline"/>
          <w:rFonts w:asciiTheme="minorHAnsi" w:hAnsiTheme="minorHAnsi" w:cstheme="minorHAnsi"/>
        </w:rPr>
        <w:t>for perhaps as long as there have been humans</w:t>
      </w:r>
      <w:r w:rsidRPr="00AF4CA4">
        <w:rPr>
          <w:rFonts w:asciiTheme="minorHAnsi" w:hAnsiTheme="minorHAnsi" w:cstheme="minorHAnsi"/>
          <w:sz w:val="16"/>
        </w:rPr>
        <w:t>. Until about 20 years ago, it was dismissed as "normal," a rite of passage that children and adolescents must go through and "get over." Some endure relatively little of it -- perhaps they are bullies themselves -- and it leaves little long-term impact. For others, it is a trauma that leaves lifelong scars.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b/>
          <w:sz w:val="16"/>
        </w:rPr>
        <w:t xml:space="preserve">Mark </w:t>
      </w:r>
      <w:proofErr w:type="spellStart"/>
      <w:r w:rsidRPr="00AF4CA4">
        <w:rPr>
          <w:rFonts w:asciiTheme="minorHAnsi" w:hAnsiTheme="minorHAnsi" w:cstheme="minorHAnsi"/>
          <w:b/>
          <w:sz w:val="16"/>
        </w:rPr>
        <w:t>Karlin</w:t>
      </w:r>
      <w:proofErr w:type="spellEnd"/>
      <w:r w:rsidRPr="00AF4CA4">
        <w:rPr>
          <w:rFonts w:asciiTheme="minorHAnsi" w:hAnsiTheme="minorHAnsi" w:cstheme="minorHAnsi"/>
          <w:b/>
          <w:sz w:val="16"/>
        </w:rPr>
        <w:t>:</w:t>
      </w:r>
      <w:r w:rsidRPr="00AF4CA4">
        <w:rPr>
          <w:rFonts w:asciiTheme="minorHAnsi" w:hAnsiTheme="minorHAnsi" w:cstheme="minorHAnsi"/>
          <w:sz w:val="16"/>
        </w:rPr>
        <w:t xml:space="preserve"> For the most part, the discourse on bullying has been controlled by psychologists, who see it as a problem for individuals who need therapy, but we need to look at why it is so entrenched; do powerful people and institutes have an interest in encouraging and perpetuating it?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We live in </w:t>
      </w:r>
      <w:r w:rsidRPr="00AF4CA4">
        <w:rPr>
          <w:rStyle w:val="Emphasis"/>
          <w:rFonts w:asciiTheme="minorHAnsi" w:hAnsiTheme="minorHAnsi" w:cstheme="minorHAnsi"/>
        </w:rPr>
        <w:t>militarized capitalism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Capitalism assumes </w:t>
      </w:r>
      <w:r w:rsidRPr="00AF4CA4">
        <w:rPr>
          <w:rStyle w:val="Emphasis"/>
          <w:rFonts w:asciiTheme="minorHAnsi" w:hAnsiTheme="minorHAnsi" w:cstheme="minorHAnsi"/>
        </w:rPr>
        <w:t>competition</w:t>
      </w:r>
      <w:r w:rsidRPr="00AF4CA4">
        <w:rPr>
          <w:rFonts w:asciiTheme="minorHAnsi" w:hAnsiTheme="minorHAnsi" w:cstheme="minorHAnsi"/>
          <w:sz w:val="16"/>
        </w:rPr>
        <w:t xml:space="preserve"> -- </w:t>
      </w:r>
      <w:r w:rsidRPr="00AF4CA4">
        <w:rPr>
          <w:rStyle w:val="Emphasis"/>
          <w:rFonts w:asciiTheme="minorHAnsi" w:hAnsiTheme="minorHAnsi" w:cstheme="minorHAnsi"/>
        </w:rPr>
        <w:t>winners</w:t>
      </w:r>
      <w:r w:rsidRPr="00AF4CA4">
        <w:rPr>
          <w:rFonts w:asciiTheme="minorHAnsi" w:hAnsiTheme="minorHAnsi" w:cstheme="minorHAnsi"/>
          <w:sz w:val="16"/>
        </w:rPr>
        <w:t xml:space="preserve"> </w:t>
      </w:r>
      <w:r w:rsidRPr="00AF4CA4">
        <w:rPr>
          <w:rStyle w:val="StyleUnderline"/>
          <w:rFonts w:asciiTheme="minorHAnsi" w:hAnsiTheme="minorHAnsi" w:cstheme="minorHAnsi"/>
        </w:rPr>
        <w:t>and</w:t>
      </w:r>
      <w:r w:rsidRPr="00AF4CA4">
        <w:rPr>
          <w:rFonts w:asciiTheme="minorHAnsi" w:hAnsiTheme="minorHAnsi" w:cstheme="minorHAnsi"/>
          <w:sz w:val="16"/>
        </w:rPr>
        <w:t xml:space="preserve"> </w:t>
      </w:r>
      <w:r w:rsidRPr="00AF4CA4">
        <w:rPr>
          <w:rStyle w:val="Emphasis"/>
          <w:rFonts w:asciiTheme="minorHAnsi" w:hAnsiTheme="minorHAnsi" w:cstheme="minorHAnsi"/>
        </w:rPr>
        <w:t>losers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Militarism requires </w:t>
      </w:r>
      <w:r w:rsidRPr="00AF4CA4">
        <w:rPr>
          <w:rStyle w:val="Emphasis"/>
          <w:rFonts w:asciiTheme="minorHAnsi" w:hAnsiTheme="minorHAnsi" w:cstheme="minorHAnsi"/>
        </w:rPr>
        <w:t>violence</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aggression</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submission to authority</w:t>
      </w:r>
      <w:r w:rsidRPr="00AF4CA4">
        <w:rPr>
          <w:rFonts w:asciiTheme="minorHAnsi" w:hAnsiTheme="minorHAnsi" w:cstheme="minorHAnsi"/>
          <w:sz w:val="16"/>
        </w:rPr>
        <w:t xml:space="preserve">. </w:t>
      </w:r>
      <w:r w:rsidRPr="00AF4CA4">
        <w:rPr>
          <w:rStyle w:val="StyleUnderline"/>
          <w:rFonts w:asciiTheme="minorHAnsi" w:hAnsiTheme="minorHAnsi" w:cstheme="minorHAnsi"/>
        </w:rPr>
        <w:t>Bullying builds these very traits</w:t>
      </w:r>
      <w:r w:rsidRPr="00AF4CA4">
        <w:rPr>
          <w:rFonts w:asciiTheme="minorHAnsi" w:hAnsiTheme="minorHAnsi" w:cstheme="minorHAnsi"/>
          <w:sz w:val="16"/>
        </w:rPr>
        <w:t xml:space="preserve">. Psychology is inadequate to understand the cause and power of bullying. Indeed, </w:t>
      </w:r>
      <w:r w:rsidRPr="00AF4CA4">
        <w:rPr>
          <w:rStyle w:val="StyleUnderline"/>
          <w:rFonts w:asciiTheme="minorHAnsi" w:hAnsiTheme="minorHAnsi" w:cstheme="minorHAnsi"/>
        </w:rPr>
        <w:t xml:space="preserve">bullying is about </w:t>
      </w:r>
      <w:r w:rsidRPr="00AF4CA4">
        <w:rPr>
          <w:rStyle w:val="Emphasis"/>
          <w:rFonts w:asciiTheme="minorHAnsi" w:hAnsiTheme="minorHAnsi" w:cstheme="minorHAnsi"/>
        </w:rPr>
        <w:t>power</w:t>
      </w:r>
      <w:r w:rsidRPr="00AF4CA4">
        <w:rPr>
          <w:rFonts w:asciiTheme="minorHAnsi" w:hAnsiTheme="minorHAnsi" w:cstheme="minorHAnsi"/>
          <w:sz w:val="16"/>
        </w:rPr>
        <w:t xml:space="preserve">, and psychology hardly has a concept of power. It is all about individuals changing their attitudes. Sociology and politics are much better at understanding power. The 1950s sociologist C. Wright Mills spoke of the "sociological imagination," where he argued you cannot separate "personal troubles" from "public issues." </w:t>
      </w:r>
      <w:r w:rsidRPr="00AF4CA4">
        <w:rPr>
          <w:rStyle w:val="StyleUnderline"/>
          <w:rFonts w:asciiTheme="minorHAnsi" w:hAnsiTheme="minorHAnsi" w:cstheme="minorHAnsi"/>
        </w:rPr>
        <w:t>We need the sociological imagination to understand bullying</w:t>
      </w:r>
      <w:r w:rsidRPr="00AF4CA4">
        <w:rPr>
          <w:rFonts w:asciiTheme="minorHAnsi" w:hAnsiTheme="minorHAnsi" w:cstheme="minorHAnsi"/>
          <w:sz w:val="16"/>
        </w:rPr>
        <w:t xml:space="preserve"> -- </w:t>
      </w:r>
      <w:r w:rsidRPr="00AF4CA4">
        <w:rPr>
          <w:rStyle w:val="StyleUnderline"/>
          <w:rFonts w:asciiTheme="minorHAnsi" w:hAnsiTheme="minorHAnsi" w:cstheme="minorHAnsi"/>
        </w:rPr>
        <w:t xml:space="preserve">how are children </w:t>
      </w:r>
      <w:r w:rsidRPr="00AF4CA4">
        <w:rPr>
          <w:rStyle w:val="Emphasis"/>
          <w:rFonts w:asciiTheme="minorHAnsi" w:hAnsiTheme="minorHAnsi" w:cstheme="minorHAnsi"/>
        </w:rPr>
        <w:t>raised to blend into militarized capitalism?</w:t>
      </w:r>
      <w:r w:rsidRPr="00AF4CA4">
        <w:rPr>
          <w:rFonts w:asciiTheme="minorHAnsi" w:hAnsiTheme="minorHAnsi" w:cstheme="minorHAnsi"/>
          <w:sz w:val="16"/>
        </w:rPr>
        <w:t xml:space="preserve"> </w:t>
      </w:r>
      <w:r w:rsidRPr="00AF4CA4">
        <w:rPr>
          <w:rStyle w:val="StyleUnderline"/>
          <w:rFonts w:asciiTheme="minorHAnsi" w:hAnsiTheme="minorHAnsi" w:cstheme="minorHAnsi"/>
        </w:rPr>
        <w:t>What kind of school system does militarized capitalism need? How do school authorities encourage a student culture which prepares for militarized capitalism and sees bullying as a "normal" part of life?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b/>
          <w:sz w:val="16"/>
        </w:rPr>
        <w:t xml:space="preserve">Mark </w:t>
      </w:r>
      <w:proofErr w:type="spellStart"/>
      <w:r w:rsidRPr="00AF4CA4">
        <w:rPr>
          <w:rFonts w:asciiTheme="minorHAnsi" w:hAnsiTheme="minorHAnsi" w:cstheme="minorHAnsi"/>
          <w:b/>
          <w:sz w:val="16"/>
        </w:rPr>
        <w:t>Karlin</w:t>
      </w:r>
      <w:proofErr w:type="spellEnd"/>
      <w:r w:rsidRPr="00AF4CA4">
        <w:rPr>
          <w:rFonts w:asciiTheme="minorHAnsi" w:hAnsiTheme="minorHAnsi" w:cstheme="minorHAnsi"/>
          <w:b/>
          <w:sz w:val="16"/>
        </w:rPr>
        <w:t>:</w:t>
      </w:r>
      <w:r w:rsidRPr="00AF4CA4">
        <w:rPr>
          <w:rFonts w:asciiTheme="minorHAnsi" w:hAnsiTheme="minorHAnsi" w:cstheme="minorHAnsi"/>
          <w:sz w:val="16"/>
        </w:rPr>
        <w:t xml:space="preserve"> I am intrigued by the phrases in the book: "militarized capitalism" and "capital bullying." Can you explain the difference?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Not all capitalist societies are militarized (think Costa Rica or Sweden), and not all militarized societies are capitalist (think Russia or Saudi Arabia). We sometimes forget this because </w:t>
      </w:r>
      <w:r w:rsidRPr="00AF4CA4">
        <w:rPr>
          <w:rStyle w:val="StyleUnderline"/>
          <w:rFonts w:asciiTheme="minorHAnsi" w:hAnsiTheme="minorHAnsi" w:cstheme="minorHAnsi"/>
        </w:rPr>
        <w:t>the US has so seamlessly melded militarism and capitalism, creating "militarized capitalism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Militarism is, inherently, a </w:t>
      </w:r>
      <w:r w:rsidRPr="00AF4CA4">
        <w:rPr>
          <w:rStyle w:val="Emphasis"/>
          <w:rFonts w:asciiTheme="minorHAnsi" w:hAnsiTheme="minorHAnsi" w:cstheme="minorHAnsi"/>
        </w:rPr>
        <w:t>bullying force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independently, capitalism is very much a </w:t>
      </w:r>
      <w:r w:rsidRPr="00AF4CA4">
        <w:rPr>
          <w:rStyle w:val="Emphasis"/>
          <w:rFonts w:asciiTheme="minorHAnsi" w:hAnsiTheme="minorHAnsi" w:cstheme="minorHAnsi"/>
        </w:rPr>
        <w:t>bully system</w:t>
      </w:r>
      <w:r w:rsidRPr="00AF4CA4">
        <w:rPr>
          <w:rFonts w:asciiTheme="minorHAnsi" w:hAnsiTheme="minorHAnsi" w:cstheme="minorHAnsi"/>
          <w:sz w:val="16"/>
        </w:rPr>
        <w:t>. So all militarized states, even those not capitalist, are bullies. And the same is true of capitalist states which are not militarist.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But </w:t>
      </w:r>
      <w:r w:rsidRPr="00AF4CA4">
        <w:rPr>
          <w:rStyle w:val="StyleUnderline"/>
          <w:rFonts w:asciiTheme="minorHAnsi" w:hAnsiTheme="minorHAnsi" w:cstheme="minorHAnsi"/>
        </w:rPr>
        <w:t>when you have a militarized capitalist system, the effects are multiplied.</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Both the militaristic and capitalist elements of the system create </w:t>
      </w:r>
      <w:r w:rsidRPr="00AF4CA4">
        <w:rPr>
          <w:rStyle w:val="Emphasis"/>
          <w:rFonts w:asciiTheme="minorHAnsi" w:hAnsiTheme="minorHAnsi" w:cstheme="minorHAnsi"/>
        </w:rPr>
        <w:t>bullying</w:t>
      </w:r>
      <w:r w:rsidRPr="00AF4CA4">
        <w:rPr>
          <w:rFonts w:asciiTheme="minorHAnsi" w:hAnsiTheme="minorHAnsi" w:cstheme="minorHAnsi"/>
          <w:sz w:val="16"/>
        </w:rPr>
        <w:t xml:space="preserve"> -- </w:t>
      </w:r>
      <w:r w:rsidRPr="00AF4CA4">
        <w:rPr>
          <w:rStyle w:val="StyleUnderline"/>
          <w:rFonts w:asciiTheme="minorHAnsi" w:hAnsiTheme="minorHAnsi" w:cstheme="minorHAnsi"/>
        </w:rPr>
        <w:t xml:space="preserve">and the synergy creates </w:t>
      </w:r>
      <w:r w:rsidRPr="00AF4CA4">
        <w:rPr>
          <w:rStyle w:val="Emphasis"/>
          <w:rFonts w:asciiTheme="minorHAnsi" w:hAnsiTheme="minorHAnsi" w:cstheme="minorHAnsi"/>
        </w:rPr>
        <w:t>super-bullying</w:t>
      </w:r>
      <w:r w:rsidRPr="00AF4CA4">
        <w:rPr>
          <w:rFonts w:asciiTheme="minorHAnsi" w:hAnsiTheme="minorHAnsi" w:cstheme="minorHAnsi"/>
          <w:sz w:val="16"/>
        </w:rPr>
        <w:t>. That is one of the reasons the US is the most powerful and dangerous bully nation.</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The term "capital bullying</w:t>
      </w:r>
      <w:r w:rsidRPr="00AF4CA4">
        <w:rPr>
          <w:rFonts w:asciiTheme="minorHAnsi" w:hAnsiTheme="minorHAnsi" w:cstheme="minorHAnsi"/>
          <w:sz w:val="16"/>
        </w:rPr>
        <w:t xml:space="preserve">" -- which is the title of Chapter 2 -- </w:t>
      </w:r>
      <w:r w:rsidRPr="00AF4CA4">
        <w:rPr>
          <w:rStyle w:val="StyleUnderline"/>
          <w:rFonts w:asciiTheme="minorHAnsi" w:hAnsiTheme="minorHAnsi" w:cstheme="minorHAnsi"/>
        </w:rPr>
        <w:t xml:space="preserve">refers to the </w:t>
      </w:r>
      <w:r w:rsidRPr="00AF4CA4">
        <w:rPr>
          <w:rStyle w:val="Emphasis"/>
          <w:rFonts w:asciiTheme="minorHAnsi" w:hAnsiTheme="minorHAnsi" w:cstheme="minorHAnsi"/>
        </w:rPr>
        <w:t>bullying inherent in capitalism</w:t>
      </w:r>
      <w:r w:rsidRPr="00AF4CA4">
        <w:rPr>
          <w:rFonts w:asciiTheme="minorHAnsi" w:hAnsiTheme="minorHAnsi" w:cstheme="minorHAnsi"/>
          <w:sz w:val="16"/>
        </w:rPr>
        <w:t xml:space="preserve">. Capital bullying refers to the bullying carried out by capitalist elites even in non-militarized societies. </w:t>
      </w:r>
      <w:r w:rsidRPr="00AF4CA4">
        <w:rPr>
          <w:rStyle w:val="StyleUnderline"/>
          <w:rFonts w:asciiTheme="minorHAnsi" w:hAnsiTheme="minorHAnsi" w:cstheme="minorHAnsi"/>
        </w:rPr>
        <w:t>The capitalist class</w:t>
      </w:r>
      <w:r w:rsidRPr="00AF4CA4">
        <w:rPr>
          <w:rFonts w:asciiTheme="minorHAnsi" w:hAnsiTheme="minorHAnsi" w:cstheme="minorHAnsi"/>
          <w:sz w:val="16"/>
        </w:rPr>
        <w:t xml:space="preserve"> (including corporations) </w:t>
      </w:r>
      <w:r w:rsidRPr="00AF4CA4">
        <w:rPr>
          <w:rStyle w:val="StyleUnderline"/>
          <w:rFonts w:asciiTheme="minorHAnsi" w:hAnsiTheme="minorHAnsi" w:cstheme="minorHAnsi"/>
        </w:rPr>
        <w:t>bullies workers, consumers, suppliers, corporate rivals and suppliers</w:t>
      </w:r>
      <w:r w:rsidRPr="00AF4CA4">
        <w:rPr>
          <w:rFonts w:asciiTheme="minorHAnsi" w:hAnsiTheme="minorHAnsi" w:cstheme="minorHAnsi"/>
          <w:sz w:val="16"/>
        </w:rPr>
        <w:t xml:space="preserve">. Of course, </w:t>
      </w:r>
      <w:r w:rsidRPr="00AF4CA4">
        <w:rPr>
          <w:rStyle w:val="Emphasis"/>
          <w:rFonts w:asciiTheme="minorHAnsi" w:hAnsiTheme="minorHAnsi" w:cstheme="minorHAnsi"/>
        </w:rPr>
        <w:t>Marx</w:t>
      </w:r>
      <w:r w:rsidRPr="00AF4CA4">
        <w:rPr>
          <w:rStyle w:val="StyleUnderline"/>
          <w:rFonts w:asciiTheme="minorHAnsi" w:hAnsiTheme="minorHAnsi" w:cstheme="minorHAnsi"/>
        </w:rPr>
        <w:t xml:space="preserve"> built his whole theory of </w:t>
      </w:r>
      <w:r w:rsidRPr="00AF4CA4">
        <w:rPr>
          <w:rStyle w:val="Emphasis"/>
          <w:rFonts w:asciiTheme="minorHAnsi" w:hAnsiTheme="minorHAnsi" w:cstheme="minorHAnsi"/>
        </w:rPr>
        <w:t>capitalist exploitation as a bullying relation</w:t>
      </w:r>
      <w:r w:rsidRPr="00AF4CA4">
        <w:rPr>
          <w:rFonts w:asciiTheme="minorHAnsi" w:hAnsiTheme="minorHAnsi" w:cstheme="minorHAnsi"/>
          <w:sz w:val="16"/>
        </w:rPr>
        <w:t xml:space="preserve"> </w:t>
      </w:r>
      <w:r w:rsidRPr="00AF4CA4">
        <w:rPr>
          <w:rStyle w:val="StyleUnderline"/>
          <w:rFonts w:asciiTheme="minorHAnsi" w:hAnsiTheme="minorHAnsi" w:cstheme="minorHAnsi"/>
        </w:rPr>
        <w:t>between the capitalist class and the working class</w:t>
      </w:r>
      <w:r w:rsidRPr="00AF4CA4">
        <w:rPr>
          <w:rFonts w:asciiTheme="minorHAnsi" w:hAnsiTheme="minorHAnsi" w:cstheme="minorHAnsi"/>
          <w:sz w:val="16"/>
        </w:rPr>
        <w:t>. Since he developed this in his masterpiece, Capital, we thought it apt to call such bullying "capital bullying."</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b/>
          <w:sz w:val="16"/>
        </w:rPr>
        <w:t xml:space="preserve">Mark </w:t>
      </w:r>
      <w:proofErr w:type="spellStart"/>
      <w:r w:rsidRPr="00AF4CA4">
        <w:rPr>
          <w:rFonts w:asciiTheme="minorHAnsi" w:hAnsiTheme="minorHAnsi" w:cstheme="minorHAnsi"/>
          <w:b/>
          <w:sz w:val="16"/>
        </w:rPr>
        <w:t>Karlin</w:t>
      </w:r>
      <w:proofErr w:type="spellEnd"/>
      <w:r w:rsidRPr="00AF4CA4">
        <w:rPr>
          <w:rFonts w:asciiTheme="minorHAnsi" w:hAnsiTheme="minorHAnsi" w:cstheme="minorHAnsi"/>
          <w:b/>
          <w:sz w:val="16"/>
        </w:rPr>
        <w:t>:</w:t>
      </w:r>
      <w:r w:rsidRPr="00AF4CA4">
        <w:rPr>
          <w:rFonts w:asciiTheme="minorHAnsi" w:hAnsiTheme="minorHAnsi" w:cstheme="minorHAnsi"/>
          <w:sz w:val="16"/>
        </w:rPr>
        <w:t xml:space="preserve"> How does the 2016 election, and specifically Donald Trump, provide an illustration of "bully nation"?</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Donald Trump embodies most people's image of a bully. With his insults, put-downs and even violent threats, he looks like an over-sized, over-aged schoolyard bully. But again, we must be careful not be overly psychological.</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There is a more important sociological-political question: why is he so popular, at least in some circles? People often say Hitler was crazy, but that begs the question: how did a lunatic gain millions of followers and take over one of the most advanced countries in the world? Although they are brutal and cruel, bullies are often admired. When Trump had his reality show -- "The Apprentice" -- people cheered when he announced "You're fired!" In a time of anxiety, when wages have been stagnant for decades, when white males fear their status threatened by women and people of color, when third-world peoples can defy the United States in Vietnam, Iraq and Afghanistan, some may feel a need for a protector who will "make America great again." By "great," Trump means America must feel free to go anywhere it wants, do anything it wants, anywhere in the world, with impunity. Nobody can be allowed to mess with America. A strong-man -- a bully -- is needed. In order to protect </w:t>
      </w:r>
      <w:r w:rsidRPr="00AF4CA4">
        <w:rPr>
          <w:rFonts w:asciiTheme="minorHAnsi" w:hAnsiTheme="minorHAnsi" w:cstheme="minorHAnsi"/>
          <w:sz w:val="16"/>
        </w:rPr>
        <w:lastRenderedPageBreak/>
        <w:t>you, he must make sure no one can challenge him -- he must be able to destroy you. The more effectively the bully bullies, the more secure you will feel. You can even feel empowered in his glow; you can be part of the dominant caste, the winning team. Personally, your life may not be great, but at least you can be part of something great -- the world bully.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b/>
          <w:sz w:val="16"/>
        </w:rPr>
        <w:t xml:space="preserve">Mark </w:t>
      </w:r>
      <w:proofErr w:type="spellStart"/>
      <w:r w:rsidRPr="00AF4CA4">
        <w:rPr>
          <w:rFonts w:asciiTheme="minorHAnsi" w:hAnsiTheme="minorHAnsi" w:cstheme="minorHAnsi"/>
          <w:b/>
          <w:sz w:val="16"/>
        </w:rPr>
        <w:t>Karlin</w:t>
      </w:r>
      <w:proofErr w:type="spellEnd"/>
      <w:r w:rsidRPr="00AF4CA4">
        <w:rPr>
          <w:rFonts w:asciiTheme="minorHAnsi" w:hAnsiTheme="minorHAnsi" w:cstheme="minorHAnsi"/>
          <w:b/>
          <w:sz w:val="16"/>
        </w:rPr>
        <w:t>:</w:t>
      </w:r>
      <w:r w:rsidRPr="00AF4CA4">
        <w:rPr>
          <w:rFonts w:asciiTheme="minorHAnsi" w:hAnsiTheme="minorHAnsi" w:cstheme="minorHAnsi"/>
          <w:sz w:val="16"/>
        </w:rPr>
        <w:t xml:space="preserve"> Can you discuss a bit about racial and class bullying?</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Capitalism is bullying; it is competition</w:t>
      </w:r>
      <w:r w:rsidRPr="00AF4CA4">
        <w:rPr>
          <w:rFonts w:asciiTheme="minorHAnsi" w:hAnsiTheme="minorHAnsi" w:cstheme="minorHAnsi"/>
          <w:sz w:val="16"/>
        </w:rPr>
        <w:t xml:space="preserve"> -- </w:t>
      </w:r>
      <w:r w:rsidRPr="00AF4CA4">
        <w:rPr>
          <w:rStyle w:val="StyleUnderline"/>
          <w:rFonts w:asciiTheme="minorHAnsi" w:hAnsiTheme="minorHAnsi" w:cstheme="minorHAnsi"/>
        </w:rPr>
        <w:t>winners and losers</w:t>
      </w:r>
      <w:r w:rsidRPr="00AF4CA4">
        <w:rPr>
          <w:rFonts w:asciiTheme="minorHAnsi" w:hAnsiTheme="minorHAnsi" w:cstheme="minorHAnsi"/>
          <w:sz w:val="16"/>
        </w:rPr>
        <w:t xml:space="preserve">. </w:t>
      </w:r>
      <w:r w:rsidRPr="00AF4CA4">
        <w:rPr>
          <w:rStyle w:val="Emphasis"/>
          <w:rFonts w:asciiTheme="minorHAnsi" w:hAnsiTheme="minorHAnsi" w:cstheme="minorHAnsi"/>
        </w:rPr>
        <w:t>Class inequality is at the core of capitalism</w:t>
      </w:r>
      <w:r w:rsidRPr="00AF4CA4">
        <w:rPr>
          <w:rFonts w:asciiTheme="minorHAnsi" w:hAnsiTheme="minorHAnsi" w:cstheme="minorHAnsi"/>
          <w:sz w:val="16"/>
        </w:rPr>
        <w:t xml:space="preserve">. The weak deserve their fate. </w:t>
      </w:r>
      <w:r w:rsidRPr="00AF4CA4">
        <w:rPr>
          <w:rStyle w:val="StyleUnderline"/>
          <w:rFonts w:asciiTheme="minorHAnsi" w:hAnsiTheme="minorHAnsi" w:cstheme="minorHAnsi"/>
        </w:rPr>
        <w:t>Anyone who can be bullied deserves to be. The poor don't have the stamina and the will. They must submit to the power of those who have the strength to build industries, fortunes and empires</w:t>
      </w:r>
      <w:r w:rsidRPr="00AF4CA4">
        <w:rPr>
          <w:rFonts w:asciiTheme="minorHAnsi" w:hAnsiTheme="minorHAnsi" w:cstheme="minorHAnsi"/>
          <w:sz w:val="16"/>
        </w:rPr>
        <w:t xml:space="preserve">. </w:t>
      </w:r>
      <w:r w:rsidRPr="00AF4CA4">
        <w:rPr>
          <w:rStyle w:val="StyleUnderline"/>
          <w:rFonts w:asciiTheme="minorHAnsi" w:hAnsiTheme="minorHAnsi" w:cstheme="minorHAnsi"/>
        </w:rPr>
        <w:t>The strong are meant to rule the weak</w:t>
      </w:r>
      <w:r w:rsidRPr="00AF4CA4">
        <w:rPr>
          <w:rFonts w:asciiTheme="minorHAnsi" w:hAnsiTheme="minorHAnsi" w:cstheme="minorHAnsi"/>
          <w:sz w:val="16"/>
        </w:rPr>
        <w:t>. For the economy to thrive, the 1% must be free to bully the 99%.</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Racial bullying</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is not essential to militarized capitalism, but it is </w:t>
      </w:r>
      <w:r w:rsidRPr="00AF4CA4">
        <w:rPr>
          <w:rStyle w:val="Emphasis"/>
          <w:rFonts w:asciiTheme="minorHAnsi" w:hAnsiTheme="minorHAnsi" w:cstheme="minorHAnsi"/>
        </w:rPr>
        <w:t>useful</w:t>
      </w:r>
      <w:r w:rsidRPr="00AF4CA4">
        <w:rPr>
          <w:rFonts w:asciiTheme="minorHAnsi" w:hAnsiTheme="minorHAnsi" w:cstheme="minorHAnsi"/>
          <w:sz w:val="16"/>
        </w:rPr>
        <w:t xml:space="preserve">. </w:t>
      </w:r>
      <w:r w:rsidRPr="00AF4CA4">
        <w:rPr>
          <w:rStyle w:val="StyleUnderline"/>
          <w:rFonts w:asciiTheme="minorHAnsi" w:hAnsiTheme="minorHAnsi" w:cstheme="minorHAnsi"/>
        </w:rPr>
        <w:t>The United States began when Europeans crossed the Atlantic to seize the lands of Native Americans and annihilate them</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They were free to do so because the Natives were defined by Europeans as </w:t>
      </w:r>
      <w:r w:rsidRPr="00AF4CA4">
        <w:rPr>
          <w:rStyle w:val="Emphasis"/>
          <w:rFonts w:asciiTheme="minorHAnsi" w:hAnsiTheme="minorHAnsi" w:cstheme="minorHAnsi"/>
        </w:rPr>
        <w:t>inferior uncivilized people</w:t>
      </w:r>
      <w:r w:rsidRPr="00AF4CA4">
        <w:rPr>
          <w:rStyle w:val="StyleUnderline"/>
          <w:rFonts w:asciiTheme="minorHAnsi" w:hAnsiTheme="minorHAnsi" w:cstheme="minorHAnsi"/>
        </w:rPr>
        <w:t>, unfit to be free, have their own culture and their own land, maybe even unfit to live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Europeans were chosen by a </w:t>
      </w:r>
      <w:r w:rsidRPr="00AF4CA4">
        <w:rPr>
          <w:rStyle w:val="Emphasis"/>
          <w:rFonts w:asciiTheme="minorHAnsi" w:hAnsiTheme="minorHAnsi" w:cstheme="minorHAnsi"/>
        </w:rPr>
        <w:t>higher force</w:t>
      </w:r>
      <w:r w:rsidRPr="00AF4CA4">
        <w:rPr>
          <w:rFonts w:asciiTheme="minorHAnsi" w:hAnsiTheme="minorHAnsi" w:cstheme="minorHAnsi"/>
          <w:sz w:val="16"/>
        </w:rPr>
        <w:t xml:space="preserve">. They had "Manifest Destiny" </w:t>
      </w:r>
      <w:r w:rsidRPr="00AF4CA4">
        <w:rPr>
          <w:rStyle w:val="Emphasis"/>
          <w:rFonts w:asciiTheme="minorHAnsi" w:hAnsiTheme="minorHAnsi" w:cstheme="minorHAnsi"/>
        </w:rPr>
        <w:t>to bully</w:t>
      </w:r>
      <w:r w:rsidRPr="00AF4CA4">
        <w:rPr>
          <w:rFonts w:asciiTheme="minorHAnsi" w:hAnsiTheme="minorHAnsi" w:cstheme="minorHAnsi"/>
          <w:sz w:val="16"/>
        </w:rPr>
        <w:t>, dominate and prevail.</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At first, the Europeans tried to enslave the Natives, to bully them into doing their work for them, but that proved impractical as the Natives died out or escaped into lands that they knew better</w:t>
      </w:r>
      <w:r w:rsidRPr="00AF4CA4">
        <w:rPr>
          <w:rFonts w:asciiTheme="minorHAnsi" w:hAnsiTheme="minorHAnsi" w:cstheme="minorHAnsi"/>
          <w:sz w:val="16"/>
        </w:rPr>
        <w:t xml:space="preserve"> than the Europeans. </w:t>
      </w:r>
      <w:r w:rsidRPr="00AF4CA4">
        <w:rPr>
          <w:rStyle w:val="StyleUnderline"/>
          <w:rFonts w:asciiTheme="minorHAnsi" w:hAnsiTheme="minorHAnsi" w:cstheme="minorHAnsi"/>
        </w:rPr>
        <w:t>Instead, the Europeans turned to Africans who again they defined as less-than-human, child-like creatures</w:t>
      </w:r>
      <w:r w:rsidRPr="00AF4CA4">
        <w:rPr>
          <w:rFonts w:asciiTheme="minorHAnsi" w:hAnsiTheme="minorHAnsi" w:cstheme="minorHAnsi"/>
          <w:sz w:val="16"/>
        </w:rPr>
        <w:t xml:space="preserve">, incapable of taking care of themselves, </w:t>
      </w:r>
      <w:r w:rsidRPr="00AF4CA4">
        <w:rPr>
          <w:rStyle w:val="StyleUnderline"/>
          <w:rFonts w:asciiTheme="minorHAnsi" w:hAnsiTheme="minorHAnsi" w:cstheme="minorHAnsi"/>
        </w:rPr>
        <w:t>who needed the European's civilization and protection</w:t>
      </w:r>
      <w:r w:rsidRPr="00AF4CA4">
        <w:rPr>
          <w:rFonts w:asciiTheme="minorHAnsi" w:hAnsiTheme="minorHAnsi" w:cstheme="minorHAnsi"/>
          <w:sz w:val="16"/>
        </w:rPr>
        <w:t xml:space="preserve">. They had to be bullied for their own good but </w:t>
      </w:r>
      <w:r w:rsidRPr="00AF4CA4">
        <w:rPr>
          <w:rStyle w:val="StyleUnderline"/>
          <w:rFonts w:asciiTheme="minorHAnsi" w:hAnsiTheme="minorHAnsi" w:cstheme="minorHAnsi"/>
        </w:rPr>
        <w:t>20 million were forced to cross the Atlantic in the "</w:t>
      </w:r>
      <w:r w:rsidRPr="00AF4CA4">
        <w:rPr>
          <w:rStyle w:val="Emphasis"/>
          <w:rFonts w:asciiTheme="minorHAnsi" w:hAnsiTheme="minorHAnsi" w:cstheme="minorHAnsi"/>
        </w:rPr>
        <w:t>Middle Passage</w:t>
      </w:r>
      <w:r w:rsidRPr="00AF4CA4">
        <w:rPr>
          <w:rStyle w:val="StyleUnderline"/>
          <w:rFonts w:asciiTheme="minorHAnsi" w:hAnsiTheme="minorHAnsi" w:cstheme="minorHAnsi"/>
        </w:rPr>
        <w:t>," with half dying on the way</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Black slavery may have</w:t>
      </w:r>
      <w:r w:rsidRPr="00AF4CA4">
        <w:rPr>
          <w:rFonts w:asciiTheme="minorHAnsi" w:hAnsiTheme="minorHAnsi" w:cstheme="minorHAnsi"/>
          <w:sz w:val="16"/>
        </w:rPr>
        <w:t xml:space="preserve"> made poor whites even poorer, deepened class divides and may have </w:t>
      </w:r>
      <w:r w:rsidRPr="00AF4CA4">
        <w:rPr>
          <w:rStyle w:val="StyleUnderline"/>
          <w:rFonts w:asciiTheme="minorHAnsi" w:hAnsiTheme="minorHAnsi" w:cstheme="minorHAnsi"/>
        </w:rPr>
        <w:t>enhanced class bullying, but at least poor whites could feel they were part of the bullying race</w:t>
      </w:r>
      <w:r w:rsidRPr="00AF4CA4">
        <w:rPr>
          <w:rFonts w:asciiTheme="minorHAnsi" w:hAnsiTheme="minorHAnsi" w:cstheme="minorHAnsi"/>
          <w:sz w:val="16"/>
        </w:rPr>
        <w:t xml:space="preserve">. However, </w:t>
      </w:r>
      <w:r w:rsidRPr="00AF4CA4">
        <w:rPr>
          <w:rStyle w:val="StyleUnderline"/>
          <w:rFonts w:asciiTheme="minorHAnsi" w:hAnsiTheme="minorHAnsi" w:cstheme="minorHAnsi"/>
        </w:rPr>
        <w:t>it made a select few very rich, with more wealth coming from slavery than from land</w:t>
      </w:r>
      <w:r w:rsidRPr="00AF4CA4">
        <w:rPr>
          <w:rFonts w:asciiTheme="minorHAnsi" w:hAnsiTheme="minorHAnsi" w:cstheme="minorHAnsi"/>
          <w:sz w:val="16"/>
        </w:rPr>
        <w:t xml:space="preserve">, crops, railroads or factories. </w:t>
      </w:r>
      <w:r w:rsidRPr="00AF4CA4">
        <w:rPr>
          <w:rStyle w:val="StyleUnderline"/>
          <w:rFonts w:asciiTheme="minorHAnsi" w:hAnsiTheme="minorHAnsi" w:cstheme="minorHAnsi"/>
        </w:rPr>
        <w:t xml:space="preserve">Racial bullying has </w:t>
      </w:r>
      <w:r w:rsidRPr="00AF4CA4">
        <w:rPr>
          <w:rStyle w:val="Emphasis"/>
          <w:rFonts w:asciiTheme="minorHAnsi" w:hAnsiTheme="minorHAnsi" w:cstheme="minorHAnsi"/>
        </w:rPr>
        <w:t>reinforced class bullying</w:t>
      </w:r>
      <w:r w:rsidRPr="00AF4CA4">
        <w:rPr>
          <w:rFonts w:asciiTheme="minorHAnsi" w:hAnsiTheme="minorHAnsi" w:cstheme="minorHAnsi"/>
          <w:sz w:val="16"/>
        </w:rPr>
        <w:t xml:space="preserve">. </w:t>
      </w:r>
      <w:r w:rsidRPr="00AF4CA4">
        <w:rPr>
          <w:rStyle w:val="StyleUnderline"/>
          <w:rFonts w:asciiTheme="minorHAnsi" w:hAnsiTheme="minorHAnsi" w:cstheme="minorHAnsi"/>
        </w:rPr>
        <w:t>It has divided the 99% and brought many within the 99% to identify with the 1% rather than challenge them</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When slavery ended, </w:t>
      </w:r>
      <w:r w:rsidRPr="00AF4CA4">
        <w:rPr>
          <w:rStyle w:val="Emphasis"/>
          <w:rFonts w:asciiTheme="minorHAnsi" w:hAnsiTheme="minorHAnsi" w:cstheme="minorHAnsi"/>
        </w:rPr>
        <w:t>racial bullying</w:t>
      </w:r>
      <w:r w:rsidRPr="00AF4CA4">
        <w:rPr>
          <w:rStyle w:val="StyleUnderline"/>
          <w:rFonts w:asciiTheme="minorHAnsi" w:hAnsiTheme="minorHAnsi" w:cstheme="minorHAnsi"/>
        </w:rPr>
        <w:t xml:space="preserve"> against Blacks continued in the form of Jim Crow</w:t>
      </w:r>
      <w:r w:rsidRPr="00AF4CA4">
        <w:rPr>
          <w:rFonts w:asciiTheme="minorHAnsi" w:hAnsiTheme="minorHAnsi" w:cstheme="minorHAnsi"/>
          <w:sz w:val="16"/>
        </w:rPr>
        <w:t xml:space="preserve"> segregation, </w:t>
      </w:r>
      <w:r w:rsidRPr="00AF4CA4">
        <w:rPr>
          <w:rStyle w:val="StyleUnderline"/>
          <w:rFonts w:asciiTheme="minorHAnsi" w:hAnsiTheme="minorHAnsi" w:cstheme="minorHAnsi"/>
        </w:rPr>
        <w:t xml:space="preserve">and even when that ended, </w:t>
      </w:r>
      <w:r w:rsidRPr="00AF4CA4">
        <w:rPr>
          <w:rStyle w:val="Emphasis"/>
          <w:rFonts w:asciiTheme="minorHAnsi" w:hAnsiTheme="minorHAnsi" w:cstheme="minorHAnsi"/>
        </w:rPr>
        <w:t>racial bullying</w:t>
      </w:r>
      <w:r w:rsidRPr="00AF4CA4">
        <w:rPr>
          <w:rStyle w:val="StyleUnderline"/>
          <w:rFonts w:asciiTheme="minorHAnsi" w:hAnsiTheme="minorHAnsi" w:cstheme="minorHAnsi"/>
        </w:rPr>
        <w:t xml:space="preserve"> subsists with evidence like </w:t>
      </w:r>
      <w:r w:rsidRPr="00AF4CA4">
        <w:rPr>
          <w:rStyle w:val="Emphasis"/>
          <w:rFonts w:asciiTheme="minorHAnsi" w:hAnsiTheme="minorHAnsi" w:cstheme="minorHAnsi"/>
        </w:rPr>
        <w:t>police brutality against Blacks</w:t>
      </w:r>
      <w:r w:rsidRPr="00AF4CA4">
        <w:rPr>
          <w:rFonts w:asciiTheme="minorHAnsi" w:hAnsiTheme="minorHAnsi" w:cstheme="minorHAnsi"/>
          <w:sz w:val="16"/>
        </w:rPr>
        <w:t xml:space="preserve">. </w:t>
      </w:r>
      <w:r w:rsidRPr="00AF4CA4">
        <w:rPr>
          <w:rStyle w:val="Emphasis"/>
          <w:rFonts w:asciiTheme="minorHAnsi" w:hAnsiTheme="minorHAnsi" w:cstheme="minorHAnsi"/>
        </w:rPr>
        <w:t>Racial bullying</w:t>
      </w:r>
      <w:r w:rsidRPr="00AF4CA4">
        <w:rPr>
          <w:rFonts w:asciiTheme="minorHAnsi" w:hAnsiTheme="minorHAnsi" w:cstheme="minorHAnsi"/>
          <w:sz w:val="16"/>
        </w:rPr>
        <w:t xml:space="preserve"> </w:t>
      </w:r>
      <w:r w:rsidRPr="00AF4CA4">
        <w:rPr>
          <w:rStyle w:val="StyleUnderline"/>
          <w:rFonts w:asciiTheme="minorHAnsi" w:hAnsiTheme="minorHAnsi" w:cstheme="minorHAnsi"/>
        </w:rPr>
        <w:t>helps account for the popularity of people like Donald Trump</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b/>
          <w:sz w:val="16"/>
        </w:rPr>
        <w:t xml:space="preserve">Mark </w:t>
      </w:r>
      <w:proofErr w:type="spellStart"/>
      <w:r w:rsidRPr="00AF4CA4">
        <w:rPr>
          <w:rFonts w:asciiTheme="minorHAnsi" w:hAnsiTheme="minorHAnsi" w:cstheme="minorHAnsi"/>
          <w:b/>
          <w:sz w:val="16"/>
        </w:rPr>
        <w:t>Karlin</w:t>
      </w:r>
      <w:proofErr w:type="spellEnd"/>
      <w:r w:rsidRPr="00AF4CA4">
        <w:rPr>
          <w:rFonts w:asciiTheme="minorHAnsi" w:hAnsiTheme="minorHAnsi" w:cstheme="minorHAnsi"/>
          <w:b/>
          <w:sz w:val="16"/>
        </w:rPr>
        <w:t>:</w:t>
      </w:r>
      <w:r w:rsidRPr="00AF4CA4">
        <w:rPr>
          <w:rFonts w:asciiTheme="minorHAnsi" w:hAnsiTheme="minorHAnsi" w:cstheme="minorHAnsi"/>
          <w:sz w:val="16"/>
        </w:rPr>
        <w:t xml:space="preserve"> Many people probably don't think of environmental bullying. Can you explain the concept?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In our era of catastrophic climate change, it is hard not to think about "environmental bullying." But while all militarized capitalism creates devastating environmental effects, we did not find any works that use this term.</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In everyday life, of course, most know that some people bully their dogs or other pets. People also realize that there is a culture of animal bullying -- like the deadly dogfighting business that Michael Vick turned into a huge news story. And most people are also aware that agribusiness -- whether Purdue, Tyson or Cargill -- turns bullying of animals into a merciless profit engine.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But while it is quite obvious that animals are bullied, it may seem less clear that plants or soil or rocks can be bullied. Bullying implies the victim can experience some form of consciousness. While many Indigenous cultures believe all of life and nature have spirit or consciousness, Western societies have constructed a </w:t>
      </w:r>
      <w:proofErr w:type="spellStart"/>
      <w:r w:rsidRPr="00AF4CA4">
        <w:rPr>
          <w:rFonts w:asciiTheme="minorHAnsi" w:hAnsiTheme="minorHAnsi" w:cstheme="minorHAnsi"/>
          <w:sz w:val="16"/>
        </w:rPr>
        <w:t>nonsentient</w:t>
      </w:r>
      <w:proofErr w:type="spellEnd"/>
      <w:r w:rsidRPr="00AF4CA4">
        <w:rPr>
          <w:rFonts w:asciiTheme="minorHAnsi" w:hAnsiTheme="minorHAnsi" w:cstheme="minorHAnsi"/>
          <w:sz w:val="16"/>
        </w:rPr>
        <w:t xml:space="preserve"> view of plants and all nature, permitting humans to attack and destroy all forms of life.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Science now shows that many plants do, indeed, have remarkable forms of consciousness and communication. Recent studies of trees show that they communicate by intertwining their roots, and actually survive and prosper by building "tree communities." Scientists studying forests now talk of "lonely" trees which become isolated and die quickly.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But what about rocks? Can you bully a rock? If you hack it apart or blow it up, will it suffer or feel pain? This seems less clear, so we introduce the concept of "environmental bludgeoning." It is our term to describe human violence against natural objects that may not have consciousness. The book explores the relation between environmental bullying and bludgeoning -- and shows how militarized capitalism fuels both, now threatening to destroy not just humans but all species and perhaps, nature itself.</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b/>
          <w:sz w:val="16"/>
        </w:rPr>
        <w:t xml:space="preserve">Mark </w:t>
      </w:r>
      <w:proofErr w:type="spellStart"/>
      <w:r w:rsidRPr="00AF4CA4">
        <w:rPr>
          <w:rFonts w:asciiTheme="minorHAnsi" w:hAnsiTheme="minorHAnsi" w:cstheme="minorHAnsi"/>
          <w:b/>
          <w:sz w:val="16"/>
        </w:rPr>
        <w:t>Karlin</w:t>
      </w:r>
      <w:proofErr w:type="spellEnd"/>
      <w:r w:rsidRPr="00AF4CA4">
        <w:rPr>
          <w:rFonts w:asciiTheme="minorHAnsi" w:hAnsiTheme="minorHAnsi" w:cstheme="minorHAnsi"/>
          <w:b/>
          <w:sz w:val="16"/>
        </w:rPr>
        <w:t>:</w:t>
      </w:r>
      <w:r w:rsidRPr="00AF4CA4">
        <w:rPr>
          <w:rFonts w:asciiTheme="minorHAnsi" w:hAnsiTheme="minorHAnsi" w:cstheme="minorHAnsi"/>
          <w:sz w:val="16"/>
        </w:rPr>
        <w:t xml:space="preserve"> In your epilogue, you discuss some new ways to think about reducing bullying. Can you describe a few of your ideas?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conventional psychological view -- that bullying is simply a form of personal disorder or mental illness -- leads to the idea that therapy is the only solution. This leads to a virtual industry of school counseling -- giving jobs to shrinks, psychologists, social workers and teachers -- in an effort that has not stopped the persistence of bullying by kids (in the schoolyard or online).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We are hardly surprised, since </w:t>
      </w:r>
      <w:r w:rsidRPr="00AF4CA4">
        <w:rPr>
          <w:rStyle w:val="StyleUnderline"/>
          <w:rFonts w:asciiTheme="minorHAnsi" w:hAnsiTheme="minorHAnsi" w:cstheme="minorHAnsi"/>
        </w:rPr>
        <w:t xml:space="preserve">the therapeutic approach overlooks the main </w:t>
      </w:r>
      <w:r w:rsidRPr="00AF4CA4">
        <w:rPr>
          <w:rStyle w:val="Emphasis"/>
          <w:rFonts w:asciiTheme="minorHAnsi" w:hAnsiTheme="minorHAnsi" w:cstheme="minorHAnsi"/>
        </w:rPr>
        <w:t>root of the problem</w:t>
      </w:r>
      <w:r w:rsidRPr="00AF4CA4">
        <w:rPr>
          <w:rFonts w:asciiTheme="minorHAnsi" w:hAnsiTheme="minorHAnsi" w:cstheme="minorHAnsi"/>
          <w:sz w:val="16"/>
        </w:rPr>
        <w:t xml:space="preserve">. </w:t>
      </w:r>
      <w:r w:rsidRPr="00AF4CA4">
        <w:rPr>
          <w:rStyle w:val="StyleUnderline"/>
          <w:rFonts w:asciiTheme="minorHAnsi" w:hAnsiTheme="minorHAnsi" w:cstheme="minorHAnsi"/>
        </w:rPr>
        <w:t>When kids or adults bully, they are responding to the norms</w:t>
      </w:r>
      <w:r w:rsidRPr="00AF4CA4">
        <w:rPr>
          <w:rFonts w:asciiTheme="minorHAnsi" w:hAnsiTheme="minorHAnsi" w:cstheme="minorHAnsi"/>
          <w:sz w:val="16"/>
        </w:rPr>
        <w:t xml:space="preserve"> or incentives </w:t>
      </w:r>
      <w:r w:rsidRPr="00AF4CA4">
        <w:rPr>
          <w:rStyle w:val="StyleUnderline"/>
          <w:rFonts w:asciiTheme="minorHAnsi" w:hAnsiTheme="minorHAnsi" w:cstheme="minorHAnsi"/>
        </w:rPr>
        <w:t>of their</w:t>
      </w:r>
      <w:r w:rsidRPr="00AF4CA4">
        <w:rPr>
          <w:rFonts w:asciiTheme="minorHAnsi" w:hAnsiTheme="minorHAnsi" w:cstheme="minorHAnsi"/>
          <w:sz w:val="16"/>
        </w:rPr>
        <w:t xml:space="preserve"> companies and their </w:t>
      </w:r>
      <w:r w:rsidRPr="00AF4CA4">
        <w:rPr>
          <w:rStyle w:val="StyleUnderline"/>
          <w:rFonts w:asciiTheme="minorHAnsi" w:hAnsiTheme="minorHAnsi" w:cstheme="minorHAnsi"/>
        </w:rPr>
        <w:t>militarized society</w:t>
      </w:r>
      <w:r w:rsidRPr="00AF4CA4">
        <w:rPr>
          <w:rFonts w:asciiTheme="minorHAnsi" w:hAnsiTheme="minorHAnsi" w:cstheme="minorHAnsi"/>
          <w:sz w:val="16"/>
        </w:rPr>
        <w:t>. They are not "sick" or maladjusted or "under-socialized;" they are rather already well adjusted to the larger system and don't need therapy to become further adjusted.</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We discuss the rise of a significant "anti-bullying" movement in the schools and the larger society that has good intentions but remains plagued by its psychological focus. </w:t>
      </w:r>
      <w:r w:rsidRPr="00AF4CA4">
        <w:rPr>
          <w:rStyle w:val="Emphasis"/>
          <w:rFonts w:asciiTheme="minorHAnsi" w:hAnsiTheme="minorHAnsi" w:cstheme="minorHAnsi"/>
          <w:sz w:val="28"/>
          <w:szCs w:val="28"/>
        </w:rPr>
        <w:t>Bullying will remain rampant until we throw out the conventional wisdom and focus on the roots of the problem</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That means using the "sociological imagination" and seeing that many personal troubles -- and </w:t>
      </w:r>
      <w:r w:rsidRPr="00AF4CA4">
        <w:rPr>
          <w:rStyle w:val="Emphasis"/>
          <w:rFonts w:asciiTheme="minorHAnsi" w:hAnsiTheme="minorHAnsi" w:cstheme="minorHAnsi"/>
        </w:rPr>
        <w:t>bullying</w:t>
      </w:r>
      <w:r w:rsidRPr="00AF4CA4">
        <w:rPr>
          <w:rFonts w:asciiTheme="minorHAnsi" w:hAnsiTheme="minorHAnsi" w:cstheme="minorHAnsi"/>
          <w:sz w:val="16"/>
        </w:rPr>
        <w:t xml:space="preserve"> is a prime example -- </w:t>
      </w:r>
      <w:r w:rsidRPr="00AF4CA4">
        <w:rPr>
          <w:rStyle w:val="StyleUnderline"/>
          <w:rFonts w:asciiTheme="minorHAnsi" w:hAnsiTheme="minorHAnsi" w:cstheme="minorHAnsi"/>
        </w:rPr>
        <w:t xml:space="preserve">are </w:t>
      </w:r>
      <w:r w:rsidRPr="00AF4CA4">
        <w:rPr>
          <w:rStyle w:val="StyleUnderline"/>
          <w:rFonts w:asciiTheme="minorHAnsi" w:hAnsiTheme="minorHAnsi" w:cstheme="minorHAnsi"/>
        </w:rPr>
        <w:lastRenderedPageBreak/>
        <w:t xml:space="preserve">actually </w:t>
      </w:r>
      <w:r w:rsidRPr="00AF4CA4">
        <w:rPr>
          <w:rStyle w:val="Emphasis"/>
          <w:rFonts w:asciiTheme="minorHAnsi" w:hAnsiTheme="minorHAnsi" w:cstheme="minorHAnsi"/>
        </w:rPr>
        <w:t>social problems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w:t>
      </w:r>
      <w:r w:rsidRPr="00AF4CA4">
        <w:rPr>
          <w:rStyle w:val="Emphasis"/>
          <w:rFonts w:asciiTheme="minorHAnsi" w:hAnsiTheme="minorHAnsi" w:cstheme="minorHAnsi"/>
        </w:rPr>
        <w:t>best way to reduce bullying</w:t>
      </w:r>
      <w:r w:rsidRPr="00AF4CA4">
        <w:rPr>
          <w:rStyle w:val="StyleUnderline"/>
          <w:rFonts w:asciiTheme="minorHAnsi" w:hAnsiTheme="minorHAnsi" w:cstheme="minorHAnsi"/>
        </w:rPr>
        <w:t xml:space="preserve"> is to </w:t>
      </w:r>
      <w:r w:rsidRPr="00AF4CA4">
        <w:rPr>
          <w:rStyle w:val="Emphasis"/>
          <w:rFonts w:asciiTheme="minorHAnsi" w:hAnsiTheme="minorHAnsi" w:cstheme="minorHAnsi"/>
        </w:rPr>
        <w:t>change our society</w:t>
      </w:r>
      <w:r w:rsidRPr="00AF4CA4">
        <w:rPr>
          <w:rStyle w:val="StyleUnderline"/>
          <w:rFonts w:asciiTheme="minorHAnsi" w:hAnsiTheme="minorHAnsi" w:cstheme="minorHAnsi"/>
        </w:rPr>
        <w:t xml:space="preserve"> by reducing its militarism and moving </w:t>
      </w:r>
      <w:r w:rsidRPr="00AF4CA4">
        <w:rPr>
          <w:rStyle w:val="Emphasis"/>
          <w:rFonts w:asciiTheme="minorHAnsi" w:hAnsiTheme="minorHAnsi" w:cstheme="minorHAnsi"/>
        </w:rPr>
        <w:t>toward a less capitalist system</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Social democratic countries</w:t>
      </w:r>
      <w:r w:rsidRPr="00AF4CA4">
        <w:rPr>
          <w:rFonts w:asciiTheme="minorHAnsi" w:hAnsiTheme="minorHAnsi" w:cstheme="minorHAnsi"/>
          <w:sz w:val="16"/>
        </w:rPr>
        <w:t xml:space="preserve">, such as Sweden, </w:t>
      </w:r>
      <w:r w:rsidRPr="00AF4CA4">
        <w:rPr>
          <w:rStyle w:val="StyleUnderline"/>
          <w:rFonts w:asciiTheme="minorHAnsi" w:hAnsiTheme="minorHAnsi" w:cstheme="minorHAnsi"/>
        </w:rPr>
        <w:t>have low rates of bullying</w:t>
      </w:r>
      <w:r w:rsidRPr="00AF4CA4">
        <w:rPr>
          <w:rFonts w:asciiTheme="minorHAnsi" w:hAnsiTheme="minorHAnsi" w:cstheme="minorHAnsi"/>
          <w:sz w:val="16"/>
        </w:rPr>
        <w:t xml:space="preserve">. </w:t>
      </w:r>
      <w:r w:rsidRPr="00AF4CA4">
        <w:rPr>
          <w:rStyle w:val="StyleUnderline"/>
          <w:rFonts w:asciiTheme="minorHAnsi" w:hAnsiTheme="minorHAnsi" w:cstheme="minorHAnsi"/>
        </w:rPr>
        <w:t>That is because they are not militarized and can be viewed as what Bernie Sanders called "democratic socialism." Their universal social welfare, and strong labor movement, reduces the inequalities of wealth and power that are the systemic causes of bullying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Such "regime change" in the US will happen only when </w:t>
      </w:r>
      <w:r w:rsidRPr="00AF4CA4">
        <w:rPr>
          <w:rStyle w:val="Emphasis"/>
          <w:rFonts w:asciiTheme="minorHAnsi" w:hAnsiTheme="minorHAnsi" w:cstheme="minorHAnsi"/>
        </w:rPr>
        <w:t>social movements against militarized capitalism</w:t>
      </w:r>
      <w:r w:rsidRPr="00AF4CA4">
        <w:rPr>
          <w:rStyle w:val="StyleUnderline"/>
          <w:rFonts w:asciiTheme="minorHAnsi" w:hAnsiTheme="minorHAnsi" w:cstheme="minorHAnsi"/>
        </w:rPr>
        <w:t xml:space="preserve"> and social hierarchies based on race, class and gender </w:t>
      </w:r>
      <w:r w:rsidRPr="00AF4CA4">
        <w:rPr>
          <w:rStyle w:val="Emphasis"/>
          <w:rFonts w:asciiTheme="minorHAnsi" w:hAnsiTheme="minorHAnsi" w:cstheme="minorHAnsi"/>
        </w:rPr>
        <w:t>grow stronger</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Such movements are </w:t>
      </w:r>
      <w:r w:rsidRPr="00AF4CA4">
        <w:rPr>
          <w:rStyle w:val="Emphasis"/>
          <w:rFonts w:asciiTheme="minorHAnsi" w:hAnsiTheme="minorHAnsi" w:cstheme="minorHAnsi"/>
        </w:rPr>
        <w:t>widespread</w:t>
      </w:r>
      <w:r w:rsidRPr="00AF4CA4">
        <w:rPr>
          <w:rStyle w:val="StyleUnderline"/>
          <w:rFonts w:asciiTheme="minorHAnsi" w:hAnsiTheme="minorHAnsi" w:cstheme="minorHAnsi"/>
        </w:rPr>
        <w:t xml:space="preserve"> in the US, but they are </w:t>
      </w:r>
      <w:r w:rsidRPr="00AF4CA4">
        <w:rPr>
          <w:rStyle w:val="Emphasis"/>
          <w:rFonts w:asciiTheme="minorHAnsi" w:hAnsiTheme="minorHAnsi" w:cstheme="minorHAnsi"/>
        </w:rPr>
        <w:t>fragmented</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need to work together</w:t>
      </w:r>
      <w:r w:rsidRPr="00AF4CA4">
        <w:rPr>
          <w:rFonts w:asciiTheme="minorHAnsi" w:hAnsiTheme="minorHAnsi" w:cstheme="minorHAnsi"/>
          <w:sz w:val="16"/>
        </w:rPr>
        <w:t xml:space="preserve"> (what [</w:t>
      </w:r>
      <w:proofErr w:type="spellStart"/>
      <w:r w:rsidRPr="00AF4CA4">
        <w:rPr>
          <w:rFonts w:asciiTheme="minorHAnsi" w:hAnsiTheme="minorHAnsi" w:cstheme="minorHAnsi"/>
          <w:sz w:val="16"/>
        </w:rPr>
        <w:t>Derber</w:t>
      </w:r>
      <w:proofErr w:type="spellEnd"/>
      <w:r w:rsidRPr="00AF4CA4">
        <w:rPr>
          <w:rFonts w:asciiTheme="minorHAnsi" w:hAnsiTheme="minorHAnsi" w:cstheme="minorHAnsi"/>
          <w:sz w:val="16"/>
        </w:rPr>
        <w:t>] calls "</w:t>
      </w:r>
      <w:r w:rsidRPr="00AF4CA4">
        <w:rPr>
          <w:rStyle w:val="Emphasis"/>
          <w:rFonts w:asciiTheme="minorHAnsi" w:hAnsiTheme="minorHAnsi" w:cstheme="minorHAnsi"/>
        </w:rPr>
        <w:t>universalized resistance</w:t>
      </w:r>
      <w:r w:rsidRPr="00AF4CA4">
        <w:rPr>
          <w:rFonts w:asciiTheme="minorHAnsi" w:hAnsiTheme="minorHAnsi" w:cstheme="minorHAnsi"/>
          <w:sz w:val="16"/>
        </w:rPr>
        <w:t xml:space="preserve">" in a forthcoming book). </w:t>
      </w:r>
      <w:r w:rsidRPr="00AF4CA4">
        <w:rPr>
          <w:rStyle w:val="Emphasis"/>
          <w:rFonts w:asciiTheme="minorHAnsi" w:hAnsiTheme="minorHAnsi" w:cstheme="minorHAnsi"/>
        </w:rPr>
        <w:t>Since bullying is a systemic problem, it takes movements seeking broad systemic change to reduce bullying</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Some anti-bullying groups in the US</w:t>
      </w:r>
      <w:r w:rsidRPr="00AF4CA4">
        <w:rPr>
          <w:rFonts w:asciiTheme="minorHAnsi" w:hAnsiTheme="minorHAnsi" w:cstheme="minorHAnsi"/>
          <w:sz w:val="16"/>
        </w:rPr>
        <w:t xml:space="preserve"> -- </w:t>
      </w:r>
      <w:r w:rsidRPr="00AF4CA4">
        <w:rPr>
          <w:rStyle w:val="StyleUnderline"/>
          <w:rFonts w:asciiTheme="minorHAnsi" w:hAnsiTheme="minorHAnsi" w:cstheme="minorHAnsi"/>
        </w:rPr>
        <w:t>growing out of targeted groups</w:t>
      </w:r>
      <w:r w:rsidRPr="00AF4CA4">
        <w:rPr>
          <w:rFonts w:asciiTheme="minorHAnsi" w:hAnsiTheme="minorHAnsi" w:cstheme="minorHAnsi"/>
          <w:sz w:val="16"/>
        </w:rPr>
        <w:t xml:space="preserve">, such as women, African Americans, Latinos, Muslims, members of the LGBTQ community and the disabled -- </w:t>
      </w:r>
      <w:r w:rsidRPr="00AF4CA4">
        <w:rPr>
          <w:rStyle w:val="StyleUnderline"/>
          <w:rFonts w:asciiTheme="minorHAnsi" w:hAnsiTheme="minorHAnsi" w:cstheme="minorHAnsi"/>
        </w:rPr>
        <w:t xml:space="preserve">are beginning to build recognition that bullying is a social problem. But </w:t>
      </w:r>
      <w:r w:rsidRPr="00AF4CA4">
        <w:rPr>
          <w:rStyle w:val="Emphasis"/>
          <w:rFonts w:asciiTheme="minorHAnsi" w:hAnsiTheme="minorHAnsi" w:cstheme="minorHAnsi"/>
        </w:rPr>
        <w:t>to be effective, they must universalize their movements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This means working together to </w:t>
      </w:r>
      <w:r w:rsidRPr="00AF4CA4">
        <w:rPr>
          <w:rStyle w:val="Emphasis"/>
          <w:rFonts w:asciiTheme="minorHAnsi" w:hAnsiTheme="minorHAnsi" w:cstheme="minorHAnsi"/>
        </w:rPr>
        <w:t>reduce all social hierarchies</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create an alternative to militarized capitalism</w:t>
      </w:r>
      <w:r w:rsidRPr="00AF4CA4">
        <w:rPr>
          <w:rStyle w:val="StyleUnderline"/>
          <w:rFonts w:asciiTheme="minorHAnsi" w:hAnsiTheme="minorHAnsi" w:cstheme="minorHAnsi"/>
        </w:rPr>
        <w:t xml:space="preserve"> that ensures </w:t>
      </w:r>
      <w:r w:rsidRPr="00AF4CA4">
        <w:rPr>
          <w:rStyle w:val="Emphasis"/>
          <w:rFonts w:asciiTheme="minorHAnsi" w:hAnsiTheme="minorHAnsi" w:cstheme="minorHAnsi"/>
        </w:rPr>
        <w:t>equal rights</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power</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respect</w:t>
      </w:r>
      <w:r w:rsidRPr="00AF4CA4">
        <w:rPr>
          <w:rStyle w:val="StyleUnderline"/>
          <w:rFonts w:asciiTheme="minorHAnsi" w:hAnsiTheme="minorHAnsi" w:cstheme="minorHAnsi"/>
        </w:rPr>
        <w:t xml:space="preserve"> for everyone</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rPr>
      </w:pPr>
    </w:p>
    <w:bookmarkEnd w:id="4"/>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AT Solves War</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Neoliberalism guarantees </w:t>
      </w:r>
      <w:r w:rsidRPr="00AF4CA4">
        <w:rPr>
          <w:rFonts w:asciiTheme="minorHAnsi" w:hAnsiTheme="minorHAnsi" w:cstheme="minorHAnsi"/>
          <w:u w:val="single"/>
        </w:rPr>
        <w:t>permanent war</w:t>
      </w:r>
      <w:r w:rsidRPr="00AF4CA4">
        <w:rPr>
          <w:rFonts w:asciiTheme="minorHAnsi" w:hAnsiTheme="minorHAnsi" w:cstheme="minorHAnsi"/>
        </w:rPr>
        <w:t>—empirics</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Klassen 15</w:t>
      </w:r>
      <w:r w:rsidRPr="00AF4CA4">
        <w:rPr>
          <w:rFonts w:asciiTheme="minorHAnsi" w:hAnsiTheme="minorHAnsi" w:cstheme="minorHAnsi"/>
        </w:rPr>
        <w:t xml:space="preserve">—Associate Lecturer in International Relations; Department of Conflict Resolution, Human Security, and Global Governance; McCormack Graduate School (Jerome, 2015, “Hegemony in Question: US Primacy, Multi-Polarity and Global Resistance,” </w:t>
      </w:r>
      <w:proofErr w:type="spellStart"/>
      <w:r w:rsidRPr="00AF4CA4">
        <w:rPr>
          <w:rFonts w:asciiTheme="minorHAnsi" w:hAnsiTheme="minorHAnsi" w:cstheme="minorHAnsi"/>
          <w:i/>
        </w:rPr>
        <w:t>Polarising</w:t>
      </w:r>
      <w:proofErr w:type="spellEnd"/>
      <w:r w:rsidRPr="00AF4CA4">
        <w:rPr>
          <w:rFonts w:asciiTheme="minorHAnsi" w:hAnsiTheme="minorHAnsi" w:cstheme="minorHAnsi"/>
          <w:i/>
        </w:rPr>
        <w:t xml:space="preserve"> Development–Introducing Alternatives to Neoliberalism and the Crisis</w:t>
      </w:r>
      <w:r w:rsidRPr="00AF4CA4">
        <w:rPr>
          <w:rFonts w:asciiTheme="minorHAnsi" w:hAnsiTheme="minorHAnsi" w:cstheme="minorHAnsi"/>
        </w:rPr>
        <w:t xml:space="preserve">, Pluto Press, Accessed 4/26/17,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Style w:val="StyleUnderline"/>
          <w:rFonts w:asciiTheme="minorHAnsi" w:hAnsiTheme="minorHAnsi" w:cstheme="minorHAnsi"/>
        </w:rPr>
      </w:pPr>
      <w:r w:rsidRPr="00AF4CA4">
        <w:rPr>
          <w:rStyle w:val="StyleUnderline"/>
          <w:rFonts w:asciiTheme="minorHAnsi" w:hAnsiTheme="minorHAnsi" w:cstheme="minorHAnsi"/>
        </w:rPr>
        <w:t>In the neoliberal period, a new structure of production, accumulation, and class and state formation emerged.</w:t>
      </w:r>
      <w:r w:rsidRPr="00AF4CA4">
        <w:rPr>
          <w:rFonts w:asciiTheme="minorHAnsi" w:hAnsiTheme="minorHAnsi" w:cstheme="minorHAnsi"/>
          <w:sz w:val="16"/>
        </w:rPr>
        <w:t xml:space="preserve"> With the end of Bretton Woods, the United States was able to run systematic trade deficits with Europe and Asia, which were forced to recycle dollar payments into US Treasury bonds or Wall Street securities. In the process, the dollar was saved as world money, capital controls were weakened in rival states, and the United States was able to run trade and government deficits. At the same time, Wall Street became the </w:t>
      </w:r>
      <w:proofErr w:type="spellStart"/>
      <w:r w:rsidRPr="00AF4CA4">
        <w:rPr>
          <w:rFonts w:asciiTheme="minorHAnsi" w:hAnsiTheme="minorHAnsi" w:cstheme="minorHAnsi"/>
          <w:sz w:val="16"/>
        </w:rPr>
        <w:t>centre</w:t>
      </w:r>
      <w:proofErr w:type="spellEnd"/>
      <w:r w:rsidRPr="00AF4CA4">
        <w:rPr>
          <w:rFonts w:asciiTheme="minorHAnsi" w:hAnsiTheme="minorHAnsi" w:cstheme="minorHAnsi"/>
          <w:sz w:val="16"/>
        </w:rPr>
        <w:t xml:space="preserve"> of global finance, and US firms gained access to new investment funds. </w:t>
      </w:r>
      <w:r w:rsidRPr="00AF4CA4">
        <w:rPr>
          <w:rStyle w:val="StyleUnderline"/>
          <w:rFonts w:asciiTheme="minorHAnsi" w:hAnsiTheme="minorHAnsi" w:cstheme="minorHAnsi"/>
        </w:rPr>
        <w:t>Through</w:t>
      </w:r>
      <w:r w:rsidRPr="00AF4CA4">
        <w:rPr>
          <w:rFonts w:asciiTheme="minorHAnsi" w:hAnsiTheme="minorHAnsi" w:cstheme="minorHAnsi"/>
          <w:sz w:val="16"/>
        </w:rPr>
        <w:t xml:space="preserve"> these </w:t>
      </w:r>
      <w:r w:rsidRPr="00AF4CA4">
        <w:rPr>
          <w:rStyle w:val="StyleUnderline"/>
          <w:rFonts w:asciiTheme="minorHAnsi" w:hAnsiTheme="minorHAnsi" w:cstheme="minorHAnsi"/>
        </w:rPr>
        <w:t xml:space="preserve">new modes of </w:t>
      </w:r>
      <w:proofErr w:type="spellStart"/>
      <w:r w:rsidRPr="00AF4CA4">
        <w:rPr>
          <w:rStyle w:val="StyleUnderline"/>
          <w:rFonts w:asciiTheme="minorHAnsi" w:hAnsiTheme="minorHAnsi" w:cstheme="minorHAnsi"/>
        </w:rPr>
        <w:t>financialisation</w:t>
      </w:r>
      <w:proofErr w:type="spellEnd"/>
      <w:r w:rsidRPr="00AF4CA4">
        <w:rPr>
          <w:rStyle w:val="StyleUnderline"/>
          <w:rFonts w:asciiTheme="minorHAnsi" w:hAnsiTheme="minorHAnsi" w:cstheme="minorHAnsi"/>
        </w:rPr>
        <w:t xml:space="preserve">, the world economy was reconstituted under US centrality. President Reagan’s defeat of the US </w:t>
      </w:r>
      <w:proofErr w:type="spellStart"/>
      <w:r w:rsidRPr="00AF4CA4">
        <w:rPr>
          <w:rStyle w:val="StyleUnderline"/>
          <w:rFonts w:asciiTheme="minorHAnsi" w:hAnsiTheme="minorHAnsi" w:cstheme="minorHAnsi"/>
        </w:rPr>
        <w:t>labour</w:t>
      </w:r>
      <w:proofErr w:type="spellEnd"/>
      <w:r w:rsidRPr="00AF4CA4">
        <w:rPr>
          <w:rStyle w:val="StyleUnderline"/>
          <w:rFonts w:asciiTheme="minorHAnsi" w:hAnsiTheme="minorHAnsi" w:cstheme="minorHAnsi"/>
        </w:rPr>
        <w:t xml:space="preserve"> movement also paved the way for a new regime of ‘flexible accumulation’ in the US economy – one based on low wage, deskilled, </w:t>
      </w:r>
      <w:proofErr w:type="spellStart"/>
      <w:r w:rsidRPr="00AF4CA4">
        <w:rPr>
          <w:rStyle w:val="StyleUnderline"/>
          <w:rFonts w:asciiTheme="minorHAnsi" w:hAnsiTheme="minorHAnsi" w:cstheme="minorHAnsi"/>
        </w:rPr>
        <w:t>racialised</w:t>
      </w:r>
      <w:proofErr w:type="spellEnd"/>
      <w:r w:rsidRPr="00AF4CA4">
        <w:rPr>
          <w:rStyle w:val="StyleUnderline"/>
          <w:rFonts w:asciiTheme="minorHAnsi" w:hAnsiTheme="minorHAnsi" w:cstheme="minorHAnsi"/>
        </w:rPr>
        <w:t xml:space="preserve">, gendered and part-time </w:t>
      </w:r>
      <w:proofErr w:type="spellStart"/>
      <w:r w:rsidRPr="00AF4CA4">
        <w:rPr>
          <w:rStyle w:val="StyleUnderline"/>
          <w:rFonts w:asciiTheme="minorHAnsi" w:hAnsiTheme="minorHAnsi" w:cstheme="minorHAnsi"/>
        </w:rPr>
        <w:t>labour</w:t>
      </w:r>
      <w:proofErr w:type="spellEnd"/>
      <w:r w:rsidRPr="00AF4CA4">
        <w:rPr>
          <w:rStyle w:val="StyleUnderline"/>
          <w:rFonts w:asciiTheme="minorHAnsi" w:hAnsiTheme="minorHAnsi" w:cstheme="minorHAnsi"/>
        </w:rPr>
        <w:t xml:space="preserve"> markets.</w:t>
      </w:r>
    </w:p>
    <w:p w:rsidR="0096651F" w:rsidRPr="00AF4CA4" w:rsidRDefault="0096651F" w:rsidP="0096651F">
      <w:pPr>
        <w:rPr>
          <w:rStyle w:val="StyleUnderline"/>
          <w:rFonts w:asciiTheme="minorHAnsi" w:hAnsiTheme="minorHAnsi" w:cstheme="minorHAnsi"/>
        </w:rPr>
      </w:pPr>
      <w:r w:rsidRPr="00AF4CA4">
        <w:rPr>
          <w:rStyle w:val="StyleUnderline"/>
          <w:rFonts w:asciiTheme="minorHAnsi" w:hAnsiTheme="minorHAnsi" w:cstheme="minorHAnsi"/>
        </w:rPr>
        <w:t>Alongside these economic shifts, the United States pursued an aggressive military policy. In Latin America, it backed military coups in Chile</w:t>
      </w:r>
      <w:r w:rsidRPr="00AF4CA4">
        <w:rPr>
          <w:rFonts w:asciiTheme="minorHAnsi" w:hAnsiTheme="minorHAnsi" w:cstheme="minorHAnsi"/>
          <w:sz w:val="16"/>
        </w:rPr>
        <w:t xml:space="preserve"> (1973) </w:t>
      </w:r>
      <w:r w:rsidRPr="00AF4CA4">
        <w:rPr>
          <w:rStyle w:val="StyleUnderline"/>
          <w:rFonts w:asciiTheme="minorHAnsi" w:hAnsiTheme="minorHAnsi" w:cstheme="minorHAnsi"/>
        </w:rPr>
        <w:t>and Argentina</w:t>
      </w:r>
      <w:r w:rsidRPr="00AF4CA4">
        <w:rPr>
          <w:rFonts w:asciiTheme="minorHAnsi" w:hAnsiTheme="minorHAnsi" w:cstheme="minorHAnsi"/>
          <w:sz w:val="16"/>
        </w:rPr>
        <w:t xml:space="preserve"> (1986), </w:t>
      </w:r>
      <w:r w:rsidRPr="00AF4CA4">
        <w:rPr>
          <w:rStyle w:val="StyleUnderline"/>
          <w:rFonts w:asciiTheme="minorHAnsi" w:hAnsiTheme="minorHAnsi" w:cstheme="minorHAnsi"/>
        </w:rPr>
        <w:t>and financed the Contras against the Sandinista government in Nicaragua. After the 1979 revolution in Iran, the United States established Rapid Deployment Forces in the Gulf, and supported Saddam Hussein’s invasion of Iran</w:t>
      </w:r>
      <w:r w:rsidRPr="00AF4CA4">
        <w:rPr>
          <w:rFonts w:asciiTheme="minorHAnsi" w:hAnsiTheme="minorHAnsi" w:cstheme="minorHAnsi"/>
          <w:sz w:val="16"/>
        </w:rPr>
        <w:t xml:space="preserve"> the following year. </w:t>
      </w:r>
      <w:r w:rsidRPr="00AF4CA4">
        <w:rPr>
          <w:rStyle w:val="StyleUnderline"/>
          <w:rFonts w:asciiTheme="minorHAnsi" w:hAnsiTheme="minorHAnsi" w:cstheme="minorHAnsi"/>
        </w:rPr>
        <w:t>After the Soviet Union occupied Afghanistan, the United States also financed</w:t>
      </w:r>
      <w:r w:rsidRPr="00AF4CA4">
        <w:rPr>
          <w:rFonts w:asciiTheme="minorHAnsi" w:hAnsiTheme="minorHAnsi" w:cstheme="minorHAnsi"/>
          <w:sz w:val="16"/>
        </w:rPr>
        <w:t xml:space="preserve"> the </w:t>
      </w:r>
      <w:proofErr w:type="spellStart"/>
      <w:r w:rsidRPr="00AF4CA4">
        <w:rPr>
          <w:rFonts w:asciiTheme="minorHAnsi" w:hAnsiTheme="minorHAnsi" w:cstheme="minorHAnsi"/>
          <w:sz w:val="16"/>
        </w:rPr>
        <w:t>mujahideen</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resistance to the communist government in Kabul.</w:t>
      </w:r>
      <w:r w:rsidRPr="00AF4CA4">
        <w:rPr>
          <w:rFonts w:asciiTheme="minorHAnsi" w:hAnsiTheme="minorHAnsi" w:cstheme="minorHAnsi"/>
          <w:sz w:val="16"/>
        </w:rPr>
        <w:t xml:space="preserve"> At the same time, Reagan supported South Africa’s invasion of Angola and labelled the African National Congress a terrorist </w:t>
      </w:r>
      <w:proofErr w:type="spellStart"/>
      <w:r w:rsidRPr="00AF4CA4">
        <w:rPr>
          <w:rFonts w:asciiTheme="minorHAnsi" w:hAnsiTheme="minorHAnsi" w:cstheme="minorHAnsi"/>
          <w:sz w:val="16"/>
        </w:rPr>
        <w:t>organisation</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Through</w:t>
      </w:r>
      <w:r w:rsidRPr="00AF4CA4">
        <w:rPr>
          <w:rFonts w:asciiTheme="minorHAnsi" w:hAnsiTheme="minorHAnsi" w:cstheme="minorHAnsi"/>
          <w:sz w:val="16"/>
        </w:rPr>
        <w:t xml:space="preserve"> these </w:t>
      </w:r>
      <w:r w:rsidRPr="00AF4CA4">
        <w:rPr>
          <w:rStyle w:val="StyleUnderline"/>
          <w:rFonts w:asciiTheme="minorHAnsi" w:hAnsiTheme="minorHAnsi" w:cstheme="minorHAnsi"/>
        </w:rPr>
        <w:t>international proxy wars, the United States tried to weaken or defeat the anti-imperialist and anti-capitalist resistance of the 1970s and 1980s.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It is vital to </w:t>
      </w:r>
      <w:proofErr w:type="spellStart"/>
      <w:r w:rsidRPr="00AF4CA4">
        <w:rPr>
          <w:rFonts w:asciiTheme="minorHAnsi" w:hAnsiTheme="minorHAnsi" w:cstheme="minorHAnsi"/>
          <w:sz w:val="16"/>
        </w:rPr>
        <w:t>recognise</w:t>
      </w:r>
      <w:proofErr w:type="spellEnd"/>
      <w:r w:rsidRPr="00AF4CA4">
        <w:rPr>
          <w:rFonts w:asciiTheme="minorHAnsi" w:hAnsiTheme="minorHAnsi" w:cstheme="minorHAnsi"/>
          <w:sz w:val="16"/>
        </w:rPr>
        <w:t xml:space="preserve"> that, with the fall of the Soviet Union and the transition to capitalism in China, the last obstacles to US grand strategy fell by the wayside. Indeed, </w:t>
      </w:r>
      <w:r w:rsidRPr="00AF4CA4">
        <w:rPr>
          <w:rStyle w:val="StyleUnderline"/>
          <w:rFonts w:asciiTheme="minorHAnsi" w:hAnsiTheme="minorHAnsi" w:cstheme="minorHAnsi"/>
        </w:rPr>
        <w:t xml:space="preserve">after 1990, the United States was able to achieve the fundamental goals of hegemonic liberalism: the </w:t>
      </w:r>
      <w:proofErr w:type="spellStart"/>
      <w:r w:rsidRPr="00AF4CA4">
        <w:rPr>
          <w:rStyle w:val="StyleUnderline"/>
          <w:rFonts w:asciiTheme="minorHAnsi" w:hAnsiTheme="minorHAnsi" w:cstheme="minorHAnsi"/>
        </w:rPr>
        <w:t>globalisation</w:t>
      </w:r>
      <w:proofErr w:type="spellEnd"/>
      <w:r w:rsidRPr="00AF4CA4">
        <w:rPr>
          <w:rStyle w:val="StyleUnderline"/>
          <w:rFonts w:asciiTheme="minorHAnsi" w:hAnsiTheme="minorHAnsi" w:cstheme="minorHAnsi"/>
        </w:rPr>
        <w:t xml:space="preserve"> of capital and preeminent power for the United States itself. As a sign of this project, the Defense Planning Guidance of the Bush I Administration called for a strategy to ‘[preclude] </w:t>
      </w:r>
      <w:r w:rsidRPr="00AF4CA4">
        <w:rPr>
          <w:rStyle w:val="Emphasis"/>
          <w:rFonts w:asciiTheme="minorHAnsi" w:hAnsiTheme="minorHAnsi" w:cstheme="minorHAnsi"/>
        </w:rPr>
        <w:t>the emergence of any potential future global competitor’</w:t>
      </w:r>
      <w:r w:rsidRPr="00AF4CA4">
        <w:rPr>
          <w:rFonts w:asciiTheme="minorHAnsi" w:hAnsiTheme="minorHAnsi" w:cstheme="minorHAnsi"/>
          <w:sz w:val="16"/>
        </w:rPr>
        <w:t xml:space="preserve">. To this end, the Quadrennial Defense Review of </w:t>
      </w:r>
      <w:r w:rsidRPr="00AF4CA4">
        <w:rPr>
          <w:rStyle w:val="StyleUnderline"/>
          <w:rFonts w:asciiTheme="minorHAnsi" w:hAnsiTheme="minorHAnsi" w:cstheme="minorHAnsi"/>
        </w:rPr>
        <w:t>the Clinton Administration argued that the role of the US military is to</w:t>
      </w:r>
      <w:r w:rsidRPr="00AF4CA4">
        <w:rPr>
          <w:rFonts w:asciiTheme="minorHAnsi" w:hAnsiTheme="minorHAnsi" w:cstheme="minorHAnsi"/>
          <w:sz w:val="16"/>
        </w:rPr>
        <w:t xml:space="preserve"> ‘sustain American global leadership’, and to </w:t>
      </w:r>
      <w:r w:rsidRPr="00AF4CA4">
        <w:rPr>
          <w:rStyle w:val="Emphasis"/>
          <w:rFonts w:asciiTheme="minorHAnsi" w:hAnsiTheme="minorHAnsi" w:cstheme="minorHAnsi"/>
        </w:rPr>
        <w:t>secure ‘uninhibited access to key markets, energy supplies and strategic resources’.</w:t>
      </w:r>
      <w:r w:rsidRPr="00AF4CA4">
        <w:rPr>
          <w:rFonts w:asciiTheme="minorHAnsi" w:hAnsiTheme="minorHAnsi" w:cstheme="minorHAnsi"/>
          <w:sz w:val="16"/>
        </w:rPr>
        <w:t xml:space="preserve"> In line with this, the National Security Strategy of the Bush II Administration aimed to ‘dissuade potential adversaries from pursuing a military build-up in hopes of surpassing, or </w:t>
      </w:r>
      <w:proofErr w:type="spellStart"/>
      <w:r w:rsidRPr="00AF4CA4">
        <w:rPr>
          <w:rFonts w:asciiTheme="minorHAnsi" w:hAnsiTheme="minorHAnsi" w:cstheme="minorHAnsi"/>
          <w:sz w:val="16"/>
        </w:rPr>
        <w:t>equalling</w:t>
      </w:r>
      <w:proofErr w:type="spellEnd"/>
      <w:r w:rsidRPr="00AF4CA4">
        <w:rPr>
          <w:rFonts w:asciiTheme="minorHAnsi" w:hAnsiTheme="minorHAnsi" w:cstheme="minorHAnsi"/>
          <w:sz w:val="16"/>
        </w:rPr>
        <w:t>, the power of the United States’. Likewise, the National Security Strategy of the Obama Administration posits that the United States should ‘underwrite global security’ by ‘renewing American leadership’ and reviving the national economy as ‘the wellspring of American power’.</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Across the governments of the post-Cold War period, then, a single strategy has been advanced – one of </w:t>
      </w:r>
      <w:proofErr w:type="spellStart"/>
      <w:r w:rsidRPr="00AF4CA4">
        <w:rPr>
          <w:rStyle w:val="Emphasis"/>
          <w:rFonts w:asciiTheme="minorHAnsi" w:hAnsiTheme="minorHAnsi" w:cstheme="minorHAnsi"/>
        </w:rPr>
        <w:t>globalising</w:t>
      </w:r>
      <w:proofErr w:type="spellEnd"/>
      <w:r w:rsidRPr="00AF4CA4">
        <w:rPr>
          <w:rStyle w:val="Emphasis"/>
          <w:rFonts w:asciiTheme="minorHAnsi" w:hAnsiTheme="minorHAnsi" w:cstheme="minorHAnsi"/>
        </w:rPr>
        <w:t xml:space="preserve"> capital</w:t>
      </w:r>
      <w:r w:rsidRPr="00AF4CA4">
        <w:rPr>
          <w:rStyle w:val="StyleUnderline"/>
          <w:rFonts w:asciiTheme="minorHAnsi" w:hAnsiTheme="minorHAnsi" w:cstheme="minorHAnsi"/>
        </w:rPr>
        <w:t xml:space="preserve"> and US primacy. To these ends, </w:t>
      </w:r>
      <w:r w:rsidRPr="00AF4CA4">
        <w:rPr>
          <w:rStyle w:val="Emphasis"/>
          <w:rFonts w:asciiTheme="minorHAnsi" w:hAnsiTheme="minorHAnsi" w:cstheme="minorHAnsi"/>
        </w:rPr>
        <w:t xml:space="preserve">the United States has engaged in permanent war, </w:t>
      </w:r>
      <w:r w:rsidRPr="00AF4CA4">
        <w:rPr>
          <w:rStyle w:val="StyleUnderline"/>
          <w:rFonts w:asciiTheme="minorHAnsi" w:hAnsiTheme="minorHAnsi" w:cstheme="minorHAnsi"/>
        </w:rPr>
        <w:t>intervening in countries such as Panama, Colombia, the former Yugoslavia, Iraq, Afghanistan, Pakistan, Haiti, Libya, Somalia, Yemen, Honduras, Venezuela and Syria.</w:t>
      </w:r>
      <w:r w:rsidRPr="00AF4CA4">
        <w:rPr>
          <w:rFonts w:asciiTheme="minorHAnsi" w:hAnsiTheme="minorHAnsi" w:cstheme="minorHAnsi"/>
          <w:sz w:val="16"/>
        </w:rPr>
        <w:t xml:space="preserve"> However, US strategy has been challenged, if not degraded, by new dynamics in the global political economy.</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AT Solves Environment</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Capitalism’s </w:t>
      </w:r>
      <w:r w:rsidRPr="00AF4CA4">
        <w:rPr>
          <w:rFonts w:asciiTheme="minorHAnsi" w:hAnsiTheme="minorHAnsi" w:cstheme="minorHAnsi"/>
          <w:u w:val="single"/>
        </w:rPr>
        <w:t>terminally unsustainable</w:t>
      </w:r>
      <w:r w:rsidRPr="00AF4CA4">
        <w:rPr>
          <w:rFonts w:asciiTheme="minorHAnsi" w:hAnsiTheme="minorHAnsi" w:cstheme="minorHAnsi"/>
        </w:rPr>
        <w:t xml:space="preserve"> and solving environmental crises is </w:t>
      </w:r>
      <w:r w:rsidRPr="00AF4CA4">
        <w:rPr>
          <w:rFonts w:asciiTheme="minorHAnsi" w:hAnsiTheme="minorHAnsi" w:cstheme="minorHAnsi"/>
          <w:u w:val="single"/>
        </w:rPr>
        <w:t>impossible</w:t>
      </w:r>
      <w:r w:rsidRPr="00AF4CA4">
        <w:rPr>
          <w:rFonts w:asciiTheme="minorHAnsi" w:hAnsiTheme="minorHAnsi" w:cstheme="minorHAnsi"/>
        </w:rPr>
        <w:t xml:space="preserve"> under a capitalist system—</w:t>
      </w:r>
      <w:r w:rsidRPr="00AF4CA4">
        <w:rPr>
          <w:rFonts w:asciiTheme="minorHAnsi" w:hAnsiTheme="minorHAnsi" w:cstheme="minorHAnsi"/>
          <w:u w:val="single"/>
        </w:rPr>
        <w:t>radical political change</w:t>
      </w:r>
      <w:r w:rsidRPr="00AF4CA4">
        <w:rPr>
          <w:rFonts w:asciiTheme="minorHAnsi" w:hAnsiTheme="minorHAnsi" w:cstheme="minorHAnsi"/>
        </w:rPr>
        <w:t xml:space="preserve"> HAS to be a prerequisite</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Dawson 16</w:t>
      </w:r>
      <w:r w:rsidRPr="00AF4CA4">
        <w:rPr>
          <w:rFonts w:asciiTheme="minorHAnsi" w:hAnsiTheme="minorHAnsi" w:cstheme="minorHAnsi"/>
        </w:rPr>
        <w:t xml:space="preserve">—professor of English at CUNY, New York City, author of Mongrel Nation and The Routledge Concise History of Twentieth-Century British Literature, as well as a short story in the anthology Staten Island Noir (Ashley, 8/18/16, “The Climate Catastrophe Cannot Be Reversed Within the Capitalist Culture,” </w:t>
      </w:r>
      <w:proofErr w:type="spellStart"/>
      <w:r w:rsidRPr="00AF4CA4">
        <w:rPr>
          <w:rFonts w:asciiTheme="minorHAnsi" w:hAnsiTheme="minorHAnsi" w:cstheme="minorHAnsi"/>
          <w:i/>
        </w:rPr>
        <w:t>Trush</w:t>
      </w:r>
      <w:proofErr w:type="spellEnd"/>
      <w:r w:rsidRPr="00AF4CA4">
        <w:rPr>
          <w:rFonts w:asciiTheme="minorHAnsi" w:hAnsiTheme="minorHAnsi" w:cstheme="minorHAnsi"/>
          <w:i/>
        </w:rPr>
        <w:t>-out</w:t>
      </w:r>
      <w:r w:rsidRPr="00AF4CA4">
        <w:rPr>
          <w:rFonts w:asciiTheme="minorHAnsi" w:hAnsiTheme="minorHAnsi" w:cstheme="minorHAnsi"/>
        </w:rPr>
        <w:t xml:space="preserve">, </w:t>
      </w:r>
      <w:hyperlink r:id="rId27" w:history="1">
        <w:r w:rsidRPr="00AF4CA4">
          <w:rPr>
            <w:rStyle w:val="Hyperlink"/>
            <w:rFonts w:asciiTheme="minorHAnsi" w:hAnsiTheme="minorHAnsi" w:cstheme="minorHAnsi"/>
          </w:rPr>
          <w:t>http://www.truth-out.org/opinion/item/37281-climate-catastrophe-cannot-be-reversed-within-the-capitalist-culture</w:t>
        </w:r>
      </w:hyperlink>
      <w:r w:rsidRPr="00AF4CA4">
        <w:rPr>
          <w:rFonts w:asciiTheme="minorHAnsi" w:hAnsiTheme="minorHAnsi" w:cstheme="minorHAnsi"/>
        </w:rPr>
        <w:t xml:space="preserve">, Accessed 9/21/16,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following is the introduction to Extinction: A Radical History.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His face was hacked off. Left prostrate in the red dust, to be preyed on by vultures, his body remained intact except for the obscene hole where his magnificent six foot long tusks used to be. </w:t>
      </w:r>
      <w:proofErr w:type="spellStart"/>
      <w:r w:rsidRPr="00AF4CA4">
        <w:rPr>
          <w:rStyle w:val="StyleUnderline"/>
          <w:rFonts w:asciiTheme="minorHAnsi" w:hAnsiTheme="minorHAnsi" w:cstheme="minorHAnsi"/>
        </w:rPr>
        <w:t>Satao</w:t>
      </w:r>
      <w:proofErr w:type="spellEnd"/>
      <w:r w:rsidRPr="00AF4CA4">
        <w:rPr>
          <w:rStyle w:val="StyleUnderline"/>
          <w:rFonts w:asciiTheme="minorHAnsi" w:hAnsiTheme="minorHAnsi" w:cstheme="minorHAnsi"/>
        </w:rPr>
        <w:t xml:space="preserve"> was</w:t>
      </w:r>
      <w:r w:rsidRPr="00AF4CA4">
        <w:rPr>
          <w:rFonts w:asciiTheme="minorHAnsi" w:hAnsiTheme="minorHAnsi" w:cstheme="minorHAnsi"/>
          <w:sz w:val="16"/>
        </w:rPr>
        <w:t xml:space="preserve"> a so-called tusker, </w:t>
      </w:r>
      <w:r w:rsidRPr="00AF4CA4">
        <w:rPr>
          <w:rStyle w:val="StyleUnderline"/>
          <w:rFonts w:asciiTheme="minorHAnsi" w:hAnsiTheme="minorHAnsi" w:cstheme="minorHAnsi"/>
        </w:rPr>
        <w:t>an African elephant</w:t>
      </w:r>
      <w:r w:rsidRPr="00AF4CA4">
        <w:rPr>
          <w:rFonts w:asciiTheme="minorHAnsi" w:hAnsiTheme="minorHAnsi" w:cstheme="minorHAnsi"/>
          <w:sz w:val="16"/>
        </w:rPr>
        <w:t xml:space="preserve"> with a rare genetic strain </w:t>
      </w:r>
      <w:r w:rsidRPr="00AF4CA4">
        <w:rPr>
          <w:rStyle w:val="StyleUnderline"/>
          <w:rFonts w:asciiTheme="minorHAnsi" w:hAnsiTheme="minorHAnsi" w:cstheme="minorHAnsi"/>
        </w:rPr>
        <w:t>that produced tusks so long that they dangled to the ground</w:t>
      </w:r>
      <w:r w:rsidRPr="00AF4CA4">
        <w:rPr>
          <w:rFonts w:asciiTheme="minorHAnsi" w:hAnsiTheme="minorHAnsi" w:cstheme="minorHAnsi"/>
          <w:sz w:val="16"/>
        </w:rPr>
        <w:t xml:space="preserve">, making him a prime attraction in Kenya's </w:t>
      </w:r>
      <w:proofErr w:type="spellStart"/>
      <w:r w:rsidRPr="00AF4CA4">
        <w:rPr>
          <w:rFonts w:asciiTheme="minorHAnsi" w:hAnsiTheme="minorHAnsi" w:cstheme="minorHAnsi"/>
          <w:sz w:val="16"/>
        </w:rPr>
        <w:t>Tsavo</w:t>
      </w:r>
      <w:proofErr w:type="spellEnd"/>
      <w:r w:rsidRPr="00AF4CA4">
        <w:rPr>
          <w:rFonts w:asciiTheme="minorHAnsi" w:hAnsiTheme="minorHAnsi" w:cstheme="minorHAnsi"/>
          <w:sz w:val="16"/>
        </w:rPr>
        <w:t xml:space="preserve"> East National Park.</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These beautiful tusks also made him particularly valuable to ivory poachers, who</w:t>
      </w:r>
      <w:r w:rsidRPr="00AF4CA4">
        <w:rPr>
          <w:rFonts w:asciiTheme="minorHAnsi" w:hAnsiTheme="minorHAnsi" w:cstheme="minorHAnsi"/>
          <w:sz w:val="16"/>
        </w:rPr>
        <w:t xml:space="preserve"> felled him with poison arrows, </w:t>
      </w:r>
      <w:r w:rsidRPr="00AF4CA4">
        <w:rPr>
          <w:rStyle w:val="StyleUnderline"/>
          <w:rFonts w:asciiTheme="minorHAnsi" w:hAnsiTheme="minorHAnsi" w:cstheme="minorHAnsi"/>
        </w:rPr>
        <w:t>carved off his face to get at his tusks, and left his carcass for the flies</w:t>
      </w:r>
      <w:r w:rsidRPr="00AF4CA4">
        <w:rPr>
          <w:rFonts w:asciiTheme="minorHAnsi" w:hAnsiTheme="minorHAnsi" w:cstheme="minorHAnsi"/>
          <w:sz w:val="16"/>
        </w:rPr>
        <w:t xml:space="preserve">. The grisly death of </w:t>
      </w:r>
      <w:proofErr w:type="spellStart"/>
      <w:r w:rsidRPr="00AF4CA4">
        <w:rPr>
          <w:rFonts w:asciiTheme="minorHAnsi" w:hAnsiTheme="minorHAnsi" w:cstheme="minorHAnsi"/>
          <w:sz w:val="16"/>
        </w:rPr>
        <w:t>Satao</w:t>
      </w:r>
      <w:proofErr w:type="spellEnd"/>
      <w:r w:rsidRPr="00AF4CA4">
        <w:rPr>
          <w:rFonts w:asciiTheme="minorHAnsi" w:hAnsiTheme="minorHAnsi" w:cstheme="minorHAnsi"/>
          <w:sz w:val="16"/>
        </w:rPr>
        <w:t>, one of Africa's largest elephants, is part of a violent wave of poaching that is sweeping the continent today. In 2011, twenty-five thousand African elephants were slaughtered for their ivory. An additional forty-five thousand have been killed since that time. If the present rate of slaughter continues, one of the two species of African elephants, the forest elephant, whose numbers have declined by 60 percent since 2002, is likely to be gone from Africa within a decade.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 image of </w:t>
      </w:r>
      <w:proofErr w:type="spellStart"/>
      <w:r w:rsidRPr="00AF4CA4">
        <w:rPr>
          <w:rFonts w:asciiTheme="minorHAnsi" w:hAnsiTheme="minorHAnsi" w:cstheme="minorHAnsi"/>
          <w:sz w:val="16"/>
        </w:rPr>
        <w:t>Satao</w:t>
      </w:r>
      <w:proofErr w:type="spellEnd"/>
      <w:r w:rsidRPr="00AF4CA4">
        <w:rPr>
          <w:rFonts w:asciiTheme="minorHAnsi" w:hAnsiTheme="minorHAnsi" w:cstheme="minorHAnsi"/>
          <w:sz w:val="16"/>
        </w:rPr>
        <w:t xml:space="preserve"> lying faceless in the dust is a haunting one. While the elephant as a species will probably not go extinct (since some individuals are likely to be kept alive in game reserves and zoos), the decimation of their numbers in the wild reminds us of a broader tide of extinction, the sixth mass extinction Earth has witnessed. Only tens of thousands of years ago, during the Pleistocene epoch, Earth was home to an immense variety of spectacular, large animals. From wooly mammoths to saber-toothed cats to lesser-known but equally exotic animals like giant ground sloths and car-sized glyptodonts, megafauna roamed the world freely. Today, almost all of these large animals are extinct: killed, most of the evidence suggests, by human beings. As they spread across the planet, Homo sapiens decimated populations of megafauna everywhere they went. Humanity essentially ate its way down the food chain when wiping out biodiversity. Africa, our ancestral home, is virtually alone in harboring some remnants of the Pleistocene biodiversity. In the grisly death of </w:t>
      </w:r>
      <w:proofErr w:type="spellStart"/>
      <w:r w:rsidRPr="00AF4CA4">
        <w:rPr>
          <w:rFonts w:asciiTheme="minorHAnsi" w:hAnsiTheme="minorHAnsi" w:cstheme="minorHAnsi"/>
          <w:sz w:val="16"/>
        </w:rPr>
        <w:t>Satao</w:t>
      </w:r>
      <w:proofErr w:type="spellEnd"/>
      <w:r w:rsidRPr="00AF4CA4">
        <w:rPr>
          <w:rFonts w:asciiTheme="minorHAnsi" w:hAnsiTheme="minorHAnsi" w:cstheme="minorHAnsi"/>
          <w:sz w:val="16"/>
        </w:rPr>
        <w:t xml:space="preserve"> and his fellow elephants, we are witnessing the final destruction of the world's remaining megafauna, the endgame of an epoch of epic </w:t>
      </w:r>
      <w:proofErr w:type="spellStart"/>
      <w:r w:rsidRPr="00AF4CA4">
        <w:rPr>
          <w:rFonts w:asciiTheme="minorHAnsi" w:hAnsiTheme="minorHAnsi" w:cstheme="minorHAnsi"/>
          <w:sz w:val="16"/>
        </w:rPr>
        <w:t>defaunation</w:t>
      </w:r>
      <w:proofErr w:type="spellEnd"/>
      <w:r w:rsidRPr="00AF4CA4">
        <w:rPr>
          <w:rFonts w:asciiTheme="minorHAnsi" w:hAnsiTheme="minorHAnsi" w:cstheme="minorHAnsi"/>
          <w:sz w:val="16"/>
        </w:rPr>
        <w:t xml:space="preserve"> or animal slaughter.</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But it is not just charismatic megafauna like elephants, rhinos, tigers, and pandas that are being pushed to the </w:t>
      </w:r>
      <w:r w:rsidRPr="00AF4CA4">
        <w:rPr>
          <w:rStyle w:val="Emphasis"/>
          <w:rFonts w:asciiTheme="minorHAnsi" w:hAnsiTheme="minorHAnsi" w:cstheme="minorHAnsi"/>
        </w:rPr>
        <w:t>brink of extinction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Humanity lives amid, and is the cause of, a massive </w:t>
      </w:r>
      <w:r w:rsidRPr="00AF4CA4">
        <w:rPr>
          <w:rStyle w:val="Emphasis"/>
          <w:rFonts w:asciiTheme="minorHAnsi" w:hAnsiTheme="minorHAnsi" w:cstheme="minorHAnsi"/>
        </w:rPr>
        <w:t>decimation of global biodiversity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From humble invertebrates like beetles and butterflies to various terrestrial vertebrate populations like bats and birds, species are going extinct in </w:t>
      </w:r>
      <w:r w:rsidRPr="00AF4CA4">
        <w:rPr>
          <w:rStyle w:val="Emphasis"/>
          <w:rFonts w:asciiTheme="minorHAnsi" w:hAnsiTheme="minorHAnsi" w:cstheme="minorHAnsi"/>
        </w:rPr>
        <w:t>record numbers</w:t>
      </w:r>
      <w:r w:rsidRPr="00AF4CA4">
        <w:rPr>
          <w:rFonts w:asciiTheme="minorHAnsi" w:hAnsiTheme="minorHAnsi" w:cstheme="minorHAnsi"/>
          <w:sz w:val="16"/>
        </w:rPr>
        <w:t xml:space="preserve">. </w:t>
      </w:r>
      <w:r w:rsidRPr="00AF4CA4">
        <w:rPr>
          <w:rStyle w:val="StyleUnderline"/>
          <w:rFonts w:asciiTheme="minorHAnsi" w:hAnsiTheme="minorHAnsi" w:cstheme="minorHAnsi"/>
        </w:rPr>
        <w:t>For example, since 1500, 322 species of land-based vertebrates have disappeared, and the remaining populations show an average 25 percent decline in abundance around the world</w:t>
      </w:r>
      <w:r w:rsidRPr="00AF4CA4">
        <w:rPr>
          <w:rFonts w:asciiTheme="minorHAnsi" w:hAnsiTheme="minorHAnsi" w:cstheme="minorHAnsi"/>
          <w:sz w:val="16"/>
        </w:rPr>
        <w:t xml:space="preserve">. </w:t>
      </w:r>
      <w:r w:rsidRPr="00AF4CA4">
        <w:rPr>
          <w:rStyle w:val="StyleUnderline"/>
          <w:rFonts w:asciiTheme="minorHAnsi" w:hAnsiTheme="minorHAnsi" w:cstheme="minorHAnsi"/>
        </w:rPr>
        <w:t>Invertebrate populations are similarly threatened</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Researchers generally agree that the </w:t>
      </w:r>
      <w:r w:rsidRPr="00AF4CA4">
        <w:rPr>
          <w:rStyle w:val="Emphasis"/>
          <w:rFonts w:asciiTheme="minorHAnsi" w:hAnsiTheme="minorHAnsi" w:cstheme="minorHAnsi"/>
        </w:rPr>
        <w:t>current extinction rate</w:t>
      </w:r>
      <w:r w:rsidRPr="00AF4CA4">
        <w:rPr>
          <w:rStyle w:val="StyleUnderline"/>
          <w:rFonts w:asciiTheme="minorHAnsi" w:hAnsiTheme="minorHAnsi" w:cstheme="minorHAnsi"/>
        </w:rPr>
        <w:t xml:space="preserve"> is nothing short of </w:t>
      </w:r>
      <w:r w:rsidRPr="00AF4CA4">
        <w:rPr>
          <w:rStyle w:val="Emphasis"/>
          <w:rFonts w:asciiTheme="minorHAnsi" w:hAnsiTheme="minorHAnsi" w:cstheme="minorHAnsi"/>
        </w:rPr>
        <w:t>catastrophic</w:t>
      </w:r>
      <w:r w:rsidRPr="00AF4CA4">
        <w:rPr>
          <w:rStyle w:val="StyleUnderline"/>
          <w:rFonts w:asciiTheme="minorHAnsi" w:hAnsiTheme="minorHAnsi" w:cstheme="minorHAnsi"/>
        </w:rPr>
        <w:t>, clocking in between one thousand and ten thousand times the rate before human beings began to exert a significant pressure on the environment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Earth is losing about a </w:t>
      </w:r>
      <w:r w:rsidRPr="00AF4CA4">
        <w:rPr>
          <w:rStyle w:val="Emphasis"/>
          <w:rFonts w:asciiTheme="minorHAnsi" w:hAnsiTheme="minorHAnsi" w:cstheme="minorHAnsi"/>
        </w:rPr>
        <w:t>hundred species a day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In addition to this </w:t>
      </w:r>
      <w:r w:rsidRPr="00AF4CA4">
        <w:rPr>
          <w:rStyle w:val="Emphasis"/>
          <w:rFonts w:asciiTheme="minorHAnsi" w:hAnsiTheme="minorHAnsi" w:cstheme="minorHAnsi"/>
        </w:rPr>
        <w:t>tidal wave of extinction</w:t>
      </w:r>
      <w:r w:rsidRPr="00AF4CA4">
        <w:rPr>
          <w:rStyle w:val="StyleUnderline"/>
          <w:rFonts w:asciiTheme="minorHAnsi" w:hAnsiTheme="minorHAnsi" w:cstheme="minorHAnsi"/>
        </w:rPr>
        <w:t xml:space="preserve">, which conservation biologists predict will eliminate up to 50 percent of currently existing animal and plant species, the abundance of species in local areas is declining precipitously, threatening the functioning of </w:t>
      </w:r>
      <w:r w:rsidRPr="00AF4CA4">
        <w:rPr>
          <w:rStyle w:val="Emphasis"/>
          <w:rFonts w:asciiTheme="minorHAnsi" w:hAnsiTheme="minorHAnsi" w:cstheme="minorHAnsi"/>
        </w:rPr>
        <w:t>entire ecosystems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This </w:t>
      </w:r>
      <w:r w:rsidRPr="00AF4CA4">
        <w:rPr>
          <w:rStyle w:val="Emphasis"/>
          <w:rFonts w:asciiTheme="minorHAnsi" w:hAnsiTheme="minorHAnsi" w:cstheme="minorHAnsi"/>
        </w:rPr>
        <w:t>mass extinction</w:t>
      </w:r>
      <w:r w:rsidRPr="00AF4CA4">
        <w:rPr>
          <w:rStyle w:val="StyleUnderline"/>
          <w:rFonts w:asciiTheme="minorHAnsi" w:hAnsiTheme="minorHAnsi" w:cstheme="minorHAnsi"/>
        </w:rPr>
        <w:t xml:space="preserve"> is thus an under acknowledged form -- and cause -- of the </w:t>
      </w:r>
      <w:r w:rsidRPr="00AF4CA4">
        <w:rPr>
          <w:rStyle w:val="Emphasis"/>
          <w:rFonts w:asciiTheme="minorHAnsi" w:hAnsiTheme="minorHAnsi" w:cstheme="minorHAnsi"/>
        </w:rPr>
        <w:t>contemporary environmental crisis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Although this wave of mass extinction is global, the vast majority of species destruction is concentrated in a small number of geographical hotspots. This is because biodiversity is unevenly distributed. On land, tropical rainforests are the primary nursery of biodiversity. Although they cover only 6 percent of the Earth's surface, their terrestrial and aquatic habitats harbor more than half the known species on the planet. As E.O. Wilson puts it, the tropics are the leading abattoir of extinction, their great verdant expanses chopped up into quickly dwindling fragments, their plant and animal species struggling to adapt to habitat destruction, invasive species, over harvesting, and, increasingly, anthropogenic climate change. From the great Amazon basin, to the rainforests of West and Central Africa, to the jungles of Indonesia, Malaysia, and other parts of Southeast Asia, human beings are eliminating the homes of millions of species. </w:t>
      </w:r>
      <w:r w:rsidRPr="00AF4CA4">
        <w:rPr>
          <w:rStyle w:val="StyleUnderline"/>
          <w:rFonts w:asciiTheme="minorHAnsi" w:hAnsiTheme="minorHAnsi" w:cstheme="minorHAnsi"/>
        </w:rPr>
        <w:t>In doing so, we are not only condemning vast numbers of species</w:t>
      </w:r>
      <w:r w:rsidRPr="00AF4CA4">
        <w:rPr>
          <w:rFonts w:asciiTheme="minorHAnsi" w:hAnsiTheme="minorHAnsi" w:cstheme="minorHAnsi"/>
          <w:sz w:val="16"/>
        </w:rPr>
        <w:t xml:space="preserve"> (the great majority of them still unidentified) </w:t>
      </w:r>
      <w:r w:rsidRPr="00AF4CA4">
        <w:rPr>
          <w:rStyle w:val="StyleUnderline"/>
          <w:rFonts w:asciiTheme="minorHAnsi" w:hAnsiTheme="minorHAnsi" w:cstheme="minorHAnsi"/>
        </w:rPr>
        <w:t xml:space="preserve">to extinction, but we are also </w:t>
      </w:r>
      <w:r w:rsidRPr="00AF4CA4">
        <w:rPr>
          <w:rStyle w:val="Emphasis"/>
          <w:rFonts w:asciiTheme="minorHAnsi" w:hAnsiTheme="minorHAnsi" w:cstheme="minorHAnsi"/>
        </w:rPr>
        <w:t>imperiling our own tenure on this planet</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With the publication of accessible works of science journalism such as Elizabeth </w:t>
      </w:r>
      <w:proofErr w:type="spellStart"/>
      <w:r w:rsidRPr="00AF4CA4">
        <w:rPr>
          <w:rFonts w:asciiTheme="minorHAnsi" w:hAnsiTheme="minorHAnsi" w:cstheme="minorHAnsi"/>
          <w:sz w:val="16"/>
        </w:rPr>
        <w:t>Kolbert's</w:t>
      </w:r>
      <w:proofErr w:type="spellEnd"/>
      <w:r w:rsidRPr="00AF4CA4">
        <w:rPr>
          <w:rFonts w:asciiTheme="minorHAnsi" w:hAnsiTheme="minorHAnsi" w:cstheme="minorHAnsi"/>
          <w:sz w:val="16"/>
        </w:rPr>
        <w:t xml:space="preserve"> The Sixth Extinction, the word has begun to get out about the dire plight of the planet's flora and fauna. </w:t>
      </w:r>
      <w:proofErr w:type="spellStart"/>
      <w:r w:rsidRPr="00AF4CA4">
        <w:rPr>
          <w:rFonts w:asciiTheme="minorHAnsi" w:hAnsiTheme="minorHAnsi" w:cstheme="minorHAnsi"/>
          <w:sz w:val="16"/>
        </w:rPr>
        <w:t>Kolbert's</w:t>
      </w:r>
      <w:proofErr w:type="spellEnd"/>
      <w:r w:rsidRPr="00AF4CA4">
        <w:rPr>
          <w:rFonts w:asciiTheme="minorHAnsi" w:hAnsiTheme="minorHAnsi" w:cstheme="minorHAnsi"/>
          <w:sz w:val="16"/>
        </w:rPr>
        <w:t xml:space="preserve"> book takes readers on a terrifying tour, interviewing botanists who follow the tree line as it vaults up the side of mountains in the Andes and marine botanists who track the acidification of the oceans. </w:t>
      </w:r>
      <w:r w:rsidRPr="00AF4CA4">
        <w:rPr>
          <w:rStyle w:val="StyleUnderline"/>
          <w:rFonts w:asciiTheme="minorHAnsi" w:hAnsiTheme="minorHAnsi" w:cstheme="minorHAnsi"/>
        </w:rPr>
        <w:t xml:space="preserve">The current </w:t>
      </w:r>
      <w:r w:rsidRPr="00AF4CA4">
        <w:rPr>
          <w:rStyle w:val="StyleUnderline"/>
          <w:rFonts w:asciiTheme="minorHAnsi" w:hAnsiTheme="minorHAnsi" w:cstheme="minorHAnsi"/>
        </w:rPr>
        <w:lastRenderedPageBreak/>
        <w:t>wave of extinction</w:t>
      </w:r>
      <w:r w:rsidRPr="00AF4CA4">
        <w:rPr>
          <w:rFonts w:asciiTheme="minorHAnsi" w:hAnsiTheme="minorHAnsi" w:cstheme="minorHAnsi"/>
          <w:sz w:val="16"/>
        </w:rPr>
        <w:t xml:space="preserve">, she explains, </w:t>
      </w:r>
      <w:r w:rsidRPr="00AF4CA4">
        <w:rPr>
          <w:rStyle w:val="StyleUnderline"/>
          <w:rFonts w:asciiTheme="minorHAnsi" w:hAnsiTheme="minorHAnsi" w:cstheme="minorHAnsi"/>
        </w:rPr>
        <w:t xml:space="preserve">follows five previous mass extinction events that have devastated the planet over the last half billion years. This wave is predicted to be the </w:t>
      </w:r>
      <w:r w:rsidRPr="00AF4CA4">
        <w:rPr>
          <w:rStyle w:val="Emphasis"/>
          <w:rFonts w:asciiTheme="minorHAnsi" w:hAnsiTheme="minorHAnsi" w:cstheme="minorHAnsi"/>
        </w:rPr>
        <w:t>worst catastrophe for life on Earth</w:t>
      </w:r>
      <w:r w:rsidRPr="00AF4CA4">
        <w:rPr>
          <w:rStyle w:val="StyleUnderline"/>
          <w:rFonts w:asciiTheme="minorHAnsi" w:hAnsiTheme="minorHAnsi" w:cstheme="minorHAnsi"/>
        </w:rPr>
        <w:t xml:space="preserve"> since the asteroid impact that destroyed the dinosaurs</w:t>
      </w:r>
      <w:r w:rsidRPr="00AF4CA4">
        <w:rPr>
          <w:rFonts w:asciiTheme="minorHAnsi" w:hAnsiTheme="minorHAnsi" w:cstheme="minorHAnsi"/>
          <w:sz w:val="16"/>
        </w:rPr>
        <w:t>. Reflecting on this melancholy reality, humanities scholars have begun to write about "cultures of extinction." In response to such increasing concern, the Obama administration recently set up an interagency task force on wildlife trafficking, and has begun to discuss the trade networks linking the slaughter of elephants and rhinos to guerrilla groups and crime syndicates such as the Janjaweed and al-</w:t>
      </w:r>
      <w:proofErr w:type="spellStart"/>
      <w:r w:rsidRPr="00AF4CA4">
        <w:rPr>
          <w:rFonts w:asciiTheme="minorHAnsi" w:hAnsiTheme="minorHAnsi" w:cstheme="minorHAnsi"/>
          <w:sz w:val="16"/>
        </w:rPr>
        <w:t>Shabab</w:t>
      </w:r>
      <w:proofErr w:type="spellEnd"/>
      <w:r w:rsidRPr="00AF4CA4">
        <w:rPr>
          <w:rFonts w:asciiTheme="minorHAnsi" w:hAnsiTheme="minorHAnsi" w:cstheme="minorHAnsi"/>
          <w:sz w:val="16"/>
        </w:rPr>
        <w:t>, which are using the high profits from the illicit wildlife market to fund their operations.</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All too often</w:t>
      </w:r>
      <w:r w:rsidRPr="00AF4CA4">
        <w:rPr>
          <w:rFonts w:asciiTheme="minorHAnsi" w:hAnsiTheme="minorHAnsi" w:cstheme="minorHAnsi"/>
          <w:sz w:val="16"/>
        </w:rPr>
        <w:t xml:space="preserve">, however, </w:t>
      </w:r>
      <w:r w:rsidRPr="00AF4CA4">
        <w:rPr>
          <w:rStyle w:val="StyleUnderline"/>
          <w:rFonts w:asciiTheme="minorHAnsi" w:hAnsiTheme="minorHAnsi" w:cstheme="minorHAnsi"/>
        </w:rPr>
        <w:t>initiatives such as Obama's</w:t>
      </w:r>
      <w:r w:rsidRPr="00AF4CA4">
        <w:rPr>
          <w:rFonts w:asciiTheme="minorHAnsi" w:hAnsiTheme="minorHAnsi" w:cstheme="minorHAnsi"/>
          <w:sz w:val="16"/>
        </w:rPr>
        <w:t xml:space="preserve"> result in a "</w:t>
      </w:r>
      <w:r w:rsidRPr="00AF4CA4">
        <w:rPr>
          <w:rStyle w:val="StyleUnderline"/>
          <w:rFonts w:asciiTheme="minorHAnsi" w:hAnsiTheme="minorHAnsi" w:cstheme="minorHAnsi"/>
        </w:rPr>
        <w:t>war on poachers</w:t>
      </w:r>
      <w:r w:rsidRPr="00AF4CA4">
        <w:rPr>
          <w:rFonts w:asciiTheme="minorHAnsi" w:hAnsiTheme="minorHAnsi" w:cstheme="minorHAnsi"/>
          <w:sz w:val="16"/>
        </w:rPr>
        <w:t xml:space="preserve">" that </w:t>
      </w:r>
      <w:r w:rsidRPr="00AF4CA4">
        <w:rPr>
          <w:rStyle w:val="Emphasis"/>
          <w:rFonts w:asciiTheme="minorHAnsi" w:hAnsiTheme="minorHAnsi" w:cstheme="minorHAnsi"/>
        </w:rPr>
        <w:t>ignore</w:t>
      </w:r>
      <w:r w:rsidRPr="00AF4CA4">
        <w:rPr>
          <w:rStyle w:val="StyleUnderline"/>
          <w:rFonts w:asciiTheme="minorHAnsi" w:hAnsiTheme="minorHAnsi" w:cstheme="minorHAnsi"/>
        </w:rPr>
        <w:t xml:space="preserve">s the </w:t>
      </w:r>
      <w:r w:rsidRPr="00AF4CA4">
        <w:rPr>
          <w:rStyle w:val="Emphasis"/>
          <w:rFonts w:asciiTheme="minorHAnsi" w:hAnsiTheme="minorHAnsi" w:cstheme="minorHAnsi"/>
        </w:rPr>
        <w:t>underlying structural causes</w:t>
      </w:r>
      <w:r w:rsidRPr="00AF4CA4">
        <w:rPr>
          <w:rStyle w:val="StyleUnderline"/>
          <w:rFonts w:asciiTheme="minorHAnsi" w:hAnsiTheme="minorHAnsi" w:cstheme="minorHAnsi"/>
        </w:rPr>
        <w:t xml:space="preserve"> that are </w:t>
      </w:r>
      <w:r w:rsidRPr="00AF4CA4">
        <w:rPr>
          <w:rStyle w:val="Emphasis"/>
          <w:rFonts w:asciiTheme="minorHAnsi" w:hAnsiTheme="minorHAnsi" w:cstheme="minorHAnsi"/>
        </w:rPr>
        <w:t>driving habitat destruction</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overharvesting of animals</w:t>
      </w:r>
      <w:r w:rsidRPr="00AF4CA4">
        <w:rPr>
          <w:rFonts w:asciiTheme="minorHAnsi" w:hAnsiTheme="minorHAnsi" w:cstheme="minorHAnsi"/>
          <w:sz w:val="16"/>
        </w:rPr>
        <w:t xml:space="preserve">. The planet's biodiversity hotspots, after all, are located in what Christian </w:t>
      </w:r>
      <w:proofErr w:type="spellStart"/>
      <w:r w:rsidRPr="00AF4CA4">
        <w:rPr>
          <w:rFonts w:asciiTheme="minorHAnsi" w:hAnsiTheme="minorHAnsi" w:cstheme="minorHAnsi"/>
          <w:sz w:val="16"/>
        </w:rPr>
        <w:t>Parenti</w:t>
      </w:r>
      <w:proofErr w:type="spellEnd"/>
      <w:r w:rsidRPr="00AF4CA4">
        <w:rPr>
          <w:rFonts w:asciiTheme="minorHAnsi" w:hAnsiTheme="minorHAnsi" w:cstheme="minorHAnsi"/>
          <w:sz w:val="16"/>
        </w:rPr>
        <w:t xml:space="preserve"> calls the "tropics of chaos." In the planet's tropical latitudes, </w:t>
      </w:r>
      <w:proofErr w:type="spellStart"/>
      <w:r w:rsidRPr="00AF4CA4">
        <w:rPr>
          <w:rFonts w:asciiTheme="minorHAnsi" w:hAnsiTheme="minorHAnsi" w:cstheme="minorHAnsi"/>
          <w:sz w:val="16"/>
        </w:rPr>
        <w:t>Parenti</w:t>
      </w:r>
      <w:proofErr w:type="spellEnd"/>
      <w:r w:rsidRPr="00AF4CA4">
        <w:rPr>
          <w:rFonts w:asciiTheme="minorHAnsi" w:hAnsiTheme="minorHAnsi" w:cstheme="minorHAnsi"/>
          <w:sz w:val="16"/>
        </w:rPr>
        <w:t xml:space="preserve"> identifies a catastrophic convergence, a supremely destructive alignment of three factors: 1.) militarization and ethnic fragmentation related to the legacy of the Cold War in postcolonial nations; 2.) state failure and civil discord linked to the structural adjustment policies imposed on the global South by institutions like the World Bank in the name of debt repayment since the 1980s; and 3.) climate change-fueled environmental stresses such as desertification. </w:t>
      </w:r>
      <w:proofErr w:type="spellStart"/>
      <w:r w:rsidRPr="00AF4CA4">
        <w:rPr>
          <w:rFonts w:asciiTheme="minorHAnsi" w:hAnsiTheme="minorHAnsi" w:cstheme="minorHAnsi"/>
          <w:sz w:val="16"/>
        </w:rPr>
        <w:t>Parenti</w:t>
      </w:r>
      <w:proofErr w:type="spellEnd"/>
      <w:r w:rsidRPr="00AF4CA4">
        <w:rPr>
          <w:rFonts w:asciiTheme="minorHAnsi" w:hAnsiTheme="minorHAnsi" w:cstheme="minorHAnsi"/>
          <w:sz w:val="16"/>
        </w:rPr>
        <w:t xml:space="preserve"> writes at length on the impact of this catastrophic convergence on postcolonial people and states, but </w:t>
      </w:r>
      <w:r w:rsidRPr="00AF4CA4">
        <w:rPr>
          <w:rStyle w:val="StyleUnderline"/>
          <w:rFonts w:asciiTheme="minorHAnsi" w:hAnsiTheme="minorHAnsi" w:cstheme="minorHAnsi"/>
        </w:rPr>
        <w:t>the picture</w:t>
      </w:r>
      <w:r w:rsidRPr="00AF4CA4">
        <w:rPr>
          <w:rFonts w:asciiTheme="minorHAnsi" w:hAnsiTheme="minorHAnsi" w:cstheme="minorHAnsi"/>
          <w:sz w:val="16"/>
        </w:rPr>
        <w:t xml:space="preserve"> he provides </w:t>
      </w:r>
      <w:r w:rsidRPr="00AF4CA4">
        <w:rPr>
          <w:rStyle w:val="StyleUnderline"/>
          <w:rFonts w:asciiTheme="minorHAnsi" w:hAnsiTheme="minorHAnsi" w:cstheme="minorHAnsi"/>
        </w:rPr>
        <w:t>of the stresses affecting the global South is incomplete without a consideration of the relations between humanity and the natural world in its fullest sense</w:t>
      </w:r>
      <w:r w:rsidRPr="00AF4CA4">
        <w:rPr>
          <w:rFonts w:asciiTheme="minorHAnsi" w:hAnsiTheme="minorHAnsi" w:cstheme="minorHAnsi"/>
          <w:sz w:val="16"/>
        </w:rPr>
        <w:t xml:space="preserve">. </w:t>
      </w:r>
      <w:r w:rsidRPr="00AF4CA4">
        <w:rPr>
          <w:rStyle w:val="StyleUnderline"/>
          <w:rFonts w:asciiTheme="minorHAnsi" w:hAnsiTheme="minorHAnsi" w:cstheme="minorHAnsi"/>
        </w:rPr>
        <w:t>We cannot understand</w:t>
      </w:r>
      <w:r w:rsidRPr="00AF4CA4">
        <w:rPr>
          <w:rFonts w:asciiTheme="minorHAnsi" w:hAnsiTheme="minorHAnsi" w:cstheme="minorHAnsi"/>
          <w:sz w:val="16"/>
        </w:rPr>
        <w:t xml:space="preserve"> the catastrophic convergence, that is, without discussing the decimation of biodiversity currently unfolding in the global South. </w:t>
      </w:r>
      <w:r w:rsidRPr="00AF4CA4">
        <w:rPr>
          <w:rStyle w:val="StyleUnderline"/>
          <w:rFonts w:asciiTheme="minorHAnsi" w:hAnsiTheme="minorHAnsi" w:cstheme="minorHAnsi"/>
        </w:rPr>
        <w:t>Nor</w:t>
      </w:r>
      <w:r w:rsidRPr="00AF4CA4">
        <w:rPr>
          <w:rFonts w:asciiTheme="minorHAnsi" w:hAnsiTheme="minorHAnsi" w:cstheme="minorHAnsi"/>
          <w:sz w:val="16"/>
        </w:rPr>
        <w:t xml:space="preserve">, conversely, </w:t>
      </w:r>
      <w:r w:rsidRPr="00AF4CA4">
        <w:rPr>
          <w:rStyle w:val="StyleUnderline"/>
          <w:rFonts w:asciiTheme="minorHAnsi" w:hAnsiTheme="minorHAnsi" w:cstheme="minorHAnsi"/>
        </w:rPr>
        <w:t xml:space="preserve">can we understand extinction without an analysis of the </w:t>
      </w:r>
      <w:r w:rsidRPr="00AF4CA4">
        <w:rPr>
          <w:rStyle w:val="Emphasis"/>
          <w:rFonts w:asciiTheme="minorHAnsi" w:hAnsiTheme="minorHAnsi" w:cstheme="minorHAnsi"/>
        </w:rPr>
        <w:t>exploitation</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violence</w:t>
      </w:r>
      <w:r w:rsidRPr="00AF4CA4">
        <w:rPr>
          <w:rStyle w:val="StyleUnderline"/>
          <w:rFonts w:asciiTheme="minorHAnsi" w:hAnsiTheme="minorHAnsi" w:cstheme="minorHAnsi"/>
        </w:rPr>
        <w:t xml:space="preserve"> to which </w:t>
      </w:r>
      <w:r w:rsidRPr="00AF4CA4">
        <w:rPr>
          <w:rStyle w:val="Emphasis"/>
          <w:rFonts w:asciiTheme="minorHAnsi" w:hAnsiTheme="minorHAnsi" w:cstheme="minorHAnsi"/>
        </w:rPr>
        <w:t>postcolonial nations</w:t>
      </w:r>
      <w:r w:rsidRPr="00AF4CA4">
        <w:rPr>
          <w:rStyle w:val="StyleUnderline"/>
          <w:rFonts w:asciiTheme="minorHAnsi" w:hAnsiTheme="minorHAnsi" w:cstheme="minorHAnsi"/>
        </w:rPr>
        <w:t xml:space="preserve"> have been subjected</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Extinction is the product of a global </w:t>
      </w:r>
      <w:r w:rsidRPr="00AF4CA4">
        <w:rPr>
          <w:rStyle w:val="Emphasis"/>
          <w:rFonts w:asciiTheme="minorHAnsi" w:hAnsiTheme="minorHAnsi" w:cstheme="minorHAnsi"/>
        </w:rPr>
        <w:t>attack on the commons</w:t>
      </w:r>
      <w:r w:rsidRPr="00AF4CA4">
        <w:rPr>
          <w:rFonts w:asciiTheme="minorHAnsi" w:hAnsiTheme="minorHAnsi" w:cstheme="minorHAnsi"/>
          <w:sz w:val="16"/>
        </w:rPr>
        <w:t xml:space="preserve">: the great trove of air, water, plants, and collectively created cultural forms such as language that have been traditionally regarded as the inheritance of humanity as a whole. Nature, the wonderfully abundant and diverse wild life of the world, is essentially a free pool of goods and labor that capital can draw on. As critics such as Michael </w:t>
      </w:r>
      <w:proofErr w:type="spellStart"/>
      <w:r w:rsidRPr="00AF4CA4">
        <w:rPr>
          <w:rFonts w:asciiTheme="minorHAnsi" w:hAnsiTheme="minorHAnsi" w:cstheme="minorHAnsi"/>
          <w:sz w:val="16"/>
        </w:rPr>
        <w:t>Hardt</w:t>
      </w:r>
      <w:proofErr w:type="spellEnd"/>
      <w:r w:rsidRPr="00AF4CA4">
        <w:rPr>
          <w:rFonts w:asciiTheme="minorHAnsi" w:hAnsiTheme="minorHAnsi" w:cstheme="minorHAnsi"/>
          <w:sz w:val="16"/>
        </w:rPr>
        <w:t xml:space="preserve"> and Antonio </w:t>
      </w:r>
      <w:proofErr w:type="spellStart"/>
      <w:r w:rsidRPr="00AF4CA4">
        <w:rPr>
          <w:rFonts w:asciiTheme="minorHAnsi" w:hAnsiTheme="minorHAnsi" w:cstheme="minorHAnsi"/>
          <w:sz w:val="16"/>
        </w:rPr>
        <w:t>Negri</w:t>
      </w:r>
      <w:proofErr w:type="spellEnd"/>
      <w:r w:rsidRPr="00AF4CA4">
        <w:rPr>
          <w:rFonts w:asciiTheme="minorHAnsi" w:hAnsiTheme="minorHAnsi" w:cstheme="minorHAnsi"/>
          <w:sz w:val="16"/>
        </w:rPr>
        <w:t xml:space="preserve"> have argued, </w:t>
      </w:r>
      <w:r w:rsidRPr="00AF4CA4">
        <w:rPr>
          <w:rStyle w:val="StyleUnderline"/>
          <w:rFonts w:asciiTheme="minorHAnsi" w:hAnsiTheme="minorHAnsi" w:cstheme="minorHAnsi"/>
        </w:rPr>
        <w:t xml:space="preserve">aggressive policies of </w:t>
      </w:r>
      <w:r w:rsidRPr="00AF4CA4">
        <w:rPr>
          <w:rStyle w:val="Emphasis"/>
          <w:rFonts w:asciiTheme="minorHAnsi" w:hAnsiTheme="minorHAnsi" w:cstheme="minorHAnsi"/>
        </w:rPr>
        <w:t>trade liberalization</w:t>
      </w:r>
      <w:r w:rsidRPr="00AF4CA4">
        <w:rPr>
          <w:rStyle w:val="StyleUnderline"/>
          <w:rFonts w:asciiTheme="minorHAnsi" w:hAnsiTheme="minorHAnsi" w:cstheme="minorHAnsi"/>
        </w:rPr>
        <w:t xml:space="preserve"> in recent decades have been predicated on </w:t>
      </w:r>
      <w:r w:rsidRPr="00AF4CA4">
        <w:rPr>
          <w:rStyle w:val="Emphasis"/>
          <w:rFonts w:asciiTheme="minorHAnsi" w:hAnsiTheme="minorHAnsi" w:cstheme="minorHAnsi"/>
        </w:rPr>
        <w:t>privatizing the commons</w:t>
      </w:r>
      <w:r w:rsidRPr="00AF4CA4">
        <w:rPr>
          <w:rFonts w:asciiTheme="minorHAnsi" w:hAnsiTheme="minorHAnsi" w:cstheme="minorHAnsi"/>
          <w:sz w:val="16"/>
        </w:rPr>
        <w:t xml:space="preserve"> -- </w:t>
      </w:r>
      <w:r w:rsidRPr="00AF4CA4">
        <w:rPr>
          <w:rStyle w:val="StyleUnderline"/>
          <w:rFonts w:asciiTheme="minorHAnsi" w:hAnsiTheme="minorHAnsi" w:cstheme="minorHAnsi"/>
        </w:rPr>
        <w:t xml:space="preserve">transforming ideas, information, species of plants and animals, and even DNA into </w:t>
      </w:r>
      <w:r w:rsidRPr="00AF4CA4">
        <w:rPr>
          <w:rStyle w:val="Emphasis"/>
          <w:rFonts w:asciiTheme="minorHAnsi" w:hAnsiTheme="minorHAnsi" w:cstheme="minorHAnsi"/>
        </w:rPr>
        <w:t>private property</w:t>
      </w:r>
      <w:r w:rsidRPr="00AF4CA4">
        <w:rPr>
          <w:rFonts w:asciiTheme="minorHAnsi" w:hAnsiTheme="minorHAnsi" w:cstheme="minorHAnsi"/>
          <w:sz w:val="16"/>
        </w:rPr>
        <w:t xml:space="preserve">. Suddenly, things like seeds, once freely traded by peasant farmers the world over, have become scarce commodities, and are even being bred by agribusiness corporations to be sterile after one generation, a product farmers in the global South have aptly nicknamed "suicide seeds." </w:t>
      </w:r>
      <w:r w:rsidRPr="00AF4CA4">
        <w:rPr>
          <w:rStyle w:val="StyleUnderline"/>
          <w:rFonts w:asciiTheme="minorHAnsi" w:hAnsiTheme="minorHAnsi" w:cstheme="minorHAnsi"/>
        </w:rPr>
        <w:t>The destruction of global biodiversity needs to be framed</w:t>
      </w:r>
      <w:r w:rsidRPr="00AF4CA4">
        <w:rPr>
          <w:rFonts w:asciiTheme="minorHAnsi" w:hAnsiTheme="minorHAnsi" w:cstheme="minorHAnsi"/>
          <w:sz w:val="16"/>
        </w:rPr>
        <w:t xml:space="preserve">, in other words, </w:t>
      </w:r>
      <w:r w:rsidRPr="00AF4CA4">
        <w:rPr>
          <w:rStyle w:val="StyleUnderline"/>
          <w:rFonts w:asciiTheme="minorHAnsi" w:hAnsiTheme="minorHAnsi" w:cstheme="minorHAnsi"/>
        </w:rPr>
        <w:t>as a great, and perhaps ultimate, attack on the planet's common wealth</w:t>
      </w:r>
      <w:r w:rsidRPr="00AF4CA4">
        <w:rPr>
          <w:rFonts w:asciiTheme="minorHAnsi" w:hAnsiTheme="minorHAnsi" w:cstheme="minorHAnsi"/>
          <w:sz w:val="16"/>
        </w:rPr>
        <w:t xml:space="preserve">. Indeed, </w:t>
      </w:r>
      <w:r w:rsidRPr="00AF4CA4">
        <w:rPr>
          <w:rStyle w:val="Emphasis"/>
          <w:rFonts w:asciiTheme="minorHAnsi" w:hAnsiTheme="minorHAnsi" w:cstheme="minorHAnsi"/>
        </w:rPr>
        <w:t>extinction needs to be seen</w:t>
      </w:r>
      <w:r w:rsidRPr="00AF4CA4">
        <w:rPr>
          <w:rStyle w:val="StyleUnderline"/>
          <w:rFonts w:asciiTheme="minorHAnsi" w:hAnsiTheme="minorHAnsi" w:cstheme="minorHAnsi"/>
        </w:rPr>
        <w:t xml:space="preserve">, along with </w:t>
      </w:r>
      <w:r w:rsidRPr="00AF4CA4">
        <w:rPr>
          <w:rStyle w:val="Emphasis"/>
          <w:rFonts w:asciiTheme="minorHAnsi" w:hAnsiTheme="minorHAnsi" w:cstheme="minorHAnsi"/>
        </w:rPr>
        <w:t>climate change</w:t>
      </w:r>
      <w:r w:rsidRPr="00AF4CA4">
        <w:rPr>
          <w:rStyle w:val="StyleUnderline"/>
          <w:rFonts w:asciiTheme="minorHAnsi" w:hAnsiTheme="minorHAnsi" w:cstheme="minorHAnsi"/>
        </w:rPr>
        <w:t xml:space="preserve">, as the leading edge of </w:t>
      </w:r>
      <w:r w:rsidRPr="00AF4CA4">
        <w:rPr>
          <w:rStyle w:val="Emphasis"/>
          <w:rFonts w:asciiTheme="minorHAnsi" w:hAnsiTheme="minorHAnsi" w:cstheme="minorHAnsi"/>
        </w:rPr>
        <w:t>contemporary capitalism's contradictions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Capital must expand at an </w:t>
      </w:r>
      <w:r w:rsidRPr="00AF4CA4">
        <w:rPr>
          <w:rStyle w:val="Emphasis"/>
          <w:rFonts w:asciiTheme="minorHAnsi" w:hAnsiTheme="minorHAnsi" w:cstheme="minorHAnsi"/>
        </w:rPr>
        <w:t>ever-increasing rate</w:t>
      </w:r>
      <w:r w:rsidRPr="00AF4CA4">
        <w:rPr>
          <w:rStyle w:val="StyleUnderline"/>
          <w:rFonts w:asciiTheme="minorHAnsi" w:hAnsiTheme="minorHAnsi" w:cstheme="minorHAnsi"/>
        </w:rPr>
        <w:t xml:space="preserve"> or go into </w:t>
      </w:r>
      <w:r w:rsidRPr="00AF4CA4">
        <w:rPr>
          <w:rStyle w:val="Emphasis"/>
          <w:rFonts w:asciiTheme="minorHAnsi" w:hAnsiTheme="minorHAnsi" w:cstheme="minorHAnsi"/>
        </w:rPr>
        <w:t>crisis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generating declining asset values for the owners of stocks and property, as well as factory closures, mass unemployment, and </w:t>
      </w:r>
      <w:r w:rsidRPr="00AF4CA4">
        <w:rPr>
          <w:rStyle w:val="Emphasis"/>
          <w:rFonts w:asciiTheme="minorHAnsi" w:hAnsiTheme="minorHAnsi" w:cstheme="minorHAnsi"/>
        </w:rPr>
        <w:t>political unrest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As capitalism expands, however, it commodifies more and more of the planet, </w:t>
      </w:r>
      <w:r w:rsidRPr="00AF4CA4">
        <w:rPr>
          <w:rStyle w:val="Emphasis"/>
          <w:rFonts w:asciiTheme="minorHAnsi" w:hAnsiTheme="minorHAnsi" w:cstheme="minorHAnsi"/>
        </w:rPr>
        <w:t>stripping the world of its diversity</w:t>
      </w:r>
      <w:r w:rsidRPr="00AF4CA4">
        <w:rPr>
          <w:rStyle w:val="StyleUnderline"/>
          <w:rFonts w:asciiTheme="minorHAnsi" w:hAnsiTheme="minorHAnsi" w:cstheme="minorHAnsi"/>
        </w:rPr>
        <w:t xml:space="preserve"> and fecundity</w:t>
      </w:r>
      <w:r w:rsidRPr="00AF4CA4">
        <w:rPr>
          <w:rFonts w:asciiTheme="minorHAnsi" w:hAnsiTheme="minorHAnsi" w:cstheme="minorHAnsi"/>
          <w:sz w:val="16"/>
        </w:rPr>
        <w:t xml:space="preserve"> -- think about those suicide seeds. If capital's inherent tendency to create what </w:t>
      </w:r>
      <w:proofErr w:type="spellStart"/>
      <w:r w:rsidRPr="00AF4CA4">
        <w:rPr>
          <w:rFonts w:asciiTheme="minorHAnsi" w:hAnsiTheme="minorHAnsi" w:cstheme="minorHAnsi"/>
          <w:sz w:val="16"/>
        </w:rPr>
        <w:t>Vandana</w:t>
      </w:r>
      <w:proofErr w:type="spellEnd"/>
      <w:r w:rsidRPr="00AF4CA4">
        <w:rPr>
          <w:rFonts w:asciiTheme="minorHAnsi" w:hAnsiTheme="minorHAnsi" w:cstheme="minorHAnsi"/>
          <w:sz w:val="16"/>
        </w:rPr>
        <w:t xml:space="preserve"> Shiva calls "monocultures of the mind" once generated many local environmental crises, </w:t>
      </w:r>
      <w:r w:rsidRPr="00AF4CA4">
        <w:rPr>
          <w:rStyle w:val="StyleUnderline"/>
          <w:rFonts w:asciiTheme="minorHAnsi" w:hAnsiTheme="minorHAnsi" w:cstheme="minorHAnsi"/>
        </w:rPr>
        <w:t xml:space="preserve">this insatiable maw is now </w:t>
      </w:r>
      <w:r w:rsidRPr="00AF4CA4">
        <w:rPr>
          <w:rStyle w:val="Emphasis"/>
          <w:rFonts w:asciiTheme="minorHAnsi" w:hAnsiTheme="minorHAnsi" w:cstheme="minorHAnsi"/>
        </w:rPr>
        <w:t>consuming entire ecosystems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thereby threatening the </w:t>
      </w:r>
      <w:r w:rsidRPr="00AF4CA4">
        <w:rPr>
          <w:rStyle w:val="Emphasis"/>
          <w:rFonts w:asciiTheme="minorHAnsi" w:hAnsiTheme="minorHAnsi" w:cstheme="minorHAnsi"/>
        </w:rPr>
        <w:t>planetary environment as a whole</w:t>
      </w:r>
      <w:r w:rsidRPr="00AF4CA4">
        <w:rPr>
          <w:rFonts w:asciiTheme="minorHAnsi" w:hAnsiTheme="minorHAnsi" w:cstheme="minorHAnsi"/>
          <w:sz w:val="16"/>
        </w:rPr>
        <w:t xml:space="preserve">. There are at present no effective institutions to deal with the "cancerous degradation" of the global environment that David Harvey argues is brought about by capital's need for continuous exponential growth. And yet </w:t>
      </w:r>
      <w:r w:rsidRPr="00AF4CA4">
        <w:rPr>
          <w:rStyle w:val="StyleUnderline"/>
          <w:rFonts w:asciiTheme="minorHAnsi" w:hAnsiTheme="minorHAnsi" w:cstheme="minorHAnsi"/>
        </w:rPr>
        <w:t>capital</w:t>
      </w:r>
      <w:r w:rsidRPr="00AF4CA4">
        <w:rPr>
          <w:rFonts w:asciiTheme="minorHAnsi" w:hAnsiTheme="minorHAnsi" w:cstheme="minorHAnsi"/>
          <w:sz w:val="16"/>
        </w:rPr>
        <w:t xml:space="preserve"> of course </w:t>
      </w:r>
      <w:r w:rsidRPr="00AF4CA4">
        <w:rPr>
          <w:rStyle w:val="StyleUnderline"/>
          <w:rFonts w:asciiTheme="minorHAnsi" w:hAnsiTheme="minorHAnsi" w:cstheme="minorHAnsi"/>
        </w:rPr>
        <w:t>depends on continuous commodification of this environment to sustain its growth</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w:t>
      </w:r>
      <w:r w:rsidRPr="00AF4CA4">
        <w:rPr>
          <w:rStyle w:val="Emphasis"/>
          <w:rFonts w:asciiTheme="minorHAnsi" w:hAnsiTheme="minorHAnsi" w:cstheme="minorHAnsi"/>
        </w:rPr>
        <w:t>catastrophic rate of extinction</w:t>
      </w:r>
      <w:r w:rsidRPr="00AF4CA4">
        <w:rPr>
          <w:rStyle w:val="StyleUnderline"/>
          <w:rFonts w:asciiTheme="minorHAnsi" w:hAnsiTheme="minorHAnsi" w:cstheme="minorHAnsi"/>
        </w:rPr>
        <w:t xml:space="preserve"> today and the broader </w:t>
      </w:r>
      <w:r w:rsidRPr="00AF4CA4">
        <w:rPr>
          <w:rStyle w:val="Emphasis"/>
          <w:rFonts w:asciiTheme="minorHAnsi" w:hAnsiTheme="minorHAnsi" w:cstheme="minorHAnsi"/>
        </w:rPr>
        <w:t>decline of biodiversity</w:t>
      </w:r>
      <w:r w:rsidRPr="00AF4CA4">
        <w:rPr>
          <w:rStyle w:val="StyleUnderline"/>
          <w:rFonts w:asciiTheme="minorHAnsi" w:hAnsiTheme="minorHAnsi" w:cstheme="minorHAnsi"/>
        </w:rPr>
        <w:t xml:space="preserve"> thus represent a </w:t>
      </w:r>
      <w:r w:rsidRPr="00AF4CA4">
        <w:rPr>
          <w:rStyle w:val="Emphasis"/>
          <w:rFonts w:asciiTheme="minorHAnsi" w:hAnsiTheme="minorHAnsi" w:cstheme="minorHAnsi"/>
        </w:rPr>
        <w:t>direct threat to the reproduction of capital</w:t>
      </w:r>
      <w:r w:rsidRPr="00AF4CA4">
        <w:rPr>
          <w:rFonts w:asciiTheme="minorHAnsi" w:hAnsiTheme="minorHAnsi" w:cstheme="minorHAnsi"/>
          <w:sz w:val="16"/>
        </w:rPr>
        <w:t xml:space="preserve">. Indeed, </w:t>
      </w:r>
      <w:r w:rsidRPr="00AF4CA4">
        <w:rPr>
          <w:rStyle w:val="StyleUnderline"/>
          <w:rFonts w:asciiTheme="minorHAnsi" w:hAnsiTheme="minorHAnsi" w:cstheme="minorHAnsi"/>
        </w:rPr>
        <w:t xml:space="preserve">there is no clearer example of the tendency of capital accumulation to </w:t>
      </w:r>
      <w:r w:rsidRPr="00AF4CA4">
        <w:rPr>
          <w:rStyle w:val="Emphasis"/>
          <w:rFonts w:asciiTheme="minorHAnsi" w:hAnsiTheme="minorHAnsi" w:cstheme="minorHAnsi"/>
        </w:rPr>
        <w:t>destroy its own conditions</w:t>
      </w:r>
      <w:r w:rsidRPr="00AF4CA4">
        <w:rPr>
          <w:rStyle w:val="StyleUnderline"/>
          <w:rFonts w:asciiTheme="minorHAnsi" w:hAnsiTheme="minorHAnsi" w:cstheme="minorHAnsi"/>
        </w:rPr>
        <w:t xml:space="preserve"> of reproduction than the sixth extinction</w:t>
      </w:r>
      <w:r w:rsidRPr="00AF4CA4">
        <w:rPr>
          <w:rFonts w:asciiTheme="minorHAnsi" w:hAnsiTheme="minorHAnsi" w:cstheme="minorHAnsi"/>
          <w:sz w:val="16"/>
        </w:rPr>
        <w:t>. As the rate of speciation -- the evolution of new species -- drops further and further behind the rate of extinction, the specter of capital's depletion and even annihilation of the biological foundation on which it depends becomes increasingly apparent.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Extinction: A Radical History is intended as a primer on extinction for activists, scientists, and cultural studies scholars alike, as well as for members of the general public looking to understand one of the great but all too often overlooked events of our time. </w:t>
      </w:r>
      <w:r w:rsidRPr="00AF4CA4">
        <w:rPr>
          <w:rStyle w:val="StyleUnderline"/>
          <w:rFonts w:asciiTheme="minorHAnsi" w:hAnsiTheme="minorHAnsi" w:cstheme="minorHAnsi"/>
        </w:rPr>
        <w:t xml:space="preserve">Extinction is both a material reality and a </w:t>
      </w:r>
      <w:r w:rsidRPr="00AF4CA4">
        <w:rPr>
          <w:rStyle w:val="Emphasis"/>
          <w:rFonts w:asciiTheme="minorHAnsi" w:hAnsiTheme="minorHAnsi" w:cstheme="minorHAnsi"/>
        </w:rPr>
        <w:t>cultural discourse</w:t>
      </w:r>
      <w:r w:rsidRPr="00AF4CA4">
        <w:rPr>
          <w:rStyle w:val="StyleUnderline"/>
          <w:rFonts w:asciiTheme="minorHAnsi" w:hAnsiTheme="minorHAnsi" w:cstheme="minorHAnsi"/>
        </w:rPr>
        <w:t xml:space="preserve"> that shapes popular perceptions of the world, one that often legitimates an </w:t>
      </w:r>
      <w:proofErr w:type="spellStart"/>
      <w:r w:rsidRPr="00AF4CA4">
        <w:rPr>
          <w:rStyle w:val="StyleUnderline"/>
          <w:rFonts w:asciiTheme="minorHAnsi" w:hAnsiTheme="minorHAnsi" w:cstheme="minorHAnsi"/>
        </w:rPr>
        <w:t>inegalitarian</w:t>
      </w:r>
      <w:proofErr w:type="spellEnd"/>
      <w:r w:rsidRPr="00AF4CA4">
        <w:rPr>
          <w:rStyle w:val="StyleUnderline"/>
          <w:rFonts w:asciiTheme="minorHAnsi" w:hAnsiTheme="minorHAnsi" w:cstheme="minorHAnsi"/>
        </w:rPr>
        <w:t xml:space="preserve"> social order. In order to respond adequately to this planetary crisis, we need to </w:t>
      </w:r>
      <w:r w:rsidRPr="00AF4CA4">
        <w:rPr>
          <w:rStyle w:val="Emphasis"/>
          <w:rFonts w:asciiTheme="minorHAnsi" w:hAnsiTheme="minorHAnsi" w:cstheme="minorHAnsi"/>
        </w:rPr>
        <w:t>transgress the boundaries</w:t>
      </w:r>
      <w:r w:rsidRPr="00AF4CA4">
        <w:rPr>
          <w:rStyle w:val="StyleUnderline"/>
          <w:rFonts w:asciiTheme="minorHAnsi" w:hAnsiTheme="minorHAnsi" w:cstheme="minorHAnsi"/>
        </w:rPr>
        <w:t xml:space="preserve"> that tend to keep science, environmentalism, and radical politics separate</w:t>
      </w:r>
      <w:r w:rsidRPr="00AF4CA4">
        <w:rPr>
          <w:rFonts w:asciiTheme="minorHAnsi" w:hAnsiTheme="minorHAnsi" w:cstheme="minorHAnsi"/>
          <w:sz w:val="16"/>
        </w:rPr>
        <w:t xml:space="preserve">. Indeed, </w:t>
      </w:r>
      <w:r w:rsidRPr="00AF4CA4">
        <w:rPr>
          <w:rStyle w:val="Emphasis"/>
          <w:rFonts w:asciiTheme="minorHAnsi" w:hAnsiTheme="minorHAnsi" w:cstheme="minorHAnsi"/>
        </w:rPr>
        <w:t>extinction cannot be understood in isolation from a critique of capitalism and imperialism</w:t>
      </w:r>
      <w:r w:rsidRPr="00AF4CA4">
        <w:rPr>
          <w:rFonts w:asciiTheme="minorHAnsi" w:hAnsiTheme="minorHAnsi" w:cstheme="minorHAnsi"/>
          <w:sz w:val="16"/>
        </w:rPr>
        <w:t xml:space="preserve">. Extinction: A Radical History begins with a discussion of the notion of the Anthropocene, using this term not simply to ask fundamental questions about when the sixth wave of mass extinctions began, but also about whom exactly is responsible for extinction. The second section outlines the </w:t>
      </w:r>
      <w:r w:rsidRPr="00AF4CA4">
        <w:rPr>
          <w:rStyle w:val="StyleUnderline"/>
          <w:rFonts w:asciiTheme="minorHAnsi" w:hAnsiTheme="minorHAnsi" w:cstheme="minorHAnsi"/>
        </w:rPr>
        <w:t>different facets of extinction</w:t>
      </w:r>
      <w:r w:rsidRPr="00AF4CA4">
        <w:rPr>
          <w:rFonts w:asciiTheme="minorHAnsi" w:hAnsiTheme="minorHAnsi" w:cstheme="minorHAnsi"/>
          <w:sz w:val="16"/>
        </w:rPr>
        <w:t xml:space="preserve"> that </w:t>
      </w:r>
      <w:r w:rsidRPr="00AF4CA4">
        <w:rPr>
          <w:rStyle w:val="StyleUnderline"/>
          <w:rFonts w:asciiTheme="minorHAnsi" w:hAnsiTheme="minorHAnsi" w:cstheme="minorHAnsi"/>
        </w:rPr>
        <w:t xml:space="preserve">are </w:t>
      </w:r>
      <w:r w:rsidRPr="00AF4CA4">
        <w:rPr>
          <w:rStyle w:val="Emphasis"/>
          <w:rFonts w:asciiTheme="minorHAnsi" w:hAnsiTheme="minorHAnsi" w:cstheme="minorHAnsi"/>
        </w:rPr>
        <w:t>products of capitalism</w:t>
      </w:r>
      <w:r w:rsidRPr="00AF4CA4">
        <w:rPr>
          <w:rStyle w:val="StyleUnderline"/>
          <w:rFonts w:asciiTheme="minorHAnsi" w:hAnsiTheme="minorHAnsi" w:cstheme="minorHAnsi"/>
        </w:rPr>
        <w:t xml:space="preserve">, from early modern forms of </w:t>
      </w:r>
      <w:proofErr w:type="spellStart"/>
      <w:r w:rsidRPr="00AF4CA4">
        <w:rPr>
          <w:rStyle w:val="StyleUnderline"/>
          <w:rFonts w:asciiTheme="minorHAnsi" w:hAnsiTheme="minorHAnsi" w:cstheme="minorHAnsi"/>
        </w:rPr>
        <w:t>defaunation</w:t>
      </w:r>
      <w:proofErr w:type="spellEnd"/>
      <w:r w:rsidRPr="00AF4CA4">
        <w:rPr>
          <w:rStyle w:val="StyleUnderline"/>
          <w:rFonts w:asciiTheme="minorHAnsi" w:hAnsiTheme="minorHAnsi" w:cstheme="minorHAnsi"/>
        </w:rPr>
        <w:t xml:space="preserve"> such as fur hunting to the episodes of mass slaughter such as whaling that arose in tandem </w:t>
      </w:r>
      <w:r w:rsidRPr="00AF4CA4">
        <w:rPr>
          <w:rStyle w:val="StyleUnderline"/>
          <w:rFonts w:asciiTheme="minorHAnsi" w:hAnsiTheme="minorHAnsi" w:cstheme="minorHAnsi"/>
        </w:rPr>
        <w:lastRenderedPageBreak/>
        <w:t>with the industrial revolution</w:t>
      </w:r>
      <w:r w:rsidRPr="00AF4CA4">
        <w:rPr>
          <w:rFonts w:asciiTheme="minorHAnsi" w:hAnsiTheme="minorHAnsi" w:cstheme="minorHAnsi"/>
          <w:sz w:val="16"/>
        </w:rPr>
        <w:t xml:space="preserve">. </w:t>
      </w:r>
      <w:r w:rsidRPr="00AF4CA4">
        <w:rPr>
          <w:rStyle w:val="StyleUnderline"/>
          <w:rFonts w:asciiTheme="minorHAnsi" w:hAnsiTheme="minorHAnsi" w:cstheme="minorHAnsi"/>
        </w:rPr>
        <w:t>This section also discusses forms of collateral ecocide such as coral bleaching and extinction related to invasive species</w:t>
      </w:r>
      <w:r w:rsidRPr="00AF4CA4">
        <w:rPr>
          <w:rFonts w:asciiTheme="minorHAnsi" w:hAnsiTheme="minorHAnsi" w:cstheme="minorHAnsi"/>
          <w:sz w:val="16"/>
        </w:rPr>
        <w:t xml:space="preserve">, as well as forms of ecological warfare such as the use of Agent Orange in Vietnam and the polluting of the Niger Delta. The third section of Extinction: A Radical History looks at disaster </w:t>
      </w:r>
      <w:proofErr w:type="spellStart"/>
      <w:proofErr w:type="gramStart"/>
      <w:r w:rsidRPr="00AF4CA4">
        <w:rPr>
          <w:rFonts w:asciiTheme="minorHAnsi" w:hAnsiTheme="minorHAnsi" w:cstheme="minorHAnsi"/>
          <w:sz w:val="16"/>
        </w:rPr>
        <w:t>biocapitalism</w:t>
      </w:r>
      <w:proofErr w:type="spellEnd"/>
      <w:r w:rsidRPr="00AF4CA4">
        <w:rPr>
          <w:rFonts w:asciiTheme="minorHAnsi" w:hAnsiTheme="minorHAnsi" w:cstheme="minorHAnsi"/>
          <w:sz w:val="16"/>
        </w:rPr>
        <w:t xml:space="preserve"> :</w:t>
      </w:r>
      <w:proofErr w:type="gramEnd"/>
      <w:r w:rsidRPr="00AF4CA4">
        <w:rPr>
          <w:rFonts w:asciiTheme="minorHAnsi" w:hAnsiTheme="minorHAnsi" w:cstheme="minorHAnsi"/>
          <w:sz w:val="16"/>
        </w:rPr>
        <w:t xml:space="preserve"> the variety of political, economic, and environmental responses by capital to the extinction crisis.</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This</w:t>
      </w:r>
      <w:r w:rsidRPr="00AF4CA4">
        <w:rPr>
          <w:rFonts w:asciiTheme="minorHAnsi" w:hAnsiTheme="minorHAnsi" w:cstheme="minorHAnsi"/>
          <w:sz w:val="16"/>
        </w:rPr>
        <w:t xml:space="preserve"> section </w:t>
      </w:r>
      <w:r w:rsidRPr="00AF4CA4">
        <w:rPr>
          <w:rStyle w:val="StyleUnderline"/>
          <w:rFonts w:asciiTheme="minorHAnsi" w:hAnsiTheme="minorHAnsi" w:cstheme="minorHAnsi"/>
        </w:rPr>
        <w:t>highlights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not just the </w:t>
      </w:r>
      <w:r w:rsidRPr="00AF4CA4">
        <w:rPr>
          <w:rStyle w:val="Emphasis"/>
          <w:rFonts w:asciiTheme="minorHAnsi" w:hAnsiTheme="minorHAnsi" w:cstheme="minorHAnsi"/>
        </w:rPr>
        <w:t>glaring failure of efforts</w:t>
      </w:r>
      <w:r w:rsidRPr="00AF4CA4">
        <w:rPr>
          <w:rStyle w:val="StyleUnderline"/>
          <w:rFonts w:asciiTheme="minorHAnsi" w:hAnsiTheme="minorHAnsi" w:cstheme="minorHAnsi"/>
        </w:rPr>
        <w:t xml:space="preserve"> to address extinction </w:t>
      </w:r>
      <w:r w:rsidRPr="00AF4CA4">
        <w:rPr>
          <w:rStyle w:val="Emphasis"/>
          <w:rFonts w:asciiTheme="minorHAnsi" w:hAnsiTheme="minorHAnsi" w:cstheme="minorHAnsi"/>
        </w:rPr>
        <w:t>within a capitalist framework</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but also the increasing trend to open a </w:t>
      </w:r>
      <w:r w:rsidRPr="00AF4CA4">
        <w:rPr>
          <w:rStyle w:val="Emphasis"/>
          <w:rFonts w:asciiTheme="minorHAnsi" w:hAnsiTheme="minorHAnsi" w:cstheme="minorHAnsi"/>
        </w:rPr>
        <w:t>new round of accumulation</w:t>
      </w:r>
      <w:r w:rsidRPr="00AF4CA4">
        <w:rPr>
          <w:rFonts w:asciiTheme="minorHAnsi" w:hAnsiTheme="minorHAnsi" w:cstheme="minorHAnsi"/>
          <w:sz w:val="16"/>
        </w:rPr>
        <w:t xml:space="preserve"> </w:t>
      </w:r>
      <w:r w:rsidRPr="00AF4CA4">
        <w:rPr>
          <w:rStyle w:val="StyleUnderline"/>
          <w:rFonts w:asciiTheme="minorHAnsi" w:hAnsiTheme="minorHAnsi" w:cstheme="minorHAnsi"/>
        </w:rPr>
        <w:t>using synthetic biology to address the crisis</w:t>
      </w:r>
      <w:r w:rsidRPr="00AF4CA4">
        <w:rPr>
          <w:rFonts w:asciiTheme="minorHAnsi" w:hAnsiTheme="minorHAnsi" w:cstheme="minorHAnsi"/>
          <w:sz w:val="16"/>
        </w:rPr>
        <w:t xml:space="preserve">. Finally, </w:t>
      </w:r>
      <w:r w:rsidRPr="00AF4CA4">
        <w:rPr>
          <w:rStyle w:val="StyleUnderline"/>
          <w:rFonts w:asciiTheme="minorHAnsi" w:hAnsiTheme="minorHAnsi" w:cstheme="minorHAnsi"/>
        </w:rPr>
        <w:t xml:space="preserve">the section on radical conservation explores various </w:t>
      </w:r>
      <w:r w:rsidRPr="00AF4CA4">
        <w:rPr>
          <w:rStyle w:val="Emphasis"/>
          <w:rFonts w:asciiTheme="minorHAnsi" w:hAnsiTheme="minorHAnsi" w:cstheme="minorHAnsi"/>
        </w:rPr>
        <w:t>anti-capitalist solutions to the extinction crisis</w:t>
      </w:r>
      <w:r w:rsidRPr="00AF4CA4">
        <w:rPr>
          <w:rStyle w:val="StyleUnderline"/>
          <w:rFonts w:asciiTheme="minorHAnsi" w:hAnsiTheme="minorHAnsi" w:cstheme="minorHAnsi"/>
        </w:rPr>
        <w:t xml:space="preserve">, approaches grounded in </w:t>
      </w:r>
      <w:r w:rsidRPr="00AF4CA4">
        <w:rPr>
          <w:rStyle w:val="Emphasis"/>
          <w:rFonts w:asciiTheme="minorHAnsi" w:hAnsiTheme="minorHAnsi" w:cstheme="minorHAnsi"/>
        </w:rPr>
        <w:t>social</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environmental justice</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 specter of extinction haunts the popular imagination today. </w:t>
      </w:r>
      <w:r w:rsidRPr="00AF4CA4">
        <w:rPr>
          <w:rStyle w:val="StyleUnderline"/>
          <w:rFonts w:asciiTheme="minorHAnsi" w:hAnsiTheme="minorHAnsi" w:cstheme="minorHAnsi"/>
        </w:rPr>
        <w:t>Contemporary culture is filled with</w:t>
      </w:r>
      <w:r w:rsidRPr="00AF4CA4">
        <w:rPr>
          <w:rFonts w:asciiTheme="minorHAnsi" w:hAnsiTheme="minorHAnsi" w:cstheme="minorHAnsi"/>
          <w:sz w:val="16"/>
        </w:rPr>
        <w:t xml:space="preserve"> depictions of zombies, plagues, and other </w:t>
      </w:r>
      <w:r w:rsidRPr="00AF4CA4">
        <w:rPr>
          <w:rStyle w:val="Emphasis"/>
          <w:rFonts w:asciiTheme="minorHAnsi" w:hAnsiTheme="minorHAnsi" w:cstheme="minorHAnsi"/>
        </w:rPr>
        <w:t>spectacular representations of ecological catastrophe</w:t>
      </w:r>
      <w:r w:rsidRPr="00AF4CA4">
        <w:rPr>
          <w:rFonts w:asciiTheme="minorHAnsi" w:hAnsiTheme="minorHAnsi" w:cstheme="minorHAnsi"/>
          <w:sz w:val="16"/>
        </w:rPr>
        <w:t xml:space="preserve">. For those who inhabit the wealthy nations of the global North, such </w:t>
      </w:r>
      <w:r w:rsidRPr="00AF4CA4">
        <w:rPr>
          <w:rStyle w:val="StyleUnderline"/>
          <w:rFonts w:asciiTheme="minorHAnsi" w:hAnsiTheme="minorHAnsi" w:cstheme="minorHAnsi"/>
        </w:rPr>
        <w:t>representations are portents of a terrifying world to come</w:t>
      </w:r>
      <w:r w:rsidRPr="00AF4CA4">
        <w:rPr>
          <w:rFonts w:asciiTheme="minorHAnsi" w:hAnsiTheme="minorHAnsi" w:cstheme="minorHAnsi"/>
          <w:sz w:val="16"/>
        </w:rPr>
        <w:t xml:space="preserve">. But for the billions of people around the world whom </w:t>
      </w:r>
      <w:proofErr w:type="spellStart"/>
      <w:r w:rsidRPr="00AF4CA4">
        <w:rPr>
          <w:rFonts w:asciiTheme="minorHAnsi" w:hAnsiTheme="minorHAnsi" w:cstheme="minorHAnsi"/>
          <w:sz w:val="16"/>
        </w:rPr>
        <w:t>Ranajit</w:t>
      </w:r>
      <w:proofErr w:type="spell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Guha</w:t>
      </w:r>
      <w:proofErr w:type="spellEnd"/>
      <w:r w:rsidRPr="00AF4CA4">
        <w:rPr>
          <w:rFonts w:asciiTheme="minorHAnsi" w:hAnsiTheme="minorHAnsi" w:cstheme="minorHAnsi"/>
          <w:sz w:val="16"/>
        </w:rPr>
        <w:t xml:space="preserve"> and Juan Martinez-</w:t>
      </w:r>
      <w:proofErr w:type="spellStart"/>
      <w:r w:rsidRPr="00AF4CA4">
        <w:rPr>
          <w:rFonts w:asciiTheme="minorHAnsi" w:hAnsiTheme="minorHAnsi" w:cstheme="minorHAnsi"/>
          <w:sz w:val="16"/>
        </w:rPr>
        <w:t>Alier</w:t>
      </w:r>
      <w:proofErr w:type="spellEnd"/>
      <w:r w:rsidRPr="00AF4CA4">
        <w:rPr>
          <w:rFonts w:asciiTheme="minorHAnsi" w:hAnsiTheme="minorHAnsi" w:cstheme="minorHAnsi"/>
          <w:sz w:val="16"/>
        </w:rPr>
        <w:t xml:space="preserve"> call "ecosystem people," whose fate is intimately intertwined with the planet's flora and fauna, the question of extinction relates directly to their own present and future survival. The butchering of an elephant such as </w:t>
      </w:r>
      <w:proofErr w:type="spellStart"/>
      <w:r w:rsidRPr="00AF4CA4">
        <w:rPr>
          <w:rFonts w:asciiTheme="minorHAnsi" w:hAnsiTheme="minorHAnsi" w:cstheme="minorHAnsi"/>
          <w:sz w:val="16"/>
        </w:rPr>
        <w:t>Satao</w:t>
      </w:r>
      <w:proofErr w:type="spellEnd"/>
      <w:r w:rsidRPr="00AF4CA4">
        <w:rPr>
          <w:rFonts w:asciiTheme="minorHAnsi" w:hAnsiTheme="minorHAnsi" w:cstheme="minorHAnsi"/>
          <w:sz w:val="16"/>
        </w:rPr>
        <w:t xml:space="preserve"> may enrich a few poachers, but it dramatically impoverishes the ecosystem he inhabited. </w:t>
      </w:r>
      <w:r w:rsidRPr="00AF4CA4">
        <w:rPr>
          <w:rStyle w:val="StyleUnderline"/>
          <w:rFonts w:asciiTheme="minorHAnsi" w:hAnsiTheme="minorHAnsi" w:cstheme="minorHAnsi"/>
        </w:rPr>
        <w:t xml:space="preserve">We are only just beginning to understand the impact of the liquidation of large wildlife like elephants on the habitats they inhabit, but it is becoming clear that such holes punctured in the web of life have a </w:t>
      </w:r>
      <w:r w:rsidRPr="00AF4CA4">
        <w:rPr>
          <w:rStyle w:val="Emphasis"/>
          <w:rFonts w:asciiTheme="minorHAnsi" w:hAnsiTheme="minorHAnsi" w:cstheme="minorHAnsi"/>
        </w:rPr>
        <w:t>dramatic cascading effect</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As millions of species are snuffed out, the </w:t>
      </w:r>
      <w:r w:rsidRPr="00AF4CA4">
        <w:rPr>
          <w:rStyle w:val="Emphasis"/>
          <w:rFonts w:asciiTheme="minorHAnsi" w:hAnsiTheme="minorHAnsi" w:cstheme="minorHAnsi"/>
        </w:rPr>
        <w:t>biodiversity</w:t>
      </w:r>
      <w:r w:rsidRPr="00AF4CA4">
        <w:rPr>
          <w:rStyle w:val="StyleUnderline"/>
          <w:rFonts w:asciiTheme="minorHAnsi" w:hAnsiTheme="minorHAnsi" w:cstheme="minorHAnsi"/>
        </w:rPr>
        <w:t xml:space="preserve"> that </w:t>
      </w:r>
      <w:r w:rsidRPr="00AF4CA4">
        <w:rPr>
          <w:rStyle w:val="Emphasis"/>
          <w:rFonts w:asciiTheme="minorHAnsi" w:hAnsiTheme="minorHAnsi" w:cstheme="minorHAnsi"/>
        </w:rPr>
        <w:t>supports the planetary ecosystem</w:t>
      </w:r>
      <w:r w:rsidRPr="00AF4CA4">
        <w:rPr>
          <w:rStyle w:val="StyleUnderline"/>
          <w:rFonts w:asciiTheme="minorHAnsi" w:hAnsiTheme="minorHAnsi" w:cstheme="minorHAnsi"/>
        </w:rPr>
        <w:t xml:space="preserve"> as we and our ancestors have known it is </w:t>
      </w:r>
      <w:r w:rsidRPr="00AF4CA4">
        <w:rPr>
          <w:rStyle w:val="Emphasis"/>
          <w:rFonts w:asciiTheme="minorHAnsi" w:hAnsiTheme="minorHAnsi" w:cstheme="minorHAnsi"/>
        </w:rPr>
        <w:t>imperiled</w:t>
      </w:r>
      <w:r w:rsidRPr="00AF4CA4">
        <w:rPr>
          <w:rFonts w:asciiTheme="minorHAnsi" w:hAnsiTheme="minorHAnsi" w:cstheme="minorHAnsi"/>
          <w:sz w:val="16"/>
        </w:rPr>
        <w:t xml:space="preserve">. </w:t>
      </w:r>
      <w:r w:rsidRPr="00AF4CA4">
        <w:rPr>
          <w:rStyle w:val="Emphasis"/>
          <w:rFonts w:asciiTheme="minorHAnsi" w:hAnsiTheme="minorHAnsi" w:cstheme="minorHAnsi"/>
        </w:rPr>
        <w:t>This catastrophe cannot be stemmed</w:t>
      </w:r>
      <w:r w:rsidRPr="00AF4CA4">
        <w:rPr>
          <w:rFonts w:asciiTheme="minorHAnsi" w:hAnsiTheme="minorHAnsi" w:cstheme="minorHAnsi"/>
          <w:sz w:val="16"/>
        </w:rPr>
        <w:t xml:space="preserve"> -- </w:t>
      </w:r>
      <w:r w:rsidRPr="00AF4CA4">
        <w:rPr>
          <w:rStyle w:val="Emphasis"/>
          <w:rFonts w:asciiTheme="minorHAnsi" w:hAnsiTheme="minorHAnsi" w:cstheme="minorHAnsi"/>
        </w:rPr>
        <w:t>let alone reversed</w:t>
      </w:r>
      <w:r w:rsidRPr="00AF4CA4">
        <w:rPr>
          <w:rFonts w:asciiTheme="minorHAnsi" w:hAnsiTheme="minorHAnsi" w:cstheme="minorHAnsi"/>
          <w:sz w:val="16"/>
        </w:rPr>
        <w:t xml:space="preserve"> -- </w:t>
      </w:r>
      <w:r w:rsidRPr="00AF4CA4">
        <w:rPr>
          <w:rStyle w:val="Emphasis"/>
          <w:rFonts w:asciiTheme="minorHAnsi" w:hAnsiTheme="minorHAnsi" w:cstheme="minorHAnsi"/>
        </w:rPr>
        <w:t>within the present capitalist culture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We face a clear choice: </w:t>
      </w:r>
      <w:r w:rsidRPr="00AF4CA4">
        <w:rPr>
          <w:rStyle w:val="Emphasis"/>
          <w:rFonts w:asciiTheme="minorHAnsi" w:hAnsiTheme="minorHAnsi" w:cstheme="minorHAnsi"/>
        </w:rPr>
        <w:t>radical political transformation</w:t>
      </w:r>
      <w:r w:rsidRPr="00AF4CA4">
        <w:rPr>
          <w:rStyle w:val="StyleUnderline"/>
          <w:rFonts w:asciiTheme="minorHAnsi" w:hAnsiTheme="minorHAnsi" w:cstheme="minorHAnsi"/>
        </w:rPr>
        <w:t xml:space="preserve"> or </w:t>
      </w:r>
      <w:r w:rsidRPr="00AF4CA4">
        <w:rPr>
          <w:rStyle w:val="Emphasis"/>
          <w:rFonts w:asciiTheme="minorHAnsi" w:hAnsiTheme="minorHAnsi" w:cstheme="minorHAnsi"/>
        </w:rPr>
        <w:t>deepening mass extinction</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rPr>
      </w:pP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Their argument is </w:t>
      </w:r>
      <w:r w:rsidRPr="00AF4CA4">
        <w:rPr>
          <w:rFonts w:asciiTheme="minorHAnsi" w:hAnsiTheme="minorHAnsi" w:cstheme="minorHAnsi"/>
          <w:u w:val="single"/>
        </w:rPr>
        <w:t>impossible</w:t>
      </w:r>
      <w:r w:rsidRPr="00AF4CA4">
        <w:rPr>
          <w:rFonts w:asciiTheme="minorHAnsi" w:hAnsiTheme="minorHAnsi" w:cstheme="minorHAnsi"/>
        </w:rPr>
        <w:t>—</w:t>
      </w:r>
      <w:r w:rsidRPr="00AF4CA4">
        <w:rPr>
          <w:rFonts w:asciiTheme="minorHAnsi" w:hAnsiTheme="minorHAnsi" w:cstheme="minorHAnsi"/>
          <w:u w:val="single"/>
        </w:rPr>
        <w:t>new developments</w:t>
      </w:r>
      <w:r w:rsidRPr="00AF4CA4">
        <w:rPr>
          <w:rFonts w:asciiTheme="minorHAnsi" w:hAnsiTheme="minorHAnsi" w:cstheme="minorHAnsi"/>
        </w:rPr>
        <w:t xml:space="preserve"> can’t scale up to reverse </w:t>
      </w:r>
      <w:r w:rsidRPr="00AF4CA4">
        <w:rPr>
          <w:rFonts w:asciiTheme="minorHAnsi" w:hAnsiTheme="minorHAnsi" w:cstheme="minorHAnsi"/>
          <w:u w:val="single"/>
        </w:rPr>
        <w:t>rapid energy consumption</w:t>
      </w:r>
      <w:r w:rsidRPr="00AF4CA4">
        <w:rPr>
          <w:rFonts w:asciiTheme="minorHAnsi" w:hAnsiTheme="minorHAnsi" w:cstheme="minorHAnsi"/>
        </w:rPr>
        <w:t xml:space="preserve"> fast enough to reverse damage</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Alexander 16</w:t>
      </w:r>
      <w:r w:rsidRPr="00AF4CA4">
        <w:rPr>
          <w:rFonts w:asciiTheme="minorHAnsi" w:hAnsiTheme="minorHAnsi" w:cstheme="minorHAnsi"/>
        </w:rPr>
        <w:t xml:space="preserve">—lecturer at the Office for Environmental Programs, University of Melbourne (Samuel, 4/21/16, “Policies for a Post-Growth Economy,” http://simplicitycollective.com/policies-for-a-post-growth-economy, Accessed 4/25/17,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CASE FOR A POST-GROWTH ECONOMY</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Such </w:t>
      </w:r>
      <w:r w:rsidRPr="00AF4CA4">
        <w:rPr>
          <w:rStyle w:val="StyleUnderline"/>
          <w:rFonts w:asciiTheme="minorHAnsi" w:hAnsiTheme="minorHAnsi" w:cstheme="minorHAnsi"/>
        </w:rPr>
        <w:t xml:space="preserve">arguments for why there are no limits to growth are often </w:t>
      </w:r>
      <w:r w:rsidRPr="00AF4CA4">
        <w:rPr>
          <w:rStyle w:val="Emphasis"/>
          <w:rFonts w:asciiTheme="minorHAnsi" w:hAnsiTheme="minorHAnsi" w:cstheme="minorHAnsi"/>
        </w:rPr>
        <w:t>coherent in theory</w:t>
      </w:r>
      <w:r w:rsidRPr="00AF4CA4">
        <w:rPr>
          <w:rStyle w:val="StyleUnderline"/>
          <w:rFonts w:asciiTheme="minorHAnsi" w:hAnsiTheme="minorHAnsi" w:cstheme="minorHAnsi"/>
        </w:rPr>
        <w:t xml:space="preserve">, but when </w:t>
      </w:r>
      <w:r w:rsidRPr="00AF4CA4">
        <w:rPr>
          <w:rStyle w:val="Emphasis"/>
          <w:rFonts w:asciiTheme="minorHAnsi" w:hAnsiTheme="minorHAnsi" w:cstheme="minorHAnsi"/>
        </w:rPr>
        <w:t>applied to practice</w:t>
      </w:r>
      <w:r w:rsidRPr="00AF4CA4">
        <w:rPr>
          <w:rStyle w:val="StyleUnderline"/>
          <w:rFonts w:asciiTheme="minorHAnsi" w:hAnsiTheme="minorHAnsi" w:cstheme="minorHAnsi"/>
        </w:rPr>
        <w:t xml:space="preserve"> their flaws become </w:t>
      </w:r>
      <w:r w:rsidRPr="00AF4CA4">
        <w:rPr>
          <w:rStyle w:val="Emphasis"/>
          <w:rFonts w:asciiTheme="minorHAnsi" w:hAnsiTheme="minorHAnsi" w:cstheme="minorHAnsi"/>
        </w:rPr>
        <w:t>evident</w:t>
      </w:r>
      <w:r w:rsidRPr="00AF4CA4">
        <w:rPr>
          <w:rFonts w:asciiTheme="minorHAnsi" w:hAnsiTheme="minorHAnsi" w:cstheme="minorHAnsi"/>
          <w:sz w:val="16"/>
        </w:rPr>
        <w:t xml:space="preserve">. In Prosperity without Growth, for example, Tim Jackson (2009) showed that if developed nations were to grow GDP by 2% over coming decades and by 2050 the global population had achieved a similar standard of living, the global economy would be 15 times larger than it is today in terms of GDP. If the global economy grew at 3% from then on it would be 30 times larger than the current economy by 2073, and 60 times larger by the end of this century. </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Given that the global economy is already in </w:t>
      </w:r>
      <w:r w:rsidRPr="00AF4CA4">
        <w:rPr>
          <w:rStyle w:val="Emphasis"/>
          <w:rFonts w:asciiTheme="minorHAnsi" w:hAnsiTheme="minorHAnsi" w:cstheme="minorHAnsi"/>
        </w:rPr>
        <w:t>gross ecological overshoot</w:t>
      </w:r>
      <w:r w:rsidRPr="00AF4CA4">
        <w:rPr>
          <w:rStyle w:val="StyleUnderline"/>
          <w:rFonts w:asciiTheme="minorHAnsi" w:hAnsiTheme="minorHAnsi" w:cstheme="minorHAnsi"/>
        </w:rPr>
        <w:t xml:space="preserve">, it is </w:t>
      </w:r>
      <w:r w:rsidRPr="00AF4CA4">
        <w:rPr>
          <w:rStyle w:val="Emphasis"/>
          <w:rFonts w:asciiTheme="minorHAnsi" w:hAnsiTheme="minorHAnsi" w:cstheme="minorHAnsi"/>
        </w:rPr>
        <w:t>utterly implausible</w:t>
      </w:r>
      <w:r w:rsidRPr="00AF4CA4">
        <w:rPr>
          <w:rStyle w:val="StyleUnderline"/>
          <w:rFonts w:asciiTheme="minorHAnsi" w:hAnsiTheme="minorHAnsi" w:cstheme="minorHAnsi"/>
        </w:rPr>
        <w:t xml:space="preserve"> to think that planetary ecosystems could </w:t>
      </w:r>
      <w:r w:rsidRPr="00AF4CA4">
        <w:rPr>
          <w:rStyle w:val="Emphasis"/>
          <w:rFonts w:asciiTheme="minorHAnsi" w:hAnsiTheme="minorHAnsi" w:cstheme="minorHAnsi"/>
        </w:rPr>
        <w:t>withstand the impacts</w:t>
      </w:r>
      <w:r w:rsidRPr="00AF4CA4">
        <w:rPr>
          <w:rStyle w:val="StyleUnderline"/>
          <w:rFonts w:asciiTheme="minorHAnsi" w:hAnsiTheme="minorHAnsi" w:cstheme="minorHAnsi"/>
        </w:rPr>
        <w:t xml:space="preserve"> of a global economy that was </w:t>
      </w:r>
      <w:r w:rsidRPr="00AF4CA4">
        <w:rPr>
          <w:rStyle w:val="Emphasis"/>
          <w:rFonts w:asciiTheme="minorHAnsi" w:hAnsiTheme="minorHAnsi" w:cstheme="minorHAnsi"/>
        </w:rPr>
        <w:t>15</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30</w:t>
      </w:r>
      <w:r w:rsidRPr="00AF4CA4">
        <w:rPr>
          <w:rStyle w:val="StyleUnderline"/>
          <w:rFonts w:asciiTheme="minorHAnsi" w:hAnsiTheme="minorHAnsi" w:cstheme="minorHAnsi"/>
        </w:rPr>
        <w:t xml:space="preserve">, or </w:t>
      </w:r>
      <w:r w:rsidRPr="00AF4CA4">
        <w:rPr>
          <w:rStyle w:val="Emphasis"/>
          <w:rFonts w:asciiTheme="minorHAnsi" w:hAnsiTheme="minorHAnsi" w:cstheme="minorHAnsi"/>
        </w:rPr>
        <w:t>60 times larger</w:t>
      </w:r>
      <w:r w:rsidRPr="00AF4CA4">
        <w:rPr>
          <w:rFonts w:asciiTheme="minorHAnsi" w:hAnsiTheme="minorHAnsi" w:cstheme="minorHAnsi"/>
          <w:sz w:val="16"/>
        </w:rPr>
        <w:t xml:space="preserve">, in terms of GDP, </w:t>
      </w:r>
      <w:r w:rsidRPr="00AF4CA4">
        <w:rPr>
          <w:rStyle w:val="StyleUnderline"/>
          <w:rFonts w:asciiTheme="minorHAnsi" w:hAnsiTheme="minorHAnsi" w:cstheme="minorHAnsi"/>
        </w:rPr>
        <w:t>than it is today</w:t>
      </w:r>
      <w:r w:rsidRPr="00AF4CA4">
        <w:rPr>
          <w:rFonts w:asciiTheme="minorHAnsi" w:hAnsiTheme="minorHAnsi" w:cstheme="minorHAnsi"/>
          <w:sz w:val="16"/>
        </w:rPr>
        <w:t xml:space="preserve">. Even a global economy twice or four times as big should be of profound ecological concern. What makes this growth trajectory all the more implausible is that if we asked politicians whether they would prefer 4% GDP growth to 3%, they would all say yes, and the exponential growth scenario just outlined would become even more absurd. Gaia forbid we get what we are aiming for! </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Yes, we need to do our very best to decouple GDP from environmental impact via qualitative growth, by exploiting appropriate technology and implementing smart design. That is absolutely necessary to achieve sustainability. And there is huge potential for efficiency improvements both in terms of cleaner production, increased recycling, and less-impactful consumer choices. Nobody is denying that. But </w:t>
      </w:r>
      <w:r w:rsidRPr="00AF4CA4">
        <w:rPr>
          <w:rStyle w:val="StyleUnderline"/>
          <w:rFonts w:asciiTheme="minorHAnsi" w:hAnsiTheme="minorHAnsi" w:cstheme="minorHAnsi"/>
        </w:rPr>
        <w:t xml:space="preserve">when we think through the </w:t>
      </w:r>
      <w:r w:rsidRPr="00AF4CA4">
        <w:rPr>
          <w:rStyle w:val="Emphasis"/>
          <w:rFonts w:asciiTheme="minorHAnsi" w:hAnsiTheme="minorHAnsi" w:cstheme="minorHAnsi"/>
        </w:rPr>
        <w:t>basic arithmetic</w:t>
      </w:r>
      <w:r w:rsidRPr="00AF4CA4">
        <w:rPr>
          <w:rStyle w:val="StyleUnderline"/>
          <w:rFonts w:asciiTheme="minorHAnsi" w:hAnsiTheme="minorHAnsi" w:cstheme="minorHAnsi"/>
        </w:rPr>
        <w:t xml:space="preserve"> of growth</w:t>
      </w:r>
      <w:r w:rsidRPr="00AF4CA4">
        <w:rPr>
          <w:rFonts w:asciiTheme="minorHAnsi" w:hAnsiTheme="minorHAnsi" w:cstheme="minorHAnsi"/>
          <w:sz w:val="16"/>
        </w:rPr>
        <w:t xml:space="preserve"> it becomes perfectly clear that </w:t>
      </w:r>
      <w:r w:rsidRPr="00AF4CA4">
        <w:rPr>
          <w:rStyle w:val="StyleUnderline"/>
          <w:rFonts w:asciiTheme="minorHAnsi" w:hAnsiTheme="minorHAnsi" w:cstheme="minorHAnsi"/>
        </w:rPr>
        <w:t xml:space="preserve">compound GDP growth </w:t>
      </w:r>
      <w:r w:rsidRPr="00AF4CA4">
        <w:rPr>
          <w:rStyle w:val="Emphasis"/>
          <w:rFonts w:asciiTheme="minorHAnsi" w:hAnsiTheme="minorHAnsi" w:cstheme="minorHAnsi"/>
        </w:rPr>
        <w:t>quickly renders</w:t>
      </w:r>
      <w:r w:rsidRPr="00AF4CA4">
        <w:rPr>
          <w:rStyle w:val="StyleUnderline"/>
          <w:rFonts w:asciiTheme="minorHAnsi" w:hAnsiTheme="minorHAnsi" w:cstheme="minorHAnsi"/>
        </w:rPr>
        <w:t xml:space="preserve"> the growth model a </w:t>
      </w:r>
      <w:r w:rsidRPr="00AF4CA4">
        <w:rPr>
          <w:rStyle w:val="Emphasis"/>
          <w:rFonts w:asciiTheme="minorHAnsi" w:hAnsiTheme="minorHAnsi" w:cstheme="minorHAnsi"/>
        </w:rPr>
        <w:t>recipe for ecological</w:t>
      </w:r>
      <w:r w:rsidRPr="00AF4CA4">
        <w:rPr>
          <w:rFonts w:asciiTheme="minorHAnsi" w:hAnsiTheme="minorHAnsi" w:cstheme="minorHAnsi"/>
          <w:sz w:val="16"/>
        </w:rPr>
        <w:t xml:space="preserve"> and thus humanitarian </w:t>
      </w:r>
      <w:r w:rsidRPr="00AF4CA4">
        <w:rPr>
          <w:rStyle w:val="Emphasis"/>
          <w:rFonts w:asciiTheme="minorHAnsi" w:hAnsiTheme="minorHAnsi" w:cstheme="minorHAnsi"/>
        </w:rPr>
        <w:t>disaster</w:t>
      </w:r>
      <w:r w:rsidRPr="00AF4CA4">
        <w:rPr>
          <w:rFonts w:asciiTheme="minorHAnsi" w:hAnsiTheme="minorHAnsi" w:cstheme="minorHAnsi"/>
          <w:sz w:val="16"/>
        </w:rPr>
        <w:t xml:space="preserve">. We need an alternative model of economic progress, as well as a culture and set of institutions that facilitate a transition ‘beyond growth’. </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short, the fatal problem with the </w:t>
      </w:r>
      <w:r w:rsidRPr="00AF4CA4">
        <w:rPr>
          <w:rStyle w:val="StyleUnderline"/>
          <w:rFonts w:asciiTheme="minorHAnsi" w:hAnsiTheme="minorHAnsi" w:cstheme="minorHAnsi"/>
        </w:rPr>
        <w:t>growth</w:t>
      </w:r>
      <w:r w:rsidRPr="00AF4CA4">
        <w:rPr>
          <w:rFonts w:asciiTheme="minorHAnsi" w:hAnsiTheme="minorHAnsi" w:cstheme="minorHAnsi"/>
          <w:sz w:val="16"/>
        </w:rPr>
        <w:t xml:space="preserve"> model is that it </w:t>
      </w:r>
      <w:r w:rsidRPr="00AF4CA4">
        <w:rPr>
          <w:rStyle w:val="StyleUnderline"/>
          <w:rFonts w:asciiTheme="minorHAnsi" w:hAnsiTheme="minorHAnsi" w:cstheme="minorHAnsi"/>
        </w:rPr>
        <w:t xml:space="preserve">relies on an extent of decoupling that </w:t>
      </w:r>
      <w:r w:rsidRPr="00AF4CA4">
        <w:rPr>
          <w:rStyle w:val="Emphasis"/>
          <w:rFonts w:asciiTheme="minorHAnsi" w:hAnsiTheme="minorHAnsi" w:cstheme="minorHAnsi"/>
        </w:rPr>
        <w:t>quickly becomes unachievable</w:t>
      </w:r>
      <w:r w:rsidRPr="00AF4CA4">
        <w:rPr>
          <w:rStyle w:val="StyleUnderline"/>
          <w:rFonts w:asciiTheme="minorHAnsi" w:hAnsiTheme="minorHAnsi" w:cstheme="minorHAnsi"/>
        </w:rPr>
        <w:t xml:space="preserve">. We </w:t>
      </w:r>
      <w:r w:rsidRPr="00AF4CA4">
        <w:rPr>
          <w:rStyle w:val="Emphasis"/>
          <w:rFonts w:asciiTheme="minorHAnsi" w:hAnsiTheme="minorHAnsi" w:cstheme="minorHAnsi"/>
        </w:rPr>
        <w:t>simply cannot</w:t>
      </w:r>
      <w:r w:rsidRPr="00AF4CA4">
        <w:rPr>
          <w:rStyle w:val="StyleUnderline"/>
          <w:rFonts w:asciiTheme="minorHAnsi" w:hAnsiTheme="minorHAnsi" w:cstheme="minorHAnsi"/>
        </w:rPr>
        <w:t xml:space="preserve"> make a growing supply of</w:t>
      </w:r>
      <w:r w:rsidRPr="00AF4CA4">
        <w:rPr>
          <w:rFonts w:asciiTheme="minorHAnsi" w:hAnsiTheme="minorHAnsi" w:cstheme="minorHAnsi"/>
          <w:sz w:val="16"/>
        </w:rPr>
        <w:t xml:space="preserve"> food, clothes, houses, cars, appliances, </w:t>
      </w:r>
      <w:r w:rsidRPr="00AF4CA4">
        <w:rPr>
          <w:rStyle w:val="StyleUnderline"/>
          <w:rFonts w:asciiTheme="minorHAnsi" w:hAnsiTheme="minorHAnsi" w:cstheme="minorHAnsi"/>
        </w:rPr>
        <w:t>gadgets</w:t>
      </w:r>
      <w:r w:rsidRPr="00AF4CA4">
        <w:rPr>
          <w:rFonts w:asciiTheme="minorHAnsi" w:hAnsiTheme="minorHAnsi" w:cstheme="minorHAnsi"/>
          <w:sz w:val="16"/>
        </w:rPr>
        <w:t xml:space="preserve">, etc. </w:t>
      </w:r>
      <w:r w:rsidRPr="00AF4CA4">
        <w:rPr>
          <w:rStyle w:val="StyleUnderline"/>
          <w:rFonts w:asciiTheme="minorHAnsi" w:hAnsiTheme="minorHAnsi" w:cstheme="minorHAnsi"/>
        </w:rPr>
        <w:t>with</w:t>
      </w:r>
      <w:r w:rsidRPr="00AF4CA4">
        <w:rPr>
          <w:rFonts w:asciiTheme="minorHAnsi" w:hAnsiTheme="minorHAnsi" w:cstheme="minorHAnsi"/>
          <w:sz w:val="16"/>
        </w:rPr>
        <w:t xml:space="preserve"> 15, 30, or </w:t>
      </w:r>
      <w:r w:rsidRPr="00AF4CA4">
        <w:rPr>
          <w:rStyle w:val="Emphasis"/>
          <w:rFonts w:asciiTheme="minorHAnsi" w:hAnsiTheme="minorHAnsi" w:cstheme="minorHAnsi"/>
        </w:rPr>
        <w:t>60 times less energy</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resources</w:t>
      </w:r>
      <w:r w:rsidRPr="00AF4CA4">
        <w:rPr>
          <w:rStyle w:val="StyleUnderline"/>
          <w:rFonts w:asciiTheme="minorHAnsi" w:hAnsiTheme="minorHAnsi" w:cstheme="minorHAnsi"/>
        </w:rPr>
        <w:t xml:space="preserve"> than we do today</w:t>
      </w:r>
      <w:r w:rsidRPr="00AF4CA4">
        <w:rPr>
          <w:rFonts w:asciiTheme="minorHAnsi" w:hAnsiTheme="minorHAnsi" w:cstheme="minorHAnsi"/>
          <w:sz w:val="16"/>
        </w:rPr>
        <w:t xml:space="preserve">. To make matters worse for the defenders of ‘green growth’, </w:t>
      </w:r>
      <w:r w:rsidRPr="00AF4CA4">
        <w:rPr>
          <w:rStyle w:val="StyleUnderline"/>
          <w:rFonts w:asciiTheme="minorHAnsi" w:hAnsiTheme="minorHAnsi" w:cstheme="minorHAnsi"/>
        </w:rPr>
        <w:t>research</w:t>
      </w:r>
      <w:r w:rsidRPr="00AF4CA4">
        <w:rPr>
          <w:rFonts w:asciiTheme="minorHAnsi" w:hAnsiTheme="minorHAnsi" w:cstheme="minorHAnsi"/>
          <w:sz w:val="16"/>
        </w:rPr>
        <w:t xml:space="preserve"> published in 2015 by the US Proceedings of the National Academy of Sciences (</w:t>
      </w:r>
      <w:proofErr w:type="spellStart"/>
      <w:r w:rsidRPr="00AF4CA4">
        <w:rPr>
          <w:rFonts w:asciiTheme="minorHAnsi" w:hAnsiTheme="minorHAnsi" w:cstheme="minorHAnsi"/>
          <w:sz w:val="16"/>
        </w:rPr>
        <w:t>Wiedmann</w:t>
      </w:r>
      <w:proofErr w:type="spellEnd"/>
      <w:r w:rsidRPr="00AF4CA4">
        <w:rPr>
          <w:rFonts w:asciiTheme="minorHAnsi" w:hAnsiTheme="minorHAnsi" w:cstheme="minorHAnsi"/>
          <w:sz w:val="16"/>
        </w:rPr>
        <w:t xml:space="preserve"> et al, 2015) </w:t>
      </w:r>
      <w:r w:rsidRPr="00AF4CA4">
        <w:rPr>
          <w:rStyle w:val="StyleUnderline"/>
          <w:rFonts w:asciiTheme="minorHAnsi" w:hAnsiTheme="minorHAnsi" w:cstheme="minorHAnsi"/>
        </w:rPr>
        <w:t xml:space="preserve">has </w:t>
      </w:r>
      <w:r w:rsidRPr="00AF4CA4">
        <w:rPr>
          <w:rStyle w:val="Emphasis"/>
          <w:rFonts w:asciiTheme="minorHAnsi" w:hAnsiTheme="minorHAnsi" w:cstheme="minorHAnsi"/>
        </w:rPr>
        <w:t>debunked the widespread myth</w:t>
      </w:r>
      <w:r w:rsidRPr="00AF4CA4">
        <w:rPr>
          <w:rStyle w:val="StyleUnderline"/>
          <w:rFonts w:asciiTheme="minorHAnsi" w:hAnsiTheme="minorHAnsi" w:cstheme="minorHAnsi"/>
        </w:rPr>
        <w:t xml:space="preserve"> that the developed nations are </w:t>
      </w:r>
      <w:r w:rsidRPr="00AF4CA4">
        <w:rPr>
          <w:rStyle w:val="Emphasis"/>
          <w:rFonts w:asciiTheme="minorHAnsi" w:hAnsiTheme="minorHAnsi" w:cstheme="minorHAnsi"/>
        </w:rPr>
        <w:t>already in process</w:t>
      </w:r>
      <w:r w:rsidRPr="00AF4CA4">
        <w:rPr>
          <w:rStyle w:val="StyleUnderline"/>
          <w:rFonts w:asciiTheme="minorHAnsi" w:hAnsiTheme="minorHAnsi" w:cstheme="minorHAnsi"/>
        </w:rPr>
        <w:t xml:space="preserve"> of significant decoupling</w:t>
      </w:r>
      <w:r w:rsidRPr="00AF4CA4">
        <w:rPr>
          <w:rFonts w:asciiTheme="minorHAnsi" w:hAnsiTheme="minorHAnsi" w:cstheme="minorHAnsi"/>
          <w:sz w:val="16"/>
        </w:rPr>
        <w:t xml:space="preserve">. It turns out that </w:t>
      </w:r>
      <w:r w:rsidRPr="00AF4CA4">
        <w:rPr>
          <w:rStyle w:val="StyleUnderline"/>
          <w:rFonts w:asciiTheme="minorHAnsi" w:hAnsiTheme="minorHAnsi" w:cstheme="minorHAnsi"/>
        </w:rPr>
        <w:t xml:space="preserve">what developed nations have mainly been doing is </w:t>
      </w:r>
      <w:r w:rsidRPr="00AF4CA4">
        <w:rPr>
          <w:rStyle w:val="Emphasis"/>
          <w:rFonts w:asciiTheme="minorHAnsi" w:hAnsiTheme="minorHAnsi" w:cstheme="minorHAnsi"/>
        </w:rPr>
        <w:t>outsourcing energy</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resource intensive manufacturing</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‘recoupling’ it elsewhere</w:t>
      </w:r>
      <w:r w:rsidRPr="00AF4CA4">
        <w:rPr>
          <w:rFonts w:asciiTheme="minorHAnsi" w:hAnsiTheme="minorHAnsi" w:cstheme="minorHAnsi"/>
          <w:sz w:val="16"/>
        </w:rPr>
        <w:t xml:space="preserve">, especially China. The consequence is that </w:t>
      </w:r>
      <w:r w:rsidRPr="00AF4CA4">
        <w:rPr>
          <w:rStyle w:val="StyleUnderline"/>
          <w:rFonts w:asciiTheme="minorHAnsi" w:hAnsiTheme="minorHAnsi" w:cstheme="minorHAnsi"/>
        </w:rPr>
        <w:t xml:space="preserve">as the world </w:t>
      </w:r>
      <w:r w:rsidRPr="00AF4CA4">
        <w:rPr>
          <w:rStyle w:val="Emphasis"/>
          <w:rFonts w:asciiTheme="minorHAnsi" w:hAnsiTheme="minorHAnsi" w:cstheme="minorHAnsi"/>
        </w:rPr>
        <w:t xml:space="preserve">naïvely </w:t>
      </w:r>
      <w:r w:rsidRPr="00AF4CA4">
        <w:rPr>
          <w:rStyle w:val="Emphasis"/>
          <w:rFonts w:asciiTheme="minorHAnsi" w:hAnsiTheme="minorHAnsi" w:cstheme="minorHAnsi"/>
        </w:rPr>
        <w:lastRenderedPageBreak/>
        <w:t>pursues green growth</w:t>
      </w:r>
      <w:r w:rsidRPr="00AF4CA4">
        <w:rPr>
          <w:rStyle w:val="StyleUnderline"/>
          <w:rFonts w:asciiTheme="minorHAnsi" w:hAnsiTheme="minorHAnsi" w:cstheme="minorHAnsi"/>
        </w:rPr>
        <w:t xml:space="preserve">, the environmental crisis </w:t>
      </w:r>
      <w:r w:rsidRPr="00AF4CA4">
        <w:rPr>
          <w:rStyle w:val="Emphasis"/>
          <w:rFonts w:asciiTheme="minorHAnsi" w:hAnsiTheme="minorHAnsi" w:cstheme="minorHAnsi"/>
        </w:rPr>
        <w:t>continues to worsen</w:t>
      </w:r>
      <w:r w:rsidRPr="00AF4CA4">
        <w:rPr>
          <w:rFonts w:asciiTheme="minorHAnsi" w:hAnsiTheme="minorHAnsi" w:cstheme="minorHAnsi"/>
          <w:sz w:val="16"/>
        </w:rPr>
        <w:t>. Technology and ‘free markets’ are not the salvation they promised to be.</w:t>
      </w:r>
    </w:p>
    <w:p w:rsidR="0096651F" w:rsidRPr="00AF4CA4" w:rsidRDefault="0096651F" w:rsidP="0096651F">
      <w:pPr>
        <w:rPr>
          <w:rFonts w:asciiTheme="minorHAnsi" w:hAnsiTheme="minorHAnsi" w:cstheme="minorHAnsi"/>
        </w:rPr>
      </w:pP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AT Solves Warming</w:t>
      </w:r>
    </w:p>
    <w:p w:rsidR="0096651F" w:rsidRPr="00AF4CA4" w:rsidRDefault="0096651F" w:rsidP="0096651F">
      <w:pPr>
        <w:pStyle w:val="Heading4"/>
        <w:rPr>
          <w:rFonts w:asciiTheme="minorHAnsi" w:hAnsiTheme="minorHAnsi" w:cstheme="minorHAnsi"/>
        </w:rPr>
      </w:pPr>
      <w:proofErr w:type="spellStart"/>
      <w:r w:rsidRPr="00AF4CA4">
        <w:rPr>
          <w:rFonts w:asciiTheme="minorHAnsi" w:hAnsiTheme="minorHAnsi" w:cstheme="minorHAnsi"/>
        </w:rPr>
        <w:t>Neolib</w:t>
      </w:r>
      <w:proofErr w:type="spellEnd"/>
      <w:r w:rsidRPr="00AF4CA4">
        <w:rPr>
          <w:rFonts w:asciiTheme="minorHAnsi" w:hAnsiTheme="minorHAnsi" w:cstheme="minorHAnsi"/>
        </w:rPr>
        <w:t xml:space="preserve"> makes warming inevitable</w:t>
      </w:r>
    </w:p>
    <w:p w:rsidR="0096651F" w:rsidRPr="00AF4CA4" w:rsidRDefault="0096651F" w:rsidP="0096651F">
      <w:pPr>
        <w:rPr>
          <w:rFonts w:asciiTheme="minorHAnsi" w:hAnsiTheme="minorHAnsi" w:cstheme="minorHAnsi"/>
        </w:rPr>
      </w:pPr>
      <w:r w:rsidRPr="00AF4CA4">
        <w:rPr>
          <w:rFonts w:asciiTheme="minorHAnsi" w:hAnsiTheme="minorHAnsi" w:cstheme="minorHAnsi"/>
        </w:rPr>
        <w:t>***also poverty impact</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Holden et al., 17</w:t>
      </w:r>
      <w:r w:rsidRPr="00AF4CA4">
        <w:rPr>
          <w:rFonts w:asciiTheme="minorHAnsi" w:hAnsiTheme="minorHAnsi" w:cstheme="minorHAnsi"/>
        </w:rPr>
        <w:t xml:space="preserve">—*Prof of Geography, University of Calgary; **Ph.D., Prof of Anthropology, California State University San Bernardino; ***Ph.D., Prof of Sociology, </w:t>
      </w:r>
      <w:proofErr w:type="spellStart"/>
      <w:r w:rsidRPr="00AF4CA4">
        <w:rPr>
          <w:rFonts w:asciiTheme="minorHAnsi" w:hAnsiTheme="minorHAnsi" w:cstheme="minorHAnsi"/>
        </w:rPr>
        <w:t>Ateneo</w:t>
      </w:r>
      <w:proofErr w:type="spellEnd"/>
      <w:r w:rsidRPr="00AF4CA4">
        <w:rPr>
          <w:rFonts w:asciiTheme="minorHAnsi" w:hAnsiTheme="minorHAnsi" w:cstheme="minorHAnsi"/>
        </w:rPr>
        <w:t xml:space="preserve"> de Manila University (*William Holden, **Kathleen Nadeau, ***Emma </w:t>
      </w:r>
      <w:proofErr w:type="spellStart"/>
      <w:r w:rsidRPr="00AF4CA4">
        <w:rPr>
          <w:rFonts w:asciiTheme="minorHAnsi" w:hAnsiTheme="minorHAnsi" w:cstheme="minorHAnsi"/>
        </w:rPr>
        <w:t>Porio</w:t>
      </w:r>
      <w:proofErr w:type="spellEnd"/>
      <w:r w:rsidRPr="00AF4CA4">
        <w:rPr>
          <w:rFonts w:asciiTheme="minorHAnsi" w:hAnsiTheme="minorHAnsi" w:cstheme="minorHAnsi"/>
        </w:rPr>
        <w:t xml:space="preserve">; 2/16/17 “Ecological Liberation Theology: Faith-Based Approaches to Poverty and Climate Change in the Philippines,” pp.25-28, </w:t>
      </w:r>
      <w:hyperlink r:id="rId28" w:history="1">
        <w:r w:rsidRPr="00AF4CA4">
          <w:rPr>
            <w:rStyle w:val="Hyperlink"/>
            <w:rFonts w:asciiTheme="minorHAnsi" w:hAnsiTheme="minorHAnsi" w:cstheme="minorHAnsi"/>
          </w:rPr>
          <w:t>https://link.springer.com/chapter/10.1007/978-3-319-50782-8_5</w:t>
        </w:r>
      </w:hyperlink>
      <w:r w:rsidRPr="00AF4CA4">
        <w:rPr>
          <w:rFonts w:asciiTheme="minorHAnsi" w:hAnsiTheme="minorHAnsi" w:cstheme="minorHAnsi"/>
        </w:rPr>
        <w:t xml:space="preserve">, Accessed 6/3/17,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Style w:val="Emphasis"/>
          <w:rFonts w:asciiTheme="minorHAnsi" w:hAnsiTheme="minorHAnsi" w:cstheme="minorHAnsi"/>
        </w:rPr>
      </w:pPr>
      <w:r w:rsidRPr="00AF4CA4">
        <w:rPr>
          <w:rStyle w:val="Emphasis"/>
          <w:rFonts w:asciiTheme="minorHAnsi" w:hAnsiTheme="minorHAnsi" w:cstheme="minorHAnsi"/>
        </w:rPr>
        <w:t>Neoliberalism Exasperates the Problem of Climate Change</w:t>
      </w:r>
    </w:p>
    <w:p w:rsidR="0096651F" w:rsidRPr="00AF4CA4" w:rsidRDefault="0096651F" w:rsidP="0096651F">
      <w:pPr>
        <w:rPr>
          <w:rFonts w:asciiTheme="minorHAnsi" w:hAnsiTheme="minorHAnsi" w:cstheme="minorHAnsi"/>
        </w:rPr>
      </w:pPr>
      <w:r w:rsidRPr="00AF4CA4">
        <w:rPr>
          <w:rFonts w:asciiTheme="minorHAnsi" w:hAnsiTheme="minorHAnsi" w:cstheme="minorHAnsi"/>
        </w:rPr>
        <w:t xml:space="preserve">Since the mid-1970s </w:t>
      </w:r>
      <w:r w:rsidRPr="00AF4CA4">
        <w:rPr>
          <w:rStyle w:val="StyleUnderline"/>
          <w:rFonts w:asciiTheme="minorHAnsi" w:hAnsiTheme="minorHAnsi" w:cstheme="minorHAnsi"/>
        </w:rPr>
        <w:t>an aggressive new strain of capitalism has come to dominate the world</w:t>
      </w:r>
      <w:r w:rsidRPr="00AF4CA4">
        <w:rPr>
          <w:rFonts w:asciiTheme="minorHAnsi" w:hAnsiTheme="minorHAnsi" w:cstheme="minorHAnsi"/>
        </w:rPr>
        <w:t xml:space="preserve"> and </w:t>
      </w:r>
      <w:r w:rsidRPr="00AF4CA4">
        <w:rPr>
          <w:rStyle w:val="StyleUnderline"/>
          <w:rFonts w:asciiTheme="minorHAnsi" w:hAnsiTheme="minorHAnsi" w:cstheme="minorHAnsi"/>
        </w:rPr>
        <w:t>it is called “</w:t>
      </w:r>
      <w:r w:rsidRPr="00AF4CA4">
        <w:rPr>
          <w:rStyle w:val="Emphasis"/>
          <w:rFonts w:asciiTheme="minorHAnsi" w:hAnsiTheme="minorHAnsi" w:cstheme="minorHAnsi"/>
        </w:rPr>
        <w:t>neoliberalism</w:t>
      </w:r>
      <w:r w:rsidRPr="00AF4CA4">
        <w:rPr>
          <w:rFonts w:asciiTheme="minorHAnsi" w:hAnsiTheme="minorHAnsi" w:cstheme="minorHAnsi"/>
        </w:rPr>
        <w:t>.” The word “liberalism” is used because neoliberalism looks back to the classical economists, such as Adam Smith, for its inspiration but it is an aggressive new variant of liberalism lacking the empathy for other humans that the classical economists articulated; consequently, the prefix “neo” is added to the word “liberalism.” A widely used definition of neoliberalism is that used by Harvey (2006, p. 2) who defined it as:</w:t>
      </w:r>
    </w:p>
    <w:p w:rsidR="0096651F" w:rsidRPr="00AF4CA4" w:rsidRDefault="0096651F" w:rsidP="0096651F">
      <w:pPr>
        <w:ind w:left="720"/>
        <w:rPr>
          <w:rFonts w:asciiTheme="minorHAnsi" w:hAnsiTheme="minorHAnsi" w:cstheme="minorHAnsi"/>
        </w:rPr>
      </w:pPr>
      <w:r w:rsidRPr="00AF4CA4">
        <w:rPr>
          <w:rFonts w:asciiTheme="minorHAnsi" w:hAnsiTheme="minorHAnsi" w:cstheme="minorHAnsi"/>
        </w:rPr>
        <w:t>A theory of political economic practices that proposes that human well-being can best be advanced by liberating individual entrepreneurial freedoms and skills within an institutional framework characterized by strong private property rights, free markets, and free trade.</w:t>
      </w:r>
    </w:p>
    <w:p w:rsidR="0096651F" w:rsidRPr="00AF4CA4" w:rsidRDefault="0096651F" w:rsidP="0096651F">
      <w:pPr>
        <w:rPr>
          <w:rFonts w:asciiTheme="minorHAnsi" w:hAnsiTheme="minorHAnsi" w:cstheme="minorHAnsi"/>
        </w:rPr>
      </w:pPr>
      <w:r w:rsidRPr="00AF4CA4">
        <w:rPr>
          <w:rFonts w:asciiTheme="minorHAnsi" w:hAnsiTheme="minorHAnsi" w:cstheme="minorHAnsi"/>
        </w:rPr>
        <w:t xml:space="preserve">A crucial dimension of neoliberalism is a wide-ranging reduction of state involvement in the economy (Harvey 2011). The state is viewed by neoliberals as egregiously inefficient and, wherever possible, state operated enterprises must be privatized. Corporations are viewed as infallible and all problems have </w:t>
      </w:r>
      <w:proofErr w:type="spellStart"/>
      <w:r w:rsidRPr="00AF4CA4">
        <w:rPr>
          <w:rFonts w:asciiTheme="minorHAnsi" w:hAnsiTheme="minorHAnsi" w:cstheme="minorHAnsi"/>
        </w:rPr>
        <w:t>marketbased</w:t>
      </w:r>
      <w:proofErr w:type="spellEnd"/>
      <w:r w:rsidRPr="00AF4CA4">
        <w:rPr>
          <w:rFonts w:asciiTheme="minorHAnsi" w:hAnsiTheme="minorHAnsi" w:cstheme="minorHAnsi"/>
        </w:rPr>
        <w:t xml:space="preserve"> solutions (</w:t>
      </w:r>
      <w:proofErr w:type="spellStart"/>
      <w:r w:rsidRPr="00AF4CA4">
        <w:rPr>
          <w:rFonts w:asciiTheme="minorHAnsi" w:hAnsiTheme="minorHAnsi" w:cstheme="minorHAnsi"/>
        </w:rPr>
        <w:t>Mirowski</w:t>
      </w:r>
      <w:proofErr w:type="spellEnd"/>
      <w:r w:rsidRPr="00AF4CA4">
        <w:rPr>
          <w:rFonts w:asciiTheme="minorHAnsi" w:hAnsiTheme="minorHAnsi" w:cstheme="minorHAnsi"/>
        </w:rPr>
        <w:t xml:space="preserve"> 2013). </w:t>
      </w:r>
      <w:r w:rsidRPr="00AF4CA4">
        <w:rPr>
          <w:rStyle w:val="StyleUnderline"/>
          <w:rFonts w:asciiTheme="minorHAnsi" w:hAnsiTheme="minorHAnsi" w:cstheme="minorHAnsi"/>
        </w:rPr>
        <w:t>All Policy prescriptions involving government regulation are anathema to neoliberalism</w:t>
      </w:r>
      <w:r w:rsidRPr="00AF4CA4">
        <w:rPr>
          <w:rFonts w:asciiTheme="minorHAnsi" w:hAnsiTheme="minorHAnsi" w:cstheme="minorHAnsi"/>
        </w:rPr>
        <w:t xml:space="preserve">. Instead, </w:t>
      </w:r>
      <w:r w:rsidRPr="00AF4CA4">
        <w:rPr>
          <w:rStyle w:val="StyleUnderline"/>
          <w:rFonts w:asciiTheme="minorHAnsi" w:hAnsiTheme="minorHAnsi" w:cstheme="minorHAnsi"/>
        </w:rPr>
        <w:t>neoliberalism rather attempts to harness and reign in the state for its own onward expansion</w:t>
      </w:r>
      <w:r w:rsidRPr="00AF4CA4">
        <w:rPr>
          <w:rFonts w:asciiTheme="minorHAnsi" w:hAnsiTheme="minorHAnsi" w:cstheme="minorHAnsi"/>
        </w:rPr>
        <w:t>.</w:t>
      </w:r>
    </w:p>
    <w:p w:rsidR="0096651F" w:rsidRPr="00AF4CA4" w:rsidRDefault="0096651F" w:rsidP="0096651F">
      <w:pPr>
        <w:rPr>
          <w:rFonts w:asciiTheme="minorHAnsi" w:hAnsiTheme="minorHAnsi" w:cstheme="minorHAnsi"/>
        </w:rPr>
      </w:pPr>
      <w:r w:rsidRPr="00AF4CA4">
        <w:rPr>
          <w:rFonts w:asciiTheme="minorHAnsi" w:hAnsiTheme="minorHAnsi" w:cstheme="minorHAnsi"/>
        </w:rPr>
        <w:t xml:space="preserve">Some 25 years ago, Carol Smith (1996, p. 25) argued that the ideological underpinnings of development must be separated out and examined in conjunction with the role of the state and in relation to international organizations and the global interstate system. She discussed and </w:t>
      </w:r>
      <w:proofErr w:type="spellStart"/>
      <w:r w:rsidRPr="00AF4CA4">
        <w:rPr>
          <w:rFonts w:asciiTheme="minorHAnsi" w:hAnsiTheme="minorHAnsi" w:cstheme="minorHAnsi"/>
        </w:rPr>
        <w:t>analysed</w:t>
      </w:r>
      <w:proofErr w:type="spellEnd"/>
      <w:r w:rsidRPr="00AF4CA4">
        <w:rPr>
          <w:rFonts w:asciiTheme="minorHAnsi" w:hAnsiTheme="minorHAnsi" w:cstheme="minorHAnsi"/>
        </w:rPr>
        <w:t xml:space="preserve"> the development of </w:t>
      </w:r>
      <w:r w:rsidRPr="00AF4CA4">
        <w:rPr>
          <w:rStyle w:val="StyleUnderline"/>
          <w:rFonts w:asciiTheme="minorHAnsi" w:hAnsiTheme="minorHAnsi" w:cstheme="minorHAnsi"/>
        </w:rPr>
        <w:t>the world capitalist model that took off, after World War II</w:t>
      </w:r>
      <w:r w:rsidRPr="00AF4CA4">
        <w:rPr>
          <w:rFonts w:asciiTheme="minorHAnsi" w:hAnsiTheme="minorHAnsi" w:cstheme="minorHAnsi"/>
        </w:rPr>
        <w:t xml:space="preserve"> (1945-mid-1970s). International development, after WWII, </w:t>
      </w:r>
      <w:r w:rsidRPr="00AF4CA4">
        <w:rPr>
          <w:rStyle w:val="StyleUnderline"/>
          <w:rFonts w:asciiTheme="minorHAnsi" w:hAnsiTheme="minorHAnsi" w:cstheme="minorHAnsi"/>
        </w:rPr>
        <w:t xml:space="preserve">was mainly </w:t>
      </w:r>
      <w:r w:rsidRPr="00AF4CA4">
        <w:rPr>
          <w:rStyle w:val="Emphasis"/>
          <w:rFonts w:asciiTheme="minorHAnsi" w:hAnsiTheme="minorHAnsi" w:cstheme="minorHAnsi"/>
        </w:rPr>
        <w:t>capital intensive</w:t>
      </w:r>
      <w:r w:rsidRPr="00AF4CA4">
        <w:rPr>
          <w:rFonts w:asciiTheme="minorHAnsi" w:hAnsiTheme="minorHAnsi" w:cstheme="minorHAnsi"/>
        </w:rPr>
        <w:t xml:space="preserve">; money was poured into Third World states (now commonly referred to as “the global south”) to build basic infrastructure such as roads and railroads and small and large-scale capitalist farming techniques in agriculture and fisheries. Such investment was designed to increase the speed and quantity of production and get products to the market. Local transportation systems were improved mainly to move the products out through the ports. Though not explicitly publicized, these investments were primarily intended to benefit the material conditions of the donor countries. The result of this huge influx of capital was that </w:t>
      </w:r>
      <w:r w:rsidRPr="00AF4CA4">
        <w:rPr>
          <w:rStyle w:val="StyleUnderline"/>
          <w:rFonts w:asciiTheme="minorHAnsi" w:hAnsiTheme="minorHAnsi" w:cstheme="minorHAnsi"/>
        </w:rPr>
        <w:t>Third World states became incredibly indebted</w:t>
      </w:r>
      <w:r w:rsidRPr="00AF4CA4">
        <w:rPr>
          <w:rFonts w:asciiTheme="minorHAnsi" w:hAnsiTheme="minorHAnsi" w:cstheme="minorHAnsi"/>
        </w:rPr>
        <w:t xml:space="preserve"> (Stutz and Warf 2008). Consequently and, approximately, coinciding with the rise of Reaganomics in the United States and, then, the New World Order following the dissolution of the Soviet Union, which ended the Cold War in 1991, the response of </w:t>
      </w:r>
      <w:r w:rsidRPr="00AF4CA4">
        <w:rPr>
          <w:rStyle w:val="StyleUnderline"/>
          <w:rFonts w:asciiTheme="minorHAnsi" w:hAnsiTheme="minorHAnsi" w:cstheme="minorHAnsi"/>
        </w:rPr>
        <w:t>big donor organizations</w:t>
      </w:r>
      <w:r w:rsidRPr="00AF4CA4">
        <w:rPr>
          <w:rFonts w:asciiTheme="minorHAnsi" w:hAnsiTheme="minorHAnsi" w:cstheme="minorHAnsi"/>
        </w:rPr>
        <w:t xml:space="preserve"> has been </w:t>
      </w:r>
      <w:r w:rsidRPr="00AF4CA4">
        <w:rPr>
          <w:rStyle w:val="StyleUnderline"/>
          <w:rFonts w:asciiTheme="minorHAnsi" w:hAnsiTheme="minorHAnsi" w:cstheme="minorHAnsi"/>
        </w:rPr>
        <w:t>focused</w:t>
      </w:r>
      <w:r w:rsidRPr="00AF4CA4">
        <w:rPr>
          <w:rFonts w:asciiTheme="minorHAnsi" w:hAnsiTheme="minorHAnsi" w:cstheme="minorHAnsi"/>
        </w:rPr>
        <w:t xml:space="preserve"> mainly </w:t>
      </w:r>
      <w:r w:rsidRPr="00AF4CA4">
        <w:rPr>
          <w:rStyle w:val="StyleUnderline"/>
          <w:rFonts w:asciiTheme="minorHAnsi" w:hAnsiTheme="minorHAnsi" w:cstheme="minorHAnsi"/>
        </w:rPr>
        <w:t>on restructuring Third World debt by lowering interest rates and stretching out debt payments</w:t>
      </w:r>
      <w:r w:rsidRPr="00AF4CA4">
        <w:rPr>
          <w:rFonts w:asciiTheme="minorHAnsi" w:hAnsiTheme="minorHAnsi" w:cstheme="minorHAnsi"/>
        </w:rPr>
        <w:t xml:space="preserve">. This strategy earlier developed, in 1987, by the World Bank and International Monetary Fund to bail out the Philippine economy left bankrupt by the fall of the Marcos regime had a built in caveat: in exchange for stretching out the Philippine government’s loan payments, it contractually agreed to further liberalize the economy by selling governmentally owned public utility services and public health facilities, competitively funding non-government sponsored education programs, rather than, as before in the post-WWII period, </w:t>
      </w:r>
      <w:proofErr w:type="spellStart"/>
      <w:r w:rsidRPr="00AF4CA4">
        <w:rPr>
          <w:rFonts w:asciiTheme="minorHAnsi" w:hAnsiTheme="minorHAnsi" w:cstheme="minorHAnsi"/>
        </w:rPr>
        <w:t>channelling</w:t>
      </w:r>
      <w:proofErr w:type="spellEnd"/>
      <w:r w:rsidRPr="00AF4CA4">
        <w:rPr>
          <w:rFonts w:asciiTheme="minorHAnsi" w:hAnsiTheme="minorHAnsi" w:cstheme="minorHAnsi"/>
        </w:rPr>
        <w:t xml:space="preserve"> it through the government’s Department of Education in charge of the public school system, to further so-called economic development (Holden and Nadeau 2010, p. 92; Smith 1996, p. 25). This meant that they wanted the </w:t>
      </w:r>
      <w:r w:rsidRPr="00AF4CA4">
        <w:rPr>
          <w:rFonts w:asciiTheme="minorHAnsi" w:hAnsiTheme="minorHAnsi" w:cstheme="minorHAnsi"/>
        </w:rPr>
        <w:lastRenderedPageBreak/>
        <w:t>Philippine government to create the conditions necessary for attracting business entrepreneurs, for profit non-government organizations, and multinational corporations and to do this, the government was required, by the lending organizations, to also open its markets, keep wages low, and offer other kinds of incentives to international businesses (</w:t>
      </w:r>
      <w:proofErr w:type="spellStart"/>
      <w:r w:rsidRPr="00AF4CA4">
        <w:rPr>
          <w:rFonts w:asciiTheme="minorHAnsi" w:hAnsiTheme="minorHAnsi" w:cstheme="minorHAnsi"/>
        </w:rPr>
        <w:t>Tujan</w:t>
      </w:r>
      <w:proofErr w:type="spellEnd"/>
      <w:r w:rsidRPr="00AF4CA4">
        <w:rPr>
          <w:rFonts w:asciiTheme="minorHAnsi" w:hAnsiTheme="minorHAnsi" w:cstheme="minorHAnsi"/>
        </w:rPr>
        <w:t xml:space="preserve"> 2007). That is, in exchange for, and as a condition of receiving a loan or the restructuring of an existing loan that still had to be paid back, </w:t>
      </w:r>
      <w:r w:rsidRPr="00AF4CA4">
        <w:rPr>
          <w:rStyle w:val="StyleUnderline"/>
          <w:rFonts w:asciiTheme="minorHAnsi" w:hAnsiTheme="minorHAnsi" w:cstheme="minorHAnsi"/>
        </w:rPr>
        <w:t>big lender organizations were allowed to intervene</w:t>
      </w:r>
      <w:r w:rsidRPr="00AF4CA4">
        <w:rPr>
          <w:rFonts w:asciiTheme="minorHAnsi" w:hAnsiTheme="minorHAnsi" w:cstheme="minorHAnsi"/>
        </w:rPr>
        <w:t xml:space="preserve"> in planning and managing the Philippine economy (Stutz and Warf 2008); which was the same strategy used to bailout other affected countries as Thailand and South Korea, whose economies capsized during the 1999 Asian Economic Crisis.</w:t>
      </w:r>
    </w:p>
    <w:p w:rsidR="0096651F" w:rsidRPr="00AF4CA4" w:rsidRDefault="0096651F" w:rsidP="0096651F">
      <w:pPr>
        <w:rPr>
          <w:rFonts w:asciiTheme="minorHAnsi" w:hAnsiTheme="minorHAnsi" w:cstheme="minorHAnsi"/>
        </w:rPr>
      </w:pPr>
      <w:r w:rsidRPr="00AF4CA4">
        <w:rPr>
          <w:rFonts w:asciiTheme="minorHAnsi" w:hAnsiTheme="minorHAnsi" w:cstheme="minorHAnsi"/>
        </w:rPr>
        <w:t xml:space="preserve">Past and present </w:t>
      </w:r>
      <w:r w:rsidRPr="00AF4CA4">
        <w:rPr>
          <w:rStyle w:val="Emphasis"/>
          <w:rFonts w:asciiTheme="minorHAnsi" w:hAnsiTheme="minorHAnsi" w:cstheme="minorHAnsi"/>
        </w:rPr>
        <w:t>capitalist globalization</w:t>
      </w:r>
      <w:r w:rsidRPr="00AF4CA4">
        <w:rPr>
          <w:rFonts w:asciiTheme="minorHAnsi" w:hAnsiTheme="minorHAnsi" w:cstheme="minorHAnsi"/>
        </w:rPr>
        <w:t xml:space="preserve"> </w:t>
      </w:r>
      <w:r w:rsidRPr="00AF4CA4">
        <w:rPr>
          <w:rStyle w:val="StyleUnderline"/>
          <w:rFonts w:asciiTheme="minorHAnsi" w:hAnsiTheme="minorHAnsi" w:cstheme="minorHAnsi"/>
        </w:rPr>
        <w:t>and</w:t>
      </w:r>
      <w:r w:rsidRPr="00AF4CA4">
        <w:rPr>
          <w:rFonts w:asciiTheme="minorHAnsi" w:hAnsiTheme="minorHAnsi" w:cstheme="minorHAnsi"/>
        </w:rPr>
        <w:t xml:space="preserve"> </w:t>
      </w:r>
      <w:r w:rsidRPr="00AF4CA4">
        <w:rPr>
          <w:rStyle w:val="StyleUnderline"/>
          <w:rFonts w:asciiTheme="minorHAnsi" w:hAnsiTheme="minorHAnsi" w:cstheme="minorHAnsi"/>
        </w:rPr>
        <w:t>development approaches</w:t>
      </w:r>
      <w:r w:rsidRPr="00AF4CA4">
        <w:rPr>
          <w:rFonts w:asciiTheme="minorHAnsi" w:hAnsiTheme="minorHAnsi" w:cstheme="minorHAnsi"/>
        </w:rPr>
        <w:t xml:space="preserve"> geared toward improving the economy </w:t>
      </w:r>
      <w:r w:rsidRPr="00AF4CA4">
        <w:rPr>
          <w:rStyle w:val="StyleUnderline"/>
          <w:rFonts w:asciiTheme="minorHAnsi" w:hAnsiTheme="minorHAnsi" w:cstheme="minorHAnsi"/>
        </w:rPr>
        <w:t>are based on an obsolete and dysfunctional yet still on-going myth</w:t>
      </w:r>
      <w:r w:rsidRPr="00AF4CA4">
        <w:rPr>
          <w:rFonts w:asciiTheme="minorHAnsi" w:hAnsiTheme="minorHAnsi" w:cstheme="minorHAnsi"/>
        </w:rPr>
        <w:t xml:space="preserve"> of “catching up” development or, to use another widely known expression, “trickle-down” development. </w:t>
      </w:r>
      <w:r w:rsidRPr="00AF4CA4">
        <w:rPr>
          <w:rStyle w:val="StyleUnderline"/>
          <w:rFonts w:asciiTheme="minorHAnsi" w:hAnsiTheme="minorHAnsi" w:cstheme="minorHAnsi"/>
        </w:rPr>
        <w:t>The myth</w:t>
      </w:r>
      <w:r w:rsidRPr="00AF4CA4">
        <w:rPr>
          <w:rFonts w:asciiTheme="minorHAnsi" w:hAnsiTheme="minorHAnsi" w:cstheme="minorHAnsi"/>
        </w:rPr>
        <w:t xml:space="preserve"> of catching up development </w:t>
      </w:r>
      <w:r w:rsidRPr="00AF4CA4">
        <w:rPr>
          <w:rStyle w:val="StyleUnderline"/>
          <w:rFonts w:asciiTheme="minorHAnsi" w:hAnsiTheme="minorHAnsi" w:cstheme="minorHAnsi"/>
        </w:rPr>
        <w:t>is based on the false premise that the most appropriate and best model of the affluent society is that of better off countries</w:t>
      </w:r>
      <w:r w:rsidRPr="00AF4CA4">
        <w:rPr>
          <w:rFonts w:asciiTheme="minorHAnsi" w:hAnsiTheme="minorHAnsi" w:cstheme="minorHAnsi"/>
        </w:rPr>
        <w:t xml:space="preserve"> (formerly, Western Europe; the United States; Canada; Japan; Singapore; Taiwan) </w:t>
      </w:r>
      <w:r w:rsidRPr="00AF4CA4">
        <w:rPr>
          <w:rStyle w:val="StyleUnderline"/>
          <w:rFonts w:asciiTheme="minorHAnsi" w:hAnsiTheme="minorHAnsi" w:cstheme="minorHAnsi"/>
        </w:rPr>
        <w:t>that underwent</w:t>
      </w:r>
      <w:r w:rsidRPr="00AF4CA4">
        <w:rPr>
          <w:rFonts w:asciiTheme="minorHAnsi" w:hAnsiTheme="minorHAnsi" w:cstheme="minorHAnsi"/>
        </w:rPr>
        <w:t xml:space="preserve"> rapid </w:t>
      </w:r>
      <w:r w:rsidRPr="00AF4CA4">
        <w:rPr>
          <w:rStyle w:val="StyleUnderline"/>
          <w:rFonts w:asciiTheme="minorHAnsi" w:hAnsiTheme="minorHAnsi" w:cstheme="minorHAnsi"/>
        </w:rPr>
        <w:t>modernization and industrialization in the post-WWII period</w:t>
      </w:r>
      <w:r w:rsidRPr="00AF4CA4">
        <w:rPr>
          <w:rFonts w:asciiTheme="minorHAnsi" w:hAnsiTheme="minorHAnsi" w:cstheme="minorHAnsi"/>
        </w:rPr>
        <w:t xml:space="preserve"> of the last twentieth century. </w:t>
      </w:r>
      <w:r w:rsidRPr="00AF4CA4">
        <w:rPr>
          <w:rStyle w:val="StyleUnderline"/>
          <w:rFonts w:asciiTheme="minorHAnsi" w:hAnsiTheme="minorHAnsi" w:cstheme="minorHAnsi"/>
        </w:rPr>
        <w:t>This</w:t>
      </w:r>
      <w:r w:rsidRPr="00AF4CA4">
        <w:rPr>
          <w:rFonts w:asciiTheme="minorHAnsi" w:hAnsiTheme="minorHAnsi" w:cstheme="minorHAnsi"/>
        </w:rPr>
        <w:t xml:space="preserve"> effectively </w:t>
      </w:r>
      <w:r w:rsidRPr="00AF4CA4">
        <w:rPr>
          <w:rStyle w:val="StyleUnderline"/>
          <w:rFonts w:asciiTheme="minorHAnsi" w:hAnsiTheme="minorHAnsi" w:cstheme="minorHAnsi"/>
        </w:rPr>
        <w:t>meant that poor countries</w:t>
      </w:r>
      <w:r w:rsidRPr="00AF4CA4">
        <w:rPr>
          <w:rFonts w:asciiTheme="minorHAnsi" w:hAnsiTheme="minorHAnsi" w:cstheme="minorHAnsi"/>
        </w:rPr>
        <w:t xml:space="preserve">, which earlier elected to take the same path to industrialization, as the so-called modern industrial </w:t>
      </w:r>
      <w:r w:rsidRPr="00AF4CA4">
        <w:rPr>
          <w:rStyle w:val="StyleUnderline"/>
          <w:rFonts w:asciiTheme="minorHAnsi" w:hAnsiTheme="minorHAnsi" w:cstheme="minorHAnsi"/>
        </w:rPr>
        <w:t>and better off societies would eventually achieve the same level of development. However, as one can see</w:t>
      </w:r>
      <w:r w:rsidRPr="00AF4CA4">
        <w:rPr>
          <w:rFonts w:asciiTheme="minorHAnsi" w:hAnsiTheme="minorHAnsi" w:cstheme="minorHAnsi"/>
        </w:rPr>
        <w:t xml:space="preserve"> in the United States (a supposedly rich country), its </w:t>
      </w:r>
      <w:r w:rsidRPr="00AF4CA4">
        <w:rPr>
          <w:rStyle w:val="StyleUnderline"/>
          <w:rFonts w:asciiTheme="minorHAnsi" w:hAnsiTheme="minorHAnsi" w:cstheme="minorHAnsi"/>
        </w:rPr>
        <w:t xml:space="preserve">poor </w:t>
      </w:r>
      <w:proofErr w:type="spellStart"/>
      <w:r w:rsidRPr="00AF4CA4">
        <w:rPr>
          <w:rStyle w:val="StyleUnderline"/>
          <w:rFonts w:asciiTheme="minorHAnsi" w:hAnsiTheme="minorHAnsi" w:cstheme="minorHAnsi"/>
        </w:rPr>
        <w:t>neighbourhoods</w:t>
      </w:r>
      <w:proofErr w:type="spellEnd"/>
      <w:r w:rsidRPr="00AF4CA4">
        <w:rPr>
          <w:rStyle w:val="StyleUnderline"/>
          <w:rFonts w:asciiTheme="minorHAnsi" w:hAnsiTheme="minorHAnsi" w:cstheme="minorHAnsi"/>
        </w:rPr>
        <w:t xml:space="preserve"> have become a ubiquitous feature of the landscape</w:t>
      </w:r>
      <w:r w:rsidRPr="00AF4CA4">
        <w:rPr>
          <w:rFonts w:asciiTheme="minorHAnsi" w:hAnsiTheme="minorHAnsi" w:cstheme="minorHAnsi"/>
        </w:rPr>
        <w:t xml:space="preserve"> and are terrains of danger and violence, where drugs, guns, and gangs reign. Many nominally </w:t>
      </w:r>
      <w:r w:rsidRPr="00AF4CA4">
        <w:rPr>
          <w:rStyle w:val="StyleUnderline"/>
          <w:rFonts w:asciiTheme="minorHAnsi" w:hAnsiTheme="minorHAnsi" w:cstheme="minorHAnsi"/>
        </w:rPr>
        <w:t xml:space="preserve">major U.S. corporations and businesses, rather than investing locally are now outsourcing, relocating and </w:t>
      </w:r>
      <w:proofErr w:type="spellStart"/>
      <w:r w:rsidRPr="00AF4CA4">
        <w:rPr>
          <w:rStyle w:val="StyleUnderline"/>
          <w:rFonts w:asciiTheme="minorHAnsi" w:hAnsiTheme="minorHAnsi" w:cstheme="minorHAnsi"/>
        </w:rPr>
        <w:t>transnationalizing</w:t>
      </w:r>
      <w:proofErr w:type="spellEnd"/>
      <w:r w:rsidRPr="00AF4CA4">
        <w:rPr>
          <w:rFonts w:asciiTheme="minorHAnsi" w:hAnsiTheme="minorHAnsi" w:cstheme="minorHAnsi"/>
        </w:rPr>
        <w:t xml:space="preserve"> to avoid paying taxes, and hiring people abroad at lower wages </w:t>
      </w:r>
      <w:r w:rsidRPr="00AF4CA4">
        <w:rPr>
          <w:rStyle w:val="StyleUnderline"/>
          <w:rFonts w:asciiTheme="minorHAnsi" w:hAnsiTheme="minorHAnsi" w:cstheme="minorHAnsi"/>
        </w:rPr>
        <w:t>for sake of making ever bigger profit.</w:t>
      </w:r>
      <w:r w:rsidRPr="00AF4CA4">
        <w:rPr>
          <w:rFonts w:asciiTheme="minorHAnsi" w:hAnsiTheme="minorHAnsi" w:cstheme="minorHAnsi"/>
        </w:rPr>
        <w:t xml:space="preserve"> </w:t>
      </w:r>
      <w:r w:rsidRPr="00AF4CA4">
        <w:rPr>
          <w:rStyle w:val="StyleUnderline"/>
          <w:rFonts w:asciiTheme="minorHAnsi" w:hAnsiTheme="minorHAnsi" w:cstheme="minorHAnsi"/>
        </w:rPr>
        <w:t xml:space="preserve">There are many working and unemployed people struggling in </w:t>
      </w:r>
      <w:r w:rsidRPr="00AF4CA4">
        <w:rPr>
          <w:rStyle w:val="Emphasis"/>
          <w:rFonts w:asciiTheme="minorHAnsi" w:hAnsiTheme="minorHAnsi" w:cstheme="minorHAnsi"/>
        </w:rPr>
        <w:t>near abject poverty</w:t>
      </w:r>
      <w:r w:rsidRPr="00AF4CA4">
        <w:rPr>
          <w:rStyle w:val="StyleUnderline"/>
          <w:rFonts w:asciiTheme="minorHAnsi" w:hAnsiTheme="minorHAnsi" w:cstheme="minorHAnsi"/>
        </w:rPr>
        <w:t xml:space="preserve"> in the United States</w:t>
      </w:r>
      <w:r w:rsidRPr="00AF4CA4">
        <w:rPr>
          <w:rFonts w:asciiTheme="minorHAnsi" w:hAnsiTheme="minorHAnsi" w:cstheme="minorHAnsi"/>
        </w:rPr>
        <w:t xml:space="preserve">. </w:t>
      </w:r>
      <w:r w:rsidRPr="00AF4CA4">
        <w:rPr>
          <w:rStyle w:val="StyleUnderline"/>
          <w:rFonts w:asciiTheme="minorHAnsi" w:hAnsiTheme="minorHAnsi" w:cstheme="minorHAnsi"/>
        </w:rPr>
        <w:t>In</w:t>
      </w:r>
      <w:r w:rsidRPr="00AF4CA4">
        <w:rPr>
          <w:rFonts w:asciiTheme="minorHAnsi" w:hAnsiTheme="minorHAnsi" w:cstheme="minorHAnsi"/>
        </w:rPr>
        <w:t xml:space="preserve"> contemporary </w:t>
      </w:r>
      <w:r w:rsidRPr="00AF4CA4">
        <w:rPr>
          <w:rStyle w:val="StyleUnderline"/>
          <w:rFonts w:asciiTheme="minorHAnsi" w:hAnsiTheme="minorHAnsi" w:cstheme="minorHAnsi"/>
        </w:rPr>
        <w:t>China and India</w:t>
      </w:r>
      <w:r w:rsidRPr="00AF4CA4">
        <w:rPr>
          <w:rFonts w:asciiTheme="minorHAnsi" w:hAnsiTheme="minorHAnsi" w:cstheme="minorHAnsi"/>
        </w:rPr>
        <w:t xml:space="preserve">, the new economic superpowers, </w:t>
      </w:r>
      <w:r w:rsidRPr="00AF4CA4">
        <w:rPr>
          <w:rStyle w:val="StyleUnderline"/>
          <w:rFonts w:asciiTheme="minorHAnsi" w:hAnsiTheme="minorHAnsi" w:cstheme="minorHAnsi"/>
        </w:rPr>
        <w:t>the local majorities</w:t>
      </w:r>
      <w:r w:rsidRPr="00AF4CA4">
        <w:rPr>
          <w:rFonts w:asciiTheme="minorHAnsi" w:hAnsiTheme="minorHAnsi" w:cstheme="minorHAnsi"/>
        </w:rPr>
        <w:t xml:space="preserve">, on a much larger scale, </w:t>
      </w:r>
      <w:r w:rsidRPr="00AF4CA4">
        <w:rPr>
          <w:rStyle w:val="StyleUnderline"/>
          <w:rFonts w:asciiTheme="minorHAnsi" w:hAnsiTheme="minorHAnsi" w:cstheme="minorHAnsi"/>
        </w:rPr>
        <w:t>are</w:t>
      </w:r>
      <w:r w:rsidRPr="00AF4CA4">
        <w:rPr>
          <w:rFonts w:asciiTheme="minorHAnsi" w:hAnsiTheme="minorHAnsi" w:cstheme="minorHAnsi"/>
        </w:rPr>
        <w:t xml:space="preserve"> lower middle class and poor, </w:t>
      </w:r>
      <w:r w:rsidRPr="00AF4CA4">
        <w:rPr>
          <w:rStyle w:val="StyleUnderline"/>
          <w:rFonts w:asciiTheme="minorHAnsi" w:hAnsiTheme="minorHAnsi" w:cstheme="minorHAnsi"/>
        </w:rPr>
        <w:t xml:space="preserve">living in conditions worsened by lack of funding for public education and social services and </w:t>
      </w:r>
      <w:r w:rsidRPr="00AF4CA4">
        <w:rPr>
          <w:rStyle w:val="Emphasis"/>
          <w:rFonts w:asciiTheme="minorHAnsi" w:hAnsiTheme="minorHAnsi" w:cstheme="minorHAnsi"/>
        </w:rPr>
        <w:t>widespread pollution</w:t>
      </w:r>
      <w:r w:rsidRPr="00AF4CA4">
        <w:rPr>
          <w:rFonts w:asciiTheme="minorHAnsi" w:hAnsiTheme="minorHAnsi" w:cstheme="minorHAnsi"/>
        </w:rPr>
        <w:t xml:space="preserve"> of the air, land, and waters </w:t>
      </w:r>
      <w:r w:rsidRPr="00AF4CA4">
        <w:rPr>
          <w:rStyle w:val="StyleUnderline"/>
          <w:rFonts w:asciiTheme="minorHAnsi" w:hAnsiTheme="minorHAnsi" w:cstheme="minorHAnsi"/>
        </w:rPr>
        <w:t>as a result of</w:t>
      </w:r>
      <w:r w:rsidRPr="00AF4CA4">
        <w:rPr>
          <w:rFonts w:asciiTheme="minorHAnsi" w:hAnsiTheme="minorHAnsi" w:cstheme="minorHAnsi"/>
        </w:rPr>
        <w:t xml:space="preserve"> so-called </w:t>
      </w:r>
      <w:r w:rsidRPr="00AF4CA4">
        <w:rPr>
          <w:rStyle w:val="Emphasis"/>
          <w:rFonts w:asciiTheme="minorHAnsi" w:hAnsiTheme="minorHAnsi" w:cstheme="minorHAnsi"/>
        </w:rPr>
        <w:t>globalization</w:t>
      </w:r>
      <w:r w:rsidRPr="00AF4CA4">
        <w:rPr>
          <w:rFonts w:asciiTheme="minorHAnsi" w:hAnsiTheme="minorHAnsi" w:cstheme="minorHAnsi"/>
        </w:rPr>
        <w:t xml:space="preserve"> </w:t>
      </w:r>
      <w:r w:rsidRPr="00AF4CA4">
        <w:rPr>
          <w:rStyle w:val="StyleUnderline"/>
          <w:rFonts w:asciiTheme="minorHAnsi" w:hAnsiTheme="minorHAnsi" w:cstheme="minorHAnsi"/>
        </w:rPr>
        <w:t>and</w:t>
      </w:r>
      <w:r w:rsidRPr="00AF4CA4">
        <w:rPr>
          <w:rFonts w:asciiTheme="minorHAnsi" w:hAnsiTheme="minorHAnsi" w:cstheme="minorHAnsi"/>
        </w:rPr>
        <w:t xml:space="preserve"> </w:t>
      </w:r>
      <w:r w:rsidRPr="00AF4CA4">
        <w:rPr>
          <w:rStyle w:val="StyleUnderline"/>
          <w:rFonts w:asciiTheme="minorHAnsi" w:hAnsiTheme="minorHAnsi" w:cstheme="minorHAnsi"/>
        </w:rPr>
        <w:t>development</w:t>
      </w:r>
      <w:r w:rsidRPr="00AF4CA4">
        <w:rPr>
          <w:rFonts w:asciiTheme="minorHAnsi" w:hAnsiTheme="minorHAnsi" w:cstheme="minorHAnsi"/>
        </w:rPr>
        <w:t>. At the same time, the questionable affluence of the developed world exists simultaneously with a decline in the material conditions of the majority of the contemporary world’s poorest communities (especially in impoverished areas, where the rich are super rich and the majority of ordinary people are poor, like the Philippines, internally ravished by war, human rights violations, natural disasters, and other disasters coming from human manufactured hazards).</w:t>
      </w:r>
    </w:p>
    <w:p w:rsidR="0096651F" w:rsidRPr="00AF4CA4" w:rsidRDefault="0096651F" w:rsidP="0096651F">
      <w:pPr>
        <w:rPr>
          <w:rFonts w:asciiTheme="minorHAnsi" w:hAnsiTheme="minorHAnsi" w:cstheme="minorHAnsi"/>
        </w:rPr>
      </w:pPr>
      <w:r w:rsidRPr="00AF4CA4">
        <w:rPr>
          <w:rStyle w:val="StyleUnderline"/>
          <w:rFonts w:asciiTheme="minorHAnsi" w:hAnsiTheme="minorHAnsi" w:cstheme="minorHAnsi"/>
        </w:rPr>
        <w:t xml:space="preserve">Neoliberalism has become a </w:t>
      </w:r>
      <w:r w:rsidRPr="00AF4CA4">
        <w:rPr>
          <w:rStyle w:val="Emphasis"/>
          <w:rFonts w:asciiTheme="minorHAnsi" w:hAnsiTheme="minorHAnsi" w:cstheme="minorHAnsi"/>
        </w:rPr>
        <w:t>hegemonic discourse</w:t>
      </w:r>
      <w:r w:rsidRPr="00AF4CA4">
        <w:rPr>
          <w:rFonts w:asciiTheme="minorHAnsi" w:hAnsiTheme="minorHAnsi" w:cstheme="minorHAnsi"/>
        </w:rPr>
        <w:t xml:space="preserve"> in the new millennium, </w:t>
      </w:r>
      <w:r w:rsidRPr="00AF4CA4">
        <w:rPr>
          <w:rStyle w:val="StyleUnderline"/>
          <w:rFonts w:asciiTheme="minorHAnsi" w:hAnsiTheme="minorHAnsi" w:cstheme="minorHAnsi"/>
        </w:rPr>
        <w:t>something</w:t>
      </w:r>
      <w:r w:rsidRPr="00AF4CA4">
        <w:rPr>
          <w:rFonts w:asciiTheme="minorHAnsi" w:hAnsiTheme="minorHAnsi" w:cstheme="minorHAnsi"/>
        </w:rPr>
        <w:t xml:space="preserve"> that has achieved the status of being taken for granted or, more than that, as </w:t>
      </w:r>
      <w:proofErr w:type="spellStart"/>
      <w:r w:rsidRPr="00AF4CA4">
        <w:rPr>
          <w:rFonts w:asciiTheme="minorHAnsi" w:hAnsiTheme="minorHAnsi" w:cstheme="minorHAnsi"/>
        </w:rPr>
        <w:t>Peet</w:t>
      </w:r>
      <w:proofErr w:type="spellEnd"/>
      <w:r w:rsidRPr="00AF4CA4">
        <w:rPr>
          <w:rFonts w:asciiTheme="minorHAnsi" w:hAnsiTheme="minorHAnsi" w:cstheme="minorHAnsi"/>
        </w:rPr>
        <w:t xml:space="preserve"> (2003, p. 4) stated, has “achieved the supreme power of being </w:t>
      </w:r>
      <w:r w:rsidRPr="00AF4CA4">
        <w:rPr>
          <w:rStyle w:val="StyleUnderline"/>
          <w:rFonts w:asciiTheme="minorHAnsi" w:hAnsiTheme="minorHAnsi" w:cstheme="minorHAnsi"/>
        </w:rPr>
        <w:t>widely taken as</w:t>
      </w:r>
      <w:r w:rsidRPr="00AF4CA4">
        <w:rPr>
          <w:rFonts w:asciiTheme="minorHAnsi" w:hAnsiTheme="minorHAnsi" w:cstheme="minorHAnsi"/>
        </w:rPr>
        <w:t xml:space="preserve"> scientific and </w:t>
      </w:r>
      <w:r w:rsidRPr="00AF4CA4">
        <w:rPr>
          <w:rStyle w:val="StyleUnderline"/>
          <w:rFonts w:asciiTheme="minorHAnsi" w:hAnsiTheme="minorHAnsi" w:cstheme="minorHAnsi"/>
        </w:rPr>
        <w:t>resulting in an optimal world</w:t>
      </w:r>
      <w:r w:rsidRPr="00AF4CA4">
        <w:rPr>
          <w:rFonts w:asciiTheme="minorHAnsi" w:hAnsiTheme="minorHAnsi" w:cstheme="minorHAnsi"/>
        </w:rPr>
        <w:t>.” Worldwide, neoliberal doctrines and right-wing political parties have achieved a pervasive dominance (</w:t>
      </w:r>
      <w:proofErr w:type="spellStart"/>
      <w:r w:rsidRPr="00AF4CA4">
        <w:rPr>
          <w:rFonts w:asciiTheme="minorHAnsi" w:hAnsiTheme="minorHAnsi" w:cstheme="minorHAnsi"/>
        </w:rPr>
        <w:t>Mirowski</w:t>
      </w:r>
      <w:proofErr w:type="spellEnd"/>
      <w:r w:rsidRPr="00AF4CA4">
        <w:rPr>
          <w:rFonts w:asciiTheme="minorHAnsi" w:hAnsiTheme="minorHAnsi" w:cstheme="minorHAnsi"/>
        </w:rPr>
        <w:t xml:space="preserve"> 2013). </w:t>
      </w:r>
      <w:r w:rsidRPr="00AF4CA4">
        <w:rPr>
          <w:rStyle w:val="StyleUnderline"/>
          <w:rFonts w:asciiTheme="minorHAnsi" w:hAnsiTheme="minorHAnsi" w:cstheme="minorHAnsi"/>
        </w:rPr>
        <w:t>Acts of protest against neoliberalism are taken “as an offence against reason, progress, order, and the best world ever known</w:t>
      </w:r>
      <w:r w:rsidRPr="00AF4CA4">
        <w:rPr>
          <w:rFonts w:asciiTheme="minorHAnsi" w:hAnsiTheme="minorHAnsi" w:cstheme="minorHAnsi"/>
        </w:rPr>
        <w:t>” (</w:t>
      </w:r>
      <w:proofErr w:type="spellStart"/>
      <w:r w:rsidRPr="00AF4CA4">
        <w:rPr>
          <w:rFonts w:asciiTheme="minorHAnsi" w:hAnsiTheme="minorHAnsi" w:cstheme="minorHAnsi"/>
        </w:rPr>
        <w:t>Peet</w:t>
      </w:r>
      <w:proofErr w:type="spellEnd"/>
      <w:r w:rsidRPr="00AF4CA4">
        <w:rPr>
          <w:rFonts w:asciiTheme="minorHAnsi" w:hAnsiTheme="minorHAnsi" w:cstheme="minorHAnsi"/>
        </w:rPr>
        <w:t xml:space="preserve"> 2003, p. 4).</w:t>
      </w:r>
    </w:p>
    <w:p w:rsidR="0096651F" w:rsidRPr="00AF4CA4" w:rsidRDefault="0096651F" w:rsidP="0096651F">
      <w:pPr>
        <w:rPr>
          <w:rFonts w:asciiTheme="minorHAnsi" w:hAnsiTheme="minorHAnsi" w:cstheme="minorHAnsi"/>
        </w:rPr>
      </w:pPr>
      <w:r w:rsidRPr="00AF4CA4">
        <w:rPr>
          <w:rStyle w:val="StyleUnderline"/>
          <w:rFonts w:asciiTheme="minorHAnsi" w:hAnsiTheme="minorHAnsi" w:cstheme="minorHAnsi"/>
        </w:rPr>
        <w:t xml:space="preserve">Inherent in the neoliberal reluctance to provide an institutional response to climate change is </w:t>
      </w:r>
      <w:r w:rsidRPr="00AF4CA4">
        <w:rPr>
          <w:rStyle w:val="Emphasis"/>
          <w:rFonts w:asciiTheme="minorHAnsi" w:hAnsiTheme="minorHAnsi" w:cstheme="minorHAnsi"/>
        </w:rPr>
        <w:t>neoliberalism’s tendency to deny climate change</w:t>
      </w:r>
      <w:r w:rsidRPr="00AF4CA4">
        <w:rPr>
          <w:rFonts w:asciiTheme="minorHAnsi" w:hAnsiTheme="minorHAnsi" w:cstheme="minorHAnsi"/>
        </w:rPr>
        <w:t>. “</w:t>
      </w:r>
      <w:r w:rsidRPr="00AF4CA4">
        <w:rPr>
          <w:rStyle w:val="StyleUnderline"/>
          <w:rFonts w:asciiTheme="minorHAnsi" w:hAnsiTheme="minorHAnsi" w:cstheme="minorHAnsi"/>
        </w:rPr>
        <w:t>Science suggests that human action is contributing to global warming</w:t>
      </w:r>
      <w:r w:rsidRPr="00AF4CA4">
        <w:rPr>
          <w:rFonts w:asciiTheme="minorHAnsi" w:hAnsiTheme="minorHAnsi" w:cstheme="minorHAnsi"/>
        </w:rPr>
        <w:t>,” wrote Harvey (2011, p. 187), “</w:t>
      </w:r>
      <w:r w:rsidRPr="00AF4CA4">
        <w:rPr>
          <w:rStyle w:val="StyleUnderline"/>
          <w:rFonts w:asciiTheme="minorHAnsi" w:hAnsiTheme="minorHAnsi" w:cstheme="minorHAnsi"/>
        </w:rPr>
        <w:t>reducing opponents</w:t>
      </w:r>
      <w:r w:rsidRPr="00AF4CA4">
        <w:rPr>
          <w:rFonts w:asciiTheme="minorHAnsi" w:hAnsiTheme="minorHAnsi" w:cstheme="minorHAnsi"/>
        </w:rPr>
        <w:t xml:space="preserve"> (</w:t>
      </w:r>
      <w:r w:rsidRPr="00AF4CA4">
        <w:rPr>
          <w:rStyle w:val="StyleUnderline"/>
          <w:rFonts w:asciiTheme="minorHAnsi" w:hAnsiTheme="minorHAnsi" w:cstheme="minorHAnsi"/>
        </w:rPr>
        <w:t>usually funded by the energy lobby</w:t>
      </w:r>
      <w:r w:rsidRPr="00AF4CA4">
        <w:rPr>
          <w:rFonts w:asciiTheme="minorHAnsi" w:hAnsiTheme="minorHAnsi" w:cstheme="minorHAnsi"/>
        </w:rPr>
        <w:t xml:space="preserve">) </w:t>
      </w:r>
      <w:r w:rsidRPr="00AF4CA4">
        <w:rPr>
          <w:rStyle w:val="StyleUnderline"/>
          <w:rFonts w:asciiTheme="minorHAnsi" w:hAnsiTheme="minorHAnsi" w:cstheme="minorHAnsi"/>
        </w:rPr>
        <w:t>to the astonishing claim that global warming is a hoax perpetrated by scientists upon the world’s population</w:t>
      </w:r>
      <w:r w:rsidRPr="00AF4CA4">
        <w:rPr>
          <w:rFonts w:asciiTheme="minorHAnsi" w:hAnsiTheme="minorHAnsi" w:cstheme="minorHAnsi"/>
        </w:rPr>
        <w:t xml:space="preserve">.” </w:t>
      </w:r>
      <w:r w:rsidRPr="00AF4CA4">
        <w:rPr>
          <w:rStyle w:val="StyleUnderline"/>
          <w:rFonts w:asciiTheme="minorHAnsi" w:hAnsiTheme="minorHAnsi" w:cstheme="minorHAnsi"/>
        </w:rPr>
        <w:t xml:space="preserve">At the heart of anthropogenic climate change are </w:t>
      </w:r>
      <w:r w:rsidRPr="00AF4CA4">
        <w:rPr>
          <w:rStyle w:val="Emphasis"/>
          <w:rFonts w:asciiTheme="minorHAnsi" w:hAnsiTheme="minorHAnsi" w:cstheme="minorHAnsi"/>
        </w:rPr>
        <w:t>greenhouse gas emissions</w:t>
      </w:r>
      <w:r w:rsidRPr="00AF4CA4">
        <w:rPr>
          <w:rFonts w:asciiTheme="minorHAnsi" w:hAnsiTheme="minorHAnsi" w:cstheme="minorHAnsi"/>
        </w:rPr>
        <w:t xml:space="preserve">. </w:t>
      </w:r>
      <w:r w:rsidRPr="00AF4CA4">
        <w:rPr>
          <w:rStyle w:val="StyleUnderline"/>
          <w:rFonts w:asciiTheme="minorHAnsi" w:hAnsiTheme="minorHAnsi" w:cstheme="minorHAnsi"/>
        </w:rPr>
        <w:t>Widespread government efforts to dramatically reduce greenhouse gas emissions are, in the minds of neoliberals, a Trojan horse concealing a socialist takeover of the economy</w:t>
      </w:r>
      <w:r w:rsidRPr="00AF4CA4">
        <w:rPr>
          <w:rFonts w:asciiTheme="minorHAnsi" w:hAnsiTheme="minorHAnsi" w:cstheme="minorHAnsi"/>
        </w:rPr>
        <w:t xml:space="preserve">. Consequently, </w:t>
      </w:r>
      <w:r w:rsidRPr="00AF4CA4">
        <w:rPr>
          <w:rStyle w:val="Emphasis"/>
          <w:rFonts w:asciiTheme="minorHAnsi" w:hAnsiTheme="minorHAnsi" w:cstheme="minorHAnsi"/>
        </w:rPr>
        <w:t>neoliberalism</w:t>
      </w:r>
      <w:r w:rsidRPr="00AF4CA4">
        <w:rPr>
          <w:rStyle w:val="StyleUnderline"/>
          <w:rFonts w:asciiTheme="minorHAnsi" w:hAnsiTheme="minorHAnsi" w:cstheme="minorHAnsi"/>
        </w:rPr>
        <w:t xml:space="preserve"> has engaged in a three-staged campaign to </w:t>
      </w:r>
      <w:r w:rsidRPr="00AF4CA4">
        <w:rPr>
          <w:rStyle w:val="Emphasis"/>
          <w:rFonts w:asciiTheme="minorHAnsi" w:hAnsiTheme="minorHAnsi" w:cstheme="minorHAnsi"/>
        </w:rPr>
        <w:t>act against actions to meaningfully reduce greenhouse gas emissions</w:t>
      </w:r>
      <w:r w:rsidRPr="00AF4CA4">
        <w:rPr>
          <w:rFonts w:asciiTheme="minorHAnsi" w:hAnsiTheme="minorHAnsi" w:cstheme="minorHAnsi"/>
        </w:rPr>
        <w:t xml:space="preserve"> (</w:t>
      </w:r>
      <w:proofErr w:type="spellStart"/>
      <w:r w:rsidRPr="00AF4CA4">
        <w:rPr>
          <w:rFonts w:asciiTheme="minorHAnsi" w:hAnsiTheme="minorHAnsi" w:cstheme="minorHAnsi"/>
        </w:rPr>
        <w:t>Mirowski</w:t>
      </w:r>
      <w:proofErr w:type="spellEnd"/>
      <w:r w:rsidRPr="00AF4CA4">
        <w:rPr>
          <w:rFonts w:asciiTheme="minorHAnsi" w:hAnsiTheme="minorHAnsi" w:cstheme="minorHAnsi"/>
        </w:rPr>
        <w:t xml:space="preserve"> 2013).</w:t>
      </w:r>
    </w:p>
    <w:p w:rsidR="0096651F" w:rsidRPr="00AF4CA4" w:rsidRDefault="0096651F" w:rsidP="0096651F">
      <w:pPr>
        <w:rPr>
          <w:rFonts w:asciiTheme="minorHAnsi" w:hAnsiTheme="minorHAnsi" w:cstheme="minorHAnsi"/>
        </w:rPr>
      </w:pPr>
      <w:r w:rsidRPr="00AF4CA4">
        <w:rPr>
          <w:rStyle w:val="StyleUnderline"/>
          <w:rFonts w:asciiTheme="minorHAnsi" w:hAnsiTheme="minorHAnsi" w:cstheme="minorHAnsi"/>
        </w:rPr>
        <w:t xml:space="preserve">The first step is to </w:t>
      </w:r>
      <w:r w:rsidRPr="00AF4CA4">
        <w:rPr>
          <w:rStyle w:val="Emphasis"/>
          <w:rFonts w:asciiTheme="minorHAnsi" w:hAnsiTheme="minorHAnsi" w:cstheme="minorHAnsi"/>
        </w:rPr>
        <w:t>deny the scientific evidence</w:t>
      </w:r>
      <w:r w:rsidRPr="00AF4CA4">
        <w:rPr>
          <w:rStyle w:val="StyleUnderline"/>
          <w:rFonts w:asciiTheme="minorHAnsi" w:hAnsiTheme="minorHAnsi" w:cstheme="minorHAnsi"/>
        </w:rPr>
        <w:t xml:space="preserve"> of climate change</w:t>
      </w:r>
      <w:r w:rsidRPr="00AF4CA4">
        <w:rPr>
          <w:rFonts w:asciiTheme="minorHAnsi" w:hAnsiTheme="minorHAnsi" w:cstheme="minorHAnsi"/>
        </w:rPr>
        <w:t xml:space="preserve">. </w:t>
      </w:r>
      <w:r w:rsidRPr="00AF4CA4">
        <w:rPr>
          <w:rStyle w:val="StyleUnderline"/>
          <w:rFonts w:asciiTheme="minorHAnsi" w:hAnsiTheme="minorHAnsi" w:cstheme="minorHAnsi"/>
        </w:rPr>
        <w:t xml:space="preserve">Through </w:t>
      </w:r>
      <w:r w:rsidRPr="00AF4CA4">
        <w:rPr>
          <w:rStyle w:val="Emphasis"/>
          <w:rFonts w:asciiTheme="minorHAnsi" w:hAnsiTheme="minorHAnsi" w:cstheme="minorHAnsi"/>
        </w:rPr>
        <w:t>corporate capitalism’s</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control of the media</w:t>
      </w:r>
      <w:r w:rsidRPr="00AF4CA4">
        <w:rPr>
          <w:rFonts w:asciiTheme="minorHAnsi" w:hAnsiTheme="minorHAnsi" w:cstheme="minorHAnsi"/>
        </w:rPr>
        <w:t xml:space="preserve"> (outlets such as Rupert Murdoch’s Fox News come readily to mind) </w:t>
      </w:r>
      <w:r w:rsidRPr="00AF4CA4">
        <w:rPr>
          <w:rStyle w:val="StyleUnderline"/>
          <w:rFonts w:asciiTheme="minorHAnsi" w:hAnsiTheme="minorHAnsi" w:cstheme="minorHAnsi"/>
        </w:rPr>
        <w:t>the</w:t>
      </w:r>
      <w:r w:rsidRPr="00AF4CA4">
        <w:rPr>
          <w:rFonts w:asciiTheme="minorHAnsi" w:hAnsiTheme="minorHAnsi" w:cstheme="minorHAnsi"/>
        </w:rPr>
        <w:t xml:space="preserve"> few fringe </w:t>
      </w:r>
      <w:r w:rsidRPr="00AF4CA4">
        <w:rPr>
          <w:rFonts w:asciiTheme="minorHAnsi" w:hAnsiTheme="minorHAnsi" w:cstheme="minorHAnsi"/>
        </w:rPr>
        <w:lastRenderedPageBreak/>
        <w:t>“</w:t>
      </w:r>
      <w:r w:rsidRPr="00AF4CA4">
        <w:rPr>
          <w:rStyle w:val="StyleUnderline"/>
          <w:rFonts w:asciiTheme="minorHAnsi" w:hAnsiTheme="minorHAnsi" w:cstheme="minorHAnsi"/>
        </w:rPr>
        <w:t>scientists</w:t>
      </w:r>
      <w:r w:rsidRPr="00AF4CA4">
        <w:rPr>
          <w:rFonts w:asciiTheme="minorHAnsi" w:hAnsiTheme="minorHAnsi" w:cstheme="minorHAnsi"/>
        </w:rPr>
        <w:t xml:space="preserve">” </w:t>
      </w:r>
      <w:r w:rsidRPr="00AF4CA4">
        <w:rPr>
          <w:rStyle w:val="StyleUnderline"/>
          <w:rFonts w:asciiTheme="minorHAnsi" w:hAnsiTheme="minorHAnsi" w:cstheme="minorHAnsi"/>
        </w:rPr>
        <w:t>that deny climate change are accorded equal air time to mainstream climatologists, and this generates the (incorrect) impression in the minds of members of the public that there is a vigorous scientific debate about climate change</w:t>
      </w:r>
      <w:r w:rsidRPr="00AF4CA4">
        <w:rPr>
          <w:rFonts w:asciiTheme="minorHAnsi" w:hAnsiTheme="minorHAnsi" w:cstheme="minorHAnsi"/>
        </w:rPr>
        <w:t xml:space="preserve">. </w:t>
      </w:r>
      <w:proofErr w:type="spellStart"/>
      <w:r w:rsidRPr="00AF4CA4">
        <w:rPr>
          <w:rFonts w:asciiTheme="minorHAnsi" w:hAnsiTheme="minorHAnsi" w:cstheme="minorHAnsi"/>
        </w:rPr>
        <w:t>Mirowski</w:t>
      </w:r>
      <w:proofErr w:type="spellEnd"/>
      <w:r w:rsidRPr="00AF4CA4">
        <w:rPr>
          <w:rFonts w:asciiTheme="minorHAnsi" w:hAnsiTheme="minorHAnsi" w:cstheme="minorHAnsi"/>
        </w:rPr>
        <w:t xml:space="preserve"> (2013, p.  226) refers to this as “</w:t>
      </w:r>
      <w:proofErr w:type="spellStart"/>
      <w:r w:rsidRPr="00AF4CA4">
        <w:rPr>
          <w:rFonts w:asciiTheme="minorHAnsi" w:hAnsiTheme="minorHAnsi" w:cstheme="minorHAnsi"/>
        </w:rPr>
        <w:t>agnotology</w:t>
      </w:r>
      <w:proofErr w:type="spellEnd"/>
      <w:r w:rsidRPr="00AF4CA4">
        <w:rPr>
          <w:rFonts w:asciiTheme="minorHAnsi" w:hAnsiTheme="minorHAnsi" w:cstheme="minorHAnsi"/>
        </w:rPr>
        <w:t xml:space="preserve">” and it is “the intentional manufacture of doubt and uncertainty in the general populace for specific political motives.” This first strategy has been highly effective; according to </w:t>
      </w:r>
      <w:proofErr w:type="spellStart"/>
      <w:r w:rsidRPr="00AF4CA4">
        <w:rPr>
          <w:rFonts w:asciiTheme="minorHAnsi" w:hAnsiTheme="minorHAnsi" w:cstheme="minorHAnsi"/>
        </w:rPr>
        <w:t>Mirowski</w:t>
      </w:r>
      <w:proofErr w:type="spellEnd"/>
      <w:r w:rsidRPr="00AF4CA4">
        <w:rPr>
          <w:rFonts w:asciiTheme="minorHAnsi" w:hAnsiTheme="minorHAnsi" w:cstheme="minorHAnsi"/>
        </w:rPr>
        <w:t xml:space="preserve"> (2013, p. 243):</w:t>
      </w:r>
    </w:p>
    <w:p w:rsidR="0096651F" w:rsidRPr="00AF4CA4" w:rsidRDefault="0096651F" w:rsidP="0096651F">
      <w:pPr>
        <w:ind w:left="720"/>
        <w:rPr>
          <w:rFonts w:asciiTheme="minorHAnsi" w:hAnsiTheme="minorHAnsi" w:cstheme="minorHAnsi"/>
        </w:rPr>
      </w:pPr>
      <w:r w:rsidRPr="00AF4CA4">
        <w:rPr>
          <w:rFonts w:asciiTheme="minorHAnsi" w:hAnsiTheme="minorHAnsi" w:cstheme="minorHAnsi"/>
        </w:rPr>
        <w:t>As the climate crisis worsens, the general populace appears to recoil from the worsening news, fleeing the facts, preferring to disdain the science rather than confront the crisis. In one instance, the Harris polling organization claimed that in 2007, 71 percent of all Americans said they believed that continued combustion of fossil fuels resulted in climate change, whereas by June 2011 it had dropped to 41 percent.</w:t>
      </w:r>
    </w:p>
    <w:p w:rsidR="0096651F" w:rsidRPr="00AF4CA4" w:rsidRDefault="0096651F" w:rsidP="0096651F">
      <w:pPr>
        <w:rPr>
          <w:rFonts w:asciiTheme="minorHAnsi" w:hAnsiTheme="minorHAnsi" w:cstheme="minorHAnsi"/>
        </w:rPr>
      </w:pPr>
      <w:r w:rsidRPr="00AF4CA4">
        <w:rPr>
          <w:rStyle w:val="StyleUnderline"/>
          <w:rFonts w:asciiTheme="minorHAnsi" w:hAnsiTheme="minorHAnsi" w:cstheme="minorHAnsi"/>
        </w:rPr>
        <w:t xml:space="preserve">The second step is to </w:t>
      </w:r>
      <w:r w:rsidRPr="00AF4CA4">
        <w:rPr>
          <w:rStyle w:val="Emphasis"/>
          <w:rFonts w:asciiTheme="minorHAnsi" w:hAnsiTheme="minorHAnsi" w:cstheme="minorHAnsi"/>
        </w:rPr>
        <w:t>pretend to act to reduce greenhouse gas emissions</w:t>
      </w:r>
      <w:r w:rsidRPr="00AF4CA4">
        <w:rPr>
          <w:rFonts w:asciiTheme="minorHAnsi" w:hAnsiTheme="minorHAnsi" w:cstheme="minorHAnsi"/>
        </w:rPr>
        <w:t xml:space="preserve"> </w:t>
      </w:r>
      <w:r w:rsidRPr="00AF4CA4">
        <w:rPr>
          <w:rStyle w:val="StyleUnderline"/>
          <w:rFonts w:asciiTheme="minorHAnsi" w:hAnsiTheme="minorHAnsi" w:cstheme="minorHAnsi"/>
        </w:rPr>
        <w:t>by developing a market for greenhouse gas emissions, the so-called “</w:t>
      </w:r>
      <w:r w:rsidRPr="00AF4CA4">
        <w:rPr>
          <w:rStyle w:val="Emphasis"/>
          <w:rFonts w:asciiTheme="minorHAnsi" w:hAnsiTheme="minorHAnsi" w:cstheme="minorHAnsi"/>
        </w:rPr>
        <w:t>cap and trade</w:t>
      </w:r>
      <w:r w:rsidRPr="00AF4CA4">
        <w:rPr>
          <w:rStyle w:val="StyleUnderline"/>
          <w:rFonts w:asciiTheme="minorHAnsi" w:hAnsiTheme="minorHAnsi" w:cstheme="minorHAnsi"/>
        </w:rPr>
        <w:t>” solution</w:t>
      </w:r>
      <w:r w:rsidRPr="00AF4CA4">
        <w:rPr>
          <w:rFonts w:asciiTheme="minorHAnsi" w:hAnsiTheme="minorHAnsi" w:cstheme="minorHAnsi"/>
        </w:rPr>
        <w:t xml:space="preserve">. </w:t>
      </w:r>
      <w:r w:rsidRPr="00AF4CA4">
        <w:rPr>
          <w:rStyle w:val="StyleUnderline"/>
          <w:rFonts w:asciiTheme="minorHAnsi" w:hAnsiTheme="minorHAnsi" w:cstheme="minorHAnsi"/>
        </w:rPr>
        <w:t>This</w:t>
      </w:r>
      <w:r w:rsidRPr="00AF4CA4">
        <w:rPr>
          <w:rFonts w:asciiTheme="minorHAnsi" w:hAnsiTheme="minorHAnsi" w:cstheme="minorHAnsi"/>
        </w:rPr>
        <w:t xml:space="preserve"> solution </w:t>
      </w:r>
      <w:r w:rsidRPr="00AF4CA4">
        <w:rPr>
          <w:rStyle w:val="Emphasis"/>
          <w:rFonts w:asciiTheme="minorHAnsi" w:hAnsiTheme="minorHAnsi" w:cstheme="minorHAnsi"/>
        </w:rPr>
        <w:t>makes it appear that something is being done</w:t>
      </w:r>
      <w:r w:rsidRPr="00AF4CA4">
        <w:rPr>
          <w:rFonts w:asciiTheme="minorHAnsi" w:hAnsiTheme="minorHAnsi" w:cstheme="minorHAnsi"/>
        </w:rPr>
        <w:t xml:space="preserve"> </w:t>
      </w:r>
      <w:r w:rsidRPr="00AF4CA4">
        <w:rPr>
          <w:rStyle w:val="StyleUnderline"/>
          <w:rFonts w:asciiTheme="minorHAnsi" w:hAnsiTheme="minorHAnsi" w:cstheme="minorHAnsi"/>
        </w:rPr>
        <w:t xml:space="preserve">to address the problem of climate change while, in reality, </w:t>
      </w:r>
      <w:r w:rsidRPr="00AF4CA4">
        <w:rPr>
          <w:rStyle w:val="Emphasis"/>
          <w:rFonts w:asciiTheme="minorHAnsi" w:hAnsiTheme="minorHAnsi" w:cstheme="minorHAnsi"/>
        </w:rPr>
        <w:t>no meaningful reductions in greenhouse gas are imposed</w:t>
      </w:r>
      <w:r w:rsidRPr="00AF4CA4">
        <w:rPr>
          <w:rFonts w:asciiTheme="minorHAnsi" w:hAnsiTheme="minorHAnsi" w:cstheme="minorHAnsi"/>
        </w:rPr>
        <w:t xml:space="preserve"> upon corporate capitalism </w:t>
      </w:r>
      <w:r w:rsidRPr="00AF4CA4">
        <w:rPr>
          <w:rStyle w:val="StyleUnderline"/>
          <w:rFonts w:asciiTheme="minorHAnsi" w:hAnsiTheme="minorHAnsi" w:cstheme="minorHAnsi"/>
        </w:rPr>
        <w:t>that may impinge the profitability of it’s using the Earth’s atmosphere as an open sewer</w:t>
      </w:r>
      <w:r w:rsidRPr="00AF4CA4">
        <w:rPr>
          <w:rFonts w:asciiTheme="minorHAnsi" w:hAnsiTheme="minorHAnsi" w:cstheme="minorHAnsi"/>
        </w:rPr>
        <w:t xml:space="preserve">. As </w:t>
      </w:r>
      <w:proofErr w:type="spellStart"/>
      <w:r w:rsidRPr="00AF4CA4">
        <w:rPr>
          <w:rFonts w:asciiTheme="minorHAnsi" w:hAnsiTheme="minorHAnsi" w:cstheme="minorHAnsi"/>
        </w:rPr>
        <w:t>Mirowski</w:t>
      </w:r>
      <w:proofErr w:type="spellEnd"/>
      <w:r w:rsidRPr="00AF4CA4">
        <w:rPr>
          <w:rFonts w:asciiTheme="minorHAnsi" w:hAnsiTheme="minorHAnsi" w:cstheme="minorHAnsi"/>
        </w:rPr>
        <w:t xml:space="preserve"> (2013, p. 338) wrote:</w:t>
      </w:r>
    </w:p>
    <w:p w:rsidR="0096651F" w:rsidRPr="00AF4CA4" w:rsidRDefault="0096651F" w:rsidP="0096651F">
      <w:pPr>
        <w:ind w:left="720"/>
        <w:rPr>
          <w:rFonts w:asciiTheme="minorHAnsi" w:hAnsiTheme="minorHAnsi" w:cstheme="minorHAnsi"/>
        </w:rPr>
      </w:pPr>
      <w:r w:rsidRPr="00AF4CA4">
        <w:rPr>
          <w:rFonts w:asciiTheme="minorHAnsi" w:hAnsiTheme="minorHAnsi" w:cstheme="minorHAnsi"/>
        </w:rPr>
        <w:t xml:space="preserve">The project to institute markets in </w:t>
      </w:r>
      <w:r w:rsidRPr="00AF4CA4">
        <w:rPr>
          <w:rStyle w:val="StyleUnderline"/>
          <w:rFonts w:asciiTheme="minorHAnsi" w:hAnsiTheme="minorHAnsi" w:cstheme="minorHAnsi"/>
        </w:rPr>
        <w:t>pollution permits</w:t>
      </w:r>
      <w:r w:rsidRPr="00AF4CA4">
        <w:rPr>
          <w:rFonts w:asciiTheme="minorHAnsi" w:hAnsiTheme="minorHAnsi" w:cstheme="minorHAnsi"/>
        </w:rPr>
        <w:t xml:space="preserve"> is a neoliberal mid-range strategy, better attuned to appeal to neoliberal governments, NGOs, and the more educated segments of the populace, not to mention the all-important [finance, insurance, and real estate] sector of the economy. In effect, this strategy </w:t>
      </w:r>
      <w:r w:rsidRPr="00AF4CA4">
        <w:rPr>
          <w:rStyle w:val="StyleUnderline"/>
          <w:rFonts w:asciiTheme="minorHAnsi" w:hAnsiTheme="minorHAnsi" w:cstheme="minorHAnsi"/>
        </w:rPr>
        <w:t xml:space="preserve">is an </w:t>
      </w:r>
      <w:r w:rsidRPr="00AF4CA4">
        <w:rPr>
          <w:rStyle w:val="Emphasis"/>
          <w:rFonts w:asciiTheme="minorHAnsi" w:hAnsiTheme="minorHAnsi" w:cstheme="minorHAnsi"/>
        </w:rPr>
        <w:t>elaborate bait-and-switch</w:t>
      </w:r>
      <w:r w:rsidRPr="00AF4CA4">
        <w:rPr>
          <w:rFonts w:asciiTheme="minorHAnsi" w:hAnsiTheme="minorHAnsi" w:cstheme="minorHAnsi"/>
        </w:rPr>
        <w:t xml:space="preserve">, </w:t>
      </w:r>
      <w:r w:rsidRPr="00AF4CA4">
        <w:rPr>
          <w:rStyle w:val="StyleUnderline"/>
          <w:rFonts w:asciiTheme="minorHAnsi" w:hAnsiTheme="minorHAnsi" w:cstheme="minorHAnsi"/>
        </w:rPr>
        <w:t xml:space="preserve">where political actors originally bent upon using state power to curb emissions are instead diverted into the endless technicalities of the institution and </w:t>
      </w:r>
      <w:r w:rsidRPr="00AF4CA4">
        <w:rPr>
          <w:rStyle w:val="Emphasis"/>
          <w:rFonts w:asciiTheme="minorHAnsi" w:hAnsiTheme="minorHAnsi" w:cstheme="minorHAnsi"/>
        </w:rPr>
        <w:t>maintenance of novel markets</w:t>
      </w:r>
      <w:r w:rsidRPr="00AF4CA4">
        <w:rPr>
          <w:rStyle w:val="StyleUnderline"/>
          <w:rFonts w:asciiTheme="minorHAnsi" w:hAnsiTheme="minorHAnsi" w:cstheme="minorHAnsi"/>
        </w:rPr>
        <w:t xml:space="preserve"> for carbon permits</w:t>
      </w:r>
      <w:r w:rsidRPr="00AF4CA4">
        <w:rPr>
          <w:rFonts w:asciiTheme="minorHAnsi" w:hAnsiTheme="minorHAnsi" w:cstheme="minorHAnsi"/>
        </w:rPr>
        <w:t>.</w:t>
      </w:r>
    </w:p>
    <w:p w:rsidR="0096651F" w:rsidRPr="00AF4CA4" w:rsidRDefault="0096651F" w:rsidP="0096651F">
      <w:pPr>
        <w:rPr>
          <w:rFonts w:asciiTheme="minorHAnsi" w:hAnsiTheme="minorHAnsi" w:cstheme="minorHAnsi"/>
        </w:rPr>
      </w:pPr>
      <w:r w:rsidRPr="00AF4CA4">
        <w:rPr>
          <w:rStyle w:val="StyleUnderline"/>
          <w:rFonts w:asciiTheme="minorHAnsi" w:hAnsiTheme="minorHAnsi" w:cstheme="minorHAnsi"/>
        </w:rPr>
        <w:t xml:space="preserve">The third step is </w:t>
      </w:r>
      <w:r w:rsidRPr="00AF4CA4">
        <w:rPr>
          <w:rStyle w:val="Emphasis"/>
          <w:rFonts w:asciiTheme="minorHAnsi" w:hAnsiTheme="minorHAnsi" w:cstheme="minorHAnsi"/>
        </w:rPr>
        <w:t>geoengineering</w:t>
      </w:r>
      <w:r w:rsidRPr="00AF4CA4">
        <w:rPr>
          <w:rFonts w:asciiTheme="minorHAnsi" w:hAnsiTheme="minorHAnsi" w:cstheme="minorHAnsi"/>
        </w:rPr>
        <w:t xml:space="preserve">. </w:t>
      </w:r>
      <w:r w:rsidRPr="00AF4CA4">
        <w:rPr>
          <w:rStyle w:val="StyleUnderline"/>
          <w:rFonts w:asciiTheme="minorHAnsi" w:hAnsiTheme="minorHAnsi" w:cstheme="minorHAnsi"/>
        </w:rPr>
        <w:t>Instead of acting to reduce greenhouse gas emissions actions are undertaken to reduce their environmental effects</w:t>
      </w:r>
      <w:r w:rsidRPr="00AF4CA4">
        <w:rPr>
          <w:rFonts w:asciiTheme="minorHAnsi" w:hAnsiTheme="minorHAnsi" w:cstheme="minorHAnsi"/>
        </w:rPr>
        <w:t xml:space="preserve">. The classic examples of geoengineering are carbon sequestration and releasing aerosols into the atmosphere to offset the retention of solar energy. </w:t>
      </w:r>
      <w:r w:rsidRPr="00AF4CA4">
        <w:rPr>
          <w:rStyle w:val="StyleUnderline"/>
          <w:rFonts w:asciiTheme="minorHAnsi" w:hAnsiTheme="minorHAnsi" w:cstheme="minorHAnsi"/>
        </w:rPr>
        <w:t>These solutions are completely untried and untested and they act as “end of pipe” solutions as opposed to “ending the pipe.”</w:t>
      </w:r>
      <w:r w:rsidRPr="00AF4CA4">
        <w:rPr>
          <w:rFonts w:asciiTheme="minorHAnsi" w:hAnsiTheme="minorHAnsi" w:cstheme="minorHAnsi"/>
        </w:rPr>
        <w:t xml:space="preserve"> </w:t>
      </w:r>
      <w:r w:rsidRPr="00AF4CA4">
        <w:rPr>
          <w:rStyle w:val="StyleUnderline"/>
          <w:rFonts w:asciiTheme="minorHAnsi" w:hAnsiTheme="minorHAnsi" w:cstheme="minorHAnsi"/>
        </w:rPr>
        <w:t>They are akin to a heavy smoker spending money on cough drops and asthma medicine, while continuing to chain smoke cigarette after cigarette after cigarette after cigarette</w:t>
      </w:r>
      <w:r w:rsidRPr="00AF4CA4">
        <w:rPr>
          <w:rFonts w:asciiTheme="minorHAnsi" w:hAnsiTheme="minorHAnsi" w:cstheme="minorHAnsi"/>
        </w:rPr>
        <w:t xml:space="preserve">. In the words of </w:t>
      </w:r>
      <w:proofErr w:type="spellStart"/>
      <w:r w:rsidRPr="00AF4CA4">
        <w:rPr>
          <w:rFonts w:asciiTheme="minorHAnsi" w:hAnsiTheme="minorHAnsi" w:cstheme="minorHAnsi"/>
        </w:rPr>
        <w:t>Mirowski</w:t>
      </w:r>
      <w:proofErr w:type="spellEnd"/>
      <w:r w:rsidRPr="00AF4CA4">
        <w:rPr>
          <w:rFonts w:asciiTheme="minorHAnsi" w:hAnsiTheme="minorHAnsi" w:cstheme="minorHAnsi"/>
        </w:rPr>
        <w:t xml:space="preserve"> (2013, p. 340):</w:t>
      </w:r>
    </w:p>
    <w:p w:rsidR="0096651F" w:rsidRPr="00AF4CA4" w:rsidRDefault="0096651F" w:rsidP="0096651F">
      <w:pPr>
        <w:ind w:left="720"/>
        <w:rPr>
          <w:rFonts w:asciiTheme="minorHAnsi" w:hAnsiTheme="minorHAnsi" w:cstheme="minorHAnsi"/>
        </w:rPr>
      </w:pPr>
      <w:r w:rsidRPr="00AF4CA4">
        <w:rPr>
          <w:rStyle w:val="StyleUnderline"/>
          <w:rFonts w:asciiTheme="minorHAnsi" w:hAnsiTheme="minorHAnsi" w:cstheme="minorHAnsi"/>
        </w:rPr>
        <w:t>The final neoliberal fallback is geoengineering, which derives from the</w:t>
      </w:r>
      <w:r w:rsidRPr="00AF4CA4">
        <w:rPr>
          <w:rFonts w:asciiTheme="minorHAnsi" w:hAnsiTheme="minorHAnsi" w:cstheme="minorHAnsi"/>
        </w:rPr>
        <w:t xml:space="preserve"> core </w:t>
      </w:r>
      <w:r w:rsidRPr="00AF4CA4">
        <w:rPr>
          <w:rStyle w:val="StyleUnderline"/>
          <w:rFonts w:asciiTheme="minorHAnsi" w:hAnsiTheme="minorHAnsi" w:cstheme="minorHAnsi"/>
        </w:rPr>
        <w:t>neoliberal doctrine that entrepreneurs</w:t>
      </w:r>
      <w:r w:rsidRPr="00AF4CA4">
        <w:rPr>
          <w:rFonts w:asciiTheme="minorHAnsi" w:hAnsiTheme="minorHAnsi" w:cstheme="minorHAnsi"/>
        </w:rPr>
        <w:t xml:space="preserve">, unleashed to exploit acts of creative destruction, </w:t>
      </w:r>
      <w:r w:rsidRPr="00AF4CA4">
        <w:rPr>
          <w:rStyle w:val="StyleUnderline"/>
          <w:rFonts w:asciiTheme="minorHAnsi" w:hAnsiTheme="minorHAnsi" w:cstheme="minorHAnsi"/>
        </w:rPr>
        <w:t xml:space="preserve">will eventually </w:t>
      </w:r>
      <w:r w:rsidRPr="00AF4CA4">
        <w:rPr>
          <w:rStyle w:val="Emphasis"/>
          <w:rFonts w:asciiTheme="minorHAnsi" w:hAnsiTheme="minorHAnsi" w:cstheme="minorHAnsi"/>
        </w:rPr>
        <w:t>innovate market solutions</w:t>
      </w:r>
      <w:r w:rsidRPr="00AF4CA4">
        <w:rPr>
          <w:rStyle w:val="StyleUnderline"/>
          <w:rFonts w:asciiTheme="minorHAnsi" w:hAnsiTheme="minorHAnsi" w:cstheme="minorHAnsi"/>
        </w:rPr>
        <w:t xml:space="preserve"> to address dire economic problems</w:t>
      </w:r>
      <w:r w:rsidRPr="00AF4CA4">
        <w:rPr>
          <w:rFonts w:asciiTheme="minorHAnsi" w:hAnsiTheme="minorHAnsi" w:cstheme="minorHAnsi"/>
        </w:rPr>
        <w:t>. This is the whiz-bang futuristic science fiction side of neoliberalism, which appeals to male adolescents and Silicon Valley entrepreneurs almost as much as do the novels of Ayn Rand.</w:t>
      </w:r>
    </w:p>
    <w:p w:rsidR="0096651F" w:rsidRPr="00AF4CA4" w:rsidRDefault="0096651F" w:rsidP="0096651F">
      <w:pPr>
        <w:rPr>
          <w:rFonts w:asciiTheme="minorHAnsi" w:hAnsiTheme="minorHAnsi" w:cstheme="minorHAnsi"/>
        </w:rPr>
      </w:pPr>
      <w:r w:rsidRPr="00AF4CA4">
        <w:rPr>
          <w:rStyle w:val="StyleUnderline"/>
          <w:rFonts w:asciiTheme="minorHAnsi" w:hAnsiTheme="minorHAnsi" w:cstheme="minorHAnsi"/>
        </w:rPr>
        <w:t xml:space="preserve">These three steps act in close coordination with each other: denial postpones addressing the issue of climate change by </w:t>
      </w:r>
      <w:r w:rsidRPr="00AF4CA4">
        <w:rPr>
          <w:rStyle w:val="Emphasis"/>
          <w:rFonts w:asciiTheme="minorHAnsi" w:hAnsiTheme="minorHAnsi" w:cstheme="minorHAnsi"/>
        </w:rPr>
        <w:t>creating doubt</w:t>
      </w:r>
      <w:r w:rsidRPr="00AF4CA4">
        <w:rPr>
          <w:rStyle w:val="StyleUnderline"/>
          <w:rFonts w:asciiTheme="minorHAnsi" w:hAnsiTheme="minorHAnsi" w:cstheme="minorHAnsi"/>
        </w:rPr>
        <w:t xml:space="preserve"> about whether or not it is even a problem; carbon permit trading </w:t>
      </w:r>
      <w:r w:rsidRPr="00AF4CA4">
        <w:rPr>
          <w:rStyle w:val="Emphasis"/>
          <w:rFonts w:asciiTheme="minorHAnsi" w:hAnsiTheme="minorHAnsi" w:cstheme="minorHAnsi"/>
        </w:rPr>
        <w:t>creates the impression that something is being done</w:t>
      </w:r>
      <w:r w:rsidRPr="00AF4CA4">
        <w:rPr>
          <w:rStyle w:val="StyleUnderline"/>
          <w:rFonts w:asciiTheme="minorHAnsi" w:hAnsiTheme="minorHAnsi" w:cstheme="minorHAnsi"/>
        </w:rPr>
        <w:t xml:space="preserve">, when in fact there are </w:t>
      </w:r>
      <w:r w:rsidRPr="00AF4CA4">
        <w:rPr>
          <w:rStyle w:val="Emphasis"/>
          <w:rFonts w:asciiTheme="minorHAnsi" w:hAnsiTheme="minorHAnsi" w:cstheme="minorHAnsi"/>
        </w:rPr>
        <w:t>no actual reductions in emissions</w:t>
      </w:r>
      <w:r w:rsidRPr="00AF4CA4">
        <w:rPr>
          <w:rStyle w:val="StyleUnderline"/>
          <w:rFonts w:asciiTheme="minorHAnsi" w:hAnsiTheme="minorHAnsi" w:cstheme="minorHAnsi"/>
        </w:rPr>
        <w:t xml:space="preserve">; and geoengineering merely </w:t>
      </w:r>
      <w:r w:rsidRPr="00AF4CA4">
        <w:rPr>
          <w:rStyle w:val="Emphasis"/>
          <w:rFonts w:asciiTheme="minorHAnsi" w:hAnsiTheme="minorHAnsi" w:cstheme="minorHAnsi"/>
        </w:rPr>
        <w:t>treats the symptoms</w:t>
      </w:r>
      <w:r w:rsidRPr="00AF4CA4">
        <w:rPr>
          <w:rStyle w:val="StyleUnderline"/>
          <w:rFonts w:asciiTheme="minorHAnsi" w:hAnsiTheme="minorHAnsi" w:cstheme="minorHAnsi"/>
        </w:rPr>
        <w:t xml:space="preserve"> of global warming </w:t>
      </w:r>
      <w:r w:rsidRPr="00AF4CA4">
        <w:rPr>
          <w:rStyle w:val="Emphasis"/>
          <w:rFonts w:asciiTheme="minorHAnsi" w:hAnsiTheme="minorHAnsi" w:cstheme="minorHAnsi"/>
        </w:rPr>
        <w:t>without curtailing emissions</w:t>
      </w:r>
      <w:r w:rsidRPr="00AF4CA4">
        <w:rPr>
          <w:rFonts w:asciiTheme="minorHAnsi" w:hAnsiTheme="minorHAnsi" w:cstheme="minorHAnsi"/>
        </w:rPr>
        <w:t xml:space="preserve"> (</w:t>
      </w:r>
      <w:proofErr w:type="spellStart"/>
      <w:r w:rsidRPr="00AF4CA4">
        <w:rPr>
          <w:rFonts w:asciiTheme="minorHAnsi" w:hAnsiTheme="minorHAnsi" w:cstheme="minorHAnsi"/>
        </w:rPr>
        <w:t>Mirowski</w:t>
      </w:r>
      <w:proofErr w:type="spellEnd"/>
      <w:r w:rsidRPr="00AF4CA4">
        <w:rPr>
          <w:rFonts w:asciiTheme="minorHAnsi" w:hAnsiTheme="minorHAnsi" w:cstheme="minorHAnsi"/>
        </w:rPr>
        <w:t xml:space="preserve"> 2013).</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Business interests and inherent political barriers mean that solving warming is </w:t>
      </w:r>
      <w:r w:rsidRPr="00AF4CA4">
        <w:rPr>
          <w:rFonts w:asciiTheme="minorHAnsi" w:hAnsiTheme="minorHAnsi" w:cstheme="minorHAnsi"/>
          <w:u w:val="single"/>
        </w:rPr>
        <w:t>impossible</w:t>
      </w:r>
      <w:r w:rsidRPr="00AF4CA4">
        <w:rPr>
          <w:rFonts w:asciiTheme="minorHAnsi" w:hAnsiTheme="minorHAnsi" w:cstheme="minorHAnsi"/>
        </w:rPr>
        <w:t xml:space="preserve"> under a system of rapid-growth capitalism—only </w:t>
      </w:r>
      <w:r w:rsidRPr="00AF4CA4">
        <w:rPr>
          <w:rFonts w:asciiTheme="minorHAnsi" w:hAnsiTheme="minorHAnsi" w:cstheme="minorHAnsi"/>
          <w:u w:val="single"/>
        </w:rPr>
        <w:t>social movements</w:t>
      </w:r>
      <w:r w:rsidRPr="00AF4CA4">
        <w:rPr>
          <w:rFonts w:asciiTheme="minorHAnsi" w:hAnsiTheme="minorHAnsi" w:cstheme="minorHAnsi"/>
        </w:rPr>
        <w:t xml:space="preserve"> to reject this model can solve</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Reynolds 15</w:t>
      </w:r>
      <w:r w:rsidRPr="00AF4CA4">
        <w:rPr>
          <w:rFonts w:asciiTheme="minorHAnsi" w:hAnsiTheme="minorHAnsi" w:cstheme="minorHAnsi"/>
        </w:rPr>
        <w:t xml:space="preserve">—writer and foreign policy analyst (Ben, 5/10/16, “Getting Below Two Degrees Celsius,” China US Focus, http://www.chinausfocus.com/energy-environment/getting-below-two-degrees-celsius, Accessed 4/25/17,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order </w:t>
      </w:r>
      <w:r w:rsidRPr="00AF4CA4">
        <w:rPr>
          <w:rStyle w:val="StyleUnderline"/>
          <w:rFonts w:asciiTheme="minorHAnsi" w:hAnsiTheme="minorHAnsi" w:cstheme="minorHAnsi"/>
        </w:rPr>
        <w:t>to keep warming below the two-degree Celsius limit, we need to reduce carbon emissions</w:t>
      </w:r>
      <w:r w:rsidRPr="00AF4CA4">
        <w:rPr>
          <w:rFonts w:asciiTheme="minorHAnsi" w:hAnsiTheme="minorHAnsi" w:cstheme="minorHAnsi"/>
          <w:sz w:val="16"/>
        </w:rPr>
        <w:t xml:space="preserve">. This does not mean we need to reduce the growth of emissions. </w:t>
      </w:r>
      <w:r w:rsidRPr="00AF4CA4">
        <w:rPr>
          <w:rStyle w:val="StyleUnderline"/>
          <w:rFonts w:asciiTheme="minorHAnsi" w:hAnsiTheme="minorHAnsi" w:cstheme="minorHAnsi"/>
        </w:rPr>
        <w:t>We need to engineer an absolute decline in total global emissions, and we need to do it very quickly</w:t>
      </w:r>
      <w:r w:rsidRPr="00AF4CA4">
        <w:rPr>
          <w:rFonts w:asciiTheme="minorHAnsi" w:hAnsiTheme="minorHAnsi" w:cstheme="minorHAnsi"/>
          <w:sz w:val="16"/>
        </w:rPr>
        <w:t xml:space="preserve">. When economic activity creates carbon emissions, and it does, </w:t>
      </w:r>
      <w:r w:rsidRPr="00AF4CA4">
        <w:rPr>
          <w:rStyle w:val="StyleUnderline"/>
          <w:rFonts w:asciiTheme="minorHAnsi" w:hAnsiTheme="minorHAnsi" w:cstheme="minorHAnsi"/>
        </w:rPr>
        <w:t>any economic growth means that carbon emissions will rise</w:t>
      </w:r>
      <w:r w:rsidRPr="00AF4CA4">
        <w:rPr>
          <w:rFonts w:asciiTheme="minorHAnsi" w:hAnsiTheme="minorHAnsi" w:cstheme="minorHAnsi"/>
          <w:sz w:val="16"/>
        </w:rPr>
        <w:t xml:space="preserve"> if all else holds equal. It takes resources and energy to produce </w:t>
      </w:r>
      <w:r w:rsidRPr="00AF4CA4">
        <w:rPr>
          <w:rFonts w:asciiTheme="minorHAnsi" w:hAnsiTheme="minorHAnsi" w:cstheme="minorHAnsi"/>
          <w:sz w:val="16"/>
        </w:rPr>
        <w:lastRenderedPageBreak/>
        <w:t>virtually any commodity. Even “immaterial” services like counseling require computers and phones, which rely on electric lighting, power plants, and mining.</w:t>
      </w:r>
    </w:p>
    <w:p w:rsidR="0096651F" w:rsidRPr="00AF4CA4" w:rsidRDefault="0096651F" w:rsidP="0096651F">
      <w:pPr>
        <w:rPr>
          <w:rStyle w:val="StyleUnderline"/>
          <w:rFonts w:asciiTheme="minorHAnsi" w:hAnsiTheme="minorHAnsi" w:cstheme="minorHAnsi"/>
        </w:rPr>
      </w:pPr>
      <w:r w:rsidRPr="00AF4CA4">
        <w:rPr>
          <w:rStyle w:val="StyleUnderline"/>
          <w:rFonts w:asciiTheme="minorHAnsi" w:hAnsiTheme="minorHAnsi" w:cstheme="minorHAnsi"/>
        </w:rPr>
        <w:t>Carbon emissions are closely correlated with economic growth</w:t>
      </w:r>
      <w:r w:rsidRPr="00AF4CA4">
        <w:rPr>
          <w:rFonts w:asciiTheme="minorHAnsi" w:hAnsiTheme="minorHAnsi" w:cstheme="minorHAnsi"/>
          <w:sz w:val="16"/>
        </w:rPr>
        <w:t xml:space="preserve"> – </w:t>
      </w:r>
      <w:r w:rsidRPr="00AF4CA4">
        <w:rPr>
          <w:rStyle w:val="StyleUnderline"/>
          <w:rFonts w:asciiTheme="minorHAnsi" w:hAnsiTheme="minorHAnsi" w:cstheme="minorHAnsi"/>
        </w:rPr>
        <w:t>emissions fall during recessions and rise during recoveries</w:t>
      </w:r>
      <w:r w:rsidRPr="00AF4CA4">
        <w:rPr>
          <w:rFonts w:asciiTheme="minorHAnsi" w:hAnsiTheme="minorHAnsi" w:cstheme="minorHAnsi"/>
          <w:sz w:val="16"/>
        </w:rPr>
        <w:t xml:space="preserve">. Unsurprisingly, </w:t>
      </w:r>
      <w:r w:rsidRPr="00AF4CA4">
        <w:rPr>
          <w:rStyle w:val="StyleUnderline"/>
          <w:rFonts w:asciiTheme="minorHAnsi" w:hAnsiTheme="minorHAnsi" w:cstheme="minorHAnsi"/>
        </w:rPr>
        <w:t>the countries whose carbon emissions are growing fastest are those countries with rapid economic growth driven by industrialization. China is now the largest emitter of CO2</w:t>
      </w:r>
      <w:r w:rsidRPr="00AF4CA4">
        <w:rPr>
          <w:rFonts w:asciiTheme="minorHAnsi" w:hAnsiTheme="minorHAnsi" w:cstheme="minorHAnsi"/>
          <w:sz w:val="16"/>
        </w:rPr>
        <w:t xml:space="preserve">. The “carbon intensity” of GDP is a measure of the average carbon emissions required to produce one dollar in GDP. As Ulrich Hoffman notes, global carbon intensity actually fell 23% from 1980 to 2008. </w:t>
      </w:r>
      <w:r w:rsidRPr="00AF4CA4">
        <w:rPr>
          <w:rStyle w:val="StyleUnderline"/>
          <w:rFonts w:asciiTheme="minorHAnsi" w:hAnsiTheme="minorHAnsi" w:cstheme="minorHAnsi"/>
        </w:rPr>
        <w:t>However, emissions</w:t>
      </w:r>
      <w:r w:rsidRPr="00AF4CA4">
        <w:rPr>
          <w:rFonts w:asciiTheme="minorHAnsi" w:hAnsiTheme="minorHAnsi" w:cstheme="minorHAnsi"/>
          <w:sz w:val="16"/>
        </w:rPr>
        <w:t xml:space="preserve"> still </w:t>
      </w:r>
      <w:r w:rsidRPr="00AF4CA4">
        <w:rPr>
          <w:rStyle w:val="StyleUnderline"/>
          <w:rFonts w:asciiTheme="minorHAnsi" w:hAnsiTheme="minorHAnsi" w:cstheme="minorHAnsi"/>
        </w:rPr>
        <w:t>rose faster than ever because economic growth far outpaced the gains in efficiency.</w:t>
      </w:r>
    </w:p>
    <w:p w:rsidR="0096651F" w:rsidRPr="00AF4CA4" w:rsidRDefault="0096651F" w:rsidP="0096651F">
      <w:pPr>
        <w:rPr>
          <w:rStyle w:val="Emphasis"/>
          <w:rFonts w:asciiTheme="minorHAnsi" w:hAnsiTheme="minorHAnsi" w:cstheme="minorHAnsi"/>
        </w:rPr>
      </w:pPr>
      <w:r w:rsidRPr="00AF4CA4">
        <w:rPr>
          <w:rStyle w:val="Emphasis"/>
          <w:rFonts w:asciiTheme="minorHAnsi" w:hAnsiTheme="minorHAnsi" w:cstheme="minorHAnsi"/>
        </w:rPr>
        <w:t>This is the real, fundamental problem</w:t>
      </w:r>
      <w:r w:rsidRPr="00AF4CA4">
        <w:rPr>
          <w:rFonts w:asciiTheme="minorHAnsi" w:hAnsiTheme="minorHAnsi" w:cstheme="minorHAnsi"/>
          <w:sz w:val="16"/>
        </w:rPr>
        <w:t xml:space="preserve"> with negotiations like COP21. </w:t>
      </w:r>
      <w:r w:rsidRPr="00AF4CA4">
        <w:rPr>
          <w:rStyle w:val="StyleUnderline"/>
          <w:rFonts w:asciiTheme="minorHAnsi" w:hAnsiTheme="minorHAnsi" w:cstheme="minorHAnsi"/>
        </w:rPr>
        <w:t>As long as growing economic output produces emissions, which it does, then economic growth in general contributes to our potentially catastrophic global warming problem</w:t>
      </w:r>
      <w:r w:rsidRPr="00AF4CA4">
        <w:rPr>
          <w:rFonts w:asciiTheme="minorHAnsi" w:hAnsiTheme="minorHAnsi" w:cstheme="minorHAnsi"/>
          <w:sz w:val="16"/>
        </w:rPr>
        <w:t xml:space="preserve">. As Hoffman writes, </w:t>
      </w:r>
      <w:r w:rsidRPr="00AF4CA4">
        <w:rPr>
          <w:rStyle w:val="StyleUnderline"/>
          <w:rFonts w:asciiTheme="minorHAnsi" w:hAnsiTheme="minorHAnsi" w:cstheme="minorHAnsi"/>
        </w:rPr>
        <w:t xml:space="preserve">if current trends of population and income growth are extended to 2050, </w:t>
      </w:r>
      <w:r w:rsidRPr="00AF4CA4">
        <w:rPr>
          <w:rStyle w:val="Emphasis"/>
          <w:rFonts w:asciiTheme="minorHAnsi" w:hAnsiTheme="minorHAnsi" w:cstheme="minorHAnsi"/>
        </w:rPr>
        <w:t>we would need to reduce carbon intensity 21-fold.</w:t>
      </w:r>
      <w:r w:rsidRPr="00AF4CA4">
        <w:rPr>
          <w:rFonts w:asciiTheme="minorHAnsi" w:hAnsiTheme="minorHAnsi" w:cstheme="minorHAnsi"/>
          <w:sz w:val="16"/>
        </w:rPr>
        <w:t xml:space="preserve"> If the developing nations were to catch up to European standards of GDP per capita, this number would skyrocket to almost 130-fold. </w:t>
      </w:r>
      <w:r w:rsidRPr="00AF4CA4">
        <w:rPr>
          <w:rStyle w:val="Emphasis"/>
          <w:rFonts w:asciiTheme="minorHAnsi" w:hAnsiTheme="minorHAnsi" w:cstheme="minorHAnsi"/>
        </w:rPr>
        <w:t>Reductions in carbon intensity on this scale have never been seen in history, and there are few reasons to believe that they are at all likely.</w:t>
      </w:r>
    </w:p>
    <w:p w:rsidR="0096651F" w:rsidRPr="00AF4CA4" w:rsidRDefault="0096651F" w:rsidP="0096651F">
      <w:pPr>
        <w:rPr>
          <w:rStyle w:val="StyleUnderline"/>
          <w:rFonts w:asciiTheme="minorHAnsi" w:hAnsiTheme="minorHAnsi" w:cstheme="minorHAnsi"/>
        </w:rPr>
      </w:pPr>
      <w:r w:rsidRPr="00AF4CA4">
        <w:rPr>
          <w:rStyle w:val="StyleUnderline"/>
          <w:rFonts w:asciiTheme="minorHAnsi" w:hAnsiTheme="minorHAnsi" w:cstheme="minorHAnsi"/>
        </w:rPr>
        <w:t>The United States and China are the two largest carbon emitters in the world</w:t>
      </w:r>
      <w:r w:rsidRPr="00AF4CA4">
        <w:rPr>
          <w:rFonts w:asciiTheme="minorHAnsi" w:hAnsiTheme="minorHAnsi" w:cstheme="minorHAnsi"/>
          <w:sz w:val="16"/>
        </w:rPr>
        <w:t xml:space="preserve">, and as such they are perfect candidates for analyzing the politics of global warming. </w:t>
      </w:r>
      <w:r w:rsidRPr="00AF4CA4">
        <w:rPr>
          <w:rStyle w:val="Emphasis"/>
          <w:rFonts w:asciiTheme="minorHAnsi" w:hAnsiTheme="minorHAnsi" w:cstheme="minorHAnsi"/>
        </w:rPr>
        <w:t>The legitimacy of both governments is staked heavily on their ability to ensure consistent economic growth. In a capitalist economy, growth is essential for maintaining employment and producing rising living standards</w:t>
      </w:r>
      <w:r w:rsidRPr="00AF4CA4">
        <w:rPr>
          <w:rFonts w:asciiTheme="minorHAnsi" w:hAnsiTheme="minorHAnsi" w:cstheme="minorHAnsi"/>
          <w:sz w:val="16"/>
        </w:rPr>
        <w:t xml:space="preserve">. Just as importantly, </w:t>
      </w:r>
      <w:r w:rsidRPr="00AF4CA4">
        <w:rPr>
          <w:rStyle w:val="StyleUnderline"/>
          <w:rFonts w:asciiTheme="minorHAnsi" w:hAnsiTheme="minorHAnsi" w:cstheme="minorHAnsi"/>
        </w:rPr>
        <w:t>continuous growth can postpone looming questions about the equitable distribution of wealth. One need only look to Europe, which suffers from low growth and high unemployment, to see how these maladies can threaten the future of any government or political party.</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As long as booming economic growth is seen as the key to enduring legitimacy and political success, </w:t>
      </w:r>
      <w:r w:rsidRPr="00AF4CA4">
        <w:rPr>
          <w:rStyle w:val="Emphasis"/>
          <w:rFonts w:asciiTheme="minorHAnsi" w:hAnsiTheme="minorHAnsi" w:cstheme="minorHAnsi"/>
        </w:rPr>
        <w:t>it may be politically impossible to avoid catastrophic global warming</w:t>
      </w:r>
      <w:r w:rsidRPr="00AF4CA4">
        <w:rPr>
          <w:rFonts w:asciiTheme="minorHAnsi" w:hAnsiTheme="minorHAnsi" w:cstheme="minorHAnsi"/>
          <w:sz w:val="16"/>
        </w:rPr>
        <w:t xml:space="preserve">. Consider </w:t>
      </w:r>
      <w:r w:rsidRPr="00AF4CA4">
        <w:rPr>
          <w:rStyle w:val="StyleUnderline"/>
          <w:rFonts w:asciiTheme="minorHAnsi" w:hAnsiTheme="minorHAnsi" w:cstheme="minorHAnsi"/>
        </w:rPr>
        <w:t>Jeb Bush</w:t>
      </w:r>
      <w:r w:rsidRPr="00AF4CA4">
        <w:rPr>
          <w:rFonts w:asciiTheme="minorHAnsi" w:hAnsiTheme="minorHAnsi" w:cstheme="minorHAnsi"/>
          <w:sz w:val="16"/>
        </w:rPr>
        <w:t xml:space="preserve">, until recently a candidate for the Republican presidential nomination. Bush repeatedly </w:t>
      </w:r>
      <w:r w:rsidRPr="00AF4CA4">
        <w:rPr>
          <w:rStyle w:val="StyleUnderline"/>
          <w:rFonts w:asciiTheme="minorHAnsi" w:hAnsiTheme="minorHAnsi" w:cstheme="minorHAnsi"/>
        </w:rPr>
        <w:t>promised to increase U.S. economic growth to 4% per year.</w:t>
      </w:r>
      <w:r w:rsidRPr="00AF4CA4">
        <w:rPr>
          <w:rFonts w:asciiTheme="minorHAnsi" w:hAnsiTheme="minorHAnsi" w:cstheme="minorHAnsi"/>
          <w:sz w:val="16"/>
        </w:rPr>
        <w:t xml:space="preserve"> However laughable this pledge might be, </w:t>
      </w:r>
      <w:r w:rsidRPr="00AF4CA4">
        <w:rPr>
          <w:rStyle w:val="Emphasis"/>
          <w:rFonts w:asciiTheme="minorHAnsi" w:hAnsiTheme="minorHAnsi" w:cstheme="minorHAnsi"/>
        </w:rPr>
        <w:t>it would certainly have disastrous effects on climate stability if achieved</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China is currently suffering from economic turbulence, and </w:t>
      </w:r>
      <w:r w:rsidRPr="00AF4CA4">
        <w:rPr>
          <w:rStyle w:val="Emphasis"/>
          <w:rFonts w:asciiTheme="minorHAnsi" w:hAnsiTheme="minorHAnsi" w:cstheme="minorHAnsi"/>
        </w:rPr>
        <w:t>continued steady growth is likely seen as being key to the Party’s political legitimacy</w:t>
      </w:r>
      <w:r w:rsidRPr="00AF4CA4">
        <w:rPr>
          <w:rFonts w:asciiTheme="minorHAnsi" w:hAnsiTheme="minorHAnsi" w:cstheme="minorHAnsi"/>
          <w:sz w:val="16"/>
        </w:rPr>
        <w:t xml:space="preserve">. Just as is the case with the United States, </w:t>
      </w:r>
      <w:r w:rsidRPr="00AF4CA4">
        <w:rPr>
          <w:rStyle w:val="Emphasis"/>
          <w:rFonts w:asciiTheme="minorHAnsi" w:hAnsiTheme="minorHAnsi" w:cstheme="minorHAnsi"/>
        </w:rPr>
        <w:t>this very same growth imperils the stability of the planet even as it shores up the stability of the Chinese government</w:t>
      </w:r>
      <w:r w:rsidRPr="00AF4CA4">
        <w:rPr>
          <w:rFonts w:asciiTheme="minorHAnsi" w:hAnsiTheme="minorHAnsi" w:cstheme="minorHAnsi"/>
          <w:sz w:val="16"/>
        </w:rPr>
        <w:t>.</w:t>
      </w:r>
    </w:p>
    <w:p w:rsidR="0096651F" w:rsidRPr="00AF4CA4" w:rsidRDefault="0096651F" w:rsidP="0096651F">
      <w:pPr>
        <w:rPr>
          <w:rStyle w:val="StyleUnderline"/>
          <w:rFonts w:asciiTheme="minorHAnsi" w:hAnsiTheme="minorHAnsi" w:cstheme="minorHAnsi"/>
        </w:rPr>
      </w:pPr>
      <w:r w:rsidRPr="00AF4CA4">
        <w:rPr>
          <w:rFonts w:asciiTheme="minorHAnsi" w:hAnsiTheme="minorHAnsi" w:cstheme="minorHAnsi"/>
          <w:sz w:val="16"/>
        </w:rPr>
        <w:t xml:space="preserve">Another problem with </w:t>
      </w:r>
      <w:r w:rsidRPr="00AF4CA4">
        <w:rPr>
          <w:rStyle w:val="StyleUnderline"/>
          <w:rFonts w:asciiTheme="minorHAnsi" w:hAnsiTheme="minorHAnsi" w:cstheme="minorHAnsi"/>
        </w:rPr>
        <w:t>international climate negotiations is that they are based on misleading premises. There are no “American” or “Chinese” emissions. There are simply carbon emissions</w:t>
      </w:r>
      <w:r w:rsidRPr="00AF4CA4">
        <w:rPr>
          <w:rFonts w:asciiTheme="minorHAnsi" w:hAnsiTheme="minorHAnsi" w:cstheme="minorHAnsi"/>
          <w:sz w:val="16"/>
        </w:rPr>
        <w:t xml:space="preserve">, which are </w:t>
      </w:r>
      <w:r w:rsidRPr="00AF4CA4">
        <w:rPr>
          <w:rStyle w:val="StyleUnderline"/>
          <w:rFonts w:asciiTheme="minorHAnsi" w:hAnsiTheme="minorHAnsi" w:cstheme="minorHAnsi"/>
        </w:rPr>
        <w:t>produced through the operations of the global economy</w:t>
      </w:r>
      <w:r w:rsidRPr="00AF4CA4">
        <w:rPr>
          <w:rFonts w:asciiTheme="minorHAnsi" w:hAnsiTheme="minorHAnsi" w:cstheme="minorHAnsi"/>
          <w:sz w:val="16"/>
        </w:rPr>
        <w:t xml:space="preserve">. The </w:t>
      </w:r>
      <w:r w:rsidRPr="00AF4CA4">
        <w:rPr>
          <w:rStyle w:val="StyleUnderline"/>
          <w:rFonts w:asciiTheme="minorHAnsi" w:hAnsiTheme="minorHAnsi" w:cstheme="minorHAnsi"/>
        </w:rPr>
        <w:t>emissions of developing countries appear to be growing faster than those of the developed world because that is where new factories and power plants are being built</w:t>
      </w:r>
      <w:r w:rsidRPr="00AF4CA4">
        <w:rPr>
          <w:rFonts w:asciiTheme="minorHAnsi" w:hAnsiTheme="minorHAnsi" w:cstheme="minorHAnsi"/>
          <w:sz w:val="16"/>
        </w:rPr>
        <w:t xml:space="preserve">. Companies in the developed world rely completely on these emissions sources for their own “green” operations. Apple would not be what it is without Chinese factories and rare-earth mineral refineries. </w:t>
      </w:r>
      <w:r w:rsidRPr="00AF4CA4">
        <w:rPr>
          <w:rStyle w:val="StyleUnderline"/>
          <w:rFonts w:asciiTheme="minorHAnsi" w:hAnsiTheme="minorHAnsi" w:cstheme="minorHAnsi"/>
        </w:rPr>
        <w:t>Developed nations are not actually getting</w:t>
      </w:r>
      <w:r w:rsidRPr="00AF4CA4">
        <w:rPr>
          <w:rFonts w:asciiTheme="minorHAnsi" w:hAnsiTheme="minorHAnsi" w:cstheme="minorHAnsi"/>
          <w:sz w:val="16"/>
        </w:rPr>
        <w:t xml:space="preserve"> much </w:t>
      </w:r>
      <w:r w:rsidRPr="00AF4CA4">
        <w:rPr>
          <w:rStyle w:val="StyleUnderline"/>
          <w:rFonts w:asciiTheme="minorHAnsi" w:hAnsiTheme="minorHAnsi" w:cstheme="minorHAnsi"/>
        </w:rPr>
        <w:t xml:space="preserve">greener. </w:t>
      </w:r>
      <w:r w:rsidRPr="00AF4CA4">
        <w:rPr>
          <w:rStyle w:val="Emphasis"/>
          <w:rFonts w:asciiTheme="minorHAnsi" w:hAnsiTheme="minorHAnsi" w:cstheme="minorHAnsi"/>
        </w:rPr>
        <w:t>They have simply outsourced their emissions to the developing world</w:t>
      </w:r>
      <w:r w:rsidRPr="00AF4CA4">
        <w:rPr>
          <w:rFonts w:asciiTheme="minorHAnsi" w:hAnsiTheme="minorHAnsi" w:cstheme="minorHAnsi"/>
          <w:sz w:val="16"/>
        </w:rPr>
        <w:t xml:space="preserve">, merely </w:t>
      </w:r>
      <w:r w:rsidRPr="00AF4CA4">
        <w:rPr>
          <w:rStyle w:val="StyleUnderline"/>
          <w:rFonts w:asciiTheme="minorHAnsi" w:hAnsiTheme="minorHAnsi" w:cstheme="minorHAnsi"/>
        </w:rPr>
        <w:t>postponing the hard choices that will be necessary if we intend to stay below the two-degree limit.</w:t>
      </w:r>
    </w:p>
    <w:p w:rsidR="0096651F" w:rsidRPr="00AF4CA4" w:rsidRDefault="0096651F" w:rsidP="0096651F">
      <w:pPr>
        <w:rPr>
          <w:rStyle w:val="Emphasis"/>
          <w:rFonts w:asciiTheme="minorHAnsi" w:hAnsiTheme="minorHAnsi" w:cstheme="minorHAnsi"/>
        </w:rPr>
      </w:pPr>
      <w:r w:rsidRPr="00AF4CA4">
        <w:rPr>
          <w:rStyle w:val="StyleUnderline"/>
          <w:rFonts w:asciiTheme="minorHAnsi" w:hAnsiTheme="minorHAnsi" w:cstheme="minorHAnsi"/>
        </w:rPr>
        <w:t xml:space="preserve">The pledges submitted to COP21 by the world’s countries will not meet this target. Even if every country sticks by its pledges religiously, which did not happen after previous accords, then </w:t>
      </w:r>
      <w:r w:rsidRPr="00AF4CA4">
        <w:rPr>
          <w:rStyle w:val="Emphasis"/>
          <w:rFonts w:asciiTheme="minorHAnsi" w:hAnsiTheme="minorHAnsi" w:cstheme="minorHAnsi"/>
        </w:rPr>
        <w:t xml:space="preserve">we will still be on course for around three degrees of warming by the end of the century. That rate could still create unstoppable melting of </w:t>
      </w:r>
      <w:proofErr w:type="spellStart"/>
      <w:r w:rsidRPr="00AF4CA4">
        <w:rPr>
          <w:rStyle w:val="Emphasis"/>
          <w:rFonts w:asciiTheme="minorHAnsi" w:hAnsiTheme="minorHAnsi" w:cstheme="minorHAnsi"/>
        </w:rPr>
        <w:t xml:space="preserve">t </w:t>
      </w:r>
      <w:proofErr w:type="gramStart"/>
      <w:r w:rsidRPr="00AF4CA4">
        <w:rPr>
          <w:rStyle w:val="Emphasis"/>
          <w:rFonts w:asciiTheme="minorHAnsi" w:hAnsiTheme="minorHAnsi" w:cstheme="minorHAnsi"/>
        </w:rPr>
        <w:t>he</w:t>
      </w:r>
      <w:proofErr w:type="spellEnd"/>
      <w:proofErr w:type="gramEnd"/>
      <w:r w:rsidRPr="00AF4CA4">
        <w:rPr>
          <w:rStyle w:val="Emphasis"/>
          <w:rFonts w:asciiTheme="minorHAnsi" w:hAnsiTheme="minorHAnsi" w:cstheme="minorHAnsi"/>
        </w:rPr>
        <w:t xml:space="preserve"> world’s ice caps, leading to a massive rise in global sea levels. Some parts of the world would endure catastrophic flooding, while others would suffer from droughts and famine as fresh water dries up. Fluctuations in local climates would be severe, and millions would likely migrate away from unbearably hot regions around the equator.</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Avoiding catastrophe will require more than international negotiations like COP21</w:t>
      </w:r>
      <w:r w:rsidRPr="00AF4CA4">
        <w:rPr>
          <w:rFonts w:asciiTheme="minorHAnsi" w:hAnsiTheme="minorHAnsi" w:cstheme="minorHAnsi"/>
          <w:sz w:val="16"/>
        </w:rPr>
        <w:t xml:space="preserve">. </w:t>
      </w:r>
      <w:r w:rsidRPr="00AF4CA4">
        <w:rPr>
          <w:rStyle w:val="StyleUnderline"/>
          <w:rFonts w:asciiTheme="minorHAnsi" w:hAnsiTheme="minorHAnsi" w:cstheme="minorHAnsi"/>
        </w:rPr>
        <w:t>It requires a</w:t>
      </w:r>
      <w:r w:rsidRPr="00AF4CA4">
        <w:rPr>
          <w:rFonts w:asciiTheme="minorHAnsi" w:hAnsiTheme="minorHAnsi" w:cstheme="minorHAnsi"/>
          <w:sz w:val="16"/>
        </w:rPr>
        <w:t xml:space="preserve"> political </w:t>
      </w:r>
      <w:r w:rsidRPr="00AF4CA4">
        <w:rPr>
          <w:rStyle w:val="Emphasis"/>
          <w:rFonts w:asciiTheme="minorHAnsi" w:hAnsiTheme="minorHAnsi" w:cstheme="minorHAnsi"/>
        </w:rPr>
        <w:t>shift away from pursuing economic growth at the expense of all other considerations</w:t>
      </w:r>
      <w:r w:rsidRPr="00AF4CA4">
        <w:rPr>
          <w:rFonts w:asciiTheme="minorHAnsi" w:hAnsiTheme="minorHAnsi" w:cstheme="minorHAnsi"/>
          <w:sz w:val="16"/>
        </w:rPr>
        <w:t xml:space="preserve">. This means that </w:t>
      </w:r>
      <w:r w:rsidRPr="00AF4CA4">
        <w:rPr>
          <w:rStyle w:val="StyleUnderline"/>
          <w:rFonts w:asciiTheme="minorHAnsi" w:hAnsiTheme="minorHAnsi" w:cstheme="minorHAnsi"/>
        </w:rPr>
        <w:t>countries will need to tackle questions of employment and</w:t>
      </w:r>
      <w:r w:rsidRPr="00AF4CA4">
        <w:rPr>
          <w:rFonts w:asciiTheme="minorHAnsi" w:hAnsiTheme="minorHAnsi" w:cstheme="minorHAnsi"/>
          <w:sz w:val="16"/>
        </w:rPr>
        <w:t xml:space="preserve"> the equitable </w:t>
      </w:r>
      <w:r w:rsidRPr="00AF4CA4">
        <w:rPr>
          <w:rStyle w:val="StyleUnderline"/>
          <w:rFonts w:asciiTheme="minorHAnsi" w:hAnsiTheme="minorHAnsi" w:cstheme="minorHAnsi"/>
        </w:rPr>
        <w:t>distribution of wealth without the panacea of infinite future growth</w:t>
      </w:r>
      <w:r w:rsidRPr="00AF4CA4">
        <w:rPr>
          <w:rFonts w:asciiTheme="minorHAnsi" w:hAnsiTheme="minorHAnsi" w:cstheme="minorHAnsi"/>
          <w:sz w:val="16"/>
        </w:rPr>
        <w:t xml:space="preserve">. </w:t>
      </w:r>
      <w:r w:rsidRPr="00AF4CA4">
        <w:rPr>
          <w:rStyle w:val="Emphasis"/>
          <w:rFonts w:asciiTheme="minorHAnsi" w:hAnsiTheme="minorHAnsi" w:cstheme="minorHAnsi"/>
        </w:rPr>
        <w:t>Social movements will need to shift the basis of political legitimacy toward a concern for climate and ecological stability</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Otherwise, we will condemn ourselves and our </w:t>
      </w:r>
      <w:r w:rsidRPr="00AF4CA4">
        <w:rPr>
          <w:rStyle w:val="StyleUnderline"/>
          <w:rFonts w:asciiTheme="minorHAnsi" w:hAnsiTheme="minorHAnsi" w:cstheme="minorHAnsi"/>
        </w:rPr>
        <w:lastRenderedPageBreak/>
        <w:t>children to an increasingly hostile world.</w:t>
      </w:r>
    </w:p>
    <w:p w:rsidR="0096651F" w:rsidRPr="00AF4CA4" w:rsidRDefault="0096651F" w:rsidP="0096651F">
      <w:pPr>
        <w:pStyle w:val="Heading2"/>
        <w:rPr>
          <w:rFonts w:asciiTheme="minorHAnsi" w:hAnsiTheme="minorHAnsi" w:cstheme="minorHAnsi"/>
        </w:rPr>
      </w:pPr>
      <w:r w:rsidRPr="00AF4CA4">
        <w:rPr>
          <w:rFonts w:asciiTheme="minorHAnsi" w:hAnsiTheme="minorHAnsi" w:cstheme="minorHAnsi"/>
        </w:rPr>
        <w:lastRenderedPageBreak/>
        <w:t>Alternative</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Alt</w:t>
      </w:r>
      <w:r w:rsidR="00980B66" w:rsidRPr="00AF4CA4">
        <w:rPr>
          <w:rFonts w:asciiTheme="minorHAnsi" w:hAnsiTheme="minorHAnsi" w:cstheme="minorHAnsi"/>
        </w:rPr>
        <w:t>ernative</w:t>
      </w:r>
      <w:r w:rsidRPr="00AF4CA4">
        <w:rPr>
          <w:rFonts w:asciiTheme="minorHAnsi" w:hAnsiTheme="minorHAnsi" w:cstheme="minorHAnsi"/>
        </w:rPr>
        <w:t xml:space="preserve"> – Boring Politics</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The alternative is boring politics – emphasizing the individual over the collective depoliticizes political action – we need sustained engagement with the political to overthrow capitalism </w:t>
      </w:r>
    </w:p>
    <w:p w:rsidR="0096651F" w:rsidRPr="00AF4CA4" w:rsidRDefault="0096651F" w:rsidP="0096651F">
      <w:pPr>
        <w:rPr>
          <w:rFonts w:asciiTheme="minorHAnsi" w:hAnsiTheme="minorHAnsi" w:cstheme="minorHAnsi"/>
        </w:rPr>
      </w:pPr>
      <w:proofErr w:type="spellStart"/>
      <w:r w:rsidRPr="00AF4CA4">
        <w:rPr>
          <w:rStyle w:val="Style13ptBold"/>
          <w:rFonts w:asciiTheme="minorHAnsi" w:hAnsiTheme="minorHAnsi" w:cstheme="minorHAnsi"/>
        </w:rPr>
        <w:t>Smulewicz-Zucker</w:t>
      </w:r>
      <w:proofErr w:type="spellEnd"/>
      <w:r w:rsidRPr="00AF4CA4">
        <w:rPr>
          <w:rStyle w:val="Style13ptBold"/>
          <w:rFonts w:asciiTheme="minorHAnsi" w:hAnsiTheme="minorHAnsi" w:cstheme="minorHAnsi"/>
        </w:rPr>
        <w:t xml:space="preserve"> and Thompson 15</w:t>
      </w:r>
      <w:r w:rsidRPr="00AF4CA4">
        <w:rPr>
          <w:rFonts w:asciiTheme="minorHAnsi" w:hAnsiTheme="minorHAnsi" w:cstheme="minorHAnsi"/>
        </w:rPr>
        <w:t xml:space="preserve">, Gregory </w:t>
      </w:r>
      <w:proofErr w:type="spellStart"/>
      <w:r w:rsidRPr="00AF4CA4">
        <w:rPr>
          <w:rFonts w:asciiTheme="minorHAnsi" w:hAnsiTheme="minorHAnsi" w:cstheme="minorHAnsi"/>
        </w:rPr>
        <w:t>Smulewicz-Zucker</w:t>
      </w:r>
      <w:proofErr w:type="spellEnd"/>
      <w:r w:rsidRPr="00AF4CA4">
        <w:rPr>
          <w:rFonts w:asciiTheme="minorHAnsi" w:hAnsiTheme="minorHAnsi" w:cstheme="minorHAnsi"/>
        </w:rPr>
        <w:t xml:space="preserve"> is Managing Editor of Logos and adjunct professor of Philosophy at Baruch College, CUNY. Michael J. Thompson is Founding Editor of Logos and Associate Professor of Political Theory, </w:t>
      </w:r>
      <w:proofErr w:type="gramStart"/>
      <w:r w:rsidRPr="00AF4CA4">
        <w:rPr>
          <w:rFonts w:asciiTheme="minorHAnsi" w:hAnsiTheme="minorHAnsi" w:cstheme="minorHAnsi"/>
        </w:rPr>
        <w:t>Winter</w:t>
      </w:r>
      <w:proofErr w:type="gramEnd"/>
      <w:r w:rsidRPr="00AF4CA4">
        <w:rPr>
          <w:rFonts w:asciiTheme="minorHAnsi" w:hAnsiTheme="minorHAnsi" w:cstheme="minorHAnsi"/>
        </w:rPr>
        <w:t xml:space="preserve"> 2015, The Treason of Intellectual Radicalism and the Collapse of Leftist Politics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But whatever the explanation for the increased irrationalism of current left theory, we believe that </w:t>
      </w:r>
      <w:r w:rsidRPr="00AF4CA4">
        <w:rPr>
          <w:rFonts w:asciiTheme="minorHAnsi" w:hAnsiTheme="minorHAnsi" w:cstheme="minorHAnsi"/>
          <w:b/>
          <w:iCs/>
          <w:u w:val="single"/>
        </w:rPr>
        <w:t xml:space="preserve">these </w:t>
      </w:r>
      <w:r w:rsidRPr="00404731">
        <w:rPr>
          <w:rFonts w:asciiTheme="minorHAnsi" w:hAnsiTheme="minorHAnsi" w:cstheme="minorHAnsi"/>
          <w:b/>
          <w:iCs/>
          <w:highlight w:val="green"/>
          <w:u w:val="single"/>
        </w:rPr>
        <w:t>intellectuals should be held</w:t>
      </w:r>
      <w:r w:rsidRPr="00AF4CA4">
        <w:rPr>
          <w:rFonts w:asciiTheme="minorHAnsi" w:hAnsiTheme="minorHAnsi" w:cstheme="minorHAnsi"/>
          <w:b/>
          <w:iCs/>
          <w:u w:val="single"/>
        </w:rPr>
        <w:t xml:space="preserve"> </w:t>
      </w:r>
      <w:r w:rsidRPr="00404731">
        <w:rPr>
          <w:rFonts w:asciiTheme="minorHAnsi" w:hAnsiTheme="minorHAnsi" w:cstheme="minorHAnsi"/>
          <w:b/>
          <w:iCs/>
          <w:highlight w:val="green"/>
          <w:u w:val="single"/>
        </w:rPr>
        <w:t>accountable</w:t>
      </w:r>
      <w:r w:rsidRPr="00AF4CA4">
        <w:rPr>
          <w:rFonts w:asciiTheme="minorHAnsi" w:hAnsiTheme="minorHAnsi" w:cstheme="minorHAnsi"/>
          <w:b/>
          <w:iCs/>
          <w:u w:val="single"/>
        </w:rPr>
        <w:t xml:space="preserve"> for the ideas they promulgate</w:t>
      </w:r>
      <w:r w:rsidRPr="00AF4CA4">
        <w:rPr>
          <w:rFonts w:asciiTheme="minorHAnsi" w:hAnsiTheme="minorHAnsi" w:cstheme="minorHAnsi"/>
          <w:sz w:val="16"/>
        </w:rPr>
        <w:t xml:space="preserve">. Staggering is the extent to which </w:t>
      </w:r>
      <w:r w:rsidRPr="00AF4CA4">
        <w:rPr>
          <w:rFonts w:asciiTheme="minorHAnsi" w:hAnsiTheme="minorHAnsi" w:cstheme="minorHAnsi"/>
          <w:u w:val="single"/>
        </w:rPr>
        <w:t>these radical mandarins self-confidently strut their stuff, even as political defeats mount for leftist politics</w:t>
      </w:r>
      <w:r w:rsidRPr="00AF4CA4">
        <w:rPr>
          <w:rFonts w:asciiTheme="minorHAnsi" w:hAnsiTheme="minorHAnsi" w:cstheme="minorHAnsi"/>
          <w:sz w:val="16"/>
        </w:rPr>
        <w:t xml:space="preserve"> Staggering is the extent to which these radical mandarins self-confidently strut their stuff, even as political defeats mount for leftist politics . . . </w:t>
      </w:r>
      <w:r w:rsidRPr="00404731">
        <w:rPr>
          <w:rFonts w:asciiTheme="minorHAnsi" w:hAnsiTheme="minorHAnsi" w:cstheme="minorHAnsi"/>
          <w:highlight w:val="green"/>
          <w:u w:val="single"/>
        </w:rPr>
        <w:t xml:space="preserve">with the </w:t>
      </w:r>
      <w:r w:rsidRPr="00404731">
        <w:rPr>
          <w:rFonts w:asciiTheme="minorHAnsi" w:hAnsiTheme="minorHAnsi" w:cstheme="minorHAnsi"/>
          <w:b/>
          <w:iCs/>
          <w:highlight w:val="green"/>
          <w:u w:val="single"/>
        </w:rPr>
        <w:t>increasing victory o</w:t>
      </w:r>
      <w:r w:rsidRPr="00AF4CA4">
        <w:rPr>
          <w:rFonts w:asciiTheme="minorHAnsi" w:hAnsiTheme="minorHAnsi" w:cstheme="minorHAnsi"/>
          <w:b/>
          <w:iCs/>
          <w:u w:val="single"/>
        </w:rPr>
        <w:t xml:space="preserve">f “right to work” </w:t>
      </w:r>
      <w:r w:rsidRPr="00404731">
        <w:rPr>
          <w:rFonts w:asciiTheme="minorHAnsi" w:hAnsiTheme="minorHAnsi" w:cstheme="minorHAnsi"/>
          <w:b/>
          <w:iCs/>
          <w:highlight w:val="green"/>
          <w:u w:val="single"/>
        </w:rPr>
        <w:t>legislation</w:t>
      </w:r>
      <w:r w:rsidRPr="00AF4CA4">
        <w:rPr>
          <w:rFonts w:asciiTheme="minorHAnsi" w:hAnsiTheme="minorHAnsi" w:cstheme="minorHAnsi"/>
          <w:u w:val="single"/>
        </w:rPr>
        <w:t xml:space="preserve">, the </w:t>
      </w:r>
      <w:r w:rsidRPr="00AF4CA4">
        <w:rPr>
          <w:rFonts w:asciiTheme="minorHAnsi" w:hAnsiTheme="minorHAnsi" w:cstheme="minorHAnsi"/>
          <w:b/>
          <w:iCs/>
          <w:u w:val="single"/>
        </w:rPr>
        <w:t>dismantling of environmental protections</w:t>
      </w:r>
      <w:r w:rsidRPr="00AF4CA4">
        <w:rPr>
          <w:rFonts w:asciiTheme="minorHAnsi" w:hAnsiTheme="minorHAnsi" w:cstheme="minorHAnsi"/>
          <w:u w:val="single"/>
        </w:rPr>
        <w:t xml:space="preserve">, </w:t>
      </w:r>
      <w:r w:rsidRPr="00404731">
        <w:rPr>
          <w:rFonts w:asciiTheme="minorHAnsi" w:hAnsiTheme="minorHAnsi" w:cstheme="minorHAnsi"/>
          <w:highlight w:val="green"/>
          <w:u w:val="single"/>
        </w:rPr>
        <w:t xml:space="preserve">the </w:t>
      </w:r>
      <w:r w:rsidRPr="00404731">
        <w:rPr>
          <w:rFonts w:asciiTheme="minorHAnsi" w:hAnsiTheme="minorHAnsi" w:cstheme="minorHAnsi"/>
          <w:b/>
          <w:iCs/>
          <w:highlight w:val="green"/>
          <w:u w:val="single"/>
        </w:rPr>
        <w:t>increased power of corporate interests</w:t>
      </w:r>
      <w:r w:rsidRPr="00AF4CA4">
        <w:rPr>
          <w:rFonts w:asciiTheme="minorHAnsi" w:hAnsiTheme="minorHAnsi" w:cstheme="minorHAnsi"/>
          <w:b/>
          <w:iCs/>
          <w:u w:val="single"/>
        </w:rPr>
        <w:t xml:space="preserve">, </w:t>
      </w:r>
      <w:r w:rsidRPr="00404731">
        <w:rPr>
          <w:rFonts w:asciiTheme="minorHAnsi" w:hAnsiTheme="minorHAnsi" w:cstheme="minorHAnsi"/>
          <w:b/>
          <w:iCs/>
          <w:highlight w:val="green"/>
          <w:u w:val="single"/>
        </w:rPr>
        <w:t>and an expanding</w:t>
      </w:r>
      <w:r w:rsidRPr="00AF4CA4">
        <w:rPr>
          <w:rFonts w:asciiTheme="minorHAnsi" w:hAnsiTheme="minorHAnsi" w:cstheme="minorHAnsi"/>
          <w:b/>
          <w:iCs/>
          <w:u w:val="single"/>
        </w:rPr>
        <w:t xml:space="preserve"> wealth and </w:t>
      </w:r>
      <w:r w:rsidRPr="00404731">
        <w:rPr>
          <w:rFonts w:asciiTheme="minorHAnsi" w:hAnsiTheme="minorHAnsi" w:cstheme="minorHAnsi"/>
          <w:b/>
          <w:iCs/>
          <w:highlight w:val="green"/>
          <w:u w:val="single"/>
        </w:rPr>
        <w:t>income divide</w:t>
      </w:r>
      <w:r w:rsidRPr="00AF4CA4">
        <w:rPr>
          <w:rFonts w:asciiTheme="minorHAnsi" w:hAnsiTheme="minorHAnsi" w:cstheme="minorHAnsi"/>
          <w:u w:val="single"/>
        </w:rPr>
        <w:t xml:space="preserve">. We take seriously the notion that </w:t>
      </w:r>
      <w:r w:rsidRPr="00404731">
        <w:rPr>
          <w:rFonts w:asciiTheme="minorHAnsi" w:hAnsiTheme="minorHAnsi" w:cstheme="minorHAnsi"/>
          <w:highlight w:val="green"/>
          <w:u w:val="single"/>
        </w:rPr>
        <w:t xml:space="preserve">there is a </w:t>
      </w:r>
      <w:r w:rsidRPr="00404731">
        <w:rPr>
          <w:rFonts w:asciiTheme="minorHAnsi" w:hAnsiTheme="minorHAnsi" w:cstheme="minorHAnsi"/>
          <w:b/>
          <w:iCs/>
          <w:highlight w:val="green"/>
          <w:u w:val="single"/>
        </w:rPr>
        <w:t>responsibility for intellectuals to debate and critique ideas that have public consequence</w:t>
      </w:r>
      <w:r w:rsidRPr="00AF4CA4">
        <w:rPr>
          <w:rFonts w:asciiTheme="minorHAnsi" w:hAnsiTheme="minorHAnsi" w:cstheme="minorHAnsi"/>
          <w:sz w:val="16"/>
        </w:rPr>
        <w:t xml:space="preserve">; the effect of these thinkers and their ideas on the left we see as a primary concern. As Christopher </w:t>
      </w:r>
      <w:proofErr w:type="spellStart"/>
      <w:r w:rsidRPr="00AF4CA4">
        <w:rPr>
          <w:rFonts w:asciiTheme="minorHAnsi" w:hAnsiTheme="minorHAnsi" w:cstheme="minorHAnsi"/>
          <w:sz w:val="16"/>
        </w:rPr>
        <w:t>Lasch</w:t>
      </w:r>
      <w:proofErr w:type="spellEnd"/>
      <w:r w:rsidRPr="00AF4CA4">
        <w:rPr>
          <w:rFonts w:asciiTheme="minorHAnsi" w:hAnsiTheme="minorHAnsi" w:cstheme="minorHAnsi"/>
          <w:sz w:val="16"/>
        </w:rPr>
        <w:t xml:space="preserve"> once remarked, “</w:t>
      </w:r>
      <w:r w:rsidRPr="00AF4CA4">
        <w:rPr>
          <w:rFonts w:asciiTheme="minorHAnsi" w:hAnsiTheme="minorHAnsi" w:cstheme="minorHAnsi"/>
          <w:u w:val="single"/>
        </w:rPr>
        <w:t xml:space="preserve">Cultural </w:t>
      </w:r>
      <w:r w:rsidRPr="00404731">
        <w:rPr>
          <w:rFonts w:asciiTheme="minorHAnsi" w:hAnsiTheme="minorHAnsi" w:cstheme="minorHAnsi"/>
          <w:highlight w:val="green"/>
          <w:u w:val="single"/>
        </w:rPr>
        <w:t>radicalism has become so fashionable</w:t>
      </w:r>
      <w:r w:rsidRPr="00AF4CA4">
        <w:rPr>
          <w:rFonts w:asciiTheme="minorHAnsi" w:hAnsiTheme="minorHAnsi" w:cstheme="minorHAnsi"/>
          <w:u w:val="single"/>
        </w:rPr>
        <w:t>, and</w:t>
      </w:r>
      <w:r w:rsidRPr="00AF4CA4">
        <w:rPr>
          <w:rFonts w:asciiTheme="minorHAnsi" w:hAnsiTheme="minorHAnsi" w:cstheme="minorHAnsi"/>
          <w:sz w:val="16"/>
        </w:rPr>
        <w:t xml:space="preserve"> so </w:t>
      </w:r>
      <w:r w:rsidRPr="00AF4CA4">
        <w:rPr>
          <w:rFonts w:asciiTheme="minorHAnsi" w:hAnsiTheme="minorHAnsi" w:cstheme="minorHAnsi"/>
          <w:b/>
          <w:iCs/>
          <w:u w:val="single"/>
        </w:rPr>
        <w:t>pernicious in the support it unwittingly provides for the status quo</w:t>
      </w:r>
      <w:r w:rsidRPr="00AF4CA4">
        <w:rPr>
          <w:rFonts w:asciiTheme="minorHAnsi" w:hAnsiTheme="minorHAnsi" w:cstheme="minorHAnsi"/>
          <w:sz w:val="16"/>
        </w:rPr>
        <w:t xml:space="preserve">, that </w:t>
      </w:r>
      <w:r w:rsidRPr="00AF4CA4">
        <w:rPr>
          <w:rFonts w:asciiTheme="minorHAnsi" w:hAnsiTheme="minorHAnsi" w:cstheme="minorHAnsi"/>
          <w:u w:val="single"/>
        </w:rPr>
        <w:t>any criticism of contemporary society that hopes to get beneath the surface has</w:t>
      </w:r>
      <w:r w:rsidRPr="00AF4CA4">
        <w:rPr>
          <w:rFonts w:asciiTheme="minorHAnsi" w:hAnsiTheme="minorHAnsi" w:cstheme="minorHAnsi"/>
          <w:sz w:val="16"/>
        </w:rPr>
        <w:t xml:space="preserve"> </w:t>
      </w:r>
      <w:r w:rsidRPr="00AF4CA4">
        <w:rPr>
          <w:rFonts w:asciiTheme="minorHAnsi" w:hAnsiTheme="minorHAnsi" w:cstheme="minorHAnsi"/>
          <w:u w:val="single"/>
        </w:rPr>
        <w:t>to criticize</w:t>
      </w:r>
      <w:r w:rsidRPr="00AF4CA4">
        <w:rPr>
          <w:rFonts w:asciiTheme="minorHAnsi" w:hAnsiTheme="minorHAnsi" w:cstheme="minorHAnsi"/>
          <w:sz w:val="16"/>
        </w:rPr>
        <w:t xml:space="preserve">, at the same time, much of </w:t>
      </w:r>
      <w:r w:rsidRPr="00AF4CA4">
        <w:rPr>
          <w:rFonts w:asciiTheme="minorHAnsi" w:hAnsiTheme="minorHAnsi" w:cstheme="minorHAnsi"/>
          <w:u w:val="single"/>
        </w:rPr>
        <w:t>what</w:t>
      </w:r>
      <w:r w:rsidRPr="00AF4CA4">
        <w:rPr>
          <w:rFonts w:asciiTheme="minorHAnsi" w:hAnsiTheme="minorHAnsi" w:cstheme="minorHAnsi"/>
          <w:sz w:val="16"/>
        </w:rPr>
        <w:t xml:space="preserve"> currently </w:t>
      </w:r>
      <w:r w:rsidRPr="00AF4CA4">
        <w:rPr>
          <w:rFonts w:asciiTheme="minorHAnsi" w:hAnsiTheme="minorHAnsi" w:cstheme="minorHAnsi"/>
          <w:u w:val="single"/>
        </w:rPr>
        <w:t>goes under the name of radicalism</w:t>
      </w:r>
      <w:r w:rsidRPr="00AF4CA4">
        <w:rPr>
          <w:rFonts w:asciiTheme="minorHAnsi" w:hAnsiTheme="minorHAnsi" w:cstheme="minorHAnsi"/>
          <w:sz w:val="16"/>
        </w:rPr>
        <w:t xml:space="preserve">.”[23] With this in mind, </w:t>
      </w:r>
      <w:r w:rsidRPr="00404731">
        <w:rPr>
          <w:rFonts w:asciiTheme="minorHAnsi" w:hAnsiTheme="minorHAnsi" w:cstheme="minorHAnsi"/>
          <w:highlight w:val="green"/>
          <w:u w:val="single"/>
        </w:rPr>
        <w:t>reviving</w:t>
      </w:r>
      <w:r w:rsidRPr="00AF4CA4">
        <w:rPr>
          <w:rFonts w:asciiTheme="minorHAnsi" w:hAnsiTheme="minorHAnsi" w:cstheme="minorHAnsi"/>
          <w:sz w:val="16"/>
        </w:rPr>
        <w:t xml:space="preserve"> the tradition of rational </w:t>
      </w:r>
      <w:r w:rsidRPr="00404731">
        <w:rPr>
          <w:rFonts w:asciiTheme="minorHAnsi" w:hAnsiTheme="minorHAnsi" w:cstheme="minorHAnsi"/>
          <w:highlight w:val="green"/>
          <w:u w:val="single"/>
        </w:rPr>
        <w:t xml:space="preserve">progressive politics can be </w:t>
      </w:r>
      <w:r w:rsidRPr="00404731">
        <w:rPr>
          <w:rFonts w:asciiTheme="minorHAnsi" w:hAnsiTheme="minorHAnsi" w:cstheme="minorHAnsi"/>
          <w:b/>
          <w:iCs/>
          <w:highlight w:val="green"/>
          <w:u w:val="single"/>
        </w:rPr>
        <w:t>saved only once</w:t>
      </w:r>
      <w:r w:rsidRPr="00AF4CA4">
        <w:rPr>
          <w:rFonts w:asciiTheme="minorHAnsi" w:hAnsiTheme="minorHAnsi" w:cstheme="minorHAnsi"/>
          <w:b/>
          <w:iCs/>
          <w:u w:val="single"/>
        </w:rPr>
        <w:t xml:space="preserve"> these new radicals and their approaches have been interrogated and critiqued.</w:t>
      </w:r>
      <w:r w:rsidRPr="00AF4CA4">
        <w:rPr>
          <w:rFonts w:asciiTheme="minorHAnsi" w:hAnsiTheme="minorHAnsi" w:cstheme="minorHAnsi"/>
          <w:u w:val="single"/>
        </w:rPr>
        <w:t xml:space="preserve"> Confronting </w:t>
      </w:r>
      <w:r w:rsidRPr="00404731">
        <w:rPr>
          <w:rFonts w:asciiTheme="minorHAnsi" w:hAnsiTheme="minorHAnsi" w:cstheme="minorHAnsi"/>
          <w:highlight w:val="green"/>
          <w:u w:val="single"/>
        </w:rPr>
        <w:t>the fashionable nonsense</w:t>
      </w:r>
      <w:r w:rsidRPr="00AF4CA4">
        <w:rPr>
          <w:rFonts w:asciiTheme="minorHAnsi" w:hAnsiTheme="minorHAnsi" w:cstheme="minorHAnsi"/>
          <w:sz w:val="16"/>
        </w:rPr>
        <w:t xml:space="preserve"> of the present requires that these their ideas be scrutinized against the more rationalist claims that have given shape to radical and critical thought since the Enlightenment, not to mention the common sense that the thinkers we address have sought to evade. We believe that the success of these thinkers and ideas marks a real and disturbing departure from the more rationalist, more realist understanding of progressive and radical politics that marked the more successful movements of the nineteenth and much of the twentieth century. Indeed, one of the more recent fruits of this new radical theory has been the renewed interest in Marxism by so called “millennial Marxists” and their associated publications, like Jacobin, n+1, and others. They put forth no new body of theoretical arguments but seek a rediscovery of Marxism and class politics. But Even this relatively modest claim to fame cannot be further from the truth. An undeserved self-confidence and moral self-righteousness abound while concrete political analysis vanishes. To be sure, this new trend is </w:t>
      </w:r>
      <w:proofErr w:type="spellStart"/>
      <w:r w:rsidRPr="00AF4CA4">
        <w:rPr>
          <w:rFonts w:asciiTheme="minorHAnsi" w:hAnsiTheme="minorHAnsi" w:cstheme="minorHAnsi"/>
          <w:sz w:val="16"/>
        </w:rPr>
        <w:t>scarecely</w:t>
      </w:r>
      <w:proofErr w:type="spellEnd"/>
      <w:r w:rsidRPr="00AF4CA4">
        <w:rPr>
          <w:rFonts w:asciiTheme="minorHAnsi" w:hAnsiTheme="minorHAnsi" w:cstheme="minorHAnsi"/>
          <w:sz w:val="16"/>
        </w:rPr>
        <w:t xml:space="preserve"> more than a pseudo-radicalism with no real politics in view </w:t>
      </w:r>
      <w:proofErr w:type="gramStart"/>
      <w:r w:rsidRPr="00AF4CA4">
        <w:rPr>
          <w:rFonts w:asciiTheme="minorHAnsi" w:hAnsiTheme="minorHAnsi" w:cstheme="minorHAnsi"/>
          <w:sz w:val="16"/>
        </w:rPr>
        <w:t>rendering</w:t>
      </w:r>
      <w:proofErr w:type="gramEnd"/>
      <w:r w:rsidRPr="00AF4CA4">
        <w:rPr>
          <w:rFonts w:asciiTheme="minorHAnsi" w:hAnsiTheme="minorHAnsi" w:cstheme="minorHAnsi"/>
          <w:sz w:val="16"/>
        </w:rPr>
        <w:t xml:space="preserve"> its pursuits shallow and bereft of critical content. Far from opposing the trends of the culture industry and its very technique of commodifying culture and thought, their efforts are merely its expression. Radicalism now acts as a cultural tag, a new identity, at best a means to vent moral rage without genuine political acuity. In a mesmerizing sleight of hand, these new “radicals” have turned the discourse of Marxism and other figures of a past radicalism that once nourished organic labor and social movements against the realities of exploitation and human debasement into limp caricatures. This is partly the result of the very cultural expressions of class that is typical of the new urbanism and the new inequality. Rather than some organized relation between a labor movement and a broader political and cultural left – one that shared vision of socialist and or at least radical social democratic principles and social formations – we now see the formation of the left as a cultural community devoid of class interests and concerns. </w:t>
      </w:r>
      <w:r w:rsidRPr="00AF4CA4">
        <w:rPr>
          <w:rFonts w:asciiTheme="minorHAnsi" w:hAnsiTheme="minorHAnsi" w:cstheme="minorHAnsi"/>
          <w:u w:val="single"/>
        </w:rPr>
        <w:t xml:space="preserve">It is precisely when radical theory is not renewed for the ends of </w:t>
      </w:r>
      <w:r w:rsidRPr="00404731">
        <w:rPr>
          <w:rFonts w:asciiTheme="minorHAnsi" w:hAnsiTheme="minorHAnsi" w:cstheme="minorHAnsi"/>
          <w:highlight w:val="green"/>
          <w:u w:val="single"/>
        </w:rPr>
        <w:t>contemporary critique</w:t>
      </w:r>
      <w:r w:rsidRPr="00AF4CA4">
        <w:rPr>
          <w:rFonts w:asciiTheme="minorHAnsi" w:hAnsiTheme="minorHAnsi" w:cstheme="minorHAnsi"/>
          <w:u w:val="single"/>
        </w:rPr>
        <w:t xml:space="preserve"> that it </w:t>
      </w:r>
      <w:r w:rsidRPr="00404731">
        <w:rPr>
          <w:rFonts w:asciiTheme="minorHAnsi" w:hAnsiTheme="minorHAnsi" w:cstheme="minorHAnsi"/>
          <w:highlight w:val="green"/>
          <w:u w:val="single"/>
        </w:rPr>
        <w:t xml:space="preserve">becomes a </w:t>
      </w:r>
      <w:r w:rsidRPr="00404731">
        <w:rPr>
          <w:rFonts w:asciiTheme="minorHAnsi" w:hAnsiTheme="minorHAnsi" w:cstheme="minorHAnsi"/>
          <w:b/>
          <w:iCs/>
          <w:highlight w:val="green"/>
          <w:u w:val="single"/>
        </w:rPr>
        <w:t>reified fad</w:t>
      </w:r>
      <w:r w:rsidRPr="00AF4CA4">
        <w:rPr>
          <w:rFonts w:asciiTheme="minorHAnsi" w:hAnsiTheme="minorHAnsi" w:cstheme="minorHAnsi"/>
          <w:b/>
          <w:iCs/>
          <w:u w:val="single"/>
        </w:rPr>
        <w:t xml:space="preserve"> – a museum piece for an elite</w:t>
      </w:r>
      <w:r w:rsidRPr="00AF4CA4">
        <w:rPr>
          <w:rFonts w:asciiTheme="minorHAnsi" w:hAnsiTheme="minorHAnsi" w:cstheme="minorHAnsi"/>
          <w:u w:val="single"/>
        </w:rPr>
        <w:t xml:space="preserve">. </w:t>
      </w:r>
      <w:r w:rsidRPr="00AF4CA4">
        <w:rPr>
          <w:rFonts w:asciiTheme="minorHAnsi" w:hAnsiTheme="minorHAnsi" w:cstheme="minorHAnsi"/>
          <w:sz w:val="16"/>
        </w:rPr>
        <w:t xml:space="preserve">These </w:t>
      </w:r>
      <w:r w:rsidRPr="00AF4CA4">
        <w:rPr>
          <w:rFonts w:asciiTheme="minorHAnsi" w:hAnsiTheme="minorHAnsi" w:cstheme="minorHAnsi"/>
          <w:u w:val="single"/>
        </w:rPr>
        <w:t>“millennial Marxists” have done little more than debase left political discourse, dumb down cultural critique, and turn</w:t>
      </w:r>
      <w:r w:rsidRPr="00AF4CA4">
        <w:rPr>
          <w:rFonts w:asciiTheme="minorHAnsi" w:hAnsiTheme="minorHAnsi" w:cstheme="minorHAnsi"/>
          <w:sz w:val="16"/>
        </w:rPr>
        <w:t xml:space="preserve"> the </w:t>
      </w:r>
      <w:r w:rsidRPr="00AF4CA4">
        <w:rPr>
          <w:rFonts w:asciiTheme="minorHAnsi" w:hAnsiTheme="minorHAnsi" w:cstheme="minorHAnsi"/>
          <w:u w:val="single"/>
        </w:rPr>
        <w:t>traditions of the left into an intellectual smorgasbord</w:t>
      </w:r>
      <w:r w:rsidRPr="00AF4CA4">
        <w:rPr>
          <w:rFonts w:asciiTheme="minorHAnsi" w:hAnsiTheme="minorHAnsi" w:cstheme="minorHAnsi"/>
          <w:sz w:val="16"/>
        </w:rPr>
        <w:t xml:space="preserve">. Radical Politics now once again becomes what Tom Wolfe rightly called “radical chic” – but now re-tooled for the new-urban hipster. Contemporary conservatives and moderates now have ample cause to revive this charge. The </w:t>
      </w:r>
      <w:r w:rsidRPr="00404731">
        <w:rPr>
          <w:rFonts w:asciiTheme="minorHAnsi" w:hAnsiTheme="minorHAnsi" w:cstheme="minorHAnsi"/>
          <w:highlight w:val="green"/>
          <w:u w:val="single"/>
        </w:rPr>
        <w:t>new radicals reject</w:t>
      </w:r>
      <w:r w:rsidRPr="00AF4CA4">
        <w:rPr>
          <w:rFonts w:asciiTheme="minorHAnsi" w:hAnsiTheme="minorHAnsi" w:cstheme="minorHAnsi"/>
          <w:sz w:val="16"/>
        </w:rPr>
        <w:t xml:space="preserve"> the </w:t>
      </w:r>
      <w:r w:rsidRPr="00404731">
        <w:rPr>
          <w:rFonts w:asciiTheme="minorHAnsi" w:hAnsiTheme="minorHAnsi" w:cstheme="minorHAnsi"/>
          <w:highlight w:val="green"/>
          <w:u w:val="single"/>
        </w:rPr>
        <w:t>hard-work of confronting the present,</w:t>
      </w:r>
      <w:r w:rsidRPr="00AF4CA4">
        <w:rPr>
          <w:rFonts w:asciiTheme="minorHAnsi" w:hAnsiTheme="minorHAnsi" w:cstheme="minorHAnsi"/>
          <w:u w:val="single"/>
        </w:rPr>
        <w:t xml:space="preserve"> have nothing positive to present as a </w:t>
      </w:r>
      <w:r w:rsidRPr="00404731">
        <w:rPr>
          <w:rFonts w:asciiTheme="minorHAnsi" w:hAnsiTheme="minorHAnsi" w:cstheme="minorHAnsi"/>
          <w:highlight w:val="green"/>
          <w:u w:val="single"/>
        </w:rPr>
        <w:t>political agenda</w:t>
      </w:r>
      <w:r w:rsidRPr="00AF4CA4">
        <w:rPr>
          <w:rFonts w:asciiTheme="minorHAnsi" w:hAnsiTheme="minorHAnsi" w:cstheme="minorHAnsi"/>
          <w:u w:val="single"/>
        </w:rPr>
        <w:t xml:space="preserve">, and instead render esotericism into a “hip” virtue. </w:t>
      </w:r>
      <w:r w:rsidRPr="00AF4CA4">
        <w:rPr>
          <w:rFonts w:asciiTheme="minorHAnsi" w:hAnsiTheme="minorHAnsi" w:cstheme="minorHAnsi"/>
          <w:sz w:val="16"/>
        </w:rPr>
        <w:t xml:space="preserve">In many ways </w:t>
      </w:r>
      <w:r w:rsidRPr="00404731">
        <w:rPr>
          <w:rFonts w:asciiTheme="minorHAnsi" w:hAnsiTheme="minorHAnsi" w:cstheme="minorHAnsi"/>
          <w:b/>
          <w:iCs/>
          <w:highlight w:val="green"/>
          <w:u w:val="single"/>
        </w:rPr>
        <w:t>this is</w:t>
      </w:r>
      <w:r w:rsidRPr="00AF4CA4">
        <w:rPr>
          <w:rFonts w:asciiTheme="minorHAnsi" w:hAnsiTheme="minorHAnsi" w:cstheme="minorHAnsi"/>
          <w:b/>
          <w:iCs/>
          <w:u w:val="single"/>
        </w:rPr>
        <w:t xml:space="preserve"> </w:t>
      </w:r>
      <w:r w:rsidRPr="00404731">
        <w:rPr>
          <w:rFonts w:asciiTheme="minorHAnsi" w:hAnsiTheme="minorHAnsi" w:cstheme="minorHAnsi"/>
          <w:b/>
          <w:iCs/>
          <w:highlight w:val="green"/>
          <w:u w:val="single"/>
        </w:rPr>
        <w:t>the very product of the system</w:t>
      </w:r>
      <w:r w:rsidRPr="00AF4CA4">
        <w:rPr>
          <w:rFonts w:asciiTheme="minorHAnsi" w:hAnsiTheme="minorHAnsi" w:cstheme="minorHAnsi"/>
          <w:b/>
          <w:iCs/>
          <w:u w:val="single"/>
        </w:rPr>
        <w:t xml:space="preserve"> they shallowly critique</w:t>
      </w:r>
      <w:r w:rsidRPr="00AF4CA4">
        <w:rPr>
          <w:rFonts w:asciiTheme="minorHAnsi" w:hAnsiTheme="minorHAnsi" w:cstheme="minorHAnsi"/>
          <w:u w:val="single"/>
        </w:rPr>
        <w:t>.</w:t>
      </w:r>
      <w:r w:rsidRPr="00AF4CA4">
        <w:rPr>
          <w:rFonts w:asciiTheme="minorHAnsi" w:hAnsiTheme="minorHAnsi" w:cstheme="minorHAnsi"/>
          <w:sz w:val="16"/>
        </w:rPr>
        <w:t xml:space="preserve"> The class basis of the new radicalism no longer sounds in key with working people; no longer is it the expression of organic intellectuals. </w:t>
      </w:r>
      <w:r w:rsidRPr="00AF4CA4">
        <w:rPr>
          <w:rFonts w:asciiTheme="minorHAnsi" w:hAnsiTheme="minorHAnsi" w:cstheme="minorHAnsi"/>
          <w:u w:val="single"/>
        </w:rPr>
        <w:t>With no movement to attach to, no</w:t>
      </w:r>
      <w:r w:rsidRPr="00AF4CA4">
        <w:rPr>
          <w:rFonts w:asciiTheme="minorHAnsi" w:hAnsiTheme="minorHAnsi" w:cstheme="minorHAnsi"/>
          <w:sz w:val="16"/>
        </w:rPr>
        <w:t xml:space="preserve"> working class </w:t>
      </w:r>
      <w:r w:rsidRPr="00AF4CA4">
        <w:rPr>
          <w:rFonts w:asciiTheme="minorHAnsi" w:hAnsiTheme="minorHAnsi" w:cstheme="minorHAnsi"/>
          <w:u w:val="single"/>
        </w:rPr>
        <w:t xml:space="preserve">politics to inform their political sensibilities, </w:t>
      </w:r>
      <w:r w:rsidRPr="00404731">
        <w:rPr>
          <w:rFonts w:asciiTheme="minorHAnsi" w:hAnsiTheme="minorHAnsi" w:cstheme="minorHAnsi"/>
          <w:highlight w:val="green"/>
          <w:u w:val="single"/>
        </w:rPr>
        <w:t>theory becomes a fetish</w:t>
      </w:r>
      <w:r w:rsidRPr="00AF4CA4">
        <w:rPr>
          <w:rFonts w:asciiTheme="minorHAnsi" w:hAnsiTheme="minorHAnsi" w:cstheme="minorHAnsi"/>
          <w:u w:val="single"/>
        </w:rPr>
        <w:t xml:space="preserve">. Exploitation and domination are real problems, but </w:t>
      </w:r>
      <w:r w:rsidRPr="00404731">
        <w:rPr>
          <w:rFonts w:asciiTheme="minorHAnsi" w:hAnsiTheme="minorHAnsi" w:cstheme="minorHAnsi"/>
          <w:highlight w:val="green"/>
          <w:u w:val="single"/>
        </w:rPr>
        <w:t>the words lose their meaning if they are not attached to concrete referents</w:t>
      </w:r>
      <w:r w:rsidRPr="00AF4CA4">
        <w:rPr>
          <w:rFonts w:asciiTheme="minorHAnsi" w:hAnsiTheme="minorHAnsi" w:cstheme="minorHAnsi"/>
          <w:sz w:val="16"/>
        </w:rPr>
        <w:t xml:space="preserve">. This is a disservice to the exploited and dominated. It is to place them – as </w:t>
      </w:r>
      <w:proofErr w:type="spellStart"/>
      <w:r w:rsidRPr="00AF4CA4">
        <w:rPr>
          <w:rFonts w:asciiTheme="minorHAnsi" w:hAnsiTheme="minorHAnsi" w:cstheme="minorHAnsi"/>
          <w:sz w:val="16"/>
        </w:rPr>
        <w:t>Bertolt</w:t>
      </w:r>
      <w:proofErr w:type="spellEnd"/>
      <w:r w:rsidRPr="00AF4CA4">
        <w:rPr>
          <w:rFonts w:asciiTheme="minorHAnsi" w:hAnsiTheme="minorHAnsi" w:cstheme="minorHAnsi"/>
          <w:sz w:val="16"/>
        </w:rPr>
        <w:t xml:space="preserve"> Brecht wrote at the conclusion of the film version of his </w:t>
      </w:r>
      <w:proofErr w:type="spellStart"/>
      <w:r w:rsidRPr="00AF4CA4">
        <w:rPr>
          <w:rFonts w:asciiTheme="minorHAnsi" w:hAnsiTheme="minorHAnsi" w:cstheme="minorHAnsi"/>
          <w:sz w:val="16"/>
        </w:rPr>
        <w:t>Threepenny</w:t>
      </w:r>
      <w:proofErr w:type="spellEnd"/>
      <w:r w:rsidRPr="00AF4CA4">
        <w:rPr>
          <w:rFonts w:asciiTheme="minorHAnsi" w:hAnsiTheme="minorHAnsi" w:cstheme="minorHAnsi"/>
          <w:sz w:val="16"/>
        </w:rPr>
        <w:t xml:space="preserve"> Opera – back in the dark. They retain their ignominious invisibility. Radical theory should illuminate present social relations. Sadly, millennial Marxists only fetishize it. This purported revival of Marxian politics is not a revolt by the generations raised during the conservative Reagan revolution and economic complacency of the Clinton-era’s credit economy. Their Marxism is the product of the sensibilities cultivated by late capitalism. It’s facile and unreflective cant a mere sound-</w:t>
      </w:r>
      <w:proofErr w:type="spellStart"/>
      <w:r w:rsidRPr="00AF4CA4">
        <w:rPr>
          <w:rFonts w:asciiTheme="minorHAnsi" w:hAnsiTheme="minorHAnsi" w:cstheme="minorHAnsi"/>
          <w:sz w:val="16"/>
        </w:rPr>
        <w:t>byte</w:t>
      </w:r>
      <w:proofErr w:type="spellEnd"/>
      <w:r w:rsidRPr="00AF4CA4">
        <w:rPr>
          <w:rFonts w:asciiTheme="minorHAnsi" w:hAnsiTheme="minorHAnsi" w:cstheme="minorHAnsi"/>
          <w:sz w:val="16"/>
        </w:rPr>
        <w:t xml:space="preserve"> radicalism ready-made for and by a cultural consciousness mauled by Facebook and Twitter. </w:t>
      </w:r>
      <w:r w:rsidRPr="00AF4CA4">
        <w:rPr>
          <w:rFonts w:asciiTheme="minorHAnsi" w:hAnsiTheme="minorHAnsi" w:cstheme="minorHAnsi"/>
          <w:u w:val="single"/>
        </w:rPr>
        <w:t xml:space="preserve">The thinkers we </w:t>
      </w:r>
      <w:r w:rsidRPr="00AF4CA4">
        <w:rPr>
          <w:rFonts w:asciiTheme="minorHAnsi" w:hAnsiTheme="minorHAnsi" w:cstheme="minorHAnsi"/>
          <w:sz w:val="16"/>
        </w:rPr>
        <w:t xml:space="preserve">have </w:t>
      </w:r>
      <w:r w:rsidRPr="00AF4CA4">
        <w:rPr>
          <w:rFonts w:asciiTheme="minorHAnsi" w:hAnsiTheme="minorHAnsi" w:cstheme="minorHAnsi"/>
          <w:u w:val="single"/>
        </w:rPr>
        <w:t xml:space="preserve">mentioned and their ideas </w:t>
      </w:r>
      <w:r w:rsidRPr="00AF4CA4">
        <w:rPr>
          <w:rFonts w:asciiTheme="minorHAnsi" w:hAnsiTheme="minorHAnsi" w:cstheme="minorHAnsi"/>
          <w:sz w:val="16"/>
        </w:rPr>
        <w:t xml:space="preserve">have </w:t>
      </w:r>
      <w:r w:rsidRPr="00AF4CA4">
        <w:rPr>
          <w:rFonts w:asciiTheme="minorHAnsi" w:hAnsiTheme="minorHAnsi" w:cstheme="minorHAnsi"/>
          <w:u w:val="single"/>
        </w:rPr>
        <w:t xml:space="preserve">had a disintegrating effect on </w:t>
      </w:r>
      <w:r w:rsidRPr="00AF4CA4">
        <w:rPr>
          <w:rFonts w:asciiTheme="minorHAnsi" w:hAnsiTheme="minorHAnsi" w:cstheme="minorHAnsi"/>
          <w:sz w:val="16"/>
        </w:rPr>
        <w:t xml:space="preserve">the nature of </w:t>
      </w:r>
      <w:r w:rsidRPr="00AF4CA4">
        <w:rPr>
          <w:rFonts w:asciiTheme="minorHAnsi" w:hAnsiTheme="minorHAnsi" w:cstheme="minorHAnsi"/>
          <w:u w:val="single"/>
        </w:rPr>
        <w:t xml:space="preserve">progressive </w:t>
      </w:r>
      <w:r w:rsidRPr="00AF4CA4">
        <w:rPr>
          <w:rFonts w:asciiTheme="minorHAnsi" w:hAnsiTheme="minorHAnsi" w:cstheme="minorHAnsi"/>
          <w:u w:val="single"/>
        </w:rPr>
        <w:lastRenderedPageBreak/>
        <w:t>politics</w:t>
      </w:r>
      <w:r w:rsidRPr="00AF4CA4">
        <w:rPr>
          <w:rFonts w:asciiTheme="minorHAnsi" w:hAnsiTheme="minorHAnsi" w:cstheme="minorHAnsi"/>
          <w:sz w:val="16"/>
        </w:rPr>
        <w:t xml:space="preserve"> the critique of which ought to lead us toward a more lucid, more compelling account of what progressive political and social criticism ought to be able to achieve. The basic purpose of this effort should be to indict a style of theory and thinking that has become so esoteric and self-referential that it has divorced itself from the historic concerns of progressive politics: from remedying inequality, confronting forces eroding our public goods, or challenging the entrenched power of political and economic elites. Whether it is a rampant irrationalism, a rejection of any sense of realism in politics, naïve anti-</w:t>
      </w:r>
      <w:proofErr w:type="spellStart"/>
      <w:r w:rsidRPr="00AF4CA4">
        <w:rPr>
          <w:rFonts w:asciiTheme="minorHAnsi" w:hAnsiTheme="minorHAnsi" w:cstheme="minorHAnsi"/>
          <w:sz w:val="16"/>
        </w:rPr>
        <w:t>statism</w:t>
      </w:r>
      <w:proofErr w:type="spellEnd"/>
      <w:r w:rsidRPr="00AF4CA4">
        <w:rPr>
          <w:rFonts w:asciiTheme="minorHAnsi" w:hAnsiTheme="minorHAnsi" w:cstheme="minorHAnsi"/>
          <w:sz w:val="16"/>
        </w:rPr>
        <w:t xml:space="preserve">, theories of power and oppression that have no empirical basis, or simply an incoherent, confused set of texts upon which one can project and read whatever one wants, </w:t>
      </w:r>
      <w:r w:rsidRPr="00AF4CA4">
        <w:rPr>
          <w:rFonts w:asciiTheme="minorHAnsi" w:hAnsiTheme="minorHAnsi" w:cstheme="minorHAnsi"/>
          <w:u w:val="single"/>
        </w:rPr>
        <w:t xml:space="preserve">this new radicalism has been able </w:t>
      </w:r>
      <w:r w:rsidRPr="00404731">
        <w:rPr>
          <w:rFonts w:asciiTheme="minorHAnsi" w:hAnsiTheme="minorHAnsi" w:cstheme="minorHAnsi"/>
          <w:highlight w:val="green"/>
          <w:u w:val="single"/>
        </w:rPr>
        <w:t xml:space="preserve">to </w:t>
      </w:r>
      <w:r w:rsidRPr="00404731">
        <w:rPr>
          <w:rFonts w:asciiTheme="minorHAnsi" w:hAnsiTheme="minorHAnsi" w:cstheme="minorHAnsi"/>
          <w:b/>
          <w:iCs/>
          <w:highlight w:val="green"/>
          <w:u w:val="single"/>
        </w:rPr>
        <w:t>seduce a generation into</w:t>
      </w:r>
      <w:r w:rsidRPr="00AF4CA4">
        <w:rPr>
          <w:rFonts w:asciiTheme="minorHAnsi" w:hAnsiTheme="minorHAnsi" w:cstheme="minorHAnsi"/>
          <w:b/>
          <w:iCs/>
          <w:u w:val="single"/>
        </w:rPr>
        <w:t xml:space="preserve"> an </w:t>
      </w:r>
      <w:r w:rsidRPr="00404731">
        <w:rPr>
          <w:rFonts w:asciiTheme="minorHAnsi" w:hAnsiTheme="minorHAnsi" w:cstheme="minorHAnsi"/>
          <w:b/>
          <w:iCs/>
          <w:highlight w:val="green"/>
          <w:u w:val="single"/>
        </w:rPr>
        <w:t>understanding of politics</w:t>
      </w:r>
      <w:r w:rsidRPr="00AF4CA4">
        <w:rPr>
          <w:rFonts w:asciiTheme="minorHAnsi" w:hAnsiTheme="minorHAnsi" w:cstheme="minorHAnsi"/>
          <w:b/>
          <w:iCs/>
          <w:u w:val="single"/>
        </w:rPr>
        <w:t xml:space="preserve"> that privileges an abstract, self-regarding “politics” </w:t>
      </w:r>
      <w:r w:rsidRPr="00404731">
        <w:rPr>
          <w:rFonts w:asciiTheme="minorHAnsi" w:hAnsiTheme="minorHAnsi" w:cstheme="minorHAnsi"/>
          <w:b/>
          <w:iCs/>
          <w:highlight w:val="green"/>
          <w:u w:val="single"/>
        </w:rPr>
        <w:t>over the concrete analysis of power and a politics based on the public good</w:t>
      </w:r>
      <w:r w:rsidRPr="00AF4CA4">
        <w:rPr>
          <w:rFonts w:asciiTheme="minorHAnsi" w:hAnsiTheme="minorHAnsi" w:cstheme="minorHAnsi"/>
          <w:b/>
          <w:iCs/>
          <w:u w:val="single"/>
        </w:rPr>
        <w:t xml:space="preserve">. </w:t>
      </w:r>
      <w:r w:rsidRPr="00AF4CA4">
        <w:rPr>
          <w:rFonts w:asciiTheme="minorHAnsi" w:hAnsiTheme="minorHAnsi" w:cstheme="minorHAnsi"/>
          <w:sz w:val="16"/>
        </w:rPr>
        <w:t xml:space="preserve">We believe that the appeal of these thinkers and ideas is symptomatic of a crisis in progressive politics – a crisis that cannot be simply solved. We hope that a new self-critique of the left by the left can lead to a more rationally informed, more realistic account of the nature and import of real politics and radicalism’s role in transforming it. Our fear is that the </w:t>
      </w:r>
      <w:r w:rsidRPr="00404731">
        <w:rPr>
          <w:rFonts w:asciiTheme="minorHAnsi" w:hAnsiTheme="minorHAnsi" w:cstheme="minorHAnsi"/>
          <w:highlight w:val="green"/>
          <w:u w:val="single"/>
        </w:rPr>
        <w:t>proliferation of these theories</w:t>
      </w:r>
      <w:r w:rsidRPr="00AF4CA4">
        <w:rPr>
          <w:rFonts w:asciiTheme="minorHAnsi" w:hAnsiTheme="minorHAnsi" w:cstheme="minorHAnsi"/>
          <w:sz w:val="16"/>
        </w:rPr>
        <w:t xml:space="preserve"> and the ideas that they make common </w:t>
      </w:r>
      <w:r w:rsidRPr="00404731">
        <w:rPr>
          <w:rFonts w:asciiTheme="minorHAnsi" w:hAnsiTheme="minorHAnsi" w:cstheme="minorHAnsi"/>
          <w:highlight w:val="green"/>
          <w:u w:val="single"/>
        </w:rPr>
        <w:t xml:space="preserve">will </w:t>
      </w:r>
      <w:r w:rsidRPr="00404731">
        <w:rPr>
          <w:rFonts w:asciiTheme="minorHAnsi" w:hAnsiTheme="minorHAnsi" w:cstheme="minorHAnsi"/>
          <w:b/>
          <w:iCs/>
          <w:highlight w:val="green"/>
          <w:u w:val="single"/>
        </w:rPr>
        <w:t>penetrate so deeply that</w:t>
      </w:r>
      <w:r w:rsidRPr="00AF4CA4">
        <w:rPr>
          <w:rFonts w:asciiTheme="minorHAnsi" w:hAnsiTheme="minorHAnsi" w:cstheme="minorHAnsi"/>
          <w:b/>
          <w:iCs/>
          <w:u w:val="single"/>
        </w:rPr>
        <w:t xml:space="preserve"> an effective, </w:t>
      </w:r>
      <w:r w:rsidRPr="00404731">
        <w:rPr>
          <w:rFonts w:asciiTheme="minorHAnsi" w:hAnsiTheme="minorHAnsi" w:cstheme="minorHAnsi"/>
          <w:b/>
          <w:iCs/>
          <w:highlight w:val="green"/>
          <w:u w:val="single"/>
        </w:rPr>
        <w:t>politically relevant left will all but collapse</w:t>
      </w:r>
      <w:r w:rsidRPr="00AF4CA4">
        <w:rPr>
          <w:rFonts w:asciiTheme="minorHAnsi" w:hAnsiTheme="minorHAnsi" w:cstheme="minorHAnsi"/>
          <w:u w:val="single"/>
        </w:rPr>
        <w:t>. To renew radical political theory</w:t>
      </w:r>
      <w:r w:rsidRPr="00AF4CA4">
        <w:rPr>
          <w:rFonts w:asciiTheme="minorHAnsi" w:hAnsiTheme="minorHAnsi" w:cstheme="minorHAnsi"/>
          <w:sz w:val="16"/>
        </w:rPr>
        <w:t xml:space="preserve"> along rational lines will require much work, but we believe it </w:t>
      </w:r>
      <w:r w:rsidRPr="00AF4CA4">
        <w:rPr>
          <w:rFonts w:asciiTheme="minorHAnsi" w:hAnsiTheme="minorHAnsi" w:cstheme="minorHAnsi"/>
          <w:u w:val="single"/>
        </w:rPr>
        <w:t>begins with critique</w:t>
      </w:r>
      <w:r w:rsidRPr="00AF4CA4">
        <w:rPr>
          <w:rFonts w:asciiTheme="minorHAnsi" w:hAnsiTheme="minorHAnsi" w:cstheme="minorHAnsi"/>
          <w:sz w:val="16"/>
        </w:rPr>
        <w:t>. With this in mind, we hope that those who encounter these new radical mandarins will reflect more critically on the false self-confidence of their ideas and political prescriptions, and realize that another, more satisfying and productive tradition of radicalism once existed and is once again possible.</w:t>
      </w:r>
    </w:p>
    <w:p w:rsidR="0096651F" w:rsidRPr="00AF4CA4" w:rsidRDefault="0096651F" w:rsidP="0096651F">
      <w:pPr>
        <w:rPr>
          <w:rFonts w:asciiTheme="minorHAnsi" w:hAnsiTheme="minorHAnsi" w:cstheme="minorHAnsi"/>
        </w:rPr>
      </w:pP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Independently, rejection of Marxism causes epistemological disintegration- be skeptical of their objectivity claims  </w:t>
      </w:r>
    </w:p>
    <w:p w:rsidR="0096651F" w:rsidRPr="00AF4CA4" w:rsidRDefault="0096651F" w:rsidP="0096651F">
      <w:pPr>
        <w:rPr>
          <w:rStyle w:val="Style13ptBold"/>
          <w:rFonts w:asciiTheme="minorHAnsi" w:hAnsiTheme="minorHAnsi" w:cstheme="minorHAnsi"/>
        </w:rPr>
      </w:pPr>
      <w:proofErr w:type="spellStart"/>
      <w:r w:rsidRPr="00AF4CA4">
        <w:rPr>
          <w:rStyle w:val="Style13ptBold"/>
          <w:rFonts w:asciiTheme="minorHAnsi" w:hAnsiTheme="minorHAnsi" w:cstheme="minorHAnsi"/>
        </w:rPr>
        <w:t>Smulewicz-Zucker</w:t>
      </w:r>
      <w:proofErr w:type="spellEnd"/>
      <w:r w:rsidRPr="00AF4CA4">
        <w:rPr>
          <w:rStyle w:val="Style13ptBold"/>
          <w:rFonts w:asciiTheme="minorHAnsi" w:hAnsiTheme="minorHAnsi" w:cstheme="minorHAnsi"/>
        </w:rPr>
        <w:t xml:space="preserve">, managing editor and Thompson, PHD, 15 </w:t>
      </w:r>
    </w:p>
    <w:p w:rsidR="0096651F" w:rsidRPr="00AF4CA4" w:rsidRDefault="0096651F" w:rsidP="0096651F">
      <w:pPr>
        <w:rPr>
          <w:rFonts w:asciiTheme="minorHAnsi" w:hAnsiTheme="minorHAnsi" w:cstheme="minorHAnsi"/>
        </w:rPr>
      </w:pPr>
      <w:r w:rsidRPr="00AF4CA4">
        <w:rPr>
          <w:rFonts w:asciiTheme="minorHAnsi" w:hAnsiTheme="minorHAnsi" w:cstheme="minorHAnsi"/>
        </w:rPr>
        <w:t>(Gregory, Adjunct Prof. of Philosophy @Baruch and Michael J</w:t>
      </w:r>
      <w:proofErr w:type="gramStart"/>
      <w:r w:rsidRPr="00AF4CA4">
        <w:rPr>
          <w:rFonts w:asciiTheme="minorHAnsi" w:hAnsiTheme="minorHAnsi" w:cstheme="minorHAnsi"/>
        </w:rPr>
        <w:t>. ,</w:t>
      </w:r>
      <w:proofErr w:type="gramEnd"/>
      <w:r w:rsidRPr="00AF4CA4">
        <w:rPr>
          <w:rFonts w:asciiTheme="minorHAnsi" w:hAnsiTheme="minorHAnsi" w:cstheme="minorHAnsi"/>
        </w:rPr>
        <w:t xml:space="preserve"> Associate prof. Political Theory @William Patterson http://logosjournal.com/2015/thompson-zucker/)</w:t>
      </w:r>
    </w:p>
    <w:p w:rsidR="0096651F" w:rsidRPr="00AF4CA4" w:rsidRDefault="0096651F" w:rsidP="002300BC">
      <w:pPr>
        <w:rPr>
          <w:rFonts w:asciiTheme="minorHAnsi" w:hAnsiTheme="minorHAnsi" w:cstheme="minorHAnsi"/>
          <w:sz w:val="16"/>
        </w:rPr>
      </w:pPr>
      <w:r w:rsidRPr="00404731">
        <w:rPr>
          <w:rStyle w:val="StyleUnderline"/>
          <w:rFonts w:asciiTheme="minorHAnsi" w:hAnsiTheme="minorHAnsi" w:cstheme="minorHAnsi"/>
          <w:highlight w:val="green"/>
        </w:rPr>
        <w:t>The collapse of Marxism</w:t>
      </w:r>
      <w:r w:rsidRPr="00AF4CA4">
        <w:rPr>
          <w:rFonts w:asciiTheme="minorHAnsi" w:hAnsiTheme="minorHAnsi" w:cstheme="minorHAnsi"/>
          <w:sz w:val="16"/>
        </w:rPr>
        <w:t xml:space="preserve"> not only weakened labor movement radicalism, it </w:t>
      </w:r>
      <w:r w:rsidRPr="00404731">
        <w:rPr>
          <w:rStyle w:val="Emphasis"/>
          <w:rFonts w:asciiTheme="minorHAnsi" w:hAnsiTheme="minorHAnsi" w:cstheme="minorHAnsi"/>
          <w:highlight w:val="green"/>
        </w:rPr>
        <w:t>caused a more general intellectual breakdown on the left</w:t>
      </w:r>
      <w:r w:rsidRPr="00AF4CA4">
        <w:rPr>
          <w:rFonts w:asciiTheme="minorHAnsi" w:hAnsiTheme="minorHAnsi" w:cstheme="minorHAnsi"/>
          <w:sz w:val="16"/>
        </w:rPr>
        <w:t xml:space="preserve">. </w:t>
      </w:r>
      <w:r w:rsidRPr="00AF4CA4">
        <w:rPr>
          <w:rStyle w:val="StyleUnderline"/>
          <w:rFonts w:asciiTheme="minorHAnsi" w:hAnsiTheme="minorHAnsi" w:cstheme="minorHAnsi"/>
        </w:rPr>
        <w:t>With its emphasis on science and</w:t>
      </w:r>
      <w:r w:rsidRPr="00AF4CA4">
        <w:rPr>
          <w:rFonts w:asciiTheme="minorHAnsi" w:hAnsiTheme="minorHAnsi" w:cstheme="minorHAnsi"/>
          <w:sz w:val="16"/>
        </w:rPr>
        <w:t xml:space="preserve"> knowledge of </w:t>
      </w:r>
      <w:r w:rsidRPr="00AF4CA4">
        <w:rPr>
          <w:rStyle w:val="StyleUnderline"/>
          <w:rFonts w:asciiTheme="minorHAnsi" w:hAnsiTheme="minorHAnsi" w:cstheme="minorHAnsi"/>
        </w:rPr>
        <w:t xml:space="preserve">objective social processes, Marxism’s </w:t>
      </w:r>
      <w:r w:rsidRPr="00404731">
        <w:rPr>
          <w:rStyle w:val="StyleUnderline"/>
          <w:rFonts w:asciiTheme="minorHAnsi" w:hAnsiTheme="minorHAnsi" w:cstheme="minorHAnsi"/>
          <w:highlight w:val="green"/>
        </w:rPr>
        <w:t xml:space="preserve">disintegration </w:t>
      </w:r>
      <w:r w:rsidRPr="00404731">
        <w:rPr>
          <w:rStyle w:val="Emphasis"/>
          <w:rFonts w:asciiTheme="minorHAnsi" w:hAnsiTheme="minorHAnsi" w:cstheme="minorHAnsi"/>
          <w:highlight w:val="green"/>
        </w:rPr>
        <w:t>left a theoretical vacuum</w:t>
      </w:r>
      <w:r w:rsidRPr="00404731">
        <w:rPr>
          <w:rStyle w:val="StyleUnderline"/>
          <w:rFonts w:asciiTheme="minorHAnsi" w:hAnsiTheme="minorHAnsi" w:cstheme="minorHAnsi"/>
          <w:highlight w:val="green"/>
        </w:rPr>
        <w:t xml:space="preserve"> that was</w:t>
      </w:r>
      <w:r w:rsidRPr="00AF4CA4">
        <w:rPr>
          <w:rStyle w:val="StyleUnderline"/>
          <w:rFonts w:asciiTheme="minorHAnsi" w:hAnsiTheme="minorHAnsi" w:cstheme="minorHAnsi"/>
        </w:rPr>
        <w:t xml:space="preserve"> now to be </w:t>
      </w:r>
      <w:r w:rsidRPr="00404731">
        <w:rPr>
          <w:rStyle w:val="StyleUnderline"/>
          <w:rFonts w:asciiTheme="minorHAnsi" w:hAnsiTheme="minorHAnsi" w:cstheme="minorHAnsi"/>
          <w:highlight w:val="green"/>
        </w:rPr>
        <w:t xml:space="preserve">filled by </w:t>
      </w:r>
      <w:r w:rsidRPr="00AF4CA4">
        <w:rPr>
          <w:rStyle w:val="StyleUnderline"/>
          <w:rFonts w:asciiTheme="minorHAnsi" w:hAnsiTheme="minorHAnsi" w:cstheme="minorHAnsi"/>
        </w:rPr>
        <w:t xml:space="preserve">the very </w:t>
      </w:r>
      <w:r w:rsidRPr="00404731">
        <w:rPr>
          <w:rStyle w:val="StyleUnderline"/>
          <w:rFonts w:asciiTheme="minorHAnsi" w:hAnsiTheme="minorHAnsi" w:cstheme="minorHAnsi"/>
          <w:highlight w:val="green"/>
        </w:rPr>
        <w:t>cultural concerns produced by capitalist economic life</w:t>
      </w:r>
      <w:r w:rsidRPr="00AF4CA4">
        <w:rPr>
          <w:rStyle w:val="StyleUnderline"/>
          <w:rFonts w:asciiTheme="minorHAnsi" w:hAnsiTheme="minorHAnsi" w:cstheme="minorHAnsi"/>
        </w:rPr>
        <w:t xml:space="preserve"> itself.</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The</w:t>
      </w:r>
      <w:r w:rsidRPr="00AF4CA4">
        <w:rPr>
          <w:rStyle w:val="StyleUnderline"/>
          <w:rFonts w:asciiTheme="minorHAnsi" w:hAnsiTheme="minorHAnsi" w:cstheme="minorHAnsi"/>
        </w:rPr>
        <w:t xml:space="preserve"> post-</w:t>
      </w:r>
      <w:proofErr w:type="spellStart"/>
      <w:r w:rsidRPr="00AF4CA4">
        <w:rPr>
          <w:rStyle w:val="StyleUnderline"/>
          <w:rFonts w:asciiTheme="minorHAnsi" w:hAnsiTheme="minorHAnsi" w:cstheme="minorHAnsi"/>
        </w:rPr>
        <w:t>Fordist</w:t>
      </w:r>
      <w:proofErr w:type="spellEnd"/>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flexible accumulation of late capitalism</w:t>
      </w:r>
      <w:r w:rsidRPr="00AF4CA4">
        <w:rPr>
          <w:rStyle w:val="StyleUnderline"/>
          <w:rFonts w:asciiTheme="minorHAnsi" w:hAnsiTheme="minorHAnsi" w:cstheme="minorHAnsi"/>
        </w:rPr>
        <w:t xml:space="preserve">, its emphasis on ephemeral fashion, personalized technology, </w:t>
      </w:r>
      <w:r w:rsidRPr="00404731">
        <w:rPr>
          <w:rStyle w:val="StyleUnderline"/>
          <w:rFonts w:asciiTheme="minorHAnsi" w:hAnsiTheme="minorHAnsi" w:cstheme="minorHAnsi"/>
          <w:highlight w:val="green"/>
        </w:rPr>
        <w:t>and mass consumption, has led</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to</w:t>
      </w:r>
      <w:r w:rsidRPr="00AF4CA4">
        <w:rPr>
          <w:rStyle w:val="StyleUnderline"/>
          <w:rFonts w:asciiTheme="minorHAnsi" w:hAnsiTheme="minorHAnsi" w:cstheme="minorHAnsi"/>
        </w:rPr>
        <w:t xml:space="preserve"> an </w:t>
      </w:r>
      <w:r w:rsidRPr="00AF4CA4">
        <w:rPr>
          <w:rStyle w:val="Emphasis"/>
          <w:rFonts w:asciiTheme="minorHAnsi" w:hAnsiTheme="minorHAnsi" w:cstheme="minorHAnsi"/>
        </w:rPr>
        <w:t xml:space="preserve">anomic </w:t>
      </w:r>
      <w:r w:rsidRPr="00404731">
        <w:rPr>
          <w:rStyle w:val="Emphasis"/>
          <w:rFonts w:asciiTheme="minorHAnsi" w:hAnsiTheme="minorHAnsi" w:cstheme="minorHAnsi"/>
          <w:highlight w:val="green"/>
        </w:rPr>
        <w:t>self-absorption where objective political concerns have become abstract</w:t>
      </w:r>
      <w:proofErr w:type="gramStart"/>
      <w:r w:rsidRPr="00AF4CA4">
        <w:rPr>
          <w:rFonts w:asciiTheme="minorHAnsi" w:hAnsiTheme="minorHAnsi" w:cstheme="minorHAnsi"/>
          <w:sz w:val="16"/>
        </w:rPr>
        <w:t>.[</w:t>
      </w:r>
      <w:proofErr w:type="gramEnd"/>
      <w:r w:rsidRPr="00AF4CA4">
        <w:rPr>
          <w:rFonts w:asciiTheme="minorHAnsi" w:hAnsiTheme="minorHAnsi" w:cstheme="minorHAnsi"/>
          <w:sz w:val="16"/>
        </w:rPr>
        <w:t xml:space="preserve">3] </w:t>
      </w:r>
      <w:r w:rsidRPr="00404731">
        <w:rPr>
          <w:rStyle w:val="StyleUnderline"/>
          <w:rFonts w:asciiTheme="minorHAnsi" w:hAnsiTheme="minorHAnsi" w:cstheme="minorHAnsi"/>
          <w:highlight w:val="green"/>
        </w:rPr>
        <w:t>As</w:t>
      </w:r>
      <w:r w:rsidRPr="00AF4CA4">
        <w:rPr>
          <w:rFonts w:asciiTheme="minorHAnsi" w:hAnsiTheme="minorHAnsi" w:cstheme="minorHAnsi"/>
          <w:sz w:val="16"/>
        </w:rPr>
        <w:t xml:space="preserve"> consumerism and </w:t>
      </w:r>
      <w:r w:rsidRPr="00404731">
        <w:rPr>
          <w:rStyle w:val="StyleUnderline"/>
          <w:rFonts w:asciiTheme="minorHAnsi" w:hAnsiTheme="minorHAnsi" w:cstheme="minorHAnsi"/>
          <w:highlight w:val="green"/>
        </w:rPr>
        <w:t>mass culture continues to weaken</w:t>
      </w:r>
      <w:r w:rsidRPr="00AF4CA4">
        <w:rPr>
          <w:rStyle w:val="StyleUnderline"/>
          <w:rFonts w:asciiTheme="minorHAnsi" w:hAnsiTheme="minorHAnsi" w:cstheme="minorHAnsi"/>
        </w:rPr>
        <w:t xml:space="preserve"> class consciousness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 xml:space="preserve">the social order becomes </w:t>
      </w:r>
      <w:r w:rsidRPr="00404731">
        <w:rPr>
          <w:rStyle w:val="Emphasis"/>
          <w:rFonts w:asciiTheme="minorHAnsi" w:hAnsiTheme="minorHAnsi" w:cstheme="minorHAnsi"/>
          <w:highlight w:val="green"/>
        </w:rPr>
        <w:t>increasingly legitimized</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forcing radical politics into the </w:t>
      </w:r>
      <w:r w:rsidRPr="00AF4CA4">
        <w:rPr>
          <w:rStyle w:val="Emphasis"/>
          <w:rFonts w:asciiTheme="minorHAnsi" w:hAnsiTheme="minorHAnsi" w:cstheme="minorHAnsi"/>
        </w:rPr>
        <w:t>domain of the mind and the realm of spectacle</w:t>
      </w:r>
      <w:r w:rsidRPr="00AF4CA4">
        <w:rPr>
          <w:rFonts w:asciiTheme="minorHAnsi" w:hAnsiTheme="minorHAnsi" w:cstheme="minorHAnsi"/>
          <w:sz w:val="16"/>
        </w:rPr>
        <w:t xml:space="preserve">. </w:t>
      </w:r>
      <w:r w:rsidRPr="00404731">
        <w:rPr>
          <w:rStyle w:val="Emphasis"/>
          <w:rFonts w:asciiTheme="minorHAnsi" w:hAnsiTheme="minorHAnsi" w:cstheme="minorHAnsi"/>
          <w:highlight w:val="green"/>
        </w:rPr>
        <w:t>The political now morphs into the personal</w:t>
      </w:r>
      <w:r w:rsidRPr="00AF4CA4">
        <w:rPr>
          <w:rFonts w:asciiTheme="minorHAnsi" w:hAnsiTheme="minorHAnsi" w:cstheme="minorHAnsi"/>
          <w:sz w:val="16"/>
        </w:rPr>
        <w:t xml:space="preserve">, and </w:t>
      </w:r>
      <w:r w:rsidRPr="00AF4CA4">
        <w:rPr>
          <w:rStyle w:val="StyleUnderline"/>
          <w:rFonts w:asciiTheme="minorHAnsi" w:hAnsiTheme="minorHAnsi" w:cstheme="minorHAnsi"/>
        </w:rPr>
        <w:t>class has dropped out as a category of power-analysis and as an organizing variable of society.</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Theory now follows</w:t>
      </w:r>
      <w:r w:rsidRPr="00AF4CA4">
        <w:rPr>
          <w:rStyle w:val="StyleUnderline"/>
          <w:rFonts w:asciiTheme="minorHAnsi" w:hAnsiTheme="minorHAnsi" w:cstheme="minorHAnsi"/>
        </w:rPr>
        <w:t xml:space="preserve"> the </w:t>
      </w:r>
      <w:proofErr w:type="spellStart"/>
      <w:r w:rsidRPr="00AF4CA4">
        <w:rPr>
          <w:rStyle w:val="StyleUnderline"/>
          <w:rFonts w:asciiTheme="minorHAnsi" w:hAnsiTheme="minorHAnsi" w:cstheme="minorHAnsi"/>
        </w:rPr>
        <w:t>superstructural</w:t>
      </w:r>
      <w:proofErr w:type="spellEnd"/>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stream of consciousness and politics becomes</w:t>
      </w:r>
      <w:r w:rsidRPr="00AF4CA4">
        <w:rPr>
          <w:rFonts w:asciiTheme="minorHAnsi" w:hAnsiTheme="minorHAnsi" w:cstheme="minorHAnsi"/>
          <w:sz w:val="16"/>
        </w:rPr>
        <w:t xml:space="preserve">, for the new radical mandarins, </w:t>
      </w:r>
      <w:r w:rsidRPr="00404731">
        <w:rPr>
          <w:rStyle w:val="Emphasis"/>
          <w:rFonts w:asciiTheme="minorHAnsi" w:hAnsiTheme="minorHAnsi" w:cstheme="minorHAnsi"/>
          <w:highlight w:val="green"/>
        </w:rPr>
        <w:t>a sphere of self-promotional platitudes</w:t>
      </w:r>
      <w:r w:rsidRPr="00AF4CA4">
        <w:rPr>
          <w:rFonts w:asciiTheme="minorHAnsi" w:hAnsiTheme="minorHAnsi" w:cstheme="minorHAnsi"/>
          <w:sz w:val="16"/>
        </w:rPr>
        <w:t>. What is left over from these two intellectual-political shifts is the context within which the new radicalism begins.</w:t>
      </w:r>
    </w:p>
    <w:p w:rsidR="00E077C9" w:rsidRPr="00AF4CA4" w:rsidRDefault="00E077C9" w:rsidP="00E077C9">
      <w:pPr>
        <w:pStyle w:val="Heading3"/>
        <w:rPr>
          <w:rFonts w:asciiTheme="minorHAnsi" w:hAnsiTheme="minorHAnsi" w:cstheme="minorHAnsi"/>
        </w:rPr>
      </w:pPr>
      <w:r w:rsidRPr="00AF4CA4">
        <w:rPr>
          <w:rFonts w:asciiTheme="minorHAnsi" w:hAnsiTheme="minorHAnsi" w:cstheme="minorHAnsi"/>
        </w:rPr>
        <w:lastRenderedPageBreak/>
        <w:t>--</w:t>
      </w:r>
      <w:r w:rsidR="00BD584F" w:rsidRPr="00AF4CA4">
        <w:rPr>
          <w:rFonts w:asciiTheme="minorHAnsi" w:hAnsiTheme="minorHAnsi" w:cstheme="minorHAnsi"/>
        </w:rPr>
        <w:t>Cynicism</w:t>
      </w:r>
      <w:r w:rsidRPr="00AF4CA4">
        <w:rPr>
          <w:rFonts w:asciiTheme="minorHAnsi" w:hAnsiTheme="minorHAnsi" w:cstheme="minorHAnsi"/>
        </w:rPr>
        <w:t xml:space="preserve"> K</w:t>
      </w:r>
    </w:p>
    <w:p w:rsidR="00FA5335" w:rsidRPr="00AF4CA4" w:rsidRDefault="00FA5335" w:rsidP="00FA5335">
      <w:pPr>
        <w:pStyle w:val="Heading4"/>
        <w:rPr>
          <w:rFonts w:asciiTheme="minorHAnsi" w:hAnsiTheme="minorHAnsi" w:cstheme="minorHAnsi"/>
        </w:rPr>
      </w:pPr>
      <w:bookmarkStart w:id="5" w:name="_Hlk488483592"/>
      <w:r w:rsidRPr="00AF4CA4">
        <w:rPr>
          <w:rFonts w:asciiTheme="minorHAnsi" w:hAnsiTheme="minorHAnsi" w:cstheme="minorHAnsi"/>
        </w:rPr>
        <w:t xml:space="preserve">The </w:t>
      </w:r>
      <w:proofErr w:type="spellStart"/>
      <w:r w:rsidRPr="00AF4CA4">
        <w:rPr>
          <w:rFonts w:asciiTheme="minorHAnsi" w:hAnsiTheme="minorHAnsi" w:cstheme="minorHAnsi"/>
        </w:rPr>
        <w:t>aff</w:t>
      </w:r>
      <w:proofErr w:type="spellEnd"/>
      <w:r w:rsidRPr="00AF4CA4">
        <w:rPr>
          <w:rFonts w:asciiTheme="minorHAnsi" w:hAnsiTheme="minorHAnsi" w:cstheme="minorHAnsi"/>
        </w:rPr>
        <w:t xml:space="preserve"> breads a politics of cynicism that changes nothing – it produces a form of politics that stifles social change</w:t>
      </w:r>
    </w:p>
    <w:p w:rsidR="00FA5335" w:rsidRPr="00AF4CA4" w:rsidRDefault="00FA5335" w:rsidP="00FA5335">
      <w:pPr>
        <w:rPr>
          <w:rFonts w:asciiTheme="minorHAnsi" w:hAnsiTheme="minorHAnsi" w:cstheme="minorHAnsi"/>
        </w:rPr>
      </w:pPr>
      <w:r w:rsidRPr="00AF4CA4">
        <w:rPr>
          <w:rStyle w:val="Style13ptBold"/>
          <w:rFonts w:asciiTheme="minorHAnsi" w:hAnsiTheme="minorHAnsi" w:cstheme="minorHAnsi"/>
        </w:rPr>
        <w:t>Bryant 12</w:t>
      </w:r>
      <w:r w:rsidRPr="00AF4CA4">
        <w:rPr>
          <w:rFonts w:asciiTheme="minorHAnsi" w:hAnsiTheme="minorHAnsi" w:cstheme="minorHAnsi"/>
        </w:rPr>
        <w:t xml:space="preserve"> (Levi R. Bryant, professor of philosophy at Collin College and author of Difference and </w:t>
      </w:r>
      <w:proofErr w:type="spellStart"/>
      <w:r w:rsidRPr="00AF4CA4">
        <w:rPr>
          <w:rFonts w:asciiTheme="minorHAnsi" w:hAnsiTheme="minorHAnsi" w:cstheme="minorHAnsi"/>
        </w:rPr>
        <w:t>Givenness</w:t>
      </w:r>
      <w:proofErr w:type="spellEnd"/>
      <w:r w:rsidRPr="00AF4CA4">
        <w:rPr>
          <w:rFonts w:asciiTheme="minorHAnsi" w:hAnsiTheme="minorHAnsi" w:cstheme="minorHAnsi"/>
        </w:rPr>
        <w:t xml:space="preserve">: </w:t>
      </w:r>
      <w:proofErr w:type="spellStart"/>
      <w:r w:rsidRPr="00AF4CA4">
        <w:rPr>
          <w:rFonts w:asciiTheme="minorHAnsi" w:hAnsiTheme="minorHAnsi" w:cstheme="minorHAnsi"/>
        </w:rPr>
        <w:t>Deleuze’s</w:t>
      </w:r>
      <w:proofErr w:type="spellEnd"/>
      <w:r w:rsidRPr="00AF4CA4">
        <w:rPr>
          <w:rFonts w:asciiTheme="minorHAnsi" w:hAnsiTheme="minorHAnsi" w:cstheme="minorHAnsi"/>
        </w:rPr>
        <w:t xml:space="preserve"> Transcendental Empiricism and the Ontology of Immanence, co-editor of the forthcoming The Speculative Turn with Nick </w:t>
      </w:r>
      <w:proofErr w:type="spellStart"/>
      <w:r w:rsidRPr="00AF4CA4">
        <w:rPr>
          <w:rFonts w:asciiTheme="minorHAnsi" w:hAnsiTheme="minorHAnsi" w:cstheme="minorHAnsi"/>
        </w:rPr>
        <w:t>Srnicek</w:t>
      </w:r>
      <w:proofErr w:type="spellEnd"/>
      <w:r w:rsidRPr="00AF4CA4">
        <w:rPr>
          <w:rFonts w:asciiTheme="minorHAnsi" w:hAnsiTheme="minorHAnsi" w:cstheme="minorHAnsi"/>
        </w:rPr>
        <w:t xml:space="preserve"> and Graham Harman, and author of a number of articles on </w:t>
      </w:r>
      <w:proofErr w:type="spellStart"/>
      <w:r w:rsidRPr="00AF4CA4">
        <w:rPr>
          <w:rFonts w:asciiTheme="minorHAnsi" w:hAnsiTheme="minorHAnsi" w:cstheme="minorHAnsi"/>
        </w:rPr>
        <w:t>Deleuze</w:t>
      </w:r>
      <w:proofErr w:type="spellEnd"/>
      <w:r w:rsidRPr="00AF4CA4">
        <w:rPr>
          <w:rFonts w:asciiTheme="minorHAnsi" w:hAnsiTheme="minorHAnsi" w:cstheme="minorHAnsi"/>
        </w:rPr>
        <w:t xml:space="preserve">, </w:t>
      </w:r>
      <w:proofErr w:type="spellStart"/>
      <w:r w:rsidRPr="00AF4CA4">
        <w:rPr>
          <w:rFonts w:asciiTheme="minorHAnsi" w:hAnsiTheme="minorHAnsi" w:cstheme="minorHAnsi"/>
        </w:rPr>
        <w:t>Badiou</w:t>
      </w:r>
      <w:proofErr w:type="spellEnd"/>
      <w:r w:rsidRPr="00AF4CA4">
        <w:rPr>
          <w:rFonts w:asciiTheme="minorHAnsi" w:hAnsiTheme="minorHAnsi" w:cstheme="minorHAnsi"/>
        </w:rPr>
        <w:t xml:space="preserve">, </w:t>
      </w:r>
      <w:proofErr w:type="spellStart"/>
      <w:r w:rsidRPr="00AF4CA4">
        <w:rPr>
          <w:rFonts w:asciiTheme="minorHAnsi" w:hAnsiTheme="minorHAnsi" w:cstheme="minorHAnsi"/>
        </w:rPr>
        <w:t>Zizek</w:t>
      </w:r>
      <w:proofErr w:type="spellEnd"/>
      <w:r w:rsidRPr="00AF4CA4">
        <w:rPr>
          <w:rFonts w:asciiTheme="minorHAnsi" w:hAnsiTheme="minorHAnsi" w:cstheme="minorHAnsi"/>
        </w:rPr>
        <w:t xml:space="preserve">, </w:t>
      </w:r>
      <w:proofErr w:type="spellStart"/>
      <w:r w:rsidRPr="00AF4CA4">
        <w:rPr>
          <w:rFonts w:asciiTheme="minorHAnsi" w:hAnsiTheme="minorHAnsi" w:cstheme="minorHAnsi"/>
        </w:rPr>
        <w:t>Lacan</w:t>
      </w:r>
      <w:proofErr w:type="spellEnd"/>
      <w:r w:rsidRPr="00AF4CA4">
        <w:rPr>
          <w:rFonts w:asciiTheme="minorHAnsi" w:hAnsiTheme="minorHAnsi" w:cstheme="minorHAnsi"/>
        </w:rPr>
        <w:t>, and political theory, 12-20-2012, "On Cynicism," Larval Subjects., https://larvalsubjects.wordpress.com/2012/12/20/on-cynicism/, Accessed: 7-21-2017 /Kent Denver-NK **edited for problematic language)</w:t>
      </w:r>
    </w:p>
    <w:p w:rsidR="006D5956" w:rsidRPr="00404731" w:rsidRDefault="006D5956" w:rsidP="006D5956">
      <w:pPr>
        <w:rPr>
          <w:rStyle w:val="StyleUnderline"/>
          <w:highlight w:val="green"/>
        </w:rPr>
      </w:pPr>
      <w:r w:rsidRPr="00A24F0D">
        <w:rPr>
          <w:sz w:val="16"/>
        </w:rPr>
        <w:t xml:space="preserve">I’ve expressed this thought elsewhere and before, but </w:t>
      </w:r>
      <w:r w:rsidRPr="00404731">
        <w:rPr>
          <w:rStyle w:val="StyleUnderline"/>
          <w:highlight w:val="green"/>
        </w:rPr>
        <w:t xml:space="preserve">what we need </w:t>
      </w:r>
      <w:r w:rsidRPr="00A24F0D">
        <w:rPr>
          <w:rStyle w:val="StyleUnderline"/>
        </w:rPr>
        <w:t xml:space="preserve">more than ever right </w:t>
      </w:r>
      <w:r w:rsidRPr="00404731">
        <w:rPr>
          <w:rStyle w:val="StyleUnderline"/>
          <w:highlight w:val="green"/>
        </w:rPr>
        <w:t xml:space="preserve">now is </w:t>
      </w:r>
      <w:r w:rsidRPr="00A24F0D">
        <w:rPr>
          <w:rStyle w:val="StyleUnderline"/>
        </w:rPr>
        <w:t xml:space="preserve">a skepticism of skepticism, a </w:t>
      </w:r>
      <w:r w:rsidRPr="00404731">
        <w:rPr>
          <w:rStyle w:val="StyleUnderline"/>
          <w:highlight w:val="green"/>
        </w:rPr>
        <w:t>cynicism towards cynicism</w:t>
      </w:r>
      <w:r w:rsidRPr="00A24F0D">
        <w:rPr>
          <w:sz w:val="16"/>
        </w:rPr>
        <w:t xml:space="preserve">. It’s not that we should become wide-eyed </w:t>
      </w:r>
      <w:proofErr w:type="spellStart"/>
      <w:r w:rsidRPr="00A24F0D">
        <w:rPr>
          <w:sz w:val="16"/>
        </w:rPr>
        <w:t>naifs</w:t>
      </w:r>
      <w:proofErr w:type="spellEnd"/>
      <w:r w:rsidRPr="00A24F0D">
        <w:rPr>
          <w:sz w:val="16"/>
        </w:rPr>
        <w:t xml:space="preserve">, believing all that we encounter. No, it’s that </w:t>
      </w:r>
      <w:r w:rsidRPr="00404731">
        <w:rPr>
          <w:rStyle w:val="StyleUnderline"/>
          <w:highlight w:val="green"/>
        </w:rPr>
        <w:t>critique and cynicism</w:t>
      </w:r>
      <w:r w:rsidRPr="00A24F0D">
        <w:rPr>
          <w:sz w:val="16"/>
        </w:rPr>
        <w:t xml:space="preserve">, as </w:t>
      </w:r>
      <w:proofErr w:type="spellStart"/>
      <w:r w:rsidRPr="00A24F0D">
        <w:rPr>
          <w:sz w:val="16"/>
        </w:rPr>
        <w:t>Sloterdijk</w:t>
      </w:r>
      <w:proofErr w:type="spellEnd"/>
      <w:r w:rsidRPr="00A24F0D">
        <w:rPr>
          <w:sz w:val="16"/>
        </w:rPr>
        <w:t xml:space="preserve"> noted, </w:t>
      </w:r>
      <w:r w:rsidRPr="00404731">
        <w:rPr>
          <w:rStyle w:val="StyleUnderline"/>
          <w:highlight w:val="green"/>
        </w:rPr>
        <w:t xml:space="preserve">have become </w:t>
      </w:r>
      <w:r w:rsidRPr="00A24F0D">
        <w:rPr>
          <w:rStyle w:val="StyleUnderline"/>
        </w:rPr>
        <w:t xml:space="preserve">both </w:t>
      </w:r>
      <w:r w:rsidRPr="00404731">
        <w:rPr>
          <w:rStyle w:val="StyleUnderline"/>
          <w:highlight w:val="green"/>
        </w:rPr>
        <w:t xml:space="preserve">the reigning </w:t>
      </w:r>
      <w:r w:rsidRPr="00A24F0D">
        <w:rPr>
          <w:rStyle w:val="StyleUnderline"/>
        </w:rPr>
        <w:t xml:space="preserve">form of </w:t>
      </w:r>
      <w:r w:rsidRPr="00404731">
        <w:rPr>
          <w:rStyle w:val="StyleUnderline"/>
          <w:highlight w:val="green"/>
        </w:rPr>
        <w:t xml:space="preserve">ideology </w:t>
      </w:r>
      <w:r w:rsidRPr="00A24F0D">
        <w:rPr>
          <w:rStyle w:val="StyleUnderline"/>
        </w:rPr>
        <w:t xml:space="preserve">and dominant </w:t>
      </w:r>
      <w:r w:rsidRPr="00404731">
        <w:rPr>
          <w:rStyle w:val="StyleUnderline"/>
          <w:highlight w:val="green"/>
        </w:rPr>
        <w:t>mode of cultural production within the academic humanities.</w:t>
      </w:r>
      <w:r w:rsidRPr="00404731">
        <w:rPr>
          <w:sz w:val="16"/>
          <w:highlight w:val="green"/>
        </w:rPr>
        <w:t xml:space="preserve"> </w:t>
      </w:r>
      <w:r w:rsidRPr="00A24F0D">
        <w:rPr>
          <w:rStyle w:val="StyleUnderline"/>
        </w:rPr>
        <w:t xml:space="preserve">Today what we get is </w:t>
      </w:r>
      <w:r w:rsidRPr="00404731">
        <w:rPr>
          <w:rStyle w:val="StyleUnderline"/>
          <w:highlight w:val="green"/>
        </w:rPr>
        <w:t>critique upon critique</w:t>
      </w:r>
      <w:r w:rsidRPr="00404731">
        <w:rPr>
          <w:sz w:val="16"/>
          <w:highlight w:val="green"/>
        </w:rPr>
        <w:t xml:space="preserve"> </w:t>
      </w:r>
      <w:r w:rsidRPr="00A24F0D">
        <w:rPr>
          <w:sz w:val="16"/>
        </w:rPr>
        <w:t xml:space="preserve">and critiques of critiques, where yet another critique arises to critique these critiques as I’m doing now. Indeed, with </w:t>
      </w:r>
      <w:proofErr w:type="spellStart"/>
      <w:r w:rsidRPr="00A24F0D">
        <w:rPr>
          <w:sz w:val="16"/>
        </w:rPr>
        <w:t>Laruelle</w:t>
      </w:r>
      <w:proofErr w:type="spellEnd"/>
      <w:r w:rsidRPr="00A24F0D">
        <w:rPr>
          <w:sz w:val="16"/>
        </w:rPr>
        <w:t xml:space="preserve"> we get the most radical mode of critique yet, a critique </w:t>
      </w:r>
      <w:r w:rsidRPr="00A24F0D">
        <w:rPr>
          <w:rStyle w:val="StyleUnderline"/>
        </w:rPr>
        <w:t xml:space="preserve">that </w:t>
      </w:r>
      <w:r w:rsidRPr="00404731">
        <w:rPr>
          <w:rStyle w:val="StyleUnderline"/>
          <w:highlight w:val="green"/>
        </w:rPr>
        <w:t xml:space="preserve">shows </w:t>
      </w:r>
      <w:r w:rsidRPr="00A24F0D">
        <w:rPr>
          <w:rStyle w:val="StyleUnderline"/>
        </w:rPr>
        <w:t xml:space="preserve">that all </w:t>
      </w:r>
      <w:r w:rsidRPr="00404731">
        <w:rPr>
          <w:rStyle w:val="StyleUnderline"/>
          <w:highlight w:val="green"/>
        </w:rPr>
        <w:t xml:space="preserve">thought </w:t>
      </w:r>
      <w:r w:rsidRPr="00A24F0D">
        <w:rPr>
          <w:rStyle w:val="StyleUnderline"/>
        </w:rPr>
        <w:t xml:space="preserve">is ultimately </w:t>
      </w:r>
      <w:r w:rsidRPr="00404731">
        <w:rPr>
          <w:rStyle w:val="StyleUnderline"/>
          <w:highlight w:val="green"/>
        </w:rPr>
        <w:t xml:space="preserve">based on </w:t>
      </w:r>
      <w:r w:rsidRPr="00A24F0D">
        <w:rPr>
          <w:rStyle w:val="StyleUnderline"/>
        </w:rPr>
        <w:t xml:space="preserve">a </w:t>
      </w:r>
      <w:r w:rsidRPr="00404731">
        <w:rPr>
          <w:rStyle w:val="StyleUnderline"/>
          <w:highlight w:val="green"/>
        </w:rPr>
        <w:t xml:space="preserve">circularity and unfounded </w:t>
      </w:r>
      <w:proofErr w:type="gramStart"/>
      <w:r w:rsidRPr="00404731">
        <w:rPr>
          <w:rStyle w:val="StyleUnderline"/>
          <w:highlight w:val="green"/>
        </w:rPr>
        <w:t>decision,</w:t>
      </w:r>
      <w:r w:rsidRPr="00404731">
        <w:rPr>
          <w:sz w:val="16"/>
          <w:highlight w:val="green"/>
        </w:rPr>
        <w:t xml:space="preserve"> </w:t>
      </w:r>
      <w:r w:rsidRPr="00A24F0D">
        <w:rPr>
          <w:rStyle w:val="StyleUnderline"/>
        </w:rPr>
        <w:t>that</w:t>
      </w:r>
      <w:proofErr w:type="gramEnd"/>
      <w:r w:rsidRPr="00A24F0D">
        <w:rPr>
          <w:sz w:val="16"/>
        </w:rPr>
        <w:t xml:space="preserve"> ultimately </w:t>
      </w:r>
      <w:r w:rsidRPr="00404731">
        <w:rPr>
          <w:rStyle w:val="StyleUnderline"/>
          <w:highlight w:val="green"/>
        </w:rPr>
        <w:t>leads</w:t>
      </w:r>
      <w:r w:rsidRPr="00404731">
        <w:rPr>
          <w:sz w:val="16"/>
          <w:highlight w:val="green"/>
        </w:rPr>
        <w:t xml:space="preserve"> </w:t>
      </w:r>
      <w:r w:rsidRPr="00A24F0D">
        <w:rPr>
          <w:sz w:val="16"/>
        </w:rPr>
        <w:t xml:space="preserve">us </w:t>
      </w:r>
      <w:r w:rsidRPr="00404731">
        <w:rPr>
          <w:rStyle w:val="StyleUnderline"/>
          <w:highlight w:val="green"/>
        </w:rPr>
        <w:t xml:space="preserve">to </w:t>
      </w:r>
      <w:r w:rsidRPr="00A24F0D">
        <w:rPr>
          <w:rStyle w:val="StyleUnderline"/>
        </w:rPr>
        <w:t>a “</w:t>
      </w:r>
      <w:r w:rsidRPr="00404731">
        <w:rPr>
          <w:rStyle w:val="StyleUnderline"/>
          <w:highlight w:val="green"/>
        </w:rPr>
        <w:t>real-in-the-last-instance</w:t>
      </w:r>
      <w:r w:rsidRPr="00A24F0D">
        <w:rPr>
          <w:rStyle w:val="StyleUnderline"/>
        </w:rPr>
        <w:t xml:space="preserve">” of </w:t>
      </w:r>
      <w:r w:rsidRPr="00404731">
        <w:rPr>
          <w:rStyle w:val="StyleUnderline"/>
          <w:highlight w:val="green"/>
        </w:rPr>
        <w:t xml:space="preserve">which we can never speak because to do so would be to introduce yet another circular determination </w:t>
      </w:r>
      <w:r w:rsidRPr="00A24F0D">
        <w:rPr>
          <w:rStyle w:val="StyleUnderline"/>
        </w:rPr>
        <w:t>based on an ungrounded decision</w:t>
      </w:r>
      <w:r w:rsidRPr="00A24F0D">
        <w:rPr>
          <w:sz w:val="16"/>
        </w:rPr>
        <w:t xml:space="preserve">. We get </w:t>
      </w:r>
      <w:r w:rsidRPr="00A24F0D">
        <w:rPr>
          <w:rStyle w:val="StyleUnderline"/>
        </w:rPr>
        <w:t xml:space="preserve">a real of which we’re permitted to say nothing. </w:t>
      </w:r>
      <w:r w:rsidRPr="00404731">
        <w:rPr>
          <w:rStyle w:val="StyleUnderline"/>
          <w:highlight w:val="green"/>
        </w:rPr>
        <w:t xml:space="preserve">In all instances we win, showing </w:t>
      </w:r>
      <w:r w:rsidRPr="00A24F0D">
        <w:rPr>
          <w:rStyle w:val="StyleUnderline"/>
        </w:rPr>
        <w:t xml:space="preserve">always how </w:t>
      </w:r>
      <w:r w:rsidRPr="00404731">
        <w:rPr>
          <w:rStyle w:val="StyleUnderline"/>
          <w:highlight w:val="green"/>
        </w:rPr>
        <w:t>each statement</w:t>
      </w:r>
      <w:r w:rsidRPr="00A24F0D">
        <w:rPr>
          <w:sz w:val="16"/>
        </w:rPr>
        <w:t>, each claim, each thought</w:t>
      </w:r>
      <w:r w:rsidRPr="00A24F0D">
        <w:rPr>
          <w:rStyle w:val="StyleUnderline"/>
        </w:rPr>
        <w:t xml:space="preserve">, </w:t>
      </w:r>
      <w:r w:rsidRPr="00404731">
        <w:rPr>
          <w:rStyle w:val="StyleUnderline"/>
          <w:highlight w:val="green"/>
        </w:rPr>
        <w:t>is pervaded by an illegitimate decision, yet we are permitted to say nothing beyond pointing this out.</w:t>
      </w:r>
      <w:r w:rsidRPr="00404731">
        <w:rPr>
          <w:sz w:val="16"/>
          <w:highlight w:val="green"/>
        </w:rPr>
        <w:t xml:space="preserve"> </w:t>
      </w:r>
      <w:r w:rsidRPr="00A24F0D">
        <w:rPr>
          <w:sz w:val="16"/>
        </w:rPr>
        <w:t xml:space="preserve">A true </w:t>
      </w:r>
      <w:proofErr w:type="spellStart"/>
      <w:r w:rsidRPr="00A24F0D">
        <w:rPr>
          <w:sz w:val="16"/>
        </w:rPr>
        <w:t>Pyrric</w:t>
      </w:r>
      <w:proofErr w:type="spellEnd"/>
      <w:r w:rsidRPr="00A24F0D">
        <w:rPr>
          <w:sz w:val="16"/>
        </w:rPr>
        <w:t xml:space="preserve"> victory. We’re </w:t>
      </w:r>
      <w:r w:rsidRPr="00A24F0D">
        <w:rPr>
          <w:rStyle w:val="StyleUnderline"/>
        </w:rPr>
        <w:t>drunk with critique, cynicism, and skepticism.</w:t>
      </w:r>
      <w:r w:rsidRPr="00A24F0D">
        <w:rPr>
          <w:sz w:val="16"/>
        </w:rPr>
        <w:t xml:space="preserve"> And in this way, </w:t>
      </w:r>
      <w:r w:rsidRPr="00404731">
        <w:rPr>
          <w:rStyle w:val="StyleUnderline"/>
          <w:highlight w:val="green"/>
        </w:rPr>
        <w:t>all critique has come to be neutralized</w:t>
      </w:r>
      <w:r w:rsidRPr="00404731">
        <w:rPr>
          <w:sz w:val="16"/>
          <w:highlight w:val="green"/>
        </w:rPr>
        <w:t xml:space="preserve">. </w:t>
      </w:r>
      <w:r w:rsidRPr="00404731">
        <w:rPr>
          <w:rStyle w:val="StyleUnderline"/>
          <w:highlight w:val="green"/>
        </w:rPr>
        <w:t>We now know, a priori,</w:t>
      </w:r>
      <w:r w:rsidRPr="00404731">
        <w:rPr>
          <w:sz w:val="16"/>
          <w:highlight w:val="green"/>
        </w:rPr>
        <w:t xml:space="preserve"> </w:t>
      </w:r>
      <w:r w:rsidRPr="00404731">
        <w:rPr>
          <w:rStyle w:val="StyleUnderline"/>
          <w:highlight w:val="green"/>
        </w:rPr>
        <w:t>that</w:t>
      </w:r>
      <w:r w:rsidRPr="00404731">
        <w:rPr>
          <w:sz w:val="16"/>
          <w:highlight w:val="green"/>
        </w:rPr>
        <w:t xml:space="preserve"> </w:t>
      </w:r>
      <w:r w:rsidRPr="00404731">
        <w:rPr>
          <w:rStyle w:val="StyleUnderline"/>
          <w:highlight w:val="green"/>
        </w:rPr>
        <w:t>everything</w:t>
      </w:r>
      <w:r w:rsidRPr="00404731">
        <w:rPr>
          <w:sz w:val="16"/>
          <w:highlight w:val="green"/>
        </w:rPr>
        <w:t xml:space="preserve"> </w:t>
      </w:r>
      <w:r w:rsidRPr="00A24F0D">
        <w:rPr>
          <w:sz w:val="16"/>
        </w:rPr>
        <w:t>we speak of– including our own critiques! –</w:t>
      </w:r>
      <w:r w:rsidRPr="00A24F0D">
        <w:rPr>
          <w:rStyle w:val="StyleUnderline"/>
        </w:rPr>
        <w:t xml:space="preserve">will </w:t>
      </w:r>
      <w:r w:rsidRPr="00404731">
        <w:rPr>
          <w:rStyle w:val="StyleUnderline"/>
          <w:highlight w:val="green"/>
        </w:rPr>
        <w:t>contain illegitimate assumptions, illicit interests on behalf of the powerful and dominant classes, and unfounded decisions</w:t>
      </w:r>
      <w:r w:rsidRPr="00A24F0D">
        <w:rPr>
          <w:sz w:val="16"/>
        </w:rPr>
        <w:t xml:space="preserve">. It is all neutralized in advance. In the culture industry of the academy– and, in particular, </w:t>
      </w:r>
      <w:r w:rsidRPr="00A24F0D">
        <w:rPr>
          <w:rStyle w:val="StyleUnderline"/>
        </w:rPr>
        <w:t xml:space="preserve">the </w:t>
      </w:r>
      <w:r w:rsidRPr="00404731">
        <w:rPr>
          <w:rStyle w:val="StyleUnderline"/>
          <w:highlight w:val="green"/>
        </w:rPr>
        <w:t xml:space="preserve">academy </w:t>
      </w:r>
      <w:r w:rsidRPr="00A24F0D">
        <w:rPr>
          <w:rStyle w:val="StyleUnderline"/>
        </w:rPr>
        <w:t xml:space="preserve">that </w:t>
      </w:r>
      <w:r w:rsidRPr="00404731">
        <w:rPr>
          <w:rStyle w:val="StyleUnderline"/>
          <w:highlight w:val="green"/>
        </w:rPr>
        <w:t xml:space="preserve">calls itself radical </w:t>
      </w:r>
      <w:r w:rsidRPr="00A24F0D">
        <w:rPr>
          <w:rStyle w:val="StyleUnderline"/>
        </w:rPr>
        <w:t>–we will always be able to show</w:t>
      </w:r>
      <w:r w:rsidRPr="00A24F0D">
        <w:rPr>
          <w:sz w:val="16"/>
        </w:rPr>
        <w:t xml:space="preserve"> that </w:t>
      </w:r>
      <w:r w:rsidRPr="00A24F0D">
        <w:rPr>
          <w:rStyle w:val="StyleUnderline"/>
        </w:rPr>
        <w:t>some scandalous desire</w:t>
      </w:r>
      <w:r w:rsidRPr="00A24F0D">
        <w:rPr>
          <w:sz w:val="16"/>
        </w:rPr>
        <w:t xml:space="preserve">, ideology, or interest is at work. </w:t>
      </w:r>
      <w:r w:rsidRPr="00404731">
        <w:rPr>
          <w:rStyle w:val="StyleUnderline"/>
          <w:highlight w:val="green"/>
        </w:rPr>
        <w:t>As a consequence, we become paralyzed</w:t>
      </w:r>
      <w:r w:rsidRPr="00A24F0D">
        <w:rPr>
          <w:sz w:val="16"/>
        </w:rPr>
        <w:t xml:space="preserve">. We can say well enough what is wrong with any positive knowledge claim and how any ethical or political proposal conceals hidden interests and despicable forms of oppression and inequality, we can show, like the theologians, how everything is stained by sin, yet </w:t>
      </w:r>
      <w:r w:rsidRPr="00404731">
        <w:rPr>
          <w:rStyle w:val="StyleUnderline"/>
          <w:highlight w:val="green"/>
        </w:rPr>
        <w:t xml:space="preserve">we </w:t>
      </w:r>
      <w:r w:rsidRPr="00A24F0D">
        <w:rPr>
          <w:rStyle w:val="StyleUnderline"/>
        </w:rPr>
        <w:t xml:space="preserve">can </w:t>
      </w:r>
      <w:r w:rsidRPr="00404731">
        <w:rPr>
          <w:rStyle w:val="StyleUnderline"/>
          <w:highlight w:val="green"/>
        </w:rPr>
        <w:t>make no positive proposals</w:t>
      </w:r>
      <w:r w:rsidRPr="00A24F0D">
        <w:rPr>
          <w:rStyle w:val="StyleUnderline"/>
        </w:rPr>
        <w:t xml:space="preserve">. </w:t>
      </w:r>
      <w:r w:rsidRPr="00404731">
        <w:rPr>
          <w:rStyle w:val="StyleUnderline"/>
          <w:highlight w:val="green"/>
        </w:rPr>
        <w:t xml:space="preserve">Our sole </w:t>
      </w:r>
      <w:r w:rsidRPr="00A24F0D">
        <w:rPr>
          <w:rStyle w:val="StyleUnderline"/>
        </w:rPr>
        <w:t xml:space="preserve">and single ethical </w:t>
      </w:r>
      <w:r w:rsidRPr="00404731">
        <w:rPr>
          <w:rStyle w:val="StyleUnderline"/>
          <w:highlight w:val="green"/>
        </w:rPr>
        <w:t>prescription becomes “make no claim, make no proposal, judge no thing</w:t>
      </w:r>
      <w:r w:rsidRPr="00A24F0D">
        <w:rPr>
          <w:sz w:val="16"/>
        </w:rPr>
        <w:t xml:space="preserve">.” Our </w:t>
      </w:r>
      <w:r w:rsidRPr="00A24F0D">
        <w:rPr>
          <w:rStyle w:val="StyleUnderline"/>
        </w:rPr>
        <w:t>business</w:t>
      </w:r>
      <w:r w:rsidRPr="00A24F0D">
        <w:rPr>
          <w:sz w:val="16"/>
        </w:rPr>
        <w:t>– and it is a business, a tenure business –</w:t>
      </w:r>
      <w:r w:rsidRPr="00A24F0D">
        <w:rPr>
          <w:rStyle w:val="StyleUnderline"/>
        </w:rPr>
        <w:t>comes to consist in showing that everything is stained and dirty</w:t>
      </w:r>
      <w:r w:rsidRPr="00A24F0D">
        <w:rPr>
          <w:sz w:val="16"/>
        </w:rPr>
        <w:t xml:space="preserve">. In a strange way, </w:t>
      </w:r>
      <w:r w:rsidRPr="00A24F0D">
        <w:rPr>
          <w:rStyle w:val="StyleUnderline"/>
        </w:rPr>
        <w:t>we thus become</w:t>
      </w:r>
      <w:r w:rsidRPr="00A24F0D">
        <w:rPr>
          <w:sz w:val="16"/>
        </w:rPr>
        <w:t xml:space="preserve"> the mirror image of the </w:t>
      </w:r>
      <w:r w:rsidRPr="00A24F0D">
        <w:rPr>
          <w:rStyle w:val="StyleUnderline"/>
        </w:rPr>
        <w:t>theologians</w:t>
      </w:r>
      <w:r w:rsidRPr="00A24F0D">
        <w:rPr>
          <w:sz w:val="16"/>
        </w:rPr>
        <w:t xml:space="preserve">, </w:t>
      </w:r>
      <w:r w:rsidRPr="00A24F0D">
        <w:rPr>
          <w:rStyle w:val="StyleUnderline"/>
        </w:rPr>
        <w:t>yet</w:t>
      </w:r>
      <w:r w:rsidRPr="00A24F0D">
        <w:rPr>
          <w:sz w:val="16"/>
        </w:rPr>
        <w:t xml:space="preserve"> with the caveat that </w:t>
      </w:r>
      <w:r w:rsidRPr="00A24F0D">
        <w:rPr>
          <w:rStyle w:val="StyleUnderline"/>
        </w:rPr>
        <w:t>where they can commit</w:t>
      </w:r>
      <w:r w:rsidRPr="00A24F0D">
        <w:rPr>
          <w:sz w:val="16"/>
        </w:rPr>
        <w:t xml:space="preserve"> by virtue of their belief </w:t>
      </w:r>
      <w:r w:rsidRPr="00A24F0D">
        <w:rPr>
          <w:rStyle w:val="StyleUnderline"/>
        </w:rPr>
        <w:t>in</w:t>
      </w:r>
      <w:r w:rsidRPr="00A24F0D">
        <w:rPr>
          <w:sz w:val="16"/>
        </w:rPr>
        <w:t xml:space="preserve"> a transcendent term– a horrific </w:t>
      </w:r>
      <w:r w:rsidRPr="00A24F0D">
        <w:rPr>
          <w:rStyle w:val="StyleUnderline"/>
        </w:rPr>
        <w:t>God</w:t>
      </w:r>
      <w:r w:rsidRPr="00A24F0D">
        <w:rPr>
          <w:sz w:val="16"/>
        </w:rPr>
        <w:t xml:space="preserve"> that would condemn trillions to eternal suffering </w:t>
      </w:r>
      <w:r w:rsidRPr="00A24F0D">
        <w:rPr>
          <w:rStyle w:val="StyleUnderline"/>
        </w:rPr>
        <w:t xml:space="preserve">–we can say nothing. Like the theologians we find sin in everything, seeing all as fallen. </w:t>
      </w:r>
      <w:r w:rsidRPr="00A24F0D">
        <w:rPr>
          <w:sz w:val="16"/>
        </w:rPr>
        <w:t xml:space="preserve">Like the theologians or the fundamentalist freaks of today, </w:t>
      </w:r>
      <w:r w:rsidRPr="00404731">
        <w:rPr>
          <w:rStyle w:val="StyleUnderline"/>
          <w:highlight w:val="green"/>
        </w:rPr>
        <w:t xml:space="preserve">we discard </w:t>
      </w:r>
      <w:r w:rsidRPr="00A24F0D">
        <w:rPr>
          <w:rStyle w:val="StyleUnderline"/>
        </w:rPr>
        <w:t xml:space="preserve">all </w:t>
      </w:r>
      <w:r w:rsidRPr="00404731">
        <w:rPr>
          <w:rStyle w:val="StyleUnderline"/>
          <w:highlight w:val="green"/>
        </w:rPr>
        <w:t xml:space="preserve">science </w:t>
      </w:r>
      <w:r w:rsidRPr="00A24F0D">
        <w:rPr>
          <w:rStyle w:val="StyleUnderline"/>
        </w:rPr>
        <w:t xml:space="preserve">as really </w:t>
      </w:r>
      <w:r w:rsidRPr="00404731">
        <w:rPr>
          <w:rStyle w:val="StyleUnderline"/>
          <w:highlight w:val="green"/>
        </w:rPr>
        <w:t xml:space="preserve">being masked </w:t>
      </w:r>
      <w:proofErr w:type="spellStart"/>
      <w:r w:rsidRPr="00404731">
        <w:rPr>
          <w:rStyle w:val="StyleUnderline"/>
          <w:highlight w:val="green"/>
        </w:rPr>
        <w:t>strategems</w:t>
      </w:r>
      <w:proofErr w:type="spellEnd"/>
      <w:r w:rsidRPr="00404731">
        <w:rPr>
          <w:rStyle w:val="StyleUnderline"/>
          <w:highlight w:val="green"/>
        </w:rPr>
        <w:t xml:space="preserve"> of power</w:t>
      </w:r>
      <w:r w:rsidRPr="00A24F0D">
        <w:rPr>
          <w:rStyle w:val="StyleUnderline"/>
        </w:rPr>
        <w:t xml:space="preserve">, of interest, that are </w:t>
      </w:r>
      <w:r w:rsidRPr="00404731">
        <w:rPr>
          <w:rStyle w:val="StyleUnderline"/>
          <w:highlight w:val="green"/>
        </w:rPr>
        <w:t xml:space="preserve">ultimately constructed </w:t>
      </w:r>
      <w:r w:rsidRPr="00A24F0D">
        <w:rPr>
          <w:rStyle w:val="StyleUnderline"/>
        </w:rPr>
        <w:t xml:space="preserve">and </w:t>
      </w:r>
      <w:r w:rsidRPr="00404731">
        <w:rPr>
          <w:rStyle w:val="StyleUnderline"/>
          <w:highlight w:val="green"/>
        </w:rPr>
        <w:t xml:space="preserve">without </w:t>
      </w:r>
      <w:r w:rsidRPr="00A24F0D">
        <w:rPr>
          <w:rStyle w:val="StyleUnderline"/>
        </w:rPr>
        <w:t xml:space="preserve">any </w:t>
      </w:r>
      <w:r w:rsidRPr="00404731">
        <w:rPr>
          <w:rStyle w:val="StyleUnderline"/>
          <w:highlight w:val="green"/>
        </w:rPr>
        <w:t>truth</w:t>
      </w:r>
      <w:r w:rsidRPr="00A24F0D">
        <w:rPr>
          <w:rStyle w:val="StyleUnderline"/>
        </w:rPr>
        <w:t xml:space="preserve">. </w:t>
      </w:r>
      <w:r w:rsidRPr="00404731">
        <w:rPr>
          <w:rStyle w:val="StyleUnderline"/>
          <w:highlight w:val="green"/>
        </w:rPr>
        <w:t>We thus strangely find ourselves in the same camp as the climate change denialists</w:t>
      </w:r>
      <w:r w:rsidRPr="00A24F0D">
        <w:rPr>
          <w:rStyle w:val="StyleUnderline"/>
        </w:rPr>
        <w:t xml:space="preserve">, the </w:t>
      </w:r>
      <w:r w:rsidRPr="00404731">
        <w:rPr>
          <w:rStyle w:val="StyleUnderline"/>
          <w:highlight w:val="green"/>
        </w:rPr>
        <w:t xml:space="preserve">creationists </w:t>
      </w:r>
      <w:r w:rsidRPr="00A24F0D">
        <w:rPr>
          <w:rStyle w:val="StyleUnderline"/>
        </w:rPr>
        <w:t xml:space="preserve">who use their skepticism as a tool to dismiss evolutionary theory, and those that would treat economic theories as mere theories in the pejorative sense and continue to hold to their neoliberal economics despite the existence of any evidence supporting its claims. </w:t>
      </w:r>
      <w:r w:rsidRPr="00404731">
        <w:rPr>
          <w:rStyle w:val="StyleUnderline"/>
          <w:highlight w:val="green"/>
        </w:rPr>
        <w:t>We critique everything and yet leave everything intact</w:t>
      </w:r>
      <w:r w:rsidRPr="00A24F0D">
        <w:rPr>
          <w:sz w:val="16"/>
        </w:rPr>
        <w:t xml:space="preserve">. The point is not to abandon the project of critique. We’ve all heard the critiques of Marx, Freud, and Nietzsche, of the gender theorists, of the post-colonial theorists, of Bourdieu and his critique of the scholastic disposition (academia and academics), of the </w:t>
      </w:r>
      <w:proofErr w:type="spellStart"/>
      <w:r w:rsidRPr="00A24F0D">
        <w:rPr>
          <w:sz w:val="16"/>
        </w:rPr>
        <w:t>Derrideans</w:t>
      </w:r>
      <w:proofErr w:type="spellEnd"/>
      <w:r w:rsidRPr="00A24F0D">
        <w:rPr>
          <w:sz w:val="16"/>
        </w:rPr>
        <w:t xml:space="preserve">, the semioticians, and a host of others. These </w:t>
      </w:r>
      <w:r w:rsidRPr="00404731">
        <w:rPr>
          <w:rStyle w:val="StyleUnderline"/>
          <w:highlight w:val="green"/>
        </w:rPr>
        <w:t>critiques</w:t>
      </w:r>
      <w:r w:rsidRPr="00A24F0D">
        <w:rPr>
          <w:sz w:val="16"/>
        </w:rPr>
        <w:t xml:space="preserve">, at this point, are complete. They </w:t>
      </w:r>
      <w:r w:rsidRPr="00404731">
        <w:rPr>
          <w:rStyle w:val="StyleUnderline"/>
          <w:highlight w:val="green"/>
        </w:rPr>
        <w:t>no longer shock</w:t>
      </w:r>
      <w:r w:rsidRPr="00A24F0D">
        <w:rPr>
          <w:sz w:val="16"/>
        </w:rPr>
        <w:t xml:space="preserve">. As </w:t>
      </w:r>
      <w:proofErr w:type="spellStart"/>
      <w:r w:rsidRPr="00A24F0D">
        <w:rPr>
          <w:sz w:val="16"/>
        </w:rPr>
        <w:t>Lacan</w:t>
      </w:r>
      <w:proofErr w:type="spellEnd"/>
      <w:r w:rsidRPr="00A24F0D">
        <w:rPr>
          <w:sz w:val="16"/>
        </w:rPr>
        <w:t xml:space="preserve"> observed in “Position of the Unconscious” in </w:t>
      </w:r>
      <w:proofErr w:type="spellStart"/>
      <w:r w:rsidRPr="00A24F0D">
        <w:rPr>
          <w:sz w:val="16"/>
        </w:rPr>
        <w:t>Ecrits</w:t>
      </w:r>
      <w:proofErr w:type="spellEnd"/>
      <w:r w:rsidRPr="00A24F0D">
        <w:rPr>
          <w:sz w:val="16"/>
        </w:rPr>
        <w:t xml:space="preserve">, the formations of the unconscious shift and respond to our interpretations of the unconscious. The point is that </w:t>
      </w:r>
      <w:r w:rsidRPr="00404731">
        <w:rPr>
          <w:rStyle w:val="StyleUnderline"/>
          <w:highlight w:val="green"/>
        </w:rPr>
        <w:t>today we need to find the will to believe a little, to affirm a little, and to commit a little</w:t>
      </w:r>
      <w:r w:rsidRPr="00404731">
        <w:rPr>
          <w:sz w:val="16"/>
          <w:highlight w:val="green"/>
        </w:rPr>
        <w:t>.</w:t>
      </w:r>
      <w:r w:rsidRPr="00A24F0D">
        <w:rPr>
          <w:sz w:val="16"/>
        </w:rPr>
        <w:t xml:space="preserve"> Marx called for “the </w:t>
      </w:r>
      <w:r w:rsidRPr="00A24F0D">
        <w:rPr>
          <w:rStyle w:val="StyleUnderline"/>
        </w:rPr>
        <w:t>ruthless critique of all existing things</w:t>
      </w:r>
      <w:r w:rsidRPr="00A24F0D">
        <w:rPr>
          <w:sz w:val="16"/>
        </w:rPr>
        <w:t xml:space="preserve">”, yet that stance </w:t>
      </w:r>
      <w:r w:rsidRPr="00A24F0D">
        <w:rPr>
          <w:rStyle w:val="StyleUnderline"/>
        </w:rPr>
        <w:t>has today become the most reactionary and ineffectual position</w:t>
      </w:r>
      <w:r w:rsidRPr="00A24F0D">
        <w:rPr>
          <w:sz w:val="16"/>
        </w:rPr>
        <w:t xml:space="preserve"> at all. </w:t>
      </w:r>
      <w:r w:rsidRPr="00404731">
        <w:rPr>
          <w:rStyle w:val="StyleUnderline"/>
          <w:highlight w:val="green"/>
        </w:rPr>
        <w:t xml:space="preserve">In the absence of </w:t>
      </w:r>
      <w:r w:rsidRPr="00A24F0D">
        <w:rPr>
          <w:rStyle w:val="StyleUnderline"/>
        </w:rPr>
        <w:t xml:space="preserve">daring to </w:t>
      </w:r>
      <w:r w:rsidRPr="00404731">
        <w:rPr>
          <w:rStyle w:val="StyleUnderline"/>
          <w:highlight w:val="green"/>
        </w:rPr>
        <w:t xml:space="preserve">affirm </w:t>
      </w:r>
      <w:r w:rsidRPr="00A24F0D">
        <w:rPr>
          <w:rStyle w:val="StyleUnderline"/>
        </w:rPr>
        <w:t xml:space="preserve">certain things as real and true, </w:t>
      </w:r>
      <w:r w:rsidRPr="00404731">
        <w:rPr>
          <w:rStyle w:val="StyleUnderline"/>
          <w:highlight w:val="green"/>
        </w:rPr>
        <w:t>we leave all intact as it is</w:t>
      </w:r>
      <w:r w:rsidRPr="00404731">
        <w:rPr>
          <w:sz w:val="16"/>
          <w:highlight w:val="green"/>
        </w:rPr>
        <w:t xml:space="preserve">. </w:t>
      </w:r>
      <w:r w:rsidRPr="00404731">
        <w:rPr>
          <w:rStyle w:val="StyleUnderline"/>
          <w:highlight w:val="green"/>
        </w:rPr>
        <w:t>Only where we abandon our</w:t>
      </w:r>
      <w:r w:rsidRPr="00A24F0D">
        <w:rPr>
          <w:sz w:val="16"/>
        </w:rPr>
        <w:t xml:space="preserve"> </w:t>
      </w:r>
      <w:proofErr w:type="spellStart"/>
      <w:r w:rsidRPr="00A24F0D">
        <w:rPr>
          <w:sz w:val="16"/>
        </w:rPr>
        <w:t>foundationalist</w:t>
      </w:r>
      <w:proofErr w:type="spellEnd"/>
      <w:r w:rsidRPr="00A24F0D">
        <w:rPr>
          <w:sz w:val="16"/>
        </w:rPr>
        <w:t xml:space="preserve">, </w:t>
      </w:r>
      <w:r w:rsidRPr="00404731">
        <w:rPr>
          <w:rStyle w:val="StyleUnderline"/>
          <w:highlight w:val="green"/>
        </w:rPr>
        <w:t>obsessional assumptions</w:t>
      </w:r>
      <w:r w:rsidRPr="00A24F0D">
        <w:rPr>
          <w:sz w:val="16"/>
        </w:rPr>
        <w:t xml:space="preserve">, our desire to have the truth before we pursue the truth, our intoxication with epistemology, </w:t>
      </w:r>
      <w:r w:rsidRPr="00404731">
        <w:rPr>
          <w:rStyle w:val="StyleUnderline"/>
          <w:highlight w:val="green"/>
        </w:rPr>
        <w:t>will we be able to move beyond this stagnation</w:t>
      </w:r>
      <w:r w:rsidRPr="0082207B">
        <w:rPr>
          <w:rStyle w:val="StyleUnderline"/>
        </w:rPr>
        <w:t xml:space="preserve"> </w:t>
      </w:r>
      <w:r w:rsidRPr="0082207B">
        <w:rPr>
          <w:rStyle w:val="StyleUnderline"/>
          <w:strike/>
        </w:rPr>
        <w:t>paralysis.</w:t>
      </w:r>
    </w:p>
    <w:p w:rsidR="00FA5335" w:rsidRPr="00AF4CA4" w:rsidRDefault="00FA5335" w:rsidP="00E077C9">
      <w:pPr>
        <w:rPr>
          <w:rFonts w:asciiTheme="minorHAnsi" w:hAnsiTheme="minorHAnsi" w:cstheme="minorHAnsi"/>
        </w:rPr>
      </w:pPr>
    </w:p>
    <w:p w:rsidR="00FA5335" w:rsidRPr="00AF4CA4" w:rsidRDefault="00FA5335" w:rsidP="00FA5335">
      <w:pPr>
        <w:pStyle w:val="Heading4"/>
        <w:rPr>
          <w:rFonts w:asciiTheme="minorHAnsi" w:hAnsiTheme="minorHAnsi" w:cstheme="minorHAnsi"/>
        </w:rPr>
      </w:pPr>
      <w:r w:rsidRPr="00AF4CA4">
        <w:rPr>
          <w:rFonts w:asciiTheme="minorHAnsi" w:hAnsiTheme="minorHAnsi" w:cstheme="minorHAnsi"/>
        </w:rPr>
        <w:t>The impact is multiple scenarios for extinction</w:t>
      </w:r>
    </w:p>
    <w:p w:rsidR="00FA5335" w:rsidRPr="00AF4CA4" w:rsidRDefault="00FA5335" w:rsidP="00FA5335">
      <w:pPr>
        <w:rPr>
          <w:rFonts w:asciiTheme="minorHAnsi" w:hAnsiTheme="minorHAnsi" w:cstheme="minorHAnsi"/>
          <w:b/>
          <w:bCs/>
          <w:sz w:val="26"/>
        </w:rPr>
      </w:pPr>
      <w:proofErr w:type="spellStart"/>
      <w:r w:rsidRPr="00AF4CA4">
        <w:rPr>
          <w:rStyle w:val="Style13ptBold"/>
          <w:rFonts w:asciiTheme="minorHAnsi" w:hAnsiTheme="minorHAnsi" w:cstheme="minorHAnsi"/>
        </w:rPr>
        <w:t>Ketels</w:t>
      </w:r>
      <w:proofErr w:type="spellEnd"/>
      <w:r w:rsidRPr="00AF4CA4">
        <w:rPr>
          <w:rStyle w:val="Style13ptBold"/>
          <w:rFonts w:asciiTheme="minorHAnsi" w:hAnsiTheme="minorHAnsi" w:cstheme="minorHAnsi"/>
        </w:rPr>
        <w:t xml:space="preserve"> 96 </w:t>
      </w:r>
      <w:r w:rsidRPr="00AF4CA4">
        <w:rPr>
          <w:rFonts w:asciiTheme="minorHAnsi" w:hAnsiTheme="minorHAnsi" w:cstheme="minorHAnsi"/>
        </w:rPr>
        <w:t xml:space="preserve">[Violet, associate professor of English at Temple University, where she formerly directed the Intellectual Heritage Program, THE HOLOCAUST: REMEMBERING FOR THE FUTURE: "Havel to the Castle!" The Power of the Word, </w:t>
      </w:r>
      <w:proofErr w:type="gramStart"/>
      <w:r w:rsidRPr="00AF4CA4">
        <w:rPr>
          <w:rFonts w:asciiTheme="minorHAnsi" w:hAnsiTheme="minorHAnsi" w:cstheme="minorHAnsi"/>
        </w:rPr>
        <w:t>The</w:t>
      </w:r>
      <w:proofErr w:type="gramEnd"/>
      <w:r w:rsidRPr="00AF4CA4">
        <w:rPr>
          <w:rFonts w:asciiTheme="minorHAnsi" w:hAnsiTheme="minorHAnsi" w:cstheme="minorHAnsi"/>
        </w:rPr>
        <w:t xml:space="preserve"> American Academy of Political and Social Science, November, 1996, 548 Annals 45, Lexis]</w:t>
      </w:r>
    </w:p>
    <w:p w:rsidR="00FA5335" w:rsidRPr="00AF4CA4" w:rsidRDefault="00FA5335" w:rsidP="00FA5335">
      <w:pPr>
        <w:rPr>
          <w:rStyle w:val="StyleUnderline"/>
          <w:rFonts w:asciiTheme="minorHAnsi" w:hAnsiTheme="minorHAnsi" w:cstheme="minorHAnsi"/>
        </w:rPr>
      </w:pPr>
      <w:r w:rsidRPr="00AF4CA4">
        <w:rPr>
          <w:rStyle w:val="StyleUnderline"/>
          <w:rFonts w:asciiTheme="minorHAnsi" w:hAnsiTheme="minorHAnsi" w:cstheme="minorHAnsi"/>
        </w:rPr>
        <w:t>Even though, as Americans</w:t>
      </w:r>
      <w:r w:rsidRPr="00AF4CA4">
        <w:rPr>
          <w:rFonts w:asciiTheme="minorHAnsi" w:hAnsiTheme="minorHAnsi" w:cstheme="minorHAnsi"/>
          <w:sz w:val="16"/>
        </w:rPr>
        <w:t xml:space="preserve">, </w:t>
      </w:r>
      <w:r w:rsidRPr="00AF4CA4">
        <w:rPr>
          <w:rStyle w:val="StyleUnderline"/>
          <w:rFonts w:asciiTheme="minorHAnsi" w:hAnsiTheme="minorHAnsi" w:cstheme="minorHAnsi"/>
        </w:rPr>
        <w:t>we have not experienced</w:t>
      </w:r>
      <w:r w:rsidRPr="00AF4CA4">
        <w:rPr>
          <w:rFonts w:asciiTheme="minorHAnsi" w:hAnsiTheme="minorHAnsi" w:cstheme="minorHAnsi"/>
          <w:sz w:val="16"/>
        </w:rPr>
        <w:t xml:space="preserve"> "by fire, hunger and the sword" n19 </w:t>
      </w:r>
      <w:r w:rsidRPr="00AF4CA4">
        <w:rPr>
          <w:rStyle w:val="StyleUnderline"/>
          <w:rFonts w:asciiTheme="minorHAnsi" w:hAnsiTheme="minorHAnsi" w:cstheme="minorHAnsi"/>
        </w:rPr>
        <w:t xml:space="preserve">the </w:t>
      </w:r>
      <w:r w:rsidRPr="00404731">
        <w:rPr>
          <w:rStyle w:val="StyleUnderline"/>
          <w:rFonts w:asciiTheme="minorHAnsi" w:hAnsiTheme="minorHAnsi" w:cstheme="minorHAnsi"/>
          <w:highlight w:val="green"/>
        </w:rPr>
        <w:t xml:space="preserve">terrible disasters in war overtaking other human beings on their home ground, we know </w:t>
      </w:r>
      <w:r w:rsidRPr="00AF4CA4">
        <w:rPr>
          <w:rStyle w:val="StyleUnderline"/>
          <w:rFonts w:asciiTheme="minorHAnsi" w:hAnsiTheme="minorHAnsi" w:cstheme="minorHAnsi"/>
        </w:rPr>
        <w:t xml:space="preserve">the </w:t>
      </w:r>
      <w:r w:rsidRPr="00404731">
        <w:rPr>
          <w:rStyle w:val="StyleUnderline"/>
          <w:rFonts w:asciiTheme="minorHAnsi" w:hAnsiTheme="minorHAnsi" w:cstheme="minorHAnsi"/>
          <w:highlight w:val="green"/>
        </w:rPr>
        <w:t xml:space="preserve">consequences of human hospitality to evil. </w:t>
      </w:r>
      <w:r w:rsidRPr="00AF4CA4">
        <w:rPr>
          <w:rStyle w:val="StyleUnderline"/>
          <w:rFonts w:asciiTheme="minorHAnsi" w:hAnsiTheme="minorHAnsi" w:cstheme="minorHAnsi"/>
        </w:rPr>
        <w:t xml:space="preserve">We know about human perfidy: the chasm that separates proclaiming virtue from acting decently. </w:t>
      </w:r>
      <w:r w:rsidRPr="00404731">
        <w:rPr>
          <w:rStyle w:val="StyleUnderline"/>
          <w:rFonts w:asciiTheme="minorHAnsi" w:hAnsiTheme="minorHAnsi" w:cstheme="minorHAnsi"/>
          <w:highlight w:val="green"/>
        </w:rPr>
        <w:t>Even those of us trained to linguistic skepticism and the relativity of moral judgment can grasp the verity in the stark warning, "If something exists in one place, it will exist everywhere."</w:t>
      </w:r>
      <w:r w:rsidRPr="00404731">
        <w:rPr>
          <w:rFonts w:asciiTheme="minorHAnsi" w:hAnsiTheme="minorHAnsi" w:cstheme="minorHAnsi"/>
          <w:sz w:val="16"/>
          <w:highlight w:val="green"/>
        </w:rPr>
        <w:t xml:space="preserve"> </w:t>
      </w:r>
      <w:r w:rsidRPr="00AF4CA4">
        <w:rPr>
          <w:rFonts w:asciiTheme="minorHAnsi" w:hAnsiTheme="minorHAnsi" w:cstheme="minorHAnsi"/>
          <w:sz w:val="16"/>
        </w:rPr>
        <w:t xml:space="preserve">n20 That the dreadful something warned against continues to exist anywhere should fill us with an inextinguishable yearning to do something. </w:t>
      </w:r>
      <w:r w:rsidRPr="00404731">
        <w:rPr>
          <w:rStyle w:val="StyleUnderline"/>
          <w:rFonts w:asciiTheme="minorHAnsi" w:hAnsiTheme="minorHAnsi" w:cstheme="minorHAnsi"/>
          <w:highlight w:val="green"/>
        </w:rPr>
        <w:t>Our impotence to action against the brutality of mass slaughter shames us</w:t>
      </w:r>
      <w:r w:rsidRPr="00AF4CA4">
        <w:rPr>
          <w:rFonts w:asciiTheme="minorHAnsi" w:hAnsiTheme="minorHAnsi" w:cstheme="minorHAnsi"/>
          <w:sz w:val="16"/>
        </w:rPr>
        <w:t xml:space="preserve">. We have the historical record to ransack for precedent and corollaries--letters, documents, testaments, books--written words that would even "preserve their validity in the eyes of a man threatened with instant death." n21 </w:t>
      </w:r>
      <w:r w:rsidRPr="00AF4CA4">
        <w:rPr>
          <w:rStyle w:val="StyleUnderline"/>
          <w:rFonts w:asciiTheme="minorHAnsi" w:hAnsiTheme="minorHAnsi" w:cstheme="minorHAnsi"/>
        </w:rPr>
        <w:t xml:space="preserve">The truths </w:t>
      </w:r>
      <w:proofErr w:type="spellStart"/>
      <w:r w:rsidRPr="00AF4CA4">
        <w:rPr>
          <w:rStyle w:val="StyleUnderline"/>
          <w:rFonts w:asciiTheme="minorHAnsi" w:hAnsiTheme="minorHAnsi" w:cstheme="minorHAnsi"/>
        </w:rPr>
        <w:t>gleanable</w:t>
      </w:r>
      <w:proofErr w:type="spellEnd"/>
      <w:r w:rsidRPr="00AF4CA4">
        <w:rPr>
          <w:rStyle w:val="StyleUnderline"/>
          <w:rFonts w:asciiTheme="minorHAnsi" w:hAnsiTheme="minorHAnsi" w:cstheme="minorHAnsi"/>
        </w:rPr>
        <w:t xml:space="preserve"> from the record of totalitarian barbarism</w:t>
      </w:r>
      <w:r w:rsidRPr="00AF4CA4">
        <w:rPr>
          <w:rFonts w:asciiTheme="minorHAnsi" w:hAnsiTheme="minorHAnsi" w:cstheme="minorHAnsi"/>
          <w:sz w:val="16"/>
        </w:rPr>
        <w:t xml:space="preserve"> cited in them may be common knowledge; they </w:t>
      </w:r>
      <w:r w:rsidRPr="00AF4CA4">
        <w:rPr>
          <w:rStyle w:val="StyleUnderline"/>
          <w:rFonts w:asciiTheme="minorHAnsi" w:hAnsiTheme="minorHAnsi" w:cstheme="minorHAnsi"/>
        </w:rPr>
        <w:t>are by no means commonly acknowledged</w:t>
      </w:r>
      <w:r w:rsidRPr="00AF4CA4">
        <w:rPr>
          <w:rFonts w:asciiTheme="minorHAnsi" w:hAnsiTheme="minorHAnsi" w:cstheme="minorHAnsi"/>
          <w:sz w:val="16"/>
        </w:rPr>
        <w:t xml:space="preserve">. </w:t>
      </w:r>
      <w:proofErr w:type="gramStart"/>
      <w:r w:rsidRPr="00AF4CA4">
        <w:rPr>
          <w:rFonts w:asciiTheme="minorHAnsi" w:hAnsiTheme="minorHAnsi" w:cstheme="minorHAnsi"/>
          <w:sz w:val="16"/>
        </w:rPr>
        <w:t>n22</w:t>
      </w:r>
      <w:proofErr w:type="gramEnd"/>
      <w:r w:rsidRPr="00AF4CA4">
        <w:rPr>
          <w:rFonts w:asciiTheme="minorHAnsi" w:hAnsiTheme="minorHAnsi" w:cstheme="minorHAnsi"/>
          <w:sz w:val="16"/>
        </w:rPr>
        <w:t xml:space="preserve"> </w:t>
      </w:r>
      <w:r w:rsidRPr="00AF4CA4">
        <w:rPr>
          <w:rStyle w:val="StyleUnderline"/>
          <w:rFonts w:asciiTheme="minorHAnsi" w:hAnsiTheme="minorHAnsi" w:cstheme="minorHAnsi"/>
        </w:rPr>
        <w:t>They appear in print</w:t>
      </w:r>
      <w:r w:rsidRPr="00AF4CA4">
        <w:rPr>
          <w:rFonts w:asciiTheme="minorHAnsi" w:hAnsiTheme="minorHAnsi" w:cstheme="minorHAnsi"/>
          <w:sz w:val="16"/>
        </w:rPr>
        <w:t xml:space="preserve"> upon many a page; </w:t>
      </w:r>
      <w:r w:rsidRPr="00AF4CA4">
        <w:rPr>
          <w:rStyle w:val="StyleUnderline"/>
          <w:rFonts w:asciiTheme="minorHAnsi" w:hAnsiTheme="minorHAnsi" w:cstheme="minorHAnsi"/>
        </w:rPr>
        <w:t>they have not yet--still not yet--sufficiently penetrated human consciousness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Here</w:t>
      </w:r>
      <w:r w:rsidRPr="00AF4CA4">
        <w:rPr>
          <w:rStyle w:val="StyleUnderline"/>
          <w:rFonts w:asciiTheme="minorHAnsi" w:hAnsiTheme="minorHAnsi" w:cstheme="minorHAnsi"/>
        </w:rPr>
        <w:t>in</w:t>
      </w:r>
      <w:r w:rsidRPr="00404731">
        <w:rPr>
          <w:rStyle w:val="StyleUnderline"/>
          <w:rFonts w:asciiTheme="minorHAnsi" w:hAnsiTheme="minorHAnsi" w:cstheme="minorHAnsi"/>
          <w:highlight w:val="green"/>
        </w:rPr>
        <w:t xml:space="preserve"> lies the supreme lesson for intellectuals, those who have the projective power to grasp what is not </w:t>
      </w:r>
      <w:r w:rsidRPr="00AF4CA4">
        <w:rPr>
          <w:rStyle w:val="StyleUnderline"/>
          <w:rFonts w:asciiTheme="minorHAnsi" w:hAnsiTheme="minorHAnsi" w:cstheme="minorHAnsi"/>
        </w:rPr>
        <w:t xml:space="preserve">yet </w:t>
      </w:r>
      <w:r w:rsidRPr="00404731">
        <w:rPr>
          <w:rStyle w:val="StyleUnderline"/>
          <w:rFonts w:asciiTheme="minorHAnsi" w:hAnsiTheme="minorHAnsi" w:cstheme="minorHAnsi"/>
          <w:highlight w:val="green"/>
        </w:rPr>
        <w:t xml:space="preserve">evident to the general </w:t>
      </w:r>
      <w:r w:rsidRPr="00AF4CA4">
        <w:rPr>
          <w:rStyle w:val="StyleUnderline"/>
          <w:rFonts w:asciiTheme="minorHAnsi" w:hAnsiTheme="minorHAnsi" w:cstheme="minorHAnsi"/>
        </w:rPr>
        <w:t xml:space="preserve">human </w:t>
      </w:r>
      <w:r w:rsidRPr="00404731">
        <w:rPr>
          <w:rStyle w:val="StyleUnderline"/>
          <w:rFonts w:asciiTheme="minorHAnsi" w:hAnsiTheme="minorHAnsi" w:cstheme="minorHAnsi"/>
          <w:highlight w:val="green"/>
        </w:rPr>
        <w:t xml:space="preserve">consciousness: it is possible to bring down </w:t>
      </w:r>
      <w:r w:rsidRPr="00AF4CA4">
        <w:rPr>
          <w:rStyle w:val="StyleUnderline"/>
          <w:rFonts w:asciiTheme="minorHAnsi" w:hAnsiTheme="minorHAnsi" w:cstheme="minorHAnsi"/>
        </w:rPr>
        <w:t xml:space="preserve">totalitarian </w:t>
      </w:r>
      <w:r w:rsidRPr="00404731">
        <w:rPr>
          <w:rStyle w:val="StyleUnderline"/>
          <w:rFonts w:asciiTheme="minorHAnsi" w:hAnsiTheme="minorHAnsi" w:cstheme="minorHAnsi"/>
          <w:highlight w:val="green"/>
        </w:rPr>
        <w:t xml:space="preserve">regimes </w:t>
      </w:r>
      <w:r w:rsidRPr="00AF4CA4">
        <w:rPr>
          <w:rStyle w:val="StyleUnderline"/>
          <w:rFonts w:asciiTheme="minorHAnsi" w:hAnsiTheme="minorHAnsi" w:cstheme="minorHAnsi"/>
        </w:rPr>
        <w:t xml:space="preserve">either </w:t>
      </w:r>
      <w:r w:rsidRPr="00404731">
        <w:rPr>
          <w:rStyle w:val="StyleUnderline"/>
          <w:rFonts w:asciiTheme="minorHAnsi" w:hAnsiTheme="minorHAnsi" w:cstheme="minorHAnsi"/>
          <w:highlight w:val="green"/>
        </w:rPr>
        <w:t xml:space="preserve">by violence or </w:t>
      </w:r>
      <w:r w:rsidRPr="00AF4CA4">
        <w:rPr>
          <w:rStyle w:val="StyleUnderline"/>
          <w:rFonts w:asciiTheme="minorHAnsi" w:hAnsiTheme="minorHAnsi" w:cstheme="minorHAnsi"/>
        </w:rPr>
        <w:t xml:space="preserve">by a </w:t>
      </w:r>
      <w:r w:rsidRPr="00404731">
        <w:rPr>
          <w:rStyle w:val="StyleUnderline"/>
          <w:rFonts w:asciiTheme="minorHAnsi" w:hAnsiTheme="minorHAnsi" w:cstheme="minorHAnsi"/>
          <w:highlight w:val="green"/>
        </w:rPr>
        <w:t xml:space="preserve">gradual transformation of human consciousness; it is not possible to bring them down "if we ignore them, make excuses for them, yield to them or accept their way of playing the game" </w:t>
      </w:r>
      <w:r w:rsidRPr="00AF4CA4">
        <w:rPr>
          <w:rStyle w:val="StyleUnderline"/>
          <w:rFonts w:asciiTheme="minorHAnsi" w:hAnsiTheme="minorHAnsi" w:cstheme="minorHAnsi"/>
        </w:rPr>
        <w:t xml:space="preserve">n23 </w:t>
      </w:r>
      <w:r w:rsidRPr="00404731">
        <w:rPr>
          <w:rStyle w:val="StyleUnderline"/>
          <w:rFonts w:asciiTheme="minorHAnsi" w:hAnsiTheme="minorHAnsi" w:cstheme="minorHAnsi"/>
          <w:highlight w:val="green"/>
        </w:rPr>
        <w:t>in order to avoid violence.</w:t>
      </w:r>
      <w:r w:rsidRPr="00404731">
        <w:rPr>
          <w:rStyle w:val="StyleUnderline"/>
          <w:rFonts w:asciiTheme="minorHAnsi" w:hAnsiTheme="minorHAnsi" w:cstheme="minorHAnsi"/>
          <w:sz w:val="12"/>
          <w:highlight w:val="green"/>
        </w:rPr>
        <w:t xml:space="preserve"> </w:t>
      </w:r>
      <w:r w:rsidRPr="00AF4CA4">
        <w:rPr>
          <w:rFonts w:asciiTheme="minorHAnsi" w:hAnsiTheme="minorHAnsi" w:cstheme="minorHAnsi"/>
          <w:sz w:val="16"/>
        </w:rPr>
        <w:t xml:space="preserve">The history of the gentle </w:t>
      </w:r>
      <w:r w:rsidRPr="00AF4CA4">
        <w:rPr>
          <w:rStyle w:val="StyleUnderline"/>
          <w:rFonts w:asciiTheme="minorHAnsi" w:hAnsiTheme="minorHAnsi" w:cstheme="minorHAnsi"/>
        </w:rPr>
        <w:t>revolutions</w:t>
      </w:r>
      <w:r w:rsidRPr="00AF4CA4">
        <w:rPr>
          <w:rFonts w:asciiTheme="minorHAnsi" w:hAnsiTheme="minorHAnsi" w:cstheme="minorHAnsi"/>
          <w:sz w:val="16"/>
        </w:rPr>
        <w:t xml:space="preserve"> of Poland, Hungary, and [*51] Czechoslovakia suggests that those revolutions </w:t>
      </w:r>
      <w:r w:rsidRPr="00AF4CA4">
        <w:rPr>
          <w:rStyle w:val="StyleUnderline"/>
          <w:rFonts w:asciiTheme="minorHAnsi" w:hAnsiTheme="minorHAnsi" w:cstheme="minorHAnsi"/>
        </w:rPr>
        <w:t xml:space="preserve">would not have happened at all, and certainly not bloodlessly, </w:t>
      </w:r>
      <w:r w:rsidRPr="00404731">
        <w:rPr>
          <w:rStyle w:val="StyleUnderline"/>
          <w:rFonts w:asciiTheme="minorHAnsi" w:hAnsiTheme="minorHAnsi" w:cstheme="minorHAnsi"/>
          <w:highlight w:val="green"/>
        </w:rPr>
        <w:t xml:space="preserve">without the moral engagement and political activism </w:t>
      </w:r>
      <w:r w:rsidRPr="00AF4CA4">
        <w:rPr>
          <w:rStyle w:val="StyleUnderline"/>
          <w:rFonts w:asciiTheme="minorHAnsi" w:hAnsiTheme="minorHAnsi" w:cstheme="minorHAnsi"/>
        </w:rPr>
        <w:t xml:space="preserve">of </w:t>
      </w:r>
      <w:r w:rsidRPr="00404731">
        <w:rPr>
          <w:rStyle w:val="StyleUnderline"/>
          <w:rFonts w:asciiTheme="minorHAnsi" w:hAnsiTheme="minorHAnsi" w:cstheme="minorHAnsi"/>
          <w:highlight w:val="green"/>
        </w:rPr>
        <w:t>intellectuals in those besieged culture</w:t>
      </w:r>
      <w:r w:rsidRPr="00AF4CA4">
        <w:rPr>
          <w:rStyle w:val="StyleUnderline"/>
          <w:rFonts w:asciiTheme="minorHAnsi" w:hAnsiTheme="minorHAnsi" w:cstheme="minorHAnsi"/>
        </w:rPr>
        <w:t>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Hundreds of thousands of students, workers, and peasants joined in the final efforts to defeat the totalitarian </w:t>
      </w:r>
      <w:r w:rsidRPr="00404731">
        <w:rPr>
          <w:rStyle w:val="StyleUnderline"/>
          <w:rFonts w:asciiTheme="minorHAnsi" w:hAnsiTheme="minorHAnsi" w:cstheme="minorHAnsi"/>
          <w:highlight w:val="green"/>
        </w:rPr>
        <w:t xml:space="preserve">regimes </w:t>
      </w:r>
      <w:r w:rsidRPr="00AF4CA4">
        <w:rPr>
          <w:rStyle w:val="StyleUnderline"/>
          <w:rFonts w:asciiTheme="minorHAnsi" w:hAnsiTheme="minorHAnsi" w:cstheme="minorHAnsi"/>
        </w:rPr>
        <w:t xml:space="preserve">that </w:t>
      </w:r>
      <w:r w:rsidRPr="00404731">
        <w:rPr>
          <w:rStyle w:val="StyleUnderline"/>
          <w:rFonts w:asciiTheme="minorHAnsi" w:hAnsiTheme="minorHAnsi" w:cstheme="minorHAnsi"/>
          <w:highlight w:val="green"/>
        </w:rPr>
        <w:t xml:space="preserve">collapsed </w:t>
      </w:r>
      <w:r w:rsidRPr="00AF4CA4">
        <w:rPr>
          <w:rStyle w:val="StyleUnderline"/>
          <w:rFonts w:asciiTheme="minorHAnsi" w:hAnsiTheme="minorHAnsi" w:cstheme="minorHAnsi"/>
        </w:rPr>
        <w:t xml:space="preserve">in </w:t>
      </w:r>
      <w:r w:rsidRPr="00404731">
        <w:rPr>
          <w:rStyle w:val="StyleUnderline"/>
          <w:rFonts w:asciiTheme="minorHAnsi" w:hAnsiTheme="minorHAnsi" w:cstheme="minorHAnsi"/>
          <w:highlight w:val="green"/>
        </w:rPr>
        <w:t>1989</w:t>
      </w:r>
      <w:r w:rsidRPr="00AF4CA4">
        <w:rPr>
          <w:rFonts w:asciiTheme="minorHAnsi" w:hAnsiTheme="minorHAnsi" w:cstheme="minorHAnsi"/>
          <w:sz w:val="16"/>
        </w:rPr>
        <w:t xml:space="preserve">. Still, </w:t>
      </w:r>
      <w:r w:rsidRPr="00404731">
        <w:rPr>
          <w:rStyle w:val="StyleUnderline"/>
          <w:rFonts w:asciiTheme="minorHAnsi" w:hAnsiTheme="minorHAnsi" w:cstheme="minorHAnsi"/>
          <w:highlight w:val="green"/>
        </w:rPr>
        <w:t xml:space="preserve">it was </w:t>
      </w:r>
      <w:r w:rsidRPr="00AF4CA4">
        <w:rPr>
          <w:rStyle w:val="StyleUnderline"/>
          <w:rFonts w:asciiTheme="minorHAnsi" w:hAnsiTheme="minorHAnsi" w:cstheme="minorHAnsi"/>
        </w:rPr>
        <w:t xml:space="preserve">the </w:t>
      </w:r>
      <w:r w:rsidRPr="00404731">
        <w:rPr>
          <w:rStyle w:val="StyleUnderline"/>
          <w:rFonts w:asciiTheme="minorHAnsi" w:hAnsiTheme="minorHAnsi" w:cstheme="minorHAnsi"/>
          <w:highlight w:val="green"/>
        </w:rPr>
        <w:t>intellectuals</w:t>
      </w:r>
      <w:r w:rsidRPr="00AF4CA4">
        <w:rPr>
          <w:rFonts w:asciiTheme="minorHAnsi" w:hAnsiTheme="minorHAnsi" w:cstheme="minorHAnsi"/>
          <w:sz w:val="16"/>
        </w:rPr>
        <w:t xml:space="preserve">, during decades </w:t>
      </w:r>
      <w:r w:rsidRPr="00AF4CA4">
        <w:rPr>
          <w:rStyle w:val="StyleUnderline"/>
          <w:rFonts w:asciiTheme="minorHAnsi" w:hAnsiTheme="minorHAnsi" w:cstheme="minorHAnsi"/>
        </w:rPr>
        <w:t xml:space="preserve">when they repeatedly </w:t>
      </w:r>
      <w:r w:rsidRPr="00404731">
        <w:rPr>
          <w:rStyle w:val="StyleUnderline"/>
          <w:rFonts w:asciiTheme="minorHAnsi" w:hAnsiTheme="minorHAnsi" w:cstheme="minorHAnsi"/>
          <w:highlight w:val="green"/>
        </w:rPr>
        <w:t xml:space="preserve">risked careers, </w:t>
      </w:r>
      <w:r w:rsidRPr="00AF4CA4">
        <w:rPr>
          <w:rStyle w:val="StyleUnderline"/>
          <w:rFonts w:asciiTheme="minorHAnsi" w:hAnsiTheme="minorHAnsi" w:cstheme="minorHAnsi"/>
        </w:rPr>
        <w:t xml:space="preserve">freedom, and their very lives, often in dangerous solitary challenges to power, who formed the unifying consensus, developed the liberating philosophy, wrote the rallying cries, framed the politics, mobilized the will and energies of disparate groups, </w:t>
      </w:r>
      <w:r w:rsidRPr="00404731">
        <w:rPr>
          <w:rStyle w:val="StyleUnderline"/>
          <w:rFonts w:asciiTheme="minorHAnsi" w:hAnsiTheme="minorHAnsi" w:cstheme="minorHAnsi"/>
          <w:highlight w:val="green"/>
        </w:rPr>
        <w:t xml:space="preserve">and </w:t>
      </w:r>
      <w:r w:rsidRPr="00AF4CA4">
        <w:rPr>
          <w:rStyle w:val="StyleUnderline"/>
          <w:rFonts w:asciiTheme="minorHAnsi" w:hAnsiTheme="minorHAnsi" w:cstheme="minorHAnsi"/>
        </w:rPr>
        <w:t xml:space="preserve">literally </w:t>
      </w:r>
      <w:r w:rsidRPr="00404731">
        <w:rPr>
          <w:rStyle w:val="StyleUnderline"/>
          <w:rFonts w:asciiTheme="minorHAnsi" w:hAnsiTheme="minorHAnsi" w:cstheme="minorHAnsi"/>
          <w:highlight w:val="green"/>
        </w:rPr>
        <w:t xml:space="preserve">took to the streets to lead nonviolent protests </w:t>
      </w:r>
      <w:r w:rsidRPr="00AF4CA4">
        <w:rPr>
          <w:rStyle w:val="StyleUnderline"/>
          <w:rFonts w:asciiTheme="minorHAnsi" w:hAnsiTheme="minorHAnsi" w:cstheme="minorHAnsi"/>
        </w:rPr>
        <w:t xml:space="preserve">that </w:t>
      </w:r>
      <w:r w:rsidRPr="00404731">
        <w:rPr>
          <w:rStyle w:val="StyleUnderline"/>
          <w:rFonts w:asciiTheme="minorHAnsi" w:hAnsiTheme="minorHAnsi" w:cstheme="minorHAnsi"/>
          <w:highlight w:val="green"/>
        </w:rPr>
        <w:t>became revolutions</w:t>
      </w:r>
      <w:r w:rsidRPr="00AF4CA4">
        <w:rPr>
          <w:rStyle w:val="StyleUnderline"/>
          <w:rFonts w:asciiTheme="minorHAnsi" w:hAnsiTheme="minorHAnsi" w:cstheme="minorHAnsi"/>
        </w:rPr>
        <w:t>.</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The most profound insights into this process that gradually penetrated social consciousness sufficiently to make revolution possible</w:t>
      </w:r>
      <w:r w:rsidRPr="00AF4CA4">
        <w:rPr>
          <w:rFonts w:asciiTheme="minorHAnsi" w:hAnsiTheme="minorHAnsi" w:cstheme="minorHAnsi"/>
          <w:sz w:val="16"/>
        </w:rPr>
        <w:t xml:space="preserve"> can be read in the role Vaclav Havel played before and during Czechoslovakia's Velvet Revolution. As George Steiner reflects, </w:t>
      </w:r>
      <w:r w:rsidRPr="00AF4CA4">
        <w:rPr>
          <w:rStyle w:val="StyleUnderline"/>
          <w:rFonts w:asciiTheme="minorHAnsi" w:hAnsiTheme="minorHAnsi" w:cstheme="minorHAnsi"/>
        </w:rPr>
        <w:t>while "the mystery of creative and analytic genius . . . is given to the very few," others can be "woken to its presence and exposed to its demands."</w:t>
      </w:r>
      <w:r w:rsidRPr="00AF4CA4">
        <w:rPr>
          <w:rFonts w:asciiTheme="minorHAnsi" w:hAnsiTheme="minorHAnsi" w:cstheme="minorHAnsi"/>
          <w:sz w:val="16"/>
        </w:rPr>
        <w:t xml:space="preserve"> n24 Havel possesses that rare creative and analytic genius. We see it in the spaciousness of his </w:t>
      </w:r>
      <w:r w:rsidRPr="00AF4CA4">
        <w:rPr>
          <w:rStyle w:val="StyleUnderline"/>
          <w:rFonts w:asciiTheme="minorHAnsi" w:hAnsiTheme="minorHAnsi" w:cstheme="minorHAnsi"/>
        </w:rPr>
        <w:t>moral vision for the future, distilled from the crucible of personal suffering and observation</w:t>
      </w:r>
      <w:r w:rsidRPr="00AF4CA4">
        <w:rPr>
          <w:rFonts w:asciiTheme="minorHAnsi" w:hAnsiTheme="minorHAnsi" w:cstheme="minorHAnsi"/>
          <w:sz w:val="16"/>
        </w:rPr>
        <w:t xml:space="preserve">; in his poet's ability to </w:t>
      </w:r>
      <w:r w:rsidRPr="00AF4CA4">
        <w:rPr>
          <w:rStyle w:val="StyleUnderline"/>
          <w:rFonts w:asciiTheme="minorHAnsi" w:hAnsiTheme="minorHAnsi" w:cstheme="minorHAnsi"/>
        </w:rPr>
        <w:t>translate both experience and vision into language that comes as close as possible to truth and survives translation across cultures; in the compelling force of his personal heroism.</w:t>
      </w:r>
      <w:r w:rsidRPr="00AF4CA4">
        <w:rPr>
          <w:rStyle w:val="StyleUnderline"/>
          <w:rFonts w:asciiTheme="minorHAnsi" w:hAnsiTheme="minorHAnsi" w:cstheme="minorHAnsi"/>
          <w:sz w:val="12"/>
        </w:rPr>
        <w:t xml:space="preserve"> </w:t>
      </w:r>
      <w:r w:rsidRPr="00AF4CA4">
        <w:rPr>
          <w:rFonts w:asciiTheme="minorHAnsi" w:hAnsiTheme="minorHAnsi" w:cstheme="minorHAnsi"/>
          <w:sz w:val="16"/>
        </w:rPr>
        <w:t xml:space="preserve">Characteristically, Havel raises local experience </w:t>
      </w:r>
      <w:r w:rsidRPr="00AF4CA4">
        <w:rPr>
          <w:rStyle w:val="StyleUnderline"/>
          <w:rFonts w:asciiTheme="minorHAnsi" w:hAnsiTheme="minorHAnsi" w:cstheme="minorHAnsi"/>
        </w:rPr>
        <w:t>to universal relevance</w:t>
      </w:r>
      <w:r w:rsidRPr="00AF4CA4">
        <w:rPr>
          <w:rFonts w:asciiTheme="minorHAnsi" w:hAnsiTheme="minorHAnsi" w:cstheme="minorHAnsi"/>
          <w:sz w:val="16"/>
        </w:rPr>
        <w:t>. "</w:t>
      </w:r>
      <w:r w:rsidRPr="00404731">
        <w:rPr>
          <w:rStyle w:val="StyleUnderline"/>
          <w:rFonts w:asciiTheme="minorHAnsi" w:hAnsiTheme="minorHAnsi" w:cstheme="minorHAnsi"/>
          <w:highlight w:val="green"/>
        </w:rPr>
        <w:t xml:space="preserve">If today's planetary civilization has any hope of survival," </w:t>
      </w:r>
      <w:r w:rsidRPr="00AF4CA4">
        <w:rPr>
          <w:rStyle w:val="StyleUnderline"/>
          <w:rFonts w:asciiTheme="minorHAnsi" w:hAnsiTheme="minorHAnsi" w:cstheme="minorHAnsi"/>
        </w:rPr>
        <w:t>he begins, "</w:t>
      </w:r>
      <w:r w:rsidRPr="00404731">
        <w:rPr>
          <w:rStyle w:val="StyleUnderline"/>
          <w:rFonts w:asciiTheme="minorHAnsi" w:hAnsiTheme="minorHAnsi" w:cstheme="minorHAnsi"/>
          <w:highlight w:val="green"/>
        </w:rPr>
        <w:t>that hope lies chiefly in what we understand as the human spirit."</w:t>
      </w:r>
      <w:r w:rsidRPr="00AF4CA4">
        <w:rPr>
          <w:rStyle w:val="StyleUnderline"/>
          <w:rFonts w:asciiTheme="minorHAnsi" w:hAnsiTheme="minorHAnsi" w:cstheme="minorHAnsi"/>
        </w:rPr>
        <w:t xml:space="preserve"> He continues:</w:t>
      </w:r>
      <w:r w:rsidRPr="00AF4CA4">
        <w:rPr>
          <w:rFonts w:asciiTheme="minorHAnsi" w:hAnsiTheme="minorHAnsi" w:cstheme="minorHAnsi"/>
          <w:b/>
          <w:sz w:val="12"/>
          <w:u w:val="single"/>
        </w:rPr>
        <w:t xml:space="preserve"> </w:t>
      </w:r>
      <w:r w:rsidRPr="00404731">
        <w:rPr>
          <w:rStyle w:val="StyleUnderline"/>
          <w:rFonts w:asciiTheme="minorHAnsi" w:hAnsiTheme="minorHAnsi" w:cstheme="minorHAnsi"/>
          <w:highlight w:val="green"/>
        </w:rPr>
        <w:t>If we don't wish to destroy ourselves in national, religious or political discord;</w:t>
      </w:r>
      <w:r w:rsidRPr="00AF4CA4">
        <w:rPr>
          <w:rStyle w:val="StyleUnderline"/>
          <w:rFonts w:asciiTheme="minorHAnsi" w:hAnsiTheme="minorHAnsi" w:cstheme="minorHAnsi"/>
        </w:rPr>
        <w:t xml:space="preserve"> if we don't wish to find our world with twice its current population, half of it </w:t>
      </w:r>
      <w:r w:rsidRPr="00404731">
        <w:rPr>
          <w:rStyle w:val="StyleUnderline"/>
          <w:rFonts w:asciiTheme="minorHAnsi" w:hAnsiTheme="minorHAnsi" w:cstheme="minorHAnsi"/>
          <w:highlight w:val="green"/>
        </w:rPr>
        <w:t>dying of hunger</w:t>
      </w:r>
      <w:r w:rsidRPr="00AF4CA4">
        <w:rPr>
          <w:rStyle w:val="StyleUnderline"/>
          <w:rFonts w:asciiTheme="minorHAnsi" w:hAnsiTheme="minorHAnsi" w:cstheme="minorHAnsi"/>
        </w:rPr>
        <w:t xml:space="preserve">; if we don't wish to kill ourselves </w:t>
      </w:r>
      <w:r w:rsidRPr="00404731">
        <w:rPr>
          <w:rStyle w:val="StyleUnderline"/>
          <w:rFonts w:asciiTheme="minorHAnsi" w:hAnsiTheme="minorHAnsi" w:cstheme="minorHAnsi"/>
          <w:highlight w:val="green"/>
        </w:rPr>
        <w:t>with ballistic missiles armed with atomic warheads</w:t>
      </w:r>
      <w:r w:rsidRPr="00AF4CA4">
        <w:rPr>
          <w:rStyle w:val="StyleUnderline"/>
          <w:rFonts w:asciiTheme="minorHAnsi" w:hAnsiTheme="minorHAnsi" w:cstheme="minorHAnsi"/>
        </w:rPr>
        <w:t xml:space="preserve"> or eliminate ourselves with </w:t>
      </w:r>
      <w:r w:rsidRPr="00404731">
        <w:rPr>
          <w:rStyle w:val="StyleUnderline"/>
          <w:rFonts w:asciiTheme="minorHAnsi" w:hAnsiTheme="minorHAnsi" w:cstheme="minorHAnsi"/>
          <w:highlight w:val="green"/>
        </w:rPr>
        <w:t>bacteria specially cultivated</w:t>
      </w:r>
      <w:r w:rsidRPr="00AF4CA4">
        <w:rPr>
          <w:rStyle w:val="StyleUnderline"/>
          <w:rFonts w:asciiTheme="minorHAnsi" w:hAnsiTheme="minorHAnsi" w:cstheme="minorHAnsi"/>
        </w:rPr>
        <w:t xml:space="preserve"> for the purpose; if we don't wish to see some people go desperately hungry while others throw tons of wheat into the ocean; </w:t>
      </w:r>
      <w:r w:rsidRPr="00404731">
        <w:rPr>
          <w:rStyle w:val="StyleUnderline"/>
          <w:rFonts w:asciiTheme="minorHAnsi" w:hAnsiTheme="minorHAnsi" w:cstheme="minorHAnsi"/>
          <w:highlight w:val="green"/>
        </w:rPr>
        <w:t xml:space="preserve">if we don't wish to suffocate in the global greenhouse </w:t>
      </w:r>
      <w:r w:rsidRPr="00AF4CA4">
        <w:rPr>
          <w:rStyle w:val="StyleUnderline"/>
          <w:rFonts w:asciiTheme="minorHAnsi" w:hAnsiTheme="minorHAnsi" w:cstheme="minorHAnsi"/>
        </w:rPr>
        <w:t xml:space="preserve">we are heating up for ourselves or to be burned by radiation leaking through holes we have made in the ozone; if we don't wish to exhaust the nonrenewable, mineral resources of this planet, without which we cannot survive; </w:t>
      </w:r>
      <w:r w:rsidRPr="00404731">
        <w:rPr>
          <w:rStyle w:val="StyleUnderline"/>
          <w:rFonts w:asciiTheme="minorHAnsi" w:hAnsiTheme="minorHAnsi" w:cstheme="minorHAnsi"/>
          <w:highlight w:val="green"/>
        </w:rPr>
        <w:t>if</w:t>
      </w:r>
      <w:r w:rsidRPr="00AF4CA4">
        <w:rPr>
          <w:rStyle w:val="StyleUnderline"/>
          <w:rFonts w:asciiTheme="minorHAnsi" w:hAnsiTheme="minorHAnsi" w:cstheme="minorHAnsi"/>
        </w:rPr>
        <w:t xml:space="preserve">, in short, </w:t>
      </w:r>
      <w:r w:rsidRPr="00404731">
        <w:rPr>
          <w:rStyle w:val="StyleUnderline"/>
          <w:rFonts w:asciiTheme="minorHAnsi" w:hAnsiTheme="minorHAnsi" w:cstheme="minorHAnsi"/>
          <w:highlight w:val="green"/>
        </w:rPr>
        <w:t xml:space="preserve">we don't wish any of this to happen, then we must--as humanity, </w:t>
      </w:r>
      <w:r w:rsidRPr="00AF4CA4">
        <w:rPr>
          <w:rStyle w:val="StyleUnderline"/>
          <w:rFonts w:asciiTheme="minorHAnsi" w:hAnsiTheme="minorHAnsi" w:cstheme="minorHAnsi"/>
        </w:rPr>
        <w:t xml:space="preserve">as people, </w:t>
      </w:r>
      <w:r w:rsidRPr="00404731">
        <w:rPr>
          <w:rStyle w:val="StyleUnderline"/>
          <w:rFonts w:asciiTheme="minorHAnsi" w:hAnsiTheme="minorHAnsi" w:cstheme="minorHAnsi"/>
          <w:highlight w:val="green"/>
        </w:rPr>
        <w:t>as conscious beings with spirit, mind and a sense of responsibility--somehow come to our senses</w:t>
      </w:r>
      <w:r w:rsidRPr="00AF4CA4">
        <w:rPr>
          <w:rStyle w:val="StyleUnderline"/>
          <w:rFonts w:asciiTheme="minorHAnsi" w:hAnsiTheme="minorHAnsi" w:cstheme="minorHAnsi"/>
        </w:rPr>
        <w:t>.</w:t>
      </w:r>
      <w:r w:rsidRPr="00AF4CA4">
        <w:rPr>
          <w:rFonts w:asciiTheme="minorHAnsi" w:hAnsiTheme="minorHAnsi" w:cstheme="minorHAnsi"/>
          <w:sz w:val="16"/>
        </w:rPr>
        <w:t xml:space="preserve"> </w:t>
      </w:r>
      <w:proofErr w:type="gramStart"/>
      <w:r w:rsidRPr="00AF4CA4">
        <w:rPr>
          <w:rFonts w:asciiTheme="minorHAnsi" w:hAnsiTheme="minorHAnsi" w:cstheme="minorHAnsi"/>
          <w:sz w:val="16"/>
        </w:rPr>
        <w:t>n25</w:t>
      </w:r>
      <w:proofErr w:type="gramEnd"/>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lastRenderedPageBreak/>
        <w:t>Somehow we must come together in "a kind of general mobilization of human consciousness</w:t>
      </w:r>
      <w:r w:rsidRPr="00AF4CA4">
        <w:rPr>
          <w:rStyle w:val="StyleUnderline"/>
          <w:rFonts w:asciiTheme="minorHAnsi" w:hAnsiTheme="minorHAnsi" w:cstheme="minorHAnsi"/>
        </w:rPr>
        <w:t>, of the human mind and spirit, human responsibility, human reason." n26</w:t>
      </w:r>
    </w:p>
    <w:bookmarkEnd w:id="5"/>
    <w:p w:rsidR="00FA5335" w:rsidRPr="00AF4CA4" w:rsidRDefault="00FA5335" w:rsidP="00FA5335">
      <w:pPr>
        <w:pStyle w:val="Heading3"/>
        <w:rPr>
          <w:rFonts w:asciiTheme="minorHAnsi" w:hAnsiTheme="minorHAnsi" w:cstheme="minorHAnsi"/>
        </w:rPr>
      </w:pPr>
      <w:r w:rsidRPr="00AF4CA4">
        <w:rPr>
          <w:rFonts w:asciiTheme="minorHAnsi" w:hAnsiTheme="minorHAnsi" w:cstheme="minorHAnsi"/>
        </w:rPr>
        <w:lastRenderedPageBreak/>
        <w:t>--Abstract Questioning Fails</w:t>
      </w:r>
    </w:p>
    <w:p w:rsidR="000B1DD7" w:rsidRPr="00AF4CA4" w:rsidRDefault="000B1DD7" w:rsidP="000B1DD7">
      <w:pPr>
        <w:keepNext/>
        <w:keepLines/>
        <w:spacing w:before="40"/>
        <w:outlineLvl w:val="3"/>
        <w:rPr>
          <w:rFonts w:asciiTheme="minorHAnsi" w:eastAsia="MS Gothic" w:hAnsiTheme="minorHAnsi" w:cstheme="minorHAnsi"/>
          <w:b/>
          <w:iCs/>
          <w:sz w:val="26"/>
        </w:rPr>
      </w:pPr>
      <w:r w:rsidRPr="00AF4CA4">
        <w:rPr>
          <w:rFonts w:asciiTheme="minorHAnsi" w:eastAsia="MS Gothic" w:hAnsiTheme="minorHAnsi" w:cstheme="minorHAnsi"/>
          <w:b/>
          <w:iCs/>
          <w:sz w:val="26"/>
        </w:rPr>
        <w:t xml:space="preserve">Abstract questioning fails – studying </w:t>
      </w:r>
      <w:r w:rsidR="00AF4CA4">
        <w:rPr>
          <w:rFonts w:asciiTheme="minorHAnsi" w:eastAsia="MS Gothic" w:hAnsiTheme="minorHAnsi" w:cstheme="minorHAnsi"/>
          <w:b/>
          <w:iCs/>
          <w:sz w:val="26"/>
        </w:rPr>
        <w:t>politics</w:t>
      </w:r>
      <w:r w:rsidRPr="00AF4CA4">
        <w:rPr>
          <w:rFonts w:asciiTheme="minorHAnsi" w:eastAsia="MS Gothic" w:hAnsiTheme="minorHAnsi" w:cstheme="minorHAnsi"/>
          <w:b/>
          <w:iCs/>
          <w:sz w:val="26"/>
        </w:rPr>
        <w:t xml:space="preserve"> is key to producing good scholarship – remedies the split between the ivory tower and practical realities</w:t>
      </w:r>
    </w:p>
    <w:p w:rsidR="000B1DD7" w:rsidRPr="00AF4CA4" w:rsidRDefault="000B1DD7" w:rsidP="000B1DD7">
      <w:pPr>
        <w:rPr>
          <w:rFonts w:asciiTheme="minorHAnsi" w:eastAsia="Cambria" w:hAnsiTheme="minorHAnsi" w:cstheme="minorHAnsi"/>
        </w:rPr>
      </w:pPr>
      <w:r w:rsidRPr="00AF4CA4">
        <w:rPr>
          <w:rFonts w:asciiTheme="minorHAnsi" w:eastAsia="Cambria" w:hAnsiTheme="minorHAnsi" w:cstheme="minorHAnsi"/>
          <w:b/>
          <w:bCs/>
          <w:sz w:val="26"/>
        </w:rPr>
        <w:t>Walt 11</w:t>
      </w:r>
      <w:r w:rsidRPr="00AF4CA4">
        <w:rPr>
          <w:rFonts w:asciiTheme="minorHAnsi" w:eastAsia="Cambria" w:hAnsiTheme="minorHAnsi" w:cstheme="minorHAnsi"/>
        </w:rPr>
        <w:t xml:space="preserve"> (Stephen, Prof Intl Affairs @ Harvard, “International Affairs and the Public Sphere”, http://publicsphere.ssrc.org/walt-international-affairs-and-the-public-sphere/)</w:t>
      </w:r>
    </w:p>
    <w:p w:rsidR="000B1DD7" w:rsidRPr="00AF4CA4" w:rsidRDefault="000B1DD7" w:rsidP="000B1DD7">
      <w:pPr>
        <w:rPr>
          <w:rFonts w:asciiTheme="minorHAnsi" w:eastAsia="Cambria" w:hAnsiTheme="minorHAnsi" w:cstheme="minorHAnsi"/>
          <w:sz w:val="16"/>
        </w:rPr>
      </w:pPr>
      <w:r w:rsidRPr="00AF4CA4">
        <w:rPr>
          <w:rFonts w:asciiTheme="minorHAnsi" w:eastAsia="Cambria" w:hAnsiTheme="minorHAnsi" w:cstheme="minorHAnsi"/>
          <w:sz w:val="16"/>
        </w:rPr>
        <w:t xml:space="preserve">Most </w:t>
      </w:r>
      <w:r w:rsidRPr="00AF4CA4">
        <w:rPr>
          <w:rFonts w:asciiTheme="minorHAnsi" w:eastAsia="Cambria" w:hAnsiTheme="minorHAnsi" w:cstheme="minorHAnsi"/>
          <w:u w:val="single"/>
        </w:rPr>
        <w:t>social scientists would like to believe that their profession contributes to solving pressing global problems</w:t>
      </w:r>
      <w:r w:rsidRPr="00AF4CA4">
        <w:rPr>
          <w:rFonts w:asciiTheme="minorHAnsi" w:eastAsia="Cambria" w:hAnsiTheme="minorHAnsi" w:cstheme="minorHAnsi"/>
          <w:sz w:val="16"/>
        </w:rPr>
        <w:t xml:space="preserve">. Indeed, the United States and many other modern societies subsidize university-based research and teaching on the assumption that scholars will develop useful knowledge about today’s world, communicate that knowledge to their students and to the broader public, and, where appropriate, offer rigorous, well-informed advice to interested policymakers. </w:t>
      </w:r>
      <w:r w:rsidRPr="00404731">
        <w:rPr>
          <w:rFonts w:asciiTheme="minorHAnsi" w:eastAsia="Cambria" w:hAnsiTheme="minorHAnsi" w:cstheme="minorHAnsi"/>
          <w:highlight w:val="green"/>
          <w:u w:val="single"/>
        </w:rPr>
        <w:t>There is today no shortage of global problems</w:t>
      </w:r>
      <w:r w:rsidRPr="00AF4CA4">
        <w:rPr>
          <w:rFonts w:asciiTheme="minorHAnsi" w:eastAsia="Cambria" w:hAnsiTheme="minorHAnsi" w:cstheme="minorHAnsi"/>
          <w:u w:val="single"/>
        </w:rPr>
        <w:t xml:space="preserve"> that social scientists should study in depth: </w:t>
      </w:r>
      <w:r w:rsidRPr="00404731">
        <w:rPr>
          <w:rFonts w:asciiTheme="minorHAnsi" w:eastAsia="Cambria" w:hAnsiTheme="minorHAnsi" w:cstheme="minorHAnsi"/>
          <w:highlight w:val="green"/>
          <w:u w:val="single"/>
        </w:rPr>
        <w:t>ethnic and religious conflict</w:t>
      </w:r>
      <w:r w:rsidRPr="00AF4CA4">
        <w:rPr>
          <w:rFonts w:asciiTheme="minorHAnsi" w:eastAsia="Cambria" w:hAnsiTheme="minorHAnsi" w:cstheme="minorHAnsi"/>
          <w:u w:val="single"/>
        </w:rPr>
        <w:t xml:space="preserve"> within and between states, the challenge of </w:t>
      </w:r>
      <w:r w:rsidRPr="00404731">
        <w:rPr>
          <w:rFonts w:asciiTheme="minorHAnsi" w:eastAsia="Cambria" w:hAnsiTheme="minorHAnsi" w:cstheme="minorHAnsi"/>
          <w:highlight w:val="green"/>
          <w:u w:val="single"/>
        </w:rPr>
        <w:t>economic development</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terrorism</w:t>
      </w:r>
      <w:r w:rsidRPr="00AF4CA4">
        <w:rPr>
          <w:rFonts w:asciiTheme="minorHAnsi" w:eastAsia="Cambria" w:hAnsiTheme="minorHAnsi" w:cstheme="minorHAnsi"/>
          <w:u w:val="single"/>
        </w:rPr>
        <w:t xml:space="preserve">, the management of a fragile world economy, climate change and other forms of environmental degradation, the origins and impact of </w:t>
      </w:r>
      <w:r w:rsidRPr="00404731">
        <w:rPr>
          <w:rFonts w:asciiTheme="minorHAnsi" w:eastAsia="Cambria" w:hAnsiTheme="minorHAnsi" w:cstheme="minorHAnsi"/>
          <w:highlight w:val="green"/>
          <w:u w:val="single"/>
        </w:rPr>
        <w:t>great power rivalries</w:t>
      </w:r>
      <w:r w:rsidRPr="00AF4CA4">
        <w:rPr>
          <w:rFonts w:asciiTheme="minorHAnsi" w:eastAsia="Cambria" w:hAnsiTheme="minorHAnsi" w:cstheme="minorHAnsi"/>
          <w:u w:val="single"/>
        </w:rPr>
        <w:t>, the spread of weapons of mass destruction, just to mention a few</w:t>
      </w:r>
      <w:r w:rsidRPr="00AF4CA4">
        <w:rPr>
          <w:rFonts w:asciiTheme="minorHAnsi" w:eastAsia="Cambria" w:hAnsiTheme="minorHAnsi" w:cstheme="minorHAnsi"/>
          <w:sz w:val="16"/>
        </w:rPr>
        <w:t xml:space="preserve">. In this complex and contentious world, </w:t>
      </w:r>
      <w:r w:rsidRPr="00AF4CA4">
        <w:rPr>
          <w:rFonts w:asciiTheme="minorHAnsi" w:eastAsia="Cambria" w:hAnsiTheme="minorHAnsi" w:cstheme="minorHAnsi"/>
          <w:u w:val="single"/>
        </w:rPr>
        <w:t>one might think that academic expertise about global affairs would be a highly valued commodity. Scholars would strive to produce useful knowledge, students would flock to courses that helped them understand the world in which they will live and work, and policymakers and the broader public would be eager to hear what academic experts had to say</w:t>
      </w:r>
      <w:r w:rsidRPr="00AF4CA4">
        <w:rPr>
          <w:rFonts w:asciiTheme="minorHAnsi" w:eastAsia="Cambria" w:hAnsiTheme="minorHAnsi" w:cstheme="minorHAnsi"/>
          <w:sz w:val="16"/>
        </w:rPr>
        <w:t xml:space="preserve">. </w:t>
      </w:r>
      <w:r w:rsidRPr="00404731">
        <w:rPr>
          <w:rFonts w:asciiTheme="minorHAnsi" w:eastAsia="Cambria" w:hAnsiTheme="minorHAnsi" w:cstheme="minorHAnsi"/>
          <w:highlight w:val="green"/>
          <w:u w:val="single"/>
        </w:rPr>
        <w:t>One might</w:t>
      </w:r>
      <w:r w:rsidRPr="00AF4CA4">
        <w:rPr>
          <w:rFonts w:asciiTheme="minorHAnsi" w:eastAsia="Cambria" w:hAnsiTheme="minorHAnsi" w:cstheme="minorHAnsi"/>
          <w:u w:val="single"/>
        </w:rPr>
        <w:t xml:space="preserve"> also </w:t>
      </w:r>
      <w:r w:rsidRPr="00404731">
        <w:rPr>
          <w:rFonts w:asciiTheme="minorHAnsi" w:eastAsia="Cambria" w:hAnsiTheme="minorHAnsi" w:cstheme="minorHAnsi"/>
          <w:highlight w:val="green"/>
          <w:u w:val="single"/>
        </w:rPr>
        <w:t>expect</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scholars</w:t>
      </w:r>
      <w:r w:rsidRPr="00AF4CA4">
        <w:rPr>
          <w:rFonts w:asciiTheme="minorHAnsi" w:eastAsia="Cambria" w:hAnsiTheme="minorHAnsi" w:cstheme="minorHAnsi"/>
          <w:u w:val="single"/>
        </w:rPr>
        <w:t xml:space="preserve"> of international relations </w:t>
      </w:r>
      <w:r w:rsidRPr="00404731">
        <w:rPr>
          <w:rFonts w:asciiTheme="minorHAnsi" w:eastAsia="Cambria" w:hAnsiTheme="minorHAnsi" w:cstheme="minorHAnsi"/>
          <w:highlight w:val="green"/>
          <w:u w:val="single"/>
        </w:rPr>
        <w:t>to play a prominent</w:t>
      </w:r>
      <w:r w:rsidRPr="00AF4CA4">
        <w:rPr>
          <w:rFonts w:asciiTheme="minorHAnsi" w:eastAsia="Cambria" w:hAnsiTheme="minorHAnsi" w:cstheme="minorHAnsi"/>
          <w:u w:val="single"/>
        </w:rPr>
        <w:t xml:space="preserve"> role in public debates about foreign policy</w:t>
      </w:r>
      <w:r w:rsidRPr="00AF4CA4">
        <w:rPr>
          <w:rFonts w:asciiTheme="minorHAnsi" w:eastAsia="Cambria" w:hAnsiTheme="minorHAnsi" w:cstheme="minorHAnsi"/>
          <w:sz w:val="16"/>
        </w:rPr>
        <w:t xml:space="preserve">, along with government officials, business interests, representatives of special interest groups, and other concerned citizens. </w:t>
      </w:r>
      <w:r w:rsidRPr="00AF4CA4">
        <w:rPr>
          <w:rFonts w:asciiTheme="minorHAnsi" w:eastAsia="Cambria" w:hAnsiTheme="minorHAnsi" w:cstheme="minorHAnsi"/>
          <w:u w:val="single"/>
        </w:rPr>
        <w:t xml:space="preserve">Social scientists are far from omniscient, but </w:t>
      </w:r>
      <w:r w:rsidRPr="00404731">
        <w:rPr>
          <w:rFonts w:asciiTheme="minorHAnsi" w:eastAsia="Cambria" w:hAnsiTheme="minorHAnsi" w:cstheme="minorHAnsi"/>
          <w:highlight w:val="green"/>
          <w:u w:val="single"/>
        </w:rPr>
        <w:t xml:space="preserve">the </w:t>
      </w:r>
      <w:r w:rsidRPr="00404731">
        <w:rPr>
          <w:rFonts w:asciiTheme="minorHAnsi" w:eastAsia="Cambria" w:hAnsiTheme="minorHAnsi" w:cstheme="minorHAnsi"/>
          <w:b/>
          <w:iCs/>
          <w:highlight w:val="green"/>
          <w:u w:val="single"/>
          <w:bdr w:val="single" w:sz="8" w:space="0" w:color="auto"/>
        </w:rPr>
        <w:t>rigor of the scientific process</w:t>
      </w:r>
      <w:r w:rsidRPr="00AF4CA4">
        <w:rPr>
          <w:rFonts w:asciiTheme="minorHAnsi" w:eastAsia="Cambria" w:hAnsiTheme="minorHAnsi" w:cstheme="minorHAnsi"/>
          <w:u w:val="single"/>
        </w:rPr>
        <w:t xml:space="preserve"> and the core values of academia should </w:t>
      </w:r>
      <w:r w:rsidRPr="00404731">
        <w:rPr>
          <w:rFonts w:asciiTheme="minorHAnsi" w:eastAsia="Cambria" w:hAnsiTheme="minorHAnsi" w:cstheme="minorHAnsi"/>
          <w:highlight w:val="green"/>
          <w:u w:val="single"/>
        </w:rPr>
        <w:t xml:space="preserve">give </w:t>
      </w:r>
      <w:r w:rsidRPr="00404731">
        <w:rPr>
          <w:rFonts w:asciiTheme="minorHAnsi" w:eastAsia="Cambria" w:hAnsiTheme="minorHAnsi" w:cstheme="minorHAnsi"/>
          <w:b/>
          <w:iCs/>
          <w:highlight w:val="green"/>
          <w:u w:val="single"/>
          <w:bdr w:val="single" w:sz="8" w:space="0" w:color="auto"/>
        </w:rPr>
        <w:t>university-based scholars</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 xml:space="preserve">an </w:t>
      </w:r>
      <w:r w:rsidRPr="00404731">
        <w:rPr>
          <w:rFonts w:asciiTheme="minorHAnsi" w:eastAsia="Cambria" w:hAnsiTheme="minorHAnsi" w:cstheme="minorHAnsi"/>
          <w:b/>
          <w:iCs/>
          <w:highlight w:val="green"/>
          <w:u w:val="single"/>
          <w:bdr w:val="single" w:sz="8" w:space="0" w:color="auto"/>
        </w:rPr>
        <w:t>especially valuable role</w:t>
      </w:r>
      <w:r w:rsidRPr="00AF4CA4">
        <w:rPr>
          <w:rFonts w:asciiTheme="minorHAnsi" w:eastAsia="Cambria" w:hAnsiTheme="minorHAnsi" w:cstheme="minorHAnsi"/>
          <w:u w:val="single"/>
        </w:rPr>
        <w:t xml:space="preserve"> within the broader public discourse on world affairs</w:t>
      </w:r>
      <w:r w:rsidRPr="00AF4CA4">
        <w:rPr>
          <w:rFonts w:asciiTheme="minorHAnsi" w:eastAsia="Cambria" w:hAnsiTheme="minorHAnsi" w:cstheme="minorHAnsi"/>
          <w:sz w:val="16"/>
        </w:rPr>
        <w:t xml:space="preserve">. At its best, </w:t>
      </w:r>
      <w:r w:rsidRPr="00AF4CA4">
        <w:rPr>
          <w:rFonts w:asciiTheme="minorHAnsi" w:eastAsia="Cambria" w:hAnsiTheme="minorHAnsi" w:cstheme="minorHAnsi"/>
          <w:u w:val="single"/>
        </w:rPr>
        <w:t>academic scholarship privileges creativity, validity, accuracy, and rigor and places little explicit value on political expediency.</w:t>
      </w:r>
      <w:r w:rsidRPr="00AF4CA4">
        <w:rPr>
          <w:rFonts w:asciiTheme="minorHAnsi" w:eastAsia="Cambria" w:hAnsiTheme="minorHAnsi" w:cstheme="minorHAnsi"/>
          <w:sz w:val="16"/>
        </w:rPr>
        <w:t xml:space="preserve"> </w:t>
      </w:r>
      <w:r w:rsidRPr="00404731">
        <w:rPr>
          <w:rFonts w:asciiTheme="minorHAnsi" w:eastAsia="Cambria" w:hAnsiTheme="minorHAnsi" w:cstheme="minorHAnsi"/>
          <w:highlight w:val="green"/>
          <w:u w:val="single"/>
        </w:rPr>
        <w:t>The norms</w:t>
      </w:r>
      <w:r w:rsidRPr="00AF4CA4">
        <w:rPr>
          <w:rFonts w:asciiTheme="minorHAnsi" w:eastAsia="Cambria" w:hAnsiTheme="minorHAnsi" w:cstheme="minorHAnsi"/>
          <w:u w:val="single"/>
        </w:rPr>
        <w:t xml:space="preserve"> and procedures </w:t>
      </w:r>
      <w:r w:rsidRPr="00404731">
        <w:rPr>
          <w:rFonts w:asciiTheme="minorHAnsi" w:eastAsia="Cambria" w:hAnsiTheme="minorHAnsi" w:cstheme="minorHAnsi"/>
          <w:highlight w:val="green"/>
          <w:u w:val="single"/>
        </w:rPr>
        <w:t>of the academic</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profession</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make</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it less likely that scholarly</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work will be tailored</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to</w:t>
      </w:r>
      <w:r w:rsidRPr="00AF4CA4">
        <w:rPr>
          <w:rFonts w:asciiTheme="minorHAnsi" w:eastAsia="Cambria" w:hAnsiTheme="minorHAnsi" w:cstheme="minorHAnsi"/>
          <w:u w:val="single"/>
        </w:rPr>
        <w:t xml:space="preserve"> fit pre-conceived </w:t>
      </w:r>
      <w:r w:rsidRPr="00404731">
        <w:rPr>
          <w:rFonts w:asciiTheme="minorHAnsi" w:eastAsia="Cambria" w:hAnsiTheme="minorHAnsi" w:cstheme="minorHAnsi"/>
          <w:highlight w:val="green"/>
          <w:u w:val="single"/>
        </w:rPr>
        <w:t>political</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agendas</w:t>
      </w:r>
      <w:r w:rsidRPr="00AF4CA4">
        <w:rPr>
          <w:rFonts w:asciiTheme="minorHAnsi" w:eastAsia="Cambria" w:hAnsiTheme="minorHAnsi" w:cstheme="minorHAnsi"/>
          <w:u w:val="single"/>
        </w:rPr>
        <w:t xml:space="preserve">. </w:t>
      </w:r>
      <w:r w:rsidRPr="00AF4CA4">
        <w:rPr>
          <w:rFonts w:asciiTheme="minorHAnsi" w:eastAsia="Cambria" w:hAnsiTheme="minorHAnsi" w:cstheme="minorHAnsi"/>
          <w:sz w:val="16"/>
        </w:rPr>
        <w:t xml:space="preserve">When this does occur, </w:t>
      </w:r>
      <w:r w:rsidRPr="00AF4CA4">
        <w:rPr>
          <w:rFonts w:asciiTheme="minorHAnsi" w:eastAsia="Cambria" w:hAnsiTheme="minorHAnsi" w:cstheme="minorHAnsi"/>
          <w:u w:val="single"/>
        </w:rPr>
        <w:t>the self-correcting nature of academic research makes it more likely that politically motivated biases or other sources of error will be exposed.</w:t>
      </w:r>
      <w:r w:rsidRPr="00AF4CA4">
        <w:rPr>
          <w:rFonts w:asciiTheme="minorHAnsi" w:eastAsia="Cambria" w:hAnsiTheme="minorHAnsi" w:cstheme="minorHAnsi"/>
          <w:sz w:val="16"/>
        </w:rPr>
        <w:t xml:space="preserve"> Although we know that scholarly communities do not always live up to this ideal picture, </w:t>
      </w:r>
      <w:r w:rsidRPr="00AF4CA4">
        <w:rPr>
          <w:rFonts w:asciiTheme="minorHAnsi" w:eastAsia="Cambria" w:hAnsiTheme="minorHAnsi" w:cstheme="minorHAnsi"/>
          <w:u w:val="single"/>
        </w:rPr>
        <w:t xml:space="preserve">the existence of these basic norms gives the academic world some important advantages over think tanks, media pundits, and other knowledge-producing institutions. </w:t>
      </w:r>
      <w:r w:rsidRPr="00AF4CA4">
        <w:rPr>
          <w:rFonts w:asciiTheme="minorHAnsi" w:eastAsia="Cambria" w:hAnsiTheme="minorHAnsi" w:cstheme="minorHAnsi"/>
          <w:sz w:val="16"/>
        </w:rPr>
        <w:t xml:space="preserve">Yet the precise role that academic scholars of international affairs should play is not easy to specify. Indeed, there appear to be two conflicting ways of thinking about this matter. </w:t>
      </w:r>
      <w:r w:rsidRPr="00AF4CA4">
        <w:rPr>
          <w:rFonts w:asciiTheme="minorHAnsi" w:eastAsia="Cambria" w:hAnsiTheme="minorHAnsi" w:cstheme="minorHAnsi"/>
          <w:u w:val="single"/>
        </w:rPr>
        <w:t xml:space="preserve">On the one hand, there is a widespread sense that academic research on global affairs is of declining practical value, either as a guide to policymakers or as part of broader public discourse about world affairs. Former </w:t>
      </w:r>
      <w:r w:rsidRPr="00404731">
        <w:rPr>
          <w:rFonts w:asciiTheme="minorHAnsi" w:eastAsia="Cambria" w:hAnsiTheme="minorHAnsi" w:cstheme="minorHAnsi"/>
          <w:highlight w:val="green"/>
          <w:u w:val="single"/>
        </w:rPr>
        <w:t>policymakers complain that academic writing is</w:t>
      </w:r>
      <w:r w:rsidRPr="00AF4CA4">
        <w:rPr>
          <w:rFonts w:asciiTheme="minorHAnsi" w:eastAsia="Cambria" w:hAnsiTheme="minorHAnsi" w:cstheme="minorHAnsi"/>
          <w:u w:val="single"/>
        </w:rPr>
        <w:t xml:space="preserve"> “either </w:t>
      </w:r>
      <w:r w:rsidRPr="00404731">
        <w:rPr>
          <w:rFonts w:asciiTheme="minorHAnsi" w:eastAsia="Cambria" w:hAnsiTheme="minorHAnsi" w:cstheme="minorHAnsi"/>
          <w:highlight w:val="green"/>
          <w:u w:val="single"/>
        </w:rPr>
        <w:t>irrelevant or inaccessible</w:t>
      </w:r>
      <w:r w:rsidRPr="00AF4CA4">
        <w:rPr>
          <w:rFonts w:asciiTheme="minorHAnsi" w:eastAsia="Cambria" w:hAnsiTheme="minorHAnsi" w:cstheme="minorHAnsi"/>
          <w:u w:val="single"/>
        </w:rPr>
        <w:t xml:space="preserve"> to policy-</w:t>
      </w:r>
      <w:proofErr w:type="gramStart"/>
      <w:r w:rsidRPr="00AF4CA4">
        <w:rPr>
          <w:rFonts w:asciiTheme="minorHAnsi" w:eastAsia="Cambria" w:hAnsiTheme="minorHAnsi" w:cstheme="minorHAnsi"/>
          <w:u w:val="single"/>
        </w:rPr>
        <w:t>makers.</w:t>
      </w:r>
      <w:proofErr w:type="gramEnd"/>
      <w:r w:rsidRPr="00AF4CA4">
        <w:rPr>
          <w:rFonts w:asciiTheme="minorHAnsi" w:eastAsia="Cambria" w:hAnsiTheme="minorHAnsi" w:cstheme="minorHAnsi"/>
          <w:u w:val="single"/>
        </w:rPr>
        <w:t xml:space="preserve"> . . locked within the circle of esoteric scholarly discussion.”</w:t>
      </w:r>
      <w:r w:rsidRPr="00AF4CA4">
        <w:rPr>
          <w:rFonts w:asciiTheme="minorHAnsi" w:eastAsia="Cambria" w:hAnsiTheme="minorHAnsi" w:cstheme="minorHAnsi"/>
          <w:sz w:val="16"/>
        </w:rPr>
        <w:t xml:space="preserve"> This tendency helps explain Alexander George’s recollection </w:t>
      </w:r>
      <w:r w:rsidRPr="00AF4CA4">
        <w:rPr>
          <w:rFonts w:asciiTheme="minorHAnsi" w:eastAsia="Cambria" w:hAnsiTheme="minorHAnsi" w:cstheme="minorHAnsi"/>
          <w:b/>
          <w:iCs/>
          <w:u w:val="single"/>
          <w:bdr w:val="single" w:sz="8" w:space="0" w:color="auto"/>
        </w:rPr>
        <w:t>that policymakers’ eyes “would glaze as soon as I used the word theory.”</w:t>
      </w:r>
      <w:r w:rsidRPr="00AF4CA4">
        <w:rPr>
          <w:rFonts w:asciiTheme="minorHAnsi" w:eastAsia="Cambria" w:hAnsiTheme="minorHAnsi" w:cstheme="minorHAnsi"/>
          <w:sz w:val="16"/>
        </w:rPr>
        <w:t>[1] As Lawrence Mead noted in 2010: “</w:t>
      </w:r>
      <w:r w:rsidRPr="00404731">
        <w:rPr>
          <w:rFonts w:asciiTheme="minorHAnsi" w:eastAsia="Cambria" w:hAnsiTheme="minorHAnsi" w:cstheme="minorHAnsi"/>
          <w:highlight w:val="green"/>
          <w:u w:val="single"/>
        </w:rPr>
        <w:t>Today’s</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political scientists often address very narrow questions and</w:t>
      </w:r>
      <w:r w:rsidRPr="00AF4CA4">
        <w:rPr>
          <w:rFonts w:asciiTheme="minorHAnsi" w:eastAsia="Cambria" w:hAnsiTheme="minorHAnsi" w:cstheme="minorHAnsi"/>
          <w:u w:val="single"/>
        </w:rPr>
        <w:t xml:space="preserve"> they </w:t>
      </w:r>
      <w:r w:rsidRPr="00404731">
        <w:rPr>
          <w:rFonts w:asciiTheme="minorHAnsi" w:eastAsia="Cambria" w:hAnsiTheme="minorHAnsi" w:cstheme="minorHAnsi"/>
          <w:highlight w:val="green"/>
          <w:u w:val="single"/>
        </w:rPr>
        <w:t>are</w:t>
      </w:r>
      <w:r w:rsidRPr="00AF4CA4">
        <w:rPr>
          <w:rFonts w:asciiTheme="minorHAnsi" w:eastAsia="Cambria" w:hAnsiTheme="minorHAnsi" w:cstheme="minorHAnsi"/>
          <w:u w:val="single"/>
        </w:rPr>
        <w:t xml:space="preserve"> </w:t>
      </w:r>
      <w:r w:rsidRPr="00AF4CA4">
        <w:rPr>
          <w:rFonts w:asciiTheme="minorHAnsi" w:eastAsia="Cambria" w:hAnsiTheme="minorHAnsi" w:cstheme="minorHAnsi"/>
          <w:b/>
          <w:iCs/>
          <w:u w:val="single"/>
          <w:bdr w:val="single" w:sz="8" w:space="0" w:color="auto"/>
        </w:rPr>
        <w:t xml:space="preserve">often </w:t>
      </w:r>
      <w:r w:rsidRPr="00404731">
        <w:rPr>
          <w:rFonts w:asciiTheme="minorHAnsi" w:eastAsia="Cambria" w:hAnsiTheme="minorHAnsi" w:cstheme="minorHAnsi"/>
          <w:b/>
          <w:iCs/>
          <w:highlight w:val="green"/>
          <w:u w:val="single"/>
          <w:bdr w:val="single" w:sz="8" w:space="0" w:color="auto"/>
        </w:rPr>
        <w:t>preoccupied</w:t>
      </w:r>
      <w:r w:rsidRPr="00AF4CA4">
        <w:rPr>
          <w:rFonts w:asciiTheme="minorHAnsi" w:eastAsia="Cambria" w:hAnsiTheme="minorHAnsi" w:cstheme="minorHAnsi"/>
          <w:b/>
          <w:iCs/>
          <w:u w:val="single"/>
          <w:bdr w:val="single" w:sz="8" w:space="0" w:color="auto"/>
        </w:rPr>
        <w:t xml:space="preserve"> </w:t>
      </w:r>
      <w:r w:rsidRPr="00404731">
        <w:rPr>
          <w:rFonts w:asciiTheme="minorHAnsi" w:eastAsia="Cambria" w:hAnsiTheme="minorHAnsi" w:cstheme="minorHAnsi"/>
          <w:b/>
          <w:iCs/>
          <w:highlight w:val="green"/>
          <w:u w:val="single"/>
          <w:bdr w:val="single" w:sz="8" w:space="0" w:color="auto"/>
        </w:rPr>
        <w:t>with method</w:t>
      </w:r>
      <w:r w:rsidRPr="00AF4CA4">
        <w:rPr>
          <w:rFonts w:asciiTheme="minorHAnsi" w:eastAsia="Cambria" w:hAnsiTheme="minorHAnsi" w:cstheme="minorHAnsi"/>
          <w:b/>
          <w:iCs/>
          <w:u w:val="single"/>
          <w:bdr w:val="single" w:sz="8" w:space="0" w:color="auto"/>
        </w:rPr>
        <w:t xml:space="preserve"> </w:t>
      </w:r>
      <w:r w:rsidRPr="00AF4CA4">
        <w:rPr>
          <w:rFonts w:asciiTheme="minorHAnsi" w:eastAsia="Cambria" w:hAnsiTheme="minorHAnsi" w:cstheme="minorHAnsi"/>
          <w:u w:val="single"/>
        </w:rPr>
        <w:t>and past literature</w:t>
      </w:r>
      <w:r w:rsidRPr="00AF4CA4">
        <w:rPr>
          <w:rFonts w:asciiTheme="minorHAnsi" w:eastAsia="Cambria" w:hAnsiTheme="minorHAnsi" w:cstheme="minorHAnsi"/>
          <w:sz w:val="16"/>
        </w:rPr>
        <w:t xml:space="preserve">. </w:t>
      </w:r>
      <w:r w:rsidRPr="00404731">
        <w:rPr>
          <w:rFonts w:asciiTheme="minorHAnsi" w:eastAsia="Cambria" w:hAnsiTheme="minorHAnsi" w:cstheme="minorHAnsi"/>
          <w:b/>
          <w:iCs/>
          <w:highlight w:val="green"/>
          <w:u w:val="single"/>
          <w:bdr w:val="single" w:sz="8" w:space="0" w:color="auto"/>
        </w:rPr>
        <w:t>Scholars are focusing more on themselves, less on the real world</w:t>
      </w:r>
      <w:r w:rsidRPr="00AF4CA4">
        <w:rPr>
          <w:rFonts w:asciiTheme="minorHAnsi" w:eastAsia="Cambria" w:hAnsiTheme="minorHAnsi" w:cstheme="minorHAnsi"/>
          <w:sz w:val="16"/>
        </w:rPr>
        <w:t xml:space="preserve">. . . . </w:t>
      </w:r>
      <w:r w:rsidRPr="00AF4CA4">
        <w:rPr>
          <w:rFonts w:asciiTheme="minorHAnsi" w:eastAsia="Cambria" w:hAnsiTheme="minorHAnsi" w:cstheme="minorHAnsi"/>
          <w:u w:val="single"/>
        </w:rPr>
        <w:t>Research questions are getting smaller and data-gathering is contracting</w:t>
      </w:r>
      <w:r w:rsidRPr="00AF4CA4">
        <w:rPr>
          <w:rFonts w:asciiTheme="minorHAnsi" w:eastAsia="Cambria" w:hAnsiTheme="minorHAnsi" w:cstheme="minorHAnsi"/>
          <w:sz w:val="16"/>
        </w:rPr>
        <w:t xml:space="preserve">. </w:t>
      </w:r>
      <w:r w:rsidRPr="00404731">
        <w:rPr>
          <w:rFonts w:asciiTheme="minorHAnsi" w:eastAsia="Cambria" w:hAnsiTheme="minorHAnsi" w:cstheme="minorHAnsi"/>
          <w:b/>
          <w:iCs/>
          <w:highlight w:val="green"/>
          <w:u w:val="single"/>
          <w:bdr w:val="single" w:sz="8" w:space="0" w:color="auto"/>
        </w:rPr>
        <w:t>Inquiry is becoming</w:t>
      </w:r>
      <w:r w:rsidRPr="00AF4CA4">
        <w:rPr>
          <w:rFonts w:asciiTheme="minorHAnsi" w:eastAsia="Cambria" w:hAnsiTheme="minorHAnsi" w:cstheme="minorHAnsi"/>
          <w:b/>
          <w:iCs/>
          <w:u w:val="single"/>
          <w:bdr w:val="single" w:sz="8" w:space="0" w:color="auto"/>
        </w:rPr>
        <w:t xml:space="preserve"> </w:t>
      </w:r>
      <w:r w:rsidRPr="00404731">
        <w:rPr>
          <w:rFonts w:asciiTheme="minorHAnsi" w:eastAsia="Cambria" w:hAnsiTheme="minorHAnsi" w:cstheme="minorHAnsi"/>
          <w:b/>
          <w:iCs/>
          <w:highlight w:val="green"/>
          <w:u w:val="single"/>
          <w:bdr w:val="single" w:sz="8" w:space="0" w:color="auto"/>
        </w:rPr>
        <w:t>obscurantist</w:t>
      </w:r>
      <w:r w:rsidRPr="00AF4CA4">
        <w:rPr>
          <w:rFonts w:asciiTheme="minorHAnsi" w:eastAsia="Cambria" w:hAnsiTheme="minorHAnsi" w:cstheme="minorHAnsi"/>
          <w:b/>
          <w:iCs/>
          <w:u w:val="single"/>
          <w:bdr w:val="single" w:sz="8" w:space="0" w:color="auto"/>
        </w:rPr>
        <w:t xml:space="preserve"> and ingrown.”</w:t>
      </w:r>
      <w:r w:rsidRPr="00AF4CA4">
        <w:rPr>
          <w:rFonts w:asciiTheme="minorHAnsi" w:eastAsia="Cambria" w:hAnsiTheme="minorHAnsi" w:cstheme="minorHAnsi"/>
          <w:sz w:val="16"/>
        </w:rPr>
        <w:t xml:space="preserve">[2] Within the field of international affairs, this trend has led to repeated calls to “bridge the gap” between the ivory tower and the policy community.[3] Consistent with that aim, a number of prominent scholars have recently organized workshops or research projects seeking to challenge this “cult of irrelevance” and deprogram its adherents, although it is not clear whether these efforts will succeed in reversing the current drift.[4] This online symposium reflects a similar concern: </w:t>
      </w:r>
      <w:r w:rsidRPr="00AF4CA4">
        <w:rPr>
          <w:rFonts w:asciiTheme="minorHAnsi" w:eastAsia="Cambria" w:hAnsiTheme="minorHAnsi" w:cstheme="minorHAnsi"/>
          <w:u w:val="single"/>
        </w:rPr>
        <w:t>how can the academic world contribute to a healthy public conversation about our collective fate, one that leads to more effective or just solutions to contemporary problems and helps humankind avoid major policy disasters?</w:t>
      </w:r>
      <w:r w:rsidRPr="00AF4CA4">
        <w:rPr>
          <w:rFonts w:asciiTheme="minorHAnsi" w:eastAsia="Cambria" w:hAnsiTheme="minorHAnsi" w:cstheme="minorHAnsi"/>
          <w:sz w:val="16"/>
        </w:rPr>
        <w:t xml:space="preserve"> On the other hand, closer engagement with the policy world and more explicit efforts at public outreach are not without their own pitfalls</w:t>
      </w:r>
      <w:r w:rsidRPr="00AF4CA4">
        <w:rPr>
          <w:rFonts w:asciiTheme="minorHAnsi" w:eastAsia="Cambria" w:hAnsiTheme="minorHAnsi" w:cstheme="minorHAnsi"/>
          <w:u w:val="single"/>
        </w:rPr>
        <w:t>. Scholars who enter government service or participate in policy debates may believe that they are “speaking truth to power</w:t>
      </w:r>
      <w:r w:rsidRPr="00AF4CA4">
        <w:rPr>
          <w:rFonts w:asciiTheme="minorHAnsi" w:eastAsia="Cambria" w:hAnsiTheme="minorHAnsi" w:cstheme="minorHAnsi"/>
          <w:sz w:val="16"/>
        </w:rPr>
        <w:t xml:space="preserve">,” </w:t>
      </w:r>
      <w:r w:rsidRPr="00AF4CA4">
        <w:rPr>
          <w:rFonts w:asciiTheme="minorHAnsi" w:eastAsia="Cambria" w:hAnsiTheme="minorHAnsi" w:cstheme="minorHAnsi"/>
          <w:u w:val="single"/>
        </w:rPr>
        <w:t>but they run the risk of being corrupted or co-opted in subtle and not-so-</w:t>
      </w:r>
      <w:r w:rsidRPr="00AF4CA4">
        <w:rPr>
          <w:rFonts w:asciiTheme="minorHAnsi" w:eastAsia="Cambria" w:hAnsiTheme="minorHAnsi" w:cstheme="minorHAnsi"/>
          <w:u w:val="single"/>
        </w:rPr>
        <w:lastRenderedPageBreak/>
        <w:t>subtle ways by the same individuals and institutions that they initially hoped to sway</w:t>
      </w:r>
      <w:r w:rsidRPr="00AF4CA4">
        <w:rPr>
          <w:rFonts w:asciiTheme="minorHAnsi" w:eastAsia="Cambria" w:hAnsiTheme="minorHAnsi" w:cstheme="minorHAnsi"/>
          <w:sz w:val="16"/>
        </w:rPr>
        <w:t xml:space="preserve">. Powerful interests are all-too-willing to use the prestige associated with academic scholars to advance particular policy goals, and scholars are hardly immune to temptations that may cloud their judgment or compromise their objectivity. Furthermore, </w:t>
      </w:r>
      <w:r w:rsidRPr="00AF4CA4">
        <w:rPr>
          <w:rFonts w:asciiTheme="minorHAnsi" w:eastAsia="Cambria" w:hAnsiTheme="minorHAnsi" w:cstheme="minorHAnsi"/>
          <w:u w:val="single"/>
        </w:rPr>
        <w:t>scholars who embrace the role of a “public intellectual” may be tempted to sensationalize their findings to attract a larger audience or find themselves opining on topics on which they have no particular expertise</w:t>
      </w:r>
      <w:r w:rsidRPr="00AF4CA4">
        <w:rPr>
          <w:rFonts w:asciiTheme="minorHAnsi" w:eastAsia="Cambria" w:hAnsiTheme="minorHAnsi" w:cstheme="minorHAnsi"/>
          <w:sz w:val="16"/>
        </w:rPr>
        <w:t xml:space="preserve">. </w:t>
      </w:r>
      <w:r w:rsidRPr="00404731">
        <w:rPr>
          <w:rFonts w:asciiTheme="minorHAnsi" w:eastAsia="Cambria" w:hAnsiTheme="minorHAnsi" w:cstheme="minorHAnsi"/>
          <w:b/>
          <w:iCs/>
          <w:highlight w:val="green"/>
          <w:u w:val="single"/>
          <w:bdr w:val="single" w:sz="8" w:space="0" w:color="auto"/>
        </w:rPr>
        <w:t>Instead of</w:t>
      </w:r>
      <w:r w:rsidRPr="00AF4CA4">
        <w:rPr>
          <w:rFonts w:asciiTheme="minorHAnsi" w:eastAsia="Cambria" w:hAnsiTheme="minorHAnsi" w:cstheme="minorHAnsi"/>
          <w:b/>
          <w:iCs/>
          <w:u w:val="single"/>
          <w:bdr w:val="single" w:sz="8" w:space="0" w:color="auto"/>
        </w:rPr>
        <w:t xml:space="preserve"> </w:t>
      </w:r>
      <w:r w:rsidRPr="00404731">
        <w:rPr>
          <w:rFonts w:asciiTheme="minorHAnsi" w:eastAsia="Cambria" w:hAnsiTheme="minorHAnsi" w:cstheme="minorHAnsi"/>
          <w:b/>
          <w:iCs/>
          <w:highlight w:val="green"/>
          <w:u w:val="single"/>
          <w:bdr w:val="single" w:sz="8" w:space="0" w:color="auto"/>
        </w:rPr>
        <w:t>improving</w:t>
      </w:r>
      <w:r w:rsidRPr="00AF4CA4">
        <w:rPr>
          <w:rFonts w:asciiTheme="minorHAnsi" w:eastAsia="Cambria" w:hAnsiTheme="minorHAnsi" w:cstheme="minorHAnsi"/>
          <w:b/>
          <w:iCs/>
          <w:u w:val="single"/>
          <w:bdr w:val="single" w:sz="8" w:space="0" w:color="auto"/>
        </w:rPr>
        <w:t xml:space="preserve"> the quality of </w:t>
      </w:r>
      <w:r w:rsidRPr="00404731">
        <w:rPr>
          <w:rFonts w:asciiTheme="minorHAnsi" w:eastAsia="Cambria" w:hAnsiTheme="minorHAnsi" w:cstheme="minorHAnsi"/>
          <w:b/>
          <w:iCs/>
          <w:highlight w:val="green"/>
          <w:u w:val="single"/>
          <w:bdr w:val="single" w:sz="8" w:space="0" w:color="auto"/>
        </w:rPr>
        <w:t>public discourse</w:t>
      </w:r>
      <w:r w:rsidRPr="00AF4CA4">
        <w:rPr>
          <w:rFonts w:asciiTheme="minorHAnsi" w:eastAsia="Cambria" w:hAnsiTheme="minorHAnsi" w:cstheme="minorHAnsi"/>
          <w:b/>
          <w:iCs/>
          <w:u w:val="single"/>
          <w:bdr w:val="single" w:sz="8" w:space="0" w:color="auto"/>
        </w:rPr>
        <w:t xml:space="preserve">, </w:t>
      </w:r>
      <w:r w:rsidRPr="00404731">
        <w:rPr>
          <w:rFonts w:asciiTheme="minorHAnsi" w:eastAsia="Cambria" w:hAnsiTheme="minorHAnsi" w:cstheme="minorHAnsi"/>
          <w:b/>
          <w:iCs/>
          <w:highlight w:val="green"/>
          <w:u w:val="single"/>
          <w:bdr w:val="single" w:sz="8" w:space="0" w:color="auto"/>
        </w:rPr>
        <w:t>such behavior may actually degrade it.</w:t>
      </w:r>
      <w:r w:rsidRPr="00AF4CA4">
        <w:rPr>
          <w:rFonts w:asciiTheme="minorHAnsi" w:eastAsia="Cambria" w:hAnsiTheme="minorHAnsi" w:cstheme="minorHAnsi"/>
          <w:sz w:val="16"/>
        </w:rPr>
        <w:t xml:space="preserve"> The remainder of this essay explores these themes in greater detail. I begin </w:t>
      </w:r>
      <w:r w:rsidRPr="00AF4CA4">
        <w:rPr>
          <w:rFonts w:asciiTheme="minorHAnsi" w:eastAsia="Cambria" w:hAnsiTheme="minorHAnsi" w:cstheme="minorHAnsi"/>
          <w:u w:val="single"/>
        </w:rPr>
        <w:t>by discussing the unique contributions that academic scholars could make to public discourse on world affairs</w:t>
      </w:r>
      <w:r w:rsidRPr="00AF4CA4">
        <w:rPr>
          <w:rFonts w:asciiTheme="minorHAnsi" w:eastAsia="Cambria" w:hAnsiTheme="minorHAnsi" w:cstheme="minorHAnsi"/>
          <w:sz w:val="16"/>
        </w:rPr>
        <w:t>—at least in theory—</w:t>
      </w:r>
      <w:r w:rsidRPr="00AF4CA4">
        <w:rPr>
          <w:rFonts w:asciiTheme="minorHAnsi" w:eastAsia="Cambria" w:hAnsiTheme="minorHAnsi" w:cstheme="minorHAnsi"/>
          <w:u w:val="single"/>
        </w:rPr>
        <w:t>highlighting their capacity to serve as an authoritative source of knowledge about the world and as an independent voice in debates about contemporary issue</w:t>
      </w:r>
      <w:r w:rsidRPr="00AF4CA4">
        <w:rPr>
          <w:rFonts w:asciiTheme="minorHAnsi" w:eastAsia="Cambria" w:hAnsiTheme="minorHAnsi" w:cstheme="minorHAnsi"/>
          <w:sz w:val="16"/>
        </w:rPr>
        <w:t xml:space="preserve">s (→Why Is Academic Scholarship Valuable?). I then consider why </w:t>
      </w:r>
      <w:r w:rsidRPr="00404731">
        <w:rPr>
          <w:rFonts w:asciiTheme="minorHAnsi" w:eastAsia="Cambria" w:hAnsiTheme="minorHAnsi" w:cstheme="minorHAnsi"/>
          <w:highlight w:val="green"/>
          <w:u w:val="single"/>
        </w:rPr>
        <w:t>there is a growing gap between</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university-based scholars and</w:t>
      </w:r>
      <w:r w:rsidRPr="00AF4CA4">
        <w:rPr>
          <w:rFonts w:asciiTheme="minorHAnsi" w:eastAsia="Cambria" w:hAnsiTheme="minorHAnsi" w:cstheme="minorHAnsi"/>
          <w:u w:val="single"/>
        </w:rPr>
        <w:t xml:space="preserve"> both </w:t>
      </w:r>
      <w:r w:rsidRPr="00404731">
        <w:rPr>
          <w:rFonts w:asciiTheme="minorHAnsi" w:eastAsia="Cambria" w:hAnsiTheme="minorHAnsi" w:cstheme="minorHAnsi"/>
          <w:highlight w:val="green"/>
          <w:u w:val="single"/>
        </w:rPr>
        <w:t>the</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policy</w:t>
      </w:r>
      <w:r w:rsidRPr="00AF4CA4">
        <w:rPr>
          <w:rFonts w:asciiTheme="minorHAnsi" w:eastAsia="Cambria" w:hAnsiTheme="minorHAnsi" w:cstheme="minorHAnsi"/>
          <w:u w:val="single"/>
        </w:rPr>
        <w:t xml:space="preserve"> world and the </w:t>
      </w:r>
      <w:r w:rsidRPr="00404731">
        <w:rPr>
          <w:rFonts w:asciiTheme="minorHAnsi" w:eastAsia="Cambria" w:hAnsiTheme="minorHAnsi" w:cstheme="minorHAnsi"/>
          <w:highlight w:val="green"/>
          <w:u w:val="single"/>
        </w:rPr>
        <w:t>public sphere</w:t>
      </w:r>
      <w:r w:rsidRPr="00AF4CA4">
        <w:rPr>
          <w:rFonts w:asciiTheme="minorHAnsi" w:eastAsia="Cambria" w:hAnsiTheme="minorHAnsi" w:cstheme="minorHAnsi"/>
          <w:sz w:val="16"/>
        </w:rPr>
        <w:t xml:space="preserve">, and suggest that this trend is </w:t>
      </w:r>
      <w:r w:rsidRPr="00AF4CA4">
        <w:rPr>
          <w:rFonts w:asciiTheme="minorHAnsi" w:eastAsia="Cambria" w:hAnsiTheme="minorHAnsi" w:cstheme="minorHAnsi"/>
          <w:u w:val="single"/>
        </w:rPr>
        <w:t>due largely to the professionalization of academic disciplines and the concomitant rise of a quasi-academic community of think tanks with explicit political agendas</w:t>
      </w:r>
      <w:r w:rsidRPr="00AF4CA4">
        <w:rPr>
          <w:rFonts w:asciiTheme="minorHAnsi" w:eastAsia="Cambria" w:hAnsiTheme="minorHAnsi" w:cstheme="minorHAnsi"/>
          <w:sz w:val="16"/>
        </w:rPr>
        <w:t xml:space="preserve"> (→Why Is There a Gap between Academia and the Public Sphere?). Next, I identify some of the pitfalls that scholars face when they become more active participants in the public sphere (→The Pitfalls of Engagement). I conclude by proposing several reforms that could help the social sciences make a more vital contribution to public understanding and policy formation in the broad domain of global affairs (→What Is To Be Done?). Why Is Academic Scholarship Valuable? </w:t>
      </w:r>
      <w:r w:rsidRPr="00AF4CA4">
        <w:rPr>
          <w:rFonts w:ascii="MS Gothic" w:eastAsia="MS Gothic" w:hAnsi="MS Gothic" w:cs="MS Gothic" w:hint="eastAsia"/>
          <w:sz w:val="16"/>
        </w:rPr>
        <w:t>  </w:t>
      </w:r>
      <w:r w:rsidRPr="00404731">
        <w:rPr>
          <w:rFonts w:asciiTheme="minorHAnsi" w:eastAsia="Cambria" w:hAnsiTheme="minorHAnsi" w:cstheme="minorHAnsi"/>
          <w:highlight w:val="green"/>
          <w:u w:val="single"/>
        </w:rPr>
        <w:t>Academics can make</w:t>
      </w:r>
      <w:r w:rsidRPr="00AF4CA4">
        <w:rPr>
          <w:rFonts w:asciiTheme="minorHAnsi" w:eastAsia="Cambria" w:hAnsiTheme="minorHAnsi" w:cstheme="minorHAnsi"/>
          <w:u w:val="single"/>
        </w:rPr>
        <w:t xml:space="preserve"> at least three distinct </w:t>
      </w:r>
      <w:r w:rsidRPr="00404731">
        <w:rPr>
          <w:rFonts w:asciiTheme="minorHAnsi" w:eastAsia="Cambria" w:hAnsiTheme="minorHAnsi" w:cstheme="minorHAnsi"/>
          <w:highlight w:val="green"/>
          <w:u w:val="single"/>
        </w:rPr>
        <w:t>contributions</w:t>
      </w:r>
      <w:r w:rsidRPr="00AF4CA4">
        <w:rPr>
          <w:rFonts w:asciiTheme="minorHAnsi" w:eastAsia="Cambria" w:hAnsiTheme="minorHAnsi" w:cstheme="minorHAnsi"/>
          <w:u w:val="single"/>
        </w:rPr>
        <w:t xml:space="preserve"> to public discourse on global affairs</w:t>
      </w:r>
      <w:r w:rsidRPr="00AF4CA4">
        <w:rPr>
          <w:rFonts w:asciiTheme="minorHAnsi" w:eastAsia="Cambria" w:hAnsiTheme="minorHAnsi" w:cstheme="minorHAnsi"/>
          <w:sz w:val="16"/>
        </w:rPr>
        <w:t xml:space="preserve">. </w:t>
      </w:r>
      <w:r w:rsidRPr="00AF4CA4">
        <w:rPr>
          <w:rFonts w:asciiTheme="minorHAnsi" w:eastAsia="Cambria" w:hAnsiTheme="minorHAnsi" w:cstheme="minorHAnsi"/>
          <w:u w:val="single"/>
        </w:rPr>
        <w:t>First</w:t>
      </w:r>
      <w:r w:rsidRPr="00AF4CA4">
        <w:rPr>
          <w:rFonts w:asciiTheme="minorHAnsi" w:eastAsia="Cambria" w:hAnsiTheme="minorHAnsi" w:cstheme="minorHAnsi"/>
          <w:sz w:val="16"/>
        </w:rPr>
        <w:t xml:space="preserve">, although the digital revolution has made a wealth of information from around the world accessible on a near real-time basis, </w:t>
      </w:r>
      <w:r w:rsidRPr="00AF4CA4">
        <w:rPr>
          <w:rFonts w:asciiTheme="minorHAnsi" w:eastAsia="Cambria" w:hAnsiTheme="minorHAnsi" w:cstheme="minorHAnsi"/>
          <w:u w:val="single"/>
        </w:rPr>
        <w:t>most of us still lack both extensive direct data on events in far-flung areas and the background knowledge necessary to understand what new developments mean.</w:t>
      </w:r>
      <w:r w:rsidRPr="00AF4CA4">
        <w:rPr>
          <w:rFonts w:asciiTheme="minorHAnsi" w:eastAsia="Cambria" w:hAnsiTheme="minorHAnsi" w:cstheme="minorHAnsi"/>
          <w:sz w:val="16"/>
        </w:rPr>
        <w:t xml:space="preserve"> If our town’s school district is troubled or the local economy is suffering, we can observe that for ourselves and make reasonably well-informed judgments about what might be done about it. But </w:t>
      </w:r>
      <w:r w:rsidRPr="00AF4CA4">
        <w:rPr>
          <w:rFonts w:asciiTheme="minorHAnsi" w:eastAsia="Cambria" w:hAnsiTheme="minorHAnsi" w:cstheme="minorHAnsi"/>
          <w:u w:val="single"/>
        </w:rPr>
        <w:t>if the issue is the war in Afghanistan, an uprising in Yemen, a naval confrontation in the South China Sea or the prospects that some battered economy will be bailed out successfully, most of us will lack the factual knowledge or conceptual understanding to know what is really going on</w:t>
      </w:r>
      <w:r w:rsidRPr="00AF4CA4">
        <w:rPr>
          <w:rFonts w:asciiTheme="minorHAnsi" w:eastAsia="Cambria" w:hAnsiTheme="minorHAnsi" w:cstheme="minorHAnsi"/>
          <w:sz w:val="16"/>
        </w:rPr>
        <w:t xml:space="preserve">. Even when basic information is readily available, it may be hard for most of us to put it in the appropriate context or make sense of what it means. </w:t>
      </w:r>
      <w:r w:rsidRPr="00AF4CA4">
        <w:rPr>
          <w:rFonts w:asciiTheme="minorHAnsi" w:eastAsia="Cambria" w:hAnsiTheme="minorHAnsi" w:cstheme="minorHAnsi"/>
          <w:u w:val="single"/>
        </w:rPr>
        <w:t xml:space="preserve">When </w:t>
      </w:r>
      <w:r w:rsidRPr="00404731">
        <w:rPr>
          <w:rFonts w:asciiTheme="minorHAnsi" w:eastAsia="Cambria" w:hAnsiTheme="minorHAnsi" w:cstheme="minorHAnsi"/>
          <w:highlight w:val="green"/>
          <w:u w:val="single"/>
        </w:rPr>
        <w:t>citizens</w:t>
      </w:r>
      <w:r w:rsidRPr="00AF4CA4">
        <w:rPr>
          <w:rFonts w:asciiTheme="minorHAnsi" w:eastAsia="Cambria" w:hAnsiTheme="minorHAnsi" w:cstheme="minorHAnsi"/>
          <w:u w:val="single"/>
        </w:rPr>
        <w:t xml:space="preserve"> and leaders seek to grasp the dizzying complexity of modern world politics, therefore, they must inevitably </w:t>
      </w:r>
      <w:r w:rsidRPr="00404731">
        <w:rPr>
          <w:rFonts w:asciiTheme="minorHAnsi" w:eastAsia="Cambria" w:hAnsiTheme="minorHAnsi" w:cstheme="minorHAnsi"/>
          <w:highlight w:val="green"/>
          <w:u w:val="single"/>
        </w:rPr>
        <w:t xml:space="preserve">rely upon the knowledge and insights of </w:t>
      </w:r>
      <w:r w:rsidRPr="00AF4CA4">
        <w:rPr>
          <w:rFonts w:asciiTheme="minorHAnsi" w:eastAsia="Cambria" w:hAnsiTheme="minorHAnsi" w:cstheme="minorHAnsi"/>
          <w:u w:val="single"/>
        </w:rPr>
        <w:t>specialists in military affairs, global trade and finance, diplomatic/international historians, area experts, and many others</w:t>
      </w:r>
      <w:r w:rsidRPr="00AF4CA4">
        <w:rPr>
          <w:rFonts w:asciiTheme="minorHAnsi" w:eastAsia="Cambria" w:hAnsiTheme="minorHAnsi" w:cstheme="minorHAnsi"/>
          <w:sz w:val="16"/>
        </w:rPr>
        <w:t xml:space="preserve">. </w:t>
      </w:r>
      <w:r w:rsidRPr="00AF4CA4">
        <w:rPr>
          <w:rFonts w:asciiTheme="minorHAnsi" w:eastAsia="Cambria" w:hAnsiTheme="minorHAnsi" w:cstheme="minorHAnsi"/>
          <w:b/>
          <w:iCs/>
          <w:u w:val="single"/>
          <w:bdr w:val="single" w:sz="8" w:space="0" w:color="auto"/>
        </w:rPr>
        <w:t xml:space="preserve">And that means relying at least in part on </w:t>
      </w:r>
      <w:r w:rsidRPr="00404731">
        <w:rPr>
          <w:rFonts w:asciiTheme="minorHAnsi" w:eastAsia="Cambria" w:hAnsiTheme="minorHAnsi" w:cstheme="minorHAnsi"/>
          <w:b/>
          <w:iCs/>
          <w:highlight w:val="green"/>
          <w:u w:val="single"/>
          <w:bdr w:val="single" w:sz="8" w:space="0" w:color="auto"/>
        </w:rPr>
        <w:t>academic scholars</w:t>
      </w:r>
      <w:r w:rsidRPr="00AF4CA4">
        <w:rPr>
          <w:rFonts w:asciiTheme="minorHAnsi" w:eastAsia="Cambria" w:hAnsiTheme="minorHAnsi" w:cstheme="minorHAnsi"/>
          <w:b/>
          <w:iCs/>
          <w:u w:val="single"/>
          <w:bdr w:val="single" w:sz="8" w:space="0" w:color="auto"/>
        </w:rPr>
        <w:t xml:space="preserve"> </w:t>
      </w:r>
      <w:r w:rsidRPr="00404731">
        <w:rPr>
          <w:rFonts w:asciiTheme="minorHAnsi" w:eastAsia="Cambria" w:hAnsiTheme="minorHAnsi" w:cstheme="minorHAnsi"/>
          <w:b/>
          <w:iCs/>
          <w:highlight w:val="green"/>
          <w:u w:val="single"/>
          <w:bdr w:val="single" w:sz="8" w:space="0" w:color="auto"/>
        </w:rPr>
        <w:t>who have devoted their careers to mastering</w:t>
      </w:r>
      <w:r w:rsidRPr="00AF4CA4">
        <w:rPr>
          <w:rFonts w:asciiTheme="minorHAnsi" w:eastAsia="Cambria" w:hAnsiTheme="minorHAnsi" w:cstheme="minorHAnsi"/>
          <w:b/>
          <w:iCs/>
          <w:u w:val="single"/>
          <w:bdr w:val="single" w:sz="8" w:space="0" w:color="auto"/>
        </w:rPr>
        <w:t xml:space="preserve"> various aspects of </w:t>
      </w:r>
      <w:r w:rsidRPr="00404731">
        <w:rPr>
          <w:rFonts w:asciiTheme="minorHAnsi" w:eastAsia="Cambria" w:hAnsiTheme="minorHAnsi" w:cstheme="minorHAnsi"/>
          <w:b/>
          <w:iCs/>
          <w:highlight w:val="green"/>
          <w:u w:val="single"/>
          <w:bdr w:val="single" w:sz="8" w:space="0" w:color="auto"/>
        </w:rPr>
        <w:t>world affairs</w:t>
      </w:r>
      <w:r w:rsidRPr="00AF4CA4">
        <w:rPr>
          <w:rFonts w:asciiTheme="minorHAnsi" w:eastAsia="Cambria" w:hAnsiTheme="minorHAnsi" w:cstheme="minorHAnsi"/>
          <w:b/>
          <w:iCs/>
          <w:u w:val="single"/>
          <w:bdr w:val="single" w:sz="8" w:space="0" w:color="auto"/>
        </w:rPr>
        <w:t xml:space="preserve"> and whose professional stature has been established </w:t>
      </w:r>
      <w:r w:rsidRPr="00404731">
        <w:rPr>
          <w:rFonts w:asciiTheme="minorHAnsi" w:eastAsia="Cambria" w:hAnsiTheme="minorHAnsi" w:cstheme="minorHAnsi"/>
          <w:b/>
          <w:iCs/>
          <w:highlight w:val="green"/>
          <w:u w:val="single"/>
          <w:bdr w:val="single" w:sz="8" w:space="0" w:color="auto"/>
        </w:rPr>
        <w:t>through</w:t>
      </w:r>
      <w:r w:rsidRPr="00AF4CA4">
        <w:rPr>
          <w:rFonts w:asciiTheme="minorHAnsi" w:eastAsia="Cambria" w:hAnsiTheme="minorHAnsi" w:cstheme="minorHAnsi"/>
          <w:b/>
          <w:iCs/>
          <w:u w:val="single"/>
          <w:bdr w:val="single" w:sz="8" w:space="0" w:color="auto"/>
        </w:rPr>
        <w:t xml:space="preserve"> the usual procedures of </w:t>
      </w:r>
      <w:r w:rsidRPr="00404731">
        <w:rPr>
          <w:rFonts w:asciiTheme="minorHAnsi" w:eastAsia="Cambria" w:hAnsiTheme="minorHAnsi" w:cstheme="minorHAnsi"/>
          <w:b/>
          <w:iCs/>
          <w:highlight w:val="green"/>
          <w:u w:val="single"/>
          <w:bdr w:val="single" w:sz="8" w:space="0" w:color="auto"/>
        </w:rPr>
        <w:t>academic evaluation</w:t>
      </w:r>
      <w:r w:rsidRPr="00AF4CA4">
        <w:rPr>
          <w:rFonts w:asciiTheme="minorHAnsi" w:eastAsia="Cambria" w:hAnsiTheme="minorHAnsi" w:cstheme="minorHAnsi"/>
          <w:sz w:val="16"/>
        </w:rPr>
        <w:t xml:space="preserve"> (e.g., peer review, confidential assessments by senior scholars, the give-and-take of scholarly debate, etc.). Second, and more importantly, </w:t>
      </w:r>
      <w:r w:rsidRPr="00404731">
        <w:rPr>
          <w:rFonts w:asciiTheme="minorHAnsi" w:eastAsia="Cambria" w:hAnsiTheme="minorHAnsi" w:cstheme="minorHAnsi"/>
          <w:highlight w:val="green"/>
          <w:u w:val="single"/>
        </w:rPr>
        <w:t xml:space="preserve">an independent academic community is an </w:t>
      </w:r>
      <w:r w:rsidRPr="00404731">
        <w:rPr>
          <w:rFonts w:asciiTheme="minorHAnsi" w:eastAsia="Cambria" w:hAnsiTheme="minorHAnsi" w:cstheme="minorHAnsi"/>
          <w:b/>
          <w:iCs/>
          <w:highlight w:val="green"/>
          <w:u w:val="single"/>
          <w:bdr w:val="single" w:sz="8" w:space="0" w:color="auto"/>
        </w:rPr>
        <w:t>essential counterweight</w:t>
      </w:r>
      <w:r w:rsidRPr="00404731">
        <w:rPr>
          <w:rFonts w:asciiTheme="minorHAnsi" w:eastAsia="Cambria" w:hAnsiTheme="minorHAnsi" w:cstheme="minorHAnsi"/>
          <w:highlight w:val="green"/>
          <w:u w:val="single"/>
        </w:rPr>
        <w:t xml:space="preserve"> to official efforts to shape public understanding of key foreign policy issues</w:t>
      </w:r>
      <w:r w:rsidRPr="00404731">
        <w:rPr>
          <w:rFonts w:asciiTheme="minorHAnsi" w:eastAsia="Cambria" w:hAnsiTheme="minorHAnsi" w:cstheme="minorHAnsi"/>
          <w:sz w:val="16"/>
          <w:highlight w:val="green"/>
        </w:rPr>
        <w:t>.</w:t>
      </w:r>
      <w:r w:rsidRPr="00AF4CA4">
        <w:rPr>
          <w:rFonts w:asciiTheme="minorHAnsi" w:eastAsia="Cambria" w:hAnsiTheme="minorHAnsi" w:cstheme="minorHAnsi"/>
          <w:sz w:val="16"/>
        </w:rPr>
        <w:t xml:space="preserve"> </w:t>
      </w:r>
      <w:r w:rsidRPr="00AF4CA4">
        <w:rPr>
          <w:rFonts w:asciiTheme="minorHAnsi" w:eastAsia="Cambria" w:hAnsiTheme="minorHAnsi" w:cstheme="minorHAnsi"/>
          <w:u w:val="single"/>
        </w:rPr>
        <w:t>Governments enjoy enormous information asymmetries in many areas of political life, but these advantages are especially pronounced when dealing with international affairs</w:t>
      </w:r>
      <w:proofErr w:type="gramStart"/>
      <w:r w:rsidRPr="00AF4CA4">
        <w:rPr>
          <w:rFonts w:asciiTheme="minorHAnsi" w:eastAsia="Cambria" w:hAnsiTheme="minorHAnsi" w:cstheme="minorHAnsi"/>
          <w:sz w:val="16"/>
        </w:rPr>
        <w:t>.[</w:t>
      </w:r>
      <w:proofErr w:type="gramEnd"/>
      <w:r w:rsidRPr="00AF4CA4">
        <w:rPr>
          <w:rFonts w:asciiTheme="minorHAnsi" w:eastAsia="Cambria" w:hAnsiTheme="minorHAnsi" w:cstheme="minorHAnsi"/>
          <w:sz w:val="16"/>
        </w:rPr>
        <w:t>5]Much of what we know about the outside world is ultimately derived from government sources (especially when dealing with national security affairs), and public officials often go to considerable lengths to shape how that information is reported to the public</w:t>
      </w:r>
      <w:r w:rsidRPr="00AF4CA4">
        <w:rPr>
          <w:rFonts w:asciiTheme="minorHAnsi" w:eastAsia="Cambria" w:hAnsiTheme="minorHAnsi" w:cstheme="minorHAnsi"/>
          <w:u w:val="single"/>
        </w:rPr>
        <w:t>. Not only do governments collect vast amounts of information about the outside world,</w:t>
      </w:r>
      <w:r w:rsidRPr="00AF4CA4">
        <w:rPr>
          <w:rFonts w:asciiTheme="minorHAnsi" w:eastAsia="Cambria" w:hAnsiTheme="minorHAnsi" w:cstheme="minorHAnsi"/>
          <w:sz w:val="16"/>
        </w:rPr>
        <w:t xml:space="preserve"> but they routinely use secrecy laws to control public access to this information. Government officials can shape public beliefs by leaking information strategically, or by co-opting sympathetic journalists whose professional success depends in part on maintaining access to key officials.[6]Given these information asymmetries and their obvious interest in retaining public support for their preferred policies, it is hardly surprising that both democratic and non-democratic leaders use their privileged access to information to build support for specific policies, at times by telling outright lies to their own citizens.[7] This situation creates few problems when the policies being sold make good strategic sense, but the results can be disastrous when they don’t. In such cases, </w:t>
      </w:r>
      <w:r w:rsidRPr="00404731">
        <w:rPr>
          <w:rFonts w:asciiTheme="minorHAnsi" w:eastAsia="Cambria" w:hAnsiTheme="minorHAnsi" w:cstheme="minorHAnsi"/>
          <w:highlight w:val="green"/>
          <w:u w:val="single"/>
        </w:rPr>
        <w:t xml:space="preserve">alternative voices are needed </w:t>
      </w:r>
      <w:r w:rsidRPr="00AF4CA4">
        <w:rPr>
          <w:rFonts w:asciiTheme="minorHAnsi" w:eastAsia="Cambria" w:hAnsiTheme="minorHAnsi" w:cstheme="minorHAnsi"/>
          <w:u w:val="single"/>
        </w:rPr>
        <w:t>to challenge conventional wisdoms and official rationales, and to suggest different solutions to the problem(s) at hand.</w:t>
      </w:r>
      <w:r w:rsidRPr="00AF4CA4">
        <w:rPr>
          <w:rFonts w:asciiTheme="minorHAnsi" w:eastAsia="Cambria" w:hAnsiTheme="minorHAnsi" w:cstheme="minorHAnsi"/>
          <w:sz w:val="16"/>
        </w:rPr>
        <w:t xml:space="preserve"> </w:t>
      </w:r>
      <w:r w:rsidRPr="00AF4CA4">
        <w:rPr>
          <w:rFonts w:asciiTheme="minorHAnsi" w:eastAsia="Cambria" w:hAnsiTheme="minorHAnsi" w:cstheme="minorHAnsi"/>
          <w:u w:val="single"/>
        </w:rPr>
        <w:t xml:space="preserve">Because </w:t>
      </w:r>
      <w:r w:rsidRPr="00404731">
        <w:rPr>
          <w:rFonts w:asciiTheme="minorHAnsi" w:eastAsia="Cambria" w:hAnsiTheme="minorHAnsi" w:cstheme="minorHAnsi"/>
          <w:highlight w:val="green"/>
          <w:u w:val="single"/>
        </w:rPr>
        <w:t>scholars are protected by tenure</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and</w:t>
      </w:r>
      <w:r w:rsidRPr="00AF4CA4">
        <w:rPr>
          <w:rFonts w:asciiTheme="minorHAnsi" w:eastAsia="Cambria" w:hAnsiTheme="minorHAnsi" w:cstheme="minorHAnsi"/>
          <w:u w:val="single"/>
        </w:rPr>
        <w:t xml:space="preserve"> cherish the principle of </w:t>
      </w:r>
      <w:r w:rsidRPr="00404731">
        <w:rPr>
          <w:rFonts w:asciiTheme="minorHAnsi" w:eastAsia="Cambria" w:hAnsiTheme="minorHAnsi" w:cstheme="minorHAnsi"/>
          <w:highlight w:val="green"/>
          <w:u w:val="single"/>
        </w:rPr>
        <w:t>academic freedom</w:t>
      </w:r>
      <w:r w:rsidRPr="00AF4CA4">
        <w:rPr>
          <w:rFonts w:asciiTheme="minorHAnsi" w:eastAsia="Cambria" w:hAnsiTheme="minorHAnsi" w:cstheme="minorHAnsi"/>
          <w:u w:val="single"/>
        </w:rPr>
        <w:t>, and because they are not directly dependent on government support for their livelihoods,</w:t>
      </w:r>
      <w:r w:rsidRPr="00AF4CA4">
        <w:rPr>
          <w:rFonts w:asciiTheme="minorHAnsi" w:eastAsia="Cambria" w:hAnsiTheme="minorHAnsi" w:cstheme="minorHAnsi"/>
          <w:sz w:val="16"/>
        </w:rPr>
        <w:t xml:space="preserve"> </w:t>
      </w:r>
      <w:r w:rsidRPr="00404731">
        <w:rPr>
          <w:rFonts w:asciiTheme="minorHAnsi" w:eastAsia="Cambria" w:hAnsiTheme="minorHAnsi" w:cstheme="minorHAnsi"/>
          <w:b/>
          <w:iCs/>
          <w:highlight w:val="green"/>
          <w:u w:val="single"/>
          <w:bdr w:val="single" w:sz="8" w:space="0" w:color="auto"/>
        </w:rPr>
        <w:t>they are uniquely positioned to challenge prevailing narratives and policy rationales</w:t>
      </w:r>
      <w:r w:rsidRPr="00AF4CA4">
        <w:rPr>
          <w:rFonts w:asciiTheme="minorHAnsi" w:eastAsia="Cambria" w:hAnsiTheme="minorHAnsi" w:cstheme="minorHAnsi"/>
          <w:b/>
          <w:iCs/>
          <w:u w:val="single"/>
          <w:bdr w:val="single" w:sz="8" w:space="0" w:color="auto"/>
        </w:rPr>
        <w:t xml:space="preserve"> and to bring their knowledge and training to bear </w:t>
      </w:r>
      <w:r w:rsidRPr="00404731">
        <w:rPr>
          <w:rFonts w:asciiTheme="minorHAnsi" w:eastAsia="Cambria" w:hAnsiTheme="minorHAnsi" w:cstheme="minorHAnsi"/>
          <w:b/>
          <w:iCs/>
          <w:highlight w:val="green"/>
          <w:u w:val="single"/>
          <w:bdr w:val="single" w:sz="8" w:space="0" w:color="auto"/>
        </w:rPr>
        <w:t>on</w:t>
      </w:r>
      <w:r w:rsidRPr="00AF4CA4">
        <w:rPr>
          <w:rFonts w:asciiTheme="minorHAnsi" w:eastAsia="Cambria" w:hAnsiTheme="minorHAnsi" w:cstheme="minorHAnsi"/>
          <w:b/>
          <w:iCs/>
          <w:u w:val="single"/>
          <w:bdr w:val="single" w:sz="8" w:space="0" w:color="auto"/>
        </w:rPr>
        <w:t xml:space="preserve"> vital </w:t>
      </w:r>
      <w:r w:rsidRPr="00404731">
        <w:rPr>
          <w:rFonts w:asciiTheme="minorHAnsi" w:eastAsia="Cambria" w:hAnsiTheme="minorHAnsi" w:cstheme="minorHAnsi"/>
          <w:b/>
          <w:iCs/>
          <w:highlight w:val="green"/>
          <w:u w:val="single"/>
          <w:bdr w:val="single" w:sz="8" w:space="0" w:color="auto"/>
        </w:rPr>
        <w:t>policy issues</w:t>
      </w:r>
      <w:r w:rsidRPr="00AF4CA4">
        <w:rPr>
          <w:rFonts w:asciiTheme="minorHAnsi" w:eastAsia="Cambria" w:hAnsiTheme="minorHAnsi" w:cstheme="minorHAnsi"/>
          <w:sz w:val="16"/>
        </w:rPr>
        <w:t xml:space="preserve">. If we believe that </w:t>
      </w:r>
      <w:r w:rsidRPr="00404731">
        <w:rPr>
          <w:rFonts w:asciiTheme="minorHAnsi" w:eastAsia="Cambria" w:hAnsiTheme="minorHAnsi" w:cstheme="minorHAnsi"/>
          <w:b/>
          <w:iCs/>
          <w:highlight w:val="green"/>
          <w:u w:val="single"/>
          <w:bdr w:val="single" w:sz="8" w:space="0" w:color="auto"/>
        </w:rPr>
        <w:t>unfettered debate</w:t>
      </w:r>
      <w:r w:rsidRPr="00404731">
        <w:rPr>
          <w:rFonts w:asciiTheme="minorHAnsi" w:eastAsia="Cambria" w:hAnsiTheme="minorHAnsi" w:cstheme="minorHAnsi"/>
          <w:sz w:val="16"/>
          <w:highlight w:val="green"/>
        </w:rPr>
        <w:t xml:space="preserve"> </w:t>
      </w:r>
      <w:r w:rsidRPr="00404731">
        <w:rPr>
          <w:rFonts w:asciiTheme="minorHAnsi" w:eastAsia="Cambria" w:hAnsiTheme="minorHAnsi" w:cstheme="minorHAnsi"/>
          <w:highlight w:val="green"/>
          <w:u w:val="single"/>
        </w:rPr>
        <w:t>helps expose</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errors</w:t>
      </w:r>
      <w:r w:rsidRPr="00AF4CA4">
        <w:rPr>
          <w:rFonts w:asciiTheme="minorHAnsi" w:eastAsia="Cambria" w:hAnsiTheme="minorHAnsi" w:cstheme="minorHAnsi"/>
          <w:u w:val="single"/>
        </w:rPr>
        <w:t xml:space="preserve"> and correct </w:t>
      </w:r>
      <w:r w:rsidRPr="00AF4CA4">
        <w:rPr>
          <w:rFonts w:asciiTheme="minorHAnsi" w:eastAsia="Cambria" w:hAnsiTheme="minorHAnsi" w:cstheme="minorHAnsi"/>
          <w:u w:val="single"/>
        </w:rPr>
        <w:lastRenderedPageBreak/>
        <w:t xml:space="preserve">missteps, thereby </w:t>
      </w:r>
      <w:r w:rsidRPr="00404731">
        <w:rPr>
          <w:rFonts w:asciiTheme="minorHAnsi" w:eastAsia="Cambria" w:hAnsiTheme="minorHAnsi" w:cstheme="minorHAnsi"/>
          <w:highlight w:val="green"/>
          <w:u w:val="single"/>
        </w:rPr>
        <w:t>fostering</w:t>
      </w:r>
      <w:r w:rsidRPr="00AF4CA4">
        <w:rPr>
          <w:rFonts w:asciiTheme="minorHAnsi" w:eastAsia="Cambria" w:hAnsiTheme="minorHAnsi" w:cstheme="minorHAnsi"/>
          <w:u w:val="single"/>
        </w:rPr>
        <w:t xml:space="preserve"> more </w:t>
      </w:r>
      <w:r w:rsidRPr="00404731">
        <w:rPr>
          <w:rFonts w:asciiTheme="minorHAnsi" w:eastAsia="Cambria" w:hAnsiTheme="minorHAnsi" w:cstheme="minorHAnsi"/>
          <w:highlight w:val="green"/>
          <w:u w:val="single"/>
        </w:rPr>
        <w:t>effective public policies</w:t>
      </w:r>
      <w:r w:rsidRPr="00AF4CA4">
        <w:rPr>
          <w:rFonts w:asciiTheme="minorHAnsi" w:eastAsia="Cambria" w:hAnsiTheme="minorHAnsi" w:cstheme="minorHAnsi"/>
          <w:u w:val="single"/>
        </w:rPr>
        <w:t xml:space="preserve">, then </w:t>
      </w:r>
      <w:r w:rsidRPr="00404731">
        <w:rPr>
          <w:rFonts w:asciiTheme="minorHAnsi" w:eastAsia="Cambria" w:hAnsiTheme="minorHAnsi" w:cstheme="minorHAnsi"/>
          <w:highlight w:val="green"/>
          <w:u w:val="single"/>
        </w:rPr>
        <w:t>a</w:t>
      </w:r>
      <w:r w:rsidRPr="00AF4CA4">
        <w:rPr>
          <w:rFonts w:asciiTheme="minorHAnsi" w:eastAsia="Cambria" w:hAnsiTheme="minorHAnsi" w:cstheme="minorHAnsi"/>
          <w:u w:val="single"/>
        </w:rPr>
        <w:t xml:space="preserve"> </w:t>
      </w:r>
      <w:r w:rsidRPr="00AF4CA4">
        <w:rPr>
          <w:rFonts w:asciiTheme="minorHAnsi" w:eastAsia="Cambria" w:hAnsiTheme="minorHAnsi" w:cstheme="minorHAnsi"/>
          <w:b/>
          <w:iCs/>
          <w:u w:val="single"/>
          <w:bdr w:val="single" w:sz="8" w:space="0" w:color="auto"/>
        </w:rPr>
        <w:t xml:space="preserve">sophisticated, diverse and </w:t>
      </w:r>
      <w:r w:rsidRPr="00404731">
        <w:rPr>
          <w:rFonts w:asciiTheme="minorHAnsi" w:eastAsia="Cambria" w:hAnsiTheme="minorHAnsi" w:cstheme="minorHAnsi"/>
          <w:b/>
          <w:iCs/>
          <w:highlight w:val="green"/>
          <w:u w:val="single"/>
          <w:bdr w:val="single" w:sz="8" w:space="0" w:color="auto"/>
        </w:rPr>
        <w:t>engaged scholarly community is essential to a healthy polity</w:t>
      </w:r>
      <w:r w:rsidRPr="00AF4CA4">
        <w:rPr>
          <w:rFonts w:asciiTheme="minorHAnsi" w:eastAsia="Cambria" w:hAnsiTheme="minorHAnsi" w:cstheme="minorHAnsi"/>
          <w:sz w:val="16"/>
        </w:rPr>
        <w:t xml:space="preserve">. Third, </w:t>
      </w:r>
      <w:r w:rsidRPr="00AF4CA4">
        <w:rPr>
          <w:rFonts w:asciiTheme="minorHAnsi" w:eastAsia="Cambria" w:hAnsiTheme="minorHAnsi" w:cstheme="minorHAnsi"/>
          <w:u w:val="single"/>
        </w:rPr>
        <w:t>the scholarly world also offers a potentially valuable model of constructive political disagreement</w:t>
      </w:r>
      <w:r w:rsidRPr="00AF4CA4">
        <w:rPr>
          <w:rFonts w:asciiTheme="minorHAnsi" w:eastAsia="Cambria" w:hAnsiTheme="minorHAnsi" w:cstheme="minorHAnsi"/>
          <w:sz w:val="16"/>
        </w:rPr>
        <w:t xml:space="preserve">. Political discourse in many countries (and especially the United States) has become increasingly personal and ad hominem, with little attention paid to facts and logic; a trend reinforced by an increasingly competitive and loosely regulated media environment. </w:t>
      </w:r>
      <w:r w:rsidRPr="00AF4CA4">
        <w:rPr>
          <w:rFonts w:asciiTheme="minorHAnsi" w:eastAsia="Cambria" w:hAnsiTheme="minorHAnsi" w:cstheme="minorHAnsi"/>
          <w:b/>
          <w:iCs/>
          <w:u w:val="single"/>
          <w:bdr w:val="single" w:sz="8" w:space="0" w:color="auto"/>
        </w:rPr>
        <w:t>Within academia</w:t>
      </w:r>
      <w:r w:rsidRPr="00AF4CA4">
        <w:rPr>
          <w:rFonts w:asciiTheme="minorHAnsi" w:eastAsia="Cambria" w:hAnsiTheme="minorHAnsi" w:cstheme="minorHAnsi"/>
          <w:sz w:val="16"/>
        </w:rPr>
        <w:t xml:space="preserve">, </w:t>
      </w:r>
      <w:r w:rsidRPr="00AF4CA4">
        <w:rPr>
          <w:rFonts w:asciiTheme="minorHAnsi" w:eastAsia="Cambria" w:hAnsiTheme="minorHAnsi" w:cstheme="minorHAnsi"/>
          <w:u w:val="single"/>
        </w:rPr>
        <w:t>by contrast, even intense disputes are supposed to be conducted in accordance with established canons of logic and evidence.</w:t>
      </w:r>
      <w:r w:rsidRPr="00AF4CA4">
        <w:rPr>
          <w:rFonts w:asciiTheme="minorHAnsi" w:eastAsia="Cambria" w:hAnsiTheme="minorHAnsi" w:cstheme="minorHAnsi"/>
          <w:sz w:val="16"/>
        </w:rPr>
        <w:t xml:space="preserve"> Ad hominem attacks and other forms of character assassination have no place in scholarly discourse and are more likely to discredit those who employ them than those who are attacked. By bringing the norms of academic discourse into the public sphere, academic scholars could help restore some of the civility that has been lost in recent years. For all of these reasons, </w:t>
      </w:r>
      <w:r w:rsidRPr="00404731">
        <w:rPr>
          <w:rFonts w:asciiTheme="minorHAnsi" w:eastAsia="Cambria" w:hAnsiTheme="minorHAnsi" w:cstheme="minorHAnsi"/>
          <w:highlight w:val="green"/>
          <w:u w:val="single"/>
        </w:rPr>
        <w:t>it is</w:t>
      </w:r>
      <w:r w:rsidRPr="00AF4CA4">
        <w:rPr>
          <w:rFonts w:asciiTheme="minorHAnsi" w:eastAsia="Cambria" w:hAnsiTheme="minorHAnsi" w:cstheme="minorHAnsi"/>
          <w:u w:val="single"/>
        </w:rPr>
        <w:t xml:space="preserve"> highly </w:t>
      </w:r>
      <w:r w:rsidRPr="00404731">
        <w:rPr>
          <w:rFonts w:asciiTheme="minorHAnsi" w:eastAsia="Cambria" w:hAnsiTheme="minorHAnsi" w:cstheme="minorHAnsi"/>
          <w:highlight w:val="green"/>
          <w:u w:val="single"/>
        </w:rPr>
        <w:t>desirable for university-based scholars</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to play a significant role in public discourse about key real-world issues</w:t>
      </w:r>
      <w:r w:rsidRPr="00AF4CA4">
        <w:rPr>
          <w:rFonts w:asciiTheme="minorHAnsi" w:eastAsia="Cambria" w:hAnsiTheme="minorHAnsi" w:cstheme="minorHAnsi"/>
          <w:u w:val="single"/>
        </w:rPr>
        <w:t xml:space="preserve"> and to engage directly with policymakers where appropriate</w:t>
      </w:r>
      <w:r w:rsidRPr="00AF4CA4">
        <w:rPr>
          <w:rFonts w:asciiTheme="minorHAnsi" w:eastAsia="Cambria" w:hAnsiTheme="minorHAnsi" w:cstheme="minorHAnsi"/>
          <w:sz w:val="16"/>
        </w:rPr>
        <w:t xml:space="preserve">. As I have argued elsewhere, </w:t>
      </w:r>
      <w:r w:rsidRPr="00404731">
        <w:rPr>
          <w:rFonts w:asciiTheme="minorHAnsi" w:eastAsia="Cambria" w:hAnsiTheme="minorHAnsi" w:cstheme="minorHAnsi"/>
          <w:highlight w:val="green"/>
          <w:u w:val="single"/>
        </w:rPr>
        <w:t>academic research can provide policymakers with</w:t>
      </w:r>
      <w:r w:rsidRPr="00AF4CA4">
        <w:rPr>
          <w:rFonts w:asciiTheme="minorHAnsi" w:eastAsia="Cambria" w:hAnsiTheme="minorHAnsi" w:cstheme="minorHAnsi"/>
          <w:u w:val="single"/>
        </w:rPr>
        <w:t xml:space="preserve"> relevant factual knowledge, provide typologies and </w:t>
      </w:r>
      <w:r w:rsidRPr="00404731">
        <w:rPr>
          <w:rFonts w:asciiTheme="minorHAnsi" w:eastAsia="Cambria" w:hAnsiTheme="minorHAnsi" w:cstheme="minorHAnsi"/>
          <w:highlight w:val="green"/>
          <w:u w:val="single"/>
        </w:rPr>
        <w:t>frameworks</w:t>
      </w:r>
      <w:r w:rsidRPr="00AF4CA4">
        <w:rPr>
          <w:rFonts w:asciiTheme="minorHAnsi" w:eastAsia="Cambria" w:hAnsiTheme="minorHAnsi" w:cstheme="minorHAnsi"/>
          <w:u w:val="single"/>
        </w:rPr>
        <w:t xml:space="preserve"> that help policymakers and citizens make sense of emerging trends, and create and test </w:t>
      </w:r>
      <w:r w:rsidRPr="00404731">
        <w:rPr>
          <w:rFonts w:asciiTheme="minorHAnsi" w:eastAsia="Cambria" w:hAnsiTheme="minorHAnsi" w:cstheme="minorHAnsi"/>
          <w:highlight w:val="green"/>
          <w:u w:val="single"/>
        </w:rPr>
        <w:t>theories</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that</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leaders can use to</w:t>
      </w:r>
      <w:r w:rsidRPr="00AF4CA4">
        <w:rPr>
          <w:rFonts w:asciiTheme="minorHAnsi" w:eastAsia="Cambria" w:hAnsiTheme="minorHAnsi" w:cstheme="minorHAnsi"/>
          <w:u w:val="single"/>
        </w:rPr>
        <w:t xml:space="preserve"> choose among different policy instruments</w:t>
      </w:r>
      <w:r w:rsidRPr="00AF4CA4">
        <w:rPr>
          <w:rFonts w:asciiTheme="minorHAnsi" w:eastAsia="Cambria" w:hAnsiTheme="minorHAnsi" w:cstheme="minorHAnsi"/>
          <w:sz w:val="16"/>
        </w:rPr>
        <w:t xml:space="preserve">. </w:t>
      </w:r>
      <w:r w:rsidRPr="00AF4CA4">
        <w:rPr>
          <w:rFonts w:asciiTheme="minorHAnsi" w:eastAsia="Cambria" w:hAnsiTheme="minorHAnsi" w:cstheme="minorHAnsi"/>
          <w:u w:val="single"/>
        </w:rPr>
        <w:t xml:space="preserve">Academic theories can also be useful when they help policymakers </w:t>
      </w:r>
      <w:r w:rsidRPr="00404731">
        <w:rPr>
          <w:rFonts w:asciiTheme="minorHAnsi" w:eastAsia="Cambria" w:hAnsiTheme="minorHAnsi" w:cstheme="minorHAnsi"/>
          <w:highlight w:val="green"/>
          <w:u w:val="single"/>
        </w:rPr>
        <w:t>anticipate events</w:t>
      </w:r>
      <w:r w:rsidRPr="00AF4CA4">
        <w:rPr>
          <w:rFonts w:asciiTheme="minorHAnsi" w:eastAsia="Cambria" w:hAnsiTheme="minorHAnsi" w:cstheme="minorHAnsi"/>
          <w:u w:val="single"/>
        </w:rPr>
        <w:t xml:space="preserve">, when they identify recurring tendencies or obstacles to success, </w:t>
      </w:r>
      <w:r w:rsidRPr="00404731">
        <w:rPr>
          <w:rFonts w:asciiTheme="minorHAnsi" w:eastAsia="Cambria" w:hAnsiTheme="minorHAnsi" w:cstheme="minorHAnsi"/>
          <w:highlight w:val="green"/>
          <w:u w:val="single"/>
        </w:rPr>
        <w:t>and</w:t>
      </w:r>
      <w:r w:rsidRPr="00AF4CA4">
        <w:rPr>
          <w:rFonts w:asciiTheme="minorHAnsi" w:eastAsia="Cambria" w:hAnsiTheme="minorHAnsi" w:cstheme="minorHAnsi"/>
          <w:u w:val="single"/>
        </w:rPr>
        <w:t xml:space="preserve"> when they </w:t>
      </w:r>
      <w:r w:rsidRPr="00404731">
        <w:rPr>
          <w:rFonts w:asciiTheme="minorHAnsi" w:eastAsia="Cambria" w:hAnsiTheme="minorHAnsi" w:cstheme="minorHAnsi"/>
          <w:highlight w:val="green"/>
          <w:u w:val="single"/>
        </w:rPr>
        <w:t>facilitate</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the formulation of</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policy</w:t>
      </w:r>
      <w:r w:rsidRPr="00AF4CA4">
        <w:rPr>
          <w:rFonts w:asciiTheme="minorHAnsi" w:eastAsia="Cambria" w:hAnsiTheme="minorHAnsi" w:cstheme="minorHAnsi"/>
          <w:u w:val="single"/>
        </w:rPr>
        <w:t xml:space="preserve"> alternatives and the identification of benchmarks that can guide policy evaluation.</w:t>
      </w:r>
      <w:r w:rsidRPr="00AF4CA4">
        <w:rPr>
          <w:rFonts w:asciiTheme="minorHAnsi" w:eastAsia="Cambria" w:hAnsiTheme="minorHAnsi" w:cstheme="minorHAnsi"/>
          <w:sz w:val="16"/>
        </w:rPr>
        <w:t xml:space="preserve"> </w:t>
      </w:r>
      <w:r w:rsidRPr="00AF4CA4">
        <w:rPr>
          <w:rFonts w:asciiTheme="minorHAnsi" w:eastAsia="Cambria" w:hAnsiTheme="minorHAnsi" w:cstheme="minorHAnsi"/>
          <w:u w:val="single"/>
        </w:rPr>
        <w:t xml:space="preserve">Because </w:t>
      </w:r>
      <w:r w:rsidRPr="00404731">
        <w:rPr>
          <w:rFonts w:asciiTheme="minorHAnsi" w:eastAsia="Cambria" w:hAnsiTheme="minorHAnsi" w:cstheme="minorHAnsi"/>
          <w:highlight w:val="green"/>
          <w:u w:val="single"/>
        </w:rPr>
        <w:t>academic scholars</w:t>
      </w:r>
      <w:r w:rsidRPr="00AF4CA4">
        <w:rPr>
          <w:rFonts w:asciiTheme="minorHAnsi" w:eastAsia="Cambria" w:hAnsiTheme="minorHAnsi" w:cstheme="minorHAnsi"/>
          <w:u w:val="single"/>
        </w:rPr>
        <w:t xml:space="preserve"> are free from daily responsibility for managing public affairs, they </w:t>
      </w:r>
      <w:r w:rsidRPr="00404731">
        <w:rPr>
          <w:rFonts w:asciiTheme="minorHAnsi" w:eastAsia="Cambria" w:hAnsiTheme="minorHAnsi" w:cstheme="minorHAnsi"/>
          <w:highlight w:val="green"/>
          <w:u w:val="single"/>
        </w:rPr>
        <w:t>are in an ideal position to develop</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new concepts</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and theories</w:t>
      </w:r>
      <w:r w:rsidRPr="00AF4CA4">
        <w:rPr>
          <w:rFonts w:asciiTheme="minorHAnsi" w:eastAsia="Cambria" w:hAnsiTheme="minorHAnsi" w:cstheme="minorHAnsi"/>
          <w:u w:val="single"/>
        </w:rPr>
        <w:t xml:space="preserve"> to help us understand a complex and changing world</w:t>
      </w:r>
      <w:proofErr w:type="gramStart"/>
      <w:r w:rsidRPr="00AF4CA4">
        <w:rPr>
          <w:rFonts w:asciiTheme="minorHAnsi" w:eastAsia="Cambria" w:hAnsiTheme="minorHAnsi" w:cstheme="minorHAnsi"/>
          <w:sz w:val="16"/>
        </w:rPr>
        <w:t>.[</w:t>
      </w:r>
      <w:proofErr w:type="gramEnd"/>
      <w:r w:rsidRPr="00AF4CA4">
        <w:rPr>
          <w:rFonts w:asciiTheme="minorHAnsi" w:eastAsia="Cambria" w:hAnsiTheme="minorHAnsi" w:cstheme="minorHAnsi"/>
          <w:sz w:val="16"/>
        </w:rPr>
        <w:t xml:space="preserve">8] The picture sketched here is obviously something of an ideal type, and I am not suggesting that that the academic world consistently lives up to these expectations. As noted above, university-based scholars of international affairs—and especially the disciplines of political science and history—have increasingly focused on narrow and arcane topics and are contributing less and less to policy formation or public discourse.[9] </w:t>
      </w:r>
      <w:r w:rsidRPr="00AF4CA4">
        <w:rPr>
          <w:rFonts w:asciiTheme="minorHAnsi" w:eastAsia="Cambria" w:hAnsiTheme="minorHAnsi" w:cstheme="minorHAnsi"/>
          <w:u w:val="single"/>
        </w:rPr>
        <w:t>And when academics do address topics of obvious policy relevance or public interest, the results are often presented in impenetrable, jargon-ridden prose and disseminated in venues that neither policymakers nor the public are likely to read.</w:t>
      </w:r>
      <w:r w:rsidRPr="00AF4CA4">
        <w:rPr>
          <w:rFonts w:asciiTheme="minorHAnsi" w:eastAsia="Cambria" w:hAnsiTheme="minorHAnsi" w:cstheme="minorHAnsi"/>
          <w:sz w:val="16"/>
        </w:rPr>
        <w:t xml:space="preserve"> </w:t>
      </w:r>
      <w:r w:rsidRPr="00AF4CA4">
        <w:rPr>
          <w:rFonts w:asciiTheme="minorHAnsi" w:eastAsia="Cambria" w:hAnsiTheme="minorHAnsi" w:cstheme="minorHAnsi"/>
          <w:u w:val="single"/>
        </w:rPr>
        <w:t xml:space="preserve">Even </w:t>
      </w:r>
      <w:r w:rsidRPr="00404731">
        <w:rPr>
          <w:rFonts w:asciiTheme="minorHAnsi" w:eastAsia="Cambria" w:hAnsiTheme="minorHAnsi" w:cstheme="minorHAnsi"/>
          <w:highlight w:val="green"/>
          <w:u w:val="single"/>
        </w:rPr>
        <w:t>when scholars</w:t>
      </w:r>
      <w:r w:rsidRPr="00AF4CA4">
        <w:rPr>
          <w:rFonts w:asciiTheme="minorHAnsi" w:eastAsia="Cambria" w:hAnsiTheme="minorHAnsi" w:cstheme="minorHAnsi"/>
          <w:u w:val="single"/>
        </w:rPr>
        <w:t xml:space="preserve"> </w:t>
      </w:r>
      <w:r w:rsidRPr="00404731">
        <w:rPr>
          <w:rFonts w:asciiTheme="minorHAnsi" w:eastAsia="Cambria" w:hAnsiTheme="minorHAnsi" w:cstheme="minorHAnsi"/>
          <w:highlight w:val="green"/>
          <w:u w:val="single"/>
        </w:rPr>
        <w:t>have something useful to say,</w:t>
      </w:r>
      <w:r w:rsidRPr="00AF4CA4">
        <w:rPr>
          <w:rFonts w:asciiTheme="minorHAnsi" w:eastAsia="Cambria" w:hAnsiTheme="minorHAnsi" w:cstheme="minorHAnsi"/>
          <w:u w:val="single"/>
        </w:rPr>
        <w:t xml:space="preserve"> in short, </w:t>
      </w:r>
      <w:r w:rsidRPr="00404731">
        <w:rPr>
          <w:rFonts w:asciiTheme="minorHAnsi" w:eastAsia="Cambria" w:hAnsiTheme="minorHAnsi" w:cstheme="minorHAnsi"/>
          <w:highlight w:val="green"/>
          <w:u w:val="single"/>
        </w:rPr>
        <w:t>their tendency to “speaking in tongues” diminishes their impact on the public sphere</w:t>
      </w:r>
      <w:r w:rsidRPr="00AF4CA4">
        <w:rPr>
          <w:rFonts w:asciiTheme="minorHAnsi" w:eastAsia="Cambria" w:hAnsiTheme="minorHAnsi" w:cstheme="minorHAnsi"/>
          <w:sz w:val="16"/>
        </w:rPr>
        <w:t>.</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Alt</w:t>
      </w:r>
      <w:r w:rsidR="00980B66" w:rsidRPr="00AF4CA4">
        <w:rPr>
          <w:rFonts w:asciiTheme="minorHAnsi" w:hAnsiTheme="minorHAnsi" w:cstheme="minorHAnsi"/>
        </w:rPr>
        <w:t>ernative</w:t>
      </w:r>
      <w:r w:rsidRPr="00AF4CA4">
        <w:rPr>
          <w:rFonts w:asciiTheme="minorHAnsi" w:hAnsiTheme="minorHAnsi" w:cstheme="minorHAnsi"/>
        </w:rPr>
        <w:t xml:space="preserve"> – Communist Horizon</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The alternative is to orient political and social struggle toward the communist horizon – this redirection is crucial to redefine the political futures psychoanalytically </w:t>
      </w:r>
      <w:proofErr w:type="spellStart"/>
      <w:r w:rsidRPr="00AF4CA4">
        <w:rPr>
          <w:rFonts w:asciiTheme="minorHAnsi" w:hAnsiTheme="minorHAnsi" w:cstheme="minorHAnsi"/>
        </w:rPr>
        <w:t>imagineable</w:t>
      </w:r>
      <w:proofErr w:type="spellEnd"/>
      <w:r w:rsidRPr="00AF4CA4">
        <w:rPr>
          <w:rFonts w:asciiTheme="minorHAnsi" w:hAnsiTheme="minorHAnsi" w:cstheme="minorHAnsi"/>
        </w:rPr>
        <w:t xml:space="preserve">– anything less is mere </w:t>
      </w:r>
      <w:proofErr w:type="spellStart"/>
      <w:r w:rsidRPr="00AF4CA4">
        <w:rPr>
          <w:rFonts w:asciiTheme="minorHAnsi" w:hAnsiTheme="minorHAnsi" w:cstheme="minorHAnsi"/>
        </w:rPr>
        <w:t>apologism</w:t>
      </w:r>
      <w:proofErr w:type="spellEnd"/>
      <w:r w:rsidRPr="00AF4CA4">
        <w:rPr>
          <w:rFonts w:asciiTheme="minorHAnsi" w:hAnsiTheme="minorHAnsi" w:cstheme="minorHAnsi"/>
        </w:rPr>
        <w:t xml:space="preserve"> for continued leftist failure </w:t>
      </w:r>
    </w:p>
    <w:p w:rsidR="0096651F" w:rsidRPr="00AF4CA4" w:rsidRDefault="0096651F" w:rsidP="0096651F">
      <w:pPr>
        <w:rPr>
          <w:rFonts w:asciiTheme="minorHAnsi" w:hAnsiTheme="minorHAnsi" w:cstheme="minorHAnsi"/>
        </w:rPr>
      </w:pPr>
      <w:r w:rsidRPr="00AF4CA4">
        <w:rPr>
          <w:rFonts w:asciiTheme="minorHAnsi" w:hAnsiTheme="minorHAnsi" w:cstheme="minorHAnsi"/>
          <w:b/>
        </w:rPr>
        <w:t>Dean 12</w:t>
      </w:r>
      <w:r w:rsidRPr="00AF4CA4">
        <w:rPr>
          <w:rFonts w:asciiTheme="minorHAnsi" w:hAnsiTheme="minorHAnsi" w:cstheme="minorHAnsi"/>
        </w:rPr>
        <w:t xml:space="preserve"> [Jodi, Professor of Political Science at Hobart and William Smith Colleges, </w:t>
      </w:r>
      <w:proofErr w:type="gramStart"/>
      <w:r w:rsidRPr="00AF4CA4">
        <w:rPr>
          <w:rFonts w:asciiTheme="minorHAnsi" w:hAnsiTheme="minorHAnsi" w:cstheme="minorHAnsi"/>
          <w:i/>
        </w:rPr>
        <w:t>The</w:t>
      </w:r>
      <w:proofErr w:type="gramEnd"/>
      <w:r w:rsidRPr="00AF4CA4">
        <w:rPr>
          <w:rFonts w:asciiTheme="minorHAnsi" w:hAnsiTheme="minorHAnsi" w:cstheme="minorHAnsi"/>
          <w:i/>
        </w:rPr>
        <w:t xml:space="preserve"> Communist Horizon</w:t>
      </w:r>
      <w:r w:rsidRPr="00AF4CA4">
        <w:rPr>
          <w:rFonts w:asciiTheme="minorHAnsi" w:hAnsiTheme="minorHAnsi" w:cstheme="minorHAnsi"/>
        </w:rPr>
        <w:t>, Verso: Brooklyn, NY, 2012, p. 1-12]</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The term "horizon" marks a division</w:t>
      </w:r>
      <w:r w:rsidRPr="00AF4CA4">
        <w:rPr>
          <w:rFonts w:asciiTheme="minorHAnsi" w:hAnsiTheme="minorHAnsi" w:cstheme="minorHAnsi"/>
          <w:sz w:val="16"/>
        </w:rPr>
        <w:t>. Understood spatially, the horizon is the line dividing the visible, separating earth from sky. Understood temporally, the horizon converges with loss in a metaphor for privation and depletion. T</w:t>
      </w:r>
      <w:r w:rsidRPr="00AF4CA4">
        <w:rPr>
          <w:rStyle w:val="StyleUnderline"/>
          <w:rFonts w:asciiTheme="minorHAnsi" w:hAnsiTheme="minorHAnsi" w:cstheme="minorHAnsi"/>
        </w:rPr>
        <w:t>he "lost horizon" suggests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abandoned projects, prior hopes that have now passed</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away</w:t>
      </w:r>
      <w:r w:rsidRPr="00AF4CA4">
        <w:rPr>
          <w:rFonts w:asciiTheme="minorHAnsi" w:hAnsiTheme="minorHAnsi" w:cstheme="minorHAnsi"/>
          <w:sz w:val="16"/>
        </w:rPr>
        <w:t xml:space="preserve">. Astrophysics offers a thrilling, even uncanny, horizon: </w:t>
      </w:r>
      <w:r w:rsidRPr="00AF4CA4">
        <w:rPr>
          <w:rStyle w:val="StyleUnderline"/>
          <w:rFonts w:asciiTheme="minorHAnsi" w:hAnsiTheme="minorHAnsi" w:cstheme="minorHAnsi"/>
        </w:rPr>
        <w:t>the "event horizon" surrounding a black</w:t>
      </w:r>
      <w:r w:rsidRPr="00AF4CA4">
        <w:rPr>
          <w:rFonts w:asciiTheme="minorHAnsi" w:hAnsiTheme="minorHAnsi" w:cstheme="minorHAnsi"/>
          <w:sz w:val="16"/>
        </w:rPr>
        <w:t xml:space="preserve"> hole. The event </w:t>
      </w:r>
      <w:r w:rsidRPr="00AF4CA4">
        <w:rPr>
          <w:rStyle w:val="StyleUnderline"/>
          <w:rFonts w:asciiTheme="minorHAnsi" w:hAnsiTheme="minorHAnsi" w:cstheme="minorHAnsi"/>
        </w:rPr>
        <w:t>horizon is the boundary beyond which events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cannot escape</w:t>
      </w:r>
      <w:r w:rsidRPr="00AF4CA4">
        <w:rPr>
          <w:rFonts w:asciiTheme="minorHAnsi" w:hAnsiTheme="minorHAnsi" w:cstheme="minorHAnsi"/>
          <w:sz w:val="16"/>
        </w:rPr>
        <w:t xml:space="preserve">. Although "event horizon" denotes the curvature in space/time effected by a singularity, it's not much different from the spatial horizon. </w:t>
      </w:r>
      <w:r w:rsidRPr="00AF4CA4">
        <w:rPr>
          <w:rStyle w:val="StyleUnderline"/>
          <w:rFonts w:asciiTheme="minorHAnsi" w:hAnsiTheme="minorHAnsi" w:cstheme="minorHAnsi"/>
        </w:rPr>
        <w:t>Both</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evoke a fundamental division that we experience as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impossible to reach, and that we can neither escape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nor cross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I use "horizon</w:t>
      </w:r>
      <w:r w:rsidRPr="00AF4CA4">
        <w:rPr>
          <w:rStyle w:val="StyleUnderline"/>
          <w:rFonts w:asciiTheme="minorHAnsi" w:hAnsiTheme="minorHAnsi" w:cstheme="minorHAnsi"/>
        </w:rPr>
        <w:t>" not to recall a forgotten future but</w:t>
      </w:r>
      <w:r w:rsidRPr="00AF4CA4">
        <w:rPr>
          <w:rStyle w:val="StyleUnderline"/>
          <w:rFonts w:asciiTheme="minorHAnsi" w:hAnsiTheme="minorHAnsi" w:cstheme="minorHAnsi"/>
          <w:sz w:val="12"/>
        </w:rPr>
        <w:t xml:space="preserve"> </w:t>
      </w:r>
      <w:r w:rsidRPr="00404731">
        <w:rPr>
          <w:rStyle w:val="StyleUnderline"/>
          <w:rFonts w:asciiTheme="minorHAnsi" w:hAnsiTheme="minorHAnsi" w:cstheme="minorHAnsi"/>
          <w:highlight w:val="green"/>
        </w:rPr>
        <w:t>to designate a dimension of experience</w:t>
      </w:r>
      <w:r w:rsidRPr="00AF4CA4">
        <w:rPr>
          <w:rStyle w:val="StyleUnderline"/>
          <w:rFonts w:asciiTheme="minorHAnsi" w:hAnsiTheme="minorHAnsi" w:cstheme="minorHAnsi"/>
        </w:rPr>
        <w:t xml:space="preserve"> that </w:t>
      </w:r>
      <w:r w:rsidRPr="00404731">
        <w:rPr>
          <w:rStyle w:val="StyleUnderline"/>
          <w:rFonts w:asciiTheme="minorHAnsi" w:hAnsiTheme="minorHAnsi" w:cstheme="minorHAnsi"/>
          <w:highlight w:val="green"/>
        </w:rPr>
        <w:t>we can</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never lose, even if,</w:t>
      </w:r>
      <w:r w:rsidRPr="00AF4CA4">
        <w:rPr>
          <w:rStyle w:val="StyleUnderline"/>
          <w:rFonts w:asciiTheme="minorHAnsi" w:hAnsiTheme="minorHAnsi" w:cstheme="minorHAnsi"/>
        </w:rPr>
        <w:t xml:space="preserve"> lost in a fog or focused on our feet,</w:t>
      </w:r>
      <w:r w:rsidRPr="00AF4CA4">
        <w:rPr>
          <w:rStyle w:val="StyleUnderline"/>
          <w:rFonts w:asciiTheme="minorHAnsi" w:hAnsiTheme="minorHAnsi" w:cstheme="minorHAnsi"/>
          <w:sz w:val="12"/>
        </w:rPr>
        <w:t xml:space="preserve"> </w:t>
      </w:r>
      <w:r w:rsidRPr="00404731">
        <w:rPr>
          <w:rStyle w:val="StyleUnderline"/>
          <w:rFonts w:asciiTheme="minorHAnsi" w:hAnsiTheme="minorHAnsi" w:cstheme="minorHAnsi"/>
          <w:highlight w:val="green"/>
        </w:rPr>
        <w:t>we fail to see it</w:t>
      </w:r>
      <w:r w:rsidRPr="00AF4CA4">
        <w:rPr>
          <w:rStyle w:val="StyleUnderline"/>
          <w:rFonts w:asciiTheme="minorHAnsi" w:hAnsiTheme="minorHAnsi" w:cstheme="minorHAnsi"/>
        </w:rPr>
        <w:t xml:space="preserve">. The horizon is </w:t>
      </w:r>
      <w:proofErr w:type="gramStart"/>
      <w:r w:rsidRPr="00AF4CA4">
        <w:rPr>
          <w:rStyle w:val="StyleUnderline"/>
          <w:rFonts w:asciiTheme="minorHAnsi" w:hAnsiTheme="minorHAnsi" w:cstheme="minorHAnsi"/>
        </w:rPr>
        <w:t>Real</w:t>
      </w:r>
      <w:proofErr w:type="gramEnd"/>
      <w:r w:rsidRPr="00AF4CA4">
        <w:rPr>
          <w:rStyle w:val="StyleUnderline"/>
          <w:rFonts w:asciiTheme="minorHAnsi" w:hAnsiTheme="minorHAnsi" w:cstheme="minorHAnsi"/>
        </w:rPr>
        <w:t xml:space="preserve"> in the sense of</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impossible-we can never reach it-and in the sense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of actual</w:t>
      </w:r>
      <w:r w:rsidRPr="00AF4CA4">
        <w:rPr>
          <w:rFonts w:asciiTheme="minorHAnsi" w:hAnsiTheme="minorHAnsi" w:cstheme="minorHAnsi"/>
          <w:sz w:val="16"/>
        </w:rPr>
        <w:t xml:space="preserve"> (Jacques </w:t>
      </w:r>
      <w:proofErr w:type="spellStart"/>
      <w:r w:rsidRPr="00AF4CA4">
        <w:rPr>
          <w:rFonts w:asciiTheme="minorHAnsi" w:hAnsiTheme="minorHAnsi" w:cstheme="minorHAnsi"/>
          <w:sz w:val="16"/>
        </w:rPr>
        <w:t>Lacan's</w:t>
      </w:r>
      <w:proofErr w:type="spellEnd"/>
      <w:r w:rsidRPr="00AF4CA4">
        <w:rPr>
          <w:rFonts w:asciiTheme="minorHAnsi" w:hAnsiTheme="minorHAnsi" w:cstheme="minorHAnsi"/>
          <w:sz w:val="16"/>
        </w:rPr>
        <w:t xml:space="preserve"> notion of the Real includes both these senses). </w:t>
      </w:r>
      <w:r w:rsidRPr="00AF4CA4">
        <w:rPr>
          <w:rStyle w:val="StyleUnderline"/>
          <w:rFonts w:asciiTheme="minorHAnsi" w:hAnsiTheme="minorHAnsi" w:cstheme="minorHAnsi"/>
        </w:rPr>
        <w:t>The horizon shapes our setting.</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We can lose our bearings, but the horizon is a necessary</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dimension of our actuality</w:t>
      </w:r>
      <w:r w:rsidRPr="00AF4CA4">
        <w:rPr>
          <w:rFonts w:asciiTheme="minorHAnsi" w:hAnsiTheme="minorHAnsi" w:cstheme="minorHAnsi"/>
          <w:sz w:val="16"/>
        </w:rPr>
        <w:t xml:space="preserve">. </w:t>
      </w:r>
      <w:r w:rsidRPr="00AF4CA4">
        <w:rPr>
          <w:rStyle w:val="StyleUnderline"/>
          <w:rFonts w:asciiTheme="minorHAnsi" w:hAnsiTheme="minorHAnsi" w:cstheme="minorHAnsi"/>
        </w:rPr>
        <w:t>Whether the effect</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of a singularity or the meeting of earth and sky, the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horizon is the fundamental division establishing</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where we are</w:t>
      </w:r>
      <w:r w:rsidRPr="00AF4CA4">
        <w:rPr>
          <w:rFonts w:asciiTheme="minorHAnsi" w:hAnsiTheme="minorHAnsi" w:cstheme="minorHAnsi"/>
          <w:sz w:val="16"/>
        </w:rPr>
        <w:t>. With respect to politics, the horizon that conditions our expe1ience is communism</w:t>
      </w:r>
      <w:r w:rsidRPr="00AF4CA4">
        <w:rPr>
          <w:rStyle w:val="StyleUnderline"/>
          <w:rFonts w:asciiTheme="minorHAnsi" w:hAnsiTheme="minorHAnsi" w:cstheme="minorHAnsi"/>
        </w:rPr>
        <w:t>. I get the term "communist</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horizon" from Bruno </w:t>
      </w:r>
      <w:proofErr w:type="spellStart"/>
      <w:r w:rsidRPr="00AF4CA4">
        <w:rPr>
          <w:rStyle w:val="StyleUnderline"/>
          <w:rFonts w:asciiTheme="minorHAnsi" w:hAnsiTheme="minorHAnsi" w:cstheme="minorHAnsi"/>
        </w:rPr>
        <w:t>Bosteels</w:t>
      </w:r>
      <w:proofErr w:type="spellEnd"/>
      <w:r w:rsidRPr="00AF4CA4">
        <w:rPr>
          <w:rFonts w:asciiTheme="minorHAnsi" w:hAnsiTheme="minorHAnsi" w:cstheme="minorHAnsi"/>
          <w:sz w:val="16"/>
        </w:rPr>
        <w:t xml:space="preserve">. In The Actuality of Communism, </w:t>
      </w:r>
      <w:proofErr w:type="spellStart"/>
      <w:r w:rsidRPr="00AF4CA4">
        <w:rPr>
          <w:rFonts w:asciiTheme="minorHAnsi" w:hAnsiTheme="minorHAnsi" w:cstheme="minorHAnsi"/>
          <w:sz w:val="16"/>
        </w:rPr>
        <w:t>Bosteels</w:t>
      </w:r>
      <w:proofErr w:type="spellEnd"/>
      <w:r w:rsidRPr="00AF4CA4">
        <w:rPr>
          <w:rFonts w:asciiTheme="minorHAnsi" w:hAnsiTheme="minorHAnsi" w:cstheme="minorHAnsi"/>
          <w:sz w:val="16"/>
        </w:rPr>
        <w:t xml:space="preserve"> engages with the work of Alvaro Garcia </w:t>
      </w:r>
      <w:proofErr w:type="spellStart"/>
      <w:r w:rsidRPr="00AF4CA4">
        <w:rPr>
          <w:rFonts w:asciiTheme="minorHAnsi" w:hAnsiTheme="minorHAnsi" w:cstheme="minorHAnsi"/>
          <w:sz w:val="16"/>
        </w:rPr>
        <w:t>Linera</w:t>
      </w:r>
      <w:proofErr w:type="spellEnd"/>
      <w:r w:rsidRPr="00AF4CA4">
        <w:rPr>
          <w:rFonts w:asciiTheme="minorHAnsi" w:hAnsiTheme="minorHAnsi" w:cstheme="minorHAnsi"/>
          <w:sz w:val="16"/>
        </w:rPr>
        <w:t xml:space="preserve">. Garcia </w:t>
      </w:r>
      <w:proofErr w:type="spellStart"/>
      <w:r w:rsidRPr="00AF4CA4">
        <w:rPr>
          <w:rFonts w:asciiTheme="minorHAnsi" w:hAnsiTheme="minorHAnsi" w:cstheme="minorHAnsi"/>
          <w:sz w:val="16"/>
        </w:rPr>
        <w:t>Linera</w:t>
      </w:r>
      <w:proofErr w:type="spellEnd"/>
      <w:r w:rsidRPr="00AF4CA4">
        <w:rPr>
          <w:rFonts w:asciiTheme="minorHAnsi" w:hAnsiTheme="minorHAnsi" w:cstheme="minorHAnsi"/>
          <w:sz w:val="16"/>
        </w:rPr>
        <w:t xml:space="preserve"> ran as </w:t>
      </w:r>
      <w:proofErr w:type="spellStart"/>
      <w:r w:rsidRPr="00AF4CA4">
        <w:rPr>
          <w:rFonts w:asciiTheme="minorHAnsi" w:hAnsiTheme="minorHAnsi" w:cstheme="minorHAnsi"/>
          <w:sz w:val="16"/>
        </w:rPr>
        <w:t>Evo</w:t>
      </w:r>
      <w:proofErr w:type="spellEnd"/>
      <w:r w:rsidRPr="00AF4CA4">
        <w:rPr>
          <w:rFonts w:asciiTheme="minorHAnsi" w:hAnsiTheme="minorHAnsi" w:cstheme="minorHAnsi"/>
          <w:sz w:val="16"/>
        </w:rPr>
        <w:t xml:space="preserve">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w:t>
      </w:r>
      <w:proofErr w:type="spellStart"/>
      <w:r w:rsidRPr="00AF4CA4">
        <w:rPr>
          <w:rFonts w:asciiTheme="minorHAnsi" w:hAnsiTheme="minorHAnsi" w:cstheme="minorHAnsi"/>
          <w:sz w:val="16"/>
        </w:rPr>
        <w:t>Kataii</w:t>
      </w:r>
      <w:proofErr w:type="spellEnd"/>
      <w:r w:rsidRPr="00AF4CA4">
        <w:rPr>
          <w:rFonts w:asciiTheme="minorHAnsi" w:hAnsiTheme="minorHAnsi" w:cstheme="minorHAnsi"/>
          <w:sz w:val="16"/>
        </w:rPr>
        <w:t xml:space="preserve"> Guerrilla Army). </w:t>
      </w:r>
      <w:proofErr w:type="spellStart"/>
      <w:r w:rsidRPr="00AF4CA4">
        <w:rPr>
          <w:rStyle w:val="StyleUnderline"/>
          <w:rFonts w:asciiTheme="minorHAnsi" w:hAnsiTheme="minorHAnsi" w:cstheme="minorHAnsi"/>
        </w:rPr>
        <w:t>Bosteels</w:t>
      </w:r>
      <w:proofErr w:type="spellEnd"/>
      <w:r w:rsidRPr="00AF4CA4">
        <w:rPr>
          <w:rStyle w:val="StyleUnderline"/>
          <w:rFonts w:asciiTheme="minorHAnsi" w:hAnsiTheme="minorHAnsi" w:cstheme="minorHAnsi"/>
        </w:rPr>
        <w:t xml:space="preserve"> quotes Garcia </w:t>
      </w:r>
      <w:proofErr w:type="spellStart"/>
      <w:r w:rsidRPr="00AF4CA4">
        <w:rPr>
          <w:rStyle w:val="StyleUnderline"/>
          <w:rFonts w:asciiTheme="minorHAnsi" w:hAnsiTheme="minorHAnsi" w:cstheme="minorHAnsi"/>
        </w:rPr>
        <w:t>Linera's</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response to an interviewer's questions about his party's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plans following their electoral victim</w:t>
      </w:r>
      <w:r w:rsidRPr="00AF4CA4">
        <w:rPr>
          <w:rFonts w:asciiTheme="minorHAnsi" w:hAnsiTheme="minorHAnsi" w:cstheme="minorHAnsi"/>
          <w:sz w:val="16"/>
        </w:rPr>
        <w:t>)': "</w:t>
      </w:r>
      <w:r w:rsidRPr="00404731">
        <w:rPr>
          <w:rStyle w:val="StyleUnderline"/>
          <w:rFonts w:asciiTheme="minorHAnsi" w:hAnsiTheme="minorHAnsi" w:cstheme="minorHAnsi"/>
          <w:highlight w:val="green"/>
        </w:rPr>
        <w:t>The general</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horizon of the era is</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communist</w:t>
      </w:r>
      <w:r w:rsidRPr="00AF4CA4">
        <w:rPr>
          <w:rFonts w:asciiTheme="minorHAnsi" w:hAnsiTheme="minorHAnsi" w:cstheme="minorHAnsi"/>
          <w:sz w:val="16"/>
        </w:rPr>
        <w:t xml:space="preserve">."1 Garcia </w:t>
      </w:r>
      <w:proofErr w:type="spellStart"/>
      <w:r w:rsidRPr="00AF4CA4">
        <w:rPr>
          <w:rFonts w:asciiTheme="minorHAnsi" w:hAnsiTheme="minorHAnsi" w:cstheme="minorHAnsi"/>
          <w:sz w:val="16"/>
        </w:rPr>
        <w:t>Linera</w:t>
      </w:r>
      <w:proofErr w:type="spellEnd"/>
      <w:r w:rsidRPr="00AF4CA4">
        <w:rPr>
          <w:rFonts w:asciiTheme="minorHAnsi" w:hAnsiTheme="minorHAnsi" w:cstheme="minorHAnsi"/>
          <w:sz w:val="16"/>
        </w:rPr>
        <w:t xml:space="preserve"> doesn't explain the term. Rather, as </w:t>
      </w:r>
      <w:proofErr w:type="spellStart"/>
      <w:r w:rsidRPr="00AF4CA4">
        <w:rPr>
          <w:rFonts w:asciiTheme="minorHAnsi" w:hAnsiTheme="minorHAnsi" w:cstheme="minorHAnsi"/>
          <w:sz w:val="16"/>
        </w:rPr>
        <w:t>Bosteels</w:t>
      </w:r>
      <w:proofErr w:type="spellEnd"/>
      <w:r w:rsidRPr="00AF4CA4">
        <w:rPr>
          <w:rFonts w:asciiTheme="minorHAnsi" w:hAnsiTheme="minorHAnsi" w:cstheme="minorHAnsi"/>
          <w:sz w:val="16"/>
        </w:rPr>
        <w:t xml:space="preserve"> points out, </w:t>
      </w:r>
      <w:r w:rsidRPr="00404731">
        <w:rPr>
          <w:rStyle w:val="StyleUnderline"/>
          <w:rFonts w:asciiTheme="minorHAnsi" w:hAnsiTheme="minorHAnsi" w:cstheme="minorHAnsi"/>
          <w:highlight w:val="green"/>
        </w:rPr>
        <w:t xml:space="preserve">Garcia </w:t>
      </w:r>
      <w:proofErr w:type="spellStart"/>
      <w:r w:rsidRPr="00404731">
        <w:rPr>
          <w:rStyle w:val="StyleUnderline"/>
          <w:rFonts w:asciiTheme="minorHAnsi" w:hAnsiTheme="minorHAnsi" w:cstheme="minorHAnsi"/>
          <w:highlight w:val="green"/>
        </w:rPr>
        <w:t>Linera</w:t>
      </w:r>
      <w:proofErr w:type="spellEnd"/>
      <w:r w:rsidRPr="00404731">
        <w:rPr>
          <w:rStyle w:val="StyleUnderline"/>
          <w:rFonts w:asciiTheme="minorHAnsi" w:hAnsiTheme="minorHAnsi" w:cstheme="minorHAnsi"/>
          <w:highlight w:val="green"/>
        </w:rPr>
        <w:t xml:space="preserve"> invokes the communist horizon</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"as</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if it were the most natural thing in the world</w:t>
      </w:r>
      <w:r w:rsidRPr="00AF4CA4">
        <w:rPr>
          <w:rFonts w:asciiTheme="minorHAnsi" w:hAnsiTheme="minorHAnsi" w:cstheme="minorHAnsi"/>
          <w:sz w:val="16"/>
        </w:rPr>
        <w:t>," as if it were</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so obvious</w:t>
      </w:r>
      <w:r w:rsidRPr="00AF4CA4">
        <w:rPr>
          <w:rStyle w:val="StyleUnderline"/>
          <w:rFonts w:asciiTheme="minorHAnsi" w:hAnsiTheme="minorHAnsi" w:cstheme="minorHAnsi"/>
        </w:rPr>
        <w:t xml:space="preserve"> as </w:t>
      </w:r>
      <w:r w:rsidRPr="00404731">
        <w:rPr>
          <w:rStyle w:val="StyleUnderline"/>
          <w:rFonts w:asciiTheme="minorHAnsi" w:hAnsiTheme="minorHAnsi" w:cstheme="minorHAnsi"/>
          <w:highlight w:val="green"/>
        </w:rPr>
        <w:t>to need neither explanation nor</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justification</w:t>
      </w:r>
      <w:r w:rsidRPr="00404731">
        <w:rPr>
          <w:rFonts w:asciiTheme="minorHAnsi" w:hAnsiTheme="minorHAnsi" w:cstheme="minorHAnsi"/>
          <w:sz w:val="16"/>
          <w:highlight w:val="green"/>
        </w:rPr>
        <w:t>.</w:t>
      </w:r>
      <w:r w:rsidRPr="00AF4CA4">
        <w:rPr>
          <w:rFonts w:asciiTheme="minorHAnsi" w:hAnsiTheme="minorHAnsi" w:cstheme="minorHAnsi"/>
          <w:sz w:val="16"/>
        </w:rPr>
        <w:t xml:space="preserve"> He assumes the communist horizon as an </w:t>
      </w:r>
      <w:proofErr w:type="spellStart"/>
      <w:r w:rsidRPr="00AF4CA4">
        <w:rPr>
          <w:rFonts w:asciiTheme="minorHAnsi" w:hAnsiTheme="minorHAnsi" w:cstheme="minorHAnsi"/>
          <w:sz w:val="16"/>
        </w:rPr>
        <w:t>ineducible</w:t>
      </w:r>
      <w:proofErr w:type="spellEnd"/>
      <w:r w:rsidRPr="00AF4CA4">
        <w:rPr>
          <w:rFonts w:asciiTheme="minorHAnsi" w:hAnsiTheme="minorHAnsi" w:cstheme="minorHAnsi"/>
          <w:sz w:val="16"/>
        </w:rPr>
        <w:t xml:space="preserve"> feature of the political setting: "We enter the movement with our expecting and desiring eyes set upon the communist horizon." </w:t>
      </w:r>
      <w:r w:rsidRPr="00AF4CA4">
        <w:rPr>
          <w:rStyle w:val="StyleUnderline"/>
          <w:rFonts w:asciiTheme="minorHAnsi" w:hAnsiTheme="minorHAnsi" w:cstheme="minorHAnsi"/>
        </w:rPr>
        <w:t xml:space="preserve">For Garcia </w:t>
      </w:r>
      <w:proofErr w:type="spellStart"/>
      <w:r w:rsidRPr="00AF4CA4">
        <w:rPr>
          <w:rStyle w:val="StyleUnderline"/>
          <w:rFonts w:asciiTheme="minorHAnsi" w:hAnsiTheme="minorHAnsi" w:cstheme="minorHAnsi"/>
        </w:rPr>
        <w:t>Linera</w:t>
      </w:r>
      <w:proofErr w:type="spellEnd"/>
      <w:r w:rsidRPr="00AF4CA4">
        <w:rPr>
          <w:rFonts w:asciiTheme="minorHAnsi" w:hAnsiTheme="minorHAnsi" w:cstheme="minorHAnsi"/>
          <w:sz w:val="16"/>
        </w:rPr>
        <w:t xml:space="preserve">, </w:t>
      </w:r>
      <w:r w:rsidRPr="00404731">
        <w:rPr>
          <w:rStyle w:val="Emphasis"/>
          <w:rFonts w:asciiTheme="minorHAnsi" w:hAnsiTheme="minorHAnsi" w:cstheme="minorHAnsi"/>
          <w:highlight w:val="green"/>
        </w:rPr>
        <w:t>communism conditions the actuality of politics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Some</w:t>
      </w:r>
      <w:r w:rsidRPr="00AF4CA4">
        <w:rPr>
          <w:rStyle w:val="StyleUnderline"/>
          <w:rFonts w:asciiTheme="minorHAnsi" w:hAnsiTheme="minorHAnsi" w:cstheme="minorHAnsi"/>
        </w:rPr>
        <w:t xml:space="preserve"> on the Left </w:t>
      </w:r>
      <w:r w:rsidRPr="00404731">
        <w:rPr>
          <w:rStyle w:val="StyleUnderline"/>
          <w:rFonts w:asciiTheme="minorHAnsi" w:hAnsiTheme="minorHAnsi" w:cstheme="minorHAnsi"/>
          <w:highlight w:val="green"/>
        </w:rPr>
        <w:t>dismiss the communist horizon as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a </w:t>
      </w:r>
      <w:r w:rsidRPr="00404731">
        <w:rPr>
          <w:rStyle w:val="StyleUnderline"/>
          <w:rFonts w:asciiTheme="minorHAnsi" w:hAnsiTheme="minorHAnsi" w:cstheme="minorHAnsi"/>
          <w:highlight w:val="green"/>
        </w:rPr>
        <w:t>lost</w:t>
      </w:r>
      <w:r w:rsidRPr="00AF4CA4">
        <w:rPr>
          <w:rStyle w:val="StyleUnderline"/>
          <w:rFonts w:asciiTheme="minorHAnsi" w:hAnsiTheme="minorHAnsi" w:cstheme="minorHAnsi"/>
        </w:rPr>
        <w:t xml:space="preserve"> horizon</w:t>
      </w:r>
      <w:r w:rsidRPr="00AF4CA4">
        <w:rPr>
          <w:rFonts w:asciiTheme="minorHAnsi" w:hAnsiTheme="minorHAnsi" w:cstheme="minorHAnsi"/>
          <w:sz w:val="16"/>
        </w:rPr>
        <w:t xml:space="preserve">. For example, in a postmodern pluralist approach that appeals to many on the Left, the economists writing as J. </w:t>
      </w:r>
      <w:proofErr w:type="gramStart"/>
      <w:r w:rsidRPr="00AF4CA4">
        <w:rPr>
          <w:rFonts w:asciiTheme="minorHAnsi" w:hAnsiTheme="minorHAnsi" w:cstheme="minorHAnsi"/>
          <w:sz w:val="16"/>
        </w:rPr>
        <w:t>K .</w:t>
      </w:r>
      <w:proofErr w:type="gramEnd"/>
      <w:r w:rsidRPr="00AF4CA4">
        <w:rPr>
          <w:rFonts w:asciiTheme="minorHAnsi" w:hAnsiTheme="minorHAnsi" w:cstheme="minorHAnsi"/>
          <w:sz w:val="16"/>
        </w:rPr>
        <w:t xml:space="preserve"> </w:t>
      </w:r>
      <w:r w:rsidRPr="00404731">
        <w:rPr>
          <w:rStyle w:val="Emphasis"/>
          <w:rFonts w:asciiTheme="minorHAnsi" w:hAnsiTheme="minorHAnsi" w:cstheme="minorHAnsi"/>
          <w:highlight w:val="green"/>
        </w:rPr>
        <w:t>Gibson-Graham</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reject</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communism</w:t>
      </w:r>
      <w:r w:rsidRPr="00AF4CA4">
        <w:rPr>
          <w:rFonts w:asciiTheme="minorHAnsi" w:hAnsiTheme="minorHAnsi" w:cstheme="minorHAnsi"/>
          <w:sz w:val="16"/>
        </w:rPr>
        <w:t xml:space="preserve">, offering "post-capitalism" in its stead. </w:t>
      </w:r>
      <w:r w:rsidRPr="00AF4CA4">
        <w:rPr>
          <w:rStyle w:val="StyleUnderline"/>
          <w:rFonts w:asciiTheme="minorHAnsi" w:hAnsiTheme="minorHAnsi" w:cstheme="minorHAnsi"/>
        </w:rPr>
        <w:t>They argue that descriptions of capitalism</w:t>
      </w:r>
      <w:r w:rsidRPr="00AF4CA4">
        <w:rPr>
          <w:rFonts w:asciiTheme="minorHAnsi" w:hAnsiTheme="minorHAnsi" w:cstheme="minorHAnsi"/>
          <w:sz w:val="16"/>
        </w:rPr>
        <w:t xml:space="preserve"> as a global system </w:t>
      </w:r>
      <w:r w:rsidRPr="00AF4CA4">
        <w:rPr>
          <w:rStyle w:val="StyleUnderline"/>
          <w:rFonts w:asciiTheme="minorHAnsi" w:hAnsiTheme="minorHAnsi" w:cstheme="minorHAnsi"/>
        </w:rPr>
        <w:t>miss the rich diversity of practices</w:t>
      </w:r>
      <w:r w:rsidRPr="00AF4CA4">
        <w:rPr>
          <w:rFonts w:asciiTheme="minorHAnsi" w:hAnsiTheme="minorHAnsi" w:cstheme="minorHAnsi"/>
          <w:sz w:val="16"/>
        </w:rPr>
        <w:t xml:space="preserve">, relations, and desires </w:t>
      </w:r>
      <w:r w:rsidRPr="00AF4CA4">
        <w:rPr>
          <w:rStyle w:val="StyleUnderline"/>
          <w:rFonts w:asciiTheme="minorHAnsi" w:hAnsiTheme="minorHAnsi" w:cstheme="minorHAnsi"/>
        </w:rPr>
        <w:t>constituting yet exceeding the economy</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and so advocate "reading the economy for difference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rather than dominance"</w:t>
      </w:r>
      <w:r w:rsidRPr="00AF4CA4">
        <w:rPr>
          <w:rFonts w:asciiTheme="minorHAnsi" w:hAnsiTheme="minorHAnsi" w:cstheme="minorHAnsi"/>
          <w:sz w:val="16"/>
        </w:rPr>
        <w:t xml:space="preserve"> (as if dominance neither presupposes nor relies on difference).2 </w:t>
      </w:r>
      <w:r w:rsidRPr="00404731">
        <w:rPr>
          <w:rStyle w:val="StyleUnderline"/>
          <w:rFonts w:asciiTheme="minorHAnsi" w:hAnsiTheme="minorHAnsi" w:cstheme="minorHAnsi"/>
          <w:highlight w:val="green"/>
        </w:rPr>
        <w:t>In their view,</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reading for difference opens up new possibilities for</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politics</w:t>
      </w:r>
      <w:r w:rsidRPr="00AF4CA4">
        <w:rPr>
          <w:rStyle w:val="StyleUnderline"/>
          <w:rFonts w:asciiTheme="minorHAnsi" w:hAnsiTheme="minorHAnsi" w:cstheme="minorHAnsi"/>
        </w:rPr>
        <w:t xml:space="preserve"> as it reveals previously unacknowledged loci</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of creative action within everyday economic activitie</w:t>
      </w:r>
      <w:r w:rsidRPr="00AF4CA4">
        <w:rPr>
          <w:rFonts w:asciiTheme="minorHAnsi" w:hAnsiTheme="minorHAnsi" w:cstheme="minorHAnsi"/>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AF4CA4">
        <w:rPr>
          <w:rStyle w:val="StyleUnderline"/>
          <w:rFonts w:asciiTheme="minorHAnsi" w:hAnsiTheme="minorHAnsi" w:cstheme="minorHAnsi"/>
        </w:rPr>
        <w:t>Gibson-Graham push away</w:t>
      </w:r>
      <w:r w:rsidRPr="00AF4CA4">
        <w:rPr>
          <w:rFonts w:asciiTheme="minorHAnsi" w:hAnsiTheme="minorHAnsi" w:cstheme="minorHAnsi"/>
          <w:sz w:val="16"/>
        </w:rPr>
        <w:t xml:space="preserve"> </w:t>
      </w:r>
      <w:r w:rsidRPr="00AF4CA4">
        <w:rPr>
          <w:rStyle w:val="StyleUnderline"/>
          <w:rFonts w:asciiTheme="minorHAnsi" w:hAnsiTheme="minorHAnsi" w:cstheme="minorHAnsi"/>
        </w:rPr>
        <w:t>from communism to launch</w:t>
      </w:r>
      <w:r w:rsidRPr="00AF4CA4">
        <w:rPr>
          <w:rFonts w:asciiTheme="minorHAnsi" w:hAnsiTheme="minorHAnsi" w:cstheme="minorHAnsi"/>
          <w:sz w:val="16"/>
        </w:rPr>
        <w:t xml:space="preserve"> their vision of </w:t>
      </w:r>
      <w:proofErr w:type="spellStart"/>
      <w:r w:rsidRPr="00AF4CA4">
        <w:rPr>
          <w:rStyle w:val="StyleUnderline"/>
          <w:rFonts w:asciiTheme="minorHAnsi" w:hAnsiTheme="minorHAnsi" w:cstheme="minorHAnsi"/>
        </w:rPr>
        <w:t>postcapitalism</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Communism is that against which they</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construct their alterative conception of the economy.</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It's a constitutive force, present as a shaping of the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view they advocate</w:t>
      </w:r>
      <w:r w:rsidRPr="00AF4CA4">
        <w:rPr>
          <w:rFonts w:asciiTheme="minorHAnsi" w:hAnsiTheme="minorHAnsi" w:cstheme="minorHAnsi"/>
          <w:sz w:val="16"/>
        </w:rPr>
        <w:t xml:space="preserve">. Even as Nancy's evocation of communism serves as a horizon for their thinking, </w:t>
      </w:r>
      <w:r w:rsidRPr="00404731">
        <w:rPr>
          <w:rStyle w:val="Emphasis"/>
          <w:rFonts w:asciiTheme="minorHAnsi" w:hAnsiTheme="minorHAnsi" w:cstheme="minorHAnsi"/>
          <w:highlight w:val="green"/>
        </w:rPr>
        <w:t>they</w:t>
      </w:r>
      <w:r w:rsidRPr="00AF4CA4">
        <w:rPr>
          <w:rStyle w:val="Emphasis"/>
          <w:rFonts w:asciiTheme="minorHAnsi" w:hAnsiTheme="minorHAnsi" w:cstheme="minorHAnsi"/>
        </w:rPr>
        <w:t xml:space="preserve"> </w:t>
      </w:r>
      <w:r w:rsidRPr="00404731">
        <w:rPr>
          <w:rStyle w:val="Emphasis"/>
          <w:rFonts w:asciiTheme="minorHAnsi" w:hAnsiTheme="minorHAnsi" w:cstheme="minorHAnsi"/>
          <w:highlight w:val="green"/>
        </w:rPr>
        <w:t>explicitly jettison</w:t>
      </w:r>
      <w:r w:rsidRPr="00AF4CA4">
        <w:rPr>
          <w:rStyle w:val="Emphasis"/>
          <w:rFonts w:asciiTheme="minorHAnsi" w:hAnsiTheme="minorHAnsi" w:cstheme="minorHAnsi"/>
        </w:rPr>
        <w:t xml:space="preserve"> the term "</w:t>
      </w:r>
      <w:r w:rsidRPr="00404731">
        <w:rPr>
          <w:rStyle w:val="Emphasis"/>
          <w:rFonts w:asciiTheme="minorHAnsi" w:hAnsiTheme="minorHAnsi" w:cstheme="minorHAnsi"/>
          <w:highlight w:val="green"/>
        </w:rPr>
        <w:t>communism</w:t>
      </w:r>
      <w:r w:rsidRPr="00AF4CA4">
        <w:rPr>
          <w:rFonts w:asciiTheme="minorHAnsi" w:hAnsiTheme="minorHAnsi" w:cstheme="minorHAnsi"/>
          <w:sz w:val="16"/>
        </w:rPr>
        <w:t xml:space="preserve">," which they position </w:t>
      </w:r>
      <w:r w:rsidRPr="00404731">
        <w:rPr>
          <w:rStyle w:val="StyleUnderline"/>
          <w:rFonts w:asciiTheme="minorHAnsi" w:hAnsiTheme="minorHAnsi" w:cstheme="minorHAnsi"/>
          <w:highlight w:val="green"/>
        </w:rPr>
        <w:t>as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the object of "widespread aversion</w:t>
      </w:r>
      <w:r w:rsidRPr="00AF4CA4">
        <w:rPr>
          <w:rFonts w:asciiTheme="minorHAnsi" w:hAnsiTheme="minorHAnsi" w:cstheme="minorHAnsi"/>
          <w:sz w:val="16"/>
        </w:rPr>
        <w:t xml:space="preserve">" and </w:t>
      </w:r>
      <w:r w:rsidRPr="00AF4CA4">
        <w:rPr>
          <w:rStyle w:val="StyleUnderline"/>
          <w:rFonts w:asciiTheme="minorHAnsi" w:hAnsiTheme="minorHAnsi" w:cstheme="minorHAnsi"/>
        </w:rPr>
        <w:t>which they associate with the "dangers of posing</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 positivity, a nonnative representation."</w:t>
      </w:r>
      <w:r w:rsidRPr="00AF4CA4">
        <w:rPr>
          <w:rFonts w:asciiTheme="minorHAnsi" w:hAnsiTheme="minorHAnsi" w:cstheme="minorHAnsi"/>
          <w:sz w:val="16"/>
        </w:rPr>
        <w:t xml:space="preserve"> Rejecting the positive notion of "communism," </w:t>
      </w:r>
      <w:r w:rsidRPr="00AF4CA4">
        <w:rPr>
          <w:rStyle w:val="StyleUnderline"/>
          <w:rFonts w:asciiTheme="minorHAnsi" w:hAnsiTheme="minorHAnsi" w:cstheme="minorHAnsi"/>
        </w:rPr>
        <w:t>they opt for a te1m</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that suggests an empty relationally to the capitalist</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system they ostensibly deny, "</w:t>
      </w:r>
      <w:proofErr w:type="gramStart"/>
      <w:r w:rsidRPr="00AF4CA4">
        <w:rPr>
          <w:rStyle w:val="StyleUnderline"/>
          <w:rFonts w:asciiTheme="minorHAnsi" w:hAnsiTheme="minorHAnsi" w:cstheme="minorHAnsi"/>
        </w:rPr>
        <w:t>post-capitalism</w:t>
      </w:r>
      <w:proofErr w:type="gramEnd"/>
      <w:r w:rsidRPr="00AF4CA4">
        <w:rPr>
          <w:rFonts w:asciiTheme="minorHAnsi" w:hAnsiTheme="minorHAnsi" w:cstheme="minorHAnsi"/>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404731">
        <w:rPr>
          <w:rStyle w:val="StyleUnderline"/>
          <w:rFonts w:asciiTheme="minorHAnsi" w:hAnsiTheme="minorHAnsi" w:cstheme="minorHAnsi"/>
          <w:highlight w:val="green"/>
        </w:rPr>
        <w:t>Gibson-Graham's view is</w:t>
      </w:r>
      <w:r w:rsidRPr="00AF4CA4">
        <w:rPr>
          <w:rStyle w:val="StyleUnderline"/>
          <w:rFonts w:asciiTheme="minorHAnsi" w:hAnsiTheme="minorHAnsi" w:cstheme="minorHAnsi"/>
        </w:rPr>
        <w:t xml:space="preserve"> a specific instance of </w:t>
      </w:r>
      <w:r w:rsidRPr="00404731">
        <w:rPr>
          <w:rStyle w:val="StyleUnderline"/>
          <w:rFonts w:asciiTheme="minorHAnsi" w:hAnsiTheme="minorHAnsi" w:cstheme="minorHAnsi"/>
          <w:highlight w:val="green"/>
        </w:rPr>
        <w:t>a</w:t>
      </w:r>
      <w:r w:rsidRPr="00404731">
        <w:rPr>
          <w:rStyle w:val="StyleUnderline"/>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general assumption shared by leftists</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who</w:t>
      </w:r>
      <w:r w:rsidRPr="00AF4CA4">
        <w:rPr>
          <w:rFonts w:asciiTheme="minorHAnsi" w:hAnsiTheme="minorHAnsi" w:cstheme="minorHAnsi"/>
          <w:sz w:val="16"/>
        </w:rPr>
        <w:t xml:space="preserve"> embrace a generic post-</w:t>
      </w:r>
      <w:r w:rsidRPr="00AF4CA4">
        <w:rPr>
          <w:rFonts w:asciiTheme="minorHAnsi" w:hAnsiTheme="minorHAnsi" w:cstheme="minorHAnsi"/>
          <w:sz w:val="16"/>
        </w:rPr>
        <w:lastRenderedPageBreak/>
        <w:t xml:space="preserve">capitalism but </w:t>
      </w:r>
      <w:r w:rsidRPr="00404731">
        <w:rPr>
          <w:rStyle w:val="StyleUnderline"/>
          <w:rFonts w:asciiTheme="minorHAnsi" w:hAnsiTheme="minorHAnsi" w:cstheme="minorHAnsi"/>
          <w:highlight w:val="green"/>
        </w:rPr>
        <w:t>eschew</w:t>
      </w:r>
      <w:r w:rsidRPr="00AF4CA4">
        <w:rPr>
          <w:rStyle w:val="StyleUnderline"/>
          <w:rFonts w:asciiTheme="minorHAnsi" w:hAnsiTheme="minorHAnsi" w:cstheme="minorHAnsi"/>
        </w:rPr>
        <w:t xml:space="preserve"> a more </w:t>
      </w:r>
      <w:r w:rsidRPr="00404731">
        <w:rPr>
          <w:rStyle w:val="StyleUnderline"/>
          <w:rFonts w:asciiTheme="minorHAnsi" w:hAnsiTheme="minorHAnsi" w:cstheme="minorHAnsi"/>
          <w:highlight w:val="green"/>
        </w:rPr>
        <w:t>militant</w:t>
      </w:r>
      <w:r w:rsidRPr="00404731">
        <w:rPr>
          <w:rStyle w:val="StyleUnderline"/>
          <w:rFonts w:asciiTheme="minorHAnsi" w:hAnsiTheme="minorHAnsi" w:cstheme="minorHAnsi"/>
          <w:sz w:val="12"/>
          <w:highlight w:val="green"/>
        </w:rPr>
        <w:t xml:space="preserve"> </w:t>
      </w:r>
      <w:proofErr w:type="spellStart"/>
      <w:r w:rsidRPr="00404731">
        <w:rPr>
          <w:rStyle w:val="StyleUnderline"/>
          <w:rFonts w:asciiTheme="minorHAnsi" w:hAnsiTheme="minorHAnsi" w:cstheme="minorHAnsi"/>
          <w:highlight w:val="green"/>
        </w:rPr>
        <w:t>anticapitalism</w:t>
      </w:r>
      <w:proofErr w:type="spellEnd"/>
      <w:r w:rsidRPr="00AF4CA4">
        <w:rPr>
          <w:rFonts w:asciiTheme="minorHAnsi" w:hAnsiTheme="minorHAnsi" w:cstheme="minorHAnsi"/>
          <w:sz w:val="16"/>
        </w:rPr>
        <w:t xml:space="preserve">. Instead of actively opposing capitalism, </w:t>
      </w:r>
      <w:r w:rsidRPr="00404731">
        <w:rPr>
          <w:rStyle w:val="StyleUnderline"/>
          <w:rFonts w:asciiTheme="minorHAnsi" w:hAnsiTheme="minorHAnsi" w:cstheme="minorHAnsi"/>
          <w:highlight w:val="green"/>
        </w:rPr>
        <w:t>this</w:t>
      </w:r>
      <w:r w:rsidRPr="00AF4CA4">
        <w:rPr>
          <w:rStyle w:val="StyleUnderline"/>
          <w:rFonts w:asciiTheme="minorHAnsi" w:hAnsiTheme="minorHAnsi" w:cstheme="minorHAnsi"/>
        </w:rPr>
        <w:t xml:space="preserve"> tendency </w:t>
      </w:r>
      <w:r w:rsidRPr="00404731">
        <w:rPr>
          <w:rStyle w:val="StyleUnderline"/>
          <w:rFonts w:asciiTheme="minorHAnsi" w:hAnsiTheme="minorHAnsi" w:cstheme="minorHAnsi"/>
          <w:highlight w:val="green"/>
        </w:rPr>
        <w:t>redirects</w:t>
      </w:r>
      <w:r w:rsidRPr="00AF4CA4">
        <w:rPr>
          <w:rStyle w:val="StyleUnderline"/>
          <w:rFonts w:asciiTheme="minorHAnsi" w:hAnsiTheme="minorHAnsi" w:cstheme="minorHAnsi"/>
        </w:rPr>
        <w:t xml:space="preserve"> </w:t>
      </w:r>
      <w:proofErr w:type="spellStart"/>
      <w:r w:rsidRPr="00AF4CA4">
        <w:rPr>
          <w:rStyle w:val="StyleUnderline"/>
          <w:rFonts w:asciiTheme="minorHAnsi" w:hAnsiTheme="minorHAnsi" w:cstheme="minorHAnsi"/>
        </w:rPr>
        <w:t>anticapitalist</w:t>
      </w:r>
      <w:proofErr w:type="spellEnd"/>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energies into</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efforts to </w:t>
      </w:r>
      <w:r w:rsidRPr="00404731">
        <w:rPr>
          <w:rStyle w:val="Emphasis"/>
          <w:rFonts w:asciiTheme="minorHAnsi" w:hAnsiTheme="minorHAnsi" w:cstheme="minorHAnsi"/>
          <w:highlight w:val="green"/>
        </w:rPr>
        <w:t>open up discussions</w:t>
      </w:r>
      <w:r w:rsidRPr="00404731">
        <w:rPr>
          <w:rStyle w:val="StyleUnderline"/>
          <w:rFonts w:asciiTheme="minorHAnsi" w:hAnsiTheme="minorHAnsi" w:cstheme="minorHAnsi"/>
          <w:highlight w:val="green"/>
        </w:rPr>
        <w:t xml:space="preserve"> and </w:t>
      </w:r>
      <w:r w:rsidRPr="00404731">
        <w:rPr>
          <w:rStyle w:val="Emphasis"/>
          <w:rFonts w:asciiTheme="minorHAnsi" w:hAnsiTheme="minorHAnsi" w:cstheme="minorHAnsi"/>
          <w:highlight w:val="green"/>
        </w:rPr>
        <w:t>find ethical spaces</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for decision</w:t>
      </w:r>
      <w:r w:rsidRPr="00AF4CA4">
        <w:rPr>
          <w:rFonts w:asciiTheme="minorHAnsi" w:hAnsiTheme="minorHAnsi" w:cstheme="minorHAnsi"/>
          <w:sz w:val="16"/>
        </w:rPr>
        <w:t xml:space="preserve">-and </w:t>
      </w:r>
      <w:r w:rsidRPr="00404731">
        <w:rPr>
          <w:rStyle w:val="StyleUnderline"/>
          <w:rFonts w:asciiTheme="minorHAnsi" w:hAnsiTheme="minorHAnsi" w:cstheme="minorHAnsi"/>
          <w:highlight w:val="green"/>
        </w:rPr>
        <w:t>this</w:t>
      </w:r>
      <w:r w:rsidRPr="00404731">
        <w:rPr>
          <w:rFonts w:asciiTheme="minorHAnsi" w:hAnsiTheme="minorHAnsi" w:cstheme="minorHAnsi"/>
          <w:sz w:val="16"/>
          <w:highlight w:val="green"/>
        </w:rPr>
        <w:t xml:space="preserve"> </w:t>
      </w:r>
      <w:r w:rsidRPr="00404731">
        <w:rPr>
          <w:rStyle w:val="Emphasis"/>
          <w:rFonts w:asciiTheme="minorHAnsi" w:hAnsiTheme="minorHAnsi" w:cstheme="minorHAnsi"/>
          <w:highlight w:val="green"/>
        </w:rPr>
        <w:t>in a world where one bond</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trader can bring down a bank in</w:t>
      </w:r>
      <w:r w:rsidRPr="00AF4CA4">
        <w:rPr>
          <w:rStyle w:val="Emphasis"/>
          <w:rFonts w:asciiTheme="minorHAnsi" w:hAnsiTheme="minorHAnsi" w:cstheme="minorHAnsi"/>
        </w:rPr>
        <w:t xml:space="preserve"> a matter of </w:t>
      </w:r>
      <w:r w:rsidRPr="00404731">
        <w:rPr>
          <w:rStyle w:val="Emphasis"/>
          <w:rFonts w:asciiTheme="minorHAnsi" w:hAnsiTheme="minorHAnsi" w:cstheme="minorHAnsi"/>
          <w:highlight w:val="green"/>
        </w:rPr>
        <w:t>minutes</w:t>
      </w:r>
      <w:r w:rsidRPr="00AF4CA4">
        <w:rPr>
          <w:rFonts w:asciiTheme="minorHAnsi" w:hAnsiTheme="minorHAnsi" w:cstheme="minorHAnsi"/>
          <w:sz w:val="16"/>
        </w:rPr>
        <w:t xml:space="preserve">. I take the opposite position. The dominance of </w:t>
      </w:r>
      <w:r w:rsidRPr="00AF4CA4">
        <w:rPr>
          <w:rStyle w:val="StyleUnderline"/>
          <w:rFonts w:asciiTheme="minorHAnsi" w:hAnsiTheme="minorHAnsi" w:cstheme="minorHAnsi"/>
        </w:rPr>
        <w:t>capitalism</w:t>
      </w:r>
      <w:r w:rsidRPr="00AF4CA4">
        <w:rPr>
          <w:rFonts w:asciiTheme="minorHAnsi" w:hAnsiTheme="minorHAnsi" w:cstheme="minorHAnsi"/>
          <w:sz w:val="16"/>
        </w:rPr>
        <w:t xml:space="preserve">, the capitalist system, </w:t>
      </w:r>
      <w:r w:rsidRPr="00AF4CA4">
        <w:rPr>
          <w:rStyle w:val="Emphasis"/>
          <w:rFonts w:asciiTheme="minorHAnsi" w:hAnsiTheme="minorHAnsi" w:cstheme="minorHAnsi"/>
        </w:rPr>
        <w:t>is material</w:t>
      </w:r>
      <w:r w:rsidRPr="00AF4CA4">
        <w:rPr>
          <w:rFonts w:asciiTheme="minorHAnsi" w:hAnsiTheme="minorHAnsi" w:cstheme="minorHAnsi"/>
          <w:sz w:val="16"/>
        </w:rPr>
        <w:t xml:space="preserve">. Rather than entrapping us in paranoid fantasy, </w:t>
      </w:r>
      <w:r w:rsidRPr="00404731">
        <w:rPr>
          <w:rStyle w:val="StyleUnderline"/>
          <w:rFonts w:asciiTheme="minorHAnsi" w:hAnsiTheme="minorHAnsi" w:cstheme="minorHAnsi"/>
          <w:highlight w:val="green"/>
        </w:rPr>
        <w:t>an analysis that</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treats capitalism as a</w:t>
      </w:r>
      <w:r w:rsidRPr="00AF4CA4">
        <w:rPr>
          <w:rStyle w:val="StyleUnderline"/>
          <w:rFonts w:asciiTheme="minorHAnsi" w:hAnsiTheme="minorHAnsi" w:cstheme="minorHAnsi"/>
        </w:rPr>
        <w:t xml:space="preserve"> global </w:t>
      </w:r>
      <w:r w:rsidRPr="00404731">
        <w:rPr>
          <w:rStyle w:val="StyleUnderline"/>
          <w:rFonts w:asciiTheme="minorHAnsi" w:hAnsiTheme="minorHAnsi" w:cstheme="minorHAnsi"/>
          <w:highlight w:val="green"/>
        </w:rPr>
        <w:t>system</w:t>
      </w:r>
      <w:r w:rsidRPr="00AF4CA4">
        <w:rPr>
          <w:rStyle w:val="StyleUnderline"/>
          <w:rFonts w:asciiTheme="minorHAnsi" w:hAnsiTheme="minorHAnsi" w:cstheme="minorHAnsi"/>
        </w:rPr>
        <w:t xml:space="preserve"> of appropriation,</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exploitation, and circulation </w:t>
      </w:r>
      <w:r w:rsidRPr="00404731">
        <w:rPr>
          <w:rStyle w:val="StyleUnderline"/>
          <w:rFonts w:asciiTheme="minorHAnsi" w:hAnsiTheme="minorHAnsi" w:cstheme="minorHAnsi"/>
          <w:highlight w:val="green"/>
        </w:rPr>
        <w:t>that</w:t>
      </w:r>
      <w:r w:rsidRPr="00AF4CA4">
        <w:rPr>
          <w:rStyle w:val="StyleUnderline"/>
          <w:rFonts w:asciiTheme="minorHAnsi" w:hAnsiTheme="minorHAnsi" w:cstheme="minorHAnsi"/>
        </w:rPr>
        <w:t xml:space="preserve"> enriches the few as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it </w:t>
      </w:r>
      <w:r w:rsidRPr="00404731">
        <w:rPr>
          <w:rStyle w:val="StyleUnderline"/>
          <w:rFonts w:asciiTheme="minorHAnsi" w:hAnsiTheme="minorHAnsi" w:cstheme="minorHAnsi"/>
          <w:highlight w:val="green"/>
        </w:rPr>
        <w:t xml:space="preserve">dispossesses the many </w:t>
      </w:r>
      <w:r w:rsidRPr="00AF4CA4">
        <w:rPr>
          <w:rStyle w:val="StyleUnderline"/>
          <w:rFonts w:asciiTheme="minorHAnsi" w:hAnsiTheme="minorHAnsi" w:cstheme="minorHAnsi"/>
        </w:rPr>
        <w:t>and that has to expend an</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enormous amount of energy in doing so </w:t>
      </w:r>
      <w:r w:rsidRPr="00404731">
        <w:rPr>
          <w:rStyle w:val="StyleUnderline"/>
          <w:rFonts w:asciiTheme="minorHAnsi" w:hAnsiTheme="minorHAnsi" w:cstheme="minorHAnsi"/>
          <w:highlight w:val="green"/>
        </w:rPr>
        <w:t xml:space="preserve">can </w:t>
      </w:r>
      <w:r w:rsidRPr="00404731">
        <w:rPr>
          <w:rStyle w:val="Emphasis"/>
          <w:rFonts w:asciiTheme="minorHAnsi" w:hAnsiTheme="minorHAnsi" w:cstheme="minorHAnsi"/>
          <w:highlight w:val="green"/>
        </w:rPr>
        <w:t>anger,</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incite, and galvanize</w:t>
      </w:r>
      <w:r w:rsidRPr="00AF4CA4">
        <w:rPr>
          <w:rFonts w:asciiTheme="minorHAnsi" w:hAnsiTheme="minorHAnsi" w:cstheme="minorHAnsi"/>
          <w:sz w:val="16"/>
        </w:rPr>
        <w:t xml:space="preserve">. Historically, in theory and in practice, </w:t>
      </w:r>
      <w:r w:rsidRPr="00404731">
        <w:rPr>
          <w:rStyle w:val="StyleUnderline"/>
          <w:rFonts w:asciiTheme="minorHAnsi" w:hAnsiTheme="minorHAnsi" w:cstheme="minorHAnsi"/>
          <w:highlight w:val="green"/>
        </w:rPr>
        <w:t>critical analysis</w:t>
      </w:r>
      <w:r w:rsidRPr="00AF4CA4">
        <w:rPr>
          <w:rStyle w:val="StyleUnderline"/>
          <w:rFonts w:asciiTheme="minorHAnsi" w:hAnsiTheme="minorHAnsi" w:cstheme="minorHAnsi"/>
        </w:rPr>
        <w:t xml:space="preserve"> of capitalist exploitation </w:t>
      </w:r>
      <w:r w:rsidRPr="00404731">
        <w:rPr>
          <w:rStyle w:val="StyleUnderline"/>
          <w:rFonts w:asciiTheme="minorHAnsi" w:hAnsiTheme="minorHAnsi" w:cstheme="minorHAnsi"/>
          <w:highlight w:val="green"/>
        </w:rPr>
        <w:t>has</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been a </w:t>
      </w:r>
      <w:r w:rsidRPr="00404731">
        <w:rPr>
          <w:rStyle w:val="Emphasis"/>
          <w:rFonts w:asciiTheme="minorHAnsi" w:hAnsiTheme="minorHAnsi" w:cstheme="minorHAnsi"/>
          <w:highlight w:val="green"/>
        </w:rPr>
        <w:t>powerful weapon in collective struggle</w:t>
      </w:r>
      <w:r w:rsidRPr="00AF4CA4">
        <w:rPr>
          <w:rFonts w:asciiTheme="minorHAnsi" w:hAnsiTheme="minorHAnsi" w:cstheme="minorHAnsi"/>
          <w:sz w:val="16"/>
        </w:rPr>
        <w:t xml:space="preserve">. It persists as such today, in global acknowledgment of the excesses of neoliberal capitalism. </w:t>
      </w:r>
      <w:r w:rsidRPr="00AF4CA4">
        <w:rPr>
          <w:rStyle w:val="StyleUnderline"/>
          <w:rFonts w:asciiTheme="minorHAnsi" w:hAnsiTheme="minorHAnsi" w:cstheme="minorHAnsi"/>
        </w:rPr>
        <w:t>As recently became</w:t>
      </w:r>
      <w:r w:rsidRPr="00AF4CA4">
        <w:rPr>
          <w:rFonts w:asciiTheme="minorHAnsi" w:hAnsiTheme="minorHAnsi" w:cstheme="minorHAnsi"/>
          <w:sz w:val="16"/>
        </w:rPr>
        <w:t xml:space="preserve"> </w:t>
      </w:r>
      <w:r w:rsidRPr="00AF4CA4">
        <w:rPr>
          <w:rStyle w:val="StyleUnderline"/>
          <w:rFonts w:asciiTheme="minorHAnsi" w:hAnsiTheme="minorHAnsi" w:cstheme="minorHAnsi"/>
        </w:rPr>
        <w:t>clear in worldwide rioting, protest, and revolution,</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linking multiple sites of exploitation to narrow channels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of privilege can replace </w:t>
      </w:r>
      <w:r w:rsidRPr="00AF4CA4">
        <w:rPr>
          <w:rStyle w:val="Emphasis"/>
          <w:rFonts w:asciiTheme="minorHAnsi" w:hAnsiTheme="minorHAnsi" w:cstheme="minorHAnsi"/>
        </w:rPr>
        <w:t>melancholic fatalism</w:t>
      </w:r>
      <w:r w:rsidRPr="00AF4CA4">
        <w:rPr>
          <w:rStyle w:val="StyleUnderline"/>
          <w:rFonts w:asciiTheme="minorHAnsi" w:hAnsiTheme="minorHAnsi" w:cstheme="minorHAnsi"/>
        </w:rPr>
        <w:t xml:space="preserve"> with</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new assertions of will, desire, and collective strength</w:t>
      </w:r>
      <w:r w:rsidRPr="00AF4CA4">
        <w:rPr>
          <w:rFonts w:asciiTheme="minorHAnsi" w:hAnsiTheme="minorHAnsi" w:cstheme="minorHAnsi"/>
          <w:sz w:val="16"/>
        </w:rPr>
        <w:t xml:space="preserve">. The problem of </w:t>
      </w:r>
      <w:r w:rsidRPr="00404731">
        <w:rPr>
          <w:rStyle w:val="StyleUnderline"/>
          <w:rFonts w:asciiTheme="minorHAnsi" w:hAnsiTheme="minorHAnsi" w:cstheme="minorHAnsi"/>
          <w:highlight w:val="green"/>
        </w:rPr>
        <w:t>the Left</w:t>
      </w:r>
      <w:r w:rsidRPr="00AF4CA4">
        <w:rPr>
          <w:rFonts w:asciiTheme="minorHAnsi" w:hAnsiTheme="minorHAnsi" w:cstheme="minorHAnsi"/>
          <w:sz w:val="16"/>
        </w:rPr>
        <w:t xml:space="preserve"> hasn't been our adherence to a Marxist critique of capitalism. It's that we have </w:t>
      </w:r>
      <w:r w:rsidRPr="00404731">
        <w:rPr>
          <w:rStyle w:val="Emphasis"/>
          <w:rFonts w:asciiTheme="minorHAnsi" w:hAnsiTheme="minorHAnsi" w:cstheme="minorHAnsi"/>
          <w:highlight w:val="green"/>
        </w:rPr>
        <w:t>lost</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sight of the communist horizon</w:t>
      </w:r>
      <w:r w:rsidRPr="00AF4CA4">
        <w:rPr>
          <w:rFonts w:asciiTheme="minorHAnsi" w:hAnsiTheme="minorHAnsi" w:cstheme="minorHAnsi"/>
          <w:sz w:val="16"/>
        </w:rPr>
        <w:t xml:space="preserve">, </w:t>
      </w:r>
      <w:r w:rsidRPr="00AF4CA4">
        <w:rPr>
          <w:rStyle w:val="StyleUnderline"/>
          <w:rFonts w:asciiTheme="minorHAnsi" w:hAnsiTheme="minorHAnsi" w:cstheme="minorHAnsi"/>
        </w:rPr>
        <w:t>a glimpse of which new</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political movements are starting to reveal.</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Sometimes capitalists</w:t>
      </w:r>
      <w:r w:rsidRPr="00AF4CA4">
        <w:rPr>
          <w:rFonts w:asciiTheme="minorHAnsi" w:hAnsiTheme="minorHAnsi" w:cstheme="minorHAnsi"/>
          <w:sz w:val="16"/>
        </w:rPr>
        <w:t xml:space="preserve">, conservatives, and liberal democrats </w:t>
      </w:r>
      <w:r w:rsidRPr="00AF4CA4">
        <w:rPr>
          <w:rStyle w:val="StyleUnderline"/>
          <w:rFonts w:asciiTheme="minorHAnsi" w:hAnsiTheme="minorHAnsi" w:cstheme="minorHAnsi"/>
        </w:rPr>
        <w:t>use a rhetoric that treats communism as a</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lost horizon.</w:t>
      </w:r>
      <w:r w:rsidRPr="00AF4CA4">
        <w:rPr>
          <w:rFonts w:asciiTheme="minorHAnsi" w:hAnsiTheme="minorHAnsi" w:cstheme="minorHAnsi"/>
          <w:sz w:val="16"/>
        </w:rPr>
        <w:t xml:space="preserve"> But </w:t>
      </w:r>
      <w:r w:rsidRPr="00AF4CA4">
        <w:rPr>
          <w:rStyle w:val="StyleUnderline"/>
          <w:rFonts w:asciiTheme="minorHAnsi" w:hAnsiTheme="minorHAnsi" w:cstheme="minorHAnsi"/>
        </w:rPr>
        <w:t>usually they keep communism firmly</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within their sight. They see communism as a threat,</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twenty years after its ostensible demise</w:t>
      </w:r>
      <w:r w:rsidRPr="00AF4CA4">
        <w:rPr>
          <w:rFonts w:asciiTheme="minorHAnsi" w:hAnsiTheme="minorHAnsi" w:cstheme="minorHAnsi"/>
          <w:sz w:val="16"/>
        </w:rPr>
        <w:t xml:space="preserve">. To them, </w:t>
      </w:r>
      <w:r w:rsidRPr="00AF4CA4">
        <w:rPr>
          <w:rStyle w:val="StyleUnderline"/>
          <w:rFonts w:asciiTheme="minorHAnsi" w:hAnsiTheme="minorHAnsi" w:cstheme="minorHAnsi"/>
        </w:rPr>
        <w:t>communism</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is so threatening that they premise political</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discussion on the repression of the communist alternative.</w:t>
      </w:r>
      <w:r w:rsidRPr="00AF4CA4">
        <w:rPr>
          <w:rStyle w:val="StyleUnderline"/>
          <w:rFonts w:asciiTheme="minorHAnsi" w:hAnsiTheme="minorHAnsi" w:cstheme="minorHAnsi"/>
          <w:sz w:val="12"/>
        </w:rPr>
        <w:t xml:space="preserve"> </w:t>
      </w:r>
      <w:r w:rsidRPr="00AF4CA4">
        <w:rPr>
          <w:rFonts w:asciiTheme="minorHAnsi" w:hAnsiTheme="minorHAnsi" w:cstheme="minorHAnsi"/>
          <w:sz w:val="16"/>
        </w:rPr>
        <w:t xml:space="preserve">In response to left critiques of democracy for its failure to protect the interests of poor and </w:t>
      </w:r>
      <w:proofErr w:type="spellStart"/>
      <w:r w:rsidRPr="00AF4CA4">
        <w:rPr>
          <w:rFonts w:asciiTheme="minorHAnsi" w:hAnsiTheme="minorHAnsi" w:cstheme="minorHAnsi"/>
          <w:sz w:val="16"/>
        </w:rPr>
        <w:t>workingclass</w:t>
      </w:r>
      <w:proofErr w:type="spellEnd"/>
      <w:r w:rsidRPr="00AF4CA4">
        <w:rPr>
          <w:rFonts w:asciiTheme="minorHAnsi" w:hAnsiTheme="minorHAnsi" w:cstheme="minorHAnsi"/>
          <w:sz w:val="16"/>
        </w:rPr>
        <w:t xml:space="preserve"> people, conservatives and liberals alike scold that "everybody knows" and "history shows" that communism doesn't work. Communism might be a nice ideal, they concede, but it always leads to violent, authoritarian excesses of power. </w:t>
      </w:r>
      <w:r w:rsidRPr="00AF4CA4">
        <w:rPr>
          <w:rStyle w:val="StyleUnderline"/>
          <w:rFonts w:asciiTheme="minorHAnsi" w:hAnsiTheme="minorHAnsi" w:cstheme="minorHAnsi"/>
        </w:rPr>
        <w:t>They shift the discussion to</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communism, trying to establish the limits of reasonable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debate</w:t>
      </w:r>
      <w:r w:rsidRPr="00AF4CA4">
        <w:rPr>
          <w:rFonts w:asciiTheme="minorHAnsi" w:hAnsiTheme="minorHAnsi" w:cstheme="minorHAnsi"/>
          <w:sz w:val="16"/>
        </w:rPr>
        <w:t xml:space="preserve">. Their critique of communism establishes the political space and condition of democracy. </w:t>
      </w:r>
      <w:r w:rsidRPr="00AF4CA4">
        <w:rPr>
          <w:rStyle w:val="StyleUnderline"/>
          <w:rFonts w:asciiTheme="minorHAnsi" w:hAnsiTheme="minorHAnsi" w:cstheme="minorHAnsi"/>
        </w:rPr>
        <w:t>Before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the conversation even gets going</w:t>
      </w:r>
      <w:r w:rsidRPr="00AF4CA4">
        <w:rPr>
          <w:rFonts w:asciiTheme="minorHAnsi" w:hAnsiTheme="minorHAnsi" w:cstheme="minorHAnsi"/>
          <w:sz w:val="16"/>
        </w:rPr>
        <w:t xml:space="preserve">, liberals, democrats, capitalists, and conservatives unite to block communism from consideration. </w:t>
      </w:r>
      <w:r w:rsidRPr="00404731">
        <w:rPr>
          <w:rStyle w:val="StyleUnderline"/>
          <w:rFonts w:asciiTheme="minorHAnsi" w:hAnsiTheme="minorHAnsi" w:cstheme="minorHAnsi"/>
          <w:highlight w:val="green"/>
        </w:rPr>
        <w:t>It's off the table</w:t>
      </w:r>
      <w:r w:rsidRPr="00AF4CA4">
        <w:rPr>
          <w:rStyle w:val="StyleUnderline"/>
          <w:rFonts w:asciiTheme="minorHAnsi" w:hAnsiTheme="minorHAnsi" w:cstheme="minorHAnsi"/>
        </w:rPr>
        <w:t>.</w:t>
      </w:r>
      <w:r w:rsidRPr="00AF4CA4">
        <w:rPr>
          <w:rStyle w:val="StyleUnderline"/>
          <w:rFonts w:asciiTheme="minorHAnsi" w:hAnsiTheme="minorHAnsi" w:cstheme="minorHAnsi"/>
          <w:sz w:val="12"/>
        </w:rPr>
        <w:t xml:space="preserve"> </w:t>
      </w:r>
      <w:r w:rsidRPr="00AF4CA4">
        <w:rPr>
          <w:rFonts w:asciiTheme="minorHAnsi" w:hAnsiTheme="minorHAnsi" w:cstheme="minorHAnsi"/>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404731">
        <w:rPr>
          <w:rStyle w:val="StyleUnderline"/>
          <w:rFonts w:asciiTheme="minorHAnsi" w:hAnsiTheme="minorHAnsi" w:cstheme="minorHAnsi"/>
          <w:highlight w:val="green"/>
        </w:rPr>
        <w:t>radical democrats</w:t>
      </w:r>
      <w:r w:rsidRPr="00AF4CA4">
        <w:rPr>
          <w:rFonts w:asciiTheme="minorHAnsi" w:hAnsiTheme="minorHAnsi" w:cstheme="minorHAnsi"/>
          <w:sz w:val="16"/>
        </w:rPr>
        <w:t xml:space="preserve"> as well, still </w:t>
      </w:r>
      <w:r w:rsidRPr="00AF4CA4">
        <w:rPr>
          <w:rStyle w:val="StyleUnderline"/>
          <w:rFonts w:asciiTheme="minorHAnsi" w:hAnsiTheme="minorHAnsi" w:cstheme="minorHAnsi"/>
        </w:rPr>
        <w:t>consider communism</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 threat that must be suppressed</w:t>
      </w:r>
      <w:r w:rsidRPr="00AF4CA4">
        <w:rPr>
          <w:rFonts w:asciiTheme="minorHAnsi" w:hAnsiTheme="minorHAnsi" w:cstheme="minorHAnsi"/>
          <w:sz w:val="16"/>
        </w:rPr>
        <w:t>-</w:t>
      </w:r>
      <w:r w:rsidRPr="00AF4CA4">
        <w:rPr>
          <w:rStyle w:val="Emphasis"/>
          <w:rFonts w:asciiTheme="minorHAnsi" w:hAnsiTheme="minorHAnsi" w:cstheme="minorHAnsi"/>
        </w:rPr>
        <w:t xml:space="preserve">and so they </w:t>
      </w:r>
      <w:r w:rsidRPr="00404731">
        <w:rPr>
          <w:rStyle w:val="Emphasis"/>
          <w:rFonts w:asciiTheme="minorHAnsi" w:hAnsiTheme="minorHAnsi" w:cstheme="minorHAnsi"/>
          <w:highlight w:val="green"/>
        </w:rPr>
        <w:t>belong</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in a set with capitalists</w:t>
      </w:r>
      <w:r w:rsidRPr="00AF4CA4">
        <w:rPr>
          <w:rStyle w:val="Emphasis"/>
          <w:rFonts w:asciiTheme="minorHAnsi" w:hAnsiTheme="minorHAnsi" w:cstheme="minorHAnsi"/>
        </w:rPr>
        <w:t xml:space="preserve"> and conservatives</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All are</w:t>
      </w:r>
      <w:r w:rsidRPr="00AF4CA4">
        <w:rPr>
          <w:rStyle w:val="StyleUnderline"/>
          <w:rFonts w:asciiTheme="minorHAnsi" w:hAnsiTheme="minorHAnsi" w:cstheme="minorHAnsi"/>
          <w:sz w:val="12"/>
        </w:rPr>
        <w:t xml:space="preserve"> </w:t>
      </w:r>
      <w:r w:rsidRPr="00404731">
        <w:rPr>
          <w:rStyle w:val="StyleUnderline"/>
          <w:rFonts w:asciiTheme="minorHAnsi" w:hAnsiTheme="minorHAnsi" w:cstheme="minorHAnsi"/>
          <w:highlight w:val="green"/>
        </w:rPr>
        <w:t xml:space="preserve">anxious about </w:t>
      </w:r>
      <w:r w:rsidRPr="00404731">
        <w:rPr>
          <w:rStyle w:val="Emphasis"/>
          <w:rFonts w:asciiTheme="minorHAnsi" w:hAnsiTheme="minorHAnsi" w:cstheme="minorHAnsi"/>
          <w:highlight w:val="green"/>
        </w:rPr>
        <w:t>the forces</w:t>
      </w:r>
      <w:r w:rsidRPr="00404731">
        <w:rPr>
          <w:rStyle w:val="StyleUnderline"/>
          <w:rFonts w:asciiTheme="minorHAnsi" w:hAnsiTheme="minorHAnsi" w:cstheme="minorHAnsi"/>
          <w:highlight w:val="green"/>
        </w:rPr>
        <w:t xml:space="preserve"> that </w:t>
      </w:r>
      <w:r w:rsidRPr="00404731">
        <w:rPr>
          <w:rStyle w:val="Emphasis"/>
          <w:rFonts w:asciiTheme="minorHAnsi" w:hAnsiTheme="minorHAnsi" w:cstheme="minorHAnsi"/>
          <w:highlight w:val="green"/>
        </w:rPr>
        <w:t>communist desire risks unleashing</w:t>
      </w:r>
      <w:r w:rsidRPr="00AF4CA4">
        <w:rPr>
          <w:rStyle w:val="StyleUnderline"/>
          <w:rFonts w:asciiTheme="minorHAnsi" w:hAnsiTheme="minorHAnsi" w:cstheme="minorHAnsi"/>
        </w:rPr>
        <w:t>.</w:t>
      </w:r>
      <w:r w:rsidRPr="00AF4CA4">
        <w:rPr>
          <w:rStyle w:val="StyleUnderline"/>
          <w:rFonts w:asciiTheme="minorHAnsi" w:hAnsiTheme="minorHAnsi" w:cstheme="minorHAnsi"/>
          <w:sz w:val="12"/>
        </w:rPr>
        <w:t xml:space="preserve"> </w:t>
      </w:r>
      <w:r w:rsidRPr="00AF4CA4">
        <w:rPr>
          <w:rFonts w:asciiTheme="minorHAnsi" w:hAnsiTheme="minorHAnsi" w:cstheme="minorHAnsi"/>
          <w:sz w:val="16"/>
        </w:rPr>
        <w:t xml:space="preserve">There are good reasons for liberals, democrats, capitalists, and conservatives to be anxious. Over the last decade </w:t>
      </w:r>
      <w:r w:rsidRPr="00AF4CA4">
        <w:rPr>
          <w:rStyle w:val="Emphasis"/>
          <w:rFonts w:asciiTheme="minorHAnsi" w:hAnsiTheme="minorHAnsi" w:cstheme="minorHAnsi"/>
        </w:rPr>
        <w:t xml:space="preserve">a return to </w:t>
      </w:r>
      <w:r w:rsidRPr="00404731">
        <w:rPr>
          <w:rStyle w:val="Emphasis"/>
          <w:rFonts w:asciiTheme="minorHAnsi" w:hAnsiTheme="minorHAnsi" w:cstheme="minorHAnsi"/>
          <w:highlight w:val="green"/>
        </w:rPr>
        <w:t>communism has re-energized the</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Left</w:t>
      </w:r>
      <w:r w:rsidRPr="00AF4CA4">
        <w:rPr>
          <w:rFonts w:asciiTheme="minorHAnsi" w:hAnsiTheme="minorHAnsi" w:cstheme="minorHAnsi"/>
          <w:sz w:val="16"/>
        </w:rPr>
        <w:t xml:space="preserve">. </w:t>
      </w:r>
      <w:r w:rsidRPr="00AF4CA4">
        <w:rPr>
          <w:rStyle w:val="StyleUnderline"/>
          <w:rFonts w:asciiTheme="minorHAnsi" w:hAnsiTheme="minorHAnsi" w:cstheme="minorHAnsi"/>
        </w:rPr>
        <w:t>Communism is again becoming a discourse and</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vocabulary for the expression of universal, egalitarian,</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and revolutionary ideals</w:t>
      </w:r>
      <w:r w:rsidRPr="00AF4CA4">
        <w:rPr>
          <w:rFonts w:asciiTheme="minorHAnsi" w:hAnsiTheme="minorHAnsi" w:cstheme="minorHAnsi"/>
          <w:sz w:val="16"/>
        </w:rPr>
        <w:t xml:space="preserve">. In March 2009, the </w:t>
      </w:r>
      <w:proofErr w:type="spellStart"/>
      <w:r w:rsidRPr="00AF4CA4">
        <w:rPr>
          <w:rFonts w:asciiTheme="minorHAnsi" w:hAnsiTheme="minorHAnsi" w:cstheme="minorHAnsi"/>
          <w:sz w:val="16"/>
        </w:rPr>
        <w:t>Birkbeck</w:t>
      </w:r>
      <w:proofErr w:type="spellEnd"/>
      <w:r w:rsidRPr="00AF4CA4">
        <w:rPr>
          <w:rFonts w:asciiTheme="minorHAnsi" w:hAnsiTheme="minorHAnsi" w:cstheme="minorHAnsi"/>
          <w:sz w:val="16"/>
        </w:rPr>
        <w:t xml:space="preserve"> Institute for the Humanities hosted a conference entitled "On the Idea of Communism." Initially planned for about 200 people, the conference ultimately attracted over </w:t>
      </w:r>
      <w:proofErr w:type="gramStart"/>
      <w:r w:rsidRPr="00AF4CA4">
        <w:rPr>
          <w:rFonts w:asciiTheme="minorHAnsi" w:hAnsiTheme="minorHAnsi" w:cstheme="minorHAnsi"/>
          <w:sz w:val="16"/>
        </w:rPr>
        <w:t>1 ,200</w:t>
      </w:r>
      <w:proofErr w:type="gramEnd"/>
      <w:r w:rsidRPr="00AF4CA4">
        <w:rPr>
          <w:rFonts w:asciiTheme="minorHAnsi" w:hAnsiTheme="minorHAnsi" w:cstheme="minorHAnsi"/>
          <w:sz w:val="16"/>
        </w:rPr>
        <w:t xml:space="preserve">, requiring a spillover room to accommodate those who couldn't fit in the primary auditorium. Since then, multiple conferences-in Paris, Berlin, and New York-and publications have followed, with contributions from such leading scholars as Alain </w:t>
      </w:r>
      <w:proofErr w:type="spellStart"/>
      <w:r w:rsidRPr="00AF4CA4">
        <w:rPr>
          <w:rFonts w:asciiTheme="minorHAnsi" w:hAnsiTheme="minorHAnsi" w:cstheme="minorHAnsi"/>
          <w:sz w:val="16"/>
        </w:rPr>
        <w:t>Badiou</w:t>
      </w:r>
      <w:proofErr w:type="spellEnd"/>
      <w:r w:rsidRPr="00AF4CA4">
        <w:rPr>
          <w:rFonts w:asciiTheme="minorHAnsi" w:hAnsiTheme="minorHAnsi" w:cstheme="minorHAnsi"/>
          <w:sz w:val="16"/>
        </w:rPr>
        <w:t xml:space="preserve">, Etienne </w:t>
      </w:r>
      <w:proofErr w:type="spellStart"/>
      <w:r w:rsidRPr="00AF4CA4">
        <w:rPr>
          <w:rFonts w:asciiTheme="minorHAnsi" w:hAnsiTheme="minorHAnsi" w:cstheme="minorHAnsi"/>
          <w:sz w:val="16"/>
        </w:rPr>
        <w:t>Balibar</w:t>
      </w:r>
      <w:proofErr w:type="spellEnd"/>
      <w:r w:rsidRPr="00AF4CA4">
        <w:rPr>
          <w:rFonts w:asciiTheme="minorHAnsi" w:hAnsiTheme="minorHAnsi" w:cstheme="minorHAnsi"/>
          <w:sz w:val="16"/>
        </w:rPr>
        <w:t xml:space="preserve">, Bruno </w:t>
      </w:r>
      <w:proofErr w:type="spellStart"/>
      <w:r w:rsidRPr="00AF4CA4">
        <w:rPr>
          <w:rFonts w:asciiTheme="minorHAnsi" w:hAnsiTheme="minorHAnsi" w:cstheme="minorHAnsi"/>
          <w:sz w:val="16"/>
        </w:rPr>
        <w:t>Bosteels</w:t>
      </w:r>
      <w:proofErr w:type="spellEnd"/>
      <w:r w:rsidRPr="00AF4CA4">
        <w:rPr>
          <w:rFonts w:asciiTheme="minorHAnsi" w:hAnsiTheme="minorHAnsi" w:cstheme="minorHAnsi"/>
          <w:sz w:val="16"/>
        </w:rPr>
        <w:t>, Susan Buck-</w:t>
      </w:r>
      <w:proofErr w:type="spellStart"/>
      <w:r w:rsidRPr="00AF4CA4">
        <w:rPr>
          <w:rFonts w:asciiTheme="minorHAnsi" w:hAnsiTheme="minorHAnsi" w:cstheme="minorHAnsi"/>
          <w:sz w:val="16"/>
        </w:rPr>
        <w:t>Morss</w:t>
      </w:r>
      <w:proofErr w:type="spellEnd"/>
      <w:r w:rsidRPr="00AF4CA4">
        <w:rPr>
          <w:rFonts w:asciiTheme="minorHAnsi" w:hAnsiTheme="minorHAnsi" w:cstheme="minorHAnsi"/>
          <w:sz w:val="16"/>
        </w:rPr>
        <w:t xml:space="preserve">, Costas </w:t>
      </w:r>
      <w:proofErr w:type="spellStart"/>
      <w:r w:rsidRPr="00AF4CA4">
        <w:rPr>
          <w:rFonts w:asciiTheme="minorHAnsi" w:hAnsiTheme="minorHAnsi" w:cstheme="minorHAnsi"/>
          <w:sz w:val="16"/>
        </w:rPr>
        <w:t>Douzinas</w:t>
      </w:r>
      <w:proofErr w:type="spellEnd"/>
      <w:r w:rsidRPr="00AF4CA4">
        <w:rPr>
          <w:rFonts w:asciiTheme="minorHAnsi" w:hAnsiTheme="minorHAnsi" w:cstheme="minorHAnsi"/>
          <w:sz w:val="16"/>
        </w:rPr>
        <w:t xml:space="preserve">, Peter </w:t>
      </w:r>
      <w:proofErr w:type="spellStart"/>
      <w:r w:rsidRPr="00AF4CA4">
        <w:rPr>
          <w:rFonts w:asciiTheme="minorHAnsi" w:hAnsiTheme="minorHAnsi" w:cstheme="minorHAnsi"/>
          <w:sz w:val="16"/>
        </w:rPr>
        <w:t>Hallward</w:t>
      </w:r>
      <w:proofErr w:type="spellEnd"/>
      <w:r w:rsidRPr="00AF4CA4">
        <w:rPr>
          <w:rFonts w:asciiTheme="minorHAnsi" w:hAnsiTheme="minorHAnsi" w:cstheme="minorHAnsi"/>
          <w:sz w:val="16"/>
        </w:rPr>
        <w:t xml:space="preserve">, Michael </w:t>
      </w:r>
      <w:proofErr w:type="spellStart"/>
      <w:r w:rsidRPr="00AF4CA4">
        <w:rPr>
          <w:rFonts w:asciiTheme="minorHAnsi" w:hAnsiTheme="minorHAnsi" w:cstheme="minorHAnsi"/>
          <w:sz w:val="16"/>
        </w:rPr>
        <w:t>Hardt</w:t>
      </w:r>
      <w:proofErr w:type="spellEnd"/>
      <w:r w:rsidRPr="00AF4CA4">
        <w:rPr>
          <w:rFonts w:asciiTheme="minorHAnsi" w:hAnsiTheme="minorHAnsi" w:cstheme="minorHAnsi"/>
          <w:sz w:val="16"/>
        </w:rPr>
        <w:t xml:space="preserve">, Antonio Neg1i, Jacques </w:t>
      </w:r>
      <w:proofErr w:type="spellStart"/>
      <w:r w:rsidRPr="00AF4CA4">
        <w:rPr>
          <w:rFonts w:asciiTheme="minorHAnsi" w:hAnsiTheme="minorHAnsi" w:cstheme="minorHAnsi"/>
          <w:sz w:val="16"/>
        </w:rPr>
        <w:t>Ranciere</w:t>
      </w:r>
      <w:proofErr w:type="spellEnd"/>
      <w:r w:rsidRPr="00AF4CA4">
        <w:rPr>
          <w:rFonts w:asciiTheme="minorHAnsi" w:hAnsiTheme="minorHAnsi" w:cstheme="minorHAnsi"/>
          <w:sz w:val="16"/>
        </w:rPr>
        <w:t xml:space="preserve">, Alberto </w:t>
      </w:r>
      <w:proofErr w:type="spellStart"/>
      <w:r w:rsidRPr="00AF4CA4">
        <w:rPr>
          <w:rFonts w:asciiTheme="minorHAnsi" w:hAnsiTheme="minorHAnsi" w:cstheme="minorHAnsi"/>
          <w:sz w:val="16"/>
        </w:rPr>
        <w:t>Toscano</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Slavoj</w:t>
      </w:r>
      <w:proofErr w:type="spell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The </w:t>
      </w:r>
      <w:r w:rsidRPr="00AF4CA4">
        <w:rPr>
          <w:rStyle w:val="StyleUnderline"/>
          <w:rFonts w:asciiTheme="minorHAnsi" w:hAnsiTheme="minorHAnsi" w:cstheme="minorHAnsi"/>
        </w:rPr>
        <w:t>conferences and publications consolidate discussions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that have been going on for decades</w:t>
      </w:r>
      <w:r w:rsidRPr="00AF4CA4">
        <w:rPr>
          <w:rFonts w:asciiTheme="minorHAnsi" w:hAnsiTheme="minorHAnsi" w:cstheme="minorHAnsi"/>
          <w:sz w:val="16"/>
        </w:rPr>
        <w:t xml:space="preserve">. For over thirty years, Antonio </w:t>
      </w:r>
      <w:proofErr w:type="spellStart"/>
      <w:r w:rsidRPr="00AF4CA4">
        <w:rPr>
          <w:rStyle w:val="StyleUnderline"/>
          <w:rFonts w:asciiTheme="minorHAnsi" w:hAnsiTheme="minorHAnsi" w:cstheme="minorHAnsi"/>
        </w:rPr>
        <w:t>Negri</w:t>
      </w:r>
      <w:proofErr w:type="spellEnd"/>
      <w:r w:rsidRPr="00AF4CA4">
        <w:rPr>
          <w:rStyle w:val="StyleUnderline"/>
          <w:rFonts w:asciiTheme="minorHAnsi" w:hAnsiTheme="minorHAnsi" w:cstheme="minorHAnsi"/>
        </w:rPr>
        <w:t xml:space="preserve"> has sought to build a new</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approach to communism out of a Marxism reworked</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via Spinoza and the Italian political experiments of the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1970</w:t>
      </w:r>
      <w:r w:rsidRPr="00AF4CA4">
        <w:rPr>
          <w:rFonts w:asciiTheme="minorHAnsi" w:hAnsiTheme="minorHAnsi" w:cstheme="minorHAnsi"/>
          <w:sz w:val="16"/>
        </w:rPr>
        <w:t xml:space="preserve">s. The Empire trilogy that </w:t>
      </w:r>
      <w:proofErr w:type="spellStart"/>
      <w:r w:rsidRPr="00AF4CA4">
        <w:rPr>
          <w:rFonts w:asciiTheme="minorHAnsi" w:hAnsiTheme="minorHAnsi" w:cstheme="minorHAnsi"/>
          <w:sz w:val="16"/>
        </w:rPr>
        <w:t>Negri</w:t>
      </w:r>
      <w:proofErr w:type="spellEnd"/>
      <w:r w:rsidRPr="00AF4CA4">
        <w:rPr>
          <w:rFonts w:asciiTheme="minorHAnsi" w:hAnsiTheme="minorHAnsi" w:cstheme="minorHAnsi"/>
          <w:sz w:val="16"/>
        </w:rPr>
        <w:t xml:space="preserve"> coauthored with Michael </w:t>
      </w:r>
      <w:proofErr w:type="spellStart"/>
      <w:r w:rsidRPr="00AF4CA4">
        <w:rPr>
          <w:rFonts w:asciiTheme="minorHAnsi" w:hAnsiTheme="minorHAnsi" w:cstheme="minorHAnsi"/>
          <w:sz w:val="16"/>
        </w:rPr>
        <w:t>Hardt</w:t>
      </w:r>
      <w:proofErr w:type="spellEnd"/>
      <w:r w:rsidRPr="00AF4CA4">
        <w:rPr>
          <w:rFonts w:asciiTheme="minorHAnsi" w:hAnsiTheme="minorHAnsi" w:cstheme="minorHAnsi"/>
          <w:sz w:val="16"/>
        </w:rPr>
        <w:t xml:space="preserve"> offers an affirmative, non-dialectical reconceptualization of labor, power, and the State, a new theory of communism from below. Alain </w:t>
      </w:r>
      <w:proofErr w:type="spellStart"/>
      <w:r w:rsidRPr="00AF4CA4">
        <w:rPr>
          <w:rStyle w:val="StyleUnderline"/>
          <w:rFonts w:asciiTheme="minorHAnsi" w:hAnsiTheme="minorHAnsi" w:cstheme="minorHAnsi"/>
        </w:rPr>
        <w:t>Badiou</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has been occupied with communism for over forty</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years</w:t>
      </w:r>
      <w:r w:rsidRPr="00AF4CA4">
        <w:rPr>
          <w:rFonts w:asciiTheme="minorHAnsi" w:hAnsiTheme="minorHAnsi" w:cstheme="minorHAnsi"/>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AF4CA4">
        <w:rPr>
          <w:rStyle w:val="StyleUnderline"/>
          <w:rFonts w:asciiTheme="minorHAnsi" w:hAnsiTheme="minorHAnsi" w:cstheme="minorHAnsi"/>
        </w:rPr>
        <w:t>Communism is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not a new interest for </w:t>
      </w:r>
      <w:proofErr w:type="spellStart"/>
      <w:r w:rsidRPr="00AF4CA4">
        <w:rPr>
          <w:rStyle w:val="StyleUnderline"/>
          <w:rFonts w:asciiTheme="minorHAnsi" w:hAnsiTheme="minorHAnsi" w:cstheme="minorHAnsi"/>
        </w:rPr>
        <w:t>Slavoj</w:t>
      </w:r>
      <w:proofErr w:type="spellEnd"/>
      <w:r w:rsidRPr="00AF4CA4">
        <w:rPr>
          <w:rStyle w:val="StyleUnderline"/>
          <w:rFonts w:asciiTheme="minorHAnsi" w:hAnsiTheme="minorHAnsi" w:cstheme="minorHAnsi"/>
        </w:rPr>
        <w:t xml:space="preserve"> </w:t>
      </w:r>
      <w:proofErr w:type="spellStart"/>
      <w:r w:rsidRPr="00AF4CA4">
        <w:rPr>
          <w:rStyle w:val="StyleUnderline"/>
          <w:rFonts w:asciiTheme="minorHAnsi" w:hAnsiTheme="minorHAnsi" w:cstheme="minorHAnsi"/>
        </w:rPr>
        <w:t>Zizek</w:t>
      </w:r>
      <w:proofErr w:type="spellEnd"/>
      <w:r w:rsidRPr="00AF4CA4">
        <w:rPr>
          <w:rStyle w:val="StyleUnderline"/>
          <w:rFonts w:asciiTheme="minorHAnsi" w:hAnsiTheme="minorHAnsi" w:cstheme="minorHAnsi"/>
        </w:rPr>
        <w:t xml:space="preserve"> either</w:t>
      </w:r>
      <w:r w:rsidRPr="00AF4CA4">
        <w:rPr>
          <w:rFonts w:asciiTheme="minorHAnsi" w:hAnsiTheme="minorHAnsi" w:cstheme="minorHAnsi"/>
          <w:sz w:val="16"/>
        </w:rPr>
        <w:t xml:space="preserve">. In early 2001 he put together a conference and subsequent volume rethinking Lenin. Where </w:t>
      </w:r>
      <w:proofErr w:type="spellStart"/>
      <w:r w:rsidRPr="00AF4CA4">
        <w:rPr>
          <w:rFonts w:asciiTheme="minorHAnsi" w:hAnsiTheme="minorHAnsi" w:cstheme="minorHAnsi"/>
          <w:sz w:val="16"/>
        </w:rPr>
        <w:t>Negri</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Badiou</w:t>
      </w:r>
      <w:proofErr w:type="spellEnd"/>
      <w:r w:rsidRPr="00AF4CA4">
        <w:rPr>
          <w:rFonts w:asciiTheme="minorHAnsi" w:hAnsiTheme="minorHAnsi" w:cstheme="minorHAnsi"/>
          <w:sz w:val="16"/>
        </w:rPr>
        <w:t xml:space="preserve"> reject the Party and the State, </w:t>
      </w:r>
      <w:proofErr w:type="spellStart"/>
      <w:r w:rsidRPr="00AF4CA4">
        <w:rPr>
          <w:rFonts w:asciiTheme="minorHAnsi" w:hAnsiTheme="minorHAnsi" w:cstheme="minorHAnsi"/>
          <w:sz w:val="16"/>
        </w:rPr>
        <w:t>Zizek</w:t>
      </w:r>
      <w:proofErr w:type="spellEnd"/>
      <w:r w:rsidRPr="00AF4CA4">
        <w:rPr>
          <w:rFonts w:asciiTheme="minorHAnsi" w:hAnsiTheme="minorHAnsi" w:cstheme="minorHAnsi"/>
          <w:sz w:val="16"/>
        </w:rPr>
        <w:t xml:space="preserve"> retains a certain fidelity to Lenin. "The key 'Leninist' lesson today," he writes, is that "politics without the organizational form of the Party is politics without politics."4 </w:t>
      </w:r>
      <w:proofErr w:type="gramStart"/>
      <w:r w:rsidRPr="00AF4CA4">
        <w:rPr>
          <w:rFonts w:asciiTheme="minorHAnsi" w:hAnsiTheme="minorHAnsi" w:cstheme="minorHAnsi"/>
          <w:sz w:val="16"/>
        </w:rPr>
        <w:t>In</w:t>
      </w:r>
      <w:proofErr w:type="gramEnd"/>
      <w:r w:rsidRPr="00AF4CA4">
        <w:rPr>
          <w:rFonts w:asciiTheme="minorHAnsi" w:hAnsiTheme="minorHAnsi" w:cstheme="minorHAnsi"/>
          <w:sz w:val="16"/>
        </w:rPr>
        <w:t xml:space="preserve">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w:t>
      </w:r>
      <w:proofErr w:type="spellStart"/>
      <w:r w:rsidRPr="00AF4CA4">
        <w:rPr>
          <w:rFonts w:asciiTheme="minorHAnsi" w:hAnsiTheme="minorHAnsi" w:cstheme="minorHAnsi"/>
          <w:sz w:val="16"/>
        </w:rPr>
        <w:t>Evo</w:t>
      </w:r>
      <w:proofErr w:type="spellEnd"/>
      <w:r w:rsidRPr="00AF4CA4">
        <w:rPr>
          <w:rFonts w:asciiTheme="minorHAnsi" w:hAnsiTheme="minorHAnsi" w:cstheme="minorHAnsi"/>
          <w:sz w:val="16"/>
        </w:rPr>
        <w:t xml:space="preserve"> Morales had announced that "the neoliberal system was a failure, and now it's the poor people's turn."·' Communism is reemerging as a magnet of political energy because it is and has been the alterative to capitalism. </w:t>
      </w:r>
      <w:r w:rsidRPr="00404731">
        <w:rPr>
          <w:rStyle w:val="StyleUnderline"/>
          <w:rFonts w:asciiTheme="minorHAnsi" w:hAnsiTheme="minorHAnsi" w:cstheme="minorHAnsi"/>
          <w:highlight w:val="green"/>
        </w:rPr>
        <w:t>The communist horizon is not lost</w:t>
      </w:r>
      <w:r w:rsidRPr="00404731">
        <w:rPr>
          <w:rFonts w:asciiTheme="minorHAnsi" w:hAnsiTheme="minorHAnsi" w:cstheme="minorHAnsi"/>
          <w:sz w:val="16"/>
          <w:highlight w:val="green"/>
        </w:rPr>
        <w:t>.</w:t>
      </w:r>
      <w:r w:rsidRPr="00AF4CA4">
        <w:rPr>
          <w:rFonts w:asciiTheme="minorHAnsi" w:hAnsiTheme="minorHAnsi" w:cstheme="minorHAnsi"/>
          <w:sz w:val="16"/>
        </w:rPr>
        <w:t xml:space="preserve"> </w:t>
      </w:r>
      <w:r w:rsidRPr="00AF4CA4">
        <w:rPr>
          <w:rStyle w:val="Emphasis"/>
          <w:rFonts w:asciiTheme="minorHAnsi" w:hAnsiTheme="minorHAnsi" w:cstheme="minorHAnsi"/>
        </w:rPr>
        <w:t xml:space="preserve">It is </w:t>
      </w:r>
      <w:proofErr w:type="gramStart"/>
      <w:r w:rsidRPr="00AF4CA4">
        <w:rPr>
          <w:rStyle w:val="Emphasis"/>
          <w:rFonts w:asciiTheme="minorHAnsi" w:hAnsiTheme="minorHAnsi" w:cstheme="minorHAnsi"/>
        </w:rPr>
        <w:t>Real</w:t>
      </w:r>
      <w:proofErr w:type="gramEnd"/>
      <w:r w:rsidRPr="00AF4CA4">
        <w:rPr>
          <w:rFonts w:asciiTheme="minorHAnsi" w:hAnsiTheme="minorHAnsi" w:cstheme="minorHAnsi"/>
          <w:sz w:val="16"/>
        </w:rPr>
        <w:t xml:space="preserve">. In this book, I explore some of the ways the communist horizon manifests itself to us today. As </w:t>
      </w:r>
      <w:proofErr w:type="spellStart"/>
      <w:r w:rsidRPr="00AF4CA4">
        <w:rPr>
          <w:rFonts w:asciiTheme="minorHAnsi" w:hAnsiTheme="minorHAnsi" w:cstheme="minorHAnsi"/>
          <w:sz w:val="16"/>
        </w:rPr>
        <w:t>Bosteels</w:t>
      </w:r>
      <w:proofErr w:type="spellEnd"/>
      <w:r w:rsidRPr="00AF4CA4">
        <w:rPr>
          <w:rFonts w:asciiTheme="minorHAnsi" w:hAnsiTheme="minorHAnsi" w:cstheme="minorHAnsi"/>
          <w:sz w:val="16"/>
        </w:rPr>
        <w:t xml:space="preserve"> argues, </w:t>
      </w:r>
      <w:r w:rsidRPr="00404731">
        <w:rPr>
          <w:rStyle w:val="StyleUnderline"/>
          <w:rFonts w:asciiTheme="minorHAnsi" w:hAnsiTheme="minorHAnsi" w:cstheme="minorHAnsi"/>
          <w:highlight w:val="green"/>
        </w:rPr>
        <w:t>to invoke the</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communist horizon is</w:t>
      </w:r>
      <w:r w:rsidRPr="00AF4CA4">
        <w:rPr>
          <w:rStyle w:val="StyleUnderline"/>
          <w:rFonts w:asciiTheme="minorHAnsi" w:hAnsiTheme="minorHAnsi" w:cstheme="minorHAnsi"/>
        </w:rPr>
        <w:t xml:space="preserve"> to produce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w:t>
      </w:r>
      <w:r w:rsidRPr="00404731">
        <w:rPr>
          <w:rStyle w:val="StyleUnderline"/>
          <w:rFonts w:asciiTheme="minorHAnsi" w:hAnsiTheme="minorHAnsi" w:cstheme="minorHAnsi"/>
          <w:highlight w:val="green"/>
        </w:rPr>
        <w:t xml:space="preserve">a </w:t>
      </w:r>
      <w:r w:rsidRPr="00404731">
        <w:rPr>
          <w:rStyle w:val="Emphasis"/>
          <w:rFonts w:asciiTheme="minorHAnsi" w:hAnsiTheme="minorHAnsi" w:cstheme="minorHAnsi"/>
          <w:highlight w:val="green"/>
        </w:rPr>
        <w:lastRenderedPageBreak/>
        <w:t>complete shift in perspective</w:t>
      </w:r>
      <w:r w:rsidRPr="00AF4CA4">
        <w:rPr>
          <w:rStyle w:val="StyleUnderline"/>
          <w:rFonts w:asciiTheme="minorHAnsi" w:hAnsiTheme="minorHAnsi" w:cstheme="minorHAnsi"/>
        </w:rPr>
        <w:t xml:space="preserve"> or a radical ideological</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turnabout</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as a</w:t>
      </w:r>
      <w:r w:rsidRPr="00AF4CA4">
        <w:rPr>
          <w:rStyle w:val="StyleUnderline"/>
          <w:rFonts w:asciiTheme="minorHAnsi" w:hAnsiTheme="minorHAnsi" w:cstheme="minorHAnsi"/>
        </w:rPr>
        <w:t xml:space="preserve"> </w:t>
      </w:r>
      <w:r w:rsidRPr="00404731">
        <w:rPr>
          <w:rStyle w:val="StyleUnderline"/>
          <w:rFonts w:asciiTheme="minorHAnsi" w:hAnsiTheme="minorHAnsi" w:cstheme="minorHAnsi"/>
          <w:highlight w:val="green"/>
        </w:rPr>
        <w:t>result of which capitalism no longer</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appears</w:t>
      </w:r>
      <w:r w:rsidRPr="00AF4CA4">
        <w:rPr>
          <w:rStyle w:val="StyleUnderline"/>
          <w:rFonts w:asciiTheme="minorHAnsi" w:hAnsiTheme="minorHAnsi" w:cstheme="minorHAnsi"/>
        </w:rPr>
        <w:t xml:space="preserve"> as </w:t>
      </w:r>
      <w:r w:rsidRPr="00404731">
        <w:rPr>
          <w:rStyle w:val="StyleUnderline"/>
          <w:rFonts w:asciiTheme="minorHAnsi" w:hAnsiTheme="minorHAnsi" w:cstheme="minorHAnsi"/>
          <w:highlight w:val="green"/>
        </w:rPr>
        <w:t>the only game in town</w:t>
      </w:r>
      <w:r w:rsidRPr="00AF4CA4">
        <w:rPr>
          <w:rStyle w:val="StyleUnderline"/>
          <w:rFonts w:asciiTheme="minorHAnsi" w:hAnsiTheme="minorHAnsi" w:cstheme="minorHAnsi"/>
        </w:rPr>
        <w:t xml:space="preserve"> and we no longer</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have to be ashamed to set our expecting and desiring</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eyes here and now on a different organization of social</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relationships</w:t>
      </w:r>
      <w:r w:rsidRPr="00AF4CA4">
        <w:rPr>
          <w:rFonts w:asciiTheme="minorHAnsi" w:hAnsiTheme="minorHAnsi" w:cstheme="minorHAnsi"/>
          <w:sz w:val="16"/>
        </w:rPr>
        <w:t xml:space="preserve">."6 With communism as our horizon, </w:t>
      </w:r>
      <w:r w:rsidRPr="00404731">
        <w:rPr>
          <w:rStyle w:val="StyleUnderline"/>
          <w:rFonts w:asciiTheme="minorHAnsi" w:hAnsiTheme="minorHAnsi" w:cstheme="minorHAnsi"/>
          <w:highlight w:val="green"/>
        </w:rPr>
        <w:t>the field of possibilities for revolutionary theory</w:t>
      </w:r>
      <w:r w:rsidRPr="00AF4CA4">
        <w:rPr>
          <w:rStyle w:val="StyleUnderline"/>
          <w:rFonts w:asciiTheme="minorHAnsi" w:hAnsiTheme="minorHAnsi" w:cstheme="minorHAnsi"/>
        </w:rPr>
        <w:t xml:space="preserve"> and</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practice </w:t>
      </w:r>
      <w:r w:rsidRPr="00404731">
        <w:rPr>
          <w:rStyle w:val="StyleUnderline"/>
          <w:rFonts w:asciiTheme="minorHAnsi" w:hAnsiTheme="minorHAnsi" w:cstheme="minorHAnsi"/>
          <w:highlight w:val="green"/>
        </w:rPr>
        <w:t>starts to change shape</w:t>
      </w:r>
      <w:r w:rsidRPr="00AF4CA4">
        <w:rPr>
          <w:rStyle w:val="StyleUnderline"/>
          <w:rFonts w:asciiTheme="minorHAnsi" w:hAnsiTheme="minorHAnsi" w:cstheme="minorHAnsi"/>
        </w:rPr>
        <w:t xml:space="preserve">. </w:t>
      </w:r>
      <w:r w:rsidRPr="00404731">
        <w:rPr>
          <w:rStyle w:val="Emphasis"/>
          <w:rFonts w:asciiTheme="minorHAnsi" w:hAnsiTheme="minorHAnsi" w:cstheme="minorHAnsi"/>
          <w:highlight w:val="green"/>
        </w:rPr>
        <w:t>Barriers to action fall</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away</w:t>
      </w:r>
      <w:r w:rsidRPr="00AF4CA4">
        <w:rPr>
          <w:rStyle w:val="StyleUnderline"/>
          <w:rFonts w:asciiTheme="minorHAnsi" w:hAnsiTheme="minorHAnsi" w:cstheme="minorHAnsi"/>
        </w:rPr>
        <w:t>. New potentials and challenges come to the fore.</w:t>
      </w:r>
      <w:r w:rsidRPr="00AF4CA4">
        <w:rPr>
          <w:rStyle w:val="StyleUnderline"/>
          <w:rFonts w:asciiTheme="minorHAnsi" w:hAnsiTheme="minorHAnsi" w:cstheme="minorHAnsi"/>
          <w:sz w:val="12"/>
        </w:rPr>
        <w:t xml:space="preserve"> </w:t>
      </w:r>
      <w:r w:rsidRPr="00404731">
        <w:rPr>
          <w:rStyle w:val="Emphasis"/>
          <w:rFonts w:asciiTheme="minorHAnsi" w:hAnsiTheme="minorHAnsi" w:cstheme="minorHAnsi"/>
          <w:highlight w:val="green"/>
        </w:rPr>
        <w:t>Anything is possible</w:t>
      </w:r>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Instead of a politics thought</w:t>
      </w:r>
      <w:r w:rsidRPr="00AF4CA4">
        <w:rPr>
          <w:rStyle w:val="StyleUnderline"/>
          <w:rFonts w:asciiTheme="minorHAnsi" w:hAnsiTheme="minorHAnsi" w:cstheme="minorHAnsi"/>
        </w:rPr>
        <w:t xml:space="preserve"> primarily </w:t>
      </w:r>
      <w:r w:rsidRPr="00404731">
        <w:rPr>
          <w:rStyle w:val="Emphasis"/>
          <w:rFonts w:asciiTheme="minorHAnsi" w:hAnsiTheme="minorHAnsi" w:cstheme="minorHAnsi"/>
          <w:highlight w:val="green"/>
        </w:rPr>
        <w:t>in terms of resistance</w:t>
      </w:r>
      <w:r w:rsidRPr="00AF4CA4">
        <w:rPr>
          <w:rFonts w:asciiTheme="minorHAnsi" w:hAnsiTheme="minorHAnsi" w:cstheme="minorHAnsi"/>
          <w:sz w:val="16"/>
        </w:rPr>
        <w:t xml:space="preserve">, playful and </w:t>
      </w:r>
      <w:r w:rsidRPr="00404731">
        <w:rPr>
          <w:rStyle w:val="Emphasis"/>
          <w:rFonts w:asciiTheme="minorHAnsi" w:hAnsiTheme="minorHAnsi" w:cstheme="minorHAnsi"/>
          <w:highlight w:val="green"/>
        </w:rPr>
        <w:t>momentary</w:t>
      </w:r>
      <w:r w:rsidRPr="00AF4CA4">
        <w:rPr>
          <w:rStyle w:val="Emphasis"/>
          <w:rFonts w:asciiTheme="minorHAnsi" w:hAnsiTheme="minorHAnsi" w:cstheme="minorHAnsi"/>
        </w:rPr>
        <w:t xml:space="preserve"> aesthetic </w:t>
      </w:r>
      <w:r w:rsidRPr="00404731">
        <w:rPr>
          <w:rStyle w:val="Emphasis"/>
          <w:rFonts w:asciiTheme="minorHAnsi" w:hAnsiTheme="minorHAnsi" w:cstheme="minorHAnsi"/>
          <w:highlight w:val="green"/>
        </w:rPr>
        <w:t>disruptions</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the</w:t>
      </w:r>
      <w:r w:rsidRPr="00AF4CA4">
        <w:rPr>
          <w:rStyle w:val="StyleUnderline"/>
          <w:rFonts w:asciiTheme="minorHAnsi" w:hAnsiTheme="minorHAnsi" w:cstheme="minorHAnsi"/>
        </w:rPr>
        <w:t xml:space="preserve"> immediate </w:t>
      </w:r>
      <w:r w:rsidRPr="00404731">
        <w:rPr>
          <w:rStyle w:val="StyleUnderline"/>
          <w:rFonts w:asciiTheme="minorHAnsi" w:hAnsiTheme="minorHAnsi" w:cstheme="minorHAnsi"/>
          <w:highlight w:val="green"/>
        </w:rPr>
        <w:t>specificity of local projects</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and</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struggles</w:t>
      </w:r>
      <w:r w:rsidRPr="00AF4CA4">
        <w:rPr>
          <w:rFonts w:asciiTheme="minorHAnsi" w:hAnsiTheme="minorHAnsi" w:cstheme="minorHAnsi"/>
          <w:sz w:val="16"/>
        </w:rPr>
        <w:t xml:space="preserve"> for hegemony </w:t>
      </w:r>
      <w:r w:rsidRPr="00404731">
        <w:rPr>
          <w:rStyle w:val="StyleUnderline"/>
          <w:rFonts w:asciiTheme="minorHAnsi" w:hAnsiTheme="minorHAnsi" w:cstheme="minorHAnsi"/>
          <w:highlight w:val="green"/>
        </w:rPr>
        <w:t>within a capitalist</w:t>
      </w:r>
      <w:r w:rsidRPr="00AF4CA4">
        <w:rPr>
          <w:rStyle w:val="StyleUnderline"/>
          <w:rFonts w:asciiTheme="minorHAnsi" w:hAnsiTheme="minorHAnsi" w:cstheme="minorHAnsi"/>
        </w:rPr>
        <w:t xml:space="preserve"> parliamentary</w:t>
      </w:r>
      <w:r w:rsidRPr="00AF4CA4">
        <w:rPr>
          <w:rStyle w:val="StyleUnderline"/>
          <w:rFonts w:asciiTheme="minorHAnsi" w:hAnsiTheme="minorHAnsi" w:cstheme="minorHAnsi"/>
          <w:sz w:val="12"/>
        </w:rPr>
        <w:t xml:space="preserve"> </w:t>
      </w:r>
      <w:r w:rsidRPr="00404731">
        <w:rPr>
          <w:rStyle w:val="StyleUnderline"/>
          <w:rFonts w:asciiTheme="minorHAnsi" w:hAnsiTheme="minorHAnsi" w:cstheme="minorHAnsi"/>
          <w:highlight w:val="green"/>
        </w:rPr>
        <w:t>setting</w:t>
      </w:r>
      <w:r w:rsidRPr="00404731">
        <w:rPr>
          <w:rFonts w:asciiTheme="minorHAnsi" w:hAnsiTheme="minorHAnsi" w:cstheme="minorHAnsi"/>
          <w:sz w:val="16"/>
          <w:highlight w:val="green"/>
        </w:rPr>
        <w:t xml:space="preserve">, </w:t>
      </w:r>
      <w:r w:rsidRPr="00404731">
        <w:rPr>
          <w:rStyle w:val="Emphasis"/>
          <w:rFonts w:asciiTheme="minorHAnsi" w:hAnsiTheme="minorHAnsi" w:cstheme="minorHAnsi"/>
          <w:highlight w:val="green"/>
        </w:rPr>
        <w:t xml:space="preserve">the communist horizon </w:t>
      </w:r>
      <w:r w:rsidRPr="00404731">
        <w:rPr>
          <w:rStyle w:val="StyleUnderline"/>
          <w:rFonts w:asciiTheme="minorHAnsi" w:hAnsiTheme="minorHAnsi" w:cstheme="minorHAnsi"/>
          <w:highlight w:val="green"/>
        </w:rPr>
        <w:t>impresses</w:t>
      </w:r>
      <w:r w:rsidRPr="00AF4CA4">
        <w:rPr>
          <w:rStyle w:val="StyleUnderline"/>
          <w:rFonts w:asciiTheme="minorHAnsi" w:hAnsiTheme="minorHAnsi" w:cstheme="minorHAnsi"/>
        </w:rPr>
        <w:t xml:space="preserve"> upon</w:t>
      </w:r>
      <w:r w:rsidRPr="00AF4CA4">
        <w:rPr>
          <w:rStyle w:val="StyleUnderline"/>
          <w:rFonts w:asciiTheme="minorHAnsi" w:hAnsiTheme="minorHAnsi" w:cstheme="minorHAnsi"/>
          <w:sz w:val="12"/>
        </w:rPr>
        <w:t xml:space="preserve"> </w:t>
      </w:r>
      <w:r w:rsidRPr="00404731">
        <w:rPr>
          <w:rStyle w:val="StyleUnderline"/>
          <w:rFonts w:asciiTheme="minorHAnsi" w:hAnsiTheme="minorHAnsi" w:cstheme="minorHAnsi"/>
          <w:highlight w:val="green"/>
        </w:rPr>
        <w:t>us</w:t>
      </w:r>
      <w:r w:rsidRPr="00AF4CA4">
        <w:rPr>
          <w:rStyle w:val="StyleUnderline"/>
          <w:rFonts w:asciiTheme="minorHAnsi" w:hAnsiTheme="minorHAnsi" w:cstheme="minorHAnsi"/>
        </w:rPr>
        <w:t xml:space="preserve"> the necessity </w:t>
      </w:r>
      <w:r w:rsidRPr="00404731">
        <w:rPr>
          <w:rStyle w:val="StyleUnderline"/>
          <w:rFonts w:asciiTheme="minorHAnsi" w:hAnsiTheme="minorHAnsi" w:cstheme="minorHAnsi"/>
          <w:highlight w:val="green"/>
        </w:rPr>
        <w:t xml:space="preserve">to </w:t>
      </w:r>
      <w:r w:rsidRPr="00404731">
        <w:rPr>
          <w:rStyle w:val="Emphasis"/>
          <w:rFonts w:asciiTheme="minorHAnsi" w:hAnsiTheme="minorHAnsi" w:cstheme="minorHAnsi"/>
          <w:highlight w:val="green"/>
        </w:rPr>
        <w:t>abolish capitalism</w:t>
      </w:r>
      <w:r w:rsidRPr="00AF4CA4">
        <w:rPr>
          <w:rStyle w:val="StyleUnderline"/>
          <w:rFonts w:asciiTheme="minorHAnsi" w:hAnsiTheme="minorHAnsi" w:cstheme="minorHAnsi"/>
        </w:rPr>
        <w:t xml:space="preserve"> and </w:t>
      </w:r>
      <w:r w:rsidRPr="00404731">
        <w:rPr>
          <w:rStyle w:val="StyleUnderline"/>
          <w:rFonts w:asciiTheme="minorHAnsi" w:hAnsiTheme="minorHAnsi" w:cstheme="minorHAnsi"/>
          <w:highlight w:val="green"/>
        </w:rPr>
        <w:t>to create</w:t>
      </w:r>
      <w:r w:rsidRPr="00404731">
        <w:rPr>
          <w:rStyle w:val="StyleUnderline"/>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global</w:t>
      </w:r>
      <w:r w:rsidRPr="00AF4CA4">
        <w:rPr>
          <w:rStyle w:val="Emphasis"/>
          <w:rFonts w:asciiTheme="minorHAnsi" w:hAnsiTheme="minorHAnsi" w:cstheme="minorHAnsi"/>
        </w:rPr>
        <w:t xml:space="preserve"> practices and </w:t>
      </w:r>
      <w:r w:rsidRPr="00404731">
        <w:rPr>
          <w:rStyle w:val="Emphasis"/>
          <w:rFonts w:asciiTheme="minorHAnsi" w:hAnsiTheme="minorHAnsi" w:cstheme="minorHAnsi"/>
          <w:highlight w:val="green"/>
        </w:rPr>
        <w:t>institutions of egalitarian cooperation</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The shift</w:t>
      </w:r>
      <w:r w:rsidRPr="00AF4CA4">
        <w:rPr>
          <w:rStyle w:val="StyleUnderline"/>
          <w:rFonts w:asciiTheme="minorHAnsi" w:hAnsiTheme="minorHAnsi" w:cstheme="minorHAnsi"/>
        </w:rPr>
        <w:t xml:space="preserve"> in perspective</w:t>
      </w:r>
      <w:r w:rsidRPr="00AF4CA4">
        <w:rPr>
          <w:rFonts w:asciiTheme="minorHAnsi" w:hAnsiTheme="minorHAnsi" w:cstheme="minorHAnsi"/>
          <w:sz w:val="16"/>
        </w:rPr>
        <w:t xml:space="preserve"> the communist horizon produces </w:t>
      </w:r>
      <w:r w:rsidRPr="00AF4CA4">
        <w:rPr>
          <w:rStyle w:val="StyleUnderline"/>
          <w:rFonts w:asciiTheme="minorHAnsi" w:hAnsiTheme="minorHAnsi" w:cstheme="minorHAnsi"/>
        </w:rPr>
        <w:t>turns us away from the democratic milieu</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that has been the form of the loss of communism as</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 name for left aspiration and toward the reconfiguration</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of the components of political struggle</w:t>
      </w:r>
      <w:r w:rsidRPr="00AF4CA4">
        <w:rPr>
          <w:rFonts w:asciiTheme="minorHAnsi" w:hAnsiTheme="minorHAnsi" w:cstheme="minorHAnsi"/>
          <w:sz w:val="16"/>
        </w:rPr>
        <w:t xml:space="preserve">-in other words, </w:t>
      </w:r>
      <w:r w:rsidRPr="00AF4CA4">
        <w:rPr>
          <w:rStyle w:val="StyleUnderline"/>
          <w:rFonts w:asciiTheme="minorHAnsi" w:hAnsiTheme="minorHAnsi" w:cstheme="minorHAnsi"/>
        </w:rPr>
        <w:t>away from general inclusion</w:t>
      </w:r>
      <w:r w:rsidRPr="00AF4CA4">
        <w:rPr>
          <w:rFonts w:asciiTheme="minorHAnsi" w:hAnsiTheme="minorHAnsi" w:cstheme="minorHAnsi"/>
          <w:sz w:val="16"/>
        </w:rPr>
        <w:t xml:space="preserve">, momentary calls for broad awareness, and lifestyle changes, </w:t>
      </w:r>
      <w:r w:rsidRPr="00AF4CA4">
        <w:rPr>
          <w:rStyle w:val="StyleUnderline"/>
          <w:rFonts w:asciiTheme="minorHAnsi" w:hAnsiTheme="minorHAnsi" w:cstheme="minorHAnsi"/>
        </w:rPr>
        <w:t xml:space="preserve">and </w:t>
      </w:r>
      <w:r w:rsidRPr="00404731">
        <w:rPr>
          <w:rStyle w:val="StyleUnderline"/>
          <w:rFonts w:asciiTheme="minorHAnsi" w:hAnsiTheme="minorHAnsi" w:cstheme="minorHAnsi"/>
          <w:highlight w:val="green"/>
        </w:rPr>
        <w:t>toward</w:t>
      </w:r>
      <w:r w:rsidRPr="00AF4CA4">
        <w:rPr>
          <w:rStyle w:val="StyleUnderline"/>
          <w:rFonts w:asciiTheme="minorHAnsi" w:hAnsiTheme="minorHAnsi" w:cstheme="minorHAnsi"/>
          <w:sz w:val="12"/>
        </w:rPr>
        <w:t xml:space="preserve"> </w:t>
      </w:r>
      <w:r w:rsidRPr="00404731">
        <w:rPr>
          <w:rStyle w:val="StyleUnderline"/>
          <w:rFonts w:asciiTheme="minorHAnsi" w:hAnsiTheme="minorHAnsi" w:cstheme="minorHAnsi"/>
          <w:highlight w:val="green"/>
        </w:rPr>
        <w:t>militant opposition, tight organizational forms</w:t>
      </w:r>
      <w:r w:rsidRPr="00AF4CA4">
        <w:rPr>
          <w:rFonts w:asciiTheme="minorHAnsi" w:hAnsiTheme="minorHAnsi" w:cstheme="minorHAnsi"/>
          <w:sz w:val="16"/>
        </w:rPr>
        <w:t xml:space="preserve"> (party, council, working group, cell), </w:t>
      </w:r>
      <w:r w:rsidRPr="00404731">
        <w:rPr>
          <w:rStyle w:val="StyleUnderline"/>
          <w:rFonts w:asciiTheme="minorHAnsi" w:hAnsiTheme="minorHAnsi" w:cstheme="minorHAnsi"/>
          <w:highlight w:val="green"/>
        </w:rPr>
        <w:t>and the sovereignty of</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the people</w:t>
      </w:r>
      <w:r w:rsidRPr="00AF4CA4">
        <w:rPr>
          <w:rStyle w:val="StyleUnderline"/>
          <w:rFonts w:asciiTheme="minorHAnsi" w:hAnsiTheme="minorHAnsi" w:cstheme="minorHAnsi"/>
        </w:rPr>
        <w:t xml:space="preserve"> over the economy through which we produce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and reproduce ourselves</w:t>
      </w:r>
      <w:r w:rsidRPr="00AF4CA4">
        <w:rPr>
          <w:rFonts w:asciiTheme="minorHAnsi" w:hAnsiTheme="minorHAnsi" w:cstheme="minorHAnsi"/>
          <w:sz w:val="16"/>
        </w:rPr>
        <w:t>.</w:t>
      </w:r>
    </w:p>
    <w:p w:rsidR="00F54DBE" w:rsidRPr="00AF4CA4" w:rsidRDefault="00F54DBE" w:rsidP="0096651F">
      <w:pPr>
        <w:rPr>
          <w:rFonts w:asciiTheme="minorHAnsi" w:hAnsiTheme="minorHAnsi" w:cstheme="minorHAnsi"/>
          <w:sz w:val="16"/>
        </w:rPr>
      </w:pPr>
    </w:p>
    <w:p w:rsidR="004C47E6" w:rsidRPr="00AF4CA4" w:rsidRDefault="004C47E6" w:rsidP="004C47E6">
      <w:pPr>
        <w:pStyle w:val="Heading4"/>
        <w:rPr>
          <w:rFonts w:asciiTheme="minorHAnsi" w:hAnsiTheme="minorHAnsi" w:cstheme="minorHAnsi"/>
        </w:rPr>
      </w:pPr>
      <w:r w:rsidRPr="00AF4CA4">
        <w:rPr>
          <w:rFonts w:asciiTheme="minorHAnsi" w:hAnsiTheme="minorHAnsi" w:cstheme="minorHAnsi"/>
        </w:rPr>
        <w:t xml:space="preserve">Political agency is psychoanalytically structured by drive – orienting our political horizons away from communism makes failure satisfying and forecloses the political itself  </w:t>
      </w:r>
    </w:p>
    <w:p w:rsidR="004C47E6" w:rsidRPr="00AF4CA4" w:rsidRDefault="004C47E6" w:rsidP="004C47E6">
      <w:pPr>
        <w:rPr>
          <w:rFonts w:asciiTheme="minorHAnsi" w:hAnsiTheme="minorHAnsi" w:cstheme="minorHAnsi"/>
        </w:rPr>
      </w:pPr>
      <w:r w:rsidRPr="00AF4CA4">
        <w:rPr>
          <w:rFonts w:asciiTheme="minorHAnsi" w:hAnsiTheme="minorHAnsi" w:cstheme="minorHAnsi"/>
          <w:b/>
        </w:rPr>
        <w:t>Dean 12</w:t>
      </w:r>
      <w:r w:rsidRPr="00AF4CA4">
        <w:rPr>
          <w:rFonts w:asciiTheme="minorHAnsi" w:hAnsiTheme="minorHAnsi" w:cstheme="minorHAnsi"/>
        </w:rPr>
        <w:t xml:space="preserve"> [Jodi, Professor of Political Science at Hobart and William Smith Colleges, </w:t>
      </w:r>
      <w:proofErr w:type="gramStart"/>
      <w:r w:rsidRPr="00AF4CA4">
        <w:rPr>
          <w:rFonts w:asciiTheme="minorHAnsi" w:hAnsiTheme="minorHAnsi" w:cstheme="minorHAnsi"/>
          <w:i/>
        </w:rPr>
        <w:t>The</w:t>
      </w:r>
      <w:proofErr w:type="gramEnd"/>
      <w:r w:rsidRPr="00AF4CA4">
        <w:rPr>
          <w:rFonts w:asciiTheme="minorHAnsi" w:hAnsiTheme="minorHAnsi" w:cstheme="minorHAnsi"/>
          <w:i/>
        </w:rPr>
        <w:t xml:space="preserve"> Communist Horizon</w:t>
      </w:r>
      <w:r w:rsidRPr="00AF4CA4">
        <w:rPr>
          <w:rFonts w:asciiTheme="minorHAnsi" w:hAnsiTheme="minorHAnsi" w:cstheme="minorHAnsi"/>
        </w:rPr>
        <w:t>, Verso: Brooklyn, NY, 2012, p. 65-67]</w:t>
      </w:r>
    </w:p>
    <w:p w:rsidR="004C47E6" w:rsidRPr="00AF4CA4" w:rsidRDefault="004C47E6" w:rsidP="004C47E6">
      <w:pPr>
        <w:rPr>
          <w:rFonts w:asciiTheme="minorHAnsi" w:hAnsiTheme="minorHAnsi" w:cstheme="minorHAnsi"/>
        </w:rPr>
      </w:pPr>
    </w:p>
    <w:p w:rsidR="004C47E6" w:rsidRPr="00AF4CA4" w:rsidRDefault="004C47E6" w:rsidP="004C47E6">
      <w:pPr>
        <w:rPr>
          <w:rFonts w:asciiTheme="minorHAnsi" w:hAnsiTheme="minorHAnsi" w:cstheme="minorHAnsi"/>
          <w:sz w:val="16"/>
        </w:rPr>
      </w:pPr>
      <w:r w:rsidRPr="00AF4CA4">
        <w:rPr>
          <w:rFonts w:asciiTheme="minorHAnsi" w:hAnsiTheme="minorHAnsi" w:cstheme="minorHAnsi"/>
          <w:sz w:val="16"/>
        </w:rPr>
        <w:t xml:space="preserve">For the Left, democracy is the form the loss of communism takes. Rather than fighting for a collective ideal, engaging in a struggle on behalf of the rest of us, </w:t>
      </w:r>
      <w:r w:rsidRPr="00404731">
        <w:rPr>
          <w:rStyle w:val="StyleUnderline"/>
          <w:rFonts w:asciiTheme="minorHAnsi" w:hAnsiTheme="minorHAnsi" w:cstheme="minorHAnsi"/>
          <w:highlight w:val="green"/>
        </w:rPr>
        <w:t>the</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Left</w:t>
      </w:r>
      <w:r w:rsidRPr="00AF4CA4">
        <w:rPr>
          <w:rStyle w:val="StyleUnderline"/>
          <w:rFonts w:asciiTheme="minorHAnsi" w:hAnsiTheme="minorHAnsi" w:cstheme="minorHAnsi"/>
        </w:rPr>
        <w:t xml:space="preserve"> repetitively </w:t>
      </w:r>
      <w:r w:rsidRPr="00404731">
        <w:rPr>
          <w:rStyle w:val="StyleUnderline"/>
          <w:rFonts w:asciiTheme="minorHAnsi" w:hAnsiTheme="minorHAnsi" w:cstheme="minorHAnsi"/>
          <w:highlight w:val="green"/>
        </w:rPr>
        <w:t>invokes democracy, calling for what is</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already there</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These invocations</w:t>
      </w:r>
      <w:r w:rsidRPr="00AF4CA4">
        <w:rPr>
          <w:rStyle w:val="StyleUnderline"/>
          <w:rFonts w:asciiTheme="minorHAnsi" w:hAnsiTheme="minorHAnsi" w:cstheme="minorHAnsi"/>
        </w:rPr>
        <w:t xml:space="preserve"> of democracy </w:t>
      </w:r>
      <w:r w:rsidRPr="00404731">
        <w:rPr>
          <w:rStyle w:val="StyleUnderline"/>
          <w:rFonts w:asciiTheme="minorHAnsi" w:hAnsiTheme="minorHAnsi" w:cstheme="minorHAnsi"/>
          <w:highlight w:val="green"/>
        </w:rPr>
        <w:t>take on</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a pattern</w:t>
      </w:r>
      <w:r w:rsidRPr="00AF4CA4">
        <w:rPr>
          <w:rStyle w:val="StyleUnderline"/>
          <w:rFonts w:asciiTheme="minorHAnsi" w:hAnsiTheme="minorHAnsi" w:cstheme="minorHAnsi"/>
        </w:rPr>
        <w:t xml:space="preserve"> that </w:t>
      </w:r>
      <w:proofErr w:type="spellStart"/>
      <w:r w:rsidRPr="00404731">
        <w:rPr>
          <w:rStyle w:val="StyleUnderline"/>
          <w:rFonts w:asciiTheme="minorHAnsi" w:hAnsiTheme="minorHAnsi" w:cstheme="minorHAnsi"/>
          <w:highlight w:val="green"/>
        </w:rPr>
        <w:t>Lacan</w:t>
      </w:r>
      <w:proofErr w:type="spellEnd"/>
      <w:r w:rsidRPr="00404731">
        <w:rPr>
          <w:rStyle w:val="StyleUnderline"/>
          <w:rFonts w:asciiTheme="minorHAnsi" w:hAnsiTheme="minorHAnsi" w:cstheme="minorHAnsi"/>
          <w:highlight w:val="green"/>
        </w:rPr>
        <w:t xml:space="preserve"> describes via the psychoanalytic</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notion of </w:t>
      </w:r>
      <w:r w:rsidRPr="00404731">
        <w:rPr>
          <w:rStyle w:val="Emphasis"/>
          <w:rFonts w:asciiTheme="minorHAnsi" w:hAnsiTheme="minorHAnsi" w:cstheme="minorHAnsi"/>
          <w:highlight w:val="green"/>
        </w:rPr>
        <w:t>drive</w:t>
      </w:r>
      <w:r w:rsidRPr="00AF4CA4">
        <w:rPr>
          <w:rFonts w:asciiTheme="minorHAnsi" w:hAnsiTheme="minorHAnsi" w:cstheme="minorHAnsi"/>
          <w:sz w:val="16"/>
        </w:rPr>
        <w:t xml:space="preserve">. Like desire, </w:t>
      </w:r>
      <w:r w:rsidRPr="00404731">
        <w:rPr>
          <w:rStyle w:val="StyleUnderline"/>
          <w:rFonts w:asciiTheme="minorHAnsi" w:hAnsiTheme="minorHAnsi" w:cstheme="minorHAnsi"/>
          <w:highlight w:val="green"/>
        </w:rPr>
        <w:t>drive refers to a way that</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the subject arranges her enjoyment</w:t>
      </w:r>
      <w:r w:rsidRPr="00AF4CA4">
        <w:rPr>
          <w:rFonts w:asciiTheme="minorHAnsi" w:hAnsiTheme="minorHAnsi" w:cstheme="minorHAnsi"/>
          <w:sz w:val="16"/>
        </w:rPr>
        <w:t xml:space="preserve"> (</w:t>
      </w:r>
      <w:proofErr w:type="spellStart"/>
      <w:r w:rsidRPr="00AF4CA4">
        <w:rPr>
          <w:rFonts w:asciiTheme="minorHAnsi" w:hAnsiTheme="minorHAnsi" w:cstheme="minorHAnsi"/>
          <w:sz w:val="16"/>
        </w:rPr>
        <w:t>jouissance</w:t>
      </w:r>
      <w:proofErr w:type="spellEnd"/>
      <w:r w:rsidRPr="00AF4CA4">
        <w:rPr>
          <w:rFonts w:asciiTheme="minorHAnsi" w:hAnsiTheme="minorHAnsi" w:cstheme="minorHAnsi"/>
          <w:sz w:val="16"/>
        </w:rPr>
        <w:t xml:space="preserve">). </w:t>
      </w:r>
      <w:r w:rsidRPr="00404731">
        <w:rPr>
          <w:rStyle w:val="StyleUnderline"/>
          <w:rFonts w:asciiTheme="minorHAnsi" w:hAnsiTheme="minorHAnsi" w:cstheme="minorHAnsi"/>
          <w:highlight w:val="green"/>
        </w:rPr>
        <w:t>With</w:t>
      </w:r>
      <w:r w:rsidRPr="00AF4CA4">
        <w:rPr>
          <w:rFonts w:asciiTheme="minorHAnsi" w:hAnsiTheme="minorHAnsi" w:cstheme="minorHAnsi"/>
          <w:sz w:val="16"/>
        </w:rPr>
        <w:t xml:space="preserve"> respect to </w:t>
      </w:r>
      <w:r w:rsidRPr="00404731">
        <w:rPr>
          <w:rStyle w:val="StyleUnderline"/>
          <w:rFonts w:asciiTheme="minorHAnsi" w:hAnsiTheme="minorHAnsi" w:cstheme="minorHAnsi"/>
          <w:highlight w:val="green"/>
        </w:rPr>
        <w:t>desire, enjoyment is what the subject can</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never reach, what the subject wants but never gets</w:t>
      </w:r>
      <w:r w:rsidRPr="00404731">
        <w:rPr>
          <w:rFonts w:asciiTheme="minorHAnsi" w:hAnsiTheme="minorHAnsi" w:cstheme="minorHAnsi"/>
          <w:sz w:val="16"/>
          <w:highlight w:val="green"/>
        </w:rPr>
        <w:t xml:space="preserve"> – </w:t>
      </w:r>
      <w:r w:rsidRPr="00404731">
        <w:rPr>
          <w:rStyle w:val="Emphasis"/>
          <w:rFonts w:asciiTheme="minorHAnsi" w:hAnsiTheme="minorHAnsi" w:cstheme="minorHAnsi"/>
          <w:highlight w:val="green"/>
        </w:rPr>
        <w:t>oh,</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that's not it</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Drive differs in that enjoyment comes</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from missing one's goal;</w:t>
      </w:r>
      <w:r w:rsidRPr="00AF4CA4">
        <w:rPr>
          <w:rStyle w:val="StyleUnderline"/>
          <w:rFonts w:asciiTheme="minorHAnsi" w:hAnsiTheme="minorHAnsi" w:cstheme="minorHAnsi"/>
        </w:rPr>
        <w:t xml:space="preserve"> it's what the subject gets, even</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if she doesn't want it</w:t>
      </w:r>
      <w:r w:rsidRPr="00AF4CA4">
        <w:rPr>
          <w:rFonts w:asciiTheme="minorHAnsi" w:hAnsiTheme="minorHAnsi" w:cstheme="minorHAnsi"/>
          <w:sz w:val="16"/>
        </w:rPr>
        <w:t xml:space="preserve">.22 Enjoyment is that little extra charge which keeps the subject keeping on. </w:t>
      </w:r>
      <w:r w:rsidRPr="00AF4CA4">
        <w:rPr>
          <w:rStyle w:val="StyleUnderline"/>
          <w:rFonts w:asciiTheme="minorHAnsi" w:hAnsiTheme="minorHAnsi" w:cstheme="minorHAnsi"/>
        </w:rPr>
        <w:t xml:space="preserve">The subject's </w:t>
      </w:r>
      <w:r w:rsidRPr="00404731">
        <w:rPr>
          <w:rStyle w:val="StyleUnderline"/>
          <w:rFonts w:asciiTheme="minorHAnsi" w:hAnsiTheme="minorHAnsi" w:cstheme="minorHAnsi"/>
          <w:highlight w:val="green"/>
        </w:rPr>
        <w:t xml:space="preserve">repeated yet ever failing efforts </w:t>
      </w:r>
      <w:r w:rsidRPr="00AF4CA4">
        <w:rPr>
          <w:rStyle w:val="StyleUnderline"/>
          <w:rFonts w:asciiTheme="minorHAnsi" w:hAnsiTheme="minorHAnsi" w:cstheme="minorHAnsi"/>
        </w:rPr>
        <w:t>to reach her goal</w:t>
      </w:r>
      <w:r w:rsidRPr="00AF4CA4">
        <w:rPr>
          <w:rStyle w:val="StyleUnderline"/>
          <w:rFonts w:asciiTheme="minorHAnsi" w:hAnsiTheme="minorHAnsi" w:cstheme="minorHAnsi"/>
          <w:sz w:val="12"/>
        </w:rPr>
        <w:t xml:space="preserve"> </w:t>
      </w:r>
      <w:r w:rsidRPr="00404731">
        <w:rPr>
          <w:rStyle w:val="StyleUnderline"/>
          <w:rFonts w:asciiTheme="minorHAnsi" w:hAnsiTheme="minorHAnsi" w:cstheme="minorHAnsi"/>
          <w:highlight w:val="green"/>
        </w:rPr>
        <w:t xml:space="preserve">become </w:t>
      </w:r>
      <w:r w:rsidRPr="00404731">
        <w:rPr>
          <w:rStyle w:val="Emphasis"/>
          <w:rFonts w:asciiTheme="minorHAnsi" w:hAnsiTheme="minorHAnsi" w:cstheme="minorHAnsi"/>
          <w:highlight w:val="green"/>
        </w:rPr>
        <w:t>satisfying on their own</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Left appeals</w:t>
      </w:r>
      <w:r w:rsidRPr="00AF4CA4">
        <w:rPr>
          <w:rFonts w:asciiTheme="minorHAnsi" w:hAnsiTheme="minorHAnsi" w:cstheme="minorHAnsi"/>
          <w:sz w:val="16"/>
        </w:rPr>
        <w:t xml:space="preserve"> to democracy </w:t>
      </w:r>
      <w:r w:rsidRPr="00404731">
        <w:rPr>
          <w:rStyle w:val="StyleUnderline"/>
          <w:rFonts w:asciiTheme="minorHAnsi" w:hAnsiTheme="minorHAnsi" w:cstheme="minorHAnsi"/>
          <w:highlight w:val="green"/>
        </w:rPr>
        <w:t>take on the structure of</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the drive insofar as </w:t>
      </w:r>
      <w:r w:rsidRPr="00404731">
        <w:rPr>
          <w:rStyle w:val="Emphasis"/>
          <w:rFonts w:asciiTheme="minorHAnsi" w:hAnsiTheme="minorHAnsi" w:cstheme="minorHAnsi"/>
          <w:highlight w:val="green"/>
        </w:rPr>
        <w:t>they circle around and around</w:t>
      </w:r>
      <w:r w:rsidRPr="00404731">
        <w:rPr>
          <w:rStyle w:val="StyleUnderline"/>
          <w:rFonts w:asciiTheme="minorHAnsi" w:hAnsiTheme="minorHAnsi" w:cstheme="minorHAnsi"/>
          <w:highlight w:val="green"/>
        </w:rPr>
        <w:t>.</w:t>
      </w:r>
      <w:r w:rsidRPr="00404731">
        <w:rPr>
          <w:rFonts w:asciiTheme="minorHAnsi" w:hAnsiTheme="minorHAnsi" w:cstheme="minorHAnsi"/>
          <w:sz w:val="16"/>
          <w:highlight w:val="green"/>
        </w:rPr>
        <w:t xml:space="preserve"> </w:t>
      </w:r>
      <w:r w:rsidRPr="00404731">
        <w:rPr>
          <w:rStyle w:val="StyleUnderline"/>
          <w:rFonts w:asciiTheme="minorHAnsi" w:hAnsiTheme="minorHAnsi" w:cstheme="minorHAnsi"/>
          <w:highlight w:val="green"/>
        </w:rPr>
        <w:t>We</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perpetually miss our goal and </w:t>
      </w:r>
      <w:r w:rsidRPr="00404731">
        <w:rPr>
          <w:rStyle w:val="Emphasis"/>
          <w:rFonts w:asciiTheme="minorHAnsi" w:hAnsiTheme="minorHAnsi" w:cstheme="minorHAnsi"/>
          <w:highlight w:val="green"/>
        </w:rPr>
        <w:t>get satisfaction through</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this very missing</w:t>
      </w:r>
      <w:r w:rsidRPr="00AF4CA4">
        <w:rPr>
          <w:rStyle w:val="Emphasis"/>
          <w:rFonts w:asciiTheme="minorHAnsi" w:hAnsiTheme="minorHAnsi" w:cstheme="minorHAnsi"/>
        </w:rPr>
        <w:t xml:space="preserve">. </w:t>
      </w:r>
      <w:r w:rsidRPr="00404731">
        <w:rPr>
          <w:rStyle w:val="Emphasis"/>
          <w:rFonts w:asciiTheme="minorHAnsi" w:hAnsiTheme="minorHAnsi" w:cstheme="minorHAnsi"/>
          <w:highlight w:val="green"/>
        </w:rPr>
        <w:t>Or we don't even have an actual goal, and we take the absence of a goal to be a strength. We talk, complain, and protest</w:t>
      </w:r>
      <w:r w:rsidRPr="00AF4CA4">
        <w:rPr>
          <w:rStyle w:val="StyleUnderline"/>
          <w:rFonts w:asciiTheme="minorHAnsi" w:hAnsiTheme="minorHAnsi" w:cstheme="minorHAnsi"/>
        </w:rPr>
        <w:t>.</w:t>
      </w:r>
      <w:r w:rsidRPr="00AF4CA4">
        <w:rPr>
          <w:rFonts w:asciiTheme="minorHAnsi" w:hAnsiTheme="minorHAnsi" w:cstheme="minorHAnsi"/>
          <w:sz w:val="16"/>
        </w:rPr>
        <w:t xml:space="preserve"> We make groups on Facebook</w:t>
      </w:r>
      <w:r w:rsidRPr="00AF4CA4">
        <w:rPr>
          <w:rStyle w:val="StyleUnderline"/>
          <w:rFonts w:asciiTheme="minorHAnsi" w:hAnsiTheme="minorHAnsi" w:cstheme="minorHAnsi"/>
        </w:rPr>
        <w:t>. We sign petitions and forward them to</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everyone in our contact list.</w:t>
      </w:r>
      <w:r w:rsidRPr="00AF4CA4">
        <w:rPr>
          <w:rFonts w:asciiTheme="minorHAnsi" w:hAnsiTheme="minorHAnsi" w:cstheme="minorHAnsi"/>
          <w:sz w:val="16"/>
        </w:rPr>
        <w:t xml:space="preserve"> </w:t>
      </w:r>
      <w:r w:rsidRPr="00404731">
        <w:rPr>
          <w:rStyle w:val="Emphasis"/>
          <w:rFonts w:asciiTheme="minorHAnsi" w:hAnsiTheme="minorHAnsi" w:cstheme="minorHAnsi"/>
          <w:highlight w:val="green"/>
        </w:rPr>
        <w:t>Activity becomes passivity</w:t>
      </w:r>
      <w:r w:rsidRPr="00404731">
        <w:rPr>
          <w:rFonts w:asciiTheme="minorHAnsi" w:hAnsiTheme="minorHAnsi" w:cstheme="minorHAnsi"/>
          <w:sz w:val="16"/>
          <w:highlight w:val="green"/>
        </w:rPr>
        <w:t xml:space="preserve">, </w:t>
      </w:r>
      <w:r w:rsidRPr="00404731">
        <w:rPr>
          <w:rStyle w:val="Emphasis"/>
          <w:rFonts w:asciiTheme="minorHAnsi" w:hAnsiTheme="minorHAnsi" w:cstheme="minorHAnsi"/>
          <w:highlight w:val="green"/>
        </w:rPr>
        <w:t xml:space="preserve">our </w:t>
      </w:r>
      <w:proofErr w:type="spellStart"/>
      <w:r w:rsidRPr="00404731">
        <w:rPr>
          <w:rStyle w:val="Emphasis"/>
          <w:rFonts w:asciiTheme="minorHAnsi" w:hAnsiTheme="minorHAnsi" w:cstheme="minorHAnsi"/>
          <w:highlight w:val="green"/>
        </w:rPr>
        <w:t>stuckness</w:t>
      </w:r>
      <w:proofErr w:type="spellEnd"/>
      <w:r w:rsidRPr="00404731">
        <w:rPr>
          <w:rStyle w:val="Emphasis"/>
          <w:rFonts w:asciiTheme="minorHAnsi" w:hAnsiTheme="minorHAnsi" w:cstheme="minorHAnsi"/>
          <w:highlight w:val="green"/>
        </w:rPr>
        <w:t xml:space="preserve"> in a circuit</w:t>
      </w:r>
      <w:r w:rsidRPr="00AF4CA4">
        <w:rPr>
          <w:rFonts w:asciiTheme="minorHAnsi" w:hAnsiTheme="minorHAnsi" w:cstheme="minorHAnsi"/>
          <w:sz w:val="16"/>
        </w:rPr>
        <w:t xml:space="preserve">, </w:t>
      </w:r>
      <w:r w:rsidRPr="00AF4CA4">
        <w:rPr>
          <w:rStyle w:val="StyleUnderline"/>
          <w:rFonts w:asciiTheme="minorHAnsi" w:hAnsiTheme="minorHAnsi" w:cstheme="minorHAnsi"/>
        </w:rPr>
        <w:t>which is then mourned</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as the absence of ideas or even the loss of the political</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itself </w:t>
      </w:r>
      <w:r w:rsidRPr="00AF4CA4">
        <w:rPr>
          <w:rFonts w:asciiTheme="minorHAnsi" w:hAnsiTheme="minorHAnsi" w:cstheme="minorHAnsi"/>
          <w:sz w:val="16"/>
        </w:rPr>
        <w:t xml:space="preserve">and then routed yet again through a plea for democracy, although it doesn't take a genius to know that the real problem is capitalism. </w:t>
      </w:r>
      <w:r w:rsidRPr="00404731">
        <w:rPr>
          <w:rStyle w:val="StyleUnderline"/>
          <w:rFonts w:asciiTheme="minorHAnsi" w:hAnsiTheme="minorHAnsi" w:cstheme="minorHAnsi"/>
          <w:highlight w:val="green"/>
        </w:rPr>
        <w:t>What leftists call</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the loss of the political is the </w:t>
      </w:r>
      <w:r w:rsidRPr="00404731">
        <w:rPr>
          <w:rStyle w:val="Emphasis"/>
          <w:rFonts w:asciiTheme="minorHAnsi" w:hAnsiTheme="minorHAnsi" w:cstheme="minorHAnsi"/>
          <w:highlight w:val="green"/>
        </w:rPr>
        <w:t>fog they wander through</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because they've </w:t>
      </w:r>
      <w:r w:rsidRPr="00404731">
        <w:rPr>
          <w:rStyle w:val="Emphasis"/>
          <w:rFonts w:asciiTheme="minorHAnsi" w:hAnsiTheme="minorHAnsi" w:cstheme="minorHAnsi"/>
          <w:highlight w:val="green"/>
        </w:rPr>
        <w:t>lost sight of the communist horizon</w:t>
      </w:r>
      <w:r w:rsidRPr="00AF4CA4">
        <w:rPr>
          <w:rFonts w:asciiTheme="minorHAnsi" w:hAnsiTheme="minorHAnsi" w:cstheme="minorHAnsi"/>
          <w:sz w:val="16"/>
        </w:rPr>
        <w:t xml:space="preserve">. Some contemporary theorists commend drive's sublimation, its substitution of partial objects and the bits of enjoyment accompanying repetitions of a process for the impossible object of desire. </w:t>
      </w:r>
      <w:r w:rsidRPr="00404731">
        <w:rPr>
          <w:rStyle w:val="StyleUnderline"/>
          <w:rFonts w:asciiTheme="minorHAnsi" w:hAnsiTheme="minorHAnsi" w:cstheme="minorHAnsi"/>
          <w:highlight w:val="green"/>
        </w:rPr>
        <w:t>Multiple voices</w:t>
      </w:r>
      <w:r w:rsidRPr="00AF4CA4">
        <w:rPr>
          <w:rFonts w:asciiTheme="minorHAnsi" w:hAnsiTheme="minorHAnsi" w:cstheme="minorHAnsi"/>
          <w:sz w:val="16"/>
        </w:rPr>
        <w:t xml:space="preserve"> in networked and digital media circuits, for example, </w:t>
      </w:r>
      <w:r w:rsidRPr="00404731">
        <w:rPr>
          <w:rStyle w:val="StyleUnderline"/>
          <w:rFonts w:asciiTheme="minorHAnsi" w:hAnsiTheme="minorHAnsi" w:cstheme="minorHAnsi"/>
          <w:highlight w:val="green"/>
        </w:rPr>
        <w:t>celebrate</w:t>
      </w:r>
      <w:r w:rsidRPr="00AF4CA4">
        <w:rPr>
          <w:rStyle w:val="StyleUnderline"/>
          <w:rFonts w:asciiTheme="minorHAnsi" w:hAnsiTheme="minorHAnsi" w:cstheme="minorHAnsi"/>
        </w:rPr>
        <w:t xml:space="preserve"> communicative capitalism for its provision</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 xml:space="preserve">of opportunities for </w:t>
      </w:r>
      <w:r w:rsidRPr="00404731">
        <w:rPr>
          <w:rStyle w:val="StyleUnderline"/>
          <w:rFonts w:asciiTheme="minorHAnsi" w:hAnsiTheme="minorHAnsi" w:cstheme="minorHAnsi"/>
          <w:highlight w:val="green"/>
        </w:rPr>
        <w:t>small victories and momentary</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pleasures</w:t>
      </w:r>
      <w:r w:rsidRPr="00404731">
        <w:rPr>
          <w:rFonts w:asciiTheme="minorHAnsi" w:hAnsiTheme="minorHAnsi" w:cstheme="minorHAnsi"/>
          <w:sz w:val="16"/>
          <w:highlight w:val="green"/>
        </w:rPr>
        <w:t xml:space="preserve">. </w:t>
      </w:r>
      <w:r w:rsidRPr="00404731">
        <w:rPr>
          <w:rStyle w:val="Emphasis"/>
          <w:rFonts w:asciiTheme="minorHAnsi" w:hAnsiTheme="minorHAnsi" w:cstheme="minorHAnsi"/>
          <w:highlight w:val="green"/>
        </w:rPr>
        <w:t>Millions die in war and poverty, but at least</w:t>
      </w:r>
      <w:r w:rsidRPr="00404731">
        <w:rPr>
          <w:rStyle w:val="Emphasis"/>
          <w:rFonts w:asciiTheme="minorHAnsi" w:hAnsiTheme="minorHAnsi" w:cstheme="minorHAnsi"/>
          <w:sz w:val="12"/>
          <w:highlight w:val="green"/>
        </w:rPr>
        <w:t xml:space="preserve"> </w:t>
      </w:r>
      <w:r w:rsidRPr="00404731">
        <w:rPr>
          <w:rStyle w:val="Emphasis"/>
          <w:rFonts w:asciiTheme="minorHAnsi" w:hAnsiTheme="minorHAnsi" w:cstheme="minorHAnsi"/>
          <w:highlight w:val="green"/>
        </w:rPr>
        <w:t>we have the internet</w:t>
      </w:r>
      <w:r w:rsidRPr="00AF4CA4">
        <w:rPr>
          <w:rFonts w:asciiTheme="minorHAnsi" w:hAnsiTheme="minorHAnsi" w:cstheme="minorHAnsi"/>
          <w:sz w:val="16"/>
        </w:rPr>
        <w:t xml:space="preserve">. </w:t>
      </w:r>
      <w:r w:rsidRPr="00AF4CA4">
        <w:rPr>
          <w:rStyle w:val="StyleUnderline"/>
          <w:rFonts w:asciiTheme="minorHAnsi" w:hAnsiTheme="minorHAnsi" w:cstheme="minorHAnsi"/>
        </w:rPr>
        <w:t>Others admire drive's creative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destruction</w:t>
      </w:r>
      <w:r w:rsidRPr="00AF4CA4">
        <w:rPr>
          <w:rFonts w:asciiTheme="minorHAnsi" w:hAnsiTheme="minorHAnsi" w:cstheme="minorHAnsi"/>
          <w:sz w:val="16"/>
        </w:rPr>
        <w:t xml:space="preserve">, the way its dissolution of the old is the opening to the new. Admittedly, </w:t>
      </w:r>
      <w:r w:rsidRPr="00AF4CA4">
        <w:rPr>
          <w:rStyle w:val="StyleUnderline"/>
          <w:rFonts w:asciiTheme="minorHAnsi" w:hAnsiTheme="minorHAnsi" w:cstheme="minorHAnsi"/>
        </w:rPr>
        <w:t>repeating the same act</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over and over can shift from order to chaos</w:t>
      </w:r>
      <w:r w:rsidRPr="00AF4CA4">
        <w:rPr>
          <w:rFonts w:asciiTheme="minorHAnsi" w:hAnsiTheme="minorHAnsi" w:cstheme="minorHAnsi"/>
          <w:sz w:val="16"/>
        </w:rPr>
        <w:t>-</w:t>
      </w:r>
      <w:proofErr w:type="gramStart"/>
      <w:r w:rsidRPr="00AF4CA4">
        <w:rPr>
          <w:rFonts w:asciiTheme="minorHAnsi" w:hAnsiTheme="minorHAnsi" w:cstheme="minorHAnsi"/>
          <w:sz w:val="16"/>
        </w:rPr>
        <w:t>it's</w:t>
      </w:r>
      <w:proofErr w:type="gramEnd"/>
      <w:r w:rsidRPr="00AF4CA4">
        <w:rPr>
          <w:rFonts w:asciiTheme="minorHAnsi" w:hAnsiTheme="minorHAnsi" w:cstheme="minorHAnsi"/>
          <w:sz w:val="16"/>
        </w:rPr>
        <w:t xml:space="preserve"> one thing to scratch an itch a couple of times; </w:t>
      </w:r>
      <w:r w:rsidRPr="00AF4CA4">
        <w:rPr>
          <w:rStyle w:val="StyleUnderline"/>
          <w:rFonts w:asciiTheme="minorHAnsi" w:hAnsiTheme="minorHAnsi" w:cstheme="minorHAnsi"/>
        </w:rPr>
        <w:t>it's something</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else entirely to claw through to the bone</w:t>
      </w:r>
      <w:r w:rsidRPr="00AF4CA4">
        <w:rPr>
          <w:rFonts w:asciiTheme="minorHAnsi" w:hAnsiTheme="minorHAnsi" w:cstheme="minorHAnsi"/>
          <w:sz w:val="16"/>
        </w:rPr>
        <w:t xml:space="preserve">. The reiterations that fail to respond to changes in their setting themselves change the setting. But </w:t>
      </w:r>
      <w:r w:rsidRPr="00AF4CA4">
        <w:rPr>
          <w:rStyle w:val="StyleUnderline"/>
          <w:rFonts w:asciiTheme="minorHAnsi" w:hAnsiTheme="minorHAnsi" w:cstheme="minorHAnsi"/>
        </w:rPr>
        <w:t>the embrace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of drive as destruction,</w:t>
      </w:r>
      <w:r w:rsidRPr="00AF4CA4">
        <w:rPr>
          <w:rFonts w:asciiTheme="minorHAnsi" w:hAnsiTheme="minorHAnsi" w:cstheme="minorHAnsi"/>
          <w:sz w:val="16"/>
        </w:rPr>
        <w:t xml:space="preserve"> like the view of drive as sublimation, </w:t>
      </w:r>
      <w:r w:rsidRPr="00AF4CA4">
        <w:rPr>
          <w:rStyle w:val="StyleUnderline"/>
          <w:rFonts w:asciiTheme="minorHAnsi" w:hAnsiTheme="minorHAnsi" w:cstheme="minorHAnsi"/>
        </w:rPr>
        <w:t>treats a feature of our setting as an alternative</w:t>
      </w:r>
      <w:r w:rsidRPr="00AF4CA4">
        <w:rPr>
          <w:rStyle w:val="StyleUnderline"/>
          <w:rFonts w:asciiTheme="minorHAnsi" w:hAnsiTheme="minorHAnsi" w:cstheme="minorHAnsi"/>
          <w:sz w:val="12"/>
        </w:rPr>
        <w:t xml:space="preserve"> </w:t>
      </w:r>
      <w:r w:rsidRPr="00AF4CA4">
        <w:rPr>
          <w:rStyle w:val="StyleUnderline"/>
          <w:rFonts w:asciiTheme="minorHAnsi" w:hAnsiTheme="minorHAnsi" w:cstheme="minorHAnsi"/>
        </w:rPr>
        <w:t>without drawing the necessary separation</w:t>
      </w:r>
      <w:r w:rsidRPr="00AF4CA4">
        <w:rPr>
          <w:rFonts w:asciiTheme="minorHAnsi" w:hAnsiTheme="minorHAnsi" w:cstheme="minorHAnsi"/>
          <w:sz w:val="16"/>
        </w:rPr>
        <w:t xml:space="preserve">: </w:t>
      </w:r>
      <w:r w:rsidRPr="00AF4CA4">
        <w:rPr>
          <w:rStyle w:val="Emphasis"/>
          <w:rFonts w:asciiTheme="minorHAnsi" w:hAnsiTheme="minorHAnsi" w:cstheme="minorHAnsi"/>
        </w:rPr>
        <w:t>what makes</w:t>
      </w:r>
      <w:r w:rsidRPr="00AF4CA4">
        <w:rPr>
          <w:rStyle w:val="Emphasis"/>
          <w:rFonts w:asciiTheme="minorHAnsi" w:hAnsiTheme="minorHAnsi" w:cstheme="minorHAnsi"/>
          <w:sz w:val="12"/>
        </w:rPr>
        <w:t xml:space="preserve"> </w:t>
      </w:r>
      <w:r w:rsidRPr="00AF4CA4">
        <w:rPr>
          <w:rStyle w:val="Emphasis"/>
          <w:rFonts w:asciiTheme="minorHAnsi" w:hAnsiTheme="minorHAnsi" w:cstheme="minorHAnsi"/>
        </w:rPr>
        <w:t>it a feature of a different formation</w:t>
      </w:r>
      <w:r w:rsidRPr="00AF4CA4">
        <w:rPr>
          <w:rFonts w:asciiTheme="minorHAnsi" w:hAnsiTheme="minorHAnsi" w:cstheme="minorHAnsi"/>
          <w:sz w:val="16"/>
        </w:rPr>
        <w:t xml:space="preserve">, a different politics, or even a critique? In the contemporary networks of </w:t>
      </w:r>
      <w:proofErr w:type="gramStart"/>
      <w:r w:rsidRPr="00AF4CA4">
        <w:rPr>
          <w:rFonts w:asciiTheme="minorHAnsi" w:hAnsiTheme="minorHAnsi" w:cstheme="minorHAnsi"/>
          <w:sz w:val="16"/>
        </w:rPr>
        <w:t>communicative  capitalism</w:t>
      </w:r>
      <w:proofErr w:type="gramEnd"/>
      <w:r w:rsidRPr="00AF4CA4">
        <w:rPr>
          <w:rFonts w:asciiTheme="minorHAnsi" w:hAnsiTheme="minorHAnsi" w:cstheme="minorHAnsi"/>
          <w:sz w:val="16"/>
        </w:rPr>
        <w:t xml:space="preserve">, drive is a feedback circuit that captures our best energies. </w:t>
      </w:r>
      <w:r w:rsidRPr="00404731">
        <w:rPr>
          <w:rStyle w:val="StyleUnderline"/>
          <w:rFonts w:asciiTheme="minorHAnsi" w:hAnsiTheme="minorHAnsi" w:cstheme="minorHAnsi"/>
          <w:highlight w:val="green"/>
        </w:rPr>
        <w:t>Invigorating communism as a political</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alternative requires </w:t>
      </w:r>
      <w:r w:rsidRPr="00404731">
        <w:rPr>
          <w:rStyle w:val="Emphasis"/>
          <w:rFonts w:asciiTheme="minorHAnsi" w:hAnsiTheme="minorHAnsi" w:cstheme="minorHAnsi"/>
          <w:highlight w:val="green"/>
        </w:rPr>
        <w:t>amplifying the collective desire</w:t>
      </w:r>
      <w:r w:rsidRPr="00404731">
        <w:rPr>
          <w:rStyle w:val="StyleUnderline"/>
          <w:rFonts w:asciiTheme="minorHAnsi" w:hAnsiTheme="minorHAnsi" w:cstheme="minorHAnsi"/>
          <w:sz w:val="12"/>
          <w:highlight w:val="green"/>
        </w:rPr>
        <w:t xml:space="preserve"> </w:t>
      </w:r>
      <w:r w:rsidRPr="00404731">
        <w:rPr>
          <w:rStyle w:val="StyleUnderline"/>
          <w:rFonts w:asciiTheme="minorHAnsi" w:hAnsiTheme="minorHAnsi" w:cstheme="minorHAnsi"/>
          <w:highlight w:val="green"/>
        </w:rPr>
        <w:t xml:space="preserve">that can </w:t>
      </w:r>
      <w:r w:rsidRPr="00404731">
        <w:rPr>
          <w:rStyle w:val="Emphasis"/>
          <w:rFonts w:asciiTheme="minorHAnsi" w:hAnsiTheme="minorHAnsi" w:cstheme="minorHAnsi"/>
          <w:highlight w:val="green"/>
        </w:rPr>
        <w:t>cut through these affective networks</w:t>
      </w:r>
      <w:r w:rsidRPr="00AF4CA4">
        <w:rPr>
          <w:rFonts w:asciiTheme="minorHAnsi" w:hAnsiTheme="minorHAnsi" w:cstheme="minorHAnsi"/>
          <w:sz w:val="16"/>
        </w:rPr>
        <w:t>.</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Alt</w:t>
      </w:r>
      <w:r w:rsidR="00980B66" w:rsidRPr="00AF4CA4">
        <w:rPr>
          <w:rFonts w:asciiTheme="minorHAnsi" w:hAnsiTheme="minorHAnsi" w:cstheme="minorHAnsi"/>
        </w:rPr>
        <w:t>ernative</w:t>
      </w:r>
      <w:r w:rsidRPr="00AF4CA4">
        <w:rPr>
          <w:rFonts w:asciiTheme="minorHAnsi" w:hAnsiTheme="minorHAnsi" w:cstheme="minorHAnsi"/>
        </w:rPr>
        <w:t xml:space="preserve"> – Communal Resistance</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The alt solves—voting </w:t>
      </w:r>
      <w:proofErr w:type="spellStart"/>
      <w:r w:rsidRPr="00AF4CA4">
        <w:rPr>
          <w:rFonts w:asciiTheme="minorHAnsi" w:hAnsiTheme="minorHAnsi" w:cstheme="minorHAnsi"/>
        </w:rPr>
        <w:t>neg</w:t>
      </w:r>
      <w:proofErr w:type="spellEnd"/>
      <w:r w:rsidRPr="00AF4CA4">
        <w:rPr>
          <w:rFonts w:asciiTheme="minorHAnsi" w:hAnsiTheme="minorHAnsi" w:cstheme="minorHAnsi"/>
        </w:rPr>
        <w:t xml:space="preserve"> organizes </w:t>
      </w:r>
      <w:r w:rsidRPr="00AF4CA4">
        <w:rPr>
          <w:rFonts w:asciiTheme="minorHAnsi" w:hAnsiTheme="minorHAnsi" w:cstheme="minorHAnsi"/>
          <w:u w:val="single"/>
        </w:rPr>
        <w:t>communal resistance</w:t>
      </w:r>
      <w:r w:rsidRPr="00AF4CA4">
        <w:rPr>
          <w:rFonts w:asciiTheme="minorHAnsi" w:hAnsiTheme="minorHAnsi" w:cstheme="minorHAnsi"/>
        </w:rPr>
        <w:t xml:space="preserve"> around achieving </w:t>
      </w:r>
      <w:r w:rsidRPr="00AF4CA4">
        <w:rPr>
          <w:rFonts w:asciiTheme="minorHAnsi" w:hAnsiTheme="minorHAnsi" w:cstheme="minorHAnsi"/>
          <w:u w:val="single"/>
        </w:rPr>
        <w:t>universal equality</w:t>
      </w:r>
      <w:r w:rsidRPr="00AF4CA4">
        <w:rPr>
          <w:rFonts w:asciiTheme="minorHAnsi" w:hAnsiTheme="minorHAnsi" w:cstheme="minorHAnsi"/>
        </w:rPr>
        <w:t xml:space="preserve">—which is a </w:t>
      </w:r>
      <w:r w:rsidRPr="00AF4CA4">
        <w:rPr>
          <w:rFonts w:asciiTheme="minorHAnsi" w:hAnsiTheme="minorHAnsi" w:cstheme="minorHAnsi"/>
          <w:u w:val="single"/>
        </w:rPr>
        <w:t>net better</w:t>
      </w:r>
      <w:r w:rsidRPr="00AF4CA4">
        <w:rPr>
          <w:rFonts w:asciiTheme="minorHAnsi" w:hAnsiTheme="minorHAnsi" w:cstheme="minorHAnsi"/>
        </w:rPr>
        <w:t xml:space="preserve"> method to solve the case</w:t>
      </w:r>
    </w:p>
    <w:p w:rsidR="0096651F" w:rsidRPr="00AF4CA4" w:rsidRDefault="0096651F" w:rsidP="0096651F">
      <w:pPr>
        <w:rPr>
          <w:rFonts w:asciiTheme="minorHAnsi" w:hAnsiTheme="minorHAnsi" w:cstheme="minorHAnsi"/>
        </w:rPr>
      </w:pPr>
      <w:bookmarkStart w:id="6" w:name="_Hlk481315482"/>
      <w:r w:rsidRPr="00AF4CA4">
        <w:rPr>
          <w:rStyle w:val="Style13ptBold"/>
          <w:rFonts w:asciiTheme="minorHAnsi" w:hAnsiTheme="minorHAnsi" w:cstheme="minorHAnsi"/>
        </w:rPr>
        <w:t>Dean 16</w:t>
      </w:r>
      <w:r w:rsidRPr="00AF4CA4">
        <w:rPr>
          <w:rFonts w:asciiTheme="minorHAnsi" w:hAnsiTheme="minorHAnsi" w:cstheme="minorHAnsi"/>
        </w:rPr>
        <w:t xml:space="preserve">—Professor of Political Theory at Hobart and William Smith Colleges (Jodi, 2016, “Crowds and Party, Accessed 4/26/17,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Crowds and Party comes out of this moment of collective de</w:t>
      </w:r>
      <w:r w:rsidRPr="00AF4CA4">
        <w:rPr>
          <w:rFonts w:asciiTheme="minorHAnsi" w:hAnsiTheme="minorHAnsi" w:cstheme="minorHAnsi"/>
          <w:sz w:val="16"/>
          <w:szCs w:val="16"/>
        </w:rPr>
        <w:t>-</w:t>
      </w:r>
      <w:proofErr w:type="spellStart"/>
      <w:r w:rsidRPr="00AF4CA4">
        <w:rPr>
          <w:rFonts w:asciiTheme="minorHAnsi" w:hAnsiTheme="minorHAnsi" w:cstheme="minorHAnsi"/>
          <w:sz w:val="16"/>
          <w:szCs w:val="16"/>
        </w:rPr>
        <w:t>subjectivation</w:t>
      </w:r>
      <w:proofErr w:type="spellEnd"/>
      <w:r w:rsidRPr="00AF4CA4">
        <w:rPr>
          <w:rFonts w:asciiTheme="minorHAnsi" w:hAnsiTheme="minorHAnsi" w:cstheme="minorHAnsi"/>
          <w:sz w:val="16"/>
          <w:szCs w:val="16"/>
        </w:rPr>
        <w:t>. Occupy Wall Street foundered against a contradiction at its core. The individualism of its dem</w:t>
      </w:r>
      <w:r w:rsidRPr="00AF4CA4">
        <w:rPr>
          <w:rFonts w:asciiTheme="minorHAnsi" w:hAnsiTheme="minorHAnsi" w:cstheme="minorHAnsi"/>
          <w:sz w:val="16"/>
        </w:rPr>
        <w:t xml:space="preserve">ocratic, anarchist, and </w:t>
      </w:r>
      <w:proofErr w:type="spellStart"/>
      <w:r w:rsidRPr="00AF4CA4">
        <w:rPr>
          <w:rFonts w:asciiTheme="minorHAnsi" w:hAnsiTheme="minorHAnsi" w:cstheme="minorHAnsi"/>
          <w:sz w:val="16"/>
        </w:rPr>
        <w:t>horizontalist</w:t>
      </w:r>
      <w:proofErr w:type="spellEnd"/>
      <w:r w:rsidRPr="00AF4CA4">
        <w:rPr>
          <w:rFonts w:asciiTheme="minorHAnsi" w:hAnsiTheme="minorHAnsi" w:cstheme="minorHAnsi"/>
          <w:sz w:val="16"/>
        </w:rPr>
        <w:t xml:space="preserve"> ideological currents </w:t>
      </w:r>
      <w:r w:rsidRPr="00AF4CA4">
        <w:rPr>
          <w:rStyle w:val="StyleUnderline"/>
          <w:rFonts w:asciiTheme="minorHAnsi" w:hAnsiTheme="minorHAnsi" w:cstheme="minorHAnsi"/>
        </w:rPr>
        <w:t>undermined the collective power the movement was building</w:t>
      </w:r>
      <w:r w:rsidRPr="00AF4CA4">
        <w:rPr>
          <w:rFonts w:asciiTheme="minorHAnsi" w:hAnsiTheme="minorHAnsi" w:cstheme="minorHAnsi"/>
          <w:sz w:val="16"/>
        </w:rPr>
        <w:t xml:space="preserve">. </w:t>
      </w:r>
      <w:r w:rsidRPr="00AF4CA4">
        <w:rPr>
          <w:rStyle w:val="Emphasis"/>
          <w:rFonts w:asciiTheme="minorHAnsi" w:hAnsiTheme="minorHAnsi" w:cstheme="minorHAnsi"/>
          <w:sz w:val="24"/>
        </w:rPr>
        <w:t>Making collective political action dependent on individual choice</w:t>
      </w:r>
      <w:r w:rsidRPr="00AF4CA4">
        <w:rPr>
          <w:rFonts w:asciiTheme="minorHAnsi" w:hAnsiTheme="minorHAnsi" w:cstheme="minorHAnsi"/>
          <w:sz w:val="16"/>
        </w:rPr>
        <w:t xml:space="preserve">, the “theology of consensus” </w:t>
      </w:r>
      <w:r w:rsidRPr="00AF4CA4">
        <w:rPr>
          <w:rStyle w:val="Emphasis"/>
          <w:rFonts w:asciiTheme="minorHAnsi" w:hAnsiTheme="minorHAnsi" w:cstheme="minorHAnsi"/>
        </w:rPr>
        <w:t>fragmented the provisional unity of the crowd</w:t>
      </w:r>
      <w:r w:rsidRPr="00AF4CA4">
        <w:rPr>
          <w:rStyle w:val="StyleUnderline"/>
          <w:rFonts w:asciiTheme="minorHAnsi" w:hAnsiTheme="minorHAnsi" w:cstheme="minorHAnsi"/>
        </w:rPr>
        <w:t xml:space="preserve"> back into </w:t>
      </w:r>
      <w:r w:rsidRPr="00AF4CA4">
        <w:rPr>
          <w:rStyle w:val="Emphasis"/>
          <w:rFonts w:asciiTheme="minorHAnsi" w:hAnsiTheme="minorHAnsi" w:cstheme="minorHAnsi"/>
        </w:rPr>
        <w:t>disempowered singularities</w:t>
      </w:r>
      <w:r w:rsidRPr="00AF4CA4">
        <w:rPr>
          <w:rFonts w:asciiTheme="minorHAnsi" w:hAnsiTheme="minorHAnsi" w:cstheme="minorHAnsi"/>
          <w:sz w:val="16"/>
        </w:rPr>
        <w:t xml:space="preserve">.3 </w:t>
      </w:r>
      <w:proofErr w:type="gramStart"/>
      <w:r w:rsidRPr="00AF4CA4">
        <w:rPr>
          <w:rStyle w:val="StyleUnderline"/>
          <w:rFonts w:asciiTheme="minorHAnsi" w:hAnsiTheme="minorHAnsi" w:cstheme="minorHAnsi"/>
        </w:rPr>
        <w:t>The</w:t>
      </w:r>
      <w:proofErr w:type="gramEnd"/>
      <w:r w:rsidRPr="00AF4CA4">
        <w:rPr>
          <w:rStyle w:val="StyleUnderline"/>
          <w:rFonts w:asciiTheme="minorHAnsi" w:hAnsiTheme="minorHAnsi" w:cstheme="minorHAnsi"/>
        </w:rPr>
        <w:t xml:space="preserve"> movement’s decline</w:t>
      </w:r>
      <w:r w:rsidRPr="00AF4CA4">
        <w:rPr>
          <w:rFonts w:asciiTheme="minorHAnsi" w:hAnsiTheme="minorHAnsi" w:cstheme="minorHAnsi"/>
          <w:sz w:val="16"/>
        </w:rPr>
        <w:t xml:space="preserve"> (which began well before Occupiers were evicted) </w:t>
      </w:r>
      <w:r w:rsidRPr="00AF4CA4">
        <w:rPr>
          <w:rStyle w:val="StyleUnderline"/>
          <w:rFonts w:asciiTheme="minorHAnsi" w:hAnsiTheme="minorHAnsi" w:cstheme="minorHAnsi"/>
        </w:rPr>
        <w:t>exposes the impasse confronting the Left</w:t>
      </w:r>
      <w:r w:rsidRPr="00AF4CA4">
        <w:rPr>
          <w:rFonts w:asciiTheme="minorHAnsi" w:hAnsiTheme="minorHAnsi" w:cstheme="minorHAnsi"/>
          <w:sz w:val="16"/>
        </w:rPr>
        <w:t xml:space="preserve">. The </w:t>
      </w:r>
      <w:r w:rsidRPr="00AF4CA4">
        <w:rPr>
          <w:rStyle w:val="Emphasis"/>
          <w:rFonts w:asciiTheme="minorHAnsi" w:hAnsiTheme="minorHAnsi" w:cstheme="minorHAnsi"/>
          <w:sz w:val="28"/>
        </w:rPr>
        <w:t>celebration of autonomous individuality prevents us from foregrounding our commonality and organizing ourselves politically</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At the same time and together with the global wave of popular unrest, </w:t>
      </w:r>
      <w:r w:rsidRPr="00AF4CA4">
        <w:rPr>
          <w:rStyle w:val="StyleUnderline"/>
          <w:rFonts w:asciiTheme="minorHAnsi" w:hAnsiTheme="minorHAnsi" w:cstheme="minorHAnsi"/>
        </w:rPr>
        <w:t>the collective energy of Occupy at its height nevertheless points to an “idea whose time has come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People are moving together in growing opposition to the </w:t>
      </w:r>
      <w:r w:rsidRPr="00AF4CA4">
        <w:rPr>
          <w:rStyle w:val="Emphasis"/>
          <w:rFonts w:asciiTheme="minorHAnsi" w:hAnsiTheme="minorHAnsi" w:cstheme="minorHAnsi"/>
        </w:rPr>
        <w:t>policies</w:t>
      </w:r>
      <w:r w:rsidRPr="00AF4CA4">
        <w:rPr>
          <w:rFonts w:asciiTheme="minorHAnsi" w:hAnsiTheme="minorHAnsi" w:cstheme="minorHAnsi"/>
          <w:sz w:val="16"/>
        </w:rPr>
        <w:t xml:space="preserve"> and practices of states </w:t>
      </w:r>
      <w:r w:rsidRPr="00AF4CA4">
        <w:rPr>
          <w:rStyle w:val="Emphasis"/>
          <w:rFonts w:asciiTheme="minorHAnsi" w:hAnsiTheme="minorHAnsi" w:cstheme="minorHAnsi"/>
        </w:rPr>
        <w:t>organized in the interest of capital as a class</w:t>
      </w:r>
      <w:r w:rsidRPr="00AF4CA4">
        <w:rPr>
          <w:rStyle w:val="StyleUnderline"/>
          <w:rFonts w:asciiTheme="minorHAnsi" w:hAnsiTheme="minorHAnsi" w:cstheme="minorHAnsi"/>
        </w:rPr>
        <w:t>. Crowds are forcing the Left to return</w:t>
      </w:r>
      <w:r w:rsidRPr="00AF4CA4">
        <w:rPr>
          <w:rFonts w:asciiTheme="minorHAnsi" w:hAnsiTheme="minorHAnsi" w:cstheme="minorHAnsi"/>
          <w:sz w:val="16"/>
        </w:rPr>
        <w:t xml:space="preserve"> again </w:t>
      </w:r>
      <w:r w:rsidRPr="00AF4CA4">
        <w:rPr>
          <w:rStyle w:val="StyleUnderline"/>
          <w:rFonts w:asciiTheme="minorHAnsi" w:hAnsiTheme="minorHAnsi" w:cstheme="minorHAnsi"/>
        </w:rPr>
        <w:t xml:space="preserve">to questions of </w:t>
      </w:r>
      <w:r w:rsidRPr="00AF4CA4">
        <w:rPr>
          <w:rStyle w:val="Emphasis"/>
          <w:rFonts w:asciiTheme="minorHAnsi" w:hAnsiTheme="minorHAnsi" w:cstheme="minorHAnsi"/>
          <w:sz w:val="24"/>
        </w:rPr>
        <w:t>organization, endurance, and scale</w:t>
      </w:r>
      <w:r w:rsidRPr="00AF4CA4">
        <w:rPr>
          <w:rStyle w:val="StyleUnderline"/>
          <w:rFonts w:asciiTheme="minorHAnsi" w:hAnsiTheme="minorHAnsi" w:cstheme="minorHAnsi"/>
        </w:rPr>
        <w:t>. Through what political forms might we advance?</w:t>
      </w:r>
      <w:r w:rsidRPr="00AF4CA4">
        <w:rPr>
          <w:rFonts w:asciiTheme="minorHAnsi" w:hAnsiTheme="minorHAnsi" w:cstheme="minorHAnsi"/>
          <w:sz w:val="16"/>
        </w:rPr>
        <w:t xml:space="preserve"> For many of us, </w:t>
      </w:r>
      <w:r w:rsidRPr="00AF4CA4">
        <w:rPr>
          <w:rStyle w:val="Emphasis"/>
          <w:rFonts w:asciiTheme="minorHAnsi" w:hAnsiTheme="minorHAnsi" w:cstheme="minorHAnsi"/>
        </w:rPr>
        <w:t>the party is emerging as the site of an answer</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sz w:val="24"/>
        </w:rPr>
        <w:t>Against the presumption that the individual is the fundamental unit of politics</w:t>
      </w:r>
      <w:r w:rsidRPr="00AF4CA4">
        <w:rPr>
          <w:rFonts w:asciiTheme="minorHAnsi" w:hAnsiTheme="minorHAnsi" w:cstheme="minorHAnsi"/>
          <w:sz w:val="16"/>
        </w:rPr>
        <w:t xml:space="preserve">, I focus on the crowd. Across the globe, </w:t>
      </w:r>
      <w:r w:rsidRPr="00AF4CA4">
        <w:rPr>
          <w:rStyle w:val="StyleUnderline"/>
          <w:rFonts w:asciiTheme="minorHAnsi" w:hAnsiTheme="minorHAnsi" w:cstheme="minorHAnsi"/>
        </w:rPr>
        <w:t xml:space="preserve">crowds are pressing their opposition and </w:t>
      </w:r>
      <w:r w:rsidRPr="00AF4CA4">
        <w:rPr>
          <w:rStyle w:val="Emphasis"/>
          <w:rFonts w:asciiTheme="minorHAnsi" w:hAnsiTheme="minorHAnsi" w:cstheme="minorHAnsi"/>
        </w:rPr>
        <w:t>rupturing the status quo</w:t>
      </w:r>
      <w:r w:rsidRPr="00AF4CA4">
        <w:rPr>
          <w:rFonts w:asciiTheme="minorHAnsi" w:hAnsiTheme="minorHAnsi" w:cstheme="minorHAnsi"/>
          <w:sz w:val="16"/>
        </w:rPr>
        <w:t xml:space="preserve">, the actuality of their movement displacing the politics of identity. Bringing together thinkers such as Elias Canetti and Alain </w:t>
      </w:r>
      <w:proofErr w:type="spellStart"/>
      <w:r w:rsidRPr="00AF4CA4">
        <w:rPr>
          <w:rFonts w:asciiTheme="minorHAnsi" w:hAnsiTheme="minorHAnsi" w:cstheme="minorHAnsi"/>
          <w:sz w:val="16"/>
        </w:rPr>
        <w:t>Badiou</w:t>
      </w:r>
      <w:proofErr w:type="spellEnd"/>
      <w:r w:rsidRPr="00AF4CA4">
        <w:rPr>
          <w:rFonts w:asciiTheme="minorHAnsi" w:hAnsiTheme="minorHAnsi" w:cstheme="minorHAnsi"/>
          <w:sz w:val="16"/>
        </w:rPr>
        <w:t xml:space="preserve">, I highlight the “egalitarian discharge” of the crowd event as an intense experience of substantive collectivity. I make fidelity to this event the basis for a new theory of the communist party. </w:t>
      </w:r>
      <w:r w:rsidRPr="00AF4CA4">
        <w:rPr>
          <w:rStyle w:val="StyleUnderline"/>
          <w:rFonts w:asciiTheme="minorHAnsi" w:hAnsiTheme="minorHAnsi" w:cstheme="minorHAnsi"/>
        </w:rPr>
        <w:t>Because global movements are</w:t>
      </w:r>
      <w:r w:rsidRPr="00AF4CA4">
        <w:rPr>
          <w:rFonts w:asciiTheme="minorHAnsi" w:hAnsiTheme="minorHAnsi" w:cstheme="minorHAnsi"/>
          <w:sz w:val="16"/>
        </w:rPr>
        <w:t xml:space="preserve"> themselves </w:t>
      </w:r>
      <w:r w:rsidRPr="00AF4CA4">
        <w:rPr>
          <w:rStyle w:val="StyleUnderline"/>
          <w:rFonts w:asciiTheme="minorHAnsi" w:hAnsiTheme="minorHAnsi" w:cstheme="minorHAnsi"/>
        </w:rPr>
        <w:t xml:space="preserve">pushing us to consider the possibilities in and of the party form, we have to </w:t>
      </w:r>
      <w:r w:rsidRPr="00AF4CA4">
        <w:rPr>
          <w:rStyle w:val="Emphasis"/>
          <w:rFonts w:asciiTheme="minorHAnsi" w:hAnsiTheme="minorHAnsi" w:cstheme="minorHAnsi"/>
        </w:rPr>
        <w:t>recommence imagining the party of communists</w:t>
      </w:r>
      <w:r w:rsidRPr="00AF4CA4">
        <w:rPr>
          <w:rFonts w:asciiTheme="minorHAnsi" w:hAnsiTheme="minorHAnsi" w:cstheme="minorHAnsi"/>
          <w:sz w:val="16"/>
        </w:rPr>
        <w:t xml:space="preserve">.4 </w:t>
      </w:r>
      <w:proofErr w:type="gramStart"/>
      <w:r w:rsidRPr="00AF4CA4">
        <w:rPr>
          <w:rFonts w:asciiTheme="minorHAnsi" w:hAnsiTheme="minorHAnsi" w:cstheme="minorHAnsi"/>
          <w:sz w:val="16"/>
        </w:rPr>
        <w:t>Who</w:t>
      </w:r>
      <w:proofErr w:type="gramEnd"/>
      <w:r w:rsidRPr="00AF4CA4">
        <w:rPr>
          <w:rFonts w:asciiTheme="minorHAnsi" w:hAnsiTheme="minorHAnsi" w:cstheme="minorHAnsi"/>
          <w:sz w:val="16"/>
        </w:rPr>
        <w:t xml:space="preserve"> might we be and become as an international revolutionary party again, in our time? To think clearly about these questions, we need to consider the party form unfettered by the false concreteness of specific parties in the contingency of their histories. Liberals and democrats are not the only political theorists who can reflect on their modes of association in the abstract. Communists must do this as well. </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As a means of breaking out of the binaries of reform or revolution, mass or vanguard party that historically have inflected discussions of the party form, I approach the function and purpose of the communist party psycho-dynamically. I draw from Robert </w:t>
      </w:r>
      <w:proofErr w:type="spellStart"/>
      <w:r w:rsidRPr="00AF4CA4">
        <w:rPr>
          <w:rFonts w:asciiTheme="minorHAnsi" w:hAnsiTheme="minorHAnsi" w:cstheme="minorHAnsi"/>
          <w:sz w:val="16"/>
        </w:rPr>
        <w:t>Michels</w:t>
      </w:r>
      <w:proofErr w:type="spellEnd"/>
      <w:r w:rsidRPr="00AF4CA4">
        <w:rPr>
          <w:rFonts w:asciiTheme="minorHAnsi" w:hAnsiTheme="minorHAnsi" w:cstheme="minorHAnsi"/>
          <w:sz w:val="16"/>
        </w:rPr>
        <w:t xml:space="preserve"> and Jacques </w:t>
      </w:r>
      <w:proofErr w:type="spellStart"/>
      <w:r w:rsidRPr="00AF4CA4">
        <w:rPr>
          <w:rFonts w:asciiTheme="minorHAnsi" w:hAnsiTheme="minorHAnsi" w:cstheme="minorHAnsi"/>
          <w:sz w:val="16"/>
        </w:rPr>
        <w:t>Lacan</w:t>
      </w:r>
      <w:proofErr w:type="spellEnd"/>
      <w:r w:rsidRPr="00AF4CA4">
        <w:rPr>
          <w:rFonts w:asciiTheme="minorHAnsi" w:hAnsiTheme="minorHAnsi" w:cstheme="minorHAnsi"/>
          <w:sz w:val="16"/>
        </w:rPr>
        <w:t xml:space="preserve"> to think through the affects the party generates and the unconscious processes it mobilizes. The role of the party isn’t to inject knowledge into the working class. Nor is it to represent the interests of the working class on the terrain of politics. Rather, </w:t>
      </w:r>
      <w:r w:rsidRPr="00AF4CA4">
        <w:rPr>
          <w:rStyle w:val="StyleUnderline"/>
          <w:rFonts w:asciiTheme="minorHAnsi" w:hAnsiTheme="minorHAnsi" w:cstheme="minorHAnsi"/>
        </w:rPr>
        <w:t xml:space="preserve">the function of the party is to hold open a gap in our setting so as to </w:t>
      </w:r>
      <w:r w:rsidRPr="00AF4CA4">
        <w:rPr>
          <w:rStyle w:val="Emphasis"/>
          <w:rFonts w:asciiTheme="minorHAnsi" w:hAnsiTheme="minorHAnsi" w:cstheme="minorHAnsi"/>
        </w:rPr>
        <w:t>enable a collective desire for collectivity</w:t>
      </w:r>
      <w:r w:rsidRPr="00AF4CA4">
        <w:rPr>
          <w:rFonts w:asciiTheme="minorHAnsi" w:hAnsiTheme="minorHAnsi" w:cstheme="minorHAnsi"/>
          <w:sz w:val="16"/>
        </w:rPr>
        <w:t xml:space="preserve">.5 </w:t>
      </w:r>
      <w:r w:rsidRPr="00AF4CA4">
        <w:rPr>
          <w:rStyle w:val="StyleUnderline"/>
          <w:rFonts w:asciiTheme="minorHAnsi" w:hAnsiTheme="minorHAnsi" w:cstheme="minorHAnsi"/>
        </w:rPr>
        <w:t>“Through such a gap or moment</w:t>
      </w:r>
      <w:r w:rsidRPr="00AF4CA4">
        <w:rPr>
          <w:rFonts w:asciiTheme="minorHAnsi" w:hAnsiTheme="minorHAnsi" w:cstheme="minorHAnsi"/>
          <w:sz w:val="16"/>
        </w:rPr>
        <w:t xml:space="preserve">,” Daniel </w:t>
      </w:r>
      <w:proofErr w:type="spellStart"/>
      <w:r w:rsidRPr="00AF4CA4">
        <w:rPr>
          <w:rFonts w:asciiTheme="minorHAnsi" w:hAnsiTheme="minorHAnsi" w:cstheme="minorHAnsi"/>
          <w:sz w:val="16"/>
        </w:rPr>
        <w:t>Bensaïd</w:t>
      </w:r>
      <w:proofErr w:type="spellEnd"/>
      <w:r w:rsidRPr="00AF4CA4">
        <w:rPr>
          <w:rFonts w:asciiTheme="minorHAnsi" w:hAnsiTheme="minorHAnsi" w:cstheme="minorHAnsi"/>
          <w:sz w:val="16"/>
        </w:rPr>
        <w:t xml:space="preserve"> writes, “</w:t>
      </w:r>
      <w:r w:rsidRPr="00AF4CA4">
        <w:rPr>
          <w:rStyle w:val="StyleUnderline"/>
          <w:rFonts w:asciiTheme="minorHAnsi" w:hAnsiTheme="minorHAnsi" w:cstheme="minorHAnsi"/>
        </w:rPr>
        <w:t>can arise the unaccomplished fact, which contradicts the fatality of the accomplished fact</w:t>
      </w:r>
      <w:r w:rsidRPr="00AF4CA4">
        <w:rPr>
          <w:rFonts w:asciiTheme="minorHAnsi" w:hAnsiTheme="minorHAnsi" w:cstheme="minorHAnsi"/>
          <w:sz w:val="16"/>
        </w:rPr>
        <w:t xml:space="preserve">.”6 </w:t>
      </w:r>
      <w:r w:rsidRPr="00AF4CA4">
        <w:rPr>
          <w:rStyle w:val="StyleUnderline"/>
          <w:rFonts w:asciiTheme="minorHAnsi" w:hAnsiTheme="minorHAnsi" w:cstheme="minorHAnsi"/>
        </w:rPr>
        <w:t xml:space="preserve">The crowd’s breach of the predictable and given </w:t>
      </w:r>
      <w:r w:rsidRPr="00AF4CA4">
        <w:rPr>
          <w:rStyle w:val="Emphasis"/>
          <w:rFonts w:asciiTheme="minorHAnsi" w:hAnsiTheme="minorHAnsi" w:cstheme="minorHAnsi"/>
        </w:rPr>
        <w:t>creates the possibility that a political subject might appear</w:t>
      </w:r>
      <w:r w:rsidRPr="00AF4CA4">
        <w:rPr>
          <w:rStyle w:val="StyleUnderline"/>
          <w:rFonts w:asciiTheme="minorHAnsi" w:hAnsiTheme="minorHAnsi" w:cstheme="minorHAnsi"/>
        </w:rPr>
        <w:t>. The party steps into that breach and fights to keep it open for the people</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Canetti makes a point I return to throughout the book: </w:t>
      </w:r>
      <w:r w:rsidRPr="00AF4CA4">
        <w:rPr>
          <w:rStyle w:val="Emphasis"/>
          <w:rFonts w:asciiTheme="minorHAnsi" w:hAnsiTheme="minorHAnsi" w:cstheme="minorHAnsi"/>
          <w:sz w:val="24"/>
        </w:rPr>
        <w:t>crowds come together for the sake of an absolute equality</w:t>
      </w:r>
      <w:r w:rsidRPr="00AF4CA4">
        <w:rPr>
          <w:rFonts w:asciiTheme="minorHAnsi" w:hAnsiTheme="minorHAnsi" w:cstheme="minorHAnsi"/>
          <w:sz w:val="16"/>
        </w:rPr>
        <w:t xml:space="preserve"> felt most intensely in a moment he refers to as the “discharge.” Akin to </w:t>
      </w:r>
      <w:proofErr w:type="spellStart"/>
      <w:r w:rsidRPr="00AF4CA4">
        <w:rPr>
          <w:rFonts w:asciiTheme="minorHAnsi" w:hAnsiTheme="minorHAnsi" w:cstheme="minorHAnsi"/>
          <w:sz w:val="16"/>
        </w:rPr>
        <w:t>Lacan’s</w:t>
      </w:r>
      <w:proofErr w:type="spellEnd"/>
      <w:r w:rsidRPr="00AF4CA4">
        <w:rPr>
          <w:rFonts w:asciiTheme="minorHAnsi" w:hAnsiTheme="minorHAnsi" w:cstheme="minorHAnsi"/>
          <w:sz w:val="16"/>
        </w:rPr>
        <w:t xml:space="preserve"> notion of “enjoyment” (“</w:t>
      </w:r>
      <w:proofErr w:type="spellStart"/>
      <w:r w:rsidRPr="00AF4CA4">
        <w:rPr>
          <w:rFonts w:asciiTheme="minorHAnsi" w:hAnsiTheme="minorHAnsi" w:cstheme="minorHAnsi"/>
          <w:sz w:val="16"/>
        </w:rPr>
        <w:t>jouissance</w:t>
      </w:r>
      <w:proofErr w:type="spellEnd"/>
      <w:r w:rsidRPr="00AF4CA4">
        <w:rPr>
          <w:rFonts w:asciiTheme="minorHAnsi" w:hAnsiTheme="minorHAnsi" w:cstheme="minorHAnsi"/>
          <w:sz w:val="16"/>
        </w:rPr>
        <w:t xml:space="preserve">,” the only substance known to psychoanalysis), the discharge provides a material ground for the party. </w:t>
      </w:r>
      <w:r w:rsidRPr="00AF4CA4">
        <w:rPr>
          <w:rStyle w:val="StyleUnderline"/>
          <w:rFonts w:asciiTheme="minorHAnsi" w:hAnsiTheme="minorHAnsi" w:cstheme="minorHAnsi"/>
        </w:rPr>
        <w:t>The party is a body that can carry the egalitarian discharge after the crowds disperse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channeling its divisive promise of justice into </w:t>
      </w:r>
      <w:r w:rsidRPr="00AF4CA4">
        <w:rPr>
          <w:rStyle w:val="Emphasis"/>
          <w:rFonts w:asciiTheme="minorHAnsi" w:hAnsiTheme="minorHAnsi" w:cstheme="minorHAnsi"/>
          <w:sz w:val="24"/>
        </w:rPr>
        <w:t>organized political struggle</w:t>
      </w:r>
      <w:r w:rsidRPr="00AF4CA4">
        <w:rPr>
          <w:rFonts w:asciiTheme="minorHAnsi" w:hAnsiTheme="minorHAnsi" w:cstheme="minorHAnsi"/>
          <w:sz w:val="16"/>
        </w:rPr>
        <w:t>.</w:t>
      </w:r>
    </w:p>
    <w:bookmarkEnd w:id="6"/>
    <w:p w:rsidR="0096651F" w:rsidRPr="00AF4CA4" w:rsidRDefault="0096651F" w:rsidP="0096651F">
      <w:pPr>
        <w:rPr>
          <w:rFonts w:asciiTheme="minorHAnsi" w:hAnsiTheme="minorHAnsi" w:cstheme="minorHAnsi"/>
        </w:rPr>
      </w:pP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Bernie proves the alt is the best way to organize resistance</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Reed and Zamora 16</w:t>
      </w:r>
      <w:r w:rsidRPr="00AF4CA4">
        <w:rPr>
          <w:rFonts w:asciiTheme="minorHAnsi" w:hAnsiTheme="minorHAnsi" w:cstheme="minorHAnsi"/>
        </w:rPr>
        <w:t xml:space="preserve">—*professor of political science at the University of Pennsylvania and a member of the interim national council of the Labor Party  AND **post-doc sociologist at the University of Illinois at Chicago (*Adolph and **Daniel, 8/8/16, “Bernie Sanders and the New Class Politics,” </w:t>
      </w:r>
      <w:hyperlink r:id="rId29" w:history="1">
        <w:r w:rsidRPr="00AF4CA4">
          <w:rPr>
            <w:rStyle w:val="Hyperlink"/>
            <w:rFonts w:asciiTheme="minorHAnsi" w:hAnsiTheme="minorHAnsi" w:cstheme="minorHAnsi"/>
          </w:rPr>
          <w:t>https://www.jacobinmag.com/2016/08/bernie-sanders-black-voters-adolph-reed-trump-hillary/</w:t>
        </w:r>
      </w:hyperlink>
      <w:r w:rsidRPr="00AF4CA4">
        <w:rPr>
          <w:rFonts w:asciiTheme="minorHAnsi" w:hAnsiTheme="minorHAnsi" w:cstheme="minorHAnsi"/>
        </w:rPr>
        <w:t xml:space="preserve">, Accessed 4/29/17,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lastRenderedPageBreak/>
        <w:t>What seemed interesting</w:t>
      </w:r>
      <w:r w:rsidRPr="00AF4CA4">
        <w:rPr>
          <w:rFonts w:asciiTheme="minorHAnsi" w:hAnsiTheme="minorHAnsi" w:cstheme="minorHAnsi"/>
          <w:sz w:val="16"/>
        </w:rPr>
        <w:t xml:space="preserve"> to me </w:t>
      </w:r>
      <w:r w:rsidRPr="00AF4CA4">
        <w:rPr>
          <w:rStyle w:val="StyleUnderline"/>
          <w:rFonts w:asciiTheme="minorHAnsi" w:hAnsiTheme="minorHAnsi" w:cstheme="minorHAnsi"/>
        </w:rPr>
        <w:t xml:space="preserve">was the ability of Sanders to connect his campaign with the </w:t>
      </w:r>
      <w:r w:rsidRPr="00AF4CA4">
        <w:rPr>
          <w:rStyle w:val="Emphasis"/>
          <w:rFonts w:asciiTheme="minorHAnsi" w:hAnsiTheme="minorHAnsi" w:cstheme="minorHAnsi"/>
        </w:rPr>
        <w:t>broader labor movements</w:t>
      </w:r>
      <w:r w:rsidRPr="00AF4CA4">
        <w:rPr>
          <w:rFonts w:asciiTheme="minorHAnsi" w:hAnsiTheme="minorHAnsi" w:cstheme="minorHAnsi"/>
          <w:sz w:val="16"/>
        </w:rPr>
        <w:t xml:space="preserve"> </w:t>
      </w:r>
      <w:r w:rsidRPr="00AF4CA4">
        <w:rPr>
          <w:rStyle w:val="StyleUnderline"/>
          <w:rFonts w:asciiTheme="minorHAnsi" w:hAnsiTheme="minorHAnsi" w:cstheme="minorHAnsi"/>
        </w:rPr>
        <w:t>in the United States.</w:t>
      </w:r>
      <w:r w:rsidRPr="00AF4CA4">
        <w:rPr>
          <w:rFonts w:asciiTheme="minorHAnsi" w:hAnsiTheme="minorHAnsi" w:cstheme="minorHAnsi"/>
          <w:sz w:val="16"/>
        </w:rPr>
        <w:t xml:space="preserve"> From the fifteen-dollar minimum wage to his support of the Verizon strike, </w:t>
      </w:r>
      <w:r w:rsidRPr="00AF4CA4">
        <w:rPr>
          <w:rStyle w:val="StyleUnderline"/>
          <w:rFonts w:asciiTheme="minorHAnsi" w:hAnsiTheme="minorHAnsi" w:cstheme="minorHAnsi"/>
        </w:rPr>
        <w:t>he seemed always very concerned with creating a positive dynamic between labor activists and his campaign</w:t>
      </w:r>
      <w:r w:rsidRPr="00AF4CA4">
        <w:rPr>
          <w:rFonts w:asciiTheme="minorHAnsi" w:hAnsiTheme="minorHAnsi" w:cstheme="minorHAnsi"/>
          <w:sz w:val="16"/>
        </w:rPr>
        <w:t>.</w:t>
      </w:r>
    </w:p>
    <w:p w:rsidR="0096651F" w:rsidRPr="00AF4CA4" w:rsidRDefault="0096651F" w:rsidP="0096651F">
      <w:pPr>
        <w:rPr>
          <w:rStyle w:val="StyleUnderline"/>
          <w:rFonts w:asciiTheme="minorHAnsi" w:hAnsiTheme="minorHAnsi" w:cstheme="minorHAnsi"/>
        </w:rPr>
      </w:pPr>
      <w:r w:rsidRPr="00AF4CA4">
        <w:rPr>
          <w:rStyle w:val="StyleUnderline"/>
          <w:rFonts w:asciiTheme="minorHAnsi" w:hAnsiTheme="minorHAnsi" w:cstheme="minorHAnsi"/>
        </w:rPr>
        <w:t>Is this the strategy we should consider for the future of the US left?</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Yes</w:t>
      </w:r>
      <w:r w:rsidRPr="00AF4CA4">
        <w:rPr>
          <w:rFonts w:asciiTheme="minorHAnsi" w:hAnsiTheme="minorHAnsi" w:cstheme="minorHAnsi"/>
          <w:sz w:val="16"/>
        </w:rPr>
        <w:t xml:space="preserve">. I think </w:t>
      </w:r>
      <w:r w:rsidRPr="00AF4CA4">
        <w:rPr>
          <w:rStyle w:val="StyleUnderline"/>
          <w:rFonts w:asciiTheme="minorHAnsi" w:hAnsiTheme="minorHAnsi" w:cstheme="minorHAnsi"/>
        </w:rPr>
        <w:t xml:space="preserve">it’s </w:t>
      </w:r>
      <w:r w:rsidRPr="00AF4CA4">
        <w:rPr>
          <w:rStyle w:val="Emphasis"/>
          <w:rFonts w:asciiTheme="minorHAnsi" w:hAnsiTheme="minorHAnsi" w:cstheme="minorHAnsi"/>
        </w:rPr>
        <w:t>axiomatic</w:t>
      </w:r>
      <w:r w:rsidRPr="00AF4CA4">
        <w:rPr>
          <w:rStyle w:val="StyleUnderline"/>
          <w:rFonts w:asciiTheme="minorHAnsi" w:hAnsiTheme="minorHAnsi" w:cstheme="minorHAnsi"/>
        </w:rPr>
        <w:t xml:space="preserve"> that in the United States</w:t>
      </w:r>
      <w:r w:rsidRPr="00AF4CA4">
        <w:rPr>
          <w:rFonts w:asciiTheme="minorHAnsi" w:hAnsiTheme="minorHAnsi" w:cstheme="minorHAnsi"/>
          <w:sz w:val="16"/>
        </w:rPr>
        <w:t xml:space="preserve">, as elsewhere, that, </w:t>
      </w:r>
      <w:r w:rsidRPr="00AF4CA4">
        <w:rPr>
          <w:rStyle w:val="Emphasis"/>
          <w:rFonts w:asciiTheme="minorHAnsi" w:hAnsiTheme="minorHAnsi" w:cstheme="minorHAnsi"/>
        </w:rPr>
        <w:t>if there’s no firm grounding in the labor movement, there’s no really serious left</w:t>
      </w:r>
      <w:r w:rsidRPr="00AF4CA4">
        <w:rPr>
          <w:rFonts w:asciiTheme="minorHAnsi" w:hAnsiTheme="minorHAnsi" w:cstheme="minorHAnsi"/>
          <w:sz w:val="16"/>
        </w:rPr>
        <w:t xml:space="preserve">. </w:t>
      </w:r>
      <w:r w:rsidRPr="00AF4CA4">
        <w:rPr>
          <w:rStyle w:val="StyleUnderline"/>
          <w:rFonts w:asciiTheme="minorHAnsi" w:hAnsiTheme="minorHAnsi" w:cstheme="minorHAnsi"/>
        </w:rPr>
        <w:t>A lot of people don’t like to hear that, but I think those are mainly people who prefer their emotionally fulfilling fantasies to pursuit of political power as an objective for building socialism</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It seems to me, in the end, that the really neoliberal candidate is Clinton and not Trump. In many ways both Bernie and Trump voters voted against everything Clinton stands for. On Bernie’s side, against free trade, equal opportunity rather than equality, free markets, an aggressive foreign policy, a pro-Wall Street position were central issues of contention… But on the other side Trump, in his very demagogic way, did also express himself against the free trade deals, Clinton’s foreign policy and, also, immigration as a threat to wages and jobs.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So </w:t>
      </w:r>
      <w:r w:rsidRPr="00AF4CA4">
        <w:rPr>
          <w:rStyle w:val="StyleUnderline"/>
          <w:rFonts w:asciiTheme="minorHAnsi" w:hAnsiTheme="minorHAnsi" w:cstheme="minorHAnsi"/>
        </w:rPr>
        <w:t>to a certain extent this debate is not only about “Democrats” vs “Republicans” but also about neoliberalism and its effects</w:t>
      </w:r>
      <w:r w:rsidRPr="00AF4CA4">
        <w:rPr>
          <w:rFonts w:asciiTheme="minorHAnsi" w:hAnsiTheme="minorHAnsi" w:cstheme="minorHAnsi"/>
          <w:sz w:val="16"/>
        </w:rPr>
        <w:t>. It seems that in the Western world, we are seeing emerging, within the Right, a more extreme narrative that is designed to win the support of the “losers” of globalization.</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And in this situation, </w:t>
      </w:r>
      <w:r w:rsidRPr="00AF4CA4">
        <w:rPr>
          <w:rStyle w:val="StyleUnderline"/>
          <w:rFonts w:asciiTheme="minorHAnsi" w:hAnsiTheme="minorHAnsi" w:cstheme="minorHAnsi"/>
        </w:rPr>
        <w:t xml:space="preserve">it is disturbing that the Left seems unable to give another answer than just </w:t>
      </w:r>
      <w:r w:rsidRPr="00AF4CA4">
        <w:rPr>
          <w:rStyle w:val="Emphasis"/>
          <w:rFonts w:asciiTheme="minorHAnsi" w:hAnsiTheme="minorHAnsi" w:cstheme="minorHAnsi"/>
        </w:rPr>
        <w:t>accusing the “white working class” of being racist</w:t>
      </w:r>
      <w:r w:rsidRPr="00AF4CA4">
        <w:rPr>
          <w:rFonts w:asciiTheme="minorHAnsi" w:hAnsiTheme="minorHAnsi" w:cstheme="minorHAnsi"/>
          <w:sz w:val="16"/>
        </w:rPr>
        <w:t xml:space="preserve">. From that perspective, </w:t>
      </w:r>
      <w:r w:rsidRPr="00AF4CA4">
        <w:rPr>
          <w:rStyle w:val="StyleUnderline"/>
          <w:rFonts w:asciiTheme="minorHAnsi" w:hAnsiTheme="minorHAnsi" w:cstheme="minorHAnsi"/>
        </w:rPr>
        <w:t xml:space="preserve">Bernie seems like a sign of hope and the </w:t>
      </w:r>
      <w:r w:rsidRPr="00AF4CA4">
        <w:rPr>
          <w:rStyle w:val="Emphasis"/>
          <w:rFonts w:asciiTheme="minorHAnsi" w:hAnsiTheme="minorHAnsi" w:cstheme="minorHAnsi"/>
        </w:rPr>
        <w:t>beginning of a perspective for a Left</w:t>
      </w:r>
      <w:r w:rsidRPr="00AF4CA4">
        <w:rPr>
          <w:rStyle w:val="StyleUnderline"/>
          <w:rFonts w:asciiTheme="minorHAnsi" w:hAnsiTheme="minorHAnsi" w:cstheme="minorHAnsi"/>
        </w:rPr>
        <w:t xml:space="preserve"> that could </w:t>
      </w:r>
      <w:r w:rsidRPr="00AF4CA4">
        <w:rPr>
          <w:rStyle w:val="Emphasis"/>
          <w:rFonts w:asciiTheme="minorHAnsi" w:hAnsiTheme="minorHAnsi" w:cstheme="minorHAnsi"/>
        </w:rPr>
        <w:t>unite the working class beyond</w:t>
      </w:r>
      <w:r w:rsidRPr="00AF4CA4">
        <w:rPr>
          <w:rStyle w:val="StyleUnderline"/>
          <w:rFonts w:asciiTheme="minorHAnsi" w:hAnsiTheme="minorHAnsi" w:cstheme="minorHAnsi"/>
        </w:rPr>
        <w:t xml:space="preserve"> all this </w:t>
      </w:r>
      <w:r w:rsidRPr="00AF4CA4">
        <w:rPr>
          <w:rStyle w:val="Emphasis"/>
          <w:rFonts w:asciiTheme="minorHAnsi" w:hAnsiTheme="minorHAnsi" w:cstheme="minorHAnsi"/>
        </w:rPr>
        <w:t>identity politics</w:t>
      </w:r>
      <w:r w:rsidRPr="00AF4CA4">
        <w:rPr>
          <w:rFonts w:asciiTheme="minorHAnsi" w:hAnsiTheme="minorHAnsi" w:cstheme="minorHAnsi"/>
          <w:sz w:val="16"/>
        </w:rPr>
        <w:t>.</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--AT Pragmatism</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Their supposedly “pragmatic” approach to governance ignores the </w:t>
      </w:r>
      <w:r w:rsidRPr="00AF4CA4">
        <w:rPr>
          <w:rFonts w:asciiTheme="minorHAnsi" w:hAnsiTheme="minorHAnsi" w:cstheme="minorHAnsi"/>
          <w:u w:val="single"/>
        </w:rPr>
        <w:t>complexity</w:t>
      </w:r>
      <w:r w:rsidRPr="00AF4CA4">
        <w:rPr>
          <w:rFonts w:asciiTheme="minorHAnsi" w:hAnsiTheme="minorHAnsi" w:cstheme="minorHAnsi"/>
        </w:rPr>
        <w:t xml:space="preserve"> of the </w:t>
      </w:r>
      <w:r w:rsidRPr="00AF4CA4">
        <w:rPr>
          <w:rFonts w:asciiTheme="minorHAnsi" w:hAnsiTheme="minorHAnsi" w:cstheme="minorHAnsi"/>
          <w:u w:val="single"/>
        </w:rPr>
        <w:t>neoliberal system</w:t>
      </w:r>
      <w:r w:rsidRPr="00AF4CA4">
        <w:rPr>
          <w:rFonts w:asciiTheme="minorHAnsi" w:hAnsiTheme="minorHAnsi" w:cstheme="minorHAnsi"/>
        </w:rPr>
        <w:t xml:space="preserve"> they operate in—which </w:t>
      </w:r>
      <w:r w:rsidRPr="00AF4CA4">
        <w:rPr>
          <w:rFonts w:asciiTheme="minorHAnsi" w:hAnsiTheme="minorHAnsi" w:cstheme="minorHAnsi"/>
          <w:u w:val="single"/>
        </w:rPr>
        <w:t>dooms solvency</w:t>
      </w:r>
      <w:r w:rsidRPr="00AF4CA4">
        <w:rPr>
          <w:rFonts w:asciiTheme="minorHAnsi" w:hAnsiTheme="minorHAnsi" w:cstheme="minorHAnsi"/>
        </w:rPr>
        <w:t xml:space="preserve"> and proves </w:t>
      </w:r>
      <w:r w:rsidRPr="00AF4CA4">
        <w:rPr>
          <w:rFonts w:asciiTheme="minorHAnsi" w:hAnsiTheme="minorHAnsi" w:cstheme="minorHAnsi"/>
          <w:u w:val="single"/>
        </w:rPr>
        <w:t>questioning ontology</w:t>
      </w:r>
      <w:r w:rsidRPr="00AF4CA4">
        <w:rPr>
          <w:rFonts w:asciiTheme="minorHAnsi" w:hAnsiTheme="minorHAnsi" w:cstheme="minorHAnsi"/>
        </w:rPr>
        <w:t xml:space="preserve"> is a prerequisite to effective policy</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Chandler 14</w:t>
      </w:r>
      <w:r w:rsidRPr="00AF4CA4">
        <w:rPr>
          <w:rFonts w:asciiTheme="minorHAnsi" w:hAnsiTheme="minorHAnsi" w:cstheme="minorHAnsi"/>
        </w:rPr>
        <w:t xml:space="preserve">—David, Director of the Centre for the Study of Democracy and Professor of International Relations, Department of Politics and International Relations, University of Westminster, London (David, 2014, “Beyond neoliberalism: resilience, the new art of governing complexity,” in </w:t>
      </w:r>
      <w:r w:rsidRPr="00AF4CA4">
        <w:rPr>
          <w:rFonts w:asciiTheme="minorHAnsi" w:hAnsiTheme="minorHAnsi" w:cstheme="minorHAnsi"/>
          <w:i/>
        </w:rPr>
        <w:t>Resilience: International Politics, Practices and Discourses</w:t>
      </w:r>
      <w:r w:rsidRPr="00AF4CA4">
        <w:rPr>
          <w:rFonts w:asciiTheme="minorHAnsi" w:hAnsiTheme="minorHAnsi" w:cstheme="minorHAnsi"/>
        </w:rPr>
        <w:t xml:space="preserve">, Vol. 2, No. 1, 47–63, Accessed 4/24/17,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The emergence of complexity</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Life began to be conceived as complex</w:t>
      </w:r>
      <w:r w:rsidRPr="00AF4CA4">
        <w:rPr>
          <w:rFonts w:asciiTheme="minorHAnsi" w:hAnsiTheme="minorHAnsi" w:cstheme="minorHAnsi"/>
          <w:sz w:val="16"/>
        </w:rPr>
        <w:t xml:space="preserve">, both in the natural and social sciences, </w:t>
      </w:r>
      <w:r w:rsidRPr="00AF4CA4">
        <w:rPr>
          <w:rStyle w:val="StyleUnderline"/>
          <w:rFonts w:asciiTheme="minorHAnsi" w:hAnsiTheme="minorHAnsi" w:cstheme="minorHAnsi"/>
        </w:rPr>
        <w:t>in the 1920s</w:t>
      </w:r>
      <w:r w:rsidRPr="00AF4CA4">
        <w:rPr>
          <w:rFonts w:asciiTheme="minorHAnsi" w:hAnsiTheme="minorHAnsi" w:cstheme="minorHAnsi"/>
          <w:sz w:val="16"/>
        </w:rPr>
        <w:t xml:space="preserve"> </w:t>
      </w:r>
      <w:r w:rsidRPr="00AF4CA4">
        <w:rPr>
          <w:rStyle w:val="StyleUnderline"/>
          <w:rFonts w:asciiTheme="minorHAnsi" w:hAnsiTheme="minorHAnsi" w:cstheme="minorHAnsi"/>
        </w:rPr>
        <w:t>– after</w:t>
      </w:r>
      <w:r w:rsidRPr="00AF4CA4">
        <w:rPr>
          <w:rFonts w:asciiTheme="minorHAnsi" w:hAnsiTheme="minorHAnsi" w:cstheme="minorHAnsi"/>
          <w:sz w:val="16"/>
        </w:rPr>
        <w:t xml:space="preserve"> the shock to liberal modernist confidence in progress caused by the carnage of </w:t>
      </w:r>
      <w:r w:rsidRPr="00AF4CA4">
        <w:rPr>
          <w:rStyle w:val="StyleUnderline"/>
          <w:rFonts w:asciiTheme="minorHAnsi" w:hAnsiTheme="minorHAnsi" w:cstheme="minorHAnsi"/>
        </w:rPr>
        <w:t>the First World War</w:t>
      </w:r>
      <w:r w:rsidRPr="00AF4CA4">
        <w:rPr>
          <w:rFonts w:asciiTheme="minorHAnsi" w:hAnsiTheme="minorHAnsi" w:cstheme="minorHAnsi"/>
          <w:sz w:val="16"/>
        </w:rPr>
        <w:t xml:space="preserve"> (1914 – 1918) </w:t>
      </w:r>
      <w:r w:rsidRPr="00AF4CA4">
        <w:rPr>
          <w:rStyle w:val="StyleUnderline"/>
          <w:rFonts w:asciiTheme="minorHAnsi" w:hAnsiTheme="minorHAnsi" w:cstheme="minorHAnsi"/>
        </w:rPr>
        <w:t>and</w:t>
      </w:r>
      <w:r w:rsidRPr="00AF4CA4">
        <w:rPr>
          <w:rFonts w:asciiTheme="minorHAnsi" w:hAnsiTheme="minorHAnsi" w:cstheme="minorHAnsi"/>
          <w:sz w:val="16"/>
        </w:rPr>
        <w:t xml:space="preserve"> the fears unleashed by </w:t>
      </w:r>
      <w:r w:rsidRPr="00AF4CA4">
        <w:rPr>
          <w:rStyle w:val="StyleUnderline"/>
          <w:rFonts w:asciiTheme="minorHAnsi" w:hAnsiTheme="minorHAnsi" w:cstheme="minorHAnsi"/>
        </w:rPr>
        <w:t>the Bolshevik Revolution</w:t>
      </w:r>
      <w:r w:rsidRPr="00AF4CA4">
        <w:rPr>
          <w:rFonts w:asciiTheme="minorHAnsi" w:hAnsiTheme="minorHAnsi" w:cstheme="minorHAnsi"/>
          <w:sz w:val="16"/>
        </w:rPr>
        <w:t xml:space="preserve"> of 1917. </w:t>
      </w:r>
      <w:r w:rsidRPr="00AF4CA4">
        <w:rPr>
          <w:rStyle w:val="StyleUnderline"/>
          <w:rFonts w:asciiTheme="minorHAnsi" w:hAnsiTheme="minorHAnsi" w:cstheme="minorHAnsi"/>
        </w:rPr>
        <w:t>Complexity theorists</w:t>
      </w:r>
      <w:r w:rsidRPr="00AF4CA4">
        <w:rPr>
          <w:rFonts w:asciiTheme="minorHAnsi" w:hAnsiTheme="minorHAnsi" w:cstheme="minorHAnsi"/>
          <w:sz w:val="16"/>
        </w:rPr>
        <w:t xml:space="preserve"> often </w:t>
      </w:r>
      <w:r w:rsidRPr="00AF4CA4">
        <w:rPr>
          <w:rStyle w:val="StyleUnderline"/>
          <w:rFonts w:asciiTheme="minorHAnsi" w:hAnsiTheme="minorHAnsi" w:cstheme="minorHAnsi"/>
        </w:rPr>
        <w:t>locate this shift less in cultural and political sensitivities than</w:t>
      </w:r>
      <w:r w:rsidRPr="00AF4CA4">
        <w:rPr>
          <w:rFonts w:asciiTheme="minorHAnsi" w:hAnsiTheme="minorHAnsi" w:cstheme="minorHAnsi"/>
          <w:sz w:val="16"/>
        </w:rPr>
        <w:t xml:space="preserve"> in </w:t>
      </w:r>
      <w:r w:rsidRPr="00AF4CA4">
        <w:rPr>
          <w:rStyle w:val="StyleUnderline"/>
          <w:rFonts w:asciiTheme="minorHAnsi" w:hAnsiTheme="minorHAnsi" w:cstheme="minorHAnsi"/>
        </w:rPr>
        <w:t>scientific discoveries such as</w:t>
      </w:r>
      <w:r w:rsidRPr="00AF4CA4">
        <w:rPr>
          <w:rFonts w:asciiTheme="minorHAnsi" w:hAnsiTheme="minorHAnsi" w:cstheme="minorHAnsi"/>
          <w:sz w:val="16"/>
        </w:rPr>
        <w:t xml:space="preserve"> Werner </w:t>
      </w:r>
      <w:r w:rsidRPr="00AF4CA4">
        <w:rPr>
          <w:rStyle w:val="StyleUnderline"/>
          <w:rFonts w:asciiTheme="minorHAnsi" w:hAnsiTheme="minorHAnsi" w:cstheme="minorHAnsi"/>
        </w:rPr>
        <w:t>Heisenberg’s discovery of the ‘uncertainty principle’ in quantum mechanics</w:t>
      </w:r>
      <w:r w:rsidRPr="00AF4CA4">
        <w:rPr>
          <w:rFonts w:asciiTheme="minorHAnsi" w:hAnsiTheme="minorHAnsi" w:cstheme="minorHAnsi"/>
          <w:sz w:val="16"/>
        </w:rPr>
        <w:t xml:space="preserve"> in 1927 – where at the quantum level of tiny particles it was impossible to measure both mass and momentum simultaneously, making access to full information impossible and thereby undermining the predictive promise of science.4 Since the 1920s, </w:t>
      </w:r>
      <w:r w:rsidRPr="00AF4CA4">
        <w:rPr>
          <w:rStyle w:val="StyleUnderline"/>
          <w:rFonts w:asciiTheme="minorHAnsi" w:hAnsiTheme="minorHAnsi" w:cstheme="minorHAnsi"/>
        </w:rPr>
        <w:t xml:space="preserve">classical mechanical understandings have increasingly given way to emphasis on the growth of ‘uncertainty’: the </w:t>
      </w:r>
      <w:proofErr w:type="spellStart"/>
      <w:r w:rsidRPr="00AF4CA4">
        <w:rPr>
          <w:rStyle w:val="StyleUnderline"/>
          <w:rFonts w:asciiTheme="minorHAnsi" w:hAnsiTheme="minorHAnsi" w:cstheme="minorHAnsi"/>
        </w:rPr>
        <w:t>theorisation</w:t>
      </w:r>
      <w:proofErr w:type="spellEnd"/>
      <w:r w:rsidRPr="00AF4CA4">
        <w:rPr>
          <w:rStyle w:val="StyleUnderline"/>
          <w:rFonts w:asciiTheme="minorHAnsi" w:hAnsiTheme="minorHAnsi" w:cstheme="minorHAnsi"/>
        </w:rPr>
        <w:t xml:space="preserve"> of the </w:t>
      </w:r>
      <w:r w:rsidRPr="00AF4CA4">
        <w:rPr>
          <w:rStyle w:val="Emphasis"/>
          <w:rFonts w:asciiTheme="minorHAnsi" w:hAnsiTheme="minorHAnsi" w:cstheme="minorHAnsi"/>
        </w:rPr>
        <w:t>limits to understanding processes of interaction in order to predict outcomes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Prior to the recent influence of complexity-thinking on the social sciences,</w:t>
      </w:r>
      <w:r w:rsidRPr="00AF4CA4">
        <w:rPr>
          <w:rFonts w:asciiTheme="minorHAnsi" w:hAnsiTheme="minorHAnsi" w:cstheme="minorHAnsi"/>
          <w:sz w:val="16"/>
        </w:rPr>
        <w:t xml:space="preserve"> the extension of the logic of </w:t>
      </w:r>
      <w:r w:rsidRPr="00AF4CA4">
        <w:rPr>
          <w:rStyle w:val="StyleUnderline"/>
          <w:rFonts w:asciiTheme="minorHAnsi" w:hAnsiTheme="minorHAnsi" w:cstheme="minorHAnsi"/>
        </w:rPr>
        <w:t>Heisenberg’s ‘uncertainty principle’</w:t>
      </w:r>
      <w:r w:rsidRPr="00AF4CA4">
        <w:rPr>
          <w:rFonts w:asciiTheme="minorHAnsi" w:hAnsiTheme="minorHAnsi" w:cstheme="minorHAnsi"/>
          <w:sz w:val="16"/>
        </w:rPr>
        <w:t xml:space="preserve"> – </w:t>
      </w:r>
      <w:r w:rsidRPr="00AF4CA4">
        <w:rPr>
          <w:rStyle w:val="Emphasis"/>
          <w:rFonts w:asciiTheme="minorHAnsi" w:hAnsiTheme="minorHAnsi" w:cstheme="minorHAnsi"/>
        </w:rPr>
        <w:t>chaos theory</w:t>
      </w:r>
      <w:r w:rsidRPr="00AF4CA4">
        <w:rPr>
          <w:rFonts w:asciiTheme="minorHAnsi" w:hAnsiTheme="minorHAnsi" w:cstheme="minorHAnsi"/>
          <w:sz w:val="16"/>
        </w:rPr>
        <w:t xml:space="preserve"> – </w:t>
      </w:r>
      <w:r w:rsidRPr="00AF4CA4">
        <w:rPr>
          <w:rStyle w:val="StyleUnderline"/>
          <w:rFonts w:asciiTheme="minorHAnsi" w:hAnsiTheme="minorHAnsi" w:cstheme="minorHAnsi"/>
        </w:rPr>
        <w:t>was the most widely cited scientific theory of the limits of knowledge</w:t>
      </w:r>
      <w:r w:rsidRPr="00AF4CA4">
        <w:rPr>
          <w:rFonts w:asciiTheme="minorHAnsi" w:hAnsiTheme="minorHAnsi" w:cstheme="minorHAnsi"/>
          <w:sz w:val="16"/>
        </w:rPr>
        <w:t xml:space="preserve">. In 1987, James </w:t>
      </w:r>
      <w:proofErr w:type="spellStart"/>
      <w:r w:rsidRPr="00AF4CA4">
        <w:rPr>
          <w:rFonts w:asciiTheme="minorHAnsi" w:hAnsiTheme="minorHAnsi" w:cstheme="minorHAnsi"/>
          <w:sz w:val="16"/>
        </w:rPr>
        <w:t>Gleick’s</w:t>
      </w:r>
      <w:proofErr w:type="spellEnd"/>
      <w:r w:rsidRPr="00AF4CA4">
        <w:rPr>
          <w:rFonts w:asciiTheme="minorHAnsi" w:hAnsiTheme="minorHAnsi" w:cstheme="minorHAnsi"/>
          <w:sz w:val="16"/>
        </w:rPr>
        <w:t xml:space="preserve"> Chaos: Making a New Science, became a bestseller, introducing the general principles of chaos theory as well as its history to the broader public.5 Essentially, the fact that it was impossible to accurately measure, at the same time, the position, mass and momentum of particles was, over the long-term, held to lead to unpredictable variations in outcomes. </w:t>
      </w:r>
      <w:r w:rsidRPr="00AF4CA4">
        <w:rPr>
          <w:rStyle w:val="StyleUnderline"/>
          <w:rFonts w:asciiTheme="minorHAnsi" w:hAnsiTheme="minorHAnsi" w:cstheme="minorHAnsi"/>
        </w:rPr>
        <w:t>Chaos theory</w:t>
      </w:r>
      <w:r w:rsidRPr="00AF4CA4">
        <w:rPr>
          <w:rFonts w:asciiTheme="minorHAnsi" w:hAnsiTheme="minorHAnsi" w:cstheme="minorHAnsi"/>
          <w:sz w:val="16"/>
        </w:rPr>
        <w:t xml:space="preserve"> thus </w:t>
      </w:r>
      <w:proofErr w:type="spellStart"/>
      <w:r w:rsidRPr="00AF4CA4">
        <w:rPr>
          <w:rStyle w:val="StyleUnderline"/>
          <w:rFonts w:asciiTheme="minorHAnsi" w:hAnsiTheme="minorHAnsi" w:cstheme="minorHAnsi"/>
        </w:rPr>
        <w:t>emphasised</w:t>
      </w:r>
      <w:proofErr w:type="spellEnd"/>
      <w:r w:rsidRPr="00AF4CA4">
        <w:rPr>
          <w:rFonts w:asciiTheme="minorHAnsi" w:hAnsiTheme="minorHAnsi" w:cstheme="minorHAnsi"/>
          <w:sz w:val="16"/>
        </w:rPr>
        <w:t xml:space="preserve"> the importance of sensitivity to initial conditions which meant </w:t>
      </w:r>
      <w:r w:rsidRPr="00AF4CA4">
        <w:rPr>
          <w:rStyle w:val="StyleUnderline"/>
          <w:rFonts w:asciiTheme="minorHAnsi" w:hAnsiTheme="minorHAnsi" w:cstheme="minorHAnsi"/>
        </w:rPr>
        <w:t xml:space="preserve">that </w:t>
      </w:r>
      <w:r w:rsidRPr="00AF4CA4">
        <w:rPr>
          <w:rStyle w:val="Emphasis"/>
          <w:rFonts w:asciiTheme="minorHAnsi" w:hAnsiTheme="minorHAnsi" w:cstheme="minorHAnsi"/>
        </w:rPr>
        <w:t>tiny, unobservable, differences could</w:t>
      </w:r>
      <w:r w:rsidRPr="00AF4CA4">
        <w:rPr>
          <w:rFonts w:asciiTheme="minorHAnsi" w:hAnsiTheme="minorHAnsi" w:cstheme="minorHAnsi"/>
          <w:sz w:val="16"/>
        </w:rPr>
        <w:t xml:space="preserve"> – over repeated iterations – </w:t>
      </w:r>
      <w:r w:rsidRPr="00AF4CA4">
        <w:rPr>
          <w:rStyle w:val="Emphasis"/>
          <w:rFonts w:asciiTheme="minorHAnsi" w:hAnsiTheme="minorHAnsi" w:cstheme="minorHAnsi"/>
        </w:rPr>
        <w:t>have major effects in the long term.</w:t>
      </w:r>
      <w:r w:rsidRPr="00AF4CA4">
        <w:rPr>
          <w:rFonts w:asciiTheme="minorHAnsi" w:hAnsiTheme="minorHAnsi" w:cstheme="minorHAnsi"/>
          <w:sz w:val="16"/>
        </w:rPr>
        <w:t xml:space="preserve"> </w:t>
      </w:r>
      <w:r w:rsidRPr="00AF4CA4">
        <w:rPr>
          <w:rStyle w:val="StyleUnderline"/>
          <w:rFonts w:asciiTheme="minorHAnsi" w:hAnsiTheme="minorHAnsi" w:cstheme="minorHAnsi"/>
        </w:rPr>
        <w:t>Simple or closed systems of complexity theory shared this ontology</w:t>
      </w:r>
      <w:r w:rsidRPr="00AF4CA4">
        <w:rPr>
          <w:rFonts w:asciiTheme="minorHAnsi" w:hAnsiTheme="minorHAnsi" w:cstheme="minorHAnsi"/>
          <w:sz w:val="16"/>
        </w:rPr>
        <w:t xml:space="preserve"> but were distinct in that order rather than entropy emerged from a dissipative system over many reiterations of simple processes of interconnection.6</w:t>
      </w:r>
    </w:p>
    <w:p w:rsidR="0096651F" w:rsidRPr="00AF4CA4" w:rsidRDefault="0096651F" w:rsidP="0096651F">
      <w:pPr>
        <w:rPr>
          <w:rStyle w:val="StyleUnderline"/>
          <w:rFonts w:asciiTheme="minorHAnsi" w:hAnsiTheme="minorHAnsi" w:cstheme="minorHAnsi"/>
        </w:rPr>
      </w:pPr>
      <w:r w:rsidRPr="00AF4CA4">
        <w:rPr>
          <w:rStyle w:val="StyleUnderline"/>
          <w:rFonts w:asciiTheme="minorHAnsi" w:hAnsiTheme="minorHAnsi" w:cstheme="minorHAnsi"/>
        </w:rPr>
        <w:t xml:space="preserve">Both </w:t>
      </w:r>
      <w:r w:rsidRPr="00AF4CA4">
        <w:rPr>
          <w:rStyle w:val="Emphasis"/>
          <w:rFonts w:asciiTheme="minorHAnsi" w:hAnsiTheme="minorHAnsi" w:cstheme="minorHAnsi"/>
        </w:rPr>
        <w:t>worked on the epistemological level,</w:t>
      </w:r>
      <w:r w:rsidRPr="00AF4CA4">
        <w:rPr>
          <w:rFonts w:asciiTheme="minorHAnsi" w:hAnsiTheme="minorHAnsi" w:cstheme="minorHAnsi"/>
          <w:sz w:val="16"/>
        </w:rPr>
        <w:t xml:space="preserve"> </w:t>
      </w:r>
      <w:proofErr w:type="spellStart"/>
      <w:r w:rsidRPr="00AF4CA4">
        <w:rPr>
          <w:rStyle w:val="StyleUnderline"/>
          <w:rFonts w:asciiTheme="minorHAnsi" w:hAnsiTheme="minorHAnsi" w:cstheme="minorHAnsi"/>
        </w:rPr>
        <w:t>emphasising</w:t>
      </w:r>
      <w:proofErr w:type="spellEnd"/>
      <w:r w:rsidRPr="00AF4CA4">
        <w:rPr>
          <w:rStyle w:val="StyleUnderline"/>
          <w:rFonts w:asciiTheme="minorHAnsi" w:hAnsiTheme="minorHAnsi" w:cstheme="minorHAnsi"/>
        </w:rPr>
        <w:t xml:space="preserve"> the </w:t>
      </w:r>
      <w:r w:rsidRPr="00AF4CA4">
        <w:rPr>
          <w:rStyle w:val="Emphasis"/>
          <w:rFonts w:asciiTheme="minorHAnsi" w:hAnsiTheme="minorHAnsi" w:cstheme="minorHAnsi"/>
        </w:rPr>
        <w:t>impossibility of knowing interactive processes of multiple determinations</w:t>
      </w:r>
      <w:r w:rsidRPr="00AF4CA4">
        <w:rPr>
          <w:rFonts w:asciiTheme="minorHAnsi" w:hAnsiTheme="minorHAnsi" w:cstheme="minorHAnsi"/>
          <w:sz w:val="16"/>
        </w:rPr>
        <w:t>, which undermined universal linear assumptions. Thus, simple complexity, within a closed system, can be understood to produce order through self-</w:t>
      </w:r>
      <w:proofErr w:type="spellStart"/>
      <w:r w:rsidRPr="00AF4CA4">
        <w:rPr>
          <w:rFonts w:asciiTheme="minorHAnsi" w:hAnsiTheme="minorHAnsi" w:cstheme="minorHAnsi"/>
          <w:sz w:val="16"/>
        </w:rPr>
        <w:t>organisation</w:t>
      </w:r>
      <w:proofErr w:type="spellEnd"/>
      <w:r w:rsidRPr="00AF4CA4">
        <w:rPr>
          <w:rFonts w:asciiTheme="minorHAnsi" w:hAnsiTheme="minorHAnsi" w:cstheme="minorHAnsi"/>
          <w:sz w:val="16"/>
        </w:rPr>
        <w:t xml:space="preserve"> on the basis of interactive processes (analogous to first generation systems theory, for example, in the work of </w:t>
      </w:r>
      <w:proofErr w:type="spellStart"/>
      <w:r w:rsidRPr="00AF4CA4">
        <w:rPr>
          <w:rFonts w:asciiTheme="minorHAnsi" w:hAnsiTheme="minorHAnsi" w:cstheme="minorHAnsi"/>
          <w:sz w:val="16"/>
        </w:rPr>
        <w:t>Niklas</w:t>
      </w:r>
      <w:proofErr w:type="spell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Luhmann</w:t>
      </w:r>
      <w:proofErr w:type="spellEnd"/>
      <w:r w:rsidRPr="00AF4CA4">
        <w:rPr>
          <w:rFonts w:asciiTheme="minorHAnsi" w:hAnsiTheme="minorHAnsi" w:cstheme="minorHAnsi"/>
          <w:sz w:val="16"/>
        </w:rPr>
        <w:t xml:space="preserve">, the work on non-ergodic systems of new economic institutionalist Douglass North or the assemblage theory of Manuel </w:t>
      </w:r>
      <w:proofErr w:type="spellStart"/>
      <w:r w:rsidRPr="00AF4CA4">
        <w:rPr>
          <w:rFonts w:asciiTheme="minorHAnsi" w:hAnsiTheme="minorHAnsi" w:cstheme="minorHAnsi"/>
          <w:sz w:val="16"/>
        </w:rPr>
        <w:t>DeLanda</w:t>
      </w:r>
      <w:proofErr w:type="spellEnd"/>
      <w:r w:rsidRPr="00AF4CA4">
        <w:rPr>
          <w:rFonts w:asciiTheme="minorHAnsi" w:hAnsiTheme="minorHAnsi" w:cstheme="minorHAnsi"/>
          <w:sz w:val="16"/>
        </w:rPr>
        <w:t xml:space="preserve">).7 </w:t>
      </w:r>
      <w:r w:rsidRPr="00AF4CA4">
        <w:rPr>
          <w:rStyle w:val="StyleUnderline"/>
          <w:rFonts w:asciiTheme="minorHAnsi" w:hAnsiTheme="minorHAnsi" w:cstheme="minorHAnsi"/>
        </w:rPr>
        <w:t>Linear</w:t>
      </w:r>
      <w:r w:rsidRPr="00AF4CA4">
        <w:rPr>
          <w:rFonts w:asciiTheme="minorHAnsi" w:hAnsiTheme="minorHAnsi" w:cstheme="minorHAnsi"/>
          <w:sz w:val="16"/>
        </w:rPr>
        <w:t xml:space="preserve"> or reductionist </w:t>
      </w:r>
      <w:r w:rsidRPr="00AF4CA4">
        <w:rPr>
          <w:rStyle w:val="StyleUnderline"/>
          <w:rFonts w:asciiTheme="minorHAnsi" w:hAnsiTheme="minorHAnsi" w:cstheme="minorHAnsi"/>
        </w:rPr>
        <w:t>approaches</w:t>
      </w:r>
      <w:r w:rsidRPr="00AF4CA4">
        <w:rPr>
          <w:rFonts w:asciiTheme="minorHAnsi" w:hAnsiTheme="minorHAnsi" w:cstheme="minorHAnsi"/>
          <w:sz w:val="16"/>
        </w:rPr>
        <w:t xml:space="preserve"> therefore </w:t>
      </w:r>
      <w:r w:rsidRPr="00AF4CA4">
        <w:rPr>
          <w:rStyle w:val="StyleUnderline"/>
          <w:rFonts w:asciiTheme="minorHAnsi" w:hAnsiTheme="minorHAnsi" w:cstheme="minorHAnsi"/>
        </w:rPr>
        <w:t xml:space="preserve">were </w:t>
      </w:r>
      <w:r w:rsidRPr="00AF4CA4">
        <w:rPr>
          <w:rStyle w:val="Emphasis"/>
          <w:rFonts w:asciiTheme="minorHAnsi" w:hAnsiTheme="minorHAnsi" w:cstheme="minorHAnsi"/>
        </w:rPr>
        <w:t>rejected</w:t>
      </w:r>
      <w:r w:rsidRPr="00AF4CA4">
        <w:rPr>
          <w:rStyle w:val="StyleUnderline"/>
          <w:rFonts w:asciiTheme="minorHAnsi" w:hAnsiTheme="minorHAnsi" w:cstheme="minorHAnsi"/>
        </w:rPr>
        <w:t xml:space="preserve"> on the basis that they </w:t>
      </w:r>
      <w:r w:rsidRPr="00AF4CA4">
        <w:rPr>
          <w:rStyle w:val="Emphasis"/>
          <w:rFonts w:asciiTheme="minorHAnsi" w:hAnsiTheme="minorHAnsi" w:cstheme="minorHAnsi"/>
        </w:rPr>
        <w:t>failed to grasp</w:t>
      </w:r>
      <w:r w:rsidRPr="00AF4CA4">
        <w:rPr>
          <w:rStyle w:val="StyleUnderline"/>
          <w:rFonts w:asciiTheme="minorHAnsi" w:hAnsiTheme="minorHAnsi" w:cstheme="minorHAnsi"/>
        </w:rPr>
        <w:t xml:space="preserve"> that which was </w:t>
      </w:r>
      <w:r w:rsidRPr="00AF4CA4">
        <w:rPr>
          <w:rStyle w:val="Emphasis"/>
          <w:rFonts w:asciiTheme="minorHAnsi" w:hAnsiTheme="minorHAnsi" w:cstheme="minorHAnsi"/>
        </w:rPr>
        <w:t>crucial to understanding the chain of causation</w:t>
      </w:r>
      <w:r w:rsidRPr="00AF4CA4">
        <w:rPr>
          <w:rStyle w:val="StyleUnderline"/>
          <w:rFonts w:asciiTheme="minorHAnsi" w:hAnsiTheme="minorHAnsi" w:cstheme="minorHAnsi"/>
        </w:rPr>
        <w:t>: interaction</w:t>
      </w:r>
      <w:r w:rsidRPr="00AF4CA4">
        <w:rPr>
          <w:rFonts w:asciiTheme="minorHAnsi" w:hAnsiTheme="minorHAnsi" w:cstheme="minorHAnsi"/>
          <w:sz w:val="16"/>
        </w:rPr>
        <w:t xml:space="preserve">.8 Nevertheless, the </w:t>
      </w:r>
      <w:r w:rsidRPr="00AF4CA4">
        <w:rPr>
          <w:rStyle w:val="Emphasis"/>
          <w:rFonts w:asciiTheme="minorHAnsi" w:hAnsiTheme="minorHAnsi" w:cstheme="minorHAnsi"/>
        </w:rPr>
        <w:t>apparent randomness</w:t>
      </w:r>
      <w:r w:rsidRPr="00AF4CA4">
        <w:rPr>
          <w:rFonts w:asciiTheme="minorHAnsi" w:hAnsiTheme="minorHAnsi" w:cstheme="minorHAnsi"/>
          <w:sz w:val="16"/>
        </w:rPr>
        <w:t xml:space="preserve"> – </w:t>
      </w:r>
      <w:r w:rsidRPr="00AF4CA4">
        <w:rPr>
          <w:rStyle w:val="StyleUnderline"/>
          <w:rFonts w:asciiTheme="minorHAnsi" w:hAnsiTheme="minorHAnsi" w:cstheme="minorHAnsi"/>
        </w:rPr>
        <w:t>caused by tiny variations in initial conditions – could still be understood as driven by an underlying mechanical conception of a law-bound world.</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While </w:t>
      </w:r>
      <w:r w:rsidRPr="00AF4CA4">
        <w:rPr>
          <w:rStyle w:val="Emphasis"/>
          <w:rFonts w:asciiTheme="minorHAnsi" w:hAnsiTheme="minorHAnsi" w:cstheme="minorHAnsi"/>
        </w:rPr>
        <w:t>chaos theory</w:t>
      </w:r>
      <w:r w:rsidRPr="00AF4CA4">
        <w:rPr>
          <w:rFonts w:asciiTheme="minorHAnsi" w:hAnsiTheme="minorHAnsi" w:cstheme="minorHAnsi"/>
          <w:sz w:val="16"/>
        </w:rPr>
        <w:t xml:space="preserve"> and deterministic understandings of complexity </w:t>
      </w:r>
      <w:r w:rsidRPr="00AF4CA4">
        <w:rPr>
          <w:rStyle w:val="StyleUnderline"/>
          <w:rFonts w:asciiTheme="minorHAnsi" w:hAnsiTheme="minorHAnsi" w:cstheme="minorHAnsi"/>
        </w:rPr>
        <w:t xml:space="preserve">pose an </w:t>
      </w:r>
      <w:r w:rsidRPr="00AF4CA4">
        <w:rPr>
          <w:rStyle w:val="Emphasis"/>
          <w:rFonts w:asciiTheme="minorHAnsi" w:hAnsiTheme="minorHAnsi" w:cstheme="minorHAnsi"/>
        </w:rPr>
        <w:t>epistemological critique</w:t>
      </w:r>
      <w:r w:rsidRPr="00AF4CA4">
        <w:rPr>
          <w:rStyle w:val="StyleUnderline"/>
          <w:rFonts w:asciiTheme="minorHAnsi" w:hAnsiTheme="minorHAnsi" w:cstheme="minorHAnsi"/>
        </w:rPr>
        <w:t xml:space="preserve"> of the ability to </w:t>
      </w:r>
      <w:r w:rsidRPr="00AF4CA4">
        <w:rPr>
          <w:rStyle w:val="Emphasis"/>
          <w:rFonts w:asciiTheme="minorHAnsi" w:hAnsiTheme="minorHAnsi" w:cstheme="minorHAnsi"/>
        </w:rPr>
        <w:t>grasp the world on the basis of law-bound determinism</w:t>
      </w:r>
      <w:r w:rsidRPr="00AF4CA4">
        <w:rPr>
          <w:rFonts w:asciiTheme="minorHAnsi" w:hAnsiTheme="minorHAnsi" w:cstheme="minorHAnsi"/>
          <w:sz w:val="16"/>
        </w:rPr>
        <w:t xml:space="preserve">, emergent or general complexity approaches promise a radically different ontology of objective unknowability beyond merely epistemic limits. </w:t>
      </w:r>
      <w:r w:rsidRPr="00AF4CA4">
        <w:rPr>
          <w:rStyle w:val="StyleUnderline"/>
          <w:rFonts w:asciiTheme="minorHAnsi" w:hAnsiTheme="minorHAnsi" w:cstheme="minorHAnsi"/>
        </w:rPr>
        <w:t>Systems of general</w:t>
      </w:r>
      <w:r w:rsidRPr="00AF4CA4">
        <w:rPr>
          <w:rFonts w:asciiTheme="minorHAnsi" w:hAnsiTheme="minorHAnsi" w:cstheme="minorHAnsi"/>
          <w:sz w:val="16"/>
        </w:rPr>
        <w:t xml:space="preserve"> or emergent </w:t>
      </w:r>
      <w:r w:rsidRPr="00AF4CA4">
        <w:rPr>
          <w:rStyle w:val="StyleUnderline"/>
          <w:rFonts w:asciiTheme="minorHAnsi" w:hAnsiTheme="minorHAnsi" w:cstheme="minorHAnsi"/>
        </w:rPr>
        <w:t>complexity are not observable from the outside as a</w:t>
      </w:r>
      <w:r w:rsidRPr="00AF4CA4">
        <w:rPr>
          <w:rFonts w:asciiTheme="minorHAnsi" w:hAnsiTheme="minorHAnsi" w:cstheme="minorHAnsi"/>
          <w:sz w:val="16"/>
        </w:rPr>
        <w:t xml:space="preserve"> deterministic or </w:t>
      </w:r>
      <w:proofErr w:type="spellStart"/>
      <w:r w:rsidRPr="00AF4CA4">
        <w:rPr>
          <w:rFonts w:asciiTheme="minorHAnsi" w:hAnsiTheme="minorHAnsi" w:cstheme="minorHAnsi"/>
          <w:sz w:val="16"/>
        </w:rPr>
        <w:t>autopoietic</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closed system is.</w:t>
      </w:r>
      <w:r w:rsidRPr="00AF4CA4">
        <w:rPr>
          <w:rFonts w:asciiTheme="minorHAnsi" w:hAnsiTheme="minorHAnsi" w:cstheme="minorHAnsi"/>
          <w:sz w:val="16"/>
        </w:rPr>
        <w:t xml:space="preserve"> The interaction between emergent complex life and governing intervention is held to be open and therefore full of immanent possibilities.9 </w:t>
      </w:r>
      <w:proofErr w:type="gramStart"/>
      <w:r w:rsidRPr="00AF4CA4">
        <w:rPr>
          <w:rFonts w:asciiTheme="minorHAnsi" w:hAnsiTheme="minorHAnsi" w:cstheme="minorHAnsi"/>
          <w:sz w:val="16"/>
        </w:rPr>
        <w:t>The</w:t>
      </w:r>
      <w:proofErr w:type="gramEnd"/>
      <w:r w:rsidRPr="00AF4CA4">
        <w:rPr>
          <w:rFonts w:asciiTheme="minorHAnsi" w:hAnsiTheme="minorHAnsi" w:cstheme="minorHAnsi"/>
          <w:sz w:val="16"/>
        </w:rPr>
        <w:t xml:space="preserve"> implications of this shift were already </w:t>
      </w:r>
      <w:proofErr w:type="spellStart"/>
      <w:r w:rsidRPr="00AF4CA4">
        <w:rPr>
          <w:rFonts w:asciiTheme="minorHAnsi" w:hAnsiTheme="minorHAnsi" w:cstheme="minorHAnsi"/>
          <w:sz w:val="16"/>
        </w:rPr>
        <w:t>recognised</w:t>
      </w:r>
      <w:proofErr w:type="spellEnd"/>
      <w:r w:rsidRPr="00AF4CA4">
        <w:rPr>
          <w:rFonts w:asciiTheme="minorHAnsi" w:hAnsiTheme="minorHAnsi" w:cstheme="minorHAnsi"/>
          <w:sz w:val="16"/>
        </w:rPr>
        <w:t xml:space="preserve"> and highlighted by Jean-Francois </w:t>
      </w:r>
      <w:proofErr w:type="spellStart"/>
      <w:r w:rsidRPr="00AF4CA4">
        <w:rPr>
          <w:rFonts w:asciiTheme="minorHAnsi" w:hAnsiTheme="minorHAnsi" w:cstheme="minorHAnsi"/>
          <w:sz w:val="16"/>
        </w:rPr>
        <w:t>Lyotard</w:t>
      </w:r>
      <w:proofErr w:type="spellEnd"/>
      <w:r w:rsidRPr="00AF4CA4">
        <w:rPr>
          <w:rFonts w:asciiTheme="minorHAnsi" w:hAnsiTheme="minorHAnsi" w:cstheme="minorHAnsi"/>
          <w:sz w:val="16"/>
        </w:rPr>
        <w:t xml:space="preserve"> in the late 1970s.</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w:t>
      </w:r>
      <w:proofErr w:type="spellStart"/>
      <w:r w:rsidRPr="00AF4CA4">
        <w:rPr>
          <w:rFonts w:asciiTheme="minorHAnsi" w:hAnsiTheme="minorHAnsi" w:cstheme="minorHAnsi"/>
          <w:sz w:val="16"/>
        </w:rPr>
        <w:t>Lyotard’s</w:t>
      </w:r>
      <w:proofErr w:type="spellEnd"/>
      <w:r w:rsidRPr="00AF4CA4">
        <w:rPr>
          <w:rFonts w:asciiTheme="minorHAnsi" w:hAnsiTheme="minorHAnsi" w:cstheme="minorHAnsi"/>
          <w:sz w:val="16"/>
        </w:rPr>
        <w:t xml:space="preserve"> understanding, for complicated deterministic or closed systems of interaction, it is de facto impossible to have a complete definition of the initial state of a system (or all the independent variables) because of the resources this would take up. It would be analogous to an emperor wishing to have a perfectly accurate map of the empire, making the entire country devote its energy to cartography and therefore leading it to economic ruin because there are no resources for anything else.10 However,</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 xml:space="preserve">... </w:t>
      </w:r>
      <w:proofErr w:type="gramStart"/>
      <w:r w:rsidRPr="00AF4CA4">
        <w:rPr>
          <w:rFonts w:asciiTheme="minorHAnsi" w:hAnsiTheme="minorHAnsi" w:cstheme="minorHAnsi"/>
          <w:sz w:val="16"/>
        </w:rPr>
        <w:t>this</w:t>
      </w:r>
      <w:proofErr w:type="gramEnd"/>
      <w:r w:rsidRPr="00AF4CA4">
        <w:rPr>
          <w:rFonts w:asciiTheme="minorHAnsi" w:hAnsiTheme="minorHAnsi" w:cstheme="minorHAnsi"/>
          <w:sz w:val="16"/>
        </w:rPr>
        <w:t xml:space="preserve"> limitation only calls into question the practicability of exact knowledge and the power that would result from it. They remain possible in theory. Classical determinism continues to work within the framework of the unreachable – but conceivable – limit of the total knowledge of a system ... Quantum theory and microphysics require a far more radical revision of the idea of a continuous and predictable path. The quest for precision is not limited by its cost, but by the very nature of matter.11</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It is important to </w:t>
      </w:r>
      <w:proofErr w:type="spellStart"/>
      <w:r w:rsidRPr="00AF4CA4">
        <w:rPr>
          <w:rFonts w:asciiTheme="minorHAnsi" w:hAnsiTheme="minorHAnsi" w:cstheme="minorHAnsi"/>
          <w:sz w:val="16"/>
        </w:rPr>
        <w:t>emphasise</w:t>
      </w:r>
      <w:proofErr w:type="spellEnd"/>
      <w:r w:rsidRPr="00AF4CA4">
        <w:rPr>
          <w:rFonts w:asciiTheme="minorHAnsi" w:hAnsiTheme="minorHAnsi" w:cstheme="minorHAnsi"/>
          <w:sz w:val="16"/>
        </w:rPr>
        <w:t xml:space="preserve"> the distinction between the deterministic ontology of nonlinear outcomes in simple complexity and the understanding of emergent causality of general complexity theory. Calculation or control and direction become impossible in general complexity theory, but the unknowable is not a result of hidden determinism (as in simple complexity), nor can it be the result of blind chance </w:t>
      </w:r>
      <w:r w:rsidRPr="00AF4CA4">
        <w:rPr>
          <w:rFonts w:asciiTheme="minorHAnsi" w:hAnsiTheme="minorHAnsi" w:cstheme="minorHAnsi"/>
          <w:sz w:val="16"/>
        </w:rPr>
        <w:lastRenderedPageBreak/>
        <w:t xml:space="preserve">or luck. </w:t>
      </w:r>
      <w:proofErr w:type="spellStart"/>
      <w:r w:rsidRPr="00AF4CA4">
        <w:rPr>
          <w:rFonts w:asciiTheme="minorHAnsi" w:hAnsiTheme="minorHAnsi" w:cstheme="minorHAnsi"/>
          <w:sz w:val="16"/>
        </w:rPr>
        <w:t>Lyotard</w:t>
      </w:r>
      <w:proofErr w:type="spellEnd"/>
      <w:r w:rsidRPr="00AF4CA4">
        <w:rPr>
          <w:rFonts w:asciiTheme="minorHAnsi" w:hAnsiTheme="minorHAnsi" w:cstheme="minorHAnsi"/>
          <w:sz w:val="16"/>
        </w:rPr>
        <w:t xml:space="preserve"> insightfully flagged up how an emergent complexity approach transformed the ontology of knowledge and unknowability and its implications for modernist subject/object distinctions. In a liberal episteme, there is the necessary assumption of hidden determination – as Einstein argued, it was impossible that ‘God plays with dice’ – problems of knowledge are epistemological, merely a matter of knowing more, in order to reveal the causal interconnections. In general complexity theory – where statistical regularities (orders) occur without ‘the supreme Determinant’ – nature or life reveals itself as an emergent power, neither determined nor merely arbitrary:</w:t>
      </w:r>
    </w:p>
    <w:p w:rsidR="0096651F" w:rsidRPr="00AF4CA4" w:rsidRDefault="0096651F" w:rsidP="0096651F">
      <w:pPr>
        <w:ind w:left="720"/>
        <w:rPr>
          <w:rFonts w:asciiTheme="minorHAnsi" w:hAnsiTheme="minorHAnsi" w:cstheme="minorHAnsi"/>
          <w:sz w:val="16"/>
        </w:rPr>
      </w:pPr>
      <w:r w:rsidRPr="00AF4CA4">
        <w:rPr>
          <w:rFonts w:asciiTheme="minorHAnsi" w:hAnsiTheme="minorHAnsi" w:cstheme="minorHAnsi"/>
          <w:sz w:val="16"/>
        </w:rPr>
        <w:t>If God played bridge, then the level of ‘primary chance’ encountered by science could no longer be imputed to the indifference of the die toward which face is up, but would have to be attributed to cunning – in other words, to a choice, itself left up to chance, between a number of possible, pure strategies.12</w:t>
      </w:r>
    </w:p>
    <w:p w:rsidR="0096651F" w:rsidRPr="00AF4CA4" w:rsidRDefault="0096651F" w:rsidP="0096651F">
      <w:pPr>
        <w:rPr>
          <w:rStyle w:val="StyleUnderline"/>
          <w:rFonts w:asciiTheme="minorHAnsi" w:hAnsiTheme="minorHAnsi" w:cstheme="minorHAnsi"/>
        </w:rPr>
      </w:pPr>
      <w:r w:rsidRPr="00AF4CA4">
        <w:rPr>
          <w:rStyle w:val="Emphasis"/>
          <w:rFonts w:asciiTheme="minorHAnsi" w:hAnsiTheme="minorHAnsi" w:cstheme="minorHAnsi"/>
        </w:rPr>
        <w:t>The problem</w:t>
      </w:r>
      <w:r w:rsidRPr="00AF4CA4">
        <w:rPr>
          <w:rStyle w:val="StyleUnderline"/>
          <w:rFonts w:asciiTheme="minorHAnsi" w:hAnsiTheme="minorHAnsi" w:cstheme="minorHAnsi"/>
        </w:rPr>
        <w:t xml:space="preserve">atic of a complex emergent order </w:t>
      </w:r>
      <w:r w:rsidRPr="00AF4CA4">
        <w:rPr>
          <w:rStyle w:val="Emphasis"/>
          <w:rFonts w:asciiTheme="minorHAnsi" w:hAnsiTheme="minorHAnsi" w:cstheme="minorHAnsi"/>
        </w:rPr>
        <w:t>is not that of knowing more, ‘filling in the gaps’ of knowledge</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but an </w:t>
      </w:r>
      <w:r w:rsidRPr="00AF4CA4">
        <w:rPr>
          <w:rStyle w:val="Emphasis"/>
          <w:rFonts w:asciiTheme="minorHAnsi" w:hAnsiTheme="minorHAnsi" w:cstheme="minorHAnsi"/>
        </w:rPr>
        <w:t>ontological problem</w:t>
      </w:r>
      <w:r w:rsidRPr="00AF4CA4">
        <w:rPr>
          <w:rFonts w:asciiTheme="minorHAnsi" w:hAnsiTheme="minorHAnsi" w:cstheme="minorHAnsi"/>
          <w:sz w:val="16"/>
        </w:rPr>
        <w:t xml:space="preserve">, i.e. </w:t>
      </w:r>
      <w:r w:rsidRPr="00AF4CA4">
        <w:rPr>
          <w:rStyle w:val="StyleUnderline"/>
          <w:rFonts w:asciiTheme="minorHAnsi" w:hAnsiTheme="minorHAnsi" w:cstheme="minorHAnsi"/>
        </w:rPr>
        <w:t xml:space="preserve">the problem exists at the level of </w:t>
      </w:r>
      <w:r w:rsidRPr="00AF4CA4">
        <w:rPr>
          <w:rStyle w:val="Emphasis"/>
          <w:rFonts w:asciiTheme="minorHAnsi" w:hAnsiTheme="minorHAnsi" w:cstheme="minorHAnsi"/>
        </w:rPr>
        <w:t>what is to be known</w:t>
      </w:r>
      <w:r w:rsidRPr="00AF4CA4">
        <w:rPr>
          <w:rStyle w:val="StyleUnderline"/>
          <w:rFonts w:asciiTheme="minorHAnsi" w:hAnsiTheme="minorHAnsi" w:cstheme="minorHAnsi"/>
        </w:rPr>
        <w:t xml:space="preserve"> (it is not linear and law-bound) </w:t>
      </w:r>
      <w:r w:rsidRPr="00AF4CA4">
        <w:rPr>
          <w:rStyle w:val="Emphasis"/>
          <w:rFonts w:asciiTheme="minorHAnsi" w:hAnsiTheme="minorHAnsi" w:cstheme="minorHAnsi"/>
        </w:rPr>
        <w:t>rather than</w:t>
      </w:r>
      <w:r w:rsidRPr="00AF4CA4">
        <w:rPr>
          <w:rStyle w:val="StyleUnderline"/>
          <w:rFonts w:asciiTheme="minorHAnsi" w:hAnsiTheme="minorHAnsi" w:cstheme="minorHAnsi"/>
        </w:rPr>
        <w:t xml:space="preserve"> at the level of </w:t>
      </w:r>
      <w:r w:rsidRPr="00AF4CA4">
        <w:rPr>
          <w:rStyle w:val="Emphasis"/>
          <w:rFonts w:asciiTheme="minorHAnsi" w:hAnsiTheme="minorHAnsi" w:cstheme="minorHAnsi"/>
        </w:rPr>
        <w:t>how we might know</w:t>
      </w:r>
      <w:r w:rsidRPr="00AF4CA4">
        <w:rPr>
          <w:rStyle w:val="StyleUnderline"/>
          <w:rFonts w:asciiTheme="minorHAnsi" w:hAnsiTheme="minorHAnsi" w:cstheme="minorHAnsi"/>
        </w:rPr>
        <w:t xml:space="preserve"> the underlying </w:t>
      </w:r>
      <w:r w:rsidRPr="00AF4CA4">
        <w:rPr>
          <w:rStyle w:val="Emphasis"/>
          <w:rFonts w:asciiTheme="minorHAnsi" w:hAnsiTheme="minorHAnsi" w:cstheme="minorHAnsi"/>
        </w:rPr>
        <w:t>reality</w:t>
      </w:r>
      <w:r w:rsidRPr="00AF4CA4">
        <w:rPr>
          <w:rStyle w:val="StyleUnderline"/>
          <w:rFonts w:asciiTheme="minorHAnsi" w:hAnsiTheme="minorHAnsi" w:cstheme="minorHAnsi"/>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In this way, three </w:t>
      </w:r>
      <w:proofErr w:type="spellStart"/>
      <w:r w:rsidRPr="00AF4CA4">
        <w:rPr>
          <w:rFonts w:asciiTheme="minorHAnsi" w:hAnsiTheme="minorHAnsi" w:cstheme="minorHAnsi"/>
          <w:sz w:val="16"/>
        </w:rPr>
        <w:t>epistemes</w:t>
      </w:r>
      <w:proofErr w:type="spellEnd"/>
      <w:r w:rsidRPr="00AF4CA4">
        <w:rPr>
          <w:rFonts w:asciiTheme="minorHAnsi" w:hAnsiTheme="minorHAnsi" w:cstheme="minorHAnsi"/>
          <w:sz w:val="16"/>
        </w:rPr>
        <w:t xml:space="preserve"> of knowledge and unknowability emerge in terms of governmental reasoning, which can be heuristically drawn out in the idiom famously used by Donald Rumsfeld, when serving as US Secretary of Defense in 2002.13 The first, modernist or liberal, episteme understands the ‘known knowns’ as central to governmental reason, based on linear and universal assumptions of the progressive accumulation of knowledge of laws and regularities of human affairs. </w:t>
      </w:r>
      <w:r w:rsidRPr="00AF4CA4">
        <w:rPr>
          <w:rStyle w:val="StyleUnderline"/>
          <w:rFonts w:asciiTheme="minorHAnsi" w:hAnsiTheme="minorHAnsi" w:cstheme="minorHAnsi"/>
        </w:rPr>
        <w:t>The</w:t>
      </w:r>
      <w:r w:rsidRPr="00AF4CA4">
        <w:rPr>
          <w:rFonts w:asciiTheme="minorHAnsi" w:hAnsiTheme="minorHAnsi" w:cstheme="minorHAnsi"/>
          <w:sz w:val="16"/>
        </w:rPr>
        <w:t xml:space="preserve"> second, </w:t>
      </w:r>
      <w:r w:rsidRPr="00AF4CA4">
        <w:rPr>
          <w:rStyle w:val="Emphasis"/>
          <w:rFonts w:asciiTheme="minorHAnsi" w:hAnsiTheme="minorHAnsi" w:cstheme="minorHAnsi"/>
        </w:rPr>
        <w:t>neoliberal</w:t>
      </w:r>
      <w:r w:rsidRPr="00AF4CA4">
        <w:rPr>
          <w:rFonts w:asciiTheme="minorHAnsi" w:hAnsiTheme="minorHAnsi" w:cstheme="minorHAnsi"/>
          <w:sz w:val="16"/>
        </w:rPr>
        <w:t xml:space="preserve">, </w:t>
      </w:r>
      <w:r w:rsidRPr="00AF4CA4">
        <w:rPr>
          <w:rStyle w:val="Emphasis"/>
          <w:rFonts w:asciiTheme="minorHAnsi" w:hAnsiTheme="minorHAnsi" w:cstheme="minorHAnsi"/>
        </w:rPr>
        <w:t>episteme</w:t>
      </w:r>
      <w:r w:rsidRPr="00AF4CA4">
        <w:rPr>
          <w:rFonts w:asciiTheme="minorHAnsi" w:hAnsiTheme="minorHAnsi" w:cstheme="minorHAnsi"/>
          <w:sz w:val="16"/>
        </w:rPr>
        <w:t xml:space="preserve"> </w:t>
      </w:r>
      <w:r w:rsidRPr="00AF4CA4">
        <w:rPr>
          <w:rStyle w:val="StyleUnderline"/>
          <w:rFonts w:asciiTheme="minorHAnsi" w:hAnsiTheme="minorHAnsi" w:cstheme="minorHAnsi"/>
        </w:rPr>
        <w:t>regards</w:t>
      </w:r>
      <w:r w:rsidRPr="00AF4CA4">
        <w:rPr>
          <w:rFonts w:asciiTheme="minorHAnsi" w:hAnsiTheme="minorHAnsi" w:cstheme="minorHAnsi"/>
          <w:sz w:val="16"/>
        </w:rPr>
        <w:t xml:space="preserve"> these ‘known </w:t>
      </w:r>
      <w:r w:rsidRPr="00AF4CA4">
        <w:rPr>
          <w:rStyle w:val="StyleUnderline"/>
          <w:rFonts w:asciiTheme="minorHAnsi" w:hAnsiTheme="minorHAnsi" w:cstheme="minorHAnsi"/>
        </w:rPr>
        <w:t xml:space="preserve">knowns’ to be less important, </w:t>
      </w:r>
      <w:r w:rsidRPr="00AF4CA4">
        <w:rPr>
          <w:rStyle w:val="Emphasis"/>
          <w:rFonts w:asciiTheme="minorHAnsi" w:hAnsiTheme="minorHAnsi" w:cstheme="minorHAnsi"/>
        </w:rPr>
        <w:t>result</w:t>
      </w:r>
      <w:r w:rsidRPr="00AF4CA4">
        <w:rPr>
          <w:rStyle w:val="StyleUnderline"/>
          <w:rFonts w:asciiTheme="minorHAnsi" w:hAnsiTheme="minorHAnsi" w:cstheme="minorHAnsi"/>
        </w:rPr>
        <w:t>ing in</w:t>
      </w:r>
      <w:r w:rsidRPr="00AF4CA4">
        <w:rPr>
          <w:rFonts w:asciiTheme="minorHAnsi" w:hAnsiTheme="minorHAnsi" w:cstheme="minorHAnsi"/>
          <w:sz w:val="16"/>
        </w:rPr>
        <w:t xml:space="preserve"> merely </w:t>
      </w:r>
      <w:r w:rsidRPr="00AF4CA4">
        <w:rPr>
          <w:rStyle w:val="Emphasis"/>
          <w:rFonts w:asciiTheme="minorHAnsi" w:hAnsiTheme="minorHAnsi" w:cstheme="minorHAnsi"/>
        </w:rPr>
        <w:t>artificial and potentially counterproductive assumptions that ignore the interactive complexity of life.</w:t>
      </w:r>
      <w:r w:rsidRPr="00AF4CA4">
        <w:rPr>
          <w:rFonts w:asciiTheme="minorHAnsi" w:hAnsiTheme="minorHAnsi" w:cstheme="minorHAnsi"/>
          <w:sz w:val="16"/>
        </w:rPr>
        <w:t xml:space="preserve"> </w:t>
      </w:r>
      <w:r w:rsidRPr="00AF4CA4">
        <w:rPr>
          <w:rStyle w:val="StyleUnderline"/>
          <w:rFonts w:asciiTheme="minorHAnsi" w:hAnsiTheme="minorHAnsi" w:cstheme="minorHAnsi"/>
        </w:rPr>
        <w:t>Where policy outcomes depend</w:t>
      </w:r>
      <w:r w:rsidRPr="00AF4CA4">
        <w:rPr>
          <w:rFonts w:asciiTheme="minorHAnsi" w:hAnsiTheme="minorHAnsi" w:cstheme="minorHAnsi"/>
          <w:sz w:val="16"/>
        </w:rPr>
        <w:t xml:space="preserve"> more </w:t>
      </w:r>
      <w:r w:rsidRPr="00AF4CA4">
        <w:rPr>
          <w:rStyle w:val="StyleUnderline"/>
          <w:rFonts w:asciiTheme="minorHAnsi" w:hAnsiTheme="minorHAnsi" w:cstheme="minorHAnsi"/>
        </w:rPr>
        <w:t>on</w:t>
      </w:r>
      <w:r w:rsidRPr="00AF4CA4">
        <w:rPr>
          <w:rFonts w:asciiTheme="minorHAnsi" w:hAnsiTheme="minorHAnsi" w:cstheme="minorHAnsi"/>
          <w:sz w:val="16"/>
        </w:rPr>
        <w:t xml:space="preserve"> the inner deterministic </w:t>
      </w:r>
      <w:r w:rsidRPr="00AF4CA4">
        <w:rPr>
          <w:rStyle w:val="StyleUnderline"/>
          <w:rFonts w:asciiTheme="minorHAnsi" w:hAnsiTheme="minorHAnsi" w:cstheme="minorHAnsi"/>
        </w:rPr>
        <w:t>causal relations</w:t>
      </w:r>
      <w:r w:rsidRPr="00AF4CA4">
        <w:rPr>
          <w:rFonts w:asciiTheme="minorHAnsi" w:hAnsiTheme="minorHAnsi" w:cstheme="minorHAnsi"/>
          <w:sz w:val="16"/>
        </w:rPr>
        <w:t xml:space="preserve"> of the object being governed, </w:t>
      </w:r>
      <w:r w:rsidRPr="00AF4CA4">
        <w:rPr>
          <w:rStyle w:val="Emphasis"/>
          <w:rFonts w:asciiTheme="minorHAnsi" w:hAnsiTheme="minorHAnsi" w:cstheme="minorHAnsi"/>
        </w:rPr>
        <w:t>these knowledge gaps are revealed</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and </w:t>
      </w:r>
      <w:r w:rsidRPr="00AF4CA4">
        <w:rPr>
          <w:rStyle w:val="Emphasis"/>
          <w:rFonts w:asciiTheme="minorHAnsi" w:hAnsiTheme="minorHAnsi" w:cstheme="minorHAnsi"/>
        </w:rPr>
        <w:t>necessitate a greater sociological or anthropological awareness of social interaction to enable more effective policy interventions.</w:t>
      </w:r>
      <w:r w:rsidRPr="00AF4CA4">
        <w:rPr>
          <w:rFonts w:asciiTheme="minorHAnsi" w:hAnsiTheme="minorHAnsi" w:cstheme="minorHAnsi"/>
          <w:sz w:val="16"/>
        </w:rPr>
        <w:t xml:space="preserve"> These crucial knowledge gaps are therefore the ‘known unknowns’, the hidden, underlying, processes of determination, which we know we do not fully know. For resilience approaches, working on the basis of emergent causality or general complexity, there is no deterministic understanding of ‘known unknowns’ operating underneath or at a deeper level of causation. In the more open interactive ontology of resilience, it is the ‘unknown unknowns’ that have the central role in emergent causation meaning that contingent outcomes only reveal concrete causality after the event and are impossible to know beforehand.</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Thus, three regimes of governance emerge, each premised upon a different means of </w:t>
      </w:r>
      <w:proofErr w:type="spellStart"/>
      <w:r w:rsidRPr="00AF4CA4">
        <w:rPr>
          <w:rFonts w:asciiTheme="minorHAnsi" w:hAnsiTheme="minorHAnsi" w:cstheme="minorHAnsi"/>
          <w:sz w:val="16"/>
        </w:rPr>
        <w:t>operationalising</w:t>
      </w:r>
      <w:proofErr w:type="spellEnd"/>
      <w:r w:rsidRPr="00AF4CA4">
        <w:rPr>
          <w:rFonts w:asciiTheme="minorHAnsi" w:hAnsiTheme="minorHAnsi" w:cstheme="minorHAnsi"/>
          <w:sz w:val="16"/>
        </w:rPr>
        <w:t xml:space="preserve"> ‘life’ as a technology of governance. Complexity theory itself provides a conceptual field in which nonlinear causality (the breakdown of modernist linear </w:t>
      </w:r>
      <w:proofErr w:type="spellStart"/>
      <w:r w:rsidRPr="00AF4CA4">
        <w:rPr>
          <w:rFonts w:asciiTheme="minorHAnsi" w:hAnsiTheme="minorHAnsi" w:cstheme="minorHAnsi"/>
          <w:sz w:val="16"/>
        </w:rPr>
        <w:t>causeand</w:t>
      </w:r>
      <w:proofErr w:type="spellEnd"/>
      <w:r w:rsidRPr="00AF4CA4">
        <w:rPr>
          <w:rFonts w:asciiTheme="minorHAnsi" w:hAnsiTheme="minorHAnsi" w:cstheme="minorHAnsi"/>
          <w:sz w:val="16"/>
        </w:rPr>
        <w:t xml:space="preserve">-effect assumptions) can be understood to operate at either an epistemological or at a deeper ontological level.14 At the most simple level, </w:t>
      </w:r>
      <w:r w:rsidRPr="00AF4CA4">
        <w:rPr>
          <w:rStyle w:val="StyleUnderline"/>
          <w:rFonts w:asciiTheme="minorHAnsi" w:hAnsiTheme="minorHAnsi" w:cstheme="minorHAnsi"/>
        </w:rPr>
        <w:t xml:space="preserve">the object of governance can be understood as shaped through determinate but </w:t>
      </w:r>
      <w:r w:rsidRPr="00AF4CA4">
        <w:rPr>
          <w:rStyle w:val="Emphasis"/>
          <w:rFonts w:asciiTheme="minorHAnsi" w:hAnsiTheme="minorHAnsi" w:cstheme="minorHAnsi"/>
        </w:rPr>
        <w:t>complex causality</w:t>
      </w:r>
      <w:r w:rsidRPr="00AF4CA4">
        <w:rPr>
          <w:rStyle w:val="StyleUnderline"/>
          <w:rFonts w:asciiTheme="minorHAnsi" w:hAnsiTheme="minorHAnsi" w:cstheme="minorHAnsi"/>
        </w:rPr>
        <w:t xml:space="preserve"> – </w:t>
      </w:r>
      <w:r w:rsidRPr="00AF4CA4">
        <w:rPr>
          <w:rFonts w:asciiTheme="minorHAnsi" w:hAnsiTheme="minorHAnsi" w:cstheme="minorHAnsi"/>
          <w:sz w:val="16"/>
        </w:rPr>
        <w:t xml:space="preserve">often articulated in terms of cultural evolution, endogenous </w:t>
      </w:r>
      <w:r w:rsidRPr="00AF4CA4">
        <w:rPr>
          <w:rStyle w:val="StyleUnderline"/>
          <w:rFonts w:asciiTheme="minorHAnsi" w:hAnsiTheme="minorHAnsi" w:cstheme="minorHAnsi"/>
        </w:rPr>
        <w:t>processes of</w:t>
      </w:r>
      <w:r w:rsidRPr="00AF4CA4">
        <w:rPr>
          <w:rFonts w:asciiTheme="minorHAnsi" w:hAnsiTheme="minorHAnsi" w:cstheme="minorHAnsi"/>
          <w:sz w:val="16"/>
        </w:rPr>
        <w:t xml:space="preserve"> inter-subjective understanding or </w:t>
      </w:r>
      <w:r w:rsidRPr="00AF4CA4">
        <w:rPr>
          <w:rStyle w:val="Emphasis"/>
          <w:rFonts w:asciiTheme="minorHAnsi" w:hAnsiTheme="minorHAnsi" w:cstheme="minorHAnsi"/>
        </w:rPr>
        <w:t>socio-economic path-dependencies</w:t>
      </w:r>
      <w:r w:rsidRPr="00AF4CA4">
        <w:rPr>
          <w:rFonts w:asciiTheme="minorHAnsi" w:hAnsiTheme="minorHAnsi" w:cstheme="minorHAnsi"/>
          <w:sz w:val="16"/>
        </w:rPr>
        <w:t xml:space="preserve"> – </w:t>
      </w:r>
      <w:r w:rsidRPr="00AF4CA4">
        <w:rPr>
          <w:rStyle w:val="StyleUnderline"/>
          <w:rFonts w:asciiTheme="minorHAnsi" w:hAnsiTheme="minorHAnsi" w:cstheme="minorHAnsi"/>
        </w:rPr>
        <w:t>which</w:t>
      </w:r>
      <w:r w:rsidRPr="00AF4CA4">
        <w:rPr>
          <w:rFonts w:asciiTheme="minorHAnsi" w:hAnsiTheme="minorHAnsi" w:cstheme="minorHAnsi"/>
          <w:sz w:val="16"/>
        </w:rPr>
        <w:t xml:space="preserve"> then </w:t>
      </w:r>
      <w:r w:rsidRPr="00AF4CA4">
        <w:rPr>
          <w:rStyle w:val="Emphasis"/>
          <w:rFonts w:asciiTheme="minorHAnsi" w:hAnsiTheme="minorHAnsi" w:cstheme="minorHAnsi"/>
        </w:rPr>
        <w:t>pose a problem for governing policy intervention into these processes</w:t>
      </w:r>
      <w:r w:rsidRPr="00AF4CA4">
        <w:rPr>
          <w:rFonts w:asciiTheme="minorHAnsi" w:hAnsiTheme="minorHAnsi" w:cstheme="minorHAnsi"/>
          <w:sz w:val="16"/>
        </w:rPr>
        <w:t>. In this deterministic understanding of complexity, there is still a division between the subject (the governing actor) and the object (now understood as complex). There is still a liberal subject external to the problematic – much like a scientist observing complexity in eco-systems or a liberal observer considering how to intervene in a complex social order.</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In a more extended understanding of complexity, this divide between subject and object is elided through understanding that the governing/knowing subject is not external to the problematic but always and already ‘entangled’ or embedded in this relationship. With the crisis of modernist framings, emergent or general complexity thus appears to be the leading contender as an alternative ontological vision of the world – of how life can be alternatively conceived as the object of governance. In this sense, general complexity approaches could be seen as reinforcing the new materialist ‘ontological turn’ in the social sciences</w:t>
      </w:r>
      <w:proofErr w:type="gramStart"/>
      <w:r w:rsidRPr="00AF4CA4">
        <w:rPr>
          <w:rFonts w:asciiTheme="minorHAnsi" w:hAnsiTheme="minorHAnsi" w:cstheme="minorHAnsi"/>
          <w:sz w:val="16"/>
        </w:rPr>
        <w:t>,15</w:t>
      </w:r>
      <w:proofErr w:type="gramEnd"/>
      <w:r w:rsidRPr="00AF4CA4">
        <w:rPr>
          <w:rFonts w:asciiTheme="minorHAnsi" w:hAnsiTheme="minorHAnsi" w:cstheme="minorHAnsi"/>
          <w:sz w:val="16"/>
        </w:rPr>
        <w:t xml:space="preserve"> which highlights how a complex ontology constitutes radical possibilities foreclosed by liberal forms of governance.</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Complexity-thinking in the social sciences could</w:t>
      </w:r>
      <w:r w:rsidRPr="00AF4CA4">
        <w:rPr>
          <w:rFonts w:asciiTheme="minorHAnsi" w:hAnsiTheme="minorHAnsi" w:cstheme="minorHAnsi"/>
          <w:sz w:val="16"/>
        </w:rPr>
        <w:t xml:space="preserve"> thus </w:t>
      </w:r>
      <w:r w:rsidRPr="00AF4CA4">
        <w:rPr>
          <w:rStyle w:val="StyleUnderline"/>
          <w:rFonts w:asciiTheme="minorHAnsi" w:hAnsiTheme="minorHAnsi" w:cstheme="minorHAnsi"/>
        </w:rPr>
        <w:t>be understood</w:t>
      </w:r>
      <w:r w:rsidRPr="00AF4CA4">
        <w:rPr>
          <w:rFonts w:asciiTheme="minorHAnsi" w:hAnsiTheme="minorHAnsi" w:cstheme="minorHAnsi"/>
          <w:sz w:val="16"/>
        </w:rPr>
        <w:t xml:space="preserve"> as on a continuum </w:t>
      </w:r>
      <w:r w:rsidRPr="00AF4CA4">
        <w:rPr>
          <w:rStyle w:val="StyleUnderline"/>
          <w:rFonts w:asciiTheme="minorHAnsi" w:hAnsiTheme="minorHAnsi" w:cstheme="minorHAnsi"/>
        </w:rPr>
        <w:t>between</w:t>
      </w:r>
      <w:r w:rsidRPr="00AF4CA4">
        <w:rPr>
          <w:rFonts w:asciiTheme="minorHAnsi" w:hAnsiTheme="minorHAnsi" w:cstheme="minorHAnsi"/>
          <w:sz w:val="16"/>
        </w:rPr>
        <w:t xml:space="preserve"> a problematic of complexity for </w:t>
      </w:r>
      <w:r w:rsidRPr="00AF4CA4">
        <w:rPr>
          <w:rStyle w:val="StyleUnderline"/>
          <w:rFonts w:asciiTheme="minorHAnsi" w:hAnsiTheme="minorHAnsi" w:cstheme="minorHAnsi"/>
        </w:rPr>
        <w:t>policy intervention with instrumental governance goals and complexity understandings</w:t>
      </w:r>
      <w:r w:rsidRPr="00AF4CA4">
        <w:rPr>
          <w:rFonts w:asciiTheme="minorHAnsi" w:hAnsiTheme="minorHAnsi" w:cstheme="minorHAnsi"/>
          <w:sz w:val="16"/>
        </w:rPr>
        <w:t xml:space="preserve"> which would dispute the possibility of such a subject/object separation. The two ends of this continuum will be heuristically </w:t>
      </w:r>
      <w:r w:rsidRPr="00AF4CA4">
        <w:rPr>
          <w:rStyle w:val="StyleUnderline"/>
          <w:rFonts w:asciiTheme="minorHAnsi" w:hAnsiTheme="minorHAnsi" w:cstheme="minorHAnsi"/>
        </w:rPr>
        <w:t>framed in terms of the governing rationalities of</w:t>
      </w:r>
      <w:r w:rsidRPr="00AF4CA4">
        <w:rPr>
          <w:rFonts w:asciiTheme="minorHAnsi" w:hAnsiTheme="minorHAnsi" w:cstheme="minorHAnsi"/>
          <w:sz w:val="16"/>
        </w:rPr>
        <w:t xml:space="preserve"> actually existing </w:t>
      </w:r>
      <w:r w:rsidRPr="00AF4CA4">
        <w:rPr>
          <w:rStyle w:val="Emphasis"/>
          <w:rFonts w:asciiTheme="minorHAnsi" w:hAnsiTheme="minorHAnsi" w:cstheme="minorHAnsi"/>
        </w:rPr>
        <w:t>neoliberalism</w:t>
      </w:r>
      <w:r w:rsidRPr="00AF4CA4">
        <w:rPr>
          <w:rFonts w:asciiTheme="minorHAnsi" w:hAnsiTheme="minorHAnsi" w:cstheme="minorHAnsi"/>
          <w:sz w:val="16"/>
        </w:rPr>
        <w:t xml:space="preserve"> (as a set of regulatory policy practices </w:t>
      </w:r>
      <w:r w:rsidRPr="00AF4CA4">
        <w:rPr>
          <w:rStyle w:val="StyleUnderline"/>
          <w:rFonts w:asciiTheme="minorHAnsi" w:hAnsiTheme="minorHAnsi" w:cstheme="minorHAnsi"/>
        </w:rPr>
        <w:t>where the object of intervention is constructed in terms of complexity</w:t>
      </w:r>
      <w:r w:rsidRPr="00AF4CA4">
        <w:rPr>
          <w:rFonts w:asciiTheme="minorHAnsi" w:hAnsiTheme="minorHAnsi" w:cstheme="minorHAnsi"/>
          <w:sz w:val="16"/>
        </w:rPr>
        <w:t>) and resilience-thinking (where governance is no longer a matter of intervening in an external problematic but of self-reflexive understandings of entanglement).</w:t>
      </w:r>
    </w:p>
    <w:p w:rsidR="0096651F" w:rsidRPr="00AF4CA4" w:rsidRDefault="0096651F" w:rsidP="0096651F">
      <w:pPr>
        <w:pStyle w:val="Heading3"/>
        <w:rPr>
          <w:rFonts w:asciiTheme="minorHAnsi" w:hAnsiTheme="minorHAnsi" w:cstheme="minorHAnsi"/>
        </w:rPr>
      </w:pPr>
      <w:r w:rsidRPr="00AF4CA4">
        <w:rPr>
          <w:rFonts w:asciiTheme="minorHAnsi" w:hAnsiTheme="minorHAnsi" w:cstheme="minorHAnsi"/>
        </w:rPr>
        <w:lastRenderedPageBreak/>
        <w:t>--AT Permutation</w:t>
      </w: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Singularity DA—the goal of the permutation and 1AC is the </w:t>
      </w:r>
      <w:r w:rsidRPr="00AF4CA4">
        <w:rPr>
          <w:rFonts w:asciiTheme="minorHAnsi" w:hAnsiTheme="minorHAnsi" w:cstheme="minorHAnsi"/>
          <w:u w:val="single"/>
        </w:rPr>
        <w:t>production of singularities</w:t>
      </w:r>
      <w:r w:rsidRPr="00AF4CA4">
        <w:rPr>
          <w:rFonts w:asciiTheme="minorHAnsi" w:hAnsiTheme="minorHAnsi" w:cstheme="minorHAnsi"/>
        </w:rPr>
        <w:t xml:space="preserve">, where </w:t>
      </w:r>
      <w:r w:rsidRPr="00AF4CA4">
        <w:rPr>
          <w:rFonts w:asciiTheme="minorHAnsi" w:hAnsiTheme="minorHAnsi" w:cstheme="minorHAnsi"/>
          <w:u w:val="single"/>
        </w:rPr>
        <w:t>every additional strategy</w:t>
      </w:r>
      <w:r w:rsidRPr="00AF4CA4">
        <w:rPr>
          <w:rFonts w:asciiTheme="minorHAnsi" w:hAnsiTheme="minorHAnsi" w:cstheme="minorHAnsi"/>
        </w:rPr>
        <w:t xml:space="preserve"> has some value—but the party must </w:t>
      </w:r>
      <w:r w:rsidRPr="00AF4CA4">
        <w:rPr>
          <w:rFonts w:asciiTheme="minorHAnsi" w:hAnsiTheme="minorHAnsi" w:cstheme="minorHAnsi"/>
          <w:u w:val="single"/>
        </w:rPr>
        <w:t>refuse</w:t>
      </w:r>
      <w:r w:rsidRPr="00AF4CA4">
        <w:rPr>
          <w:rFonts w:asciiTheme="minorHAnsi" w:hAnsiTheme="minorHAnsi" w:cstheme="minorHAnsi"/>
        </w:rPr>
        <w:t xml:space="preserve"> the very </w:t>
      </w:r>
      <w:r w:rsidRPr="00AF4CA4">
        <w:rPr>
          <w:rFonts w:asciiTheme="minorHAnsi" w:hAnsiTheme="minorHAnsi" w:cstheme="minorHAnsi"/>
          <w:u w:val="single"/>
        </w:rPr>
        <w:t>idea</w:t>
      </w:r>
      <w:r w:rsidRPr="00AF4CA4">
        <w:rPr>
          <w:rFonts w:asciiTheme="minorHAnsi" w:hAnsiTheme="minorHAnsi" w:cstheme="minorHAnsi"/>
        </w:rPr>
        <w:t xml:space="preserve"> of singularities in favor of the </w:t>
      </w:r>
      <w:r w:rsidRPr="00AF4CA4">
        <w:rPr>
          <w:rFonts w:asciiTheme="minorHAnsi" w:hAnsiTheme="minorHAnsi" w:cstheme="minorHAnsi"/>
          <w:u w:val="single"/>
        </w:rPr>
        <w:t>construction of collective subjectivity</w:t>
      </w:r>
      <w:r w:rsidRPr="00AF4CA4">
        <w:rPr>
          <w:rFonts w:asciiTheme="minorHAnsi" w:hAnsiTheme="minorHAnsi" w:cstheme="minorHAnsi"/>
        </w:rPr>
        <w:t xml:space="preserve"> that </w:t>
      </w:r>
      <w:r w:rsidRPr="00AF4CA4">
        <w:rPr>
          <w:rFonts w:asciiTheme="minorHAnsi" w:hAnsiTheme="minorHAnsi" w:cstheme="minorHAnsi"/>
          <w:u w:val="single"/>
        </w:rPr>
        <w:t>explicitly pursues political power</w:t>
      </w:r>
      <w:r w:rsidRPr="00AF4CA4">
        <w:rPr>
          <w:rFonts w:asciiTheme="minorHAnsi" w:hAnsiTheme="minorHAnsi" w:cstheme="minorHAnsi"/>
        </w:rPr>
        <w:t xml:space="preserve">—inclusion of the 1AC can </w:t>
      </w:r>
      <w:r w:rsidRPr="00AF4CA4">
        <w:rPr>
          <w:rFonts w:asciiTheme="minorHAnsi" w:hAnsiTheme="minorHAnsi" w:cstheme="minorHAnsi"/>
          <w:u w:val="single"/>
        </w:rPr>
        <w:t>only ever weaken that effort</w:t>
      </w:r>
      <w:r w:rsidRPr="00AF4CA4">
        <w:rPr>
          <w:rFonts w:asciiTheme="minorHAnsi" w:hAnsiTheme="minorHAnsi" w:cstheme="minorHAnsi"/>
        </w:rPr>
        <w:t xml:space="preserve"> </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Dean 16</w:t>
      </w:r>
      <w:r w:rsidRPr="00AF4CA4">
        <w:rPr>
          <w:rFonts w:asciiTheme="minorHAnsi" w:hAnsiTheme="minorHAnsi" w:cstheme="minorHAnsi"/>
        </w:rPr>
        <w:t xml:space="preserve">—Professor of Political Theory at Hobart and William Smith Colleges (Jodi, 2016, “Crowds and Party, Accessed 4/26/17,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Fonts w:asciiTheme="minorHAnsi" w:hAnsiTheme="minorHAnsi" w:cstheme="minorHAnsi"/>
          <w:sz w:val="16"/>
        </w:rPr>
      </w:pPr>
      <w:proofErr w:type="spellStart"/>
      <w:r w:rsidRPr="00AF4CA4">
        <w:rPr>
          <w:rFonts w:asciiTheme="minorHAnsi" w:hAnsiTheme="minorHAnsi" w:cstheme="minorHAnsi"/>
          <w:sz w:val="16"/>
        </w:rPr>
        <w:t>Hardt</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Negri</w:t>
      </w:r>
      <w:proofErr w:type="spellEnd"/>
      <w:r w:rsidRPr="00AF4CA4">
        <w:rPr>
          <w:rFonts w:asciiTheme="minorHAnsi" w:hAnsiTheme="minorHAnsi" w:cstheme="minorHAnsi"/>
          <w:sz w:val="16"/>
        </w:rPr>
        <w:t xml:space="preserve"> turned left defeat into </w:t>
      </w:r>
      <w:r w:rsidRPr="00AF4CA4">
        <w:rPr>
          <w:rStyle w:val="StyleUnderline"/>
          <w:rFonts w:asciiTheme="minorHAnsi" w:hAnsiTheme="minorHAnsi" w:cstheme="minorHAnsi"/>
        </w:rPr>
        <w:t>an opportunity to reimagine communist politics</w:t>
      </w:r>
      <w:r w:rsidRPr="00AF4CA4">
        <w:rPr>
          <w:rFonts w:asciiTheme="minorHAnsi" w:hAnsiTheme="minorHAnsi" w:cstheme="minorHAnsi"/>
          <w:sz w:val="16"/>
        </w:rPr>
        <w:t xml:space="preserve">. This reimagining </w:t>
      </w:r>
      <w:r w:rsidRPr="00AF4CA4">
        <w:rPr>
          <w:rStyle w:val="Emphasis"/>
          <w:rFonts w:asciiTheme="minorHAnsi" w:hAnsiTheme="minorHAnsi" w:cstheme="minorHAnsi"/>
        </w:rPr>
        <w:t>needs to go further</w:t>
      </w:r>
      <w:r w:rsidRPr="00AF4CA4">
        <w:rPr>
          <w:rFonts w:asciiTheme="minorHAnsi" w:hAnsiTheme="minorHAnsi" w:cstheme="minorHAnsi"/>
          <w:sz w:val="16"/>
        </w:rPr>
        <w:t xml:space="preserve">. It can go further </w:t>
      </w:r>
      <w:r w:rsidRPr="00AF4CA4">
        <w:rPr>
          <w:rStyle w:val="StyleUnderline"/>
          <w:rFonts w:asciiTheme="minorHAnsi" w:hAnsiTheme="minorHAnsi" w:cstheme="minorHAnsi"/>
        </w:rPr>
        <w:t xml:space="preserve">by highlighting </w:t>
      </w:r>
      <w:r w:rsidRPr="00AF4CA4">
        <w:rPr>
          <w:rStyle w:val="Emphasis"/>
          <w:rFonts w:asciiTheme="minorHAnsi" w:hAnsiTheme="minorHAnsi" w:cstheme="minorHAnsi"/>
        </w:rPr>
        <w:t>division, antagonism, and political organization</w:t>
      </w:r>
      <w:r w:rsidRPr="00AF4CA4">
        <w:rPr>
          <w:rFonts w:asciiTheme="minorHAnsi" w:hAnsiTheme="minorHAnsi" w:cstheme="minorHAnsi"/>
          <w:sz w:val="16"/>
        </w:rPr>
        <w:t xml:space="preserve">. Nearly forty years after the collapse of the Soviet Union, the wide array of politicized issues and identities enables a </w:t>
      </w:r>
      <w:r w:rsidRPr="00AF4CA4">
        <w:rPr>
          <w:rStyle w:val="StyleUnderline"/>
          <w:rFonts w:asciiTheme="minorHAnsi" w:hAnsiTheme="minorHAnsi" w:cstheme="minorHAnsi"/>
        </w:rPr>
        <w:t>communism</w:t>
      </w:r>
      <w:r w:rsidRPr="00AF4CA4">
        <w:rPr>
          <w:rFonts w:asciiTheme="minorHAnsi" w:hAnsiTheme="minorHAnsi" w:cstheme="minorHAnsi"/>
          <w:sz w:val="16"/>
        </w:rPr>
        <w:t xml:space="preserve"> that, more fully than ever before, </w:t>
      </w:r>
      <w:r w:rsidRPr="00AF4CA4">
        <w:rPr>
          <w:rStyle w:val="StyleUnderline"/>
          <w:rFonts w:asciiTheme="minorHAnsi" w:hAnsiTheme="minorHAnsi" w:cstheme="minorHAnsi"/>
        </w:rPr>
        <w:t xml:space="preserve">can </w:t>
      </w:r>
      <w:r w:rsidRPr="00AF4CA4">
        <w:rPr>
          <w:rStyle w:val="Emphasis"/>
          <w:rFonts w:asciiTheme="minorHAnsi" w:hAnsiTheme="minorHAnsi" w:cstheme="minorHAnsi"/>
        </w:rPr>
        <w:t>take the side of the oppressed</w:t>
      </w:r>
      <w:r w:rsidRPr="00AF4CA4">
        <w:rPr>
          <w:rFonts w:asciiTheme="minorHAnsi" w:hAnsiTheme="minorHAnsi" w:cstheme="minorHAnsi"/>
          <w:sz w:val="16"/>
        </w:rPr>
        <w:t xml:space="preserve">, indeed, that </w:t>
      </w:r>
      <w:r w:rsidRPr="00AF4CA4">
        <w:rPr>
          <w:rStyle w:val="StyleUnderline"/>
          <w:rFonts w:asciiTheme="minorHAnsi" w:hAnsiTheme="minorHAnsi" w:cstheme="minorHAnsi"/>
        </w:rPr>
        <w:t>can</w:t>
      </w:r>
      <w:r w:rsidRPr="00AF4CA4">
        <w:rPr>
          <w:rFonts w:asciiTheme="minorHAnsi" w:hAnsiTheme="minorHAnsi" w:cstheme="minorHAnsi"/>
          <w:sz w:val="16"/>
        </w:rPr>
        <w:t xml:space="preserve"> </w:t>
      </w:r>
      <w:r w:rsidRPr="00AF4CA4">
        <w:rPr>
          <w:rStyle w:val="Emphasis"/>
          <w:rFonts w:asciiTheme="minorHAnsi" w:hAnsiTheme="minorHAnsi" w:cstheme="minorHAnsi"/>
          <w:sz w:val="24"/>
        </w:rPr>
        <w:t>make the multiple struggles of the oppressed into a side</w:t>
      </w:r>
      <w:r w:rsidRPr="00AF4CA4">
        <w:rPr>
          <w:rStyle w:val="StyleUnderline"/>
          <w:rFonts w:asciiTheme="minorHAnsi" w:hAnsiTheme="minorHAnsi" w:cstheme="minorHAnsi"/>
        </w:rPr>
        <w:t xml:space="preserve">. It’s imperative that </w:t>
      </w:r>
      <w:r w:rsidRPr="00AF4CA4">
        <w:rPr>
          <w:rStyle w:val="Emphasis"/>
          <w:rFonts w:asciiTheme="minorHAnsi" w:hAnsiTheme="minorHAnsi" w:cstheme="minorHAnsi"/>
        </w:rPr>
        <w:t>multiplicity not replace class but be understood as a class characteristic</w:t>
      </w:r>
      <w:r w:rsidRPr="00AF4CA4">
        <w:rPr>
          <w:rFonts w:asciiTheme="minorHAnsi" w:hAnsiTheme="minorHAnsi" w:cstheme="minorHAnsi"/>
          <w:sz w:val="16"/>
        </w:rPr>
        <w:t>. Let me explain.</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The vision of a multitude of incommunicable struggles</w:t>
      </w:r>
      <w:r w:rsidRPr="00AF4CA4">
        <w:rPr>
          <w:rFonts w:asciiTheme="minorHAnsi" w:hAnsiTheme="minorHAnsi" w:cstheme="minorHAnsi"/>
          <w:sz w:val="16"/>
        </w:rPr>
        <w:t xml:space="preserve"> theorized by </w:t>
      </w:r>
      <w:proofErr w:type="spellStart"/>
      <w:r w:rsidRPr="00AF4CA4">
        <w:rPr>
          <w:rFonts w:asciiTheme="minorHAnsi" w:hAnsiTheme="minorHAnsi" w:cstheme="minorHAnsi"/>
          <w:sz w:val="16"/>
        </w:rPr>
        <w:t>Hardt</w:t>
      </w:r>
      <w:proofErr w:type="spellEnd"/>
      <w:r w:rsidRPr="00AF4CA4">
        <w:rPr>
          <w:rFonts w:asciiTheme="minorHAnsi" w:hAnsiTheme="minorHAnsi" w:cstheme="minorHAnsi"/>
          <w:sz w:val="16"/>
        </w:rPr>
        <w:t xml:space="preserve"> and </w:t>
      </w:r>
      <w:proofErr w:type="spellStart"/>
      <w:r w:rsidRPr="00AF4CA4">
        <w:rPr>
          <w:rFonts w:asciiTheme="minorHAnsi" w:hAnsiTheme="minorHAnsi" w:cstheme="minorHAnsi"/>
          <w:sz w:val="16"/>
        </w:rPr>
        <w:t>Negri</w:t>
      </w:r>
      <w:proofErr w:type="spellEnd"/>
      <w:r w:rsidRPr="00AF4CA4">
        <w:rPr>
          <w:rFonts w:asciiTheme="minorHAnsi" w:hAnsiTheme="minorHAnsi" w:cstheme="minorHAnsi"/>
          <w:sz w:val="16"/>
        </w:rPr>
        <w:t xml:space="preserve"> and held up in appeals to democracy </w:t>
      </w:r>
      <w:r w:rsidRPr="00AF4CA4">
        <w:rPr>
          <w:rStyle w:val="Emphasis"/>
          <w:rFonts w:asciiTheme="minorHAnsi" w:hAnsiTheme="minorHAnsi" w:cstheme="minorHAnsi"/>
          <w:sz w:val="24"/>
        </w:rPr>
        <w:t>replaces the antagonism of class struggle with pluralization</w:t>
      </w:r>
      <w:r w:rsidRPr="00AF4CA4">
        <w:rPr>
          <w:rStyle w:val="StyleUnderline"/>
          <w:rFonts w:asciiTheme="minorHAnsi" w:hAnsiTheme="minorHAnsi" w:cstheme="minorHAnsi"/>
        </w:rPr>
        <w:t xml:space="preserve">, creativity, and becoming, thereby </w:t>
      </w:r>
      <w:r w:rsidRPr="00AF4CA4">
        <w:rPr>
          <w:rStyle w:val="Emphasis"/>
          <w:rFonts w:asciiTheme="minorHAnsi" w:hAnsiTheme="minorHAnsi" w:cstheme="minorHAnsi"/>
        </w:rPr>
        <w:t xml:space="preserve">flattening out and </w:t>
      </w:r>
      <w:proofErr w:type="spellStart"/>
      <w:r w:rsidRPr="00AF4CA4">
        <w:rPr>
          <w:rStyle w:val="Emphasis"/>
          <w:rFonts w:asciiTheme="minorHAnsi" w:hAnsiTheme="minorHAnsi" w:cstheme="minorHAnsi"/>
        </w:rPr>
        <w:t>immediatizing</w:t>
      </w:r>
      <w:proofErr w:type="spellEnd"/>
      <w:r w:rsidRPr="00AF4CA4">
        <w:rPr>
          <w:rStyle w:val="Emphasis"/>
          <w:rFonts w:asciiTheme="minorHAnsi" w:hAnsiTheme="minorHAnsi" w:cstheme="minorHAnsi"/>
        </w:rPr>
        <w:t xml:space="preserve"> the terrain of struggle</w:t>
      </w:r>
      <w:r w:rsidRPr="00AF4CA4">
        <w:rPr>
          <w:rStyle w:val="StyleUnderline"/>
          <w:rFonts w:asciiTheme="minorHAnsi" w:hAnsiTheme="minorHAnsi" w:cstheme="minorHAnsi"/>
        </w:rPr>
        <w:t xml:space="preserve">. Such a rendering of each strike as equivalent </w:t>
      </w:r>
      <w:r w:rsidRPr="00AF4CA4">
        <w:rPr>
          <w:rStyle w:val="Emphasis"/>
          <w:rFonts w:asciiTheme="minorHAnsi" w:hAnsiTheme="minorHAnsi" w:cstheme="minorHAnsi"/>
        </w:rPr>
        <w:t>obliterates differences</w:t>
      </w:r>
      <w:r w:rsidRPr="00AF4CA4">
        <w:rPr>
          <w:rStyle w:val="StyleUnderline"/>
          <w:rFonts w:asciiTheme="minorHAnsi" w:hAnsiTheme="minorHAnsi" w:cstheme="minorHAnsi"/>
        </w:rPr>
        <w:t xml:space="preserve"> in resources, histories, and opportunities</w:t>
      </w:r>
      <w:r w:rsidRPr="00AF4CA4">
        <w:rPr>
          <w:rFonts w:asciiTheme="minorHAnsi" w:hAnsiTheme="minorHAnsi" w:cstheme="minorHAnsi"/>
          <w:sz w:val="16"/>
        </w:rPr>
        <w:t xml:space="preserve">, </w:t>
      </w:r>
      <w:r w:rsidRPr="00AF4CA4">
        <w:rPr>
          <w:rStyle w:val="StyleUnderline"/>
          <w:rFonts w:asciiTheme="minorHAnsi" w:hAnsiTheme="minorHAnsi" w:cstheme="minorHAnsi"/>
        </w:rPr>
        <w:t>effacing the uneven development of capitalism</w:t>
      </w:r>
      <w:r w:rsidRPr="00AF4CA4">
        <w:rPr>
          <w:rFonts w:asciiTheme="minorHAnsi" w:hAnsiTheme="minorHAnsi" w:cstheme="minorHAnsi"/>
          <w:sz w:val="16"/>
        </w:rPr>
        <w:t xml:space="preserve">. It obscures the dimension of time, as if struggles occurred in discreet bursts rather than building, unfolding, advancing, and retreating. </w:t>
      </w:r>
      <w:r w:rsidRPr="00AF4CA4">
        <w:rPr>
          <w:rStyle w:val="StyleUnderline"/>
          <w:rFonts w:asciiTheme="minorHAnsi" w:hAnsiTheme="minorHAnsi" w:cstheme="minorHAnsi"/>
        </w:rPr>
        <w:t>And it disavows the tensions within struggles</w:t>
      </w:r>
      <w:r w:rsidRPr="00AF4CA4">
        <w:rPr>
          <w:rFonts w:asciiTheme="minorHAnsi" w:hAnsiTheme="minorHAnsi" w:cstheme="minorHAnsi"/>
          <w:sz w:val="16"/>
        </w:rPr>
        <w:t xml:space="preserve">, as if histories of oppression left no trace on those who organize to dismantle the arrangements of power that continue them. In effect, </w:t>
      </w:r>
      <w:r w:rsidRPr="00AF4CA4">
        <w:rPr>
          <w:rStyle w:val="Emphasis"/>
          <w:rFonts w:asciiTheme="minorHAnsi" w:hAnsiTheme="minorHAnsi" w:cstheme="minorHAnsi"/>
          <w:sz w:val="24"/>
        </w:rPr>
        <w:t>the goal becomes</w:t>
      </w:r>
      <w:r w:rsidRPr="00AF4CA4">
        <w:rPr>
          <w:rFonts w:asciiTheme="minorHAnsi" w:hAnsiTheme="minorHAnsi" w:cstheme="minorHAnsi"/>
          <w:sz w:val="16"/>
        </w:rPr>
        <w:t xml:space="preserve">, as in communicative capitalism itself, </w:t>
      </w:r>
      <w:r w:rsidRPr="00AF4CA4">
        <w:rPr>
          <w:rStyle w:val="Emphasis"/>
          <w:rFonts w:asciiTheme="minorHAnsi" w:hAnsiTheme="minorHAnsi" w:cstheme="minorHAnsi"/>
          <w:sz w:val="24"/>
        </w:rPr>
        <w:t>the production of the many, the multitude of singularities</w:t>
      </w:r>
      <w:r w:rsidRPr="00AF4CA4">
        <w:rPr>
          <w:rStyle w:val="StyleUnderline"/>
          <w:rFonts w:asciiTheme="minorHAnsi" w:hAnsiTheme="minorHAnsi" w:cstheme="minorHAnsi"/>
        </w:rPr>
        <w:t xml:space="preserve">. The political effect is a </w:t>
      </w:r>
      <w:r w:rsidRPr="00AF4CA4">
        <w:rPr>
          <w:rStyle w:val="Emphasis"/>
          <w:rFonts w:asciiTheme="minorHAnsi" w:hAnsiTheme="minorHAnsi" w:cstheme="minorHAnsi"/>
        </w:rPr>
        <w:t>failure to build a concentrated political force</w:t>
      </w:r>
      <w:r w:rsidRPr="00AF4CA4">
        <w:rPr>
          <w:rStyle w:val="StyleUnderline"/>
          <w:rFonts w:asciiTheme="minorHAnsi" w:hAnsiTheme="minorHAnsi" w:cstheme="minorHAnsi"/>
        </w:rPr>
        <w:t xml:space="preserve"> with the sustained capacity to </w:t>
      </w:r>
      <w:r w:rsidRPr="00AF4CA4">
        <w:rPr>
          <w:rStyle w:val="Emphasis"/>
          <w:rFonts w:asciiTheme="minorHAnsi" w:hAnsiTheme="minorHAnsi" w:cstheme="minorHAnsi"/>
        </w:rPr>
        <w:t>confront and replace the capitalist mode of production</w:t>
      </w:r>
      <w:r w:rsidRPr="00AF4CA4">
        <w:rPr>
          <w:rStyle w:val="StyleUnderline"/>
          <w:rFonts w:asciiTheme="minorHAnsi" w:hAnsiTheme="minorHAnsi" w:cstheme="minorHAnsi"/>
        </w:rPr>
        <w:t xml:space="preserve">. Instead, there are </w:t>
      </w:r>
      <w:r w:rsidRPr="00AF4CA4">
        <w:rPr>
          <w:rStyle w:val="Emphasis"/>
          <w:rFonts w:asciiTheme="minorHAnsi" w:hAnsiTheme="minorHAnsi" w:cstheme="minorHAnsi"/>
        </w:rPr>
        <w:t>small battles</w:t>
      </w:r>
      <w:r w:rsidRPr="00AF4CA4">
        <w:rPr>
          <w:rFonts w:asciiTheme="minorHAnsi" w:hAnsiTheme="minorHAnsi" w:cstheme="minorHAnsi"/>
          <w:sz w:val="16"/>
        </w:rPr>
        <w:t xml:space="preserve">, policy options, </w:t>
      </w:r>
      <w:r w:rsidRPr="00AF4CA4">
        <w:rPr>
          <w:rStyle w:val="StyleUnderline"/>
          <w:rFonts w:asciiTheme="minorHAnsi" w:hAnsiTheme="minorHAnsi" w:cstheme="minorHAnsi"/>
        </w:rPr>
        <w:t xml:space="preserve">and </w:t>
      </w:r>
      <w:r w:rsidRPr="00AF4CA4">
        <w:rPr>
          <w:rStyle w:val="Emphasis"/>
          <w:rFonts w:asciiTheme="minorHAnsi" w:hAnsiTheme="minorHAnsi" w:cstheme="minorHAnsi"/>
        </w:rPr>
        <w:t>cultural interventions</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victories that can be absorbed</w:t>
      </w:r>
      <w:r w:rsidRPr="00AF4CA4">
        <w:rPr>
          <w:rStyle w:val="StyleUnderline"/>
          <w:rFonts w:asciiTheme="minorHAnsi" w:hAnsiTheme="minorHAnsi" w:cstheme="minorHAnsi"/>
        </w:rPr>
        <w:t xml:space="preserve"> and defeats that can be forgotten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(when they aren’t fetishized as yet another instance of inevitable left failure). To the extent that </w:t>
      </w:r>
      <w:r w:rsidRPr="00AF4CA4">
        <w:rPr>
          <w:rStyle w:val="Emphasis"/>
          <w:rFonts w:asciiTheme="minorHAnsi" w:hAnsiTheme="minorHAnsi" w:cstheme="minorHAnsi"/>
        </w:rPr>
        <w:t>pluralization</w:t>
      </w:r>
      <w:r w:rsidRPr="00AF4CA4">
        <w:rPr>
          <w:rFonts w:asciiTheme="minorHAnsi" w:hAnsiTheme="minorHAnsi" w:cstheme="minorHAnsi"/>
          <w:sz w:val="16"/>
        </w:rPr>
        <w:t>—and the moves to fragment and individuate that accompany it—</w:t>
      </w:r>
      <w:r w:rsidRPr="00AF4CA4">
        <w:rPr>
          <w:rStyle w:val="Emphasis"/>
          <w:rFonts w:asciiTheme="minorHAnsi" w:hAnsiTheme="minorHAnsi" w:cstheme="minorHAnsi"/>
        </w:rPr>
        <w:t>is a left political priority</w:t>
      </w:r>
      <w:r w:rsidRPr="00AF4CA4">
        <w:rPr>
          <w:rStyle w:val="StyleUnderline"/>
          <w:rFonts w:asciiTheme="minorHAnsi" w:hAnsiTheme="minorHAnsi" w:cstheme="minorHAnsi"/>
        </w:rPr>
        <w:t xml:space="preserve">, politics becomes </w:t>
      </w:r>
      <w:r w:rsidRPr="00AF4CA4">
        <w:rPr>
          <w:rStyle w:val="Emphasis"/>
          <w:rFonts w:asciiTheme="minorHAnsi" w:hAnsiTheme="minorHAnsi" w:cstheme="minorHAnsi"/>
        </w:rPr>
        <w:t>passionately attached to the small and weak</w:t>
      </w:r>
      <w:r w:rsidRPr="00AF4CA4">
        <w:rPr>
          <w:rStyle w:val="StyleUnderline"/>
          <w:rFonts w:asciiTheme="minorHAnsi" w:hAnsiTheme="minorHAnsi" w:cstheme="minorHAnsi"/>
        </w:rPr>
        <w:t>. This gives us the shape of the Left we have in the long tail of micro-initiatives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 new cycle of struggles has demonstrated the </w:t>
      </w:r>
      <w:r w:rsidRPr="00AF4CA4">
        <w:rPr>
          <w:rStyle w:val="StyleUnderline"/>
          <w:rFonts w:asciiTheme="minorHAnsi" w:hAnsiTheme="minorHAnsi" w:cstheme="minorHAnsi"/>
        </w:rPr>
        <w:t>political strength</w:t>
      </w:r>
      <w:r w:rsidRPr="00AF4CA4">
        <w:rPr>
          <w:rFonts w:asciiTheme="minorHAnsi" w:hAnsiTheme="minorHAnsi" w:cstheme="minorHAnsi"/>
          <w:sz w:val="16"/>
        </w:rPr>
        <w:t xml:space="preserve"> that </w:t>
      </w:r>
      <w:r w:rsidRPr="00AF4CA4">
        <w:rPr>
          <w:rStyle w:val="Emphasis"/>
          <w:rFonts w:asciiTheme="minorHAnsi" w:hAnsiTheme="minorHAnsi" w:cstheme="minorHAnsi"/>
        </w:rPr>
        <w:t>comes from collectivity</w:t>
      </w:r>
      <w:r w:rsidRPr="00AF4CA4">
        <w:rPr>
          <w:rStyle w:val="StyleUnderline"/>
          <w:rFonts w:asciiTheme="minorHAnsi" w:hAnsiTheme="minorHAnsi" w:cstheme="minorHAnsi"/>
        </w:rPr>
        <w:t xml:space="preserve">. Common names, tactics, and images are </w:t>
      </w:r>
      <w:r w:rsidRPr="00AF4CA4">
        <w:rPr>
          <w:rStyle w:val="Emphasis"/>
          <w:rFonts w:asciiTheme="minorHAnsi" w:hAnsiTheme="minorHAnsi" w:cstheme="minorHAnsi"/>
        </w:rPr>
        <w:t>bringing the fragments together</w:t>
      </w:r>
      <w:r w:rsidRPr="00AF4CA4">
        <w:rPr>
          <w:rStyle w:val="StyleUnderline"/>
          <w:rFonts w:asciiTheme="minorHAnsi" w:hAnsiTheme="minorHAnsi" w:cstheme="minorHAnsi"/>
        </w:rPr>
        <w:t xml:space="preserve">, making them legible as many fronts of one struggle against capitalism. Where the </w:t>
      </w:r>
      <w:r w:rsidRPr="00AF4CA4">
        <w:rPr>
          <w:rStyle w:val="Emphasis"/>
          <w:rFonts w:asciiTheme="minorHAnsi" w:hAnsiTheme="minorHAnsi" w:cstheme="minorHAnsi"/>
        </w:rPr>
        <w:t>proliferation of</w:t>
      </w:r>
      <w:r w:rsidRPr="00AF4CA4">
        <w:rPr>
          <w:rFonts w:asciiTheme="minorHAnsi" w:hAnsiTheme="minorHAnsi" w:cstheme="minorHAnsi"/>
          <w:sz w:val="16"/>
        </w:rPr>
        <w:t xml:space="preserve"> issues and </w:t>
      </w:r>
      <w:r w:rsidRPr="00AF4CA4">
        <w:rPr>
          <w:rStyle w:val="Emphasis"/>
          <w:rFonts w:asciiTheme="minorHAnsi" w:hAnsiTheme="minorHAnsi" w:cstheme="minorHAnsi"/>
        </w:rPr>
        <w:t>identities disperses and weakens us</w:t>
      </w:r>
      <w:r w:rsidRPr="00AF4CA4">
        <w:rPr>
          <w:rFonts w:asciiTheme="minorHAnsi" w:hAnsiTheme="minorHAnsi" w:cstheme="minorHAnsi"/>
          <w:sz w:val="16"/>
        </w:rPr>
        <w:t>—</w:t>
      </w:r>
      <w:r w:rsidRPr="00AF4CA4">
        <w:rPr>
          <w:rStyle w:val="StyleUnderline"/>
          <w:rFonts w:asciiTheme="minorHAnsi" w:hAnsiTheme="minorHAnsi" w:cstheme="minorHAnsi"/>
        </w:rPr>
        <w:t>inciting</w:t>
      </w:r>
      <w:r w:rsidRPr="00AF4CA4">
        <w:rPr>
          <w:rFonts w:asciiTheme="minorHAnsi" w:hAnsiTheme="minorHAnsi" w:cstheme="minorHAnsi"/>
          <w:sz w:val="16"/>
        </w:rPr>
        <w:t xml:space="preserve"> the </w:t>
      </w:r>
      <w:proofErr w:type="spellStart"/>
      <w:r w:rsidRPr="00AF4CA4">
        <w:rPr>
          <w:rFonts w:asciiTheme="minorHAnsi" w:hAnsiTheme="minorHAnsi" w:cstheme="minorHAnsi"/>
          <w:sz w:val="16"/>
        </w:rPr>
        <w:t>snark</w:t>
      </w:r>
      <w:proofErr w:type="spellEnd"/>
      <w:r w:rsidRPr="00AF4CA4">
        <w:rPr>
          <w:rFonts w:asciiTheme="minorHAnsi" w:hAnsiTheme="minorHAnsi" w:cstheme="minorHAnsi"/>
          <w:sz w:val="16"/>
        </w:rPr>
        <w:t xml:space="preserve"> that glorifies itself as </w:t>
      </w:r>
      <w:r w:rsidRPr="00AF4CA4">
        <w:rPr>
          <w:rStyle w:val="StyleUnderline"/>
          <w:rFonts w:asciiTheme="minorHAnsi" w:hAnsiTheme="minorHAnsi" w:cstheme="minorHAnsi"/>
        </w:rPr>
        <w:t xml:space="preserve">critique even as it </w:t>
      </w:r>
      <w:r w:rsidRPr="00AF4CA4">
        <w:rPr>
          <w:rStyle w:val="Emphasis"/>
          <w:rFonts w:asciiTheme="minorHAnsi" w:hAnsiTheme="minorHAnsi" w:cstheme="minorHAnsi"/>
        </w:rPr>
        <w:t>undermines solidarity</w:t>
      </w:r>
      <w:r w:rsidRPr="00AF4CA4">
        <w:rPr>
          <w:rFonts w:asciiTheme="minorHAnsi" w:hAnsiTheme="minorHAnsi" w:cstheme="minorHAnsi"/>
          <w:sz w:val="16"/>
        </w:rPr>
        <w:t xml:space="preserve">— </w:t>
      </w:r>
      <w:r w:rsidRPr="00AF4CA4">
        <w:rPr>
          <w:rStyle w:val="StyleUnderline"/>
          <w:rFonts w:asciiTheme="minorHAnsi" w:hAnsiTheme="minorHAnsi" w:cstheme="minorHAnsi"/>
        </w:rPr>
        <w:t>the crowd events of the last decade are forcing a new sense of collective power</w:t>
      </w:r>
      <w:r w:rsidRPr="00AF4CA4">
        <w:rPr>
          <w:rFonts w:asciiTheme="minorHAnsi" w:hAnsiTheme="minorHAnsi" w:cstheme="minorHAnsi"/>
          <w:sz w:val="16"/>
        </w:rPr>
        <w:t xml:space="preserve">. They have pushed expectations of multiplicity into experiences of collectivity. </w:t>
      </w:r>
      <w:r w:rsidRPr="00AF4CA4">
        <w:rPr>
          <w:rStyle w:val="StyleUnderline"/>
          <w:rFonts w:asciiTheme="minorHAnsi" w:hAnsiTheme="minorHAnsi" w:cstheme="minorHAnsi"/>
        </w:rPr>
        <w:t>The question</w:t>
      </w:r>
      <w:r w:rsidRPr="00AF4CA4">
        <w:rPr>
          <w:rFonts w:asciiTheme="minorHAnsi" w:hAnsiTheme="minorHAnsi" w:cstheme="minorHAnsi"/>
          <w:sz w:val="16"/>
        </w:rPr>
        <w:t xml:space="preserve"> that emerges from these experiences </w:t>
      </w:r>
      <w:r w:rsidRPr="00AF4CA4">
        <w:rPr>
          <w:rStyle w:val="StyleUnderline"/>
          <w:rFonts w:asciiTheme="minorHAnsi" w:hAnsiTheme="minorHAnsi" w:cstheme="minorHAnsi"/>
        </w:rPr>
        <w:t>is how they might endure and extend</w:t>
      </w:r>
      <w:r w:rsidRPr="00AF4CA4">
        <w:rPr>
          <w:rFonts w:asciiTheme="minorHAnsi" w:hAnsiTheme="minorHAnsi" w:cstheme="minorHAnsi"/>
          <w:sz w:val="16"/>
        </w:rPr>
        <w:t>, how the momentary discharge of equality that crowds unleash might become the basis for a new process of political composition.</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rPr>
        <w:t>The party</w:t>
      </w:r>
      <w:r w:rsidRPr="00AF4CA4">
        <w:rPr>
          <w:rStyle w:val="StyleUnderline"/>
          <w:rFonts w:asciiTheme="minorHAnsi" w:hAnsiTheme="minorHAnsi" w:cstheme="minorHAnsi"/>
        </w:rPr>
        <w:t xml:space="preserve"> suggests itself as a mode of association appropriate to such a process. It offers a political form that spans multiple levels and domains</w:t>
      </w:r>
      <w:r w:rsidRPr="00AF4CA4">
        <w:rPr>
          <w:rFonts w:asciiTheme="minorHAnsi" w:hAnsiTheme="minorHAnsi" w:cstheme="minorHAnsi"/>
          <w:sz w:val="16"/>
        </w:rPr>
        <w:t xml:space="preserve">. Typically, parties scale across local, regional, national, and sometimes international levels. Rather than stuck in the local or confined to the abstractions of the global, </w:t>
      </w:r>
      <w:r w:rsidRPr="00AF4CA4">
        <w:rPr>
          <w:rStyle w:val="StyleUnderline"/>
          <w:rFonts w:asciiTheme="minorHAnsi" w:hAnsiTheme="minorHAnsi" w:cstheme="minorHAnsi"/>
        </w:rPr>
        <w:t>the party is an organizational form operative on different scales</w:t>
      </w:r>
      <w:r w:rsidRPr="00AF4CA4">
        <w:rPr>
          <w:rFonts w:asciiTheme="minorHAnsi" w:hAnsiTheme="minorHAnsi" w:cstheme="minorHAnsi"/>
          <w:sz w:val="16"/>
        </w:rPr>
        <w:t xml:space="preserve">; indeed, its success—electorally or otherwise—depends on this capacity. Further, </w:t>
      </w:r>
      <w:r w:rsidRPr="00AF4CA4">
        <w:rPr>
          <w:rStyle w:val="StyleUnderline"/>
          <w:rFonts w:asciiTheme="minorHAnsi" w:hAnsiTheme="minorHAnsi" w:cstheme="minorHAnsi"/>
        </w:rPr>
        <w:t>parties are carriers of the knowledge that comes with political experience</w:t>
      </w:r>
      <w:r w:rsidRPr="00AF4CA4">
        <w:rPr>
          <w:rFonts w:asciiTheme="minorHAnsi" w:hAnsiTheme="minorHAnsi" w:cstheme="minorHAnsi"/>
          <w:sz w:val="16"/>
        </w:rPr>
        <w:t xml:space="preserve">. Whether this knowledge is local—histories of relationships, of practices, of who knows whom, what, where, and how—or larger—knowledge of resource extraction and the structure of industry, of civil wars in far off places, of racial histories, of the challenges of social reproduction, of programming, database construction, and design—parties recognize the breadth and depth of knowledge important for political struggle and rule. Providing a body for a knowledge that exceeds what any one person can know, the party takes a position on that knowledge. </w:t>
      </w:r>
      <w:r w:rsidRPr="00AF4CA4">
        <w:rPr>
          <w:rStyle w:val="StyleUnderline"/>
          <w:rFonts w:asciiTheme="minorHAnsi" w:hAnsiTheme="minorHAnsi" w:cstheme="minorHAnsi"/>
        </w:rPr>
        <w:t>It fits issues into a platform such that they are not so many contradictory and individual preferences but</w:t>
      </w:r>
      <w:r w:rsidRPr="00AF4CA4">
        <w:rPr>
          <w:rFonts w:asciiTheme="minorHAnsi" w:hAnsiTheme="minorHAnsi" w:cstheme="minorHAnsi"/>
          <w:sz w:val="16"/>
        </w:rPr>
        <w:t xml:space="preserve"> instead </w:t>
      </w:r>
      <w:r w:rsidRPr="00AF4CA4">
        <w:rPr>
          <w:rStyle w:val="Emphasis"/>
          <w:rFonts w:asciiTheme="minorHAnsi" w:hAnsiTheme="minorHAnsi" w:cstheme="minorHAnsi"/>
        </w:rPr>
        <w:t>a broader vision for which it will fight</w:t>
      </w:r>
      <w:r w:rsidRPr="00AF4CA4">
        <w:rPr>
          <w:rFonts w:asciiTheme="minorHAnsi" w:hAnsiTheme="minorHAnsi" w:cstheme="minorHAnsi"/>
          <w:sz w:val="16"/>
        </w:rPr>
        <w:t xml:space="preserve">. What is sometimes dismissed as </w:t>
      </w:r>
      <w:r w:rsidRPr="00AF4CA4">
        <w:rPr>
          <w:rStyle w:val="StyleUnderline"/>
          <w:rFonts w:asciiTheme="minorHAnsi" w:hAnsiTheme="minorHAnsi" w:cstheme="minorHAnsi"/>
        </w:rPr>
        <w:t>party bureaucracy</w:t>
      </w:r>
      <w:r w:rsidRPr="00AF4CA4">
        <w:rPr>
          <w:rFonts w:asciiTheme="minorHAnsi" w:hAnsiTheme="minorHAnsi" w:cstheme="minorHAnsi"/>
          <w:sz w:val="16"/>
        </w:rPr>
        <w:t xml:space="preserve"> thus </w:t>
      </w:r>
      <w:r w:rsidRPr="00AF4CA4">
        <w:rPr>
          <w:rStyle w:val="StyleUnderline"/>
          <w:rFonts w:asciiTheme="minorHAnsi" w:hAnsiTheme="minorHAnsi" w:cstheme="minorHAnsi"/>
        </w:rPr>
        <w:t xml:space="preserve">needs to be revalued as an </w:t>
      </w:r>
      <w:r w:rsidRPr="00AF4CA4">
        <w:rPr>
          <w:rStyle w:val="Emphasis"/>
          <w:rFonts w:asciiTheme="minorHAnsi" w:hAnsiTheme="minorHAnsi" w:cstheme="minorHAnsi"/>
        </w:rPr>
        <w:t>institutional capacity necessary for political struggle and rule</w:t>
      </w:r>
      <w:r w:rsidRPr="00AF4CA4">
        <w:rPr>
          <w:rFonts w:asciiTheme="minorHAnsi" w:hAnsiTheme="minorHAnsi" w:cstheme="minorHAnsi"/>
          <w:sz w:val="16"/>
        </w:rPr>
        <w:t xml:space="preserve"> in a complex and uneven </w:t>
      </w:r>
      <w:proofErr w:type="gramStart"/>
      <w:r w:rsidRPr="00AF4CA4">
        <w:rPr>
          <w:rFonts w:asciiTheme="minorHAnsi" w:hAnsiTheme="minorHAnsi" w:cstheme="minorHAnsi"/>
          <w:sz w:val="16"/>
        </w:rPr>
        <w:t>terrain.</w:t>
      </w:r>
      <w:proofErr w:type="gramEnd"/>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 </w:t>
      </w:r>
      <w:r w:rsidRPr="00AF4CA4">
        <w:rPr>
          <w:rStyle w:val="StyleUnderline"/>
          <w:rFonts w:asciiTheme="minorHAnsi" w:hAnsiTheme="minorHAnsi" w:cstheme="minorHAnsi"/>
        </w:rPr>
        <w:t xml:space="preserve">electoral success of </w:t>
      </w:r>
      <w:proofErr w:type="spellStart"/>
      <w:r w:rsidRPr="00AF4CA4">
        <w:rPr>
          <w:rStyle w:val="StyleUnderline"/>
          <w:rFonts w:asciiTheme="minorHAnsi" w:hAnsiTheme="minorHAnsi" w:cstheme="minorHAnsi"/>
        </w:rPr>
        <w:t>Syriza</w:t>
      </w:r>
      <w:proofErr w:type="spellEnd"/>
      <w:r w:rsidRPr="00AF4CA4">
        <w:rPr>
          <w:rStyle w:val="StyleUnderline"/>
          <w:rFonts w:asciiTheme="minorHAnsi" w:hAnsiTheme="minorHAnsi" w:cstheme="minorHAnsi"/>
        </w:rPr>
        <w:t xml:space="preserve">, Greece’s coalition of the radical Left, points to the new relevance of the </w:t>
      </w:r>
      <w:r w:rsidRPr="00AF4CA4">
        <w:rPr>
          <w:rStyle w:val="StyleUnderline"/>
          <w:rFonts w:asciiTheme="minorHAnsi" w:hAnsiTheme="minorHAnsi" w:cstheme="minorHAnsi"/>
        </w:rPr>
        <w:lastRenderedPageBreak/>
        <w:t>party form</w:t>
      </w:r>
      <w:r w:rsidRPr="00AF4CA4">
        <w:rPr>
          <w:rFonts w:asciiTheme="minorHAnsi" w:hAnsiTheme="minorHAnsi" w:cstheme="minorHAnsi"/>
          <w:sz w:val="16"/>
        </w:rPr>
        <w:t xml:space="preserve">. The Greek legacy of intense party politics is a unique feature of its political culture. Nevertheless, </w:t>
      </w:r>
      <w:proofErr w:type="spellStart"/>
      <w:r w:rsidRPr="00AF4CA4">
        <w:rPr>
          <w:rFonts w:asciiTheme="minorHAnsi" w:hAnsiTheme="minorHAnsi" w:cstheme="minorHAnsi"/>
          <w:sz w:val="16"/>
        </w:rPr>
        <w:t>Syriza’s</w:t>
      </w:r>
      <w:proofErr w:type="spellEnd"/>
      <w:r w:rsidRPr="00AF4CA4">
        <w:rPr>
          <w:rFonts w:asciiTheme="minorHAnsi" w:hAnsiTheme="minorHAnsi" w:cstheme="minorHAnsi"/>
          <w:sz w:val="16"/>
        </w:rPr>
        <w:t xml:space="preserve"> initial victories stemmed in part from innovations in communist party organizing: commitment to social movements, respect for movements’ autonomy, support of local solidarity networks, and enough involvement in institutions “to seem capable of transforming the balance of forces at the level of national political life.”43 For some Lefts, particularly in the US and UK, it is this last feature that has been conspicuously absent. Hence, our actions fail to gain momentum. Crowds amass, but they don’t endure. In contrast, </w:t>
      </w:r>
      <w:proofErr w:type="spellStart"/>
      <w:r w:rsidRPr="00AF4CA4">
        <w:rPr>
          <w:rFonts w:asciiTheme="minorHAnsi" w:hAnsiTheme="minorHAnsi" w:cstheme="minorHAnsi"/>
          <w:sz w:val="16"/>
        </w:rPr>
        <w:t>Syriza’s</w:t>
      </w:r>
      <w:proofErr w:type="spellEnd"/>
      <w:r w:rsidRPr="00AF4CA4">
        <w:rPr>
          <w:rFonts w:asciiTheme="minorHAnsi" w:hAnsiTheme="minorHAnsi" w:cstheme="minorHAnsi"/>
          <w:sz w:val="16"/>
        </w:rPr>
        <w:t xml:space="preserve"> initial achievements demonstrated a dynamic relation between crowd and party: the crowd that pushes the party to exceed expectations, the party that finds the courage of the people in the haste of the crowd.</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Three additional aspects of </w:t>
      </w:r>
      <w:proofErr w:type="spellStart"/>
      <w:r w:rsidRPr="00AF4CA4">
        <w:rPr>
          <w:rFonts w:asciiTheme="minorHAnsi" w:hAnsiTheme="minorHAnsi" w:cstheme="minorHAnsi"/>
          <w:sz w:val="16"/>
        </w:rPr>
        <w:t>Syriza’s</w:t>
      </w:r>
      <w:proofErr w:type="spellEnd"/>
      <w:r w:rsidRPr="00AF4CA4">
        <w:rPr>
          <w:rFonts w:asciiTheme="minorHAnsi" w:hAnsiTheme="minorHAnsi" w:cstheme="minorHAnsi"/>
          <w:sz w:val="16"/>
        </w:rPr>
        <w:t xml:space="preserve"> political opening contribute to rethinking the party today. The first concerns the limits of political victory confined to the level of the nation-state. The institutions not only of Europe but of global finance and governance restrict national governments’ range of maneuver. This poses challenges to the Left internationally, suggesting, at a minimum, the necessity of strong left alliances and coordinated institutional strategies. More maximally it directs us toward the party as an infrastructure for such alliances and strategies. The second aspect involves defeat. </w:t>
      </w:r>
      <w:r w:rsidRPr="00AF4CA4">
        <w:rPr>
          <w:rStyle w:val="StyleUnderline"/>
          <w:rFonts w:asciiTheme="minorHAnsi" w:hAnsiTheme="minorHAnsi" w:cstheme="minorHAnsi"/>
        </w:rPr>
        <w:t>No party will be everything to everyone</w:t>
      </w:r>
      <w:r w:rsidRPr="00AF4CA4">
        <w:rPr>
          <w:rFonts w:asciiTheme="minorHAnsi" w:hAnsiTheme="minorHAnsi" w:cstheme="minorHAnsi"/>
          <w:sz w:val="16"/>
        </w:rPr>
        <w:t xml:space="preserve">. Just as individuals are internally divided and contradictory, split among conscious and unconscious desires, so is a party—like any institution—a body that is not self-identical. Political forms aren’t pure. </w:t>
      </w:r>
      <w:r w:rsidRPr="00AF4CA4">
        <w:rPr>
          <w:rStyle w:val="StyleUnderline"/>
          <w:rFonts w:asciiTheme="minorHAnsi" w:hAnsiTheme="minorHAnsi" w:cstheme="minorHAnsi"/>
        </w:rPr>
        <w:t xml:space="preserve">To expect perfection is to displace politics into an imaginary realm sheltered from difference and disappointment. Despite </w:t>
      </w:r>
      <w:proofErr w:type="spellStart"/>
      <w:r w:rsidRPr="00AF4CA4">
        <w:rPr>
          <w:rStyle w:val="StyleUnderline"/>
          <w:rFonts w:asciiTheme="minorHAnsi" w:hAnsiTheme="minorHAnsi" w:cstheme="minorHAnsi"/>
        </w:rPr>
        <w:t>Syriza’s</w:t>
      </w:r>
      <w:proofErr w:type="spellEnd"/>
      <w:r w:rsidRPr="00AF4CA4">
        <w:rPr>
          <w:rStyle w:val="StyleUnderline"/>
          <w:rFonts w:asciiTheme="minorHAnsi" w:hAnsiTheme="minorHAnsi" w:cstheme="minorHAnsi"/>
        </w:rPr>
        <w:t xml:space="preserve"> inability to deliver on its promises</w:t>
      </w:r>
      <w:r w:rsidRPr="00AF4CA4">
        <w:rPr>
          <w:rFonts w:asciiTheme="minorHAnsi" w:hAnsiTheme="minorHAnsi" w:cstheme="minorHAnsi"/>
          <w:sz w:val="16"/>
        </w:rPr>
        <w:t xml:space="preserve"> (or, more strongly, despite its betrayal of the very supporters who mobilized in its behalf), </w:t>
      </w:r>
      <w:r w:rsidRPr="00AF4CA4">
        <w:rPr>
          <w:rStyle w:val="StyleUnderline"/>
          <w:rFonts w:asciiTheme="minorHAnsi" w:hAnsiTheme="minorHAnsi" w:cstheme="minorHAnsi"/>
        </w:rPr>
        <w:t xml:space="preserve">it nevertheless </w:t>
      </w:r>
      <w:r w:rsidRPr="00AF4CA4">
        <w:rPr>
          <w:rStyle w:val="Emphasis"/>
          <w:rFonts w:asciiTheme="minorHAnsi" w:hAnsiTheme="minorHAnsi" w:cstheme="minorHAnsi"/>
        </w:rPr>
        <w:t>shifted the terrain of the possible</w:t>
      </w:r>
      <w:r w:rsidRPr="00AF4CA4">
        <w:rPr>
          <w:rFonts w:asciiTheme="minorHAnsi" w:hAnsiTheme="minorHAnsi" w:cstheme="minorHAnsi"/>
          <w:sz w:val="16"/>
        </w:rPr>
        <w:t xml:space="preserve">. Because of </w:t>
      </w:r>
      <w:proofErr w:type="spellStart"/>
      <w:r w:rsidRPr="00AF4CA4">
        <w:rPr>
          <w:rFonts w:asciiTheme="minorHAnsi" w:hAnsiTheme="minorHAnsi" w:cstheme="minorHAnsi"/>
          <w:sz w:val="16"/>
        </w:rPr>
        <w:t>Syriza</w:t>
      </w:r>
      <w:proofErr w:type="spellEnd"/>
      <w:r w:rsidRPr="00AF4CA4">
        <w:rPr>
          <w:rFonts w:asciiTheme="minorHAnsi" w:hAnsiTheme="minorHAnsi" w:cstheme="minorHAnsi"/>
          <w:sz w:val="16"/>
        </w:rPr>
        <w:t xml:space="preserve">, the European, British, and North American Left have a sense of political possibility they previously lacked. Common sense has shifted, as is apparent in the political rise of Jeremy </w:t>
      </w:r>
      <w:proofErr w:type="spellStart"/>
      <w:r w:rsidRPr="00AF4CA4">
        <w:rPr>
          <w:rFonts w:asciiTheme="minorHAnsi" w:hAnsiTheme="minorHAnsi" w:cstheme="minorHAnsi"/>
          <w:sz w:val="16"/>
        </w:rPr>
        <w:t>Corbyn</w:t>
      </w:r>
      <w:proofErr w:type="spellEnd"/>
      <w:r w:rsidRPr="00AF4CA4">
        <w:rPr>
          <w:rFonts w:asciiTheme="minorHAnsi" w:hAnsiTheme="minorHAnsi" w:cstheme="minorHAnsi"/>
          <w:sz w:val="16"/>
        </w:rPr>
        <w:t xml:space="preserve"> in the UK and Bernie Sanders in the US. The third aspect of </w:t>
      </w:r>
      <w:proofErr w:type="spellStart"/>
      <w:r w:rsidRPr="00AF4CA4">
        <w:rPr>
          <w:rFonts w:asciiTheme="minorHAnsi" w:hAnsiTheme="minorHAnsi" w:cstheme="minorHAnsi"/>
          <w:sz w:val="16"/>
        </w:rPr>
        <w:t>Syriza’s</w:t>
      </w:r>
      <w:proofErr w:type="spellEnd"/>
      <w:r w:rsidRPr="00AF4CA4">
        <w:rPr>
          <w:rFonts w:asciiTheme="minorHAnsi" w:hAnsiTheme="minorHAnsi" w:cstheme="minorHAnsi"/>
          <w:sz w:val="16"/>
        </w:rPr>
        <w:t xml:space="preserve"> political opening instructive for the Left concerns political will. </w:t>
      </w:r>
      <w:proofErr w:type="spellStart"/>
      <w:r w:rsidRPr="00AF4CA4">
        <w:rPr>
          <w:rFonts w:asciiTheme="minorHAnsi" w:hAnsiTheme="minorHAnsi" w:cstheme="minorHAnsi"/>
          <w:sz w:val="16"/>
        </w:rPr>
        <w:t>Kouvelakis</w:t>
      </w:r>
      <w:proofErr w:type="spellEnd"/>
      <w:r w:rsidRPr="00AF4CA4">
        <w:rPr>
          <w:rFonts w:asciiTheme="minorHAnsi" w:hAnsiTheme="minorHAnsi" w:cstheme="minorHAnsi"/>
          <w:sz w:val="16"/>
        </w:rPr>
        <w:t xml:space="preserve"> writes, “The </w:t>
      </w:r>
      <w:proofErr w:type="spellStart"/>
      <w:r w:rsidRPr="00AF4CA4">
        <w:rPr>
          <w:rFonts w:asciiTheme="minorHAnsi" w:hAnsiTheme="minorHAnsi" w:cstheme="minorHAnsi"/>
          <w:sz w:val="16"/>
        </w:rPr>
        <w:t>Podemos</w:t>
      </w:r>
      <w:proofErr w:type="spellEnd"/>
      <w:r w:rsidRPr="00AF4CA4">
        <w:rPr>
          <w:rFonts w:asciiTheme="minorHAnsi" w:hAnsiTheme="minorHAnsi" w:cstheme="minorHAnsi"/>
          <w:sz w:val="16"/>
        </w:rPr>
        <w:t xml:space="preserve"> experience in Spain as well as </w:t>
      </w:r>
      <w:proofErr w:type="spellStart"/>
      <w:r w:rsidRPr="00AF4CA4">
        <w:rPr>
          <w:rFonts w:asciiTheme="minorHAnsi" w:hAnsiTheme="minorHAnsi" w:cstheme="minorHAnsi"/>
          <w:sz w:val="16"/>
        </w:rPr>
        <w:t>Syriza</w:t>
      </w:r>
      <w:proofErr w:type="spellEnd"/>
      <w:r w:rsidRPr="00AF4CA4">
        <w:rPr>
          <w:rFonts w:asciiTheme="minorHAnsi" w:hAnsiTheme="minorHAnsi" w:cstheme="minorHAnsi"/>
          <w:sz w:val="16"/>
        </w:rPr>
        <w:t xml:space="preserve"> in Greece shows that </w:t>
      </w:r>
      <w:r w:rsidRPr="00AF4CA4">
        <w:rPr>
          <w:rStyle w:val="Emphasis"/>
          <w:rFonts w:asciiTheme="minorHAnsi" w:hAnsiTheme="minorHAnsi" w:cstheme="minorHAnsi"/>
        </w:rPr>
        <w:t>if the radical Left makes suitable proposals</w:t>
      </w:r>
      <w:r w:rsidRPr="00AF4CA4">
        <w:rPr>
          <w:rStyle w:val="StyleUnderline"/>
          <w:rFonts w:asciiTheme="minorHAnsi" w:hAnsiTheme="minorHAnsi" w:cstheme="minorHAnsi"/>
        </w:rPr>
        <w:t>, then it can arrive at an understanding with these movements and provide a credible political ‘condensation’ of their demands.”</w:t>
      </w:r>
      <w:r w:rsidRPr="00AF4CA4">
        <w:rPr>
          <w:rFonts w:asciiTheme="minorHAnsi" w:hAnsiTheme="minorHAnsi" w:cstheme="minorHAnsi"/>
          <w:sz w:val="16"/>
        </w:rPr>
        <w:t xml:space="preserve"> The </w:t>
      </w:r>
      <w:r w:rsidRPr="00AF4CA4">
        <w:rPr>
          <w:rStyle w:val="StyleUnderline"/>
          <w:rFonts w:asciiTheme="minorHAnsi" w:hAnsiTheme="minorHAnsi" w:cstheme="minorHAnsi"/>
        </w:rPr>
        <w:t>making</w:t>
      </w:r>
      <w:r w:rsidRPr="00AF4CA4">
        <w:rPr>
          <w:rFonts w:asciiTheme="minorHAnsi" w:hAnsiTheme="minorHAnsi" w:cstheme="minorHAnsi"/>
          <w:sz w:val="16"/>
        </w:rPr>
        <w:t xml:space="preserve"> of “</w:t>
      </w:r>
      <w:r w:rsidRPr="00AF4CA4">
        <w:rPr>
          <w:rStyle w:val="StyleUnderline"/>
          <w:rFonts w:asciiTheme="minorHAnsi" w:hAnsiTheme="minorHAnsi" w:cstheme="minorHAnsi"/>
        </w:rPr>
        <w:t xml:space="preserve">suitable proposals” </w:t>
      </w:r>
      <w:r w:rsidRPr="00AF4CA4">
        <w:rPr>
          <w:rStyle w:val="Emphasis"/>
          <w:rFonts w:asciiTheme="minorHAnsi" w:hAnsiTheme="minorHAnsi" w:cstheme="minorHAnsi"/>
          <w:sz w:val="24"/>
        </w:rPr>
        <w:t>depends on political will, a Left able to put aside its differences, organize, and think strategically about the pursuit of political power</w:t>
      </w:r>
      <w:r w:rsidRPr="00AF4CA4">
        <w:rPr>
          <w:rStyle w:val="StyleUnderline"/>
          <w:rFonts w:asciiTheme="minorHAnsi" w:hAnsiTheme="minorHAnsi" w:cstheme="minorHAnsi"/>
        </w:rPr>
        <w:t>. The problem posing itself today concerns less the details of party organization</w:t>
      </w:r>
      <w:r w:rsidRPr="00AF4CA4">
        <w:rPr>
          <w:rFonts w:asciiTheme="minorHAnsi" w:hAnsiTheme="minorHAnsi" w:cstheme="minorHAnsi"/>
          <w:sz w:val="16"/>
        </w:rPr>
        <w:t xml:space="preserve"> (membership requirements, centralization versus networked structure, mechanisms for accountable leadership) </w:t>
      </w:r>
      <w:r w:rsidRPr="00AF4CA4">
        <w:rPr>
          <w:rStyle w:val="StyleUnderline"/>
          <w:rFonts w:asciiTheme="minorHAnsi" w:hAnsiTheme="minorHAnsi" w:cstheme="minorHAnsi"/>
        </w:rPr>
        <w:t xml:space="preserve">than it does </w:t>
      </w:r>
      <w:r w:rsidRPr="00AF4CA4">
        <w:rPr>
          <w:rStyle w:val="Emphasis"/>
          <w:rFonts w:asciiTheme="minorHAnsi" w:hAnsiTheme="minorHAnsi" w:cstheme="minorHAnsi"/>
        </w:rPr>
        <w:t>solidary political will</w:t>
      </w:r>
      <w:r w:rsidRPr="00AF4CA4">
        <w:rPr>
          <w:rStyle w:val="StyleUnderline"/>
          <w:rFonts w:asciiTheme="minorHAnsi" w:hAnsiTheme="minorHAnsi" w:cstheme="minorHAnsi"/>
        </w:rPr>
        <w:t>. Can the Left’s wide array of associations come together in a way that will achieve a real political advance?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 supposition of Crowds and Party is that </w:t>
      </w:r>
      <w:r w:rsidRPr="00AF4CA4">
        <w:rPr>
          <w:rStyle w:val="Emphasis"/>
          <w:rFonts w:asciiTheme="minorHAnsi" w:hAnsiTheme="minorHAnsi" w:cstheme="minorHAnsi"/>
        </w:rPr>
        <w:t>we have no choice but to answer “yes</w:t>
      </w:r>
      <w:r w:rsidRPr="00AF4CA4">
        <w:rPr>
          <w:rFonts w:asciiTheme="minorHAnsi" w:hAnsiTheme="minorHAnsi" w:cstheme="minorHAnsi"/>
          <w:sz w:val="16"/>
        </w:rPr>
        <w:t xml:space="preserve">.” To help us get to yes, to make a party of communists seem compelling to more of us again, I offer an approach to the party inspired by the crowd. Faithful to the egalitarian rupture of the crowd event, </w:t>
      </w:r>
      <w:r w:rsidRPr="00AF4CA4">
        <w:rPr>
          <w:rStyle w:val="StyleUnderline"/>
          <w:rFonts w:asciiTheme="minorHAnsi" w:hAnsiTheme="minorHAnsi" w:cstheme="minorHAnsi"/>
        </w:rPr>
        <w:t>the communist party holds open the gap through which the people appear as the political subject</w:t>
      </w:r>
      <w:r w:rsidRPr="00AF4CA4">
        <w:rPr>
          <w:rFonts w:asciiTheme="minorHAnsi" w:hAnsiTheme="minorHAnsi" w:cstheme="minorHAnsi"/>
          <w:sz w:val="16"/>
        </w:rPr>
        <w:t xml:space="preserve">. Readers anchored in the classics of revolutionary socialism might balk at what seems at first glance to be an abandonment of Marxist terms. They shouldn’t. The “people” has a rich legacy in Marxism-Leninism- Maoism: the “people” are the revolutionary alliance of the oppressed (in contrast to the populist rendering of the people as an organic unity). Under conditions of communicative capitalism, crowds are the </w:t>
      </w:r>
      <w:proofErr w:type="spellStart"/>
      <w:r w:rsidRPr="00AF4CA4">
        <w:rPr>
          <w:rFonts w:asciiTheme="minorHAnsi" w:hAnsiTheme="minorHAnsi" w:cstheme="minorHAnsi"/>
          <w:sz w:val="16"/>
        </w:rPr>
        <w:t>proletarianized</w:t>
      </w:r>
      <w:proofErr w:type="spellEnd"/>
      <w:r w:rsidRPr="00AF4CA4">
        <w:rPr>
          <w:rFonts w:asciiTheme="minorHAnsi" w:hAnsiTheme="minorHAnsi" w:cstheme="minorHAnsi"/>
          <w:sz w:val="16"/>
        </w:rPr>
        <w:t xml:space="preserve"> many, those whose communicative engagements are expropriated from them in processes of accumulation and dispossession that benefit capital as a class. </w:t>
      </w:r>
      <w:r w:rsidRPr="00AF4CA4">
        <w:rPr>
          <w:rStyle w:val="StyleUnderline"/>
          <w:rFonts w:asciiTheme="minorHAnsi" w:hAnsiTheme="minorHAnsi" w:cstheme="minorHAnsi"/>
        </w:rPr>
        <w:t>Readers</w:t>
      </w:r>
      <w:r w:rsidRPr="00AF4CA4">
        <w:rPr>
          <w:rFonts w:asciiTheme="minorHAnsi" w:hAnsiTheme="minorHAnsi" w:cstheme="minorHAnsi"/>
          <w:sz w:val="16"/>
        </w:rPr>
        <w:t xml:space="preserve"> inspired by radical democratic, anarchist, and post-Marxist theories </w:t>
      </w:r>
      <w:r w:rsidRPr="00AF4CA4">
        <w:rPr>
          <w:rStyle w:val="StyleUnderline"/>
          <w:rFonts w:asciiTheme="minorHAnsi" w:hAnsiTheme="minorHAnsi" w:cstheme="minorHAnsi"/>
        </w:rPr>
        <w:t xml:space="preserve">might balk at a return to the party. They shouldn’t. </w:t>
      </w:r>
      <w:r w:rsidRPr="00AF4CA4">
        <w:rPr>
          <w:rStyle w:val="Emphasis"/>
          <w:rFonts w:asciiTheme="minorHAnsi" w:hAnsiTheme="minorHAnsi" w:cstheme="minorHAnsi"/>
        </w:rPr>
        <w:t>The party is a basic form of political struggle</w:t>
      </w:r>
      <w:r w:rsidRPr="00AF4CA4">
        <w:rPr>
          <w:rFonts w:asciiTheme="minorHAnsi" w:hAnsiTheme="minorHAnsi" w:cstheme="minorHAnsi"/>
          <w:sz w:val="16"/>
        </w:rPr>
        <w:t>. If innovation is necessary for finding our way out of the current political impasse, then the party, too, can be a site for experimentation and change.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Typically, socialist and communist discussions of the party gel around the themes of reform or revolution, mass or vanguard, factory or state. These discussions are too limiting. Missing is the affective dimension of the party, the way that the perspective of the party operates through different organizational terrains. </w:t>
      </w:r>
      <w:r w:rsidRPr="00AF4CA4">
        <w:rPr>
          <w:rStyle w:val="StyleUnderline"/>
          <w:rFonts w:asciiTheme="minorHAnsi" w:hAnsiTheme="minorHAnsi" w:cstheme="minorHAnsi"/>
        </w:rPr>
        <w:t>The party knots together unconscious processes across a differential field to enable a communist political subjectivity</w:t>
      </w:r>
      <w:r w:rsidRPr="00AF4CA4">
        <w:rPr>
          <w:rFonts w:asciiTheme="minorHAnsi" w:hAnsiTheme="minorHAnsi" w:cstheme="minorHAnsi"/>
          <w:sz w:val="16"/>
        </w:rPr>
        <w:t xml:space="preserve">. To think through these processes as the effects of collectivity back upon itself, I draw out the psychodynamics of the party. </w:t>
      </w:r>
      <w:r w:rsidRPr="00AF4CA4">
        <w:rPr>
          <w:rStyle w:val="Emphasis"/>
          <w:rFonts w:asciiTheme="minorHAnsi" w:hAnsiTheme="minorHAnsi" w:cstheme="minorHAnsi"/>
        </w:rPr>
        <w:t>Providing a strength and direction we would otherwise lack</w:t>
      </w:r>
      <w:r w:rsidRPr="00AF4CA4">
        <w:rPr>
          <w:rStyle w:val="StyleUnderline"/>
          <w:rFonts w:asciiTheme="minorHAnsi" w:hAnsiTheme="minorHAnsi" w:cstheme="minorHAnsi"/>
        </w:rPr>
        <w:t>, the party generates the practical optimism through which struggles endure</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Style w:val="Emphasis"/>
          <w:rFonts w:asciiTheme="minorHAnsi" w:hAnsiTheme="minorHAnsi" w:cstheme="minorHAnsi"/>
          <w:sz w:val="24"/>
        </w:rPr>
        <w:t>Many eschew the party as a form for political power</w:t>
      </w:r>
      <w:r w:rsidRPr="00AF4CA4">
        <w:rPr>
          <w:rFonts w:asciiTheme="minorHAnsi" w:hAnsiTheme="minorHAnsi" w:cstheme="minorHAnsi"/>
          <w:sz w:val="16"/>
        </w:rPr>
        <w:t xml:space="preserve">, decision, and organization. </w:t>
      </w:r>
      <w:r w:rsidRPr="00AF4CA4">
        <w:rPr>
          <w:rStyle w:val="Emphasis"/>
          <w:rFonts w:asciiTheme="minorHAnsi" w:hAnsiTheme="minorHAnsi" w:cstheme="minorHAnsi"/>
          <w:sz w:val="24"/>
        </w:rPr>
        <w:t>They fall back into the affirmation of individual autonomy, reasserting capitalist ideology</w:t>
      </w:r>
      <w:r w:rsidRPr="00AF4CA4">
        <w:rPr>
          <w:rStyle w:val="StyleUnderline"/>
          <w:rFonts w:asciiTheme="minorHAnsi" w:hAnsiTheme="minorHAnsi" w:cstheme="minorHAnsi"/>
        </w:rPr>
        <w:t xml:space="preserve">. Discarding the party form, they </w:t>
      </w:r>
      <w:r w:rsidRPr="00AF4CA4">
        <w:rPr>
          <w:rStyle w:val="Emphasis"/>
          <w:rFonts w:asciiTheme="minorHAnsi" w:hAnsiTheme="minorHAnsi" w:cstheme="minorHAnsi"/>
          <w:sz w:val="24"/>
        </w:rPr>
        <w:t>jettison the possibility of building collective power</w:t>
      </w:r>
      <w:r w:rsidRPr="00AF4CA4">
        <w:rPr>
          <w:rFonts w:asciiTheme="minorHAnsi" w:hAnsiTheme="minorHAnsi" w:cstheme="minorHAnsi"/>
          <w:sz w:val="16"/>
        </w:rPr>
        <w:t xml:space="preserve">. I demonstrate how </w:t>
      </w:r>
      <w:r w:rsidRPr="00AF4CA4">
        <w:rPr>
          <w:rStyle w:val="StyleUnderline"/>
          <w:rFonts w:asciiTheme="minorHAnsi" w:hAnsiTheme="minorHAnsi" w:cstheme="minorHAnsi"/>
        </w:rPr>
        <w:t>the power the party unleashes is the power we already have to change the world</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rPr>
      </w:pP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u w:val="single"/>
        </w:rPr>
        <w:t>Crowd-out DA</w:t>
      </w:r>
      <w:r w:rsidRPr="00AF4CA4">
        <w:rPr>
          <w:rFonts w:asciiTheme="minorHAnsi" w:hAnsiTheme="minorHAnsi" w:cstheme="minorHAnsi"/>
        </w:rPr>
        <w:t xml:space="preserve">—combining an </w:t>
      </w:r>
      <w:r w:rsidRPr="00AF4CA4">
        <w:rPr>
          <w:rFonts w:asciiTheme="minorHAnsi" w:hAnsiTheme="minorHAnsi" w:cstheme="minorHAnsi"/>
          <w:u w:val="single"/>
        </w:rPr>
        <w:t>ontological vision</w:t>
      </w:r>
      <w:r w:rsidRPr="00AF4CA4">
        <w:rPr>
          <w:rFonts w:asciiTheme="minorHAnsi" w:hAnsiTheme="minorHAnsi" w:cstheme="minorHAnsi"/>
        </w:rPr>
        <w:t xml:space="preserve"> of oppression that exists </w:t>
      </w:r>
      <w:r w:rsidRPr="00AF4CA4">
        <w:rPr>
          <w:rFonts w:asciiTheme="minorHAnsi" w:hAnsiTheme="minorHAnsi" w:cstheme="minorHAnsi"/>
          <w:u w:val="single"/>
        </w:rPr>
        <w:t>outside of class</w:t>
      </w:r>
      <w:r w:rsidRPr="00AF4CA4">
        <w:rPr>
          <w:rFonts w:asciiTheme="minorHAnsi" w:hAnsiTheme="minorHAnsi" w:cstheme="minorHAnsi"/>
        </w:rPr>
        <w:t xml:space="preserve"> is </w:t>
      </w:r>
      <w:r w:rsidRPr="00AF4CA4">
        <w:rPr>
          <w:rFonts w:asciiTheme="minorHAnsi" w:hAnsiTheme="minorHAnsi" w:cstheme="minorHAnsi"/>
          <w:u w:val="single"/>
        </w:rPr>
        <w:t>incompatible</w:t>
      </w:r>
      <w:r w:rsidRPr="00AF4CA4">
        <w:rPr>
          <w:rFonts w:asciiTheme="minorHAnsi" w:hAnsiTheme="minorHAnsi" w:cstheme="minorHAnsi"/>
        </w:rPr>
        <w:t xml:space="preserve"> with a class based analysis—they </w:t>
      </w:r>
      <w:r w:rsidRPr="00AF4CA4">
        <w:rPr>
          <w:rFonts w:asciiTheme="minorHAnsi" w:hAnsiTheme="minorHAnsi" w:cstheme="minorHAnsi"/>
          <w:u w:val="single"/>
        </w:rPr>
        <w:t>re-inscribe</w:t>
      </w:r>
      <w:r w:rsidRPr="00AF4CA4">
        <w:rPr>
          <w:rFonts w:asciiTheme="minorHAnsi" w:hAnsiTheme="minorHAnsi" w:cstheme="minorHAnsi"/>
        </w:rPr>
        <w:t xml:space="preserve"> neoliberalism </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 xml:space="preserve">Reed and </w:t>
      </w:r>
      <w:proofErr w:type="spellStart"/>
      <w:r w:rsidRPr="00AF4CA4">
        <w:rPr>
          <w:rStyle w:val="Style13ptBold"/>
          <w:rFonts w:asciiTheme="minorHAnsi" w:hAnsiTheme="minorHAnsi" w:cstheme="minorHAnsi"/>
        </w:rPr>
        <w:t>Dudzic</w:t>
      </w:r>
      <w:proofErr w:type="spellEnd"/>
      <w:r w:rsidRPr="00AF4CA4">
        <w:rPr>
          <w:rStyle w:val="Style13ptBold"/>
          <w:rFonts w:asciiTheme="minorHAnsi" w:hAnsiTheme="minorHAnsi" w:cstheme="minorHAnsi"/>
        </w:rPr>
        <w:t xml:space="preserve"> 15</w:t>
      </w:r>
      <w:r w:rsidRPr="00AF4CA4">
        <w:rPr>
          <w:rFonts w:asciiTheme="minorHAnsi" w:hAnsiTheme="minorHAnsi" w:cstheme="minorHAnsi"/>
        </w:rPr>
        <w:t xml:space="preserve">—*professor of political science at the University of Pennsylvania and a member of the interim national council of the Labor Party AND **National Organizer and Chairman of the United States Labor Party (*Adolph and **Mark, 2015, “The Crisis of </w:t>
      </w:r>
      <w:proofErr w:type="spellStart"/>
      <w:r w:rsidRPr="00AF4CA4">
        <w:rPr>
          <w:rFonts w:asciiTheme="minorHAnsi" w:hAnsiTheme="minorHAnsi" w:cstheme="minorHAnsi"/>
        </w:rPr>
        <w:t>Labour</w:t>
      </w:r>
      <w:proofErr w:type="spellEnd"/>
      <w:r w:rsidRPr="00AF4CA4">
        <w:rPr>
          <w:rFonts w:asciiTheme="minorHAnsi" w:hAnsiTheme="minorHAnsi" w:cstheme="minorHAnsi"/>
        </w:rPr>
        <w:t xml:space="preserve"> and The Left in the United States,” </w:t>
      </w:r>
      <w:hyperlink r:id="rId30" w:history="1">
        <w:r w:rsidRPr="00AF4CA4">
          <w:rPr>
            <w:rStyle w:val="Hyperlink"/>
            <w:rFonts w:asciiTheme="minorHAnsi" w:hAnsiTheme="minorHAnsi" w:cstheme="minorHAnsi"/>
          </w:rPr>
          <w:t>https://www.commondreams.org/sites/default/files/dudzic_and_reed_the_crisis_of_labour_and_the_left_in_the_united_states_sr_2015.pdf</w:t>
        </w:r>
      </w:hyperlink>
      <w:r w:rsidRPr="00AF4CA4">
        <w:rPr>
          <w:rFonts w:asciiTheme="minorHAnsi" w:hAnsiTheme="minorHAnsi" w:cstheme="minorHAnsi"/>
        </w:rPr>
        <w:t xml:space="preserve">, Accessed 4/26/17, </w:t>
      </w:r>
      <w:proofErr w:type="spellStart"/>
      <w:r w:rsidRPr="00AF4CA4">
        <w:rPr>
          <w:rFonts w:asciiTheme="minorHAnsi" w:hAnsiTheme="minorHAnsi" w:cstheme="minorHAnsi"/>
        </w:rPr>
        <w:t>HWilson</w:t>
      </w:r>
      <w:proofErr w:type="spellEnd"/>
      <w:r w:rsidRPr="00AF4CA4">
        <w:rPr>
          <w:rFonts w:asciiTheme="minorHAnsi" w:hAnsiTheme="minorHAnsi" w:cstheme="minorHAnsi"/>
        </w:rPr>
        <w:t xml:space="preserve">) </w:t>
      </w:r>
    </w:p>
    <w:p w:rsidR="0096651F" w:rsidRPr="00AF4CA4" w:rsidRDefault="0096651F" w:rsidP="0096651F">
      <w:pPr>
        <w:rPr>
          <w:rFonts w:asciiTheme="minorHAnsi" w:hAnsiTheme="minorHAnsi" w:cstheme="minorHAnsi"/>
          <w:sz w:val="16"/>
        </w:rPr>
      </w:pPr>
      <w:r w:rsidRPr="00AF4CA4">
        <w:rPr>
          <w:rStyle w:val="StyleUnderline"/>
          <w:rFonts w:asciiTheme="minorHAnsi" w:hAnsiTheme="minorHAnsi" w:cstheme="minorHAnsi"/>
        </w:rPr>
        <w:t xml:space="preserve">Attempts to </w:t>
      </w:r>
      <w:r w:rsidRPr="00AF4CA4">
        <w:rPr>
          <w:rStyle w:val="Emphasis"/>
          <w:rFonts w:asciiTheme="minorHAnsi" w:hAnsiTheme="minorHAnsi" w:cstheme="minorHAnsi"/>
        </w:rPr>
        <w:t>combine</w:t>
      </w:r>
      <w:r w:rsidRPr="00AF4CA4">
        <w:rPr>
          <w:rStyle w:val="StyleUnderline"/>
          <w:rFonts w:asciiTheme="minorHAnsi" w:hAnsiTheme="minorHAnsi" w:cstheme="minorHAnsi"/>
        </w:rPr>
        <w:t xml:space="preserve"> </w:t>
      </w:r>
      <w:proofErr w:type="spellStart"/>
      <w:r w:rsidRPr="00AF4CA4">
        <w:rPr>
          <w:rStyle w:val="Emphasis"/>
          <w:rFonts w:asciiTheme="minorHAnsi" w:hAnsiTheme="minorHAnsi" w:cstheme="minorHAnsi"/>
        </w:rPr>
        <w:t>identitarian</w:t>
      </w:r>
      <w:proofErr w:type="spellEnd"/>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political-economic perspectives</w:t>
      </w:r>
      <w:r w:rsidRPr="00AF4CA4">
        <w:rPr>
          <w:rFonts w:asciiTheme="minorHAnsi" w:hAnsiTheme="minorHAnsi" w:cstheme="minorHAnsi"/>
          <w:sz w:val="16"/>
        </w:rPr>
        <w:t xml:space="preserve"> – e.g., </w:t>
      </w:r>
      <w:r w:rsidRPr="00AF4CA4">
        <w:rPr>
          <w:rStyle w:val="StyleUnderline"/>
          <w:rFonts w:asciiTheme="minorHAnsi" w:hAnsiTheme="minorHAnsi" w:cstheme="minorHAnsi"/>
        </w:rPr>
        <w:t>via constructs like institutional or structural racism</w:t>
      </w:r>
      <w:r w:rsidRPr="00AF4CA4">
        <w:rPr>
          <w:rFonts w:asciiTheme="minorHAnsi" w:hAnsiTheme="minorHAnsi" w:cstheme="minorHAnsi"/>
          <w:sz w:val="16"/>
        </w:rPr>
        <w:t xml:space="preserve"> – </w:t>
      </w:r>
      <w:r w:rsidRPr="00AF4CA4">
        <w:rPr>
          <w:rStyle w:val="StyleUnderline"/>
          <w:rFonts w:asciiTheme="minorHAnsi" w:hAnsiTheme="minorHAnsi" w:cstheme="minorHAnsi"/>
        </w:rPr>
        <w:t>demonstrate the primary commitment to the former</w:t>
      </w:r>
      <w:r w:rsidRPr="00AF4CA4">
        <w:rPr>
          <w:rFonts w:asciiTheme="minorHAnsi" w:hAnsiTheme="minorHAnsi" w:cstheme="minorHAnsi"/>
          <w:sz w:val="16"/>
        </w:rPr>
        <w:t xml:space="preserve">. </w:t>
      </w:r>
      <w:r w:rsidRPr="00AF4CA4">
        <w:rPr>
          <w:rStyle w:val="Emphasis"/>
          <w:rFonts w:asciiTheme="minorHAnsi" w:hAnsiTheme="minorHAnsi" w:cstheme="minorHAnsi"/>
        </w:rPr>
        <w:t xml:space="preserve">They effectively </w:t>
      </w:r>
      <w:proofErr w:type="spellStart"/>
      <w:r w:rsidRPr="00AF4CA4">
        <w:rPr>
          <w:rStyle w:val="Emphasis"/>
          <w:rFonts w:asciiTheme="minorHAnsi" w:hAnsiTheme="minorHAnsi" w:cstheme="minorHAnsi"/>
          <w:sz w:val="28"/>
        </w:rPr>
        <w:t>ontologize</w:t>
      </w:r>
      <w:proofErr w:type="spellEnd"/>
      <w:r w:rsidRPr="00AF4CA4">
        <w:rPr>
          <w:rStyle w:val="Emphasis"/>
          <w:rFonts w:asciiTheme="minorHAnsi" w:hAnsiTheme="minorHAnsi" w:cstheme="minorHAnsi"/>
          <w:sz w:val="28"/>
        </w:rPr>
        <w:t xml:space="preserve"> racism</w:t>
      </w:r>
      <w:r w:rsidRPr="00AF4CA4">
        <w:rPr>
          <w:rFonts w:asciiTheme="minorHAnsi" w:hAnsiTheme="minorHAnsi" w:cstheme="minorHAnsi"/>
          <w:sz w:val="16"/>
        </w:rPr>
        <w:t xml:space="preserve"> (</w:t>
      </w:r>
      <w:r w:rsidRPr="00AF4CA4">
        <w:rPr>
          <w:rStyle w:val="Emphasis"/>
          <w:rFonts w:asciiTheme="minorHAnsi" w:hAnsiTheme="minorHAnsi" w:cstheme="minorHAnsi"/>
        </w:rPr>
        <w:t>or sexism or xenophobia</w:t>
      </w:r>
      <w:r w:rsidRPr="00AF4CA4">
        <w:rPr>
          <w:rFonts w:asciiTheme="minorHAnsi" w:hAnsiTheme="minorHAnsi" w:cstheme="minorHAnsi"/>
          <w:sz w:val="16"/>
        </w:rPr>
        <w:t xml:space="preserve">) </w:t>
      </w:r>
      <w:r w:rsidRPr="00AF4CA4">
        <w:rPr>
          <w:rStyle w:val="StyleUnderline"/>
          <w:rFonts w:asciiTheme="minorHAnsi" w:hAnsiTheme="minorHAnsi" w:cstheme="minorHAnsi"/>
        </w:rPr>
        <w:t>by vesting it with historical agency that rests on a ‘takes on a life of its own’</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reification and acknowledges capitalist class dynamics </w:t>
      </w:r>
      <w:r w:rsidRPr="00AF4CA4">
        <w:rPr>
          <w:rStyle w:val="Emphasis"/>
          <w:rFonts w:asciiTheme="minorHAnsi" w:hAnsiTheme="minorHAnsi" w:cstheme="minorHAnsi"/>
        </w:rPr>
        <w:t>only gesturally</w:t>
      </w:r>
      <w:r w:rsidRPr="00AF4CA4">
        <w:rPr>
          <w:rFonts w:asciiTheme="minorHAnsi" w:hAnsiTheme="minorHAnsi" w:cstheme="minorHAnsi"/>
          <w:sz w:val="16"/>
        </w:rPr>
        <w:t xml:space="preserve">. Despite occasional, pro forma acknowledgments that it is important to oppose capitalism, </w:t>
      </w:r>
      <w:r w:rsidRPr="00AF4CA4">
        <w:rPr>
          <w:rStyle w:val="StyleUnderline"/>
          <w:rFonts w:asciiTheme="minorHAnsi" w:hAnsiTheme="minorHAnsi" w:cstheme="minorHAnsi"/>
        </w:rPr>
        <w:t xml:space="preserve">this politics is strikingly </w:t>
      </w:r>
      <w:r w:rsidRPr="00AF4CA4">
        <w:rPr>
          <w:rStyle w:val="Emphasis"/>
          <w:rFonts w:asciiTheme="minorHAnsi" w:hAnsiTheme="minorHAnsi" w:cstheme="minorHAnsi"/>
        </w:rPr>
        <w:t>dismissive of Marxism</w:t>
      </w:r>
      <w:r w:rsidRPr="00AF4CA4">
        <w:rPr>
          <w:rFonts w:asciiTheme="minorHAnsi" w:hAnsiTheme="minorHAnsi" w:cstheme="minorHAnsi"/>
          <w:sz w:val="16"/>
        </w:rPr>
        <w:t xml:space="preserve">, when not viscerally anti-Marxist.18 </w:t>
      </w:r>
      <w:proofErr w:type="spellStart"/>
      <w:r w:rsidRPr="00AF4CA4">
        <w:rPr>
          <w:rStyle w:val="StyleUnderline"/>
          <w:rFonts w:asciiTheme="minorHAnsi" w:hAnsiTheme="minorHAnsi" w:cstheme="minorHAnsi"/>
        </w:rPr>
        <w:t>Defences</w:t>
      </w:r>
      <w:proofErr w:type="spellEnd"/>
      <w:r w:rsidRPr="00AF4CA4">
        <w:rPr>
          <w:rStyle w:val="StyleUnderline"/>
          <w:rFonts w:asciiTheme="minorHAnsi" w:hAnsiTheme="minorHAnsi" w:cstheme="minorHAnsi"/>
        </w:rPr>
        <w:t xml:space="preserve"> of this view typically rest on appeals to realpolitik and claims that whites’ racism and/or males’ sexism have </w:t>
      </w:r>
      <w:r w:rsidRPr="00AF4CA4">
        <w:rPr>
          <w:rStyle w:val="Emphasis"/>
          <w:rFonts w:asciiTheme="minorHAnsi" w:hAnsiTheme="minorHAnsi" w:cstheme="minorHAnsi"/>
        </w:rPr>
        <w:t>historically overwhelmed</w:t>
      </w:r>
      <w:r w:rsidRPr="00AF4CA4">
        <w:rPr>
          <w:rStyle w:val="StyleUnderline"/>
          <w:rFonts w:asciiTheme="minorHAnsi" w:hAnsiTheme="minorHAnsi" w:cstheme="minorHAnsi"/>
        </w:rPr>
        <w:t xml:space="preserve"> efforts to </w:t>
      </w:r>
      <w:r w:rsidRPr="00AF4CA4">
        <w:rPr>
          <w:rStyle w:val="Emphasis"/>
          <w:rFonts w:asciiTheme="minorHAnsi" w:hAnsiTheme="minorHAnsi" w:cstheme="minorHAnsi"/>
        </w:rPr>
        <w:t>mobilize working-class unity</w:t>
      </w:r>
      <w:r w:rsidRPr="00AF4CA4">
        <w:rPr>
          <w:rFonts w:asciiTheme="minorHAnsi" w:hAnsiTheme="minorHAnsi" w:cstheme="minorHAnsi"/>
          <w:sz w:val="16"/>
        </w:rPr>
        <w:t>. This perhaps explains the spasmodic recurrence of reparations talk in black American elite discourse since 2000; it reinforces assertion of the primacy of race and racial identity as the determinative force in American politics. Similarly, arguments that contemporary racial inequality is best understood via analogy to slavery or the southern segregationist regime that held sway in the first half of the twentieth century serve more to insist on the primacy of racism than to shed light on the reproduction of contemporary patterns of inequality. Michelle Alexander’s popular book, The New Jim Crow, is a prime instance of this phenomenon. The analogy’s appeal to Alexander is precisely that it asserts the ongoing and overriding causal power of racism by means of a rhetorical sleight-of-hand, yet even she finally acknowledges that it does not work because mass incarceration today is not significantly like the segregationist order.19</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LABOUR AND THE IDENTITARIAN LEFT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The assertion of a fundamentally antagonistic history between </w:t>
      </w:r>
      <w:proofErr w:type="spellStart"/>
      <w:r w:rsidRPr="00AF4CA4">
        <w:rPr>
          <w:rStyle w:val="StyleUnderline"/>
          <w:rFonts w:asciiTheme="minorHAnsi" w:hAnsiTheme="minorHAnsi" w:cstheme="minorHAnsi"/>
        </w:rPr>
        <w:t>labour</w:t>
      </w:r>
      <w:proofErr w:type="spellEnd"/>
      <w:r w:rsidRPr="00AF4CA4">
        <w:rPr>
          <w:rStyle w:val="StyleUnderline"/>
          <w:rFonts w:asciiTheme="minorHAnsi" w:hAnsiTheme="minorHAnsi" w:cstheme="minorHAnsi"/>
        </w:rPr>
        <w:t xml:space="preserve"> and social movements</w:t>
      </w:r>
      <w:r w:rsidRPr="00AF4CA4">
        <w:rPr>
          <w:rFonts w:asciiTheme="minorHAnsi" w:hAnsiTheme="minorHAnsi" w:cstheme="minorHAnsi"/>
          <w:sz w:val="16"/>
        </w:rPr>
        <w:t xml:space="preserve">, particularly those </w:t>
      </w:r>
      <w:r w:rsidRPr="00AF4CA4">
        <w:rPr>
          <w:rStyle w:val="StyleUnderline"/>
          <w:rFonts w:asciiTheme="minorHAnsi" w:hAnsiTheme="minorHAnsi" w:cstheme="minorHAnsi"/>
        </w:rPr>
        <w:t xml:space="preserve">based on </w:t>
      </w:r>
      <w:proofErr w:type="spellStart"/>
      <w:r w:rsidRPr="00AF4CA4">
        <w:rPr>
          <w:rStyle w:val="StyleUnderline"/>
          <w:rFonts w:asciiTheme="minorHAnsi" w:hAnsiTheme="minorHAnsi" w:cstheme="minorHAnsi"/>
        </w:rPr>
        <w:t>ascriptive</w:t>
      </w:r>
      <w:proofErr w:type="spellEnd"/>
      <w:r w:rsidRPr="00AF4CA4">
        <w:rPr>
          <w:rStyle w:val="StyleUnderline"/>
          <w:rFonts w:asciiTheme="minorHAnsi" w:hAnsiTheme="minorHAnsi" w:cstheme="minorHAnsi"/>
        </w:rPr>
        <w:t xml:space="preserve"> identities</w:t>
      </w:r>
      <w:r w:rsidRPr="00AF4CA4">
        <w:rPr>
          <w:rFonts w:asciiTheme="minorHAnsi" w:hAnsiTheme="minorHAnsi" w:cstheme="minorHAnsi"/>
          <w:sz w:val="16"/>
        </w:rPr>
        <w:t xml:space="preserve"> like race, gender or sexual orientation, </w:t>
      </w:r>
      <w:r w:rsidRPr="00AF4CA4">
        <w:rPr>
          <w:rStyle w:val="StyleUnderline"/>
          <w:rFonts w:asciiTheme="minorHAnsi" w:hAnsiTheme="minorHAnsi" w:cstheme="minorHAnsi"/>
        </w:rPr>
        <w:t xml:space="preserve">is a reflex in the discourse of the </w:t>
      </w:r>
      <w:proofErr w:type="spellStart"/>
      <w:r w:rsidRPr="00AF4CA4">
        <w:rPr>
          <w:rStyle w:val="StyleUnderline"/>
          <w:rFonts w:asciiTheme="minorHAnsi" w:hAnsiTheme="minorHAnsi" w:cstheme="minorHAnsi"/>
        </w:rPr>
        <w:t>identitarian</w:t>
      </w:r>
      <w:proofErr w:type="spellEnd"/>
      <w:r w:rsidRPr="00AF4CA4">
        <w:rPr>
          <w:rStyle w:val="StyleUnderline"/>
          <w:rFonts w:asciiTheme="minorHAnsi" w:hAnsiTheme="minorHAnsi" w:cstheme="minorHAnsi"/>
        </w:rPr>
        <w:t xml:space="preserve"> left </w:t>
      </w:r>
      <w:proofErr w:type="spellStart"/>
      <w:r w:rsidRPr="00AF4CA4">
        <w:rPr>
          <w:rStyle w:val="StyleUnderline"/>
          <w:rFonts w:asciiTheme="minorHAnsi" w:hAnsiTheme="minorHAnsi" w:cstheme="minorHAnsi"/>
        </w:rPr>
        <w:t>fuelled</w:t>
      </w:r>
      <w:proofErr w:type="spellEnd"/>
      <w:r w:rsidRPr="00AF4CA4">
        <w:rPr>
          <w:rStyle w:val="StyleUnderline"/>
          <w:rFonts w:asciiTheme="minorHAnsi" w:hAnsiTheme="minorHAnsi" w:cstheme="minorHAnsi"/>
        </w:rPr>
        <w:t xml:space="preserve"> by liberal stereotypes of the organized working class as definitively </w:t>
      </w:r>
      <w:r w:rsidRPr="00AF4CA4">
        <w:rPr>
          <w:rStyle w:val="Emphasis"/>
          <w:rFonts w:asciiTheme="minorHAnsi" w:hAnsiTheme="minorHAnsi" w:cstheme="minorHAnsi"/>
        </w:rPr>
        <w:t>white, male and conservative</w:t>
      </w:r>
      <w:r w:rsidRPr="00AF4CA4">
        <w:rPr>
          <w:rStyle w:val="StyleUnderline"/>
          <w:rFonts w:asciiTheme="minorHAnsi" w:hAnsiTheme="minorHAnsi" w:cstheme="minorHAnsi"/>
        </w:rPr>
        <w:t>.</w:t>
      </w:r>
      <w:r w:rsidRPr="00AF4CA4">
        <w:rPr>
          <w:rFonts w:asciiTheme="minorHAnsi" w:hAnsiTheme="minorHAnsi" w:cstheme="minorHAnsi"/>
          <w:sz w:val="16"/>
        </w:rPr>
        <w:t xml:space="preserve"> </w:t>
      </w:r>
      <w:r w:rsidRPr="00AF4CA4">
        <w:rPr>
          <w:rStyle w:val="Emphasis"/>
          <w:rFonts w:asciiTheme="minorHAnsi" w:hAnsiTheme="minorHAnsi" w:cstheme="minorHAnsi"/>
        </w:rPr>
        <w:t>This political lore</w:t>
      </w:r>
      <w:r w:rsidRPr="00AF4CA4">
        <w:rPr>
          <w:rFonts w:asciiTheme="minorHAnsi" w:hAnsiTheme="minorHAnsi" w:cstheme="minorHAnsi"/>
          <w:sz w:val="16"/>
        </w:rPr>
        <w:t xml:space="preserve">, despite having some basis in historical fact, </w:t>
      </w:r>
      <w:r w:rsidRPr="00AF4CA4">
        <w:rPr>
          <w:rStyle w:val="StyleUnderline"/>
          <w:rFonts w:asciiTheme="minorHAnsi" w:hAnsiTheme="minorHAnsi" w:cstheme="minorHAnsi"/>
        </w:rPr>
        <w:t xml:space="preserve">has hardened into </w:t>
      </w:r>
      <w:r w:rsidRPr="00AF4CA4">
        <w:rPr>
          <w:rStyle w:val="Emphasis"/>
          <w:rFonts w:asciiTheme="minorHAnsi" w:hAnsiTheme="minorHAnsi" w:cstheme="minorHAnsi"/>
        </w:rPr>
        <w:t>unexamined folk knowledge</w:t>
      </w:r>
      <w:r w:rsidRPr="00AF4CA4">
        <w:rPr>
          <w:rStyle w:val="StyleUnderline"/>
          <w:rFonts w:asciiTheme="minorHAnsi" w:hAnsiTheme="minorHAnsi" w:cstheme="minorHAnsi"/>
        </w:rPr>
        <w:t xml:space="preserve"> among </w:t>
      </w:r>
      <w:r w:rsidRPr="00AF4CA4">
        <w:rPr>
          <w:rStyle w:val="Emphasis"/>
          <w:rFonts w:asciiTheme="minorHAnsi" w:hAnsiTheme="minorHAnsi" w:cstheme="minorHAnsi"/>
        </w:rPr>
        <w:t>many activists</w:t>
      </w:r>
      <w:r w:rsidRPr="00AF4CA4">
        <w:rPr>
          <w:rStyle w:val="StyleUnderline"/>
          <w:rFonts w:asciiTheme="minorHAnsi" w:hAnsiTheme="minorHAnsi" w:cstheme="minorHAnsi"/>
        </w:rPr>
        <w:t>. The</w:t>
      </w:r>
      <w:r w:rsidRPr="00AF4CA4">
        <w:rPr>
          <w:rFonts w:asciiTheme="minorHAnsi" w:hAnsiTheme="minorHAnsi" w:cstheme="minorHAnsi"/>
          <w:sz w:val="16"/>
        </w:rPr>
        <w:t xml:space="preserve"> </w:t>
      </w:r>
      <w:proofErr w:type="spellStart"/>
      <w:r w:rsidRPr="00AF4CA4">
        <w:rPr>
          <w:rStyle w:val="StyleUnderline"/>
          <w:rFonts w:asciiTheme="minorHAnsi" w:hAnsiTheme="minorHAnsi" w:cstheme="minorHAnsi"/>
        </w:rPr>
        <w:t>labour</w:t>
      </w:r>
      <w:proofErr w:type="spellEnd"/>
      <w:r w:rsidRPr="00AF4CA4">
        <w:rPr>
          <w:rStyle w:val="StyleUnderline"/>
          <w:rFonts w:asciiTheme="minorHAnsi" w:hAnsiTheme="minorHAnsi" w:cstheme="minorHAnsi"/>
        </w:rPr>
        <w:t xml:space="preserve"> movement has hardly been immune</w:t>
      </w:r>
      <w:r w:rsidRPr="00AF4CA4">
        <w:rPr>
          <w:rFonts w:asciiTheme="minorHAnsi" w:hAnsiTheme="minorHAnsi" w:cstheme="minorHAnsi"/>
          <w:sz w:val="16"/>
        </w:rPr>
        <w:t xml:space="preserve"> – either institutionally or as individual union members – </w:t>
      </w:r>
      <w:r w:rsidRPr="00AF4CA4">
        <w:rPr>
          <w:rStyle w:val="StyleUnderline"/>
          <w:rFonts w:asciiTheme="minorHAnsi" w:hAnsiTheme="minorHAnsi" w:cstheme="minorHAnsi"/>
        </w:rPr>
        <w:t>from racist, sexist, homophobic or nativist currents</w:t>
      </w:r>
      <w:r w:rsidRPr="00AF4CA4">
        <w:rPr>
          <w:rFonts w:asciiTheme="minorHAnsi" w:hAnsiTheme="minorHAnsi" w:cstheme="minorHAnsi"/>
          <w:sz w:val="16"/>
        </w:rPr>
        <w:t xml:space="preserve"> in American political culture. The story of </w:t>
      </w:r>
      <w:proofErr w:type="spellStart"/>
      <w:r w:rsidRPr="00AF4CA4">
        <w:rPr>
          <w:rFonts w:asciiTheme="minorHAnsi" w:hAnsiTheme="minorHAnsi" w:cstheme="minorHAnsi"/>
          <w:sz w:val="16"/>
        </w:rPr>
        <w:t>labour’s</w:t>
      </w:r>
      <w:proofErr w:type="spellEnd"/>
      <w:r w:rsidRPr="00AF4CA4">
        <w:rPr>
          <w:rFonts w:asciiTheme="minorHAnsi" w:hAnsiTheme="minorHAnsi" w:cstheme="minorHAnsi"/>
          <w:sz w:val="16"/>
        </w:rPr>
        <w:t xml:space="preserve"> inadequacies in that regard has been well told.20 </w:t>
      </w:r>
      <w:proofErr w:type="gramStart"/>
      <w:r w:rsidRPr="00AF4CA4">
        <w:rPr>
          <w:rFonts w:asciiTheme="minorHAnsi" w:hAnsiTheme="minorHAnsi" w:cstheme="minorHAnsi"/>
          <w:sz w:val="16"/>
        </w:rPr>
        <w:t>But</w:t>
      </w:r>
      <w:proofErr w:type="gramEnd"/>
      <w:r w:rsidRPr="00AF4CA4">
        <w:rPr>
          <w:rFonts w:asciiTheme="minorHAnsi" w:hAnsiTheme="minorHAnsi" w:cstheme="minorHAnsi"/>
          <w:sz w:val="16"/>
        </w:rPr>
        <w:t xml:space="preserve"> </w:t>
      </w:r>
      <w:proofErr w:type="spellStart"/>
      <w:r w:rsidRPr="00AF4CA4">
        <w:rPr>
          <w:rFonts w:asciiTheme="minorHAnsi" w:hAnsiTheme="minorHAnsi" w:cstheme="minorHAnsi"/>
          <w:sz w:val="16"/>
        </w:rPr>
        <w:t>labour</w:t>
      </w:r>
      <w:proofErr w:type="spellEnd"/>
      <w:r w:rsidRPr="00AF4CA4">
        <w:rPr>
          <w:rFonts w:asciiTheme="minorHAnsi" w:hAnsiTheme="minorHAnsi" w:cstheme="minorHAnsi"/>
          <w:sz w:val="16"/>
        </w:rPr>
        <w:t xml:space="preserve"> hardly stands out from federal, state and local government, the academy, industry, organized religion or any other social institutions in generating and sustaining that framework of inequality or the hierarchies that constituted it. Moreover, </w:t>
      </w:r>
      <w:r w:rsidRPr="00AF4CA4">
        <w:rPr>
          <w:rStyle w:val="StyleUnderline"/>
          <w:rFonts w:asciiTheme="minorHAnsi" w:hAnsiTheme="minorHAnsi" w:cstheme="minorHAnsi"/>
        </w:rPr>
        <w:t xml:space="preserve">the lore depends on denying or devaluing the significant connections between </w:t>
      </w:r>
      <w:proofErr w:type="spellStart"/>
      <w:r w:rsidRPr="00AF4CA4">
        <w:rPr>
          <w:rStyle w:val="Emphasis"/>
          <w:rFonts w:asciiTheme="minorHAnsi" w:hAnsiTheme="minorHAnsi" w:cstheme="minorHAnsi"/>
        </w:rPr>
        <w:t>labour</w:t>
      </w:r>
      <w:proofErr w:type="spellEnd"/>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other egalitarian social movements</w:t>
      </w:r>
      <w:r w:rsidRPr="00AF4CA4">
        <w:rPr>
          <w:rFonts w:asciiTheme="minorHAnsi" w:hAnsiTheme="minorHAnsi" w:cstheme="minorHAnsi"/>
          <w:sz w:val="16"/>
        </w:rPr>
        <w:t xml:space="preserve"> in the past as well as the present. </w:t>
      </w:r>
    </w:p>
    <w:p w:rsidR="0096651F" w:rsidRPr="00AF4CA4" w:rsidRDefault="0096651F" w:rsidP="0096651F">
      <w:pPr>
        <w:rPr>
          <w:rFonts w:asciiTheme="minorHAnsi" w:hAnsiTheme="minorHAnsi" w:cstheme="minorHAnsi"/>
          <w:b/>
          <w:iCs/>
          <w:u w:val="single"/>
          <w:bdr w:val="single" w:sz="8" w:space="0" w:color="auto"/>
        </w:rPr>
      </w:pPr>
      <w:r w:rsidRPr="00AF4CA4">
        <w:rPr>
          <w:rStyle w:val="StyleUnderline"/>
          <w:rFonts w:asciiTheme="minorHAnsi" w:hAnsiTheme="minorHAnsi" w:cstheme="minorHAnsi"/>
        </w:rPr>
        <w:t xml:space="preserve">No matter what post-class self-images those who embrace </w:t>
      </w:r>
      <w:proofErr w:type="spellStart"/>
      <w:r w:rsidRPr="00AF4CA4">
        <w:rPr>
          <w:rStyle w:val="StyleUnderline"/>
          <w:rFonts w:asciiTheme="minorHAnsi" w:hAnsiTheme="minorHAnsi" w:cstheme="minorHAnsi"/>
        </w:rPr>
        <w:t>identitarian</w:t>
      </w:r>
      <w:proofErr w:type="spellEnd"/>
      <w:r w:rsidRPr="00AF4CA4">
        <w:rPr>
          <w:rStyle w:val="StyleUnderline"/>
          <w:rFonts w:asciiTheme="minorHAnsi" w:hAnsiTheme="minorHAnsi" w:cstheme="minorHAnsi"/>
        </w:rPr>
        <w:t xml:space="preserve"> politics may cherish</w:t>
      </w:r>
      <w:r w:rsidRPr="00AF4CA4">
        <w:rPr>
          <w:rFonts w:asciiTheme="minorHAnsi" w:hAnsiTheme="minorHAnsi" w:cstheme="minorHAnsi"/>
          <w:sz w:val="16"/>
        </w:rPr>
        <w:t xml:space="preserve">, </w:t>
      </w:r>
      <w:r w:rsidRPr="00AF4CA4">
        <w:rPr>
          <w:rStyle w:val="Emphasis"/>
          <w:rFonts w:asciiTheme="minorHAnsi" w:hAnsiTheme="minorHAnsi" w:cstheme="minorHAnsi"/>
        </w:rPr>
        <w:t>it is a politics rooted in neoliberal class dynamics</w:t>
      </w:r>
      <w:r w:rsidRPr="00AF4CA4">
        <w:rPr>
          <w:rFonts w:asciiTheme="minorHAnsi" w:hAnsiTheme="minorHAnsi" w:cstheme="minorHAnsi"/>
          <w:sz w:val="16"/>
        </w:rPr>
        <w:t xml:space="preserve">. </w:t>
      </w:r>
      <w:r w:rsidRPr="00AF4CA4">
        <w:rPr>
          <w:rStyle w:val="Emphasis"/>
          <w:rFonts w:asciiTheme="minorHAnsi" w:hAnsiTheme="minorHAnsi" w:cstheme="minorHAnsi"/>
        </w:rPr>
        <w:t xml:space="preserve">Its effacement of class </w:t>
      </w:r>
      <w:r w:rsidRPr="00AF4CA4">
        <w:rPr>
          <w:rStyle w:val="StyleUnderline"/>
          <w:rFonts w:asciiTheme="minorHAnsi" w:hAnsiTheme="minorHAnsi" w:cstheme="minorHAnsi"/>
        </w:rPr>
        <w:t xml:space="preserve">as both an </w:t>
      </w:r>
      <w:r w:rsidRPr="00AF4CA4">
        <w:rPr>
          <w:rStyle w:val="Emphasis"/>
          <w:rFonts w:asciiTheme="minorHAnsi" w:hAnsiTheme="minorHAnsi" w:cstheme="minorHAnsi"/>
        </w:rPr>
        <w:t>analytic</w:t>
      </w:r>
      <w:r w:rsidRPr="00AF4CA4">
        <w:rPr>
          <w:rStyle w:val="StyleUnderline"/>
          <w:rFonts w:asciiTheme="minorHAnsi" w:hAnsiTheme="minorHAnsi" w:cstheme="minorHAnsi"/>
        </w:rPr>
        <w:t xml:space="preserve"> and a </w:t>
      </w:r>
      <w:r w:rsidRPr="00AF4CA4">
        <w:rPr>
          <w:rStyle w:val="Emphasis"/>
          <w:rFonts w:asciiTheme="minorHAnsi" w:hAnsiTheme="minorHAnsi" w:cstheme="minorHAnsi"/>
        </w:rPr>
        <w:t>strategic category</w:t>
      </w:r>
      <w:r w:rsidRPr="00AF4CA4">
        <w:rPr>
          <w:rFonts w:asciiTheme="minorHAnsi" w:hAnsiTheme="minorHAnsi" w:cstheme="minorHAnsi"/>
          <w:sz w:val="16"/>
        </w:rPr>
        <w:t xml:space="preserve"> </w:t>
      </w:r>
      <w:r w:rsidRPr="00AF4CA4">
        <w:rPr>
          <w:rStyle w:val="StyleUnderline"/>
          <w:rFonts w:asciiTheme="minorHAnsi" w:hAnsiTheme="minorHAnsi" w:cstheme="minorHAnsi"/>
        </w:rPr>
        <w:t>dissolves working people’s interests as working people</w:t>
      </w:r>
      <w:r w:rsidRPr="00AF4CA4">
        <w:rPr>
          <w:rFonts w:asciiTheme="minorHAnsi" w:hAnsiTheme="minorHAnsi" w:cstheme="minorHAnsi"/>
          <w:sz w:val="16"/>
        </w:rPr>
        <w:t xml:space="preserve"> – </w:t>
      </w:r>
      <w:r w:rsidRPr="00AF4CA4">
        <w:rPr>
          <w:rStyle w:val="Emphasis"/>
          <w:rFonts w:asciiTheme="minorHAnsi" w:hAnsiTheme="minorHAnsi" w:cstheme="minorHAnsi"/>
        </w:rPr>
        <w:t>which have no place in neoliberalism</w:t>
      </w:r>
      <w:r w:rsidRPr="00AF4CA4">
        <w:rPr>
          <w:rFonts w:asciiTheme="minorHAnsi" w:hAnsiTheme="minorHAnsi" w:cstheme="minorHAnsi"/>
          <w:sz w:val="16"/>
        </w:rPr>
        <w:t xml:space="preserve"> – </w:t>
      </w:r>
      <w:r w:rsidRPr="00AF4CA4">
        <w:rPr>
          <w:rStyle w:val="StyleUnderline"/>
          <w:rFonts w:asciiTheme="minorHAnsi" w:hAnsiTheme="minorHAnsi" w:cstheme="minorHAnsi"/>
        </w:rPr>
        <w:t xml:space="preserve">into populations defined by </w:t>
      </w:r>
      <w:r w:rsidRPr="00AF4CA4">
        <w:rPr>
          <w:rStyle w:val="Emphasis"/>
          <w:rFonts w:asciiTheme="minorHAnsi" w:hAnsiTheme="minorHAnsi" w:cstheme="minorHAnsi"/>
        </w:rPr>
        <w:t>ascription or affinity</w:t>
      </w:r>
      <w:r w:rsidRPr="00AF4CA4">
        <w:rPr>
          <w:rStyle w:val="StyleUnderline"/>
          <w:rFonts w:asciiTheme="minorHAnsi" w:hAnsiTheme="minorHAnsi" w:cstheme="minorHAnsi"/>
        </w:rPr>
        <w:t xml:space="preserve"> rather than by </w:t>
      </w:r>
      <w:r w:rsidRPr="00AF4CA4">
        <w:rPr>
          <w:rStyle w:val="Emphasis"/>
          <w:rFonts w:asciiTheme="minorHAnsi" w:hAnsiTheme="minorHAnsi" w:cstheme="minorHAnsi"/>
        </w:rPr>
        <w:t>location in the system of capitalist reproduction</w:t>
      </w:r>
      <w:r w:rsidRPr="00AF4CA4">
        <w:rPr>
          <w:rFonts w:asciiTheme="minorHAnsi" w:hAnsiTheme="minorHAnsi" w:cstheme="minorHAnsi"/>
          <w:sz w:val="16"/>
        </w:rPr>
        <w:t xml:space="preserve">. </w:t>
      </w:r>
      <w:r w:rsidRPr="00AF4CA4">
        <w:rPr>
          <w:rStyle w:val="StyleUnderline"/>
          <w:rFonts w:asciiTheme="minorHAnsi" w:hAnsiTheme="minorHAnsi" w:cstheme="minorHAnsi"/>
        </w:rPr>
        <w:t>The</w:t>
      </w:r>
      <w:r w:rsidRPr="00AF4CA4">
        <w:rPr>
          <w:rFonts w:asciiTheme="minorHAnsi" w:hAnsiTheme="minorHAnsi" w:cstheme="minorHAnsi"/>
          <w:sz w:val="16"/>
        </w:rPr>
        <w:t xml:space="preserve"> </w:t>
      </w:r>
      <w:proofErr w:type="spellStart"/>
      <w:r w:rsidRPr="00AF4CA4">
        <w:rPr>
          <w:rFonts w:asciiTheme="minorHAnsi" w:hAnsiTheme="minorHAnsi" w:cstheme="minorHAnsi"/>
          <w:sz w:val="16"/>
        </w:rPr>
        <w:t>groupist</w:t>
      </w:r>
      <w:proofErr w:type="spellEnd"/>
      <w:r w:rsidRPr="00AF4CA4">
        <w:rPr>
          <w:rFonts w:asciiTheme="minorHAnsi" w:hAnsiTheme="minorHAnsi" w:cstheme="minorHAnsi"/>
          <w:sz w:val="16"/>
        </w:rPr>
        <w:t xml:space="preserve"> </w:t>
      </w:r>
      <w:r w:rsidRPr="00AF4CA4">
        <w:rPr>
          <w:rStyle w:val="StyleUnderline"/>
          <w:rFonts w:asciiTheme="minorHAnsi" w:hAnsiTheme="minorHAnsi" w:cstheme="minorHAnsi"/>
        </w:rPr>
        <w:t>discourse of diversity and opposition to disparity enables harmonizing the left’s aspirational commitment to equality with neoliberalism’s imperatives</w:t>
      </w:r>
      <w:r w:rsidRPr="00AF4CA4">
        <w:rPr>
          <w:rFonts w:asciiTheme="minorHAnsi" w:hAnsiTheme="minorHAnsi" w:cstheme="minorHAnsi"/>
          <w:sz w:val="16"/>
        </w:rPr>
        <w:t xml:space="preserve">. From that perspective, </w:t>
      </w:r>
      <w:r w:rsidRPr="00AF4CA4">
        <w:rPr>
          <w:rStyle w:val="StyleUnderline"/>
          <w:rFonts w:asciiTheme="minorHAnsi" w:hAnsiTheme="minorHAnsi" w:cstheme="minorHAnsi"/>
        </w:rPr>
        <w:t>the society would be just if one per cent of the population controlled ninety-five percent of the resources so long as significant identity groups were represented proportionately among the one per cent. This is,</w:t>
      </w:r>
      <w:r w:rsidRPr="00AF4CA4">
        <w:rPr>
          <w:rFonts w:asciiTheme="minorHAnsi" w:hAnsiTheme="minorHAnsi" w:cstheme="minorHAnsi"/>
          <w:sz w:val="16"/>
        </w:rPr>
        <w:t xml:space="preserve"> after all</w:t>
      </w:r>
      <w:r w:rsidRPr="00AF4CA4">
        <w:rPr>
          <w:rStyle w:val="StyleUnderline"/>
          <w:rFonts w:asciiTheme="minorHAnsi" w:hAnsiTheme="minorHAnsi" w:cstheme="minorHAnsi"/>
        </w:rPr>
        <w:t>, the goal of</w:t>
      </w:r>
      <w:r w:rsidRPr="00AF4CA4">
        <w:rPr>
          <w:rFonts w:asciiTheme="minorHAnsi" w:hAnsiTheme="minorHAnsi" w:cstheme="minorHAnsi"/>
          <w:sz w:val="16"/>
        </w:rPr>
        <w:t xml:space="preserve"> liberal equality of </w:t>
      </w:r>
      <w:r w:rsidRPr="00AF4CA4">
        <w:rPr>
          <w:rStyle w:val="StyleUnderline"/>
          <w:rFonts w:asciiTheme="minorHAnsi" w:hAnsiTheme="minorHAnsi" w:cstheme="minorHAnsi"/>
        </w:rPr>
        <w:t>opportunity in the market</w:t>
      </w:r>
      <w:r w:rsidRPr="00AF4CA4">
        <w:rPr>
          <w:rFonts w:asciiTheme="minorHAnsi" w:hAnsiTheme="minorHAnsi" w:cstheme="minorHAnsi"/>
          <w:sz w:val="16"/>
        </w:rPr>
        <w:t xml:space="preserve">, as articulated historically by both elements of progressive social movements (e.g., a strain of the black civil rights movement and bourgeois feminism) and Becker’s neoclassical brief against racial discrimination. </w:t>
      </w:r>
      <w:r w:rsidRPr="00AF4CA4">
        <w:rPr>
          <w:rStyle w:val="Emphasis"/>
          <w:rFonts w:asciiTheme="minorHAnsi" w:hAnsiTheme="minorHAnsi" w:cstheme="minorHAnsi"/>
        </w:rPr>
        <w:t>It is also the only standard of social justice that neoliberalism recognizes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rPr>
      </w:pPr>
    </w:p>
    <w:p w:rsidR="0096651F" w:rsidRPr="00AF4CA4" w:rsidRDefault="0096651F" w:rsidP="0096651F">
      <w:pPr>
        <w:pStyle w:val="Heading4"/>
        <w:rPr>
          <w:rFonts w:asciiTheme="minorHAnsi" w:hAnsiTheme="minorHAnsi" w:cstheme="minorHAnsi"/>
        </w:rPr>
      </w:pPr>
      <w:r w:rsidRPr="00AF4CA4">
        <w:rPr>
          <w:rFonts w:asciiTheme="minorHAnsi" w:hAnsiTheme="minorHAnsi" w:cstheme="minorHAnsi"/>
        </w:rPr>
        <w:t xml:space="preserve">Political energy is </w:t>
      </w:r>
      <w:r w:rsidRPr="00AF4CA4">
        <w:rPr>
          <w:rFonts w:asciiTheme="minorHAnsi" w:hAnsiTheme="minorHAnsi" w:cstheme="minorHAnsi"/>
          <w:u w:val="single"/>
        </w:rPr>
        <w:t>limited</w:t>
      </w:r>
      <w:r w:rsidRPr="00AF4CA4">
        <w:rPr>
          <w:rFonts w:asciiTheme="minorHAnsi" w:hAnsiTheme="minorHAnsi" w:cstheme="minorHAnsi"/>
        </w:rPr>
        <w:t xml:space="preserve">—the 1AC should have to </w:t>
      </w:r>
      <w:r w:rsidRPr="00AF4CA4">
        <w:rPr>
          <w:rFonts w:asciiTheme="minorHAnsi" w:hAnsiTheme="minorHAnsi" w:cstheme="minorHAnsi"/>
          <w:u w:val="single"/>
        </w:rPr>
        <w:t>defend their methodology</w:t>
      </w:r>
      <w:r w:rsidRPr="00AF4CA4">
        <w:rPr>
          <w:rFonts w:asciiTheme="minorHAnsi" w:hAnsiTheme="minorHAnsi" w:cstheme="minorHAnsi"/>
        </w:rPr>
        <w:t>—key to real-world accountability and argumentative responsibility</w:t>
      </w:r>
    </w:p>
    <w:p w:rsidR="0096651F" w:rsidRPr="00AF4CA4" w:rsidRDefault="0096651F" w:rsidP="0096651F">
      <w:pPr>
        <w:rPr>
          <w:rFonts w:asciiTheme="minorHAnsi" w:hAnsiTheme="minorHAnsi" w:cstheme="minorHAnsi"/>
        </w:rPr>
      </w:pPr>
      <w:r w:rsidRPr="00AF4CA4">
        <w:rPr>
          <w:rStyle w:val="Style13ptBold"/>
          <w:rFonts w:asciiTheme="minorHAnsi" w:hAnsiTheme="minorHAnsi" w:cstheme="minorHAnsi"/>
        </w:rPr>
        <w:t>Young 6</w:t>
      </w:r>
      <w:r w:rsidRPr="00AF4CA4">
        <w:rPr>
          <w:rFonts w:asciiTheme="minorHAnsi" w:hAnsiTheme="minorHAnsi" w:cstheme="minorHAnsi"/>
        </w:rPr>
        <w:t xml:space="preserve">—Professor of Political Science at the University of Chicago (Iris Marion, 2006, “RESPONSIBILITY AND GLOBAL JUSTICE: A SOCIAL CONNECTION MODEL,” Published in Journal of Social Philosophy and Policy, vol. 23, Issue 1, pp.125- </w:t>
      </w:r>
      <w:hyperlink r:id="rId31" w:history="1">
        <w:r w:rsidRPr="00AF4CA4">
          <w:rPr>
            <w:rStyle w:val="Hyperlink"/>
            <w:rFonts w:asciiTheme="minorHAnsi" w:hAnsiTheme="minorHAnsi" w:cstheme="minorHAnsi"/>
          </w:rPr>
          <w:t>http://www.biu.ac.il/law/cjdl/doc/Young_2006.pdf</w:t>
        </w:r>
      </w:hyperlink>
      <w:r w:rsidRPr="00AF4CA4">
        <w:rPr>
          <w:rFonts w:asciiTheme="minorHAnsi" w:hAnsiTheme="minorHAnsi" w:cstheme="minorHAnsi"/>
        </w:rPr>
        <w:t xml:space="preserve">, Accessed 5/29/17, </w:t>
      </w:r>
      <w:proofErr w:type="spellStart"/>
      <w:r w:rsidRPr="00AF4CA4">
        <w:rPr>
          <w:rFonts w:asciiTheme="minorHAnsi" w:hAnsiTheme="minorHAnsi" w:cstheme="minorHAnsi"/>
        </w:rPr>
        <w:t>HWilson</w:t>
      </w:r>
      <w:proofErr w:type="spellEnd"/>
      <w:r w:rsidRPr="00AF4CA4">
        <w:rPr>
          <w:rFonts w:asciiTheme="minorHAnsi" w:hAnsiTheme="minorHAnsi" w:cstheme="minorHAnsi"/>
        </w:rPr>
        <w:t>)</w:t>
      </w:r>
    </w:p>
    <w:p w:rsidR="0096651F" w:rsidRPr="00AF4CA4" w:rsidRDefault="0096651F" w:rsidP="0096651F">
      <w:pPr>
        <w:rPr>
          <w:rStyle w:val="StyleUnderline"/>
          <w:rFonts w:asciiTheme="minorHAnsi" w:hAnsiTheme="minorHAnsi" w:cstheme="minorHAnsi"/>
        </w:rPr>
      </w:pPr>
      <w:r w:rsidRPr="00AF4CA4">
        <w:rPr>
          <w:rFonts w:asciiTheme="minorHAnsi" w:hAnsiTheme="minorHAnsi" w:cstheme="minorHAnsi"/>
          <w:sz w:val="16"/>
        </w:rPr>
        <w:t xml:space="preserve">So far, I have offered only a way of thinking about responsibility in general. One might well object that the social connection model of responsibility raises as many questions as it answers. For example, the model says that </w:t>
      </w:r>
      <w:r w:rsidRPr="00AF4CA4">
        <w:rPr>
          <w:rStyle w:val="StyleUnderline"/>
          <w:rFonts w:asciiTheme="minorHAnsi" w:hAnsiTheme="minorHAnsi" w:cstheme="minorHAnsi"/>
        </w:rPr>
        <w:t>all who participate by their actions in processes that produce injustice share responsibility for its remedy</w:t>
      </w:r>
      <w:r w:rsidRPr="00AF4CA4">
        <w:rPr>
          <w:rFonts w:asciiTheme="minorHAnsi" w:hAnsiTheme="minorHAnsi" w:cstheme="minorHAnsi"/>
          <w:sz w:val="16"/>
        </w:rPr>
        <w:t xml:space="preserve">. Does this mean that all participants bear responsibility in the same way and to the same degree? If not, then </w:t>
      </w:r>
      <w:r w:rsidRPr="00AF4CA4">
        <w:rPr>
          <w:rStyle w:val="StyleUnderline"/>
          <w:rFonts w:asciiTheme="minorHAnsi" w:hAnsiTheme="minorHAnsi" w:cstheme="minorHAnsi"/>
        </w:rPr>
        <w:t xml:space="preserve">what are the grounds for differentiating kinds and </w:t>
      </w:r>
      <w:r w:rsidRPr="00AF4CA4">
        <w:rPr>
          <w:rStyle w:val="StyleUnderline"/>
          <w:rFonts w:asciiTheme="minorHAnsi" w:hAnsiTheme="minorHAnsi" w:cstheme="minorHAnsi"/>
        </w:rPr>
        <w:lastRenderedPageBreak/>
        <w:t>degrees of responsibility?</w:t>
      </w:r>
      <w:r w:rsidRPr="00AF4CA4">
        <w:rPr>
          <w:rFonts w:asciiTheme="minorHAnsi" w:hAnsiTheme="minorHAnsi" w:cstheme="minorHAnsi"/>
          <w:sz w:val="16"/>
        </w:rPr>
        <w:t xml:space="preserve"> Most of us participate in many structural processes, moreover, that arguably have disadvantaging, harmful, or unjust consequences for others. It is asking too much to expect most of us to work actively to restructure each and every one of the structural injustices for which we arguably share responsibility. </w:t>
      </w:r>
      <w:r w:rsidRPr="00AF4CA4">
        <w:rPr>
          <w:rStyle w:val="StyleUnderline"/>
          <w:rFonts w:asciiTheme="minorHAnsi" w:hAnsiTheme="minorHAnsi" w:cstheme="minorHAnsi"/>
        </w:rPr>
        <w:t>How</w:t>
      </w:r>
      <w:r w:rsidRPr="00AF4CA4">
        <w:rPr>
          <w:rFonts w:asciiTheme="minorHAnsi" w:hAnsiTheme="minorHAnsi" w:cstheme="minorHAnsi"/>
          <w:sz w:val="16"/>
        </w:rPr>
        <w:t xml:space="preserve">, then, </w:t>
      </w:r>
      <w:r w:rsidRPr="00AF4CA4">
        <w:rPr>
          <w:rStyle w:val="StyleUnderline"/>
          <w:rFonts w:asciiTheme="minorHAnsi" w:hAnsiTheme="minorHAnsi" w:cstheme="minorHAnsi"/>
        </w:rPr>
        <w:t xml:space="preserve">should we </w:t>
      </w:r>
      <w:r w:rsidRPr="00AF4CA4">
        <w:rPr>
          <w:rStyle w:val="Emphasis"/>
          <w:rFonts w:asciiTheme="minorHAnsi" w:hAnsiTheme="minorHAnsi" w:cstheme="minorHAnsi"/>
        </w:rPr>
        <w:t>reason about the best ways</w:t>
      </w:r>
      <w:r w:rsidRPr="00AF4CA4">
        <w:rPr>
          <w:rStyle w:val="StyleUnderline"/>
          <w:rFonts w:asciiTheme="minorHAnsi" w:hAnsiTheme="minorHAnsi" w:cstheme="minorHAnsi"/>
        </w:rPr>
        <w:t xml:space="preserve"> to use our </w:t>
      </w:r>
      <w:r w:rsidRPr="00AF4CA4">
        <w:rPr>
          <w:rStyle w:val="Emphasis"/>
          <w:rFonts w:asciiTheme="minorHAnsi" w:hAnsiTheme="minorHAnsi" w:cstheme="minorHAnsi"/>
        </w:rPr>
        <w:t>limited time, resources, and creative energy</w:t>
      </w:r>
      <w:r w:rsidRPr="00AF4CA4">
        <w:rPr>
          <w:rStyle w:val="StyleUnderline"/>
          <w:rFonts w:asciiTheme="minorHAnsi" w:hAnsiTheme="minorHAnsi" w:cstheme="minorHAnsi"/>
        </w:rPr>
        <w:t xml:space="preserve"> to respond to </w:t>
      </w:r>
      <w:r w:rsidRPr="00AF4CA4">
        <w:rPr>
          <w:rStyle w:val="Emphasis"/>
          <w:rFonts w:asciiTheme="minorHAnsi" w:hAnsiTheme="minorHAnsi" w:cstheme="minorHAnsi"/>
        </w:rPr>
        <w:t>structural injustice?</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Adequately responding to questions like these would take at least another full essay. Thus, I will only sketch answers here, and illustrate the responses once again through the example of the anti-sweatshop movement. </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Some moral theorists argue that responsibility names a form of obligation distinct from duty. Joel Feinberg, for example, distinguishes between an ethic that focuses on obligation or duty and an ethic that focuses on responsibility. On the one hand, a duty specifies a rule of action or delineates the substance of what actions count as performing the duty. </w:t>
      </w:r>
      <w:r w:rsidRPr="00AF4CA4">
        <w:rPr>
          <w:rStyle w:val="StyleUnderline"/>
          <w:rFonts w:asciiTheme="minorHAnsi" w:hAnsiTheme="minorHAnsi" w:cstheme="minorHAnsi"/>
        </w:rPr>
        <w:t>A responsibility</w:t>
      </w:r>
      <w:r w:rsidRPr="00AF4CA4">
        <w:rPr>
          <w:rFonts w:asciiTheme="minorHAnsi" w:hAnsiTheme="minorHAnsi" w:cstheme="minorHAnsi"/>
          <w:sz w:val="16"/>
        </w:rPr>
        <w:t xml:space="preserve">, on the other hand, </w:t>
      </w:r>
      <w:r w:rsidRPr="00AF4CA4">
        <w:rPr>
          <w:rStyle w:val="StyleUnderline"/>
          <w:rFonts w:asciiTheme="minorHAnsi" w:hAnsiTheme="minorHAnsi" w:cstheme="minorHAnsi"/>
        </w:rPr>
        <w:t>while no less obligatory, is more open with regard to what counts as carrying it out</w:t>
      </w:r>
      <w:r w:rsidRPr="00AF4CA4">
        <w:rPr>
          <w:rFonts w:asciiTheme="minorHAnsi" w:hAnsiTheme="minorHAnsi" w:cstheme="minorHAnsi"/>
          <w:sz w:val="16"/>
        </w:rPr>
        <w:t xml:space="preserve">.49 A person with responsibilities is obliged to attend to outcomes that the responsibilities call for, and to orient her actions in ways demonstrably intended to contribute to bringing about those outcomes. Because a person may face many moral demands on her actions, and because changes in circumstances are often unpredictable, just how a person goes about discharging her responsibilities is a matter subject to considerable discretion.50 </w:t>
      </w:r>
      <w:r w:rsidRPr="00AF4CA4">
        <w:rPr>
          <w:rStyle w:val="StyleUnderline"/>
          <w:rFonts w:asciiTheme="minorHAnsi" w:hAnsiTheme="minorHAnsi" w:cstheme="minorHAnsi"/>
        </w:rPr>
        <w:t xml:space="preserve">Given that </w:t>
      </w:r>
      <w:r w:rsidRPr="00AF4CA4">
        <w:rPr>
          <w:rStyle w:val="Emphasis"/>
          <w:rFonts w:asciiTheme="minorHAnsi" w:hAnsiTheme="minorHAnsi" w:cstheme="minorHAnsi"/>
        </w:rPr>
        <w:t>a combination</w:t>
      </w:r>
      <w:r w:rsidRPr="00AF4CA4">
        <w:rPr>
          <w:rStyle w:val="StyleUnderline"/>
          <w:rFonts w:asciiTheme="minorHAnsi" w:hAnsiTheme="minorHAnsi" w:cstheme="minorHAnsi"/>
        </w:rPr>
        <w:t xml:space="preserve"> of responsibilities may be </w:t>
      </w:r>
      <w:r w:rsidRPr="00AF4CA4">
        <w:rPr>
          <w:rStyle w:val="Emphasis"/>
          <w:rFonts w:asciiTheme="minorHAnsi" w:hAnsiTheme="minorHAnsi" w:cstheme="minorHAnsi"/>
        </w:rPr>
        <w:t>overly demanding</w:t>
      </w:r>
      <w:r w:rsidRPr="00AF4CA4">
        <w:rPr>
          <w:rFonts w:asciiTheme="minorHAnsi" w:hAnsiTheme="minorHAnsi" w:cstheme="minorHAnsi"/>
          <w:sz w:val="16"/>
        </w:rPr>
        <w:t xml:space="preserve">, and given that agents have discretion in how they choose to discharge their responsibilities, </w:t>
      </w:r>
      <w:r w:rsidRPr="00AF4CA4">
        <w:rPr>
          <w:rStyle w:val="StyleUnderline"/>
          <w:rFonts w:asciiTheme="minorHAnsi" w:hAnsiTheme="minorHAnsi" w:cstheme="minorHAnsi"/>
        </w:rPr>
        <w:t xml:space="preserve">it is reasonable to say that it is up to each agent to decide what she can and should do under the circumstances, and how she should order her </w:t>
      </w:r>
      <w:r w:rsidRPr="00AF4CA4">
        <w:rPr>
          <w:rStyle w:val="Emphasis"/>
          <w:rFonts w:asciiTheme="minorHAnsi" w:hAnsiTheme="minorHAnsi" w:cstheme="minorHAnsi"/>
        </w:rPr>
        <w:t>moral priorities</w:t>
      </w:r>
      <w:r w:rsidRPr="00AF4CA4">
        <w:rPr>
          <w:rFonts w:asciiTheme="minorHAnsi" w:hAnsiTheme="minorHAnsi" w:cstheme="minorHAnsi"/>
          <w:sz w:val="16"/>
        </w:rPr>
        <w:t xml:space="preserve">. Others have the right to question and criticize our decisions and actions, however, especially when we depend on one another to perform effective collective action. </w:t>
      </w:r>
      <w:r w:rsidRPr="00AF4CA4">
        <w:rPr>
          <w:rStyle w:val="StyleUnderline"/>
          <w:rFonts w:asciiTheme="minorHAnsi" w:hAnsiTheme="minorHAnsi" w:cstheme="minorHAnsi"/>
        </w:rPr>
        <w:t>Part of what it means to be responsible on the social connection model is to be</w:t>
      </w:r>
      <w:r w:rsidRPr="00AF4CA4">
        <w:rPr>
          <w:rFonts w:asciiTheme="minorHAnsi" w:hAnsiTheme="minorHAnsi" w:cstheme="minorHAnsi"/>
          <w:sz w:val="16"/>
        </w:rPr>
        <w:t xml:space="preserve"> accountable to others with whom one shares responsibility—</w:t>
      </w:r>
      <w:r w:rsidRPr="00AF4CA4">
        <w:rPr>
          <w:rStyle w:val="Emphasis"/>
          <w:rFonts w:asciiTheme="minorHAnsi" w:hAnsiTheme="minorHAnsi" w:cstheme="minorHAnsi"/>
        </w:rPr>
        <w:t>accountable for what one has decided to do and for which structural injustices one has chosen to address</w:t>
      </w:r>
      <w:r w:rsidRPr="00AF4CA4">
        <w:rPr>
          <w:rFonts w:asciiTheme="minorHAnsi" w:hAnsiTheme="minorHAnsi" w:cstheme="minorHAnsi"/>
          <w:sz w:val="16"/>
        </w:rPr>
        <w:t xml:space="preserve">. </w:t>
      </w:r>
      <w:r w:rsidRPr="00AF4CA4">
        <w:rPr>
          <w:rStyle w:val="StyleUnderline"/>
          <w:rFonts w:asciiTheme="minorHAnsi" w:hAnsiTheme="minorHAnsi" w:cstheme="minorHAnsi"/>
        </w:rPr>
        <w:t>When an agent is able to give an account of what she has done</w:t>
      </w:r>
      <w:r w:rsidRPr="00AF4CA4">
        <w:rPr>
          <w:rFonts w:asciiTheme="minorHAnsi" w:hAnsiTheme="minorHAnsi" w:cstheme="minorHAnsi"/>
          <w:sz w:val="16"/>
        </w:rPr>
        <w:t xml:space="preserve">, and why, in terms of shared responsibilities for structural injustice, then </w:t>
      </w:r>
      <w:r w:rsidRPr="00AF4CA4">
        <w:rPr>
          <w:rStyle w:val="StyleUnderline"/>
          <w:rFonts w:asciiTheme="minorHAnsi" w:hAnsiTheme="minorHAnsi" w:cstheme="minorHAnsi"/>
        </w:rPr>
        <w:t>others usually ought to accept her decision and the way she sets priorities for her actions</w:t>
      </w:r>
      <w:r w:rsidRPr="00AF4CA4">
        <w:rPr>
          <w:rFonts w:asciiTheme="minorHAnsi" w:hAnsiTheme="minorHAnsi" w:cstheme="minorHAnsi"/>
          <w:sz w:val="16"/>
        </w:rPr>
        <w:t>.</w:t>
      </w:r>
    </w:p>
    <w:p w:rsidR="0096651F" w:rsidRPr="00AF4CA4" w:rsidRDefault="0096651F" w:rsidP="0096651F">
      <w:pPr>
        <w:rPr>
          <w:rFonts w:asciiTheme="minorHAnsi" w:hAnsiTheme="minorHAnsi" w:cstheme="minorHAnsi"/>
          <w:sz w:val="16"/>
        </w:rPr>
      </w:pPr>
      <w:r w:rsidRPr="00AF4CA4">
        <w:rPr>
          <w:rFonts w:asciiTheme="minorHAnsi" w:hAnsiTheme="minorHAnsi" w:cstheme="minorHAnsi"/>
          <w:sz w:val="16"/>
        </w:rPr>
        <w:t xml:space="preserve">These considerations begin to provide an answer to the question I stated above, namely, how should one reason about the best way to use one’s limited time and resources to respond to structural injustices? In a world with many and deep structural injustices, </w:t>
      </w:r>
      <w:r w:rsidRPr="00AF4CA4">
        <w:rPr>
          <w:rStyle w:val="StyleUnderline"/>
          <w:rFonts w:asciiTheme="minorHAnsi" w:hAnsiTheme="minorHAnsi" w:cstheme="minorHAnsi"/>
        </w:rPr>
        <w:t xml:space="preserve">most of us, in principle, share more responsibility </w:t>
      </w:r>
      <w:r w:rsidRPr="00AF4CA4">
        <w:rPr>
          <w:rStyle w:val="Emphasis"/>
          <w:rFonts w:asciiTheme="minorHAnsi" w:hAnsiTheme="minorHAnsi" w:cstheme="minorHAnsi"/>
        </w:rPr>
        <w:t>than we can reasonably be expected to discharge</w:t>
      </w:r>
      <w:r w:rsidRPr="00AF4CA4">
        <w:rPr>
          <w:rFonts w:asciiTheme="minorHAnsi" w:hAnsiTheme="minorHAnsi" w:cstheme="minorHAnsi"/>
          <w:sz w:val="16"/>
        </w:rPr>
        <w:t xml:space="preserve">.51 Thus, </w:t>
      </w:r>
      <w:r w:rsidRPr="00AF4CA4">
        <w:rPr>
          <w:rStyle w:val="Emphasis"/>
          <w:rFonts w:asciiTheme="minorHAnsi" w:hAnsiTheme="minorHAnsi" w:cstheme="minorHAnsi"/>
        </w:rPr>
        <w:t>we must make choices</w:t>
      </w:r>
      <w:r w:rsidRPr="00AF4CA4">
        <w:rPr>
          <w:rFonts w:asciiTheme="minorHAnsi" w:hAnsiTheme="minorHAnsi" w:cstheme="minorHAnsi"/>
          <w:sz w:val="16"/>
        </w:rPr>
        <w:t xml:space="preserve"> </w:t>
      </w:r>
      <w:r w:rsidRPr="00AF4CA4">
        <w:rPr>
          <w:rStyle w:val="StyleUnderline"/>
          <w:rFonts w:asciiTheme="minorHAnsi" w:hAnsiTheme="minorHAnsi" w:cstheme="minorHAnsi"/>
        </w:rPr>
        <w:t xml:space="preserve">about where our action can be </w:t>
      </w:r>
      <w:r w:rsidRPr="00AF4CA4">
        <w:rPr>
          <w:rStyle w:val="Emphasis"/>
          <w:rFonts w:asciiTheme="minorHAnsi" w:hAnsiTheme="minorHAnsi" w:cstheme="minorHAnsi"/>
        </w:rPr>
        <w:t>most useful</w:t>
      </w:r>
      <w:r w:rsidRPr="00AF4CA4">
        <w:rPr>
          <w:rStyle w:val="StyleUnderline"/>
          <w:rFonts w:asciiTheme="minorHAnsi" w:hAnsiTheme="minorHAnsi" w:cstheme="minorHAnsi"/>
        </w:rPr>
        <w:t xml:space="preserve"> or which injustices we regard as </w:t>
      </w:r>
      <w:r w:rsidRPr="00AF4CA4">
        <w:rPr>
          <w:rStyle w:val="Emphasis"/>
          <w:rFonts w:asciiTheme="minorHAnsi" w:hAnsiTheme="minorHAnsi" w:cstheme="minorHAnsi"/>
        </w:rPr>
        <w:t>most urgent</w:t>
      </w:r>
      <w:r w:rsidRPr="00AF4CA4">
        <w:rPr>
          <w:rFonts w:asciiTheme="minorHAnsi" w:hAnsiTheme="minorHAnsi" w:cstheme="minorHAnsi"/>
          <w:sz w:val="16"/>
        </w:rPr>
        <w:t>. While a social connection model of responsibility will not give us a list of maxims or imperatives, it should offer some parameters for reasoning to guide our decisions and actions. These parameters, in turn, address the other question I raised earlier—the question about kinds and degrees of responsibility. Different agents plausibly have different kinds of responsibilities in relation to particular issues of justice, and some arguably have a greater degree of responsibility than others.</w:t>
      </w: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96651F" w:rsidRPr="00AF4CA4" w:rsidRDefault="0096651F" w:rsidP="0096651F">
      <w:pPr>
        <w:rPr>
          <w:rFonts w:asciiTheme="minorHAnsi" w:hAnsiTheme="minorHAnsi" w:cstheme="minorHAnsi"/>
        </w:rPr>
      </w:pPr>
    </w:p>
    <w:p w:rsidR="00A95652" w:rsidRPr="006806D4" w:rsidRDefault="006806D4" w:rsidP="006806D4">
      <w:pPr>
        <w:pStyle w:val="Heading2"/>
      </w:pPr>
      <w:r w:rsidRPr="006806D4">
        <w:lastRenderedPageBreak/>
        <w:t>Aff Answers</w:t>
      </w:r>
    </w:p>
    <w:p w:rsidR="006806D4" w:rsidRPr="006806D4" w:rsidRDefault="006806D4" w:rsidP="006806D4">
      <w:pPr>
        <w:pStyle w:val="Heading3"/>
      </w:pPr>
      <w:r w:rsidRPr="006806D4">
        <w:lastRenderedPageBreak/>
        <w:t>2ac bifo k</w:t>
      </w:r>
    </w:p>
    <w:p w:rsidR="006806D4" w:rsidRPr="006806D4" w:rsidRDefault="006806D4" w:rsidP="006806D4">
      <w:pPr>
        <w:pStyle w:val="Heading4"/>
      </w:pPr>
      <w:r w:rsidRPr="006806D4">
        <w:t xml:space="preserve">ALT doesn’t solve - </w:t>
      </w:r>
      <w:proofErr w:type="spellStart"/>
      <w:r w:rsidRPr="006806D4">
        <w:t>Bifo</w:t>
      </w:r>
      <w:proofErr w:type="spellEnd"/>
      <w:r w:rsidRPr="006806D4">
        <w:t xml:space="preserve"> precludes any radical potential  </w:t>
      </w:r>
    </w:p>
    <w:p w:rsidR="006806D4" w:rsidRPr="006806D4" w:rsidRDefault="006806D4" w:rsidP="006806D4">
      <w:r w:rsidRPr="006806D4">
        <w:rPr>
          <w:rStyle w:val="Heading4Char"/>
        </w:rPr>
        <w:t>Lear 12</w:t>
      </w:r>
      <w:r w:rsidRPr="006806D4">
        <w:t xml:space="preserve"> [</w:t>
      </w:r>
      <w:hyperlink r:id="rId32" w:anchor="%21/Ben_In_Manc" w:history="1">
        <w:r w:rsidRPr="006806D4">
          <w:rPr>
            <w:rStyle w:val="Hyperlink"/>
          </w:rPr>
          <w:t>Ben Lear</w:t>
        </w:r>
      </w:hyperlink>
      <w:r w:rsidRPr="006806D4">
        <w:t xml:space="preserve"> is an underemployed researcher living in Manchester, UK. He is an editor of </w:t>
      </w:r>
      <w:hyperlink r:id="rId33" w:history="1">
        <w:r w:rsidRPr="006806D4">
          <w:rPr>
            <w:rStyle w:val="Hyperlink"/>
          </w:rPr>
          <w:t>Shift Magazine</w:t>
        </w:r>
      </w:hyperlink>
      <w:r w:rsidRPr="006806D4">
        <w:t xml:space="preserve">, and has recently co-authored an article in </w:t>
      </w:r>
      <w:hyperlink r:id="rId34" w:history="1">
        <w:r w:rsidRPr="006806D4">
          <w:rPr>
            <w:rStyle w:val="Hyperlink"/>
          </w:rPr>
          <w:t xml:space="preserve">Occupy Everything! Reflections on </w:t>
        </w:r>
        <w:proofErr w:type="gramStart"/>
        <w:r w:rsidRPr="006806D4">
          <w:rPr>
            <w:rStyle w:val="Hyperlink"/>
          </w:rPr>
          <w:t>Why</w:t>
        </w:r>
        <w:proofErr w:type="gramEnd"/>
        <w:r w:rsidRPr="006806D4">
          <w:rPr>
            <w:rStyle w:val="Hyperlink"/>
          </w:rPr>
          <w:t xml:space="preserve"> it’s Kicking off Everywhere</w:t>
        </w:r>
      </w:hyperlink>
      <w:r w:rsidRPr="006806D4">
        <w:t xml:space="preserve">. He is a member of </w:t>
      </w:r>
      <w:hyperlink r:id="rId35" w:history="1">
        <w:r w:rsidRPr="006806D4">
          <w:rPr>
            <w:rStyle w:val="Hyperlink"/>
          </w:rPr>
          <w:t>Plan C</w:t>
        </w:r>
      </w:hyperlink>
      <w:r w:rsidRPr="006806D4">
        <w:t xml:space="preserve">. </w:t>
      </w:r>
      <w:proofErr w:type="gramStart"/>
      <w:r w:rsidRPr="006806D4">
        <w:t>" Lifeboat</w:t>
      </w:r>
      <w:proofErr w:type="gramEnd"/>
      <w:r w:rsidRPr="006806D4">
        <w:t xml:space="preserve"> Communism – A Review of Franco “</w:t>
      </w:r>
      <w:proofErr w:type="spellStart"/>
      <w:r w:rsidRPr="006806D4">
        <w:t>Bifo</w:t>
      </w:r>
      <w:proofErr w:type="spellEnd"/>
      <w:r w:rsidRPr="006806D4">
        <w:t>” Berardi’s After the Future, May 18, 2012]</w:t>
      </w:r>
    </w:p>
    <w:p w:rsidR="006806D4" w:rsidRPr="006806D4" w:rsidRDefault="006806D4" w:rsidP="006806D4"/>
    <w:p w:rsidR="006806D4" w:rsidRPr="006806D4" w:rsidRDefault="006806D4" w:rsidP="006806D4">
      <w:pPr>
        <w:rPr>
          <w:sz w:val="16"/>
        </w:rPr>
      </w:pPr>
      <w:r w:rsidRPr="006806D4">
        <w:rPr>
          <w:sz w:val="16"/>
        </w:rPr>
        <w:t xml:space="preserve">For the Italian futurists, where </w:t>
      </w:r>
      <w:proofErr w:type="spellStart"/>
      <w:r w:rsidRPr="006806D4">
        <w:rPr>
          <w:sz w:val="16"/>
        </w:rPr>
        <w:t>Bifo’s</w:t>
      </w:r>
      <w:proofErr w:type="spellEnd"/>
      <w:r w:rsidRPr="006806D4">
        <w:rPr>
          <w:sz w:val="16"/>
        </w:rPr>
        <w:t xml:space="preserve"> analysis begins, this fusion of politics and technology saw its apex in </w:t>
      </w:r>
      <w:proofErr w:type="spellStart"/>
      <w:r w:rsidRPr="006806D4">
        <w:rPr>
          <w:sz w:val="16"/>
        </w:rPr>
        <w:t>mechanised</w:t>
      </w:r>
      <w:proofErr w:type="spellEnd"/>
      <w:r w:rsidRPr="006806D4">
        <w:rPr>
          <w:sz w:val="16"/>
        </w:rPr>
        <w:t xml:space="preserve"> “workshops beneath… violent electric moons”. </w:t>
      </w:r>
      <w:r w:rsidRPr="006806D4">
        <w:rPr>
          <w:u w:val="single"/>
        </w:rPr>
        <w:t xml:space="preserve">The violence of modernity was glorified and the spread of new technologies such as the auto-mobile and machine tools was seen as the necessary harbinger of a better, more liberated world. This link between technologies and political imaginaries is echoed by what </w:t>
      </w:r>
      <w:proofErr w:type="spellStart"/>
      <w:r w:rsidRPr="006806D4">
        <w:rPr>
          <w:u w:val="single"/>
        </w:rPr>
        <w:t>Bifo</w:t>
      </w:r>
      <w:proofErr w:type="spellEnd"/>
      <w:r w:rsidRPr="006806D4">
        <w:rPr>
          <w:u w:val="single"/>
        </w:rPr>
        <w:t xml:space="preserve"> sees as the last utopian philosophy of the century, the “</w:t>
      </w:r>
      <w:r w:rsidRPr="006806D4">
        <w:rPr>
          <w:i/>
          <w:iCs/>
          <w:u w:val="single"/>
        </w:rPr>
        <w:t>Wired</w:t>
      </w:r>
      <w:r w:rsidRPr="006806D4">
        <w:rPr>
          <w:u w:val="single"/>
        </w:rPr>
        <w:t xml:space="preserve"> ideology”.</w:t>
      </w:r>
      <w:r w:rsidRPr="006806D4">
        <w:rPr>
          <w:sz w:val="16"/>
        </w:rPr>
        <w:t xml:space="preserve"> This ideology saw a potential emancipation of humanity via the new technologies and potentials of the internet. This philosophy argued that the horizontal, open and collaborative potential of the internet was destined to unlock the potential of humanity and usher in a new phase of wealth and prosperity. Although not an explicitly antagonistic philosophy, echoes of the </w:t>
      </w:r>
      <w:proofErr w:type="gramStart"/>
      <w:r w:rsidRPr="006806D4">
        <w:rPr>
          <w:i/>
          <w:iCs/>
          <w:sz w:val="16"/>
        </w:rPr>
        <w:t>Wired</w:t>
      </w:r>
      <w:proofErr w:type="gramEnd"/>
      <w:r w:rsidRPr="006806D4">
        <w:rPr>
          <w:sz w:val="16"/>
        </w:rPr>
        <w:t xml:space="preserve"> analysis of the internet can be seen in the work of Paul Mason and the politics of groups such as WikiLeaks and Anonymous as well as journalists, academics and activists infatuated with the power of Twitter and Facebook as catalyst for revolution. However, </w:t>
      </w:r>
      <w:proofErr w:type="spellStart"/>
      <w:r w:rsidRPr="006806D4">
        <w:rPr>
          <w:sz w:val="16"/>
        </w:rPr>
        <w:t>Bifo</w:t>
      </w:r>
      <w:proofErr w:type="spellEnd"/>
      <w:r w:rsidRPr="006806D4">
        <w:rPr>
          <w:sz w:val="16"/>
        </w:rPr>
        <w:t xml:space="preserve"> is not an optimist when it comes to technology. The intertwined tale that is being told is that of the integration of these new technologies within the processes of discipline and production. Whilst the motor engine and the internet both promised a world of reduced work hours and increasing luxury the opposite has been the case. New technologies and </w:t>
      </w:r>
      <w:proofErr w:type="spellStart"/>
      <w:r w:rsidRPr="006806D4">
        <w:rPr>
          <w:sz w:val="16"/>
        </w:rPr>
        <w:t>organisational</w:t>
      </w:r>
      <w:proofErr w:type="spellEnd"/>
      <w:r w:rsidRPr="006806D4">
        <w:rPr>
          <w:sz w:val="16"/>
        </w:rPr>
        <w:t xml:space="preserve"> techniques have been used in turn to discipline people into the rhythm of the factory and then to fracture this collective body into the manageable fragments needed in today’s ‘flexible and innovative’ economy. The technologies discussed are revealed as intrinsically social, capable of being put to work by various different sections of society. </w:t>
      </w:r>
      <w:proofErr w:type="spellStart"/>
      <w:r w:rsidRPr="006806D4">
        <w:rPr>
          <w:sz w:val="16"/>
        </w:rPr>
        <w:t>Bifo’s</w:t>
      </w:r>
      <w:proofErr w:type="spellEnd"/>
      <w:r w:rsidRPr="006806D4">
        <w:rPr>
          <w:sz w:val="16"/>
        </w:rPr>
        <w:t xml:space="preserve"> analysis traces the links between artistic and cultural movements such as the proto-fascist futurists and the liberal dreamers of the internet that saw a brighter future ushered in through human ingenuity embodied in technological developments and the implementation of these technologies within the framework of capitalist development. </w:t>
      </w:r>
      <w:r w:rsidRPr="006806D4">
        <w:rPr>
          <w:bCs/>
          <w:sz w:val="16"/>
        </w:rPr>
        <w:t>III</w:t>
      </w:r>
      <w:r w:rsidRPr="006806D4">
        <w:rPr>
          <w:sz w:val="16"/>
        </w:rPr>
        <w:t xml:space="preserve"> After tracing the history of the idea of the future, </w:t>
      </w:r>
      <w:proofErr w:type="spellStart"/>
      <w:r w:rsidRPr="006806D4">
        <w:rPr>
          <w:sz w:val="16"/>
        </w:rPr>
        <w:t>Bifo</w:t>
      </w:r>
      <w:proofErr w:type="spellEnd"/>
      <w:r w:rsidRPr="006806D4">
        <w:rPr>
          <w:sz w:val="16"/>
        </w:rPr>
        <w:t xml:space="preserve"> devotes another chapter to the present conjuncture, returning to a core concern within his work: the interplay between technology and subjectivity within capitalism. </w:t>
      </w:r>
      <w:r w:rsidRPr="006806D4">
        <w:rPr>
          <w:u w:val="single"/>
        </w:rPr>
        <w:t>The role of information technology is central to the analysis put forward.</w:t>
      </w:r>
      <w:r w:rsidRPr="006806D4">
        <w:rPr>
          <w:sz w:val="16"/>
        </w:rPr>
        <w:t xml:space="preserve"> Compared to the optimistic immanence of </w:t>
      </w:r>
      <w:proofErr w:type="spellStart"/>
      <w:r w:rsidRPr="006806D4">
        <w:rPr>
          <w:sz w:val="16"/>
        </w:rPr>
        <w:t>Hardt</w:t>
      </w:r>
      <w:proofErr w:type="spellEnd"/>
      <w:r w:rsidRPr="006806D4">
        <w:rPr>
          <w:sz w:val="16"/>
        </w:rPr>
        <w:t xml:space="preserve"> and </w:t>
      </w:r>
      <w:proofErr w:type="spellStart"/>
      <w:r w:rsidRPr="006806D4">
        <w:rPr>
          <w:sz w:val="16"/>
        </w:rPr>
        <w:t>Negri</w:t>
      </w:r>
      <w:proofErr w:type="spellEnd"/>
      <w:r w:rsidRPr="006806D4">
        <w:rPr>
          <w:sz w:val="16"/>
        </w:rPr>
        <w:t xml:space="preserve">, or the </w:t>
      </w:r>
      <w:proofErr w:type="spellStart"/>
      <w:r w:rsidRPr="006806D4">
        <w:rPr>
          <w:sz w:val="16"/>
        </w:rPr>
        <w:t>liberatory</w:t>
      </w:r>
      <w:proofErr w:type="spellEnd"/>
      <w:r w:rsidRPr="006806D4">
        <w:rPr>
          <w:sz w:val="16"/>
        </w:rPr>
        <w:t xml:space="preserve"> affirmation of Paul Mason, </w:t>
      </w:r>
      <w:proofErr w:type="spellStart"/>
      <w:r w:rsidRPr="006806D4">
        <w:rPr>
          <w:sz w:val="16"/>
        </w:rPr>
        <w:t>Bifo’s</w:t>
      </w:r>
      <w:proofErr w:type="spellEnd"/>
      <w:r w:rsidRPr="006806D4">
        <w:rPr>
          <w:sz w:val="16"/>
        </w:rPr>
        <w:t xml:space="preserve"> analysis of the impact of IT systems on the social body is far less cheerful. </w:t>
      </w:r>
      <w:proofErr w:type="spellStart"/>
      <w:r w:rsidRPr="006806D4">
        <w:rPr>
          <w:sz w:val="16"/>
        </w:rPr>
        <w:t>Bifo</w:t>
      </w:r>
      <w:proofErr w:type="spellEnd"/>
      <w:r w:rsidRPr="006806D4">
        <w:rPr>
          <w:sz w:val="16"/>
        </w:rPr>
        <w:t xml:space="preserve"> sees these technologies as deeply invested within processes of capital accumulation and state discipline; a specific form of capitalism which </w:t>
      </w:r>
      <w:proofErr w:type="spellStart"/>
      <w:r w:rsidRPr="006806D4">
        <w:rPr>
          <w:sz w:val="16"/>
        </w:rPr>
        <w:t>Bifo</w:t>
      </w:r>
      <w:proofErr w:type="spellEnd"/>
      <w:r w:rsidRPr="006806D4">
        <w:rPr>
          <w:sz w:val="16"/>
        </w:rPr>
        <w:t xml:space="preserve"> labels “</w:t>
      </w:r>
      <w:proofErr w:type="spellStart"/>
      <w:r w:rsidRPr="006806D4">
        <w:rPr>
          <w:sz w:val="16"/>
        </w:rPr>
        <w:t>semio</w:t>
      </w:r>
      <w:proofErr w:type="spellEnd"/>
      <w:r w:rsidRPr="006806D4">
        <w:rPr>
          <w:sz w:val="16"/>
        </w:rPr>
        <w:t>-capital” has emerged that puts our “</w:t>
      </w:r>
      <w:proofErr w:type="spellStart"/>
      <w:r w:rsidRPr="006806D4">
        <w:rPr>
          <w:sz w:val="16"/>
        </w:rPr>
        <w:t>neurophysical</w:t>
      </w:r>
      <w:proofErr w:type="spellEnd"/>
      <w:r w:rsidRPr="006806D4">
        <w:rPr>
          <w:sz w:val="16"/>
        </w:rPr>
        <w:t xml:space="preserve"> energies to work and submits them to the speed of electronic machinery.” </w:t>
      </w:r>
      <w:r w:rsidRPr="006806D4">
        <w:rPr>
          <w:u w:val="single"/>
        </w:rPr>
        <w:t xml:space="preserve">IT technology has helped spread precarious work conditions, and mobilizes our thoughts, dreams and desires (Marx’s “general intellect”) for capital accumulation. Widespread depression is the response to this mismatch between cyberspace and </w:t>
      </w:r>
      <w:proofErr w:type="spellStart"/>
      <w:r w:rsidRPr="006806D4">
        <w:rPr>
          <w:u w:val="single"/>
        </w:rPr>
        <w:t>cybertime</w:t>
      </w:r>
      <w:proofErr w:type="spellEnd"/>
      <w:r w:rsidRPr="006806D4">
        <w:rPr>
          <w:u w:val="single"/>
        </w:rPr>
        <w:t>, as the social body struggles to cope with the flows of information and emotional affects we encounter in our daily lives</w:t>
      </w:r>
      <w:r w:rsidRPr="006806D4">
        <w:rPr>
          <w:sz w:val="16"/>
        </w:rPr>
        <w:t xml:space="preserve">. This fracturing of the social body has had an effect on our ability to </w:t>
      </w:r>
      <w:proofErr w:type="spellStart"/>
      <w:r w:rsidRPr="006806D4">
        <w:rPr>
          <w:sz w:val="16"/>
        </w:rPr>
        <w:t>organise</w:t>
      </w:r>
      <w:proofErr w:type="spellEnd"/>
      <w:r w:rsidRPr="006806D4">
        <w:rPr>
          <w:sz w:val="16"/>
        </w:rPr>
        <w:t xml:space="preserve"> politically. The potential for solidarity in the workplace and the rest of our lives has been radically reduced. </w:t>
      </w:r>
      <w:proofErr w:type="spellStart"/>
      <w:r w:rsidRPr="006806D4">
        <w:rPr>
          <w:sz w:val="16"/>
        </w:rPr>
        <w:t>Semiocapital</w:t>
      </w:r>
      <w:proofErr w:type="spellEnd"/>
      <w:r w:rsidRPr="006806D4">
        <w:rPr>
          <w:sz w:val="16"/>
        </w:rPr>
        <w:t xml:space="preserve"> produces subjects incapable of </w:t>
      </w:r>
      <w:hyperlink r:id="rId36" w:history="1">
        <w:r w:rsidRPr="006806D4">
          <w:rPr>
            <w:color w:val="0000FF"/>
            <w:u w:val="single"/>
          </w:rPr>
          <w:t>solidarity</w:t>
        </w:r>
      </w:hyperlink>
      <w:r w:rsidRPr="006806D4">
        <w:rPr>
          <w:sz w:val="16"/>
        </w:rPr>
        <w:t xml:space="preserve">, or of composing into a class for itself. Outbursts of social rage such as the London riots or the student protests of winter 2010-2011 are more likely than long-term antagonistic movements. Indeed, we only need to look at the difficulty faced by those involved in the Occupy moment, as they attempt to cohere into a political movement capable of confronting the state and capital. These developments within contemporary capitalism, </w:t>
      </w:r>
      <w:proofErr w:type="spellStart"/>
      <w:r w:rsidRPr="006806D4">
        <w:rPr>
          <w:sz w:val="16"/>
        </w:rPr>
        <w:t>Bifo</w:t>
      </w:r>
      <w:proofErr w:type="spellEnd"/>
      <w:r w:rsidRPr="006806D4">
        <w:rPr>
          <w:sz w:val="16"/>
        </w:rPr>
        <w:t xml:space="preserve"> argues, are starting to foreclose the possibility of collective politics with traction in the world. </w:t>
      </w:r>
      <w:proofErr w:type="spellStart"/>
      <w:r w:rsidRPr="006806D4">
        <w:rPr>
          <w:sz w:val="16"/>
        </w:rPr>
        <w:t>Bifo’s</w:t>
      </w:r>
      <w:proofErr w:type="spellEnd"/>
      <w:r w:rsidRPr="006806D4">
        <w:rPr>
          <w:sz w:val="16"/>
        </w:rPr>
        <w:t xml:space="preserve"> vision is bleak. Many economists are now willing to admit that </w:t>
      </w:r>
      <w:hyperlink r:id="rId37" w:history="1">
        <w:r w:rsidRPr="006806D4">
          <w:rPr>
            <w:color w:val="0000FF"/>
            <w:u w:val="single"/>
          </w:rPr>
          <w:t>austerity</w:t>
        </w:r>
      </w:hyperlink>
      <w:r w:rsidRPr="006806D4">
        <w:rPr>
          <w:sz w:val="16"/>
        </w:rPr>
        <w:t xml:space="preserve"> politics are failing, while Keynesianism or the continued belief in the promises of the information economy seem equally dysfunctional. Instead of the return of growth and steadily improving living conditions, </w:t>
      </w:r>
      <w:proofErr w:type="spellStart"/>
      <w:r w:rsidRPr="006806D4">
        <w:rPr>
          <w:sz w:val="16"/>
        </w:rPr>
        <w:t>Bifo</w:t>
      </w:r>
      <w:proofErr w:type="spellEnd"/>
      <w:r w:rsidRPr="006806D4">
        <w:rPr>
          <w:sz w:val="16"/>
        </w:rPr>
        <w:t xml:space="preserve"> foresees an economic recovery in which growth resumes with no concurrent social distribution</w:t>
      </w:r>
      <w:r w:rsidRPr="006806D4">
        <w:rPr>
          <w:bCs/>
          <w:sz w:val="16"/>
        </w:rPr>
        <w:t xml:space="preserve">. </w:t>
      </w:r>
      <w:r w:rsidRPr="006806D4">
        <w:rPr>
          <w:sz w:val="16"/>
        </w:rPr>
        <w:t xml:space="preserve">A future of increasingly predatory finance capital, repressed surplus populations, </w:t>
      </w:r>
      <w:proofErr w:type="spellStart"/>
      <w:r w:rsidRPr="006806D4">
        <w:rPr>
          <w:sz w:val="16"/>
        </w:rPr>
        <w:t>militarised</w:t>
      </w:r>
      <w:proofErr w:type="spellEnd"/>
      <w:r w:rsidRPr="006806D4">
        <w:rPr>
          <w:sz w:val="16"/>
        </w:rPr>
        <w:t xml:space="preserve"> green zones, universal </w:t>
      </w:r>
      <w:proofErr w:type="spellStart"/>
      <w:r w:rsidRPr="006806D4">
        <w:rPr>
          <w:sz w:val="16"/>
        </w:rPr>
        <w:t>precarity</w:t>
      </w:r>
      <w:proofErr w:type="spellEnd"/>
      <w:r w:rsidRPr="006806D4">
        <w:rPr>
          <w:sz w:val="16"/>
        </w:rPr>
        <w:t xml:space="preserve">, and widespread depression is already here. “Recovery,” for most of us, means “a new round of social devastation.” The crisis of political legitimacy is also the universalizing of a bitter cynicism: only 42% of </w:t>
      </w:r>
      <w:hyperlink r:id="rId38" w:history="1">
        <w:r w:rsidRPr="006806D4">
          <w:rPr>
            <w:color w:val="0000FF"/>
            <w:u w:val="single"/>
          </w:rPr>
          <w:t>people in the UK</w:t>
        </w:r>
      </w:hyperlink>
      <w:r w:rsidRPr="006806D4">
        <w:rPr>
          <w:sz w:val="16"/>
        </w:rPr>
        <w:t xml:space="preserve"> say they are interested in politics. The political is dead, the post-political appears as permanent. </w:t>
      </w:r>
      <w:r w:rsidRPr="006806D4">
        <w:rPr>
          <w:bCs/>
          <w:sz w:val="16"/>
        </w:rPr>
        <w:t>IV</w:t>
      </w:r>
      <w:r w:rsidRPr="006806D4">
        <w:rPr>
          <w:sz w:val="16"/>
        </w:rPr>
        <w:t xml:space="preserve"> </w:t>
      </w:r>
      <w:r w:rsidRPr="006806D4">
        <w:rPr>
          <w:u w:val="single"/>
        </w:rPr>
        <w:t xml:space="preserve">What does the end of the future mean for radical politics? It is at this point that </w:t>
      </w:r>
      <w:proofErr w:type="spellStart"/>
      <w:r w:rsidRPr="006806D4">
        <w:rPr>
          <w:u w:val="single"/>
        </w:rPr>
        <w:t>Bifo’s</w:t>
      </w:r>
      <w:proofErr w:type="spellEnd"/>
      <w:r w:rsidRPr="006806D4">
        <w:rPr>
          <w:u w:val="single"/>
        </w:rPr>
        <w:t xml:space="preserve"> argument becomes problematic</w:t>
      </w:r>
      <w:r w:rsidRPr="006806D4">
        <w:rPr>
          <w:sz w:val="16"/>
        </w:rPr>
        <w:t xml:space="preserve">. In an argument that intersects with groups such as </w:t>
      </w:r>
      <w:proofErr w:type="spellStart"/>
      <w:r w:rsidRPr="006806D4">
        <w:rPr>
          <w:sz w:val="16"/>
        </w:rPr>
        <w:t>Tiqqun</w:t>
      </w:r>
      <w:proofErr w:type="spellEnd"/>
      <w:r w:rsidRPr="006806D4">
        <w:rPr>
          <w:sz w:val="16"/>
        </w:rPr>
        <w:t xml:space="preserve">, </w:t>
      </w:r>
      <w:proofErr w:type="spellStart"/>
      <w:r w:rsidRPr="006806D4">
        <w:rPr>
          <w:u w:val="single"/>
        </w:rPr>
        <w:t>Bifo</w:t>
      </w:r>
      <w:proofErr w:type="spellEnd"/>
      <w:r w:rsidRPr="006806D4">
        <w:rPr>
          <w:u w:val="single"/>
        </w:rPr>
        <w:t xml:space="preserve"> argues that we must see “Communism as a necessity in the collapse of capital.” Distant from the voluntarism of previous forms of Communist politics, this “post-growth Communism” will be best understood as a necessary response to capital’s refusal of </w:t>
      </w:r>
      <w:proofErr w:type="spellStart"/>
      <w:r w:rsidRPr="006806D4">
        <w:rPr>
          <w:u w:val="single"/>
        </w:rPr>
        <w:t>labour</w:t>
      </w:r>
      <w:proofErr w:type="spellEnd"/>
      <w:r w:rsidRPr="006806D4">
        <w:rPr>
          <w:sz w:val="16"/>
        </w:rPr>
        <w:t xml:space="preserve">. Cut adrift from the “opportunity” to work, with welfare systems dismantled, </w:t>
      </w:r>
      <w:proofErr w:type="spellStart"/>
      <w:r w:rsidRPr="006806D4">
        <w:rPr>
          <w:sz w:val="16"/>
        </w:rPr>
        <w:t>Bifo</w:t>
      </w:r>
      <w:proofErr w:type="spellEnd"/>
      <w:r w:rsidRPr="006806D4">
        <w:rPr>
          <w:sz w:val="16"/>
        </w:rPr>
        <w:t xml:space="preserve"> argues that we will witness the proliferation of zones of autonomy responding to the needs of an increasingly precarious and superfluous social body. Communist politics will emerge from an exodus, both voluntary and compulsory, from a stagnating and increasingly predatory state-capital nexus. </w:t>
      </w:r>
      <w:r w:rsidRPr="006806D4">
        <w:rPr>
          <w:u w:val="single"/>
        </w:rPr>
        <w:t xml:space="preserve">This exodus is both social, in the development of an alternative infrastructure, and personal, in the withdrawal from the hyper-stimulation of the semiotic economy. </w:t>
      </w:r>
      <w:proofErr w:type="spellStart"/>
      <w:r w:rsidRPr="006806D4">
        <w:rPr>
          <w:u w:val="single"/>
        </w:rPr>
        <w:t>Bifo</w:t>
      </w:r>
      <w:proofErr w:type="spellEnd"/>
      <w:r w:rsidRPr="006806D4">
        <w:rPr>
          <w:u w:val="single"/>
        </w:rPr>
        <w:t xml:space="preserve"> abandons hope in collective contestation at the level of the political</w:t>
      </w:r>
      <w:r w:rsidRPr="006806D4">
        <w:rPr>
          <w:sz w:val="16"/>
        </w:rPr>
        <w:t xml:space="preserve">. </w:t>
      </w:r>
      <w:proofErr w:type="spellStart"/>
      <w:r w:rsidRPr="006806D4">
        <w:rPr>
          <w:u w:val="single"/>
        </w:rPr>
        <w:t>Bifo’s</w:t>
      </w:r>
      <w:proofErr w:type="spellEnd"/>
      <w:r w:rsidRPr="006806D4">
        <w:rPr>
          <w:u w:val="single"/>
        </w:rPr>
        <w:t xml:space="preserve"> politics </w:t>
      </w:r>
      <w:r w:rsidRPr="006806D4">
        <w:rPr>
          <w:u w:val="single"/>
        </w:rPr>
        <w:lastRenderedPageBreak/>
        <w:t xml:space="preserve">could be described as a kind of “lifeboat communism.” As the crisis ripples, mutates, and deepens, </w:t>
      </w:r>
      <w:proofErr w:type="spellStart"/>
      <w:r w:rsidRPr="006806D4">
        <w:rPr>
          <w:u w:val="single"/>
        </w:rPr>
        <w:t>Bifo</w:t>
      </w:r>
      <w:proofErr w:type="spellEnd"/>
      <w:r w:rsidRPr="006806D4">
        <w:rPr>
          <w:u w:val="single"/>
        </w:rPr>
        <w:t xml:space="preserve"> sees the role of communism as the creation of spaces of solidarity to blunt the worst effects of the crisis of social reproduction</w:t>
      </w:r>
      <w:r w:rsidRPr="006806D4">
        <w:rPr>
          <w:sz w:val="16"/>
        </w:rPr>
        <w:t xml:space="preserve">. </w:t>
      </w:r>
      <w:r w:rsidRPr="006806D4">
        <w:rPr>
          <w:u w:val="single"/>
        </w:rPr>
        <w:t>Gone is the demand for a better world for all, the liberation of our collective social wealth, or the unlocking of the social potentials of technology.</w:t>
      </w:r>
      <w:r w:rsidRPr="006806D4">
        <w:rPr>
          <w:sz w:val="16"/>
        </w:rPr>
        <w:t xml:space="preserve"> Rather, </w:t>
      </w:r>
      <w:proofErr w:type="spellStart"/>
      <w:r w:rsidRPr="006806D4">
        <w:rPr>
          <w:u w:val="single"/>
        </w:rPr>
        <w:t>Bifo’s</w:t>
      </w:r>
      <w:proofErr w:type="spellEnd"/>
      <w:r w:rsidRPr="006806D4">
        <w:rPr>
          <w:u w:val="single"/>
        </w:rPr>
        <w:t xml:space="preserve"> politics are based around insulating a necessarily small portion of society from the dictates of capital. By withdrawing from the political sphere, we accept the likelihood of losing the final scraps of the welfare state and concede the terrain of the political to zombie politics and predatory capital.</w:t>
      </w:r>
      <w:r w:rsidRPr="006806D4">
        <w:rPr>
          <w:sz w:val="16"/>
        </w:rPr>
        <w:t xml:space="preserve"> </w:t>
      </w:r>
      <w:r w:rsidRPr="006806D4">
        <w:rPr>
          <w:u w:val="single"/>
        </w:rPr>
        <w:t xml:space="preserve">Rather than seeking new forms of organization to re-enter the political stage, </w:t>
      </w:r>
      <w:proofErr w:type="spellStart"/>
      <w:r w:rsidRPr="006806D4">
        <w:rPr>
          <w:u w:val="single"/>
        </w:rPr>
        <w:t>Bifo</w:t>
      </w:r>
      <w:proofErr w:type="spellEnd"/>
      <w:r w:rsidRPr="006806D4">
        <w:rPr>
          <w:u w:val="single"/>
        </w:rPr>
        <w:t xml:space="preserve"> seems to suggest that we seek shelter beneath it as best we can. This shying away from the political stage is the weakness at the heart of the book</w:t>
      </w:r>
      <w:r w:rsidRPr="006806D4">
        <w:rPr>
          <w:sz w:val="16"/>
        </w:rPr>
        <w:t xml:space="preserve">. </w:t>
      </w:r>
      <w:r w:rsidRPr="006806D4">
        <w:rPr>
          <w:u w:val="single"/>
        </w:rPr>
        <w:t xml:space="preserve">Recent eruptions of political struggle have captured the </w:t>
      </w:r>
      <w:proofErr w:type="spellStart"/>
      <w:r w:rsidRPr="006806D4">
        <w:rPr>
          <w:u w:val="single"/>
        </w:rPr>
        <w:t>collectiveimagination</w:t>
      </w:r>
      <w:proofErr w:type="spellEnd"/>
      <w:r w:rsidRPr="006806D4">
        <w:rPr>
          <w:u w:val="single"/>
        </w:rPr>
        <w:t xml:space="preserve"> because they demonstrate that political contestation is still possible today</w:t>
      </w:r>
      <w:r w:rsidRPr="006806D4">
        <w:rPr>
          <w:sz w:val="16"/>
        </w:rPr>
        <w:t xml:space="preserve">, in spite of the obstacles </w:t>
      </w:r>
      <w:proofErr w:type="spellStart"/>
      <w:r w:rsidRPr="006806D4">
        <w:rPr>
          <w:sz w:val="16"/>
        </w:rPr>
        <w:t>Bifo</w:t>
      </w:r>
      <w:proofErr w:type="spellEnd"/>
      <w:r w:rsidRPr="006806D4">
        <w:rPr>
          <w:sz w:val="16"/>
        </w:rPr>
        <w:t xml:space="preserve"> has described. </w:t>
      </w:r>
      <w:r w:rsidRPr="006806D4">
        <w:rPr>
          <w:u w:val="single"/>
        </w:rPr>
        <w:t>The Occupy movement and the uprisings in the Middle East and North Africa have resonated with all those who still have hope in collective struggle. Although these movements have encountered varying problems, to which we must develop solutions, they dispel the idea of an unchangeable present</w:t>
      </w:r>
      <w:r w:rsidRPr="006806D4">
        <w:rPr>
          <w:sz w:val="16"/>
        </w:rPr>
        <w:t xml:space="preserve">. The current blockages to successful </w:t>
      </w:r>
      <w:proofErr w:type="spellStart"/>
      <w:r w:rsidRPr="006806D4">
        <w:rPr>
          <w:sz w:val="16"/>
        </w:rPr>
        <w:t>organising</w:t>
      </w:r>
      <w:proofErr w:type="spellEnd"/>
      <w:r w:rsidRPr="006806D4">
        <w:rPr>
          <w:sz w:val="16"/>
        </w:rPr>
        <w:t xml:space="preserve"> have been shown to be </w:t>
      </w:r>
      <w:r w:rsidRPr="006806D4">
        <w:rPr>
          <w:i/>
          <w:iCs/>
          <w:sz w:val="16"/>
        </w:rPr>
        <w:t>strategic and tactical</w:t>
      </w:r>
      <w:r w:rsidRPr="006806D4">
        <w:rPr>
          <w:sz w:val="16"/>
        </w:rPr>
        <w:t xml:space="preserve">, not terminal. Misdiagnosing the current inertia of post-political public life as a terminal condition leads the left towards an evacuation of the political, while we should instead reassert its primacy. If we abandon any hope of fighting in, against, and beyond the existing architecture of the state and capital, and instead seek refuge in small communes, and go-slow practices, we abandon all real hope of a generalized, or generalizable, emancipatory politics. Although </w:t>
      </w:r>
      <w:proofErr w:type="spellStart"/>
      <w:r w:rsidRPr="006806D4">
        <w:rPr>
          <w:sz w:val="16"/>
        </w:rPr>
        <w:t>Bifo’s</w:t>
      </w:r>
      <w:proofErr w:type="spellEnd"/>
      <w:r w:rsidRPr="006806D4">
        <w:rPr>
          <w:sz w:val="16"/>
        </w:rPr>
        <w:t xml:space="preserve"> analysis of the difficulties of collective action resonates with all of us who have attempted to organize struggles in the past few decades, </w:t>
      </w:r>
      <w:r w:rsidRPr="006806D4">
        <w:rPr>
          <w:u w:val="single"/>
        </w:rPr>
        <w:t>the proposal for a simple withdrawal from capitalism is a bleak politics indeed – which, at its most optimistic, calls for an orderly default by portions of the proletariat.</w:t>
      </w:r>
      <w:r w:rsidRPr="006806D4">
        <w:rPr>
          <w:sz w:val="16"/>
        </w:rPr>
        <w:t xml:space="preserve"> The horizons of communist politics appear much narrower when capitalism is no longer seen as the repository of a vast store of social wealth awaiting collective redistribution, but rather redefined as an unassailable site of universal and permanent austerity combined with widening social redundancy. </w:t>
      </w:r>
      <w:r w:rsidRPr="006806D4">
        <w:rPr>
          <w:u w:val="single"/>
        </w:rPr>
        <w:t xml:space="preserve">It is hard to imagine a network of self-organized projects and systems supporting the majority of the population in the context of an increasingly predatory capitalism. Emerging from the and isolated leftist scenes, this lifeboat communism will by its very nature have a limited carrying capacity, as the anarchist experience in post-Katrina New Orleans attests. The lifeboats that </w:t>
      </w:r>
      <w:proofErr w:type="spellStart"/>
      <w:r w:rsidRPr="006806D4">
        <w:rPr>
          <w:u w:val="single"/>
        </w:rPr>
        <w:t>Bifo</w:t>
      </w:r>
      <w:proofErr w:type="spellEnd"/>
      <w:r w:rsidRPr="006806D4">
        <w:rPr>
          <w:u w:val="single"/>
        </w:rPr>
        <w:t xml:space="preserve"> calls for will undoubtedly be too small and makeshift to harbor us all.</w:t>
      </w:r>
    </w:p>
    <w:p w:rsidR="006806D4" w:rsidRPr="006806D4" w:rsidRDefault="006806D4" w:rsidP="006806D4">
      <w:pPr>
        <w:pStyle w:val="Heading4"/>
      </w:pPr>
      <w:r w:rsidRPr="006806D4">
        <w:t>Their alternative forfeits technologized resistance -- specifically, late capitalism enables 3D-printing</w:t>
      </w:r>
    </w:p>
    <w:p w:rsidR="006806D4" w:rsidRPr="006806D4" w:rsidRDefault="006806D4" w:rsidP="006806D4">
      <w:pPr>
        <w:rPr>
          <w:sz w:val="16"/>
        </w:rPr>
      </w:pPr>
      <w:r w:rsidRPr="006806D4">
        <w:rPr>
          <w:b/>
        </w:rPr>
        <w:t>Moyer 8/14</w:t>
      </w:r>
      <w:r w:rsidRPr="006806D4">
        <w:t xml:space="preserve"> </w:t>
      </w:r>
      <w:r w:rsidRPr="006806D4">
        <w:rPr>
          <w:sz w:val="16"/>
        </w:rPr>
        <w:t>– Ecology/Science Author (JD, “Natural End of Capitalism”, http://jdmoyer.com/2012/08/14/the-natural-end-of-capitalism</w:t>
      </w:r>
    </w:p>
    <w:p w:rsidR="006806D4" w:rsidRPr="006806D4" w:rsidRDefault="006806D4" w:rsidP="006806D4">
      <w:pPr>
        <w:rPr>
          <w:sz w:val="16"/>
        </w:rPr>
      </w:pPr>
      <w:r w:rsidRPr="006806D4">
        <w:rPr>
          <w:sz w:val="16"/>
        </w:rPr>
        <w:t xml:space="preserve"> </w:t>
      </w:r>
      <w:proofErr w:type="gramStart"/>
      <w:r w:rsidRPr="006806D4">
        <w:rPr>
          <w:sz w:val="16"/>
        </w:rPr>
        <w:t>1.Human</w:t>
      </w:r>
      <w:proofErr w:type="gramEnd"/>
      <w:r w:rsidRPr="006806D4">
        <w:rPr>
          <w:sz w:val="16"/>
        </w:rPr>
        <w:t xml:space="preserve"> population growth is tapering off. Many people alive today will be alive to witness the most significant moment in our collective history — the human population peak. </w:t>
      </w:r>
      <w:r w:rsidRPr="006806D4">
        <w:rPr>
          <w:u w:val="single"/>
        </w:rPr>
        <w:t>Capitalism is based on perpetual growth,</w:t>
      </w:r>
      <w:r w:rsidRPr="006806D4">
        <w:rPr>
          <w:sz w:val="16"/>
        </w:rPr>
        <w:t xml:space="preserve"> which is not compatible with permanent population decline. Some of the challenges related to population decline will include abandoned cities, rewilding, and permanent economic shrinkage. </w:t>
      </w:r>
      <w:proofErr w:type="gramStart"/>
      <w:r w:rsidRPr="006806D4">
        <w:rPr>
          <w:sz w:val="16"/>
        </w:rPr>
        <w:t>2.We</w:t>
      </w:r>
      <w:proofErr w:type="gramEnd"/>
      <w:r w:rsidRPr="006806D4">
        <w:rPr>
          <w:sz w:val="16"/>
        </w:rPr>
        <w:t xml:space="preserve"> are running into severe environmental limitations. We have triggered the Anthropocene, a geological age characterized by mass extinctions, radical changes in local climates, overall global warming, acidification of oceans from excess CO2 absorption (which will result in almost no fish or coral reefs, but lots of jellyfish and algae), rising sea levels (and massive floods), endless droughts (resulting in the current </w:t>
      </w:r>
      <w:proofErr w:type="spellStart"/>
      <w:r w:rsidRPr="006806D4">
        <w:rPr>
          <w:sz w:val="16"/>
        </w:rPr>
        <w:t>Dustbowlification</w:t>
      </w:r>
      <w:proofErr w:type="spellEnd"/>
      <w:r w:rsidRPr="006806D4">
        <w:rPr>
          <w:sz w:val="16"/>
        </w:rPr>
        <w:t xml:space="preserve"> of the central US), deforestation, chemical pollution, gargantuan gyres of plastic detritus, and overall ecological </w:t>
      </w:r>
      <w:proofErr w:type="spellStart"/>
      <w:r w:rsidRPr="006806D4">
        <w:rPr>
          <w:sz w:val="16"/>
        </w:rPr>
        <w:t>shittiness</w:t>
      </w:r>
      <w:proofErr w:type="spellEnd"/>
      <w:r w:rsidRPr="006806D4">
        <w:rPr>
          <w:sz w:val="16"/>
        </w:rPr>
        <w:t xml:space="preserve">. </w:t>
      </w:r>
      <w:r w:rsidRPr="006806D4">
        <w:rPr>
          <w:u w:val="single"/>
        </w:rPr>
        <w:t>These</w:t>
      </w:r>
      <w:r w:rsidRPr="006806D4">
        <w:rPr>
          <w:sz w:val="16"/>
        </w:rPr>
        <w:t xml:space="preserve"> problems</w:t>
      </w:r>
      <w:r w:rsidRPr="006806D4">
        <w:rPr>
          <w:u w:val="single"/>
        </w:rPr>
        <w:t xml:space="preserve"> are a direct result of a devouring capitalist system</w:t>
      </w:r>
      <w:r w:rsidRPr="006806D4">
        <w:rPr>
          <w:sz w:val="16"/>
        </w:rPr>
        <w:t xml:space="preserve"> that sidelines such considerations as “externalities.” </w:t>
      </w:r>
      <w:proofErr w:type="gramStart"/>
      <w:r w:rsidRPr="006806D4">
        <w:rPr>
          <w:sz w:val="16"/>
        </w:rPr>
        <w:t>3.</w:t>
      </w:r>
      <w:r w:rsidRPr="006806D4">
        <w:rPr>
          <w:u w:val="single"/>
        </w:rPr>
        <w:t>We</w:t>
      </w:r>
      <w:proofErr w:type="gramEnd"/>
      <w:r w:rsidRPr="006806D4">
        <w:rPr>
          <w:u w:val="single"/>
        </w:rPr>
        <w:t xml:space="preserve"> are in the midst of a radical reorganization of production methods. More and more things are essentially free to produce and distribute, and can be shared/co-created via networks and decentralized production centers</w:t>
      </w:r>
      <w:r w:rsidRPr="006806D4">
        <w:rPr>
          <w:sz w:val="16"/>
        </w:rPr>
        <w:t xml:space="preserve"> (home workshops, personal computers,</w:t>
      </w:r>
      <w:r w:rsidRPr="006806D4">
        <w:rPr>
          <w:u w:val="single"/>
        </w:rPr>
        <w:t xml:space="preserve"> 3D printers</w:t>
      </w:r>
      <w:r w:rsidRPr="006806D4">
        <w:rPr>
          <w:sz w:val="16"/>
        </w:rPr>
        <w:t>). Open-source production methods, freeware, and peer-to-peer distribution methods directly threaten top-down, strictly controlled capitalistic profit-generation models. Open-source is upending capitalism. Edit – as a commenter on Facebook pointed out, automation (scripting) is doing the same thing for services as peer-to-peer, open source, and 3D printing are doing for products. Humans optional.</w:t>
      </w:r>
    </w:p>
    <w:p w:rsidR="006806D4" w:rsidRPr="006806D4" w:rsidRDefault="006806D4" w:rsidP="006806D4">
      <w:pPr>
        <w:rPr>
          <w:sz w:val="16"/>
        </w:rPr>
      </w:pPr>
    </w:p>
    <w:p w:rsidR="006806D4" w:rsidRPr="006806D4" w:rsidRDefault="006806D4" w:rsidP="006806D4">
      <w:pPr>
        <w:pStyle w:val="Heading4"/>
      </w:pPr>
      <w:r w:rsidRPr="006806D4">
        <w:t>This enables challenges to many oppressive modalities of capitalism -- their strategy capitulates to melancholy</w:t>
      </w:r>
    </w:p>
    <w:p w:rsidR="006806D4" w:rsidRPr="006806D4" w:rsidRDefault="006806D4" w:rsidP="006806D4">
      <w:pPr>
        <w:rPr>
          <w:sz w:val="16"/>
        </w:rPr>
      </w:pPr>
      <w:r w:rsidRPr="006806D4">
        <w:rPr>
          <w:b/>
        </w:rPr>
        <w:t>Napier, 12</w:t>
      </w:r>
      <w:r w:rsidRPr="006806D4">
        <w:rPr>
          <w:sz w:val="16"/>
        </w:rPr>
        <w:t xml:space="preserve"> – journalist at CW (Mark, “Beyond capitalism? Could new technology make the world more free and equal?” 9/22/12 </w:t>
      </w:r>
      <w:hyperlink r:id="rId39" w:history="1">
        <w:r w:rsidRPr="006806D4">
          <w:rPr>
            <w:rStyle w:val="Hyperlink"/>
            <w:sz w:val="16"/>
          </w:rPr>
          <w:t>http://www.culturewars.org.uk/index.php/site/article/beyond_capitalism/</w:t>
        </w:r>
      </w:hyperlink>
      <w:r w:rsidRPr="006806D4">
        <w:rPr>
          <w:sz w:val="16"/>
        </w:rPr>
        <w:t>)</w:t>
      </w:r>
    </w:p>
    <w:p w:rsidR="006806D4" w:rsidRPr="006806D4" w:rsidRDefault="006806D4" w:rsidP="006806D4">
      <w:pPr>
        <w:rPr>
          <w:sz w:val="16"/>
        </w:rPr>
      </w:pPr>
      <w:r w:rsidRPr="006806D4">
        <w:rPr>
          <w:rStyle w:val="IntenseEmphasis"/>
        </w:rPr>
        <w:t>With a plethora of scientific and technological developments</w:t>
      </w:r>
      <w:r w:rsidRPr="006806D4">
        <w:rPr>
          <w:sz w:val="16"/>
        </w:rPr>
        <w:t xml:space="preserve"> such as sustainable energy, interstellar mining </w:t>
      </w:r>
      <w:r w:rsidRPr="006806D4">
        <w:rPr>
          <w:sz w:val="16"/>
        </w:rPr>
        <w:lastRenderedPageBreak/>
        <w:t xml:space="preserve">operations, in vitro (laboratory grown) meat, synthetic biology (from genetic modification to artificial wombs), </w:t>
      </w:r>
      <w:r w:rsidRPr="006806D4">
        <w:rPr>
          <w:rStyle w:val="IntenseEmphasis"/>
        </w:rPr>
        <w:t>3D printing</w:t>
      </w:r>
      <w:r w:rsidRPr="006806D4">
        <w:rPr>
          <w:sz w:val="16"/>
        </w:rPr>
        <w:t xml:space="preserve"> and extensions such as the </w:t>
      </w:r>
      <w:proofErr w:type="spellStart"/>
      <w:r w:rsidRPr="006806D4">
        <w:rPr>
          <w:sz w:val="16"/>
        </w:rPr>
        <w:t>chemputer</w:t>
      </w:r>
      <w:proofErr w:type="spellEnd"/>
      <w:r w:rsidRPr="006806D4">
        <w:rPr>
          <w:sz w:val="16"/>
        </w:rPr>
        <w:t xml:space="preserve"> </w:t>
      </w:r>
      <w:r w:rsidRPr="006806D4">
        <w:rPr>
          <w:rStyle w:val="IntenseEmphasis"/>
        </w:rPr>
        <w:t xml:space="preserve">we are steadily advancing towards a different kind of world. Towards a world in </w:t>
      </w:r>
      <w:r w:rsidRPr="006806D4">
        <w:rPr>
          <w:sz w:val="16"/>
        </w:rPr>
        <w:t xml:space="preserve">which </w:t>
      </w:r>
      <w:r w:rsidRPr="006806D4">
        <w:rPr>
          <w:rStyle w:val="IntenseEmphasis"/>
        </w:rPr>
        <w:t>energy, food, medicine and resource conflicts could become redundant</w:t>
      </w:r>
      <w:r w:rsidRPr="006806D4">
        <w:rPr>
          <w:u w:val="single"/>
        </w:rPr>
        <w:t xml:space="preserve"> – a world </w:t>
      </w:r>
      <w:r w:rsidRPr="006806D4">
        <w:rPr>
          <w:rStyle w:val="IntenseEmphasis"/>
        </w:rPr>
        <w:t>with no need for the dichotomies of rich and poor, haves and have nots, a world with few limits and Ferraris for all</w:t>
      </w:r>
      <w:r w:rsidRPr="006806D4">
        <w:rPr>
          <w:sz w:val="16"/>
        </w:rPr>
        <w:t xml:space="preserve">. Many would see these utopian imaginings as a naive idealism, a mere quixotic fantasy, or even a negative, </w:t>
      </w:r>
      <w:r w:rsidRPr="006806D4">
        <w:rPr>
          <w:rStyle w:val="IntenseEmphasis"/>
        </w:rPr>
        <w:t>dystopian drive for ‘progress’</w:t>
      </w:r>
      <w:r w:rsidRPr="006806D4">
        <w:rPr>
          <w:sz w:val="16"/>
        </w:rPr>
        <w:t xml:space="preserve">, but </w:t>
      </w:r>
      <w:r w:rsidRPr="006806D4">
        <w:rPr>
          <w:rStyle w:val="IntenseEmphasis"/>
        </w:rPr>
        <w:t>it</w:t>
      </w:r>
      <w:r w:rsidRPr="006806D4">
        <w:rPr>
          <w:sz w:val="16"/>
        </w:rPr>
        <w:t xml:space="preserve"> seems </w:t>
      </w:r>
      <w:r w:rsidRPr="006806D4">
        <w:rPr>
          <w:rStyle w:val="IntenseEmphasis"/>
        </w:rPr>
        <w:t>clear</w:t>
      </w:r>
      <w:r w:rsidRPr="006806D4">
        <w:rPr>
          <w:sz w:val="16"/>
        </w:rPr>
        <w:t xml:space="preserve"> that where once </w:t>
      </w:r>
      <w:r w:rsidRPr="006806D4">
        <w:rPr>
          <w:rStyle w:val="IntenseEmphasis"/>
        </w:rPr>
        <w:t>these developments</w:t>
      </w:r>
      <w:r w:rsidRPr="006806D4">
        <w:rPr>
          <w:sz w:val="16"/>
        </w:rPr>
        <w:t xml:space="preserve"> were plain fantasy we are now facing the prospect of a world without need, a world in which suffering can become a thing of the past and some stronger semblance of equality </w:t>
      </w:r>
      <w:r w:rsidRPr="006806D4">
        <w:rPr>
          <w:rStyle w:val="IntenseEmphasis"/>
        </w:rPr>
        <w:t xml:space="preserve">can be easily </w:t>
      </w:r>
      <w:proofErr w:type="spellStart"/>
      <w:r w:rsidRPr="006806D4">
        <w:rPr>
          <w:rStyle w:val="IntenseEmphasis"/>
        </w:rPr>
        <w:t>realised</w:t>
      </w:r>
      <w:proofErr w:type="spellEnd"/>
      <w:r w:rsidRPr="006806D4">
        <w:rPr>
          <w:sz w:val="16"/>
        </w:rPr>
        <w:t xml:space="preserve">. </w:t>
      </w:r>
      <w:r w:rsidRPr="006806D4">
        <w:rPr>
          <w:rStyle w:val="IntenseEmphasis"/>
        </w:rPr>
        <w:t xml:space="preserve">We can help forge a world in which the </w:t>
      </w:r>
      <w:r w:rsidRPr="006806D4">
        <w:rPr>
          <w:rStyle w:val="IntenseEmphasis"/>
          <w:b/>
        </w:rPr>
        <w:t>current paradigm of capitalism</w:t>
      </w:r>
      <w:r w:rsidRPr="006806D4">
        <w:rPr>
          <w:rStyle w:val="IntenseEmphasis"/>
        </w:rPr>
        <w:t xml:space="preserve">, based on </w:t>
      </w:r>
      <w:r w:rsidRPr="006806D4">
        <w:rPr>
          <w:rStyle w:val="IntenseEmphasis"/>
          <w:b/>
        </w:rPr>
        <w:t>individualism and conspicuous consumption</w:t>
      </w:r>
      <w:r w:rsidRPr="006806D4">
        <w:rPr>
          <w:rStyle w:val="IntenseEmphasis"/>
        </w:rPr>
        <w:t>, can fall by the wayside without necessitating a reduction in our living standards or a restriction on our freedoms, be it through authoritarian government or sheer redistribution; these radical technologies can engender unprecedented changes and fantastic realities for the future</w:t>
      </w:r>
      <w:r w:rsidRPr="006806D4">
        <w:rPr>
          <w:sz w:val="16"/>
        </w:rPr>
        <w:t xml:space="preserve">. Yet defenders of privilege and conservative fear-mongers will no doubt remain; these thoughts of utopia, free of want, and a </w:t>
      </w:r>
      <w:proofErr w:type="spellStart"/>
      <w:r w:rsidRPr="006806D4">
        <w:rPr>
          <w:sz w:val="16"/>
        </w:rPr>
        <w:t>realisation</w:t>
      </w:r>
      <w:proofErr w:type="spellEnd"/>
      <w:r w:rsidRPr="006806D4">
        <w:rPr>
          <w:sz w:val="16"/>
        </w:rPr>
        <w:t xml:space="preserve"> of equality are by no means new. Technological developments have been quick to enliven the minds of idealists throughout the ages. Economists at the beginning of Europe’s industrial revolution dreamt of and foresaw the end of want and desire, yet the goal posts consistently changed whilst Malthusian fears remained, continuing to do </w:t>
      </w:r>
      <w:proofErr w:type="gramStart"/>
      <w:r w:rsidRPr="006806D4">
        <w:rPr>
          <w:sz w:val="16"/>
        </w:rPr>
        <w:t>so</w:t>
      </w:r>
      <w:proofErr w:type="gramEnd"/>
      <w:r w:rsidRPr="006806D4">
        <w:rPr>
          <w:sz w:val="16"/>
        </w:rPr>
        <w:t xml:space="preserve"> to this day as the rich and powerful further their expectations, desires and demands. Early 20th century economists such as </w:t>
      </w:r>
      <w:proofErr w:type="spellStart"/>
      <w:r w:rsidRPr="006806D4">
        <w:rPr>
          <w:sz w:val="16"/>
        </w:rPr>
        <w:t>Thorstein</w:t>
      </w:r>
      <w:proofErr w:type="spellEnd"/>
      <w:r w:rsidRPr="006806D4">
        <w:rPr>
          <w:sz w:val="16"/>
        </w:rPr>
        <w:t xml:space="preserve"> Veblen helped to develop the Technocratic movement, a utopian dream not dissimilar to Plato’s Republic, the </w:t>
      </w:r>
      <w:proofErr w:type="spellStart"/>
      <w:r w:rsidRPr="006806D4">
        <w:rPr>
          <w:sz w:val="16"/>
        </w:rPr>
        <w:t>theorising</w:t>
      </w:r>
      <w:proofErr w:type="spellEnd"/>
      <w:r w:rsidRPr="006806D4">
        <w:rPr>
          <w:sz w:val="16"/>
        </w:rPr>
        <w:t xml:space="preserve"> of an egalitarian system of abundance based on constant technological advances, alongside stable socio-political positions, enabling the provision of leisure, education and equality for those nations with adequate natural resources. Veblen dreamt of four-hour working days with a focus on the pursuit of education, sport and design; a fulfilment of Enlightenment ideals, yet greed got the better of us and equality is increasingly a state of reverie. Of course alarm bells may justly ring at the thought of this technocratic fantasy; devoid of democracy, with the risk of sidelining humanity in a ceaseless pursuit of progress. Yet at least in theory these dreams offer much appeal against the unrestrained and immoral capitalism which sees the rich get richer whilst the poor stagnate as we offer lip service to the virtues of egalitarianism. </w:t>
      </w:r>
      <w:r w:rsidRPr="006806D4">
        <w:rPr>
          <w:rStyle w:val="IntenseEmphasis"/>
        </w:rPr>
        <w:t>Although</w:t>
      </w:r>
      <w:r w:rsidRPr="006806D4">
        <w:rPr>
          <w:sz w:val="16"/>
        </w:rPr>
        <w:t xml:space="preserve"> powerful and dominant groups </w:t>
      </w:r>
      <w:r w:rsidRPr="006806D4">
        <w:rPr>
          <w:rStyle w:val="IntenseEmphasis"/>
        </w:rPr>
        <w:t>will always seek to stifle the revolutionary potentials of new technologies</w:t>
      </w:r>
      <w:r w:rsidRPr="006806D4">
        <w:rPr>
          <w:sz w:val="16"/>
        </w:rPr>
        <w:t xml:space="preserve">, as they have in the past these impending developments look set to see the </w:t>
      </w:r>
      <w:proofErr w:type="spellStart"/>
      <w:r w:rsidRPr="006806D4">
        <w:rPr>
          <w:sz w:val="16"/>
        </w:rPr>
        <w:t>democratisation</w:t>
      </w:r>
      <w:proofErr w:type="spellEnd"/>
      <w:r w:rsidRPr="006806D4">
        <w:rPr>
          <w:sz w:val="16"/>
        </w:rPr>
        <w:t xml:space="preserve"> of production. Specifically with </w:t>
      </w:r>
      <w:r w:rsidRPr="006806D4">
        <w:rPr>
          <w:rStyle w:val="IntenseEmphasis"/>
        </w:rPr>
        <w:t>technologies such as the 3D printer</w:t>
      </w:r>
      <w:r w:rsidRPr="006806D4">
        <w:rPr>
          <w:b/>
        </w:rPr>
        <w:t>,</w:t>
      </w:r>
      <w:r w:rsidRPr="006806D4">
        <w:rPr>
          <w:sz w:val="16"/>
        </w:rPr>
        <w:t xml:space="preserve"> as </w:t>
      </w:r>
      <w:r w:rsidRPr="006806D4">
        <w:rPr>
          <w:rStyle w:val="IntenseEmphasis"/>
        </w:rPr>
        <w:t>resources are gathered</w:t>
      </w:r>
      <w:r w:rsidRPr="006806D4">
        <w:rPr>
          <w:sz w:val="16"/>
        </w:rPr>
        <w:t xml:space="preserve"> from the stars or created ex nihilo (</w:t>
      </w:r>
      <w:r w:rsidRPr="006806D4">
        <w:rPr>
          <w:rStyle w:val="IntenseEmphasis"/>
        </w:rPr>
        <w:t>out of nothing</w:t>
      </w:r>
      <w:r w:rsidRPr="006806D4">
        <w:rPr>
          <w:sz w:val="16"/>
        </w:rPr>
        <w:t xml:space="preserve">) </w:t>
      </w:r>
      <w:r w:rsidRPr="006806D4">
        <w:rPr>
          <w:rStyle w:val="IntenseEmphasis"/>
        </w:rPr>
        <w:t>we must question our desires and expectations of the future in earnest</w:t>
      </w:r>
      <w:r w:rsidRPr="006806D4">
        <w:rPr>
          <w:sz w:val="16"/>
        </w:rPr>
        <w:t xml:space="preserve">. As we have seen from the technological revolutions within the music industry through peer-to-peer sharing applications such as Napster or </w:t>
      </w:r>
      <w:proofErr w:type="spellStart"/>
      <w:r w:rsidRPr="006806D4">
        <w:rPr>
          <w:sz w:val="16"/>
        </w:rPr>
        <w:t>BitTorrent</w:t>
      </w:r>
      <w:proofErr w:type="spellEnd"/>
      <w:r w:rsidRPr="006806D4">
        <w:rPr>
          <w:sz w:val="16"/>
        </w:rPr>
        <w:t xml:space="preserve">, </w:t>
      </w:r>
      <w:r w:rsidRPr="006806D4">
        <w:rPr>
          <w:rStyle w:val="IntenseEmphasis"/>
          <w:b/>
        </w:rPr>
        <w:t>3D printers</w:t>
      </w:r>
      <w:r w:rsidRPr="006806D4">
        <w:rPr>
          <w:rStyle w:val="IntenseEmphasis"/>
        </w:rPr>
        <w:t xml:space="preserve"> will</w:t>
      </w:r>
      <w:r w:rsidRPr="006806D4">
        <w:rPr>
          <w:sz w:val="16"/>
        </w:rPr>
        <w:t xml:space="preserve"> only exacerbate issues around intellectual copyright and the sharing of information, attempts at protectionism are already fighting a losing battle against an internet that cannot be reined in by futile laws and restrictions. Intellectual copyrights, protection and internet regulation will </w:t>
      </w:r>
      <w:r w:rsidRPr="006806D4">
        <w:rPr>
          <w:rStyle w:val="IntenseEmphasis"/>
        </w:rPr>
        <w:t xml:space="preserve">increasingly become the fundamental battlegrounds </w:t>
      </w:r>
      <w:r w:rsidRPr="006806D4">
        <w:rPr>
          <w:rStyle w:val="IntenseEmphasis"/>
          <w:b/>
        </w:rPr>
        <w:t xml:space="preserve">for an equitable society whereby mine and future </w:t>
      </w:r>
      <w:r w:rsidRPr="006806D4">
        <w:rPr>
          <w:rStyle w:val="IntenseEmphasis"/>
        </w:rPr>
        <w:t xml:space="preserve">generation’s openness to sharing will struggle against corporate interests and the established hierarchy. </w:t>
      </w:r>
      <w:r w:rsidRPr="006806D4">
        <w:rPr>
          <w:sz w:val="16"/>
        </w:rPr>
        <w:t xml:space="preserve">We need to ask ourselves what kind of world we want to leave for future generations and what values we are content to raise our children with. For a start we must move away from insidious individualism and thoughts of personal protectionism. Whilst there is no doubt that these are issues for the future we must begin shifting the paradigm in order to prepare the ground for the changes that will be seen, if not in our lifetimes, but in our children’s. Already we are struggling to reframe the narrative from one of constant employment with lengthy and oppressive working lives to one of employment for all, an end to retirement, shared workloads and a stronger emphasis on leisure, community work, sport and education. As </w:t>
      </w:r>
      <w:r w:rsidRPr="006806D4">
        <w:rPr>
          <w:rStyle w:val="IntenseEmphasis"/>
        </w:rPr>
        <w:t>the developments</w:t>
      </w:r>
      <w:r w:rsidRPr="006806D4">
        <w:rPr>
          <w:sz w:val="16"/>
        </w:rPr>
        <w:t xml:space="preserve"> outlined earlier </w:t>
      </w:r>
      <w:r w:rsidRPr="006806D4">
        <w:rPr>
          <w:rStyle w:val="IntenseEmphasis"/>
        </w:rPr>
        <w:t>move towards reality we must ensure</w:t>
      </w:r>
      <w:r w:rsidRPr="006806D4">
        <w:rPr>
          <w:sz w:val="16"/>
        </w:rPr>
        <w:t xml:space="preserve"> that we do not repeat the failings of the industrial revolution, that we ensure a lifetime of education to the </w:t>
      </w:r>
      <w:r w:rsidRPr="006806D4">
        <w:rPr>
          <w:rStyle w:val="IntenseEmphasis"/>
        </w:rPr>
        <w:t>highest standard for all,</w:t>
      </w:r>
      <w:r w:rsidRPr="006806D4">
        <w:rPr>
          <w:sz w:val="16"/>
        </w:rPr>
        <w:t xml:space="preserve"> not simply those who can afford it. Genuine equality must not be viewed as supererogation as these technologies and scientific pursuits are </w:t>
      </w:r>
      <w:r w:rsidRPr="006806D4">
        <w:rPr>
          <w:rStyle w:val="IntenseEmphasis"/>
          <w:b/>
        </w:rPr>
        <w:t xml:space="preserve">making its </w:t>
      </w:r>
      <w:proofErr w:type="spellStart"/>
      <w:r w:rsidRPr="006806D4">
        <w:rPr>
          <w:rStyle w:val="IntenseEmphasis"/>
          <w:b/>
        </w:rPr>
        <w:t>actualisation</w:t>
      </w:r>
      <w:proofErr w:type="spellEnd"/>
      <w:r w:rsidRPr="006806D4">
        <w:rPr>
          <w:rStyle w:val="IntenseEmphasis"/>
          <w:b/>
        </w:rPr>
        <w:t xml:space="preserve"> possible</w:t>
      </w:r>
      <w:r w:rsidRPr="006806D4">
        <w:rPr>
          <w:rStyle w:val="IntenseEmphasis"/>
        </w:rPr>
        <w:t>. It is therefore up to us to ensure that entire future generations are encouraged to live meaningful lives, and to do so we need to look beyond capitalism</w:t>
      </w:r>
      <w:r w:rsidRPr="006806D4">
        <w:rPr>
          <w:sz w:val="16"/>
        </w:rPr>
        <w:t>.</w:t>
      </w:r>
    </w:p>
    <w:p w:rsidR="006806D4" w:rsidRPr="006806D4" w:rsidRDefault="006806D4" w:rsidP="006806D4">
      <w:pPr>
        <w:rPr>
          <w:sz w:val="16"/>
        </w:rPr>
      </w:pPr>
    </w:p>
    <w:p w:rsidR="006806D4" w:rsidRPr="006806D4" w:rsidRDefault="006806D4" w:rsidP="006806D4">
      <w:pPr>
        <w:pStyle w:val="Heading4"/>
      </w:pPr>
      <w:r w:rsidRPr="006806D4">
        <w:t xml:space="preserve">This is a perfect example of how -- even if </w:t>
      </w:r>
      <w:proofErr w:type="spellStart"/>
      <w:r w:rsidRPr="006806D4">
        <w:t>Bifo</w:t>
      </w:r>
      <w:proofErr w:type="spellEnd"/>
      <w:r w:rsidRPr="006806D4">
        <w:t xml:space="preserve"> gets the problem right he gets the solution wrong -- the alternative re-entrenches status quo consolidations of power and cedes the potential of organizing productive resistance</w:t>
      </w:r>
    </w:p>
    <w:p w:rsidR="006806D4" w:rsidRPr="006806D4" w:rsidRDefault="006806D4" w:rsidP="006806D4">
      <w:r w:rsidRPr="006806D4">
        <w:rPr>
          <w:rStyle w:val="Heading4Char"/>
        </w:rPr>
        <w:t>Lear 12</w:t>
      </w:r>
      <w:r w:rsidRPr="006806D4">
        <w:t xml:space="preserve"> [</w:t>
      </w:r>
      <w:hyperlink r:id="rId40" w:anchor="%21/Ben_In_Manc" w:history="1">
        <w:r w:rsidRPr="006806D4">
          <w:rPr>
            <w:rStyle w:val="Hyperlink"/>
          </w:rPr>
          <w:t>Ben Lear</w:t>
        </w:r>
      </w:hyperlink>
      <w:r w:rsidRPr="006806D4">
        <w:t xml:space="preserve"> is an underemployed researcher living in Manchester, UK. He is an editor of </w:t>
      </w:r>
      <w:hyperlink r:id="rId41" w:history="1">
        <w:r w:rsidRPr="006806D4">
          <w:rPr>
            <w:rStyle w:val="Hyperlink"/>
          </w:rPr>
          <w:t>Shift Magazine</w:t>
        </w:r>
      </w:hyperlink>
      <w:r w:rsidRPr="006806D4">
        <w:t xml:space="preserve">, and has recently co-authored an article in </w:t>
      </w:r>
      <w:hyperlink r:id="rId42" w:history="1">
        <w:r w:rsidRPr="006806D4">
          <w:rPr>
            <w:rStyle w:val="Hyperlink"/>
          </w:rPr>
          <w:t xml:space="preserve">Occupy Everything! Reflections on </w:t>
        </w:r>
        <w:proofErr w:type="gramStart"/>
        <w:r w:rsidRPr="006806D4">
          <w:rPr>
            <w:rStyle w:val="Hyperlink"/>
          </w:rPr>
          <w:t>Why</w:t>
        </w:r>
        <w:proofErr w:type="gramEnd"/>
        <w:r w:rsidRPr="006806D4">
          <w:rPr>
            <w:rStyle w:val="Hyperlink"/>
          </w:rPr>
          <w:t xml:space="preserve"> it’s Kicking off Everywhere</w:t>
        </w:r>
      </w:hyperlink>
      <w:r w:rsidRPr="006806D4">
        <w:t xml:space="preserve">. He is a member of </w:t>
      </w:r>
      <w:hyperlink r:id="rId43" w:history="1">
        <w:r w:rsidRPr="006806D4">
          <w:rPr>
            <w:rStyle w:val="Hyperlink"/>
          </w:rPr>
          <w:t>Plan C</w:t>
        </w:r>
      </w:hyperlink>
      <w:r w:rsidRPr="006806D4">
        <w:t xml:space="preserve">. </w:t>
      </w:r>
      <w:proofErr w:type="gramStart"/>
      <w:r w:rsidRPr="006806D4">
        <w:t>" Lifeboat</w:t>
      </w:r>
      <w:proofErr w:type="gramEnd"/>
      <w:r w:rsidRPr="006806D4">
        <w:t xml:space="preserve"> Communism – A Review of Franco “</w:t>
      </w:r>
      <w:proofErr w:type="spellStart"/>
      <w:r w:rsidRPr="006806D4">
        <w:t>Bifo</w:t>
      </w:r>
      <w:proofErr w:type="spellEnd"/>
      <w:r w:rsidRPr="006806D4">
        <w:t>” Berardi’s After the Future, May 18, 2012]</w:t>
      </w:r>
    </w:p>
    <w:p w:rsidR="006806D4" w:rsidRPr="006806D4" w:rsidRDefault="006806D4" w:rsidP="006806D4"/>
    <w:p w:rsidR="006806D4" w:rsidRPr="006806D4" w:rsidRDefault="006806D4" w:rsidP="006806D4">
      <w:pPr>
        <w:rPr>
          <w:sz w:val="16"/>
        </w:rPr>
      </w:pPr>
      <w:r w:rsidRPr="006806D4">
        <w:rPr>
          <w:u w:val="single"/>
        </w:rPr>
        <w:t xml:space="preserve">The task at hand is to unlearn old </w:t>
      </w:r>
      <w:proofErr w:type="spellStart"/>
      <w:r w:rsidRPr="006806D4">
        <w:rPr>
          <w:u w:val="single"/>
        </w:rPr>
        <w:t>behaviour</w:t>
      </w:r>
      <w:proofErr w:type="spellEnd"/>
      <w:r w:rsidRPr="006806D4">
        <w:rPr>
          <w:u w:val="single"/>
        </w:rPr>
        <w:t xml:space="preserve"> and to forge new tactical and </w:t>
      </w:r>
      <w:proofErr w:type="spellStart"/>
      <w:r w:rsidRPr="006806D4">
        <w:rPr>
          <w:u w:val="single"/>
        </w:rPr>
        <w:t>organisational</w:t>
      </w:r>
      <w:proofErr w:type="spellEnd"/>
      <w:r w:rsidRPr="006806D4">
        <w:rPr>
          <w:u w:val="single"/>
        </w:rPr>
        <w:t xml:space="preserve"> weapons for struggle. </w:t>
      </w:r>
      <w:proofErr w:type="spellStart"/>
      <w:r w:rsidRPr="006806D4">
        <w:rPr>
          <w:u w:val="single"/>
        </w:rPr>
        <w:t>Bifo</w:t>
      </w:r>
      <w:r w:rsidRPr="006806D4">
        <w:rPr>
          <w:sz w:val="16"/>
        </w:rPr>
        <w:t>’s</w:t>
      </w:r>
      <w:proofErr w:type="spellEnd"/>
      <w:r w:rsidRPr="006806D4">
        <w:rPr>
          <w:sz w:val="16"/>
        </w:rPr>
        <w:t xml:space="preserve"> contribution is a timely and challenging one, but it ultimately </w:t>
      </w:r>
      <w:r w:rsidRPr="006806D4">
        <w:rPr>
          <w:u w:val="single"/>
        </w:rPr>
        <w:t xml:space="preserve">leads us back towards a </w:t>
      </w:r>
      <w:r w:rsidRPr="006806D4">
        <w:rPr>
          <w:u w:val="single"/>
        </w:rPr>
        <w:lastRenderedPageBreak/>
        <w:t>DIY culture and “outreach” politics</w:t>
      </w:r>
      <w:r w:rsidRPr="006806D4">
        <w:rPr>
          <w:sz w:val="16"/>
        </w:rPr>
        <w:t xml:space="preserve">. As our movements come to terms with these limits, we must also hold onto the belief that luxury for all is possible. </w:t>
      </w:r>
      <w:r w:rsidRPr="006806D4">
        <w:rPr>
          <w:u w:val="single"/>
        </w:rPr>
        <w:t>The social potential of</w:t>
      </w:r>
      <w:r w:rsidRPr="006806D4">
        <w:rPr>
          <w:sz w:val="16"/>
        </w:rPr>
        <w:t xml:space="preserve"> unfilled blocks of flats, </w:t>
      </w:r>
      <w:r w:rsidRPr="006806D4">
        <w:rPr>
          <w:u w:val="single"/>
        </w:rPr>
        <w:t xml:space="preserve">emerging technologies like </w:t>
      </w:r>
      <w:hyperlink r:id="rId44" w:history="1">
        <w:r w:rsidRPr="006806D4">
          <w:rPr>
            <w:rStyle w:val="Hyperlink"/>
            <w:sz w:val="16"/>
          </w:rPr>
          <w:t>3D-printing</w:t>
        </w:r>
      </w:hyperlink>
      <w:r w:rsidRPr="006806D4">
        <w:rPr>
          <w:u w:val="single"/>
        </w:rPr>
        <w:t xml:space="preserve">, and the desires of the millions of underemployed, should remind us of this. </w:t>
      </w:r>
      <w:r w:rsidRPr="006806D4">
        <w:rPr>
          <w:sz w:val="16"/>
        </w:rPr>
        <w:t xml:space="preserve">This will not be possible without a collective struggle against the state and the demands of capital, one which simultaneously defends what we have and attempts to move beyond it. </w:t>
      </w:r>
      <w:r w:rsidRPr="006806D4">
        <w:rPr>
          <w:u w:val="single"/>
        </w:rPr>
        <w:t>A retreat to lifeboat politics is both premature and a self-fulfilling prophecy.</w:t>
      </w:r>
      <w:r w:rsidRPr="006806D4">
        <w:rPr>
          <w:sz w:val="16"/>
        </w:rPr>
        <w:t xml:space="preserve"> </w:t>
      </w:r>
      <w:r w:rsidRPr="006806D4">
        <w:rPr>
          <w:u w:val="single"/>
        </w:rPr>
        <w:t xml:space="preserve">While </w:t>
      </w:r>
      <w:proofErr w:type="spellStart"/>
      <w:r w:rsidRPr="006806D4">
        <w:rPr>
          <w:u w:val="single"/>
        </w:rPr>
        <w:t>Bifo</w:t>
      </w:r>
      <w:proofErr w:type="spellEnd"/>
      <w:r w:rsidRPr="006806D4">
        <w:rPr>
          <w:u w:val="single"/>
        </w:rPr>
        <w:t xml:space="preserve"> correctly analyses the current conjuncture – clearly identifying the post-political state, the weakness of the Left, the crisis of profitability and new forms of </w:t>
      </w:r>
      <w:proofErr w:type="spellStart"/>
      <w:r w:rsidRPr="006806D4">
        <w:rPr>
          <w:u w:val="single"/>
        </w:rPr>
        <w:t>labour</w:t>
      </w:r>
      <w:proofErr w:type="spellEnd"/>
      <w:r w:rsidRPr="006806D4">
        <w:rPr>
          <w:u w:val="single"/>
        </w:rPr>
        <w:t>, and their impact on the subject – his political prescriptions lead us in the wrong direction</w:t>
      </w:r>
      <w:r w:rsidRPr="006806D4">
        <w:rPr>
          <w:sz w:val="16"/>
        </w:rPr>
        <w:t xml:space="preserve">. Just as </w:t>
      </w:r>
      <w:proofErr w:type="spellStart"/>
      <w:r w:rsidRPr="006806D4">
        <w:rPr>
          <w:sz w:val="16"/>
        </w:rPr>
        <w:t>Bifo</w:t>
      </w:r>
      <w:proofErr w:type="spellEnd"/>
      <w:r w:rsidRPr="006806D4">
        <w:rPr>
          <w:sz w:val="16"/>
        </w:rPr>
        <w:t xml:space="preserve"> does, we place the struggle against work at the center; but we can also seek to liberate social wealth, rather than insulate a lucky few from the ravages of capital. Rather than “No Future,” we must raise a different banner: “The future’s here, it just needs reorganizing.”</w:t>
      </w:r>
    </w:p>
    <w:p w:rsidR="006806D4" w:rsidRPr="006806D4" w:rsidRDefault="006806D4" w:rsidP="006806D4"/>
    <w:p w:rsidR="006806D4" w:rsidRPr="006806D4" w:rsidRDefault="006806D4" w:rsidP="006806D4"/>
    <w:p w:rsidR="006806D4" w:rsidRPr="006806D4" w:rsidRDefault="006806D4" w:rsidP="006806D4"/>
    <w:p w:rsidR="006806D4" w:rsidRPr="006806D4" w:rsidRDefault="006806D4" w:rsidP="006806D4">
      <w:pPr>
        <w:pStyle w:val="Heading3"/>
      </w:pPr>
      <w:r w:rsidRPr="006806D4">
        <w:lastRenderedPageBreak/>
        <w:t>2ac bifo concludes aff</w:t>
      </w:r>
    </w:p>
    <w:p w:rsidR="006806D4" w:rsidRPr="006806D4" w:rsidRDefault="006806D4" w:rsidP="006806D4">
      <w:pPr>
        <w:pStyle w:val="Heading4"/>
      </w:pPr>
      <w:r w:rsidRPr="006806D4">
        <w:t xml:space="preserve">The bourgeoisie has disappeared: in the regime of </w:t>
      </w:r>
      <w:proofErr w:type="spellStart"/>
      <w:r w:rsidRPr="006806D4">
        <w:t>semiocapitalism</w:t>
      </w:r>
      <w:proofErr w:type="spellEnd"/>
      <w:r w:rsidRPr="006806D4">
        <w:t xml:space="preserve">, there’s nothing to rebel against. Their replacement, the “elsewhere class,” engages in a constant reterritorialization of random financial value that makes effective resistance impossible. </w:t>
      </w:r>
    </w:p>
    <w:p w:rsidR="006806D4" w:rsidRPr="006806D4" w:rsidRDefault="006806D4" w:rsidP="006806D4">
      <w:proofErr w:type="spellStart"/>
      <w:r w:rsidRPr="006806D4">
        <w:rPr>
          <w:b/>
        </w:rPr>
        <w:t>Bifo</w:t>
      </w:r>
      <w:proofErr w:type="spellEnd"/>
      <w:r w:rsidRPr="006806D4">
        <w:rPr>
          <w:b/>
        </w:rPr>
        <w:t xml:space="preserve"> 15 </w:t>
      </w:r>
      <w:r w:rsidRPr="006806D4">
        <w:t>[Francesco ‘</w:t>
      </w:r>
      <w:proofErr w:type="spellStart"/>
      <w:r w:rsidRPr="006806D4">
        <w:t>Bifo</w:t>
      </w:r>
      <w:proofErr w:type="spellEnd"/>
      <w:r w:rsidRPr="006806D4">
        <w:t xml:space="preserve">’ Berardi, Professor of Social History of Communication at the </w:t>
      </w:r>
      <w:proofErr w:type="spellStart"/>
      <w:r w:rsidRPr="006806D4">
        <w:t>Accademia</w:t>
      </w:r>
      <w:proofErr w:type="spellEnd"/>
      <w:r w:rsidRPr="006806D4">
        <w:t xml:space="preserve"> di Belle </w:t>
      </w:r>
      <w:proofErr w:type="spellStart"/>
      <w:r w:rsidRPr="006806D4">
        <w:t>Arti</w:t>
      </w:r>
      <w:proofErr w:type="spellEnd"/>
      <w:r w:rsidRPr="006806D4">
        <w:t xml:space="preserve"> of Milan, </w:t>
      </w:r>
      <w:r w:rsidRPr="006806D4">
        <w:rPr>
          <w:i/>
        </w:rPr>
        <w:t>Heroes: Mass Murder and Suicide</w:t>
      </w:r>
      <w:r w:rsidRPr="006806D4">
        <w:t>, Verso: Brooklyn, NY, 2015, p. 76-80]</w:t>
      </w:r>
    </w:p>
    <w:p w:rsidR="006806D4" w:rsidRPr="006806D4" w:rsidRDefault="006806D4" w:rsidP="006806D4"/>
    <w:p w:rsidR="006806D4" w:rsidRPr="006806D4" w:rsidRDefault="006806D4" w:rsidP="006806D4">
      <w:pPr>
        <w:rPr>
          <w:sz w:val="16"/>
        </w:rPr>
      </w:pPr>
      <w:proofErr w:type="spellStart"/>
      <w:r w:rsidRPr="006806D4">
        <w:rPr>
          <w:sz w:val="16"/>
        </w:rPr>
        <w:t>Semiocapital</w:t>
      </w:r>
      <w:proofErr w:type="spellEnd"/>
      <w:r w:rsidRPr="006806D4">
        <w:rPr>
          <w:sz w:val="16"/>
        </w:rPr>
        <w:t xml:space="preserve"> and the Ethics of Baroque</w:t>
      </w:r>
    </w:p>
    <w:p w:rsidR="006806D4" w:rsidRPr="006806D4" w:rsidRDefault="006806D4" w:rsidP="006806D4">
      <w:pPr>
        <w:rPr>
          <w:sz w:val="16"/>
        </w:rPr>
      </w:pPr>
      <w:r w:rsidRPr="006806D4">
        <w:rPr>
          <w:sz w:val="16"/>
        </w:rPr>
        <w:t>Crime used to be a secret act. In the age of repression and industriousness, when the morality of the bourgeoisie was reigning, crime wanted to be secret. Law aimed at preventing crime, and it encouraged investigations of criminals in order to punish them.</w:t>
      </w:r>
    </w:p>
    <w:p w:rsidR="006806D4" w:rsidRPr="006806D4" w:rsidRDefault="006806D4" w:rsidP="006806D4">
      <w:pPr>
        <w:rPr>
          <w:sz w:val="16"/>
        </w:rPr>
      </w:pPr>
      <w:r w:rsidRPr="006806D4">
        <w:rPr>
          <w:sz w:val="16"/>
        </w:rPr>
        <w:t xml:space="preserve">This order of things has irrevocably changed in the last turn of time, especially since the advent of the </w:t>
      </w:r>
      <w:proofErr w:type="spellStart"/>
      <w:r w:rsidRPr="006806D4">
        <w:rPr>
          <w:sz w:val="16"/>
        </w:rPr>
        <w:t>semiocapitalist</w:t>
      </w:r>
      <w:proofErr w:type="spellEnd"/>
      <w:r w:rsidRPr="006806D4">
        <w:rPr>
          <w:sz w:val="16"/>
        </w:rPr>
        <w:t xml:space="preserve"> regime.</w:t>
      </w:r>
    </w:p>
    <w:p w:rsidR="006806D4" w:rsidRPr="006806D4" w:rsidRDefault="006806D4" w:rsidP="006806D4">
      <w:pPr>
        <w:rPr>
          <w:sz w:val="16"/>
        </w:rPr>
      </w:pPr>
      <w:proofErr w:type="spellStart"/>
      <w:r w:rsidRPr="006806D4">
        <w:rPr>
          <w:rStyle w:val="StyleUnderline"/>
        </w:rPr>
        <w:t>Semiocapitalism</w:t>
      </w:r>
      <w:proofErr w:type="spellEnd"/>
      <w:r w:rsidRPr="006806D4">
        <w:rPr>
          <w:rStyle w:val="StyleUnderline"/>
        </w:rPr>
        <w:t xml:space="preserve"> occupies the sphere of randomness of value, as well as the sphere of </w:t>
      </w:r>
      <w:r w:rsidRPr="006806D4">
        <w:rPr>
          <w:rStyle w:val="Emphasis"/>
        </w:rPr>
        <w:t>randomness of law</w:t>
      </w:r>
      <w:r w:rsidRPr="006806D4">
        <w:rPr>
          <w:rStyle w:val="StyleUnderline"/>
        </w:rPr>
        <w:t xml:space="preserve"> and of moral judgement</w:t>
      </w:r>
      <w:r w:rsidRPr="006806D4">
        <w:rPr>
          <w:sz w:val="16"/>
        </w:rPr>
        <w:t>.</w:t>
      </w:r>
    </w:p>
    <w:p w:rsidR="006806D4" w:rsidRPr="006806D4" w:rsidRDefault="006806D4" w:rsidP="006806D4">
      <w:pPr>
        <w:rPr>
          <w:sz w:val="16"/>
        </w:rPr>
      </w:pPr>
      <w:r w:rsidRPr="006806D4">
        <w:rPr>
          <w:rStyle w:val="StyleUnderline"/>
        </w:rPr>
        <w:t xml:space="preserve">The entire strategy of the system lies in this </w:t>
      </w:r>
      <w:r w:rsidRPr="006806D4">
        <w:rPr>
          <w:rStyle w:val="Emphasis"/>
        </w:rPr>
        <w:t>hyper-reality of floating values</w:t>
      </w:r>
      <w:r w:rsidRPr="006806D4">
        <w:rPr>
          <w:sz w:val="16"/>
        </w:rPr>
        <w:t xml:space="preserve">. It is the same for money and theory as for the unconscious. </w:t>
      </w:r>
      <w:r w:rsidRPr="006806D4">
        <w:rPr>
          <w:rStyle w:val="StyleUnderline"/>
        </w:rPr>
        <w:t>Value rules according to an ungraspable order</w:t>
      </w:r>
      <w:r w:rsidRPr="006806D4">
        <w:rPr>
          <w:sz w:val="16"/>
        </w:rPr>
        <w:t xml:space="preserve">: </w:t>
      </w:r>
      <w:r w:rsidRPr="006806D4">
        <w:rPr>
          <w:rStyle w:val="StyleUnderline"/>
        </w:rPr>
        <w:t>the generation of models</w:t>
      </w:r>
      <w:r w:rsidRPr="006806D4">
        <w:rPr>
          <w:sz w:val="16"/>
        </w:rPr>
        <w:t xml:space="preserve">, </w:t>
      </w:r>
      <w:r w:rsidRPr="006806D4">
        <w:rPr>
          <w:rStyle w:val="StyleUnderline"/>
        </w:rPr>
        <w:t>the indefinite chaining of simulation</w:t>
      </w:r>
      <w:r w:rsidRPr="006806D4">
        <w:rPr>
          <w:sz w:val="16"/>
        </w:rPr>
        <w:t xml:space="preserve">. Cybernetic </w:t>
      </w:r>
      <w:proofErr w:type="spellStart"/>
      <w:r w:rsidRPr="006806D4">
        <w:rPr>
          <w:sz w:val="16"/>
        </w:rPr>
        <w:t>operationality</w:t>
      </w:r>
      <w:proofErr w:type="spellEnd"/>
      <w:r w:rsidRPr="006806D4">
        <w:rPr>
          <w:sz w:val="16"/>
        </w:rPr>
        <w:t xml:space="preserve">, the genetic code, </w:t>
      </w:r>
      <w:r w:rsidRPr="006806D4">
        <w:rPr>
          <w:rStyle w:val="StyleUnderline"/>
        </w:rPr>
        <w:t>the random order of mutations,</w:t>
      </w:r>
      <w:r w:rsidRPr="006806D4">
        <w:rPr>
          <w:sz w:val="16"/>
        </w:rPr>
        <w:t xml:space="preserve"> </w:t>
      </w:r>
      <w:r w:rsidRPr="006806D4">
        <w:rPr>
          <w:rStyle w:val="StyleUnderline"/>
        </w:rPr>
        <w:t>the principle of uncertainty</w:t>
      </w:r>
      <w:r w:rsidRPr="006806D4">
        <w:rPr>
          <w:sz w:val="16"/>
        </w:rPr>
        <w:t xml:space="preserve">, and so on: all of </w:t>
      </w:r>
      <w:r w:rsidRPr="006806D4">
        <w:rPr>
          <w:rStyle w:val="StyleUnderline"/>
        </w:rPr>
        <w:t>these replace a determinist and objectivist science, a dialectical vision of history and consciousness</w:t>
      </w:r>
      <w:r w:rsidRPr="006806D4">
        <w:rPr>
          <w:sz w:val="16"/>
        </w:rPr>
        <w:t>.1</w:t>
      </w:r>
    </w:p>
    <w:p w:rsidR="006806D4" w:rsidRPr="006806D4" w:rsidRDefault="006806D4" w:rsidP="006806D4">
      <w:pPr>
        <w:rPr>
          <w:sz w:val="16"/>
        </w:rPr>
      </w:pPr>
      <w:proofErr w:type="spellStart"/>
      <w:r w:rsidRPr="006806D4">
        <w:rPr>
          <w:sz w:val="16"/>
        </w:rPr>
        <w:t>Baudrillard</w:t>
      </w:r>
      <w:proofErr w:type="spellEnd"/>
      <w:r w:rsidRPr="006806D4">
        <w:rPr>
          <w:sz w:val="16"/>
        </w:rPr>
        <w:t xml:space="preserve"> is talking of value in economic terms. In the post-</w:t>
      </w:r>
      <w:proofErr w:type="spellStart"/>
      <w:r w:rsidRPr="006806D4">
        <w:rPr>
          <w:sz w:val="16"/>
        </w:rPr>
        <w:t>Fordist</w:t>
      </w:r>
      <w:proofErr w:type="spellEnd"/>
      <w:r w:rsidRPr="006806D4">
        <w:rPr>
          <w:sz w:val="16"/>
        </w:rPr>
        <w:t xml:space="preserve"> transition, the relation between work-time and value is jeopardized, as immaterial production and cognitive work are difficult to properly gauge. But the random effect is not limited to the sphere of the economy, as it spreads both to the sphere of social relations and to that of ethics.</w:t>
      </w:r>
    </w:p>
    <w:p w:rsidR="006806D4" w:rsidRPr="006806D4" w:rsidRDefault="006806D4" w:rsidP="006806D4">
      <w:pPr>
        <w:rPr>
          <w:sz w:val="16"/>
        </w:rPr>
      </w:pPr>
      <w:r w:rsidRPr="006806D4">
        <w:rPr>
          <w:rStyle w:val="StyleUnderline"/>
        </w:rPr>
        <w:t>The current, generalized perception of widespread corruption is neither a superficial impression, nor the effect of a deterioration of the moral character of people</w:t>
      </w:r>
      <w:r w:rsidRPr="006806D4">
        <w:rPr>
          <w:sz w:val="16"/>
        </w:rPr>
        <w:t>.</w:t>
      </w:r>
    </w:p>
    <w:p w:rsidR="006806D4" w:rsidRPr="006806D4" w:rsidRDefault="006806D4" w:rsidP="006806D4">
      <w:pPr>
        <w:rPr>
          <w:sz w:val="16"/>
        </w:rPr>
      </w:pPr>
      <w:r w:rsidRPr="006806D4">
        <w:rPr>
          <w:rStyle w:val="Emphasis"/>
        </w:rPr>
        <w:t>It is a systemic effect of the randomization of value</w:t>
      </w:r>
      <w:r w:rsidRPr="006806D4">
        <w:rPr>
          <w:sz w:val="16"/>
        </w:rPr>
        <w:t xml:space="preserve">. </w:t>
      </w:r>
      <w:r w:rsidRPr="006806D4">
        <w:rPr>
          <w:rStyle w:val="StyleUnderline"/>
        </w:rPr>
        <w:t>When value can no longer be determined by the precise relation to work-time</w:t>
      </w:r>
      <w:r w:rsidRPr="006806D4">
        <w:rPr>
          <w:sz w:val="16"/>
        </w:rPr>
        <w:t xml:space="preserve">, </w:t>
      </w:r>
      <w:r w:rsidRPr="006806D4">
        <w:rPr>
          <w:rStyle w:val="StyleUnderline"/>
        </w:rPr>
        <w:t>its determinant factors</w:t>
      </w:r>
      <w:r w:rsidRPr="006806D4">
        <w:rPr>
          <w:sz w:val="16"/>
        </w:rPr>
        <w:t xml:space="preserve"> </w:t>
      </w:r>
      <w:r w:rsidRPr="006806D4">
        <w:rPr>
          <w:rStyle w:val="StyleUnderline"/>
        </w:rPr>
        <w:t xml:space="preserve">become </w:t>
      </w:r>
      <w:r w:rsidRPr="006806D4">
        <w:rPr>
          <w:rStyle w:val="Emphasis"/>
        </w:rPr>
        <w:t>deception</w:t>
      </w:r>
      <w:r w:rsidRPr="006806D4">
        <w:rPr>
          <w:rStyle w:val="StyleUnderline"/>
        </w:rPr>
        <w:t xml:space="preserve">, </w:t>
      </w:r>
      <w:r w:rsidRPr="006806D4">
        <w:rPr>
          <w:rStyle w:val="Emphasis"/>
        </w:rPr>
        <w:t>swindle</w:t>
      </w:r>
      <w:r w:rsidRPr="006806D4">
        <w:rPr>
          <w:rStyle w:val="StyleUnderline"/>
        </w:rPr>
        <w:t xml:space="preserve">, </w:t>
      </w:r>
      <w:proofErr w:type="gramStart"/>
      <w:r w:rsidRPr="006806D4">
        <w:rPr>
          <w:rStyle w:val="Emphasis"/>
        </w:rPr>
        <w:t>violence</w:t>
      </w:r>
      <w:proofErr w:type="gramEnd"/>
      <w:r w:rsidRPr="006806D4">
        <w:rPr>
          <w:sz w:val="16"/>
        </w:rPr>
        <w:t xml:space="preserve">. Mafia ceases to be a marginal phenomenon of lawlessness, instead becoming the prevailing force of emerging capitalist economies like Russia and Mexico. At the same time, </w:t>
      </w:r>
      <w:r w:rsidRPr="006806D4">
        <w:rPr>
          <w:rStyle w:val="StyleUnderline"/>
        </w:rPr>
        <w:t>fraud is legalized and organized in the global financial market as a systemic feature</w:t>
      </w:r>
      <w:r w:rsidRPr="006806D4">
        <w:rPr>
          <w:sz w:val="16"/>
        </w:rPr>
        <w:t>.</w:t>
      </w:r>
    </w:p>
    <w:p w:rsidR="006806D4" w:rsidRPr="006806D4" w:rsidRDefault="006806D4" w:rsidP="006806D4">
      <w:pPr>
        <w:rPr>
          <w:sz w:val="16"/>
        </w:rPr>
      </w:pPr>
      <w:r w:rsidRPr="006806D4">
        <w:rPr>
          <w:sz w:val="16"/>
        </w:rPr>
        <w:t xml:space="preserve">As it becomes increasingly institutionalized, </w:t>
      </w:r>
      <w:r w:rsidRPr="006806D4">
        <w:rPr>
          <w:rStyle w:val="StyleUnderline"/>
        </w:rPr>
        <w:t>crime loses its secrecy and demands access to the spectacle</w:t>
      </w:r>
      <w:r w:rsidRPr="006806D4">
        <w:rPr>
          <w:sz w:val="16"/>
        </w:rPr>
        <w:t xml:space="preserve">. </w:t>
      </w:r>
      <w:r w:rsidRPr="006806D4">
        <w:rPr>
          <w:rStyle w:val="StyleUnderline"/>
        </w:rPr>
        <w:t>The visibility of crime becomes part of the effectiveness and persuasiveness of power</w:t>
      </w:r>
      <w:r w:rsidRPr="006806D4">
        <w:rPr>
          <w:sz w:val="16"/>
        </w:rPr>
        <w:t xml:space="preserve">. </w:t>
      </w:r>
      <w:r w:rsidRPr="006806D4">
        <w:rPr>
          <w:rStyle w:val="StyleUnderline"/>
        </w:rPr>
        <w:t>Competition is all about subduing, cheating, predating</w:t>
      </w:r>
      <w:r w:rsidRPr="006806D4">
        <w:rPr>
          <w:sz w:val="16"/>
        </w:rPr>
        <w:t xml:space="preserve">. </w:t>
      </w:r>
      <w:r w:rsidRPr="006806D4">
        <w:rPr>
          <w:rStyle w:val="StyleUnderline"/>
        </w:rPr>
        <w:t>Blaming the victims is part of the game</w:t>
      </w:r>
      <w:r w:rsidRPr="006806D4">
        <w:rPr>
          <w:sz w:val="16"/>
        </w:rPr>
        <w:t xml:space="preserve">: </w:t>
      </w:r>
      <w:r w:rsidRPr="006806D4">
        <w:rPr>
          <w:rStyle w:val="StyleUnderline"/>
        </w:rPr>
        <w:t>you are guilty of your inability to subdue, to</w:t>
      </w:r>
      <w:r w:rsidRPr="006806D4">
        <w:rPr>
          <w:sz w:val="16"/>
        </w:rPr>
        <w:t xml:space="preserve"> </w:t>
      </w:r>
      <w:r w:rsidRPr="006806D4">
        <w:rPr>
          <w:rStyle w:val="StyleUnderline"/>
        </w:rPr>
        <w:t>cheat and to plunder</w:t>
      </w:r>
      <w:r w:rsidRPr="006806D4">
        <w:rPr>
          <w:sz w:val="16"/>
        </w:rPr>
        <w:t xml:space="preserve">, </w:t>
      </w:r>
      <w:r w:rsidRPr="006806D4">
        <w:rPr>
          <w:rStyle w:val="StyleUnderline"/>
        </w:rPr>
        <w:t>therefore you will be submitted to the blackmail of debt and to the tyranny of austerity</w:t>
      </w:r>
      <w:r w:rsidRPr="006806D4">
        <w:rPr>
          <w:sz w:val="16"/>
        </w:rPr>
        <w:t xml:space="preserve">. </w:t>
      </w:r>
    </w:p>
    <w:p w:rsidR="006806D4" w:rsidRPr="006806D4" w:rsidRDefault="006806D4" w:rsidP="006806D4">
      <w:pPr>
        <w:rPr>
          <w:sz w:val="16"/>
        </w:rPr>
      </w:pPr>
      <w:r w:rsidRPr="006806D4">
        <w:rPr>
          <w:sz w:val="16"/>
        </w:rPr>
        <w:t xml:space="preserve">Nazism already enacted spectacular crime as a means to secure absolute power, but the criminal acts conducted in the name of the ‘Final Solution’ were secretly organized and performed away from the public eye. </w:t>
      </w:r>
      <w:r w:rsidRPr="006806D4">
        <w:rPr>
          <w:rStyle w:val="StyleUnderline"/>
        </w:rPr>
        <w:t>Evil was proclaimed and simultaneously denied in the name of the superior values of family, homeland and God</w:t>
      </w:r>
      <w:r w:rsidRPr="006806D4">
        <w:rPr>
          <w:sz w:val="16"/>
        </w:rPr>
        <w:t xml:space="preserve">. </w:t>
      </w:r>
      <w:r w:rsidRPr="006806D4">
        <w:rPr>
          <w:rStyle w:val="StyleUnderline"/>
        </w:rPr>
        <w:t>On the contrary, reclaiming evil has become commonplace in today’s financial markets, as the old ethics of bourgeois Protestantism is progressively cancelled by the</w:t>
      </w:r>
      <w:r w:rsidRPr="006806D4">
        <w:rPr>
          <w:sz w:val="16"/>
        </w:rPr>
        <w:t xml:space="preserve"> </w:t>
      </w:r>
      <w:proofErr w:type="spellStart"/>
      <w:r w:rsidRPr="006806D4">
        <w:rPr>
          <w:rStyle w:val="StyleUnderline"/>
        </w:rPr>
        <w:t>neobaroque</w:t>
      </w:r>
      <w:proofErr w:type="spellEnd"/>
      <w:r w:rsidRPr="006806D4">
        <w:rPr>
          <w:rStyle w:val="StyleUnderline"/>
        </w:rPr>
        <w:t xml:space="preserve">, post-bourgeois ethics of the </w:t>
      </w:r>
      <w:proofErr w:type="spellStart"/>
      <w:r w:rsidRPr="006806D4">
        <w:rPr>
          <w:rStyle w:val="StyleUnderline"/>
        </w:rPr>
        <w:t>deterritorialized</w:t>
      </w:r>
      <w:proofErr w:type="spellEnd"/>
      <w:r w:rsidRPr="006806D4">
        <w:rPr>
          <w:rStyle w:val="StyleUnderline"/>
        </w:rPr>
        <w:t xml:space="preserve"> financial class.</w:t>
      </w:r>
    </w:p>
    <w:p w:rsidR="006806D4" w:rsidRPr="006806D4" w:rsidRDefault="006806D4" w:rsidP="006806D4">
      <w:pPr>
        <w:rPr>
          <w:sz w:val="16"/>
        </w:rPr>
      </w:pPr>
      <w:r w:rsidRPr="006806D4">
        <w:rPr>
          <w:sz w:val="16"/>
        </w:rPr>
        <w:t xml:space="preserve">The bourgeoisie was a strongly territorialized class, whose power was based on the property of physical assets, and on the fact of belonging to a stable community. Protestant ethics was based on the long-lasting relationship between the religious community and the </w:t>
      </w:r>
      <w:proofErr w:type="spellStart"/>
      <w:r w:rsidRPr="006806D4">
        <w:rPr>
          <w:sz w:val="16"/>
        </w:rPr>
        <w:t>labourers</w:t>
      </w:r>
      <w:proofErr w:type="spellEnd"/>
      <w:r w:rsidRPr="006806D4">
        <w:rPr>
          <w:sz w:val="16"/>
        </w:rPr>
        <w:t xml:space="preserve"> and consumers who shared the same place and the same destiny.</w:t>
      </w:r>
    </w:p>
    <w:p w:rsidR="006806D4" w:rsidRPr="006806D4" w:rsidRDefault="006806D4" w:rsidP="006806D4">
      <w:pPr>
        <w:rPr>
          <w:sz w:val="16"/>
        </w:rPr>
      </w:pPr>
      <w:r w:rsidRPr="006806D4">
        <w:rPr>
          <w:sz w:val="16"/>
        </w:rPr>
        <w:t xml:space="preserve">Nowadays, </w:t>
      </w:r>
      <w:r w:rsidRPr="006806D4">
        <w:rPr>
          <w:rStyle w:val="Emphasis"/>
        </w:rPr>
        <w:t>the bourgeoisie has disappeared</w:t>
      </w:r>
      <w:r w:rsidRPr="006806D4">
        <w:rPr>
          <w:sz w:val="16"/>
        </w:rPr>
        <w:t xml:space="preserve">. The financial </w:t>
      </w:r>
      <w:proofErr w:type="spellStart"/>
      <w:r w:rsidRPr="006806D4">
        <w:rPr>
          <w:sz w:val="16"/>
        </w:rPr>
        <w:t>deterritorialization</w:t>
      </w:r>
      <w:proofErr w:type="spellEnd"/>
      <w:r w:rsidRPr="006806D4">
        <w:rPr>
          <w:sz w:val="16"/>
        </w:rPr>
        <w:t xml:space="preserve"> is generating a post-bourgeois class, which has no relation to the territory and to community.</w:t>
      </w:r>
    </w:p>
    <w:p w:rsidR="006806D4" w:rsidRPr="006806D4" w:rsidRDefault="006806D4" w:rsidP="006806D4">
      <w:pPr>
        <w:rPr>
          <w:rStyle w:val="StyleUnderline"/>
        </w:rPr>
      </w:pPr>
      <w:r w:rsidRPr="006806D4">
        <w:rPr>
          <w:sz w:val="16"/>
        </w:rPr>
        <w:t xml:space="preserve">It is a class that is not concerned with the future of any specific territorial community, because tomorrow it will move its business to a different part of the world. We might call it </w:t>
      </w:r>
      <w:r w:rsidRPr="006806D4">
        <w:rPr>
          <w:rStyle w:val="StyleUnderline"/>
        </w:rPr>
        <w:t>the ‘elsewhere class’</w:t>
      </w:r>
      <w:r w:rsidRPr="006806D4">
        <w:rPr>
          <w:sz w:val="16"/>
        </w:rPr>
        <w:t xml:space="preserve">, as it </w:t>
      </w:r>
      <w:r w:rsidRPr="006806D4">
        <w:rPr>
          <w:rStyle w:val="StyleUnderline"/>
        </w:rPr>
        <w:t>continuously displaces the stakes of its investment</w:t>
      </w:r>
      <w:r w:rsidRPr="006806D4">
        <w:rPr>
          <w:sz w:val="16"/>
        </w:rPr>
        <w:t xml:space="preserve">. But </w:t>
      </w:r>
      <w:r w:rsidRPr="006806D4">
        <w:rPr>
          <w:rStyle w:val="StyleUnderline"/>
        </w:rPr>
        <w:t>we may also call it a ‘virtual class’</w:t>
      </w:r>
      <w:r w:rsidRPr="006806D4">
        <w:rPr>
          <w:sz w:val="16"/>
        </w:rPr>
        <w:t xml:space="preserve">, for two reasons: </w:t>
      </w:r>
      <w:r w:rsidRPr="006806D4">
        <w:rPr>
          <w:rStyle w:val="StyleUnderline"/>
        </w:rPr>
        <w:t>because it is the class that gains profits from virtual activities, like net trading, and high tech immaterial production</w:t>
      </w:r>
      <w:r w:rsidRPr="006806D4">
        <w:rPr>
          <w:sz w:val="16"/>
        </w:rPr>
        <w:t xml:space="preserve">; and because it is the class that does not actually </w:t>
      </w:r>
      <w:r w:rsidRPr="006806D4">
        <w:rPr>
          <w:rStyle w:val="StyleUnderline"/>
        </w:rPr>
        <w:t>exist. Identifying those who are investing in the financial market is difficult, impossible, as everybody is obliged to depend on it.</w:t>
      </w:r>
    </w:p>
    <w:p w:rsidR="006806D4" w:rsidRPr="006806D4" w:rsidRDefault="006806D4" w:rsidP="006806D4">
      <w:pPr>
        <w:rPr>
          <w:sz w:val="16"/>
        </w:rPr>
      </w:pPr>
      <w:r w:rsidRPr="006806D4">
        <w:rPr>
          <w:sz w:val="16"/>
        </w:rPr>
        <w:t xml:space="preserve">In a sense, </w:t>
      </w:r>
      <w:r w:rsidRPr="006806D4">
        <w:rPr>
          <w:rStyle w:val="StyleUnderline"/>
        </w:rPr>
        <w:t>everybody is part of the class that is investing in the financial market</w:t>
      </w:r>
      <w:r w:rsidRPr="006806D4">
        <w:rPr>
          <w:sz w:val="16"/>
        </w:rPr>
        <w:t xml:space="preserve">. Including myself. </w:t>
      </w:r>
      <w:r w:rsidRPr="006806D4">
        <w:rPr>
          <w:rStyle w:val="StyleUnderline"/>
        </w:rPr>
        <w:t xml:space="preserve">As a teacher I am bound to wait for a pension, and I know that my pension will be paid if some </w:t>
      </w:r>
      <w:r w:rsidRPr="006806D4">
        <w:rPr>
          <w:rStyle w:val="StyleUnderline"/>
        </w:rPr>
        <w:lastRenderedPageBreak/>
        <w:t xml:space="preserve">investment funds will be profitable, therefore I am obliged to depend for my </w:t>
      </w:r>
      <w:r w:rsidRPr="006806D4">
        <w:rPr>
          <w:rStyle w:val="Emphasis"/>
        </w:rPr>
        <w:t>future revenue</w:t>
      </w:r>
      <w:r w:rsidRPr="006806D4">
        <w:rPr>
          <w:rStyle w:val="StyleUnderline"/>
        </w:rPr>
        <w:t xml:space="preserve"> on the </w:t>
      </w:r>
      <w:r w:rsidRPr="006806D4">
        <w:rPr>
          <w:rStyle w:val="Emphasis"/>
        </w:rPr>
        <w:t>profitability of the financial market</w:t>
      </w:r>
      <w:r w:rsidRPr="006806D4">
        <w:rPr>
          <w:sz w:val="16"/>
        </w:rPr>
        <w:t xml:space="preserve">. </w:t>
      </w:r>
      <w:r w:rsidRPr="006806D4">
        <w:rPr>
          <w:rStyle w:val="Emphasis"/>
        </w:rPr>
        <w:t>The ‘elsewhere class’</w:t>
      </w:r>
      <w:r w:rsidRPr="006806D4">
        <w:rPr>
          <w:sz w:val="16"/>
        </w:rPr>
        <w:t xml:space="preserve"> </w:t>
      </w:r>
      <w:r w:rsidRPr="006806D4">
        <w:rPr>
          <w:rStyle w:val="StyleUnderline"/>
        </w:rPr>
        <w:t>has re-established the economic rationale of the rentier, as profit is no longer linked to the expansion of the existing wealth, but is linked to the mere possession of an invisible asset</w:t>
      </w:r>
      <w:r w:rsidRPr="006806D4">
        <w:rPr>
          <w:sz w:val="16"/>
        </w:rPr>
        <w:t>: money, or, more accurately, credit.</w:t>
      </w:r>
    </w:p>
    <w:p w:rsidR="006806D4" w:rsidRPr="006806D4" w:rsidRDefault="006806D4" w:rsidP="006806D4">
      <w:pPr>
        <w:rPr>
          <w:sz w:val="16"/>
        </w:rPr>
      </w:pPr>
      <w:r w:rsidRPr="006806D4">
        <w:rPr>
          <w:sz w:val="16"/>
        </w:rPr>
        <w:t>According to Thomas Stewart:</w:t>
      </w:r>
    </w:p>
    <w:p w:rsidR="006806D4" w:rsidRPr="006806D4" w:rsidRDefault="006806D4" w:rsidP="006806D4">
      <w:pPr>
        <w:rPr>
          <w:sz w:val="16"/>
        </w:rPr>
      </w:pPr>
      <w:r w:rsidRPr="006806D4">
        <w:rPr>
          <w:rStyle w:val="StyleUnderline"/>
        </w:rPr>
        <w:t>Money has dematerialized</w:t>
      </w:r>
      <w:r w:rsidRPr="006806D4">
        <w:rPr>
          <w:sz w:val="16"/>
        </w:rPr>
        <w:t xml:space="preserve">. </w:t>
      </w:r>
      <w:r w:rsidRPr="006806D4">
        <w:rPr>
          <w:rStyle w:val="StyleUnderline"/>
        </w:rPr>
        <w:t>Once upon a time officials of the Federal Reserve Bank</w:t>
      </w:r>
      <w:r w:rsidRPr="006806D4">
        <w:rPr>
          <w:sz w:val="16"/>
        </w:rPr>
        <w:t xml:space="preserve"> of New York </w:t>
      </w:r>
      <w:r w:rsidRPr="006806D4">
        <w:rPr>
          <w:rStyle w:val="StyleUnderline"/>
        </w:rPr>
        <w:t>were loading gold bars onto trolleys and rolled them from one</w:t>
      </w:r>
      <w:r w:rsidRPr="006806D4">
        <w:rPr>
          <w:sz w:val="16"/>
        </w:rPr>
        <w:t xml:space="preserve"> </w:t>
      </w:r>
      <w:r w:rsidRPr="006806D4">
        <w:rPr>
          <w:rStyle w:val="StyleUnderline"/>
        </w:rPr>
        <w:t>country’s basement to another. Today some 1.3 trillion in currency is traded every day, and never takes a tangible form.</w:t>
      </w:r>
    </w:p>
    <w:p w:rsidR="006806D4" w:rsidRPr="006806D4" w:rsidRDefault="006806D4" w:rsidP="006806D4">
      <w:pPr>
        <w:rPr>
          <w:sz w:val="16"/>
        </w:rPr>
      </w:pPr>
      <w:r w:rsidRPr="006806D4">
        <w:rPr>
          <w:rStyle w:val="StyleUnderline"/>
        </w:rPr>
        <w:t>Money has turned ethereal, volatile and electronic</w:t>
      </w:r>
      <w:r w:rsidRPr="006806D4">
        <w:rPr>
          <w:sz w:val="16"/>
        </w:rPr>
        <w:t xml:space="preserve">. </w:t>
      </w:r>
      <w:r w:rsidRPr="006806D4">
        <w:rPr>
          <w:rStyle w:val="StyleUnderline"/>
        </w:rPr>
        <w:t xml:space="preserve">Nothing more than an assemblage of ones and zeros that are piped through miles of wire, pumped over </w:t>
      </w:r>
      <w:proofErr w:type="spellStart"/>
      <w:r w:rsidRPr="006806D4">
        <w:rPr>
          <w:rStyle w:val="StyleUnderline"/>
        </w:rPr>
        <w:t>fiberoptic</w:t>
      </w:r>
      <w:proofErr w:type="spellEnd"/>
      <w:r w:rsidRPr="006806D4">
        <w:rPr>
          <w:sz w:val="16"/>
        </w:rPr>
        <w:t xml:space="preserve"> </w:t>
      </w:r>
      <w:r w:rsidRPr="006806D4">
        <w:rPr>
          <w:rStyle w:val="StyleUnderline"/>
        </w:rPr>
        <w:t>highways</w:t>
      </w:r>
      <w:r w:rsidRPr="006806D4">
        <w:rPr>
          <w:sz w:val="16"/>
        </w:rPr>
        <w:t xml:space="preserve">, </w:t>
      </w:r>
      <w:r w:rsidRPr="006806D4">
        <w:rPr>
          <w:rStyle w:val="StyleUnderline"/>
        </w:rPr>
        <w:t>bounced off satellites, and beamed from one microwave relay station to another.</w:t>
      </w:r>
      <w:r w:rsidRPr="006806D4">
        <w:rPr>
          <w:sz w:val="16"/>
        </w:rPr>
        <w:t xml:space="preserve"> </w:t>
      </w:r>
      <w:r w:rsidRPr="006806D4">
        <w:rPr>
          <w:rStyle w:val="StyleUnderline"/>
        </w:rPr>
        <w:t>This new money is like a shadow</w:t>
      </w:r>
      <w:r w:rsidRPr="006806D4">
        <w:rPr>
          <w:sz w:val="16"/>
        </w:rPr>
        <w:t xml:space="preserve">. It has no tactile dimension, no heft or weight. </w:t>
      </w:r>
      <w:r w:rsidRPr="006806D4">
        <w:rPr>
          <w:rStyle w:val="StyleUnderline"/>
        </w:rPr>
        <w:t>Money is an image.</w:t>
      </w:r>
      <w:r w:rsidRPr="006806D4">
        <w:rPr>
          <w:sz w:val="16"/>
        </w:rPr>
        <w:t>2</w:t>
      </w:r>
    </w:p>
    <w:p w:rsidR="006806D4" w:rsidRPr="006806D4" w:rsidRDefault="006806D4" w:rsidP="006806D4">
      <w:pPr>
        <w:rPr>
          <w:rStyle w:val="StyleUnderline"/>
        </w:rPr>
      </w:pPr>
      <w:r w:rsidRPr="006806D4">
        <w:rPr>
          <w:rStyle w:val="StyleUnderline"/>
        </w:rPr>
        <w:t xml:space="preserve">The </w:t>
      </w:r>
      <w:r w:rsidRPr="006806D4">
        <w:rPr>
          <w:rStyle w:val="Emphasis"/>
        </w:rPr>
        <w:t>post-bourgeois class of virtual finance has no homeland, no community, no belonging, and also no money</w:t>
      </w:r>
      <w:r w:rsidRPr="006806D4">
        <w:rPr>
          <w:rStyle w:val="StyleUnderline"/>
        </w:rPr>
        <w:t>. Just faith. Faith in signs, in figures. The post-bourgeois class announces the return of the baroque.</w:t>
      </w:r>
    </w:p>
    <w:p w:rsidR="006806D4" w:rsidRPr="006806D4" w:rsidRDefault="006806D4" w:rsidP="006806D4">
      <w:pPr>
        <w:rPr>
          <w:sz w:val="16"/>
        </w:rPr>
      </w:pPr>
      <w:r w:rsidRPr="006806D4">
        <w:rPr>
          <w:sz w:val="16"/>
        </w:rPr>
        <w:t>Although defeated and marginalized during the age of bourgeois progress and the rational organization of social life, the baroque has never disappeared.</w:t>
      </w:r>
    </w:p>
    <w:p w:rsidR="006806D4" w:rsidRPr="006806D4" w:rsidRDefault="006806D4" w:rsidP="006806D4">
      <w:pPr>
        <w:rPr>
          <w:sz w:val="16"/>
        </w:rPr>
      </w:pPr>
      <w:r w:rsidRPr="006806D4">
        <w:rPr>
          <w:rStyle w:val="StyleUnderline"/>
        </w:rPr>
        <w:t xml:space="preserve">Its spirit is based on the primacy of the spectacle, on the multiplication of possible interpretations, on randomness of value and of meaning, or the potency of </w:t>
      </w:r>
      <w:r w:rsidRPr="006806D4">
        <w:rPr>
          <w:rStyle w:val="Emphasis"/>
        </w:rPr>
        <w:t>arbitrary</w:t>
      </w:r>
      <w:r w:rsidRPr="006806D4">
        <w:rPr>
          <w:rStyle w:val="StyleUnderline"/>
        </w:rPr>
        <w:t xml:space="preserve"> and </w:t>
      </w:r>
      <w:r w:rsidRPr="006806D4">
        <w:rPr>
          <w:rStyle w:val="Emphasis"/>
        </w:rPr>
        <w:t>violent will</w:t>
      </w:r>
      <w:r w:rsidRPr="006806D4">
        <w:rPr>
          <w:sz w:val="16"/>
        </w:rPr>
        <w:t xml:space="preserve">. Not surprisingly, Curzio </w:t>
      </w:r>
      <w:proofErr w:type="spellStart"/>
      <w:r w:rsidRPr="006806D4">
        <w:rPr>
          <w:sz w:val="16"/>
        </w:rPr>
        <w:t>Malaparte</w:t>
      </w:r>
      <w:proofErr w:type="spellEnd"/>
      <w:r w:rsidRPr="006806D4">
        <w:rPr>
          <w:sz w:val="16"/>
        </w:rPr>
        <w:t xml:space="preserve">, a writer who took part in Italian Fascism before changing his position during the Second World War, in Europa </w:t>
      </w:r>
      <w:proofErr w:type="spellStart"/>
      <w:r w:rsidRPr="006806D4">
        <w:rPr>
          <w:sz w:val="16"/>
        </w:rPr>
        <w:t>vivente</w:t>
      </w:r>
      <w:proofErr w:type="spellEnd"/>
      <w:r w:rsidRPr="006806D4">
        <w:rPr>
          <w:sz w:val="16"/>
        </w:rPr>
        <w:t xml:space="preserve">, published in 1925, speaks of Italian Fascism as a return of the baroque. Northern Europeans are wrong to think that modernity is only a Protestant business, says </w:t>
      </w:r>
      <w:proofErr w:type="spellStart"/>
      <w:r w:rsidRPr="006806D4">
        <w:rPr>
          <w:sz w:val="16"/>
        </w:rPr>
        <w:t>Malaparte</w:t>
      </w:r>
      <w:proofErr w:type="spellEnd"/>
      <w:r w:rsidRPr="006806D4">
        <w:rPr>
          <w:sz w:val="16"/>
        </w:rPr>
        <w:t>. Fascism is the reclaiming of the modern soul of Southern Europeans, and the political spectacle of Mussolini is the resurgence of the baroque cult of inessentiality, decoration, excess: arbitrary power.</w:t>
      </w:r>
    </w:p>
    <w:p w:rsidR="006806D4" w:rsidRPr="006806D4" w:rsidRDefault="006806D4" w:rsidP="006806D4">
      <w:pPr>
        <w:rPr>
          <w:sz w:val="16"/>
        </w:rPr>
      </w:pPr>
      <w:r w:rsidRPr="006806D4">
        <w:rPr>
          <w:sz w:val="16"/>
        </w:rPr>
        <w:t xml:space="preserve">But </w:t>
      </w:r>
      <w:r w:rsidRPr="006806D4">
        <w:rPr>
          <w:rStyle w:val="StyleUnderline"/>
        </w:rPr>
        <w:t xml:space="preserve">arbitrariness is not only a </w:t>
      </w:r>
      <w:r w:rsidRPr="006806D4">
        <w:rPr>
          <w:rStyle w:val="Emphasis"/>
        </w:rPr>
        <w:t>defining feature</w:t>
      </w:r>
      <w:r w:rsidRPr="006806D4">
        <w:rPr>
          <w:rStyle w:val="StyleUnderline"/>
        </w:rPr>
        <w:t xml:space="preserve"> of Fascism, it is also the </w:t>
      </w:r>
      <w:r w:rsidRPr="006806D4">
        <w:rPr>
          <w:rStyle w:val="Emphasis"/>
        </w:rPr>
        <w:t>quintessential character</w:t>
      </w:r>
      <w:r w:rsidRPr="006806D4">
        <w:rPr>
          <w:rStyle w:val="StyleUnderline"/>
        </w:rPr>
        <w:t xml:space="preserve"> of the </w:t>
      </w:r>
      <w:proofErr w:type="spellStart"/>
      <w:r w:rsidRPr="006806D4">
        <w:rPr>
          <w:rStyle w:val="Emphasis"/>
        </w:rPr>
        <w:t>semio</w:t>
      </w:r>
      <w:proofErr w:type="spellEnd"/>
      <w:r w:rsidRPr="006806D4">
        <w:rPr>
          <w:rStyle w:val="Emphasis"/>
        </w:rPr>
        <w:t xml:space="preserve"> capitalist</w:t>
      </w:r>
      <w:r w:rsidRPr="006806D4">
        <w:rPr>
          <w:rStyle w:val="StyleUnderline"/>
        </w:rPr>
        <w:t xml:space="preserve"> form of </w:t>
      </w:r>
      <w:r w:rsidRPr="006806D4">
        <w:rPr>
          <w:rStyle w:val="Emphasis"/>
        </w:rPr>
        <w:t>accumulation</w:t>
      </w:r>
      <w:r w:rsidRPr="006806D4">
        <w:rPr>
          <w:sz w:val="16"/>
        </w:rPr>
        <w:t xml:space="preserve">. The power of the resurgent baroque is </w:t>
      </w:r>
      <w:r w:rsidRPr="006806D4">
        <w:rPr>
          <w:rStyle w:val="StyleUnderline"/>
        </w:rPr>
        <w:t xml:space="preserve">fully exposed by the transformation of the economy into </w:t>
      </w:r>
      <w:proofErr w:type="spellStart"/>
      <w:r w:rsidRPr="006806D4">
        <w:rPr>
          <w:rStyle w:val="Emphasis"/>
        </w:rPr>
        <w:t>semioproduction</w:t>
      </w:r>
      <w:proofErr w:type="spellEnd"/>
      <w:r w:rsidRPr="006806D4">
        <w:rPr>
          <w:sz w:val="16"/>
        </w:rPr>
        <w:t xml:space="preserve">. </w:t>
      </w:r>
      <w:r w:rsidRPr="006806D4">
        <w:rPr>
          <w:rStyle w:val="StyleUnderline"/>
        </w:rPr>
        <w:t xml:space="preserve">When </w:t>
      </w:r>
      <w:r w:rsidRPr="006806D4">
        <w:rPr>
          <w:rStyle w:val="Emphasis"/>
        </w:rPr>
        <w:t>language</w:t>
      </w:r>
      <w:r w:rsidRPr="006806D4">
        <w:rPr>
          <w:rStyle w:val="StyleUnderline"/>
        </w:rPr>
        <w:t xml:space="preserve">, </w:t>
      </w:r>
      <w:r w:rsidRPr="006806D4">
        <w:rPr>
          <w:rStyle w:val="Emphasis"/>
        </w:rPr>
        <w:t>imagination</w:t>
      </w:r>
      <w:r w:rsidRPr="006806D4">
        <w:rPr>
          <w:rStyle w:val="StyleUnderline"/>
        </w:rPr>
        <w:t xml:space="preserve">, </w:t>
      </w:r>
      <w:r w:rsidRPr="006806D4">
        <w:rPr>
          <w:rStyle w:val="Emphasis"/>
        </w:rPr>
        <w:t>information</w:t>
      </w:r>
      <w:r w:rsidRPr="006806D4">
        <w:rPr>
          <w:rStyle w:val="StyleUnderline"/>
        </w:rPr>
        <w:t xml:space="preserve"> and </w:t>
      </w:r>
      <w:r w:rsidRPr="006806D4">
        <w:rPr>
          <w:rStyle w:val="Emphasis"/>
        </w:rPr>
        <w:t>immaterial flows</w:t>
      </w:r>
      <w:r w:rsidRPr="006806D4">
        <w:rPr>
          <w:sz w:val="16"/>
        </w:rPr>
        <w:t xml:space="preserve"> </w:t>
      </w:r>
      <w:r w:rsidRPr="006806D4">
        <w:rPr>
          <w:rStyle w:val="StyleUnderline"/>
        </w:rPr>
        <w:t>become the force of production and the general space of exchange</w:t>
      </w:r>
      <w:r w:rsidRPr="006806D4">
        <w:rPr>
          <w:sz w:val="16"/>
        </w:rPr>
        <w:t xml:space="preserve">, </w:t>
      </w:r>
      <w:r w:rsidRPr="006806D4">
        <w:rPr>
          <w:rStyle w:val="StyleUnderline"/>
        </w:rPr>
        <w:t xml:space="preserve">when property is </w:t>
      </w:r>
      <w:proofErr w:type="spellStart"/>
      <w:r w:rsidRPr="006806D4">
        <w:rPr>
          <w:rStyle w:val="StyleUnderline"/>
        </w:rPr>
        <w:t>deterritorialized</w:t>
      </w:r>
      <w:proofErr w:type="spellEnd"/>
      <w:r w:rsidRPr="006806D4">
        <w:rPr>
          <w:rStyle w:val="StyleUnderline"/>
        </w:rPr>
        <w:t xml:space="preserve"> and becomes immaterial</w:t>
      </w:r>
      <w:r w:rsidRPr="006806D4">
        <w:rPr>
          <w:sz w:val="16"/>
        </w:rPr>
        <w:t xml:space="preserve">, </w:t>
      </w:r>
      <w:r w:rsidRPr="006806D4">
        <w:rPr>
          <w:rStyle w:val="StyleUnderline"/>
        </w:rPr>
        <w:t xml:space="preserve">the </w:t>
      </w:r>
      <w:r w:rsidRPr="006806D4">
        <w:rPr>
          <w:rStyle w:val="Emphasis"/>
        </w:rPr>
        <w:t>baroque spirit</w:t>
      </w:r>
      <w:r w:rsidRPr="006806D4">
        <w:rPr>
          <w:rStyle w:val="StyleUnderline"/>
        </w:rPr>
        <w:t xml:space="preserve"> becomes the all-encompassing form, both of the economy and of ethical discourse</w:t>
      </w:r>
      <w:r w:rsidRPr="006806D4">
        <w:rPr>
          <w:sz w:val="16"/>
        </w:rPr>
        <w:t>.</w:t>
      </w:r>
    </w:p>
    <w:p w:rsidR="006806D4" w:rsidRPr="006806D4" w:rsidRDefault="006806D4" w:rsidP="006806D4">
      <w:pPr>
        <w:pStyle w:val="Heading3"/>
      </w:pPr>
      <w:r w:rsidRPr="006806D4">
        <w:lastRenderedPageBreak/>
        <w:t>2ac cap doesn’t exist</w:t>
      </w:r>
    </w:p>
    <w:p w:rsidR="006806D4" w:rsidRPr="006806D4" w:rsidRDefault="006806D4" w:rsidP="006806D4">
      <w:pPr>
        <w:pStyle w:val="Heading4"/>
      </w:pPr>
      <w:r w:rsidRPr="006806D4">
        <w:t xml:space="preserve">There is no all-encompassing capitalist system – their totalizing </w:t>
      </w:r>
      <w:proofErr w:type="spellStart"/>
      <w:r w:rsidRPr="006806D4">
        <w:t>kritik</w:t>
      </w:r>
      <w:proofErr w:type="spellEnd"/>
      <w:r w:rsidRPr="006806D4">
        <w:t xml:space="preserve"> makes coherent analysis of economic power impossible</w:t>
      </w:r>
    </w:p>
    <w:p w:rsidR="006806D4" w:rsidRPr="006806D4" w:rsidRDefault="006806D4" w:rsidP="006806D4">
      <w:proofErr w:type="spellStart"/>
      <w:r w:rsidRPr="006806D4">
        <w:rPr>
          <w:u w:val="single"/>
        </w:rPr>
        <w:t>DeLanda</w:t>
      </w:r>
      <w:proofErr w:type="spellEnd"/>
      <w:r w:rsidRPr="006806D4">
        <w:rPr>
          <w:u w:val="single"/>
        </w:rPr>
        <w:t>, ‘97,</w:t>
      </w:r>
      <w:r w:rsidRPr="006806D4">
        <w:t xml:space="preserve"> Adjunct Associate Professor – Graduate School of Architecture, Planning and Preservation – Columbia University, A Thousand Years of Nonlinear History, p. 46-8</w:t>
      </w:r>
    </w:p>
    <w:p w:rsidR="006806D4" w:rsidRPr="006806D4" w:rsidRDefault="006806D4" w:rsidP="006806D4">
      <w:r w:rsidRPr="006806D4">
        <w:rPr>
          <w:u w:val="single"/>
        </w:rPr>
        <w:t>Even in this age of huge multinational corporations, the command element in the commercial mixture is far from 100 percent</w:t>
      </w:r>
      <w:r w:rsidRPr="006806D4">
        <w:t xml:space="preserve">. </w:t>
      </w:r>
      <w:r w:rsidRPr="006806D4">
        <w:rPr>
          <w:sz w:val="12"/>
          <w:szCs w:val="12"/>
        </w:rPr>
        <w:t>The economist John Kenneth Galbraith, who sharply differentiates between spontaneous economic activity (markets) and planned economic processes (big business), calculates that today roughly half of the Western economy has been taken over by capitalist hierarchies. The other half comprises the low-profit regions, which those hierarchies willingly abandon to the market. According to Galbraith, what gives capitalism this freedom of motion is economy of scale, which is why since the Middle Ages commercial capitalism has been associated with wholesale and not retail. A large firm is better able to absorb shocks and fluctuations and create the plans and strategies that may win it a degree of independence from market forces, indeed the ability to control and manipulate those forces to a certain degree</w:t>
      </w:r>
      <w:r w:rsidRPr="006806D4">
        <w:t xml:space="preserve">.     Such considerations led </w:t>
      </w:r>
      <w:proofErr w:type="spellStart"/>
      <w:r w:rsidRPr="006806D4">
        <w:t>Braudel</w:t>
      </w:r>
      <w:proofErr w:type="spellEnd"/>
      <w:r w:rsidRPr="006806D4">
        <w:t xml:space="preserve"> to the startling conclusion that "</w:t>
      </w:r>
      <w:r w:rsidRPr="006806D4">
        <w:rPr>
          <w:u w:val="single"/>
        </w:rPr>
        <w:t>we should not be too quick to assume that capitalism embraces the whole of western society, that it accounts for every stitch in the social fabric</w:t>
      </w:r>
      <w:r w:rsidRPr="006806D4">
        <w:t>...</w:t>
      </w:r>
      <w:r w:rsidRPr="006806D4">
        <w:rPr>
          <w:u w:val="single"/>
        </w:rPr>
        <w:t>that our societies are organized from top to bottom in a</w:t>
      </w:r>
      <w:r w:rsidRPr="006806D4">
        <w:t xml:space="preserve"> '</w:t>
      </w:r>
      <w:r w:rsidRPr="006806D4">
        <w:rPr>
          <w:u w:val="single"/>
        </w:rPr>
        <w:t>capitalist system</w:t>
      </w:r>
      <w:r w:rsidRPr="006806D4">
        <w:t xml:space="preserve">.' </w:t>
      </w:r>
      <w:r w:rsidRPr="006806D4">
        <w:rPr>
          <w:u w:val="single"/>
        </w:rPr>
        <w:t>On the contrary</w:t>
      </w:r>
      <w:r w:rsidRPr="006806D4">
        <w:t>...</w:t>
      </w:r>
      <w:r w:rsidRPr="006806D4">
        <w:rPr>
          <w:u w:val="single"/>
        </w:rPr>
        <w:t>there is a dialectic still very much alive between capitalism on one hand, and its antithesis, the</w:t>
      </w:r>
      <w:r w:rsidRPr="006806D4">
        <w:t xml:space="preserve"> '</w:t>
      </w:r>
      <w:r w:rsidRPr="006806D4">
        <w:rPr>
          <w:u w:val="single"/>
        </w:rPr>
        <w:t>non-capitalism</w:t>
      </w:r>
      <w:r w:rsidRPr="006806D4">
        <w:t xml:space="preserve">' </w:t>
      </w:r>
      <w:r w:rsidRPr="006806D4">
        <w:rPr>
          <w:u w:val="single"/>
        </w:rPr>
        <w:t>of the lower level on the other</w:t>
      </w:r>
      <w:r w:rsidRPr="006806D4">
        <w:t xml:space="preserve">."56 </w:t>
      </w:r>
      <w:r w:rsidRPr="006806D4">
        <w:rPr>
          <w:sz w:val="12"/>
          <w:szCs w:val="12"/>
        </w:rPr>
        <w:t xml:space="preserve">And he adds that, indeed, capitalism was carried upward and onward on the shoulders of small shops and "the enormous creative powers of the market, of the lower story of exchange.... [This] lowest level, not being </w:t>
      </w:r>
      <w:proofErr w:type="spellStart"/>
      <w:r w:rsidRPr="006806D4">
        <w:rPr>
          <w:sz w:val="12"/>
          <w:szCs w:val="12"/>
        </w:rPr>
        <w:t>paralysed</w:t>
      </w:r>
      <w:proofErr w:type="spellEnd"/>
      <w:r w:rsidRPr="006806D4">
        <w:rPr>
          <w:sz w:val="12"/>
          <w:szCs w:val="12"/>
        </w:rPr>
        <w:t xml:space="preserve"> by the size of its plant or organization, is the one readiest to adapt; it is the seedbed of inspiration, improvisation and even innovation, although </w:t>
      </w:r>
      <w:proofErr w:type="gramStart"/>
      <w:r w:rsidRPr="006806D4">
        <w:rPr>
          <w:sz w:val="12"/>
          <w:szCs w:val="12"/>
        </w:rPr>
        <w:t>its</w:t>
      </w:r>
      <w:proofErr w:type="gramEnd"/>
      <w:r w:rsidRPr="006806D4">
        <w:rPr>
          <w:sz w:val="12"/>
          <w:szCs w:val="12"/>
        </w:rPr>
        <w:t xml:space="preserve"> most brilliant discoveries sooner or later fall into the hands of the holders of capital. It was not the capitalists who brought about the fast cotton revolution; all the new ideas came from enterprising small businesses</w:t>
      </w:r>
      <w:r w:rsidRPr="006806D4">
        <w:t xml:space="preserve">."57     </w:t>
      </w:r>
      <w:r w:rsidRPr="006806D4">
        <w:rPr>
          <w:u w:val="single"/>
        </w:rPr>
        <w:t>There is a misconception, widely shared by economists and philosophers on either side of the political spectrum, that capitalism developed in several stages, being at first competitive and subservient to market forces and only later, in the twentieth century, becoming monopolistic</w:t>
      </w:r>
      <w:r w:rsidRPr="006806D4">
        <w:t xml:space="preserve">. </w:t>
      </w:r>
      <w:r w:rsidRPr="006806D4">
        <w:rPr>
          <w:u w:val="single"/>
        </w:rPr>
        <w:t>However, starting in the thirteenth century, capitalists engaged in various noncompetitive practices, in order to create the large accumulations of money that have always characterized the upper levels of the trade pyramid</w:t>
      </w:r>
      <w:r w:rsidRPr="006806D4">
        <w:t xml:space="preserve">. </w:t>
      </w:r>
      <w:r w:rsidRPr="006806D4">
        <w:rPr>
          <w:sz w:val="12"/>
          <w:szCs w:val="12"/>
        </w:rPr>
        <w:t xml:space="preserve">As we discussed, the early medieval fairs, the meeting points of rich merchants from all over </w:t>
      </w:r>
      <w:smartTag w:uri="urn:schemas-microsoft-com:office:smarttags" w:element="place">
        <w:r w:rsidRPr="006806D4">
          <w:rPr>
            <w:sz w:val="12"/>
            <w:szCs w:val="12"/>
          </w:rPr>
          <w:t>Europe</w:t>
        </w:r>
      </w:smartTag>
      <w:r w:rsidRPr="006806D4">
        <w:rPr>
          <w:sz w:val="12"/>
          <w:szCs w:val="12"/>
        </w:rPr>
        <w:t xml:space="preserve">, were veritable hierarchies of </w:t>
      </w:r>
      <w:proofErr w:type="spellStart"/>
      <w:r w:rsidRPr="006806D4">
        <w:rPr>
          <w:sz w:val="12"/>
          <w:szCs w:val="12"/>
        </w:rPr>
        <w:t>meshworks</w:t>
      </w:r>
      <w:proofErr w:type="spellEnd"/>
      <w:r w:rsidRPr="006806D4">
        <w:rPr>
          <w:sz w:val="12"/>
          <w:szCs w:val="12"/>
        </w:rPr>
        <w:t>, in which the luxury and money markets dominated the upper echelons. Neither in the long-distance trade of prestige goods nor in the worlds of precious metals and credit did supply and demand reign supreme. On the contrary, most fortunes in these areas were made by the manipulation of these market forces through a variety of noncompetitive practices. There was, of course, intense competition among rich merchants and families, much as today large corporations compote with one another, but these rivalries among oligopolies are fundamentally different from the kind of "anonymous competition" in which small producers and traders engage</w:t>
      </w:r>
      <w:r w:rsidRPr="006806D4">
        <w:t xml:space="preserve">.58     </w:t>
      </w:r>
      <w:r w:rsidRPr="006806D4">
        <w:rPr>
          <w:u w:val="single"/>
        </w:rPr>
        <w:t>From the Middle Ages to the nineteenth century, not only did individual businesses engage in monopolistic practices, entire cities did too, even groups of cities</w:t>
      </w:r>
      <w:r w:rsidRPr="006806D4">
        <w:t xml:space="preserve">. </w:t>
      </w:r>
      <w:r w:rsidRPr="006806D4">
        <w:rPr>
          <w:sz w:val="12"/>
          <w:szCs w:val="12"/>
        </w:rPr>
        <w:t xml:space="preserve">By means of noncompetitive practices, a town could greatly aid its merchants and financiers, protecting them from foreign rivals, and stimulating the accumulation of money within its walls. The medieval cities that controlled the </w:t>
      </w:r>
      <w:smartTag w:uri="urn:schemas-microsoft-com:office:smarttags" w:element="place">
        <w:r w:rsidRPr="006806D4">
          <w:rPr>
            <w:sz w:val="12"/>
            <w:szCs w:val="12"/>
          </w:rPr>
          <w:t>Mediterranean</w:t>
        </w:r>
      </w:smartTag>
      <w:r w:rsidRPr="006806D4">
        <w:rPr>
          <w:sz w:val="12"/>
          <w:szCs w:val="12"/>
        </w:rPr>
        <w:t xml:space="preserve"> and the Baltic and </w:t>
      </w:r>
      <w:smartTag w:uri="urn:schemas-microsoft-com:office:smarttags" w:element="place">
        <w:smartTag w:uri="urn:schemas-microsoft-com:office:smarttags" w:element="PlaceName">
          <w:r w:rsidRPr="006806D4">
            <w:rPr>
              <w:sz w:val="12"/>
              <w:szCs w:val="12"/>
            </w:rPr>
            <w:t>North</w:t>
          </w:r>
        </w:smartTag>
        <w:r w:rsidRPr="006806D4">
          <w:rPr>
            <w:sz w:val="12"/>
            <w:szCs w:val="12"/>
          </w:rPr>
          <w:t xml:space="preserve"> </w:t>
        </w:r>
        <w:smartTag w:uri="urn:schemas-microsoft-com:office:smarttags" w:element="PlaceType">
          <w:r w:rsidRPr="006806D4">
            <w:rPr>
              <w:sz w:val="12"/>
              <w:szCs w:val="12"/>
            </w:rPr>
            <w:t>Seas</w:t>
          </w:r>
        </w:smartTag>
      </w:smartTag>
      <w:r w:rsidRPr="006806D4">
        <w:rPr>
          <w:sz w:val="12"/>
          <w:szCs w:val="12"/>
        </w:rPr>
        <w:t xml:space="preserve"> financed much of their growth from manipulation of markets and by acquiring exclusive control of certain flows, such as spices and silks from the </w:t>
      </w:r>
      <w:smartTag w:uri="urn:schemas-microsoft-com:office:smarttags" w:element="place">
        <w:r w:rsidRPr="006806D4">
          <w:rPr>
            <w:sz w:val="12"/>
            <w:szCs w:val="12"/>
          </w:rPr>
          <w:t>Levant</w:t>
        </w:r>
      </w:smartTag>
      <w:r w:rsidRPr="006806D4">
        <w:rPr>
          <w:sz w:val="12"/>
          <w:szCs w:val="12"/>
        </w:rPr>
        <w:t xml:space="preserve"> in the case of </w:t>
      </w:r>
      <w:smartTag w:uri="urn:schemas-microsoft-com:office:smarttags" w:element="City">
        <w:smartTag w:uri="urn:schemas-microsoft-com:office:smarttags" w:element="place">
          <w:r w:rsidRPr="006806D4">
            <w:rPr>
              <w:sz w:val="12"/>
              <w:szCs w:val="12"/>
            </w:rPr>
            <w:t>Venice</w:t>
          </w:r>
        </w:smartTag>
      </w:smartTag>
      <w:r w:rsidRPr="006806D4">
        <w:rPr>
          <w:sz w:val="12"/>
          <w:szCs w:val="12"/>
        </w:rPr>
        <w:t xml:space="preserve">, or salt in the case of </w:t>
      </w:r>
      <w:proofErr w:type="spellStart"/>
      <w:r w:rsidRPr="006806D4">
        <w:rPr>
          <w:sz w:val="12"/>
          <w:szCs w:val="12"/>
        </w:rPr>
        <w:t>Lübeck</w:t>
      </w:r>
      <w:proofErr w:type="spellEnd"/>
      <w:r w:rsidRPr="006806D4">
        <w:rPr>
          <w:sz w:val="12"/>
          <w:szCs w:val="12"/>
        </w:rPr>
        <w:t xml:space="preserve">. With a monopoly on luxury goods, won and maintained by military force, fourteenth-century </w:t>
      </w:r>
      <w:smartTag w:uri="urn:schemas-microsoft-com:office:smarttags" w:element="City">
        <w:smartTag w:uri="urn:schemas-microsoft-com:office:smarttags" w:element="place">
          <w:r w:rsidRPr="006806D4">
            <w:rPr>
              <w:sz w:val="12"/>
              <w:szCs w:val="12"/>
            </w:rPr>
            <w:t>Venice</w:t>
          </w:r>
        </w:smartTag>
      </w:smartTag>
      <w:r w:rsidRPr="006806D4">
        <w:rPr>
          <w:sz w:val="12"/>
          <w:szCs w:val="12"/>
        </w:rPr>
        <w:t xml:space="preserve"> dominated the cities around it, not only the small towns constituting its supply regions but other giant towns, such as </w:t>
      </w:r>
      <w:smartTag w:uri="urn:schemas-microsoft-com:office:smarttags" w:element="City">
        <w:smartTag w:uri="urn:schemas-microsoft-com:office:smarttags" w:element="place">
          <w:r w:rsidRPr="006806D4">
            <w:rPr>
              <w:sz w:val="12"/>
              <w:szCs w:val="12"/>
            </w:rPr>
            <w:t>Florence</w:t>
          </w:r>
        </w:smartTag>
      </w:smartTag>
      <w:r w:rsidRPr="006806D4">
        <w:rPr>
          <w:sz w:val="12"/>
          <w:szCs w:val="12"/>
        </w:rPr>
        <w:t xml:space="preserve"> and </w:t>
      </w:r>
      <w:smartTag w:uri="urn:schemas-microsoft-com:office:smarttags" w:element="City">
        <w:smartTag w:uri="urn:schemas-microsoft-com:office:smarttags" w:element="place">
          <w:r w:rsidRPr="006806D4">
            <w:rPr>
              <w:sz w:val="12"/>
              <w:szCs w:val="12"/>
            </w:rPr>
            <w:t>Milan</w:t>
          </w:r>
        </w:smartTag>
      </w:smartTag>
      <w:r w:rsidRPr="006806D4">
        <w:rPr>
          <w:sz w:val="12"/>
          <w:szCs w:val="12"/>
        </w:rPr>
        <w:t xml:space="preserve">. In the north, between the thirteenth and fifteenth centuries, cities like </w:t>
      </w:r>
      <w:proofErr w:type="spellStart"/>
      <w:r w:rsidRPr="006806D4">
        <w:rPr>
          <w:sz w:val="12"/>
          <w:szCs w:val="12"/>
        </w:rPr>
        <w:t>Lübeck</w:t>
      </w:r>
      <w:proofErr w:type="spellEnd"/>
      <w:r w:rsidRPr="006806D4">
        <w:rPr>
          <w:sz w:val="12"/>
          <w:szCs w:val="12"/>
        </w:rPr>
        <w:t xml:space="preserve"> and </w:t>
      </w:r>
      <w:smartTag w:uri="urn:schemas-microsoft-com:office:smarttags" w:element="City">
        <w:smartTag w:uri="urn:schemas-microsoft-com:office:smarttags" w:element="place">
          <w:r w:rsidRPr="006806D4">
            <w:rPr>
              <w:sz w:val="12"/>
              <w:szCs w:val="12"/>
            </w:rPr>
            <w:t>Bruges</w:t>
          </w:r>
        </w:smartTag>
      </w:smartTag>
      <w:r w:rsidRPr="006806D4">
        <w:rPr>
          <w:sz w:val="12"/>
          <w:szCs w:val="12"/>
        </w:rPr>
        <w:t xml:space="preserve"> formed a meshwork of cities known as the </w:t>
      </w:r>
      <w:smartTag w:uri="urn:schemas-microsoft-com:office:smarttags" w:element="place">
        <w:r w:rsidRPr="006806D4">
          <w:rPr>
            <w:sz w:val="12"/>
            <w:szCs w:val="12"/>
          </w:rPr>
          <w:t>Hanseatic League</w:t>
        </w:r>
      </w:smartTag>
      <w:r w:rsidRPr="006806D4">
        <w:rPr>
          <w:sz w:val="12"/>
          <w:szCs w:val="12"/>
        </w:rPr>
        <w:t xml:space="preserve">, which was capable of collective action without a centralized organization behind it. The league also engaged in monopolistic practices to trap the towns within its zone of economic influence in a web of supervision and dependence.59     </w:t>
      </w:r>
      <w:proofErr w:type="gramStart"/>
      <w:r w:rsidRPr="006806D4">
        <w:rPr>
          <w:sz w:val="12"/>
          <w:szCs w:val="12"/>
        </w:rPr>
        <w:t>We</w:t>
      </w:r>
      <w:proofErr w:type="gramEnd"/>
      <w:r w:rsidRPr="006806D4">
        <w:rPr>
          <w:sz w:val="12"/>
          <w:szCs w:val="12"/>
        </w:rPr>
        <w:t xml:space="preserve"> will return shortly to other forms of market manipulation which, according to </w:t>
      </w:r>
      <w:proofErr w:type="spellStart"/>
      <w:r w:rsidRPr="006806D4">
        <w:rPr>
          <w:sz w:val="12"/>
          <w:szCs w:val="12"/>
        </w:rPr>
        <w:t>Braudel</w:t>
      </w:r>
      <w:proofErr w:type="spellEnd"/>
      <w:r w:rsidRPr="006806D4">
        <w:rPr>
          <w:sz w:val="12"/>
          <w:szCs w:val="12"/>
        </w:rPr>
        <w:t>, have always characterized certain commercial institutions since the Middle Ages</w:t>
      </w:r>
      <w:r w:rsidRPr="006806D4">
        <w:t xml:space="preserve">. </w:t>
      </w:r>
      <w:r w:rsidRPr="006806D4">
        <w:rPr>
          <w:u w:val="single"/>
        </w:rPr>
        <w:t>This will make clear how wrong it is to assume (as many economists to the right and center of the political spectrum tend to do) that market power is something that may be dismissed or that needs to be studied only in relation to some aberrant institutional forms such as overt monopolies</w:t>
      </w:r>
      <w:r w:rsidRPr="006806D4">
        <w:t xml:space="preserve">. </w:t>
      </w:r>
      <w:r w:rsidRPr="006806D4">
        <w:rPr>
          <w:u w:val="single"/>
        </w:rPr>
        <w:t>But certain conceptions from the left</w:t>
      </w:r>
      <w:r w:rsidRPr="006806D4">
        <w:t xml:space="preserve"> (particularly the Marxist left) </w:t>
      </w:r>
      <w:r w:rsidRPr="006806D4">
        <w:rPr>
          <w:u w:val="single"/>
        </w:rPr>
        <w:t>also need to be corrected, in particular, a teleological conception of economic history in terms of a linear progression of modes of production</w:t>
      </w:r>
      <w:r w:rsidRPr="006806D4">
        <w:t xml:space="preserve">. In this </w:t>
      </w:r>
      <w:proofErr w:type="spellStart"/>
      <w:r w:rsidRPr="006806D4">
        <w:t>Braudel</w:t>
      </w:r>
      <w:proofErr w:type="spellEnd"/>
      <w:r w:rsidRPr="006806D4">
        <w:t xml:space="preserve"> explicitly agrees with Gilles </w:t>
      </w:r>
      <w:proofErr w:type="spellStart"/>
      <w:r w:rsidRPr="006806D4">
        <w:t>Deleuze</w:t>
      </w:r>
      <w:proofErr w:type="spellEnd"/>
      <w:r w:rsidRPr="006806D4">
        <w:t xml:space="preserve"> and Felix </w:t>
      </w:r>
      <w:proofErr w:type="spellStart"/>
      <w:r w:rsidRPr="006806D4">
        <w:t>Guattari</w:t>
      </w:r>
      <w:proofErr w:type="spellEnd"/>
      <w:r w:rsidRPr="006806D4">
        <w:t xml:space="preserve">: </w:t>
      </w:r>
      <w:r w:rsidRPr="006806D4">
        <w:rPr>
          <w:u w:val="single"/>
        </w:rPr>
        <w:t>capitalism could have arisen anywhere and long before it did in Europe</w:t>
      </w:r>
      <w:r w:rsidRPr="006806D4">
        <w:t xml:space="preserve">.60 </w:t>
      </w:r>
      <w:r w:rsidRPr="006806D4">
        <w:rPr>
          <w:u w:val="single"/>
        </w:rPr>
        <w:t>Its emergence must be pictured as a bifurcation, a phase transition that might have taken place somewhere else had the conditions been right</w:t>
      </w:r>
      <w:r w:rsidRPr="006806D4">
        <w:t xml:space="preserve"> (for instance, in the huge camel caravans along the Salk Road in the thirteenth century).61 </w:t>
      </w:r>
      <w:r w:rsidRPr="006806D4">
        <w:rPr>
          <w:u w:val="single"/>
        </w:rPr>
        <w:t>Moreover, the institutions that emerged after this bifurcation must be viewed not as replacing previous institutions</w:t>
      </w:r>
      <w:r w:rsidRPr="006806D4">
        <w:t xml:space="preserve"> (i.e., markets) </w:t>
      </w:r>
      <w:r w:rsidRPr="006806D4">
        <w:rPr>
          <w:u w:val="single"/>
        </w:rPr>
        <w:t xml:space="preserve">but as fully coexisting with them without forming a </w:t>
      </w:r>
      <w:proofErr w:type="spellStart"/>
      <w:r w:rsidRPr="006806D4">
        <w:rPr>
          <w:u w:val="single"/>
        </w:rPr>
        <w:t>societywide</w:t>
      </w:r>
      <w:proofErr w:type="spellEnd"/>
      <w:r w:rsidRPr="006806D4">
        <w:t xml:space="preserve"> "</w:t>
      </w:r>
      <w:r w:rsidRPr="006806D4">
        <w:rPr>
          <w:u w:val="single"/>
        </w:rPr>
        <w:t>system</w:t>
      </w:r>
      <w:r w:rsidRPr="006806D4">
        <w:t xml:space="preserve">." </w:t>
      </w:r>
      <w:r w:rsidRPr="006806D4">
        <w:rPr>
          <w:u w:val="single"/>
        </w:rPr>
        <w:t>It is true that prices across Europe were pulsating to the same rhythm from medieval times and this gave the entire continent a certain economic coherence</w:t>
      </w:r>
      <w:r w:rsidRPr="006806D4">
        <w:t xml:space="preserve"> (sometimes referred to as a "world-economy"), </w:t>
      </w:r>
      <w:r w:rsidRPr="006806D4">
        <w:rPr>
          <w:u w:val="single"/>
        </w:rPr>
        <w:t>but it would be a mistake to confuse world-economies with the</w:t>
      </w:r>
      <w:r w:rsidRPr="006806D4">
        <w:t xml:space="preserve"> "</w:t>
      </w:r>
      <w:r w:rsidRPr="006806D4">
        <w:rPr>
          <w:u w:val="single"/>
        </w:rPr>
        <w:t>capitalist system</w:t>
      </w:r>
      <w:r w:rsidRPr="006806D4">
        <w:t xml:space="preserve">," </w:t>
      </w:r>
      <w:r w:rsidRPr="006806D4">
        <w:rPr>
          <w:u w:val="single"/>
        </w:rPr>
        <w:t>since India, China, and Islam also formed coherent economic areas (as powerful as those of Europe) without giving rise to capitalism</w:t>
      </w:r>
      <w:r w:rsidRPr="006806D4">
        <w:t xml:space="preserve">.62     </w:t>
      </w:r>
      <w:r w:rsidRPr="006806D4">
        <w:rPr>
          <w:u w:val="single"/>
        </w:rPr>
        <w:t>The conceptual confusion engendered by all the different uses of the word</w:t>
      </w:r>
      <w:r w:rsidRPr="006806D4">
        <w:t xml:space="preserve"> "</w:t>
      </w:r>
      <w:r w:rsidRPr="006806D4">
        <w:rPr>
          <w:u w:val="single"/>
        </w:rPr>
        <w:t>capitalism</w:t>
      </w:r>
      <w:r w:rsidRPr="006806D4">
        <w:t xml:space="preserve">" (as "free enterprise" or as "industrial mode of production" or, more recently, as "world-economy") </w:t>
      </w:r>
      <w:r w:rsidRPr="006806D4">
        <w:rPr>
          <w:u w:val="single"/>
        </w:rPr>
        <w:t>is so entrenched that it makes an objective analysis of economic power almost impossible</w:t>
      </w:r>
      <w:r w:rsidRPr="006806D4">
        <w:t xml:space="preserve">. </w:t>
      </w:r>
      <w:r w:rsidRPr="006806D4">
        <w:rPr>
          <w:u w:val="single"/>
        </w:rPr>
        <w:t>One could, of course, simply redefine the term</w:t>
      </w:r>
      <w:r w:rsidRPr="006806D4">
        <w:t xml:space="preserve"> "</w:t>
      </w:r>
      <w:r w:rsidRPr="006806D4">
        <w:rPr>
          <w:u w:val="single"/>
        </w:rPr>
        <w:t>capitalism</w:t>
      </w:r>
      <w:r w:rsidRPr="006806D4">
        <w:t xml:space="preserve">" </w:t>
      </w:r>
      <w:r w:rsidRPr="006806D4">
        <w:rPr>
          <w:u w:val="single"/>
        </w:rPr>
        <w:t>to include</w:t>
      </w:r>
      <w:r w:rsidRPr="006806D4">
        <w:t xml:space="preserve"> </w:t>
      </w:r>
      <w:r w:rsidRPr="006806D4">
        <w:lastRenderedPageBreak/>
        <w:t>"</w:t>
      </w:r>
      <w:r w:rsidRPr="006806D4">
        <w:rPr>
          <w:u w:val="single"/>
        </w:rPr>
        <w:t>power to manipulate markets</w:t>
      </w:r>
      <w:r w:rsidRPr="006806D4">
        <w:t xml:space="preserve">" </w:t>
      </w:r>
      <w:r w:rsidRPr="006806D4">
        <w:rPr>
          <w:u w:val="single"/>
        </w:rPr>
        <w:t>as a constitutive part of its meaning and to rid it of some of its teleological connotations</w:t>
      </w:r>
      <w:r w:rsidRPr="006806D4">
        <w:t xml:space="preserve">. </w:t>
      </w:r>
      <w:r w:rsidRPr="006806D4">
        <w:rPr>
          <w:u w:val="single"/>
        </w:rPr>
        <w:t>But as philosophers of science know well, when a theory begins redefining its terms in an ad hoc way to fit the latest round of negative evidence, it shows by this very act that it has reached the limits of its usefulness</w:t>
      </w:r>
      <w:r w:rsidRPr="006806D4">
        <w:t xml:space="preserve">. </w:t>
      </w:r>
      <w:r w:rsidRPr="006806D4">
        <w:rPr>
          <w:sz w:val="12"/>
          <w:szCs w:val="12"/>
        </w:rPr>
        <w:t xml:space="preserve">In view of this, it would seem that the only solution is to replace this tired word with a neologism, perhaps the one </w:t>
      </w:r>
      <w:proofErr w:type="spellStart"/>
      <w:r w:rsidRPr="006806D4">
        <w:rPr>
          <w:sz w:val="12"/>
          <w:szCs w:val="12"/>
        </w:rPr>
        <w:t>Braudel</w:t>
      </w:r>
      <w:proofErr w:type="spellEnd"/>
      <w:r w:rsidRPr="006806D4">
        <w:rPr>
          <w:sz w:val="12"/>
          <w:szCs w:val="12"/>
        </w:rPr>
        <w:t xml:space="preserve"> suggested, "</w:t>
      </w:r>
      <w:proofErr w:type="spellStart"/>
      <w:proofErr w:type="gramStart"/>
      <w:r w:rsidRPr="006806D4">
        <w:rPr>
          <w:sz w:val="12"/>
          <w:szCs w:val="12"/>
        </w:rPr>
        <w:t>antimarkets</w:t>
      </w:r>
      <w:proofErr w:type="spellEnd"/>
      <w:proofErr w:type="gramEnd"/>
      <w:r w:rsidRPr="006806D4">
        <w:rPr>
          <w:sz w:val="12"/>
          <w:szCs w:val="12"/>
        </w:rPr>
        <w:t>," and to use it exclusively to refer to a certain segment of the population of commercial and industrial institutions</w:t>
      </w:r>
      <w:r w:rsidRPr="006806D4">
        <w:t>.63</w:t>
      </w:r>
    </w:p>
    <w:p w:rsidR="006806D4" w:rsidRPr="006806D4" w:rsidRDefault="006806D4" w:rsidP="006806D4">
      <w:pPr>
        <w:pStyle w:val="Heading4"/>
      </w:pPr>
      <w:r w:rsidRPr="006806D4">
        <w:t>This argument should frame the debate – hierarchical analysis that places power at the top fails to recognize the embeddedness of market relations – capitalism doesn’t exist</w:t>
      </w:r>
    </w:p>
    <w:p w:rsidR="006806D4" w:rsidRPr="006806D4" w:rsidRDefault="006806D4" w:rsidP="006806D4">
      <w:proofErr w:type="spellStart"/>
      <w:r w:rsidRPr="006806D4">
        <w:rPr>
          <w:u w:val="single"/>
        </w:rPr>
        <w:t>DeLanda</w:t>
      </w:r>
      <w:proofErr w:type="spellEnd"/>
      <w:r w:rsidRPr="006806D4">
        <w:rPr>
          <w:u w:val="single"/>
        </w:rPr>
        <w:t>, ‘97</w:t>
      </w:r>
      <w:r w:rsidRPr="006806D4">
        <w:t xml:space="preserve">, Adjunct Associate Professor – Graduate School of Architecture, Planning and Preservation – Columbia University, </w:t>
      </w:r>
      <w:r w:rsidRPr="006806D4">
        <w:rPr>
          <w:u w:val="single"/>
        </w:rPr>
        <w:t>A Thousand Years of Nonlinear History</w:t>
      </w:r>
      <w:r w:rsidRPr="006806D4">
        <w:t>, p. 266-274</w:t>
      </w:r>
    </w:p>
    <w:p w:rsidR="006806D4" w:rsidRPr="006806D4" w:rsidRDefault="006806D4" w:rsidP="006806D4"/>
    <w:p w:rsidR="006806D4" w:rsidRPr="006806D4" w:rsidRDefault="006806D4" w:rsidP="006806D4">
      <w:r w:rsidRPr="006806D4">
        <w:t xml:space="preserve">This list of abstract machines is probably not exhaustive: there may certainly be others, governing dynamics in areas outside the scope of this book. And, indeed, even in the areas we did explore there may be alternatives (or additions) to the diagrams here proposed. But whether these or other diagrams are used to model the structure-generating processes involved in the genesis of social forms, </w:t>
      </w:r>
      <w:r w:rsidRPr="006806D4">
        <w:rPr>
          <w:u w:val="single"/>
        </w:rPr>
        <w:t>what matters is explaining this genesis in an entirely bottom-up way</w:t>
      </w:r>
      <w:r w:rsidRPr="006806D4">
        <w:t xml:space="preserve">. That is, </w:t>
      </w:r>
      <w:r w:rsidRPr="006806D4">
        <w:rPr>
          <w:u w:val="single"/>
        </w:rPr>
        <w:t xml:space="preserve">not simply to assume that society forms a system, but to account for this </w:t>
      </w:r>
      <w:proofErr w:type="spellStart"/>
      <w:r w:rsidRPr="006806D4">
        <w:rPr>
          <w:u w:val="single"/>
        </w:rPr>
        <w:t>systematicity</w:t>
      </w:r>
      <w:proofErr w:type="spellEnd"/>
      <w:r w:rsidRPr="006806D4">
        <w:rPr>
          <w:u w:val="single"/>
        </w:rPr>
        <w:t xml:space="preserve"> as an emergent property of some dynamical process</w:t>
      </w:r>
      <w:r w:rsidRPr="006806D4">
        <w:t xml:space="preserve">. </w:t>
      </w:r>
      <w:r w:rsidRPr="006806D4">
        <w:rPr>
          <w:u w:val="single"/>
        </w:rPr>
        <w:t>This is very different from the top-down method</w:t>
      </w:r>
      <w:r w:rsidRPr="006806D4">
        <w:t xml:space="preserve"> that orthodox </w:t>
      </w:r>
      <w:r w:rsidRPr="006806D4">
        <w:rPr>
          <w:u w:val="single"/>
        </w:rPr>
        <w:t>sociologists</w:t>
      </w:r>
      <w:r w:rsidRPr="006806D4">
        <w:t xml:space="preserve"> and other social scientists </w:t>
      </w:r>
      <w:r w:rsidRPr="006806D4">
        <w:rPr>
          <w:u w:val="single"/>
        </w:rPr>
        <w:t>use when they begin their analysis at the level of society as a whole, justifying that approach</w:t>
      </w:r>
      <w:r w:rsidRPr="006806D4">
        <w:t xml:space="preserve"> either by using the individual organism as a metaphor for society, as in functionalist sociology, or </w:t>
      </w:r>
      <w:r w:rsidRPr="006806D4">
        <w:rPr>
          <w:u w:val="single"/>
        </w:rPr>
        <w:t>on the basis of an imaginary dynamics, as in Marxist sociology's dialectics</w:t>
      </w:r>
      <w:r w:rsidRPr="006806D4">
        <w:t xml:space="preserve">. On the other hand, the opposite mistake (illustrated by orthodox microeconomics) must also he avoided: atomizing society into a set of independently acting individuals. </w:t>
      </w:r>
      <w:r w:rsidRPr="006806D4">
        <w:rPr>
          <w:u w:val="single"/>
        </w:rPr>
        <w:t>Rather, we must take into account that the larger-scale structures that emerge from the actions of individual decision makers, such as formal organizations or informal networks, have a life of their own</w:t>
      </w:r>
      <w:r w:rsidRPr="006806D4">
        <w:t xml:space="preserve">. </w:t>
      </w:r>
      <w:r w:rsidRPr="006806D4">
        <w:rPr>
          <w:u w:val="single"/>
        </w:rPr>
        <w:t>They are wholes that are more than the sum of their parts, but wholes that add themselves to an existing population of individual structures, operating at different scales</w:t>
      </w:r>
      <w:r w:rsidRPr="006806D4">
        <w:t xml:space="preserve"> (individual institutions, individual cities, individual complexes of cities, and so on). As </w:t>
      </w:r>
      <w:proofErr w:type="spellStart"/>
      <w:r w:rsidRPr="006806D4">
        <w:t>Deleuze</w:t>
      </w:r>
      <w:proofErr w:type="spellEnd"/>
      <w:r w:rsidRPr="006806D4">
        <w:t xml:space="preserve"> and </w:t>
      </w:r>
      <w:proofErr w:type="spellStart"/>
      <w:r w:rsidRPr="006806D4">
        <w:t>Guattari</w:t>
      </w:r>
      <w:proofErr w:type="spellEnd"/>
      <w:r w:rsidRPr="006806D4">
        <w:t xml:space="preserve"> put it:      We no longer believe in a primordial totality that once existed, or in a final totality that awaits us at some future date. We no longer believe in the dull gray outlines of a dreary, colorless dialectic of evolution, aimed at forming a harmonious whole out of heterogeneous bits by rounding off their rough edges. We believe only in totalities that are peripheral. And if we discover such a totality alongside various separate parts, it is a whole of these particular parts but does not totalize them; it is a unity of all those particular parts but does 'not unity them: ratter it is added to them as a new part fabricated separately.11 </w:t>
      </w:r>
    </w:p>
    <w:p w:rsidR="006806D4" w:rsidRPr="006806D4" w:rsidRDefault="006806D4" w:rsidP="006806D4">
      <w:r w:rsidRPr="006806D4">
        <w:rPr>
          <w:u w:val="single"/>
        </w:rPr>
        <w:t>From the perspective of a bottom-up methodology, it is incorrect to characterize contemporary societies as</w:t>
      </w:r>
      <w:r w:rsidRPr="006806D4">
        <w:t xml:space="preserve"> "disciplinary," or as "</w:t>
      </w:r>
      <w:r w:rsidRPr="006806D4">
        <w:rPr>
          <w:u w:val="single"/>
        </w:rPr>
        <w:t>capitalist</w:t>
      </w:r>
      <w:r w:rsidRPr="006806D4">
        <w:t>," or, for that matter, "patriarchal" (</w:t>
      </w:r>
      <w:r w:rsidRPr="006806D4">
        <w:rPr>
          <w:u w:val="single"/>
        </w:rPr>
        <w:t>or any other label that reduces a complex mixture of processes to a single factor</w:t>
      </w:r>
      <w:r w:rsidRPr="006806D4">
        <w:t xml:space="preserve">), unless one can give the details of a structure-generating process that results in a </w:t>
      </w:r>
      <w:proofErr w:type="spellStart"/>
      <w:r w:rsidRPr="006806D4">
        <w:t>societywide</w:t>
      </w:r>
      <w:proofErr w:type="spellEnd"/>
      <w:r w:rsidRPr="006806D4">
        <w:t xml:space="preserve"> system. Certain institutional forms may indeed proliferate in a population, but even when this leads to the extinction of prior forms this should not be treated as the achievement of a new unified stage of development. Moreover, a given proliferation of institutions may be the result of an intensification of previously existing processes. In the case of utilitarian rationalization, as Foucault says, "the classical ago did not initiate it, rather it accelerated it, changed its scale, gave it precise instruments." </w:t>
      </w:r>
      <w:r w:rsidRPr="006806D4">
        <w:rPr>
          <w:u w:val="single"/>
        </w:rPr>
        <w:t>No doubt, an intensification may lead to the crossing of a threshold</w:t>
      </w:r>
      <w:r w:rsidRPr="006806D4">
        <w:t xml:space="preserve">, as in the critical point of complexity at which autocatalytic loops become self-sustaining, </w:t>
      </w:r>
      <w:r w:rsidRPr="006806D4">
        <w:rPr>
          <w:u w:val="single"/>
        </w:rPr>
        <w:t>leading to industrial takeoff</w:t>
      </w:r>
      <w:r w:rsidRPr="006806D4">
        <w:t xml:space="preserve">. </w:t>
      </w:r>
      <w:r w:rsidRPr="006806D4">
        <w:rPr>
          <w:u w:val="single"/>
        </w:rPr>
        <w:t>Or it may lead to the creation of truly novel types of institution</w:t>
      </w:r>
      <w:r w:rsidRPr="006806D4">
        <w:t xml:space="preserve">. </w:t>
      </w:r>
      <w:r w:rsidRPr="006806D4">
        <w:rPr>
          <w:u w:val="single"/>
        </w:rPr>
        <w:t>But the resulting emergent structures simply add themselves to the mix of previously existing ones, interacting with them, but never leaving them behind as a prior stage of development</w:t>
      </w:r>
      <w:r w:rsidRPr="006806D4">
        <w:t xml:space="preserve"> (</w:t>
      </w:r>
      <w:r w:rsidRPr="006806D4">
        <w:rPr>
          <w:u w:val="single"/>
        </w:rPr>
        <w:t xml:space="preserve">although, perhaps, creating the conditions for their </w:t>
      </w:r>
      <w:r w:rsidRPr="006806D4">
        <w:rPr>
          <w:u w:val="single"/>
        </w:rPr>
        <w:lastRenderedPageBreak/>
        <w:t>disappearance</w:t>
      </w:r>
      <w:r w:rsidRPr="006806D4">
        <w:t xml:space="preserve">).     </w:t>
      </w:r>
    </w:p>
    <w:p w:rsidR="006806D4" w:rsidRPr="006806D4" w:rsidRDefault="006806D4" w:rsidP="006806D4">
      <w:pPr>
        <w:pStyle w:val="Heading3"/>
      </w:pPr>
      <w:r w:rsidRPr="006806D4">
        <w:lastRenderedPageBreak/>
        <w:t xml:space="preserve">2ac class focus bad </w:t>
      </w:r>
    </w:p>
    <w:p w:rsidR="006806D4" w:rsidRPr="006806D4" w:rsidRDefault="006806D4" w:rsidP="006806D4">
      <w:pPr>
        <w:pStyle w:val="Heading4"/>
      </w:pPr>
      <w:r w:rsidRPr="006806D4">
        <w:t>The negative’s nostalgia for an anti-capitalism before post structuralism is left melancholy -- causes more political inaction</w:t>
      </w:r>
    </w:p>
    <w:p w:rsidR="006806D4" w:rsidRPr="006806D4" w:rsidRDefault="006806D4" w:rsidP="006806D4">
      <w:r w:rsidRPr="006806D4">
        <w:rPr>
          <w:b/>
        </w:rPr>
        <w:t>Deana 14</w:t>
      </w:r>
      <w:r w:rsidRPr="006806D4">
        <w:t xml:space="preserve"> [</w:t>
      </w:r>
      <w:r w:rsidRPr="006806D4">
        <w:rPr>
          <w:i/>
        </w:rPr>
        <w:t>Contemporary Political Theory</w:t>
      </w:r>
      <w:r w:rsidRPr="006806D4">
        <w:t>, 4 November 2014, “Radicalism restored? Communism and the end of left melancholia,” Jonathan, School of Politics and International Studies, University of Leeds]</w:t>
      </w:r>
    </w:p>
    <w:p w:rsidR="006806D4" w:rsidRPr="006806D4" w:rsidRDefault="006806D4" w:rsidP="006806D4">
      <w:r w:rsidRPr="006806D4">
        <w:t>- The left likes to blame capitalism on everything and then we don’t know how to come up with effective resistances outside of cap (fem, queer, etc.) leads to clogging because we can only think in terms of capitalism</w:t>
      </w:r>
    </w:p>
    <w:p w:rsidR="006806D4" w:rsidRPr="006806D4" w:rsidRDefault="006806D4" w:rsidP="006806D4">
      <w:r w:rsidRPr="006806D4">
        <w:t xml:space="preserve">The use of melancholia as an analytical category has its roots in Freudian psychoanalysis, and is to be distinguished from the related concept of mourning. For Freud, the latter refers to the (non-pathological) process of working through an acknowledged ‘loss of a loved person, or of some abstraction which has taken the place of one, such as one’s country, liberty, an ideal, and so on’ (Freud, 2001, p. 243). Crucially, after a period of mourning is completed ‘the ego becomes free and uninhibited again’ (2001, p. 243) but melancholia, by contrast, is ‘related to an object loss that is withdrawn from consciousness’ (2001, p. 245), and as such it remains unacknowledged, enduring and intransigent. A number of authors have argued that Freud’s distinction between mourning and melancholia can help capture something specific about the </w:t>
      </w:r>
      <w:proofErr w:type="spellStart"/>
      <w:r w:rsidRPr="006806D4">
        <w:t>affects</w:t>
      </w:r>
      <w:proofErr w:type="spellEnd"/>
      <w:r w:rsidRPr="006806D4">
        <w:t xml:space="preserve"> and dispositions of the academic left. Wendy Brown’s 1999 essay ‘Resisting Left Melancholy’ remains the standard-bearer. Drawing on Freud, Walter Benjamin and Stuart Hall, Brown argues that the left-wing melancholic is ‘attached more to a particular political analysis or ideal – even to the failure of that ideal – than to seizing possibilities for radical change in the present’ (Brown, 1999, p. 20). </w:t>
      </w:r>
      <w:r w:rsidRPr="006806D4">
        <w:rPr>
          <w:rStyle w:val="StyleUnderline"/>
        </w:rPr>
        <w:t>Left-wing melancholy,</w:t>
      </w:r>
      <w:r w:rsidRPr="006806D4">
        <w:t xml:space="preserve"> says Brown, ‘</w:t>
      </w:r>
      <w:r w:rsidRPr="006806D4">
        <w:rPr>
          <w:rStyle w:val="StyleUnderline"/>
        </w:rPr>
        <w:t>signifies a certain narcissism with regard to one’s past political</w:t>
      </w:r>
      <w:r w:rsidRPr="006806D4">
        <w:t xml:space="preserve"> </w:t>
      </w:r>
      <w:r w:rsidRPr="006806D4">
        <w:rPr>
          <w:rStyle w:val="StyleUnderline"/>
        </w:rPr>
        <w:t>attachments and identity that exceeds any contemporary investment in political mobilization, alliance or transformation</w:t>
      </w:r>
      <w:r w:rsidRPr="006806D4">
        <w:t xml:space="preserve">’ (1999, p. 20). But </w:t>
      </w:r>
      <w:r w:rsidRPr="006806D4">
        <w:rPr>
          <w:rStyle w:val="StyleUnderline"/>
        </w:rPr>
        <w:t>what precisely is it that has brought about this pervasive left-wing melancholy?</w:t>
      </w:r>
      <w:r w:rsidRPr="006806D4">
        <w:t xml:space="preserve"> Brown’s answer is twofold. First, she argues that </w:t>
      </w:r>
      <w:r w:rsidRPr="006806D4">
        <w:rPr>
          <w:rStyle w:val="StyleUnderline"/>
        </w:rPr>
        <w:t>the discourse of the left-wing melancholic frequently cites the turn to</w:t>
      </w:r>
      <w:r w:rsidRPr="006806D4">
        <w:t xml:space="preserve"> so-called ‘cultural politics’ or ‘</w:t>
      </w:r>
      <w:r w:rsidRPr="006806D4">
        <w:rPr>
          <w:rStyle w:val="StyleUnderline"/>
        </w:rPr>
        <w:t>identity politics’</w:t>
      </w:r>
      <w:r w:rsidRPr="006806D4">
        <w:t xml:space="preserve"> – in </w:t>
      </w:r>
      <w:r w:rsidRPr="006806D4">
        <w:rPr>
          <w:rStyle w:val="StyleUnderline"/>
        </w:rPr>
        <w:t>which</w:t>
      </w:r>
      <w:r w:rsidRPr="006806D4">
        <w:t xml:space="preserve"> struggles around gender, race and sexuality </w:t>
      </w:r>
      <w:r w:rsidRPr="006806D4">
        <w:rPr>
          <w:rStyle w:val="StyleUnderline"/>
        </w:rPr>
        <w:t>are seen to have displaced the traditional focus on class</w:t>
      </w:r>
      <w:r w:rsidRPr="006806D4">
        <w:t xml:space="preserve"> – as having caused a crisis and loss of focus (1999, p. 23). </w:t>
      </w:r>
      <w:r w:rsidRPr="006806D4">
        <w:rPr>
          <w:rStyle w:val="StyleUnderline"/>
        </w:rPr>
        <w:t>The second alleged culprit</w:t>
      </w:r>
      <w:r w:rsidRPr="006806D4">
        <w:t xml:space="preserve"> – in the eyes of the left-wing melancholic – </w:t>
      </w:r>
      <w:r w:rsidRPr="006806D4">
        <w:rPr>
          <w:rStyle w:val="StyleUnderline"/>
        </w:rPr>
        <w:t>is the turn to ‘poststructuralism,</w:t>
      </w:r>
      <w:r w:rsidRPr="006806D4">
        <w:t xml:space="preserve"> </w:t>
      </w:r>
      <w:r w:rsidRPr="006806D4">
        <w:rPr>
          <w:rStyle w:val="StyleUnderline"/>
        </w:rPr>
        <w:t>discourse analysis, postmodernism, trendy literary theory</w:t>
      </w:r>
      <w:r w:rsidRPr="006806D4">
        <w:t xml:space="preserve"> </w:t>
      </w:r>
      <w:r w:rsidRPr="006806D4">
        <w:rPr>
          <w:rStyle w:val="StyleUnderline"/>
        </w:rPr>
        <w:t xml:space="preserve">got up as political analysis’ </w:t>
      </w:r>
      <w:r w:rsidRPr="006806D4">
        <w:t xml:space="preserve">(1999, p. 23). Brown argues that </w:t>
      </w:r>
      <w:r w:rsidRPr="006806D4">
        <w:rPr>
          <w:rStyle w:val="StyleUnderline"/>
        </w:rPr>
        <w:t xml:space="preserve">this </w:t>
      </w:r>
      <w:r w:rsidRPr="006806D4">
        <w:rPr>
          <w:rStyle w:val="Emphasis"/>
        </w:rPr>
        <w:t>pervasive</w:t>
      </w:r>
      <w:r w:rsidRPr="006806D4">
        <w:rPr>
          <w:rStyle w:val="StyleUnderline"/>
        </w:rPr>
        <w:t xml:space="preserve"> structure of </w:t>
      </w:r>
      <w:r w:rsidRPr="006806D4">
        <w:rPr>
          <w:rStyle w:val="Emphasis"/>
        </w:rPr>
        <w:t>left-wing melancholy</w:t>
      </w:r>
      <w:r w:rsidRPr="006806D4">
        <w:rPr>
          <w:rStyle w:val="StyleUnderline"/>
        </w:rPr>
        <w:t>,</w:t>
      </w:r>
      <w:r w:rsidRPr="006806D4">
        <w:t xml:space="preserve"> </w:t>
      </w:r>
      <w:r w:rsidRPr="006806D4">
        <w:rPr>
          <w:rStyle w:val="StyleUnderline"/>
        </w:rPr>
        <w:t>despite being based on an ostensible commitment to radical transformation</w:t>
      </w:r>
      <w:r w:rsidRPr="006806D4">
        <w:t xml:space="preserve">, in fact </w:t>
      </w:r>
      <w:r w:rsidRPr="006806D4">
        <w:rPr>
          <w:rStyle w:val="Emphasis"/>
        </w:rPr>
        <w:t>engenders a conservative refusal to engage critically</w:t>
      </w:r>
      <w:r w:rsidRPr="006806D4">
        <w:t xml:space="preserve"> and constructively </w:t>
      </w:r>
      <w:r w:rsidRPr="006806D4">
        <w:rPr>
          <w:rStyle w:val="StyleUnderline"/>
        </w:rPr>
        <w:t>with the world</w:t>
      </w:r>
      <w:r w:rsidRPr="006806D4">
        <w:t xml:space="preserve">. Instead, </w:t>
      </w:r>
      <w:r w:rsidRPr="006806D4">
        <w:rPr>
          <w:rStyle w:val="StyleUnderline"/>
        </w:rPr>
        <w:t>the left-wing melancholic takes refuge in</w:t>
      </w:r>
      <w:r w:rsidRPr="006806D4">
        <w:t xml:space="preserve"> his or her </w:t>
      </w:r>
      <w:r w:rsidRPr="006806D4">
        <w:rPr>
          <w:rStyle w:val="Emphasis"/>
        </w:rPr>
        <w:t>attachments to a lost ideal of traditional left theory and politics</w:t>
      </w:r>
      <w:r w:rsidRPr="006806D4">
        <w:t xml:space="preserve">. </w:t>
      </w:r>
      <w:r w:rsidRPr="006806D4">
        <w:rPr>
          <w:rStyle w:val="StyleUnderline"/>
        </w:rPr>
        <w:t>The crucial point</w:t>
      </w:r>
      <w:r w:rsidRPr="006806D4">
        <w:t xml:space="preserve"> for Brown </w:t>
      </w:r>
      <w:r w:rsidRPr="006806D4">
        <w:rPr>
          <w:rStyle w:val="StyleUnderline"/>
        </w:rPr>
        <w:t>is that the problems affecting the academic left do not</w:t>
      </w:r>
      <w:r w:rsidRPr="006806D4">
        <w:t xml:space="preserve"> – as the left-wing melancholic would have it – </w:t>
      </w:r>
      <w:r w:rsidRPr="006806D4">
        <w:rPr>
          <w:rStyle w:val="StyleUnderline"/>
        </w:rPr>
        <w:t>arise from the left’s abandonment of its radical principles. Rather, this melancholia arises from many leftists’ continued</w:t>
      </w:r>
      <w:r w:rsidRPr="006806D4">
        <w:t xml:space="preserve"> (often unacknowledged) </w:t>
      </w:r>
      <w:r w:rsidRPr="006806D4">
        <w:rPr>
          <w:rStyle w:val="StyleUnderline"/>
        </w:rPr>
        <w:t>attachments to a historically specific model of anti-capitalist revolutionary</w:t>
      </w:r>
      <w:r w:rsidRPr="006806D4">
        <w:t xml:space="preserve"> </w:t>
      </w:r>
      <w:r w:rsidRPr="006806D4">
        <w:rPr>
          <w:rStyle w:val="StyleUnderline"/>
        </w:rPr>
        <w:t>social change, whose privileged status is now called into question</w:t>
      </w:r>
      <w:r w:rsidRPr="006806D4">
        <w:t xml:space="preserve">. </w:t>
      </w:r>
      <w:r w:rsidRPr="006806D4">
        <w:rPr>
          <w:rStyle w:val="StyleUnderline"/>
        </w:rPr>
        <w:t>Left-wing melancholia,</w:t>
      </w:r>
      <w:r w:rsidRPr="006806D4">
        <w:t xml:space="preserve"> for Brown, </w:t>
      </w:r>
      <w:r w:rsidRPr="006806D4">
        <w:rPr>
          <w:rStyle w:val="StyleUnderline"/>
        </w:rPr>
        <w:t>is</w:t>
      </w:r>
      <w:r w:rsidRPr="006806D4">
        <w:t xml:space="preserve"> therefore </w:t>
      </w:r>
      <w:r w:rsidRPr="006806D4">
        <w:rPr>
          <w:rStyle w:val="Emphasis"/>
        </w:rPr>
        <w:t xml:space="preserve">bound up with a </w:t>
      </w:r>
      <w:proofErr w:type="spellStart"/>
      <w:r w:rsidRPr="006806D4">
        <w:rPr>
          <w:rStyle w:val="Emphasis"/>
        </w:rPr>
        <w:t>generalised</w:t>
      </w:r>
      <w:proofErr w:type="spellEnd"/>
      <w:r w:rsidRPr="006806D4">
        <w:rPr>
          <w:rStyle w:val="Emphasis"/>
        </w:rPr>
        <w:t xml:space="preserve"> refusal</w:t>
      </w:r>
      <w:r w:rsidRPr="006806D4">
        <w:t xml:space="preserve"> or inability </w:t>
      </w:r>
      <w:r w:rsidRPr="006806D4">
        <w:rPr>
          <w:rStyle w:val="StyleUnderline"/>
        </w:rPr>
        <w:t>to respond to</w:t>
      </w:r>
      <w:r w:rsidRPr="006806D4">
        <w:t xml:space="preserve"> the </w:t>
      </w:r>
      <w:r w:rsidRPr="006806D4">
        <w:rPr>
          <w:rStyle w:val="StyleUnderline"/>
        </w:rPr>
        <w:t>challenges engendered by the changing nature of capitalism</w:t>
      </w:r>
      <w:r w:rsidRPr="006806D4">
        <w:t xml:space="preserve">, </w:t>
      </w:r>
      <w:r w:rsidRPr="006806D4">
        <w:rPr>
          <w:rStyle w:val="StyleUnderline"/>
        </w:rPr>
        <w:t>and the emergence of</w:t>
      </w:r>
      <w:r w:rsidRPr="006806D4">
        <w:t xml:space="preserve"> various forms of radical politics – </w:t>
      </w:r>
      <w:r w:rsidRPr="006806D4">
        <w:rPr>
          <w:rStyle w:val="StyleUnderline"/>
        </w:rPr>
        <w:t>feminism, queer politics, anti-racism</w:t>
      </w:r>
      <w:r w:rsidRPr="006806D4">
        <w:t xml:space="preserve"> and so on – </w:t>
      </w:r>
      <w:r w:rsidRPr="006806D4">
        <w:rPr>
          <w:rStyle w:val="StyleUnderline"/>
        </w:rPr>
        <w:t>irreducible to historical materialist models of political transformation</w:t>
      </w:r>
      <w:r w:rsidRPr="006806D4">
        <w:t xml:space="preserve">.3 Brown’s text is notable for its lack of proper names, and as </w:t>
      </w:r>
      <w:r w:rsidRPr="006806D4">
        <w:rPr>
          <w:rStyle w:val="StyleUnderline"/>
        </w:rPr>
        <w:t>such melancholia is implicitly understood to refer to a collective, widely shared set of investments and orientations</w:t>
      </w:r>
      <w:r w:rsidRPr="006806D4">
        <w:t xml:space="preserve">. This aspect of left melancholia is tackled in some detail in J.K. Gibson-Graham’s (2006) analysis of the affects and emotions of the academic left. One of Gibson-Graham’s central aims is to contest an entrenched mindset in which ‘the accepted or correct ‘political’ stance is one in which the emotional and affective dispositions of paranoia, melancholia, and moralism intermingle and self-reinforce’ (2006, p. </w:t>
      </w:r>
      <w:r w:rsidRPr="006806D4">
        <w:lastRenderedPageBreak/>
        <w:t xml:space="preserve">4). Crucially, </w:t>
      </w:r>
      <w:r w:rsidRPr="006806D4">
        <w:rPr>
          <w:rStyle w:val="StyleUnderline"/>
        </w:rPr>
        <w:t xml:space="preserve">these negative </w:t>
      </w:r>
      <w:proofErr w:type="spellStart"/>
      <w:r w:rsidRPr="006806D4">
        <w:rPr>
          <w:rStyle w:val="StyleUnderline"/>
        </w:rPr>
        <w:t>affects</w:t>
      </w:r>
      <w:proofErr w:type="spellEnd"/>
      <w:r w:rsidRPr="006806D4">
        <w:rPr>
          <w:rStyle w:val="StyleUnderline"/>
        </w:rPr>
        <w:t xml:space="preserve"> are not located in particular individuals, but are a ‘structure of feeling’</w:t>
      </w:r>
      <w:r w:rsidRPr="006806D4">
        <w:t xml:space="preserve"> (2006, p. 1) </w:t>
      </w:r>
      <w:r w:rsidRPr="006806D4">
        <w:rPr>
          <w:rStyle w:val="StyleUnderline"/>
        </w:rPr>
        <w:t>‘widely present if not fully manifest in any person or pronouncement</w:t>
      </w:r>
      <w:r w:rsidRPr="006806D4">
        <w:t xml:space="preserve">’ (2006, p. 6). Gibson-Graham suggests that </w:t>
      </w:r>
      <w:r w:rsidRPr="006806D4">
        <w:rPr>
          <w:rStyle w:val="StyleUnderline"/>
        </w:rPr>
        <w:t xml:space="preserve">these structures of feeling reduce the academic left to </w:t>
      </w:r>
      <w:r w:rsidRPr="006806D4">
        <w:rPr>
          <w:rStyle w:val="Emphasis"/>
        </w:rPr>
        <w:t xml:space="preserve">political [clogging] </w:t>
      </w:r>
      <w:r w:rsidRPr="006806D4">
        <w:rPr>
          <w:rStyle w:val="Emphasis"/>
          <w:b w:val="0"/>
          <w:strike/>
          <w:u w:val="none"/>
        </w:rPr>
        <w:t>paralysis</w:t>
      </w:r>
      <w:r w:rsidRPr="006806D4">
        <w:rPr>
          <w:rStyle w:val="StyleUnderline"/>
        </w:rPr>
        <w:t>,</w:t>
      </w:r>
      <w:r w:rsidRPr="006806D4">
        <w:t xml:space="preserve"> </w:t>
      </w:r>
      <w:r w:rsidRPr="006806D4">
        <w:rPr>
          <w:rStyle w:val="StyleUnderline"/>
        </w:rPr>
        <w:t>and also curtail our analytical capacities</w:t>
      </w:r>
      <w:r w:rsidRPr="006806D4">
        <w:t xml:space="preserve">: </w:t>
      </w:r>
      <w:r w:rsidRPr="006806D4">
        <w:rPr>
          <w:rStyle w:val="StyleUnderline"/>
        </w:rPr>
        <w:t>left melancholia</w:t>
      </w:r>
      <w:r w:rsidRPr="006806D4">
        <w:t xml:space="preserve">, they argue, </w:t>
      </w:r>
      <w:r w:rsidRPr="006806D4">
        <w:rPr>
          <w:rStyle w:val="StyleUnderline"/>
        </w:rPr>
        <w:t>reflects and reinforces</w:t>
      </w:r>
      <w:r w:rsidRPr="006806D4">
        <w:t xml:space="preserve"> rather </w:t>
      </w:r>
      <w:r w:rsidRPr="006806D4">
        <w:rPr>
          <w:rStyle w:val="Emphasis"/>
        </w:rPr>
        <w:t xml:space="preserve">crude, </w:t>
      </w:r>
      <w:proofErr w:type="spellStart"/>
      <w:r w:rsidRPr="006806D4">
        <w:rPr>
          <w:rStyle w:val="Emphasis"/>
        </w:rPr>
        <w:t>totalising</w:t>
      </w:r>
      <w:proofErr w:type="spellEnd"/>
      <w:r w:rsidRPr="006806D4">
        <w:rPr>
          <w:rStyle w:val="Emphasis"/>
        </w:rPr>
        <w:t xml:space="preserve"> renditions of capitalism</w:t>
      </w:r>
      <w:r w:rsidRPr="006806D4">
        <w:t xml:space="preserve"> as a pervasive and largely uncontestable socio-economic formation. Consequently, </w:t>
      </w:r>
      <w:r w:rsidRPr="006806D4">
        <w:rPr>
          <w:rStyle w:val="StyleUnderline"/>
        </w:rPr>
        <w:t>complexities</w:t>
      </w:r>
      <w:r w:rsidRPr="006806D4">
        <w:t xml:space="preserve"> within capitalism, and socio-economic practices </w:t>
      </w:r>
      <w:r w:rsidRPr="006806D4">
        <w:rPr>
          <w:rStyle w:val="StyleUnderline"/>
        </w:rPr>
        <w:t>that diverge from</w:t>
      </w:r>
      <w:r w:rsidRPr="006806D4">
        <w:t xml:space="preserve"> – or indeed actively resist – </w:t>
      </w:r>
      <w:r w:rsidRPr="006806D4">
        <w:rPr>
          <w:rStyle w:val="StyleUnderline"/>
        </w:rPr>
        <w:t>capitalism, are downplayed, overlooked and cast to the margins</w:t>
      </w:r>
      <w:r w:rsidRPr="006806D4">
        <w:t xml:space="preserve">, </w:t>
      </w:r>
      <w:r w:rsidRPr="006806D4">
        <w:rPr>
          <w:rStyle w:val="StyleUnderline"/>
        </w:rPr>
        <w:t>precluding the production of more nuanced framings of contemporary economic practices and social formations</w:t>
      </w:r>
      <w:r w:rsidRPr="006806D4">
        <w:t xml:space="preserve">. The thrust of Brown and Gibson-Graham’s critical analyses of various aspects of left melancholia is not to suggest that those on the academic left should simply cheer up, or foster more positive affective orientations for the sake of it. Rather, their point is that </w:t>
      </w:r>
      <w:r w:rsidRPr="006806D4">
        <w:rPr>
          <w:rStyle w:val="StyleUnderline"/>
        </w:rPr>
        <w:t>melancholia</w:t>
      </w:r>
      <w:r w:rsidRPr="006806D4">
        <w:t xml:space="preserve"> – conceived as a specific kind of psychic formation different to, say, disappointment or sadness – </w:t>
      </w:r>
      <w:r w:rsidRPr="006806D4">
        <w:rPr>
          <w:rStyle w:val="Emphasis"/>
        </w:rPr>
        <w:t>hampers the academic left’s ability</w:t>
      </w:r>
      <w:r w:rsidRPr="006806D4">
        <w:t xml:space="preserve"> </w:t>
      </w:r>
      <w:r w:rsidRPr="006806D4">
        <w:rPr>
          <w:rStyle w:val="StyleUnderline"/>
        </w:rPr>
        <w:t>to intervene politically, or to engage in fruitful socio-political analysis</w:t>
      </w:r>
      <w:r w:rsidRPr="006806D4">
        <w:t xml:space="preserve">. Consequently, Gibson-Graham and others make a persuasive argument that </w:t>
      </w:r>
      <w:r w:rsidRPr="006806D4">
        <w:rPr>
          <w:rStyle w:val="Emphasis"/>
        </w:rPr>
        <w:t>an urgent task</w:t>
      </w:r>
      <w:r w:rsidRPr="006806D4">
        <w:t xml:space="preserve"> for the left </w:t>
      </w:r>
      <w:r w:rsidRPr="006806D4">
        <w:rPr>
          <w:rStyle w:val="StyleUnderline"/>
        </w:rPr>
        <w:t>is to explore how we might weaken the hold of melancholia</w:t>
      </w:r>
      <w:r w:rsidRPr="006806D4">
        <w:t>.</w:t>
      </w:r>
    </w:p>
    <w:p w:rsidR="006806D4" w:rsidRPr="006806D4" w:rsidRDefault="006806D4" w:rsidP="006806D4">
      <w:pPr>
        <w:pStyle w:val="Heading4"/>
      </w:pPr>
      <w:r w:rsidRPr="006806D4">
        <w:t>Their criticism’s class focus trades off with more inclusive analysis of oppression which is key to effective anti-capitalist resistance—their attempt to marginalize the incrementalism of the permutation proves that they can never solve the multivalent nature of structuralized violence constellated in overlapping systems of domination</w:t>
      </w:r>
    </w:p>
    <w:p w:rsidR="006806D4" w:rsidRPr="006806D4" w:rsidRDefault="006806D4" w:rsidP="006806D4">
      <w:proofErr w:type="spellStart"/>
      <w:r w:rsidRPr="006806D4">
        <w:rPr>
          <w:b/>
        </w:rPr>
        <w:t>Biewener</w:t>
      </w:r>
      <w:proofErr w:type="spellEnd"/>
      <w:r w:rsidRPr="006806D4">
        <w:rPr>
          <w:b/>
        </w:rPr>
        <w:t xml:space="preserve"> 99</w:t>
      </w:r>
      <w:r w:rsidRPr="006806D4">
        <w:t xml:space="preserve"> [Carole, Professor and Director of Gender/Cultural Studies at Simmons College, 1999, “A Postmodern Encounter: Poststructuralist Feminism and the Decentering of Marxism,” Socialist Review, Volume 27, Issue 1/2, Available Online to Subscribing Institutions via ProQuest]</w:t>
      </w:r>
    </w:p>
    <w:p w:rsidR="006806D4" w:rsidRPr="006806D4" w:rsidRDefault="006806D4" w:rsidP="006806D4">
      <w:pPr>
        <w:rPr>
          <w:sz w:val="24"/>
        </w:rPr>
      </w:pPr>
    </w:p>
    <w:p w:rsidR="006806D4" w:rsidRPr="006806D4" w:rsidRDefault="006806D4" w:rsidP="006806D4">
      <w:r w:rsidRPr="006806D4">
        <w:rPr>
          <w:u w:val="single"/>
        </w:rPr>
        <w:t xml:space="preserve">By developing such an </w:t>
      </w:r>
      <w:proofErr w:type="spellStart"/>
      <w:r w:rsidRPr="006806D4">
        <w:rPr>
          <w:u w:val="single"/>
        </w:rPr>
        <w:t>overdeterminist</w:t>
      </w:r>
      <w:proofErr w:type="spellEnd"/>
      <w:r w:rsidRPr="006806D4">
        <w:rPr>
          <w:u w:val="single"/>
        </w:rPr>
        <w:t xml:space="preserve"> class knowledge, "reformist" class struggles may then be recognized as having transformative consequences in a gendered, racial, or other- than-class sense and "traditional" class politics may be understood as also gendered and racialized politics</w:t>
      </w:r>
      <w:r w:rsidRPr="006806D4">
        <w:t xml:space="preserve">. For instance, women's participation in capitalist waged labor has, under some circumstances, enabled them to escape or challenge patriarchal familial relations, contributing to new notions of what it means to be a "woman." Struggles over parental leave, the social provision of child care, and universal health insurance may enable divisions of labor that do not constitute or reinforce patriarchal gender relations to the same extent. Extension of parental leave or family benefits to gay and lesbian couples may reform our sexual and gendered identities in potentially new emancipatory ways. Campaigns for "comparable worth" have aimed to revision the valuation of female-identified skills and occupations relative to male-identified ones, thereby destabilizing and subverting gendered notions of "worth" and "value" in transformative ways. Struggles over deindustrialization in urban areas may serve to revitalize communities of color in ways that challenge racist stereotypes. In all of these instances, </w:t>
      </w:r>
      <w:r w:rsidRPr="006806D4">
        <w:rPr>
          <w:u w:val="single"/>
        </w:rPr>
        <w:t>what might be considered as reformist from a traditional Marxian class standpoint may be understood as transformative and radical from a decentered class perspective that does not privilege class exploitation nor subordinate relations of domination, oppression, and power that are constituted by other-than-class aspects of social life</w:t>
      </w:r>
      <w:r w:rsidRPr="006806D4">
        <w:t xml:space="preserve">. </w:t>
      </w:r>
      <w:r w:rsidRPr="006806D4">
        <w:rPr>
          <w:u w:val="single"/>
        </w:rPr>
        <w:t>Thus, rather than eviscerating the potentialities of left political activity, the decentering of class enables a multiplication and surplus of potentially transformative left political practices. For, not only are we able to recognize the radical character of transforming other-than-class aspects of social life, we are also able to theorize the class dimensions of struggles over these ostensibly other-than-class issues. Marxists are thus able to highlight the class aspect of social life in new and compelling ways</w:t>
      </w:r>
      <w:r w:rsidRPr="006806D4">
        <w:t xml:space="preserve">. For instance, Marxists may contribute to struggles over reproductive rights by showing the links between feminist concerns </w:t>
      </w:r>
      <w:r w:rsidRPr="006806D4">
        <w:lastRenderedPageBreak/>
        <w:t>about gender subordination and the rights of women and Marxists' concerns with who does the work of childcare and under what conditions, or with who has access to reproductive technology and medical services and for what reasons. Or, in organizing to stop the spread of HIV, Marxists may highlight the class aspects of this crisis, emphasizing the links between joblessness and drug use or between the lack of economic development and prostitution, while also recognizing how the racialized, gendered, and sexualized aspects of the spread of HIV reinforce and help (re)produce these class aspects. "</w:t>
      </w:r>
      <w:r w:rsidRPr="006806D4">
        <w:rPr>
          <w:u w:val="single"/>
        </w:rPr>
        <w:t>The challenge for Marxists, then, is to develop the ways in which the loss of class as a universal or hegemonic project provides new areas of strength and vitality within Marxism, and opens new horizons for progressive political action</w:t>
      </w:r>
      <w:r w:rsidRPr="006806D4">
        <w:t xml:space="preserve">."37 In general, </w:t>
      </w:r>
      <w:r w:rsidRPr="006806D4">
        <w:rPr>
          <w:u w:val="single"/>
        </w:rPr>
        <w:t>by making "class" in any Marxian sense visible, a project is constructed whose political intentionality is, in part, to "reveal" and problematize exploitative class relations. This is a subversive aspect of most Marxian traditions and this subversive aspect may be established in many different ways: via projects that pose class in hegemonic and universalizing terms, but also via projects that understand class in a local and contextual sense</w:t>
      </w:r>
      <w:r w:rsidRPr="006806D4">
        <w:t xml:space="preserve">.38 Usually a particular ethical dimension is associated with this project whereby a Marxian class analysis is aimed at creating an understanding in which one of the "rules" of the discourse is that class exploitation is "bad." Thus, in addition to theorizing or "revealing" the character of class relations, there is also often the more-or-less explicit project of eradicating class exploitation and of instituting communal forms of producing, appropriating, and distributing surplus labor. Yet, here we must confront a second major challenge presented by poststructuralist feminism, that of the construction of agency and subjectivity. For, </w:t>
      </w:r>
      <w:r w:rsidRPr="006806D4">
        <w:rPr>
          <w:u w:val="single"/>
        </w:rPr>
        <w:t xml:space="preserve">in recognizing the </w:t>
      </w:r>
      <w:proofErr w:type="spellStart"/>
      <w:r w:rsidRPr="006806D4">
        <w:rPr>
          <w:u w:val="single"/>
        </w:rPr>
        <w:t>contextuality</w:t>
      </w:r>
      <w:proofErr w:type="spellEnd"/>
      <w:r w:rsidRPr="006806D4">
        <w:rPr>
          <w:u w:val="single"/>
        </w:rPr>
        <w:t xml:space="preserve"> and openness of subjectivity, along with the partiality and discursive character of knowledge, we face the challenge of emptying "class" of any a priori normative status in order to reconstruct a contextual postmodern class politics and/or ethics that does not have recourse to an </w:t>
      </w:r>
      <w:proofErr w:type="spellStart"/>
      <w:r w:rsidRPr="006806D4">
        <w:rPr>
          <w:u w:val="single"/>
        </w:rPr>
        <w:t>extradiscursive</w:t>
      </w:r>
      <w:proofErr w:type="spellEnd"/>
      <w:r w:rsidRPr="006806D4">
        <w:rPr>
          <w:u w:val="single"/>
        </w:rPr>
        <w:t xml:space="preserve"> "standard" by which to justify its political </w:t>
      </w:r>
      <w:proofErr w:type="spellStart"/>
      <w:r w:rsidRPr="006806D4">
        <w:rPr>
          <w:u w:val="single"/>
        </w:rPr>
        <w:t>intentionalities</w:t>
      </w:r>
      <w:proofErr w:type="spellEnd"/>
      <w:r w:rsidRPr="006806D4">
        <w:rPr>
          <w:u w:val="single"/>
        </w:rPr>
        <w:t>, strategies, and projects</w:t>
      </w:r>
      <w:r w:rsidRPr="006806D4">
        <w:t xml:space="preserve">.39 In and of itself we cannot, therefore, conclude that class exploitation is "bad." Rather, </w:t>
      </w:r>
      <w:r w:rsidRPr="006806D4">
        <w:rPr>
          <w:u w:val="single"/>
        </w:rPr>
        <w:t xml:space="preserve">from a postmodern materialist perspective, political, social, and ethical </w:t>
      </w:r>
      <w:proofErr w:type="spellStart"/>
      <w:r w:rsidRPr="006806D4">
        <w:rPr>
          <w:u w:val="single"/>
        </w:rPr>
        <w:t>intentionalities</w:t>
      </w:r>
      <w:proofErr w:type="spellEnd"/>
      <w:r w:rsidRPr="006806D4">
        <w:rPr>
          <w:u w:val="single"/>
        </w:rPr>
        <w:t xml:space="preserve"> and projects depend upon the particular context within which we are situated. Therefore, we must consider and theorize the constituent aspects of class processes in order to ground a class politics. This perspective, therefore, does not mean that it is impossible to embrace a politics committed to furthering </w:t>
      </w:r>
      <w:proofErr w:type="spellStart"/>
      <w:r w:rsidRPr="006806D4">
        <w:rPr>
          <w:u w:val="single"/>
        </w:rPr>
        <w:t>nonexploitative</w:t>
      </w:r>
      <w:proofErr w:type="spellEnd"/>
      <w:r w:rsidRPr="006806D4">
        <w:rPr>
          <w:u w:val="single"/>
        </w:rPr>
        <w:t xml:space="preserve"> class processes or relations, but that such a politics must be continually constructed and enabled, rather than presumed, imposed, or universalized</w:t>
      </w:r>
      <w:r w:rsidRPr="006806D4">
        <w:t>.</w:t>
      </w:r>
    </w:p>
    <w:p w:rsidR="006806D4" w:rsidRPr="006806D4" w:rsidRDefault="006806D4" w:rsidP="006806D4"/>
    <w:p w:rsidR="006806D4" w:rsidRPr="006806D4" w:rsidRDefault="006806D4" w:rsidP="006806D4">
      <w:pPr>
        <w:pStyle w:val="Heading4"/>
      </w:pPr>
      <w:proofErr w:type="spellStart"/>
      <w:r w:rsidRPr="006806D4">
        <w:t>Neg</w:t>
      </w:r>
      <w:proofErr w:type="spellEnd"/>
      <w:r w:rsidRPr="006806D4">
        <w:t xml:space="preserve"> link arguments are a performance of hegemonic masculinity – reinforces racial hierarchies</w:t>
      </w:r>
    </w:p>
    <w:p w:rsidR="006806D4" w:rsidRPr="006806D4" w:rsidRDefault="006806D4" w:rsidP="006806D4">
      <w:r w:rsidRPr="006806D4">
        <w:rPr>
          <w:b/>
        </w:rPr>
        <w:t>Deana 14</w:t>
      </w:r>
      <w:r w:rsidRPr="006806D4">
        <w:t xml:space="preserve"> [</w:t>
      </w:r>
      <w:r w:rsidRPr="006806D4">
        <w:rPr>
          <w:i/>
        </w:rPr>
        <w:t>Contemporary Political Theory</w:t>
      </w:r>
      <w:r w:rsidRPr="006806D4">
        <w:t>, 4 November 2014, “Radicalism restored? Communism and the end of left melancholia,” Jonathan, School of Politics and International Studies, University of Leeds]</w:t>
      </w:r>
    </w:p>
    <w:p w:rsidR="006806D4" w:rsidRPr="006806D4" w:rsidRDefault="006806D4" w:rsidP="006806D4"/>
    <w:p w:rsidR="006806D4" w:rsidRPr="005E2572" w:rsidRDefault="006806D4" w:rsidP="006806D4">
      <w:pPr>
        <w:rPr>
          <w:sz w:val="16"/>
        </w:rPr>
      </w:pPr>
      <w:r w:rsidRPr="006806D4">
        <w:rPr>
          <w:sz w:val="16"/>
        </w:rPr>
        <w:t xml:space="preserve">Second, </w:t>
      </w:r>
      <w:r w:rsidRPr="006806D4">
        <w:rPr>
          <w:rStyle w:val="StyleUnderline"/>
        </w:rPr>
        <w:t xml:space="preserve">the use of ‘identity politics’ and related signifiers as </w:t>
      </w:r>
      <w:r w:rsidRPr="006806D4">
        <w:rPr>
          <w:rStyle w:val="Emphasis"/>
        </w:rPr>
        <w:t>pejoratives</w:t>
      </w:r>
      <w:r w:rsidRPr="006806D4">
        <w:rPr>
          <w:sz w:val="16"/>
        </w:rPr>
        <w:t xml:space="preserve"> – and the unease about race, gender and sexuality it both reflects and generates </w:t>
      </w:r>
      <w:r w:rsidRPr="006806D4">
        <w:rPr>
          <w:rStyle w:val="StyleUnderline"/>
        </w:rPr>
        <w:t xml:space="preserve">– risks shoring up troublesome </w:t>
      </w:r>
      <w:r w:rsidRPr="006806D4">
        <w:rPr>
          <w:rStyle w:val="Emphasis"/>
        </w:rPr>
        <w:t>hierarchies</w:t>
      </w:r>
      <w:r w:rsidRPr="006806D4">
        <w:rPr>
          <w:rStyle w:val="StyleUnderline"/>
        </w:rPr>
        <w:t xml:space="preserve"> within the embodied spaces and practices at the academic left</w:t>
      </w:r>
      <w:r w:rsidRPr="006806D4">
        <w:rPr>
          <w:sz w:val="16"/>
        </w:rPr>
        <w:t xml:space="preserve">. To explain: at face value, the new communists’ accounts of left melancholia are simply descriptive diagnoses of a specific moment in the history of the left. However, </w:t>
      </w:r>
      <w:r w:rsidRPr="006806D4">
        <w:rPr>
          <w:rStyle w:val="StyleUnderline"/>
        </w:rPr>
        <w:t>we could</w:t>
      </w:r>
      <w:r w:rsidRPr="006806D4">
        <w:rPr>
          <w:sz w:val="16"/>
        </w:rPr>
        <w:t xml:space="preserve"> perhaps also </w:t>
      </w:r>
      <w:r w:rsidRPr="006806D4">
        <w:rPr>
          <w:rStyle w:val="Emphasis"/>
        </w:rPr>
        <w:t>read</w:t>
      </w:r>
      <w:r w:rsidRPr="006806D4">
        <w:rPr>
          <w:rStyle w:val="StyleUnderline"/>
        </w:rPr>
        <w:t xml:space="preserve"> the linking of left melancholia to feminism/anti-racism/sexual politics as performative, such that feminism, anti-racism and so on are not simply described, but are </w:t>
      </w:r>
      <w:r w:rsidRPr="006806D4">
        <w:rPr>
          <w:rStyle w:val="Emphasis"/>
        </w:rPr>
        <w:t>discursively constituted</w:t>
      </w:r>
      <w:r w:rsidRPr="006806D4">
        <w:rPr>
          <w:rStyle w:val="StyleUnderline"/>
        </w:rPr>
        <w:t xml:space="preserve"> as responsible for various ills afflicting the academic left</w:t>
      </w:r>
      <w:r w:rsidRPr="006806D4">
        <w:rPr>
          <w:sz w:val="16"/>
        </w:rPr>
        <w:t xml:space="preserve">. </w:t>
      </w:r>
      <w:r w:rsidRPr="006806D4">
        <w:rPr>
          <w:rStyle w:val="StyleUnderline"/>
        </w:rPr>
        <w:t>Such a move has a range of clear effects</w:t>
      </w:r>
      <w:r w:rsidRPr="006806D4">
        <w:rPr>
          <w:sz w:val="16"/>
        </w:rPr>
        <w:t xml:space="preserve">: </w:t>
      </w:r>
      <w:r w:rsidRPr="006806D4">
        <w:rPr>
          <w:rStyle w:val="StyleUnderline"/>
        </w:rPr>
        <w:t xml:space="preserve">it repositions the (non-feminist) communist as the privileged subject of radical political transformation, and pre-empts possible challenges to the </w:t>
      </w:r>
      <w:proofErr w:type="spellStart"/>
      <w:r w:rsidRPr="006806D4">
        <w:rPr>
          <w:rStyle w:val="StyleUnderline"/>
        </w:rPr>
        <w:t>masculinism</w:t>
      </w:r>
      <w:proofErr w:type="spellEnd"/>
      <w:r w:rsidRPr="006806D4">
        <w:rPr>
          <w:rStyle w:val="StyleUnderline"/>
        </w:rPr>
        <w:t>, whiteness and heteronormativity of various academic left communities by framing such challenges as merely ‘</w:t>
      </w:r>
      <w:proofErr w:type="spellStart"/>
      <w:r w:rsidRPr="006806D4">
        <w:rPr>
          <w:rStyle w:val="StyleUnderline"/>
        </w:rPr>
        <w:t>identitarian</w:t>
      </w:r>
      <w:proofErr w:type="spellEnd"/>
      <w:r w:rsidRPr="006806D4">
        <w:rPr>
          <w:rStyle w:val="StyleUnderline"/>
        </w:rPr>
        <w:t>’</w:t>
      </w:r>
      <w:r w:rsidRPr="006806D4">
        <w:rPr>
          <w:sz w:val="16"/>
        </w:rPr>
        <w:t xml:space="preserve">. Indeed, as James Clifford argues, drawing on George </w:t>
      </w:r>
      <w:proofErr w:type="spellStart"/>
      <w:r w:rsidRPr="006806D4">
        <w:rPr>
          <w:sz w:val="16"/>
        </w:rPr>
        <w:t>Lipsitz</w:t>
      </w:r>
      <w:proofErr w:type="spellEnd"/>
      <w:r w:rsidRPr="006806D4">
        <w:rPr>
          <w:sz w:val="16"/>
        </w:rPr>
        <w:t xml:space="preserve">, </w:t>
      </w:r>
      <w:proofErr w:type="spellStart"/>
      <w:r w:rsidRPr="006806D4">
        <w:rPr>
          <w:sz w:val="16"/>
        </w:rPr>
        <w:t>argues:"Opposition</w:t>
      </w:r>
      <w:proofErr w:type="spellEnd"/>
      <w:r w:rsidRPr="006806D4">
        <w:rPr>
          <w:sz w:val="16"/>
        </w:rPr>
        <w:t xml:space="preserve"> to the special claims of racial or ethnic minorities [and indeed sexual minorities] often masks another, unmarked ‘identity politics’, and actively sustained historical </w:t>
      </w:r>
      <w:r w:rsidRPr="006806D4">
        <w:rPr>
          <w:sz w:val="16"/>
        </w:rPr>
        <w:lastRenderedPageBreak/>
        <w:t xml:space="preserve">positioning and possessive investment in Whiteness. This defensive response, most aggressively </w:t>
      </w:r>
      <w:proofErr w:type="spellStart"/>
      <w:r w:rsidRPr="006806D4">
        <w:rPr>
          <w:sz w:val="16"/>
        </w:rPr>
        <w:t>mobilised</w:t>
      </w:r>
      <w:proofErr w:type="spellEnd"/>
      <w:r w:rsidRPr="006806D4">
        <w:rPr>
          <w:sz w:val="16"/>
        </w:rPr>
        <w:t xml:space="preserve"> by the Right, in fact spans the political spectrum. It thus </w:t>
      </w:r>
      <w:proofErr w:type="spellStart"/>
      <w:r w:rsidRPr="006806D4">
        <w:rPr>
          <w:sz w:val="16"/>
        </w:rPr>
        <w:t>behoves</w:t>
      </w:r>
      <w:proofErr w:type="spellEnd"/>
      <w:r w:rsidRPr="006806D4">
        <w:rPr>
          <w:sz w:val="16"/>
        </w:rPr>
        <w:t xml:space="preserve"> those of us on the Left to be especially wary of any absolute, self-righteous opposition to identity claims. (1999, p. 97)" In another context, Sara Ahmed has noted </w:t>
      </w:r>
      <w:r w:rsidRPr="006806D4">
        <w:rPr>
          <w:rStyle w:val="StyleUnderline"/>
        </w:rPr>
        <w:t>that the most defensive reactions she has encountered to the flagging up of sexism and racism in academic settings has been from ‘</w:t>
      </w:r>
      <w:r w:rsidRPr="006806D4">
        <w:rPr>
          <w:rStyle w:val="Emphasis"/>
        </w:rPr>
        <w:t>white male academics</w:t>
      </w:r>
      <w:r w:rsidRPr="006806D4">
        <w:rPr>
          <w:rStyle w:val="StyleUnderline"/>
        </w:rPr>
        <w:t xml:space="preserve"> who think of themselves as “critical”</w:t>
      </w:r>
      <w:r w:rsidRPr="006806D4">
        <w:rPr>
          <w:sz w:val="16"/>
        </w:rPr>
        <w:t xml:space="preserve">’ (2012, </w:t>
      </w:r>
      <w:proofErr w:type="spellStart"/>
      <w:r w:rsidRPr="006806D4">
        <w:rPr>
          <w:sz w:val="16"/>
        </w:rPr>
        <w:t>loc</w:t>
      </w:r>
      <w:proofErr w:type="spellEnd"/>
      <w:r w:rsidRPr="006806D4">
        <w:rPr>
          <w:sz w:val="16"/>
        </w:rPr>
        <w:t xml:space="preserve"> 3201). To illustrate, Ahmed describes an occasion where a ‘critical’ academic deflected questions of racism and sexism by framing these as a ‘very 1980s’ form of ‘identity politics’, which, in his view, was something to be ‘got over’ (2012, </w:t>
      </w:r>
      <w:proofErr w:type="spellStart"/>
      <w:r w:rsidRPr="006806D4">
        <w:rPr>
          <w:sz w:val="16"/>
        </w:rPr>
        <w:t>loc</w:t>
      </w:r>
      <w:proofErr w:type="spellEnd"/>
      <w:r w:rsidRPr="006806D4">
        <w:rPr>
          <w:sz w:val="16"/>
        </w:rPr>
        <w:t xml:space="preserve"> 3201). Thus, </w:t>
      </w:r>
      <w:r w:rsidRPr="006806D4">
        <w:rPr>
          <w:rStyle w:val="StyleUnderline"/>
        </w:rPr>
        <w:t xml:space="preserve">while the new communism purports to offer a </w:t>
      </w:r>
      <w:proofErr w:type="spellStart"/>
      <w:r w:rsidRPr="006806D4">
        <w:rPr>
          <w:rStyle w:val="StyleUnderline"/>
        </w:rPr>
        <w:t>revitalisation</w:t>
      </w:r>
      <w:proofErr w:type="spellEnd"/>
      <w:r w:rsidRPr="006806D4">
        <w:rPr>
          <w:rStyle w:val="StyleUnderline"/>
        </w:rPr>
        <w:t xml:space="preserve"> of left radicalism and an end to left melancholia, from this perspective the new communism looks more like a reassertion of a rather traditional and exclusionary rendering of left politics</w:t>
      </w:r>
      <w:r w:rsidRPr="006806D4">
        <w:rPr>
          <w:sz w:val="16"/>
        </w:rPr>
        <w:t xml:space="preserve">. Indeed, the arguments of Ahmed and Clifford might suggest that the new communists’ </w:t>
      </w:r>
      <w:proofErr w:type="spellStart"/>
      <w:r w:rsidRPr="006806D4">
        <w:rPr>
          <w:rStyle w:val="StyleUnderline"/>
        </w:rPr>
        <w:t>totalising</w:t>
      </w:r>
      <w:proofErr w:type="spellEnd"/>
      <w:r w:rsidRPr="006806D4">
        <w:rPr>
          <w:rStyle w:val="StyleUnderline"/>
        </w:rPr>
        <w:t xml:space="preserve"> opposition to ‘identity politics’</w:t>
      </w:r>
      <w:r w:rsidRPr="006806D4">
        <w:rPr>
          <w:sz w:val="16"/>
        </w:rPr>
        <w:t xml:space="preserve"> – particularly when combined with the assumption that to be a radical and critical scholar is to be egalitarian by definition – </w:t>
      </w:r>
      <w:r w:rsidRPr="006806D4">
        <w:rPr>
          <w:rStyle w:val="StyleUnderline"/>
        </w:rPr>
        <w:t xml:space="preserve">forecloses any kind of examination of critical scholars and activists’ own complicity in the </w:t>
      </w:r>
      <w:r w:rsidRPr="006806D4">
        <w:rPr>
          <w:rStyle w:val="Emphasis"/>
        </w:rPr>
        <w:t xml:space="preserve">reproduction of </w:t>
      </w:r>
      <w:proofErr w:type="spellStart"/>
      <w:r w:rsidRPr="006806D4">
        <w:rPr>
          <w:rStyle w:val="Emphasis"/>
        </w:rPr>
        <w:t>racialised</w:t>
      </w:r>
      <w:proofErr w:type="spellEnd"/>
      <w:r w:rsidRPr="006806D4">
        <w:rPr>
          <w:rStyle w:val="Emphasis"/>
        </w:rPr>
        <w:t xml:space="preserve"> and gendered hierarchies</w:t>
      </w:r>
      <w:r w:rsidRPr="006806D4">
        <w:rPr>
          <w:sz w:val="16"/>
        </w:rPr>
        <w:t xml:space="preserve">. Sara </w:t>
      </w:r>
      <w:r w:rsidRPr="006806D4">
        <w:rPr>
          <w:rStyle w:val="StyleUnderline"/>
        </w:rPr>
        <w:t>Ahmed’s remarks indicate that defensive responses to questions of gender and race operate partly</w:t>
      </w:r>
      <w:r w:rsidRPr="006806D4">
        <w:rPr>
          <w:sz w:val="16"/>
        </w:rPr>
        <w:t xml:space="preserve"> – indeed perhaps primarily – </w:t>
      </w:r>
      <w:r w:rsidRPr="006806D4">
        <w:rPr>
          <w:rStyle w:val="StyleUnderline"/>
        </w:rPr>
        <w:t>through the embodied practices of the activist and academic left rather than at the level of the published academic text</w:t>
      </w:r>
      <w:r w:rsidRPr="006806D4">
        <w:rPr>
          <w:sz w:val="16"/>
        </w:rPr>
        <w:t>.</w:t>
      </w:r>
      <w:r w:rsidRPr="005E2572">
        <w:rPr>
          <w:sz w:val="16"/>
        </w:rPr>
        <w:t xml:space="preserve"> </w:t>
      </w:r>
    </w:p>
    <w:p w:rsidR="006806D4" w:rsidRDefault="006806D4" w:rsidP="006806D4"/>
    <w:p w:rsidR="006806D4" w:rsidRPr="00B55AD5" w:rsidRDefault="006806D4" w:rsidP="006806D4"/>
    <w:p w:rsidR="006806D4" w:rsidRPr="006806D4" w:rsidRDefault="006806D4" w:rsidP="006806D4"/>
    <w:sectPr w:rsidR="006806D4" w:rsidRPr="00680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A490D47"/>
    <w:multiLevelType w:val="hybridMultilevel"/>
    <w:tmpl w:val="4C04B30C"/>
    <w:lvl w:ilvl="0" w:tplc="54DCE6F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rauss-Kim"/>
    <w:docVar w:name="RibbonPointer" w:val="150407768"/>
    <w:docVar w:name="VerbatimVersion" w:val="5.1"/>
  </w:docVars>
  <w:rsids>
    <w:rsidRoot w:val="0096651F"/>
    <w:rsid w:val="000139A3"/>
    <w:rsid w:val="000643BC"/>
    <w:rsid w:val="000B1DD7"/>
    <w:rsid w:val="00100833"/>
    <w:rsid w:val="00104529"/>
    <w:rsid w:val="00105942"/>
    <w:rsid w:val="00107396"/>
    <w:rsid w:val="00144A4C"/>
    <w:rsid w:val="00176AB0"/>
    <w:rsid w:val="00177B7D"/>
    <w:rsid w:val="00182358"/>
    <w:rsid w:val="0018322D"/>
    <w:rsid w:val="00187A5C"/>
    <w:rsid w:val="001B5776"/>
    <w:rsid w:val="001E527A"/>
    <w:rsid w:val="001F78CE"/>
    <w:rsid w:val="002300BC"/>
    <w:rsid w:val="00251FC7"/>
    <w:rsid w:val="00252C3B"/>
    <w:rsid w:val="002855A7"/>
    <w:rsid w:val="002B146A"/>
    <w:rsid w:val="002B5E17"/>
    <w:rsid w:val="00315690"/>
    <w:rsid w:val="00316B75"/>
    <w:rsid w:val="003212A8"/>
    <w:rsid w:val="00325646"/>
    <w:rsid w:val="003460F2"/>
    <w:rsid w:val="003617CA"/>
    <w:rsid w:val="0038158C"/>
    <w:rsid w:val="003902BA"/>
    <w:rsid w:val="003A09E2"/>
    <w:rsid w:val="00404731"/>
    <w:rsid w:val="00407037"/>
    <w:rsid w:val="004071D4"/>
    <w:rsid w:val="0040792A"/>
    <w:rsid w:val="00422BD9"/>
    <w:rsid w:val="004532F3"/>
    <w:rsid w:val="004605D6"/>
    <w:rsid w:val="004C47E6"/>
    <w:rsid w:val="004C60E8"/>
    <w:rsid w:val="004E3579"/>
    <w:rsid w:val="004E728B"/>
    <w:rsid w:val="004F39E0"/>
    <w:rsid w:val="00537BD5"/>
    <w:rsid w:val="00540544"/>
    <w:rsid w:val="0057268A"/>
    <w:rsid w:val="00576784"/>
    <w:rsid w:val="005C3271"/>
    <w:rsid w:val="005D2912"/>
    <w:rsid w:val="005D3090"/>
    <w:rsid w:val="006065BD"/>
    <w:rsid w:val="00645FA9"/>
    <w:rsid w:val="00647866"/>
    <w:rsid w:val="00665003"/>
    <w:rsid w:val="00675EE1"/>
    <w:rsid w:val="006806D4"/>
    <w:rsid w:val="00685F4D"/>
    <w:rsid w:val="00686961"/>
    <w:rsid w:val="006A2AD0"/>
    <w:rsid w:val="006C2375"/>
    <w:rsid w:val="006C54B7"/>
    <w:rsid w:val="006D4ECC"/>
    <w:rsid w:val="006D5956"/>
    <w:rsid w:val="006D6503"/>
    <w:rsid w:val="00713289"/>
    <w:rsid w:val="00722258"/>
    <w:rsid w:val="007243E5"/>
    <w:rsid w:val="00754E56"/>
    <w:rsid w:val="00766EA0"/>
    <w:rsid w:val="007A2226"/>
    <w:rsid w:val="007B5D63"/>
    <w:rsid w:val="007B71FE"/>
    <w:rsid w:val="007D5C6D"/>
    <w:rsid w:val="007E3FCA"/>
    <w:rsid w:val="007F5B66"/>
    <w:rsid w:val="00823A1C"/>
    <w:rsid w:val="00836795"/>
    <w:rsid w:val="00845B9D"/>
    <w:rsid w:val="00860984"/>
    <w:rsid w:val="0089370B"/>
    <w:rsid w:val="008B3ECB"/>
    <w:rsid w:val="008B4E85"/>
    <w:rsid w:val="008C1B2E"/>
    <w:rsid w:val="008D7D9B"/>
    <w:rsid w:val="0091627E"/>
    <w:rsid w:val="00965A74"/>
    <w:rsid w:val="0096651F"/>
    <w:rsid w:val="0097032B"/>
    <w:rsid w:val="00980B66"/>
    <w:rsid w:val="009D2EAD"/>
    <w:rsid w:val="009D54B2"/>
    <w:rsid w:val="009E1922"/>
    <w:rsid w:val="009F7ED2"/>
    <w:rsid w:val="00A93661"/>
    <w:rsid w:val="00A95652"/>
    <w:rsid w:val="00AC0AB8"/>
    <w:rsid w:val="00AF4CA4"/>
    <w:rsid w:val="00B27357"/>
    <w:rsid w:val="00B33C6D"/>
    <w:rsid w:val="00B4508F"/>
    <w:rsid w:val="00B55AD5"/>
    <w:rsid w:val="00B8057C"/>
    <w:rsid w:val="00B948EC"/>
    <w:rsid w:val="00BD584F"/>
    <w:rsid w:val="00BD6238"/>
    <w:rsid w:val="00BF1AD8"/>
    <w:rsid w:val="00BF593B"/>
    <w:rsid w:val="00BF773A"/>
    <w:rsid w:val="00BF7E81"/>
    <w:rsid w:val="00C13773"/>
    <w:rsid w:val="00C17CC8"/>
    <w:rsid w:val="00C83417"/>
    <w:rsid w:val="00C9604F"/>
    <w:rsid w:val="00CA132F"/>
    <w:rsid w:val="00CA19AA"/>
    <w:rsid w:val="00CB7641"/>
    <w:rsid w:val="00CC5298"/>
    <w:rsid w:val="00CD1006"/>
    <w:rsid w:val="00CD736E"/>
    <w:rsid w:val="00CD798D"/>
    <w:rsid w:val="00CE161E"/>
    <w:rsid w:val="00CF59A8"/>
    <w:rsid w:val="00D325A9"/>
    <w:rsid w:val="00D36A8A"/>
    <w:rsid w:val="00D61409"/>
    <w:rsid w:val="00D61E57"/>
    <w:rsid w:val="00D6691E"/>
    <w:rsid w:val="00D71170"/>
    <w:rsid w:val="00DA1C92"/>
    <w:rsid w:val="00DA25D4"/>
    <w:rsid w:val="00DA6538"/>
    <w:rsid w:val="00DD46DC"/>
    <w:rsid w:val="00E0112B"/>
    <w:rsid w:val="00E077C9"/>
    <w:rsid w:val="00E15E75"/>
    <w:rsid w:val="00E5262C"/>
    <w:rsid w:val="00EC7DC4"/>
    <w:rsid w:val="00ED30CF"/>
    <w:rsid w:val="00F176EF"/>
    <w:rsid w:val="00F45E10"/>
    <w:rsid w:val="00F54DBE"/>
    <w:rsid w:val="00F61697"/>
    <w:rsid w:val="00F6364A"/>
    <w:rsid w:val="00F74407"/>
    <w:rsid w:val="00F74981"/>
    <w:rsid w:val="00F9113A"/>
    <w:rsid w:val="00FA5335"/>
    <w:rsid w:val="00FA5640"/>
    <w:rsid w:val="00FB3F9D"/>
    <w:rsid w:val="00FE2546"/>
    <w:rsid w:val="00FF53A6"/>
    <w:rsid w:val="00FF6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7C7970EC-DAEE-4E94-B1A0-94298B51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5"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806D4"/>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6806D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6806D4"/>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3"/>
    <w:qFormat/>
    <w:rsid w:val="006806D4"/>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4"/>
    <w:qFormat/>
    <w:rsid w:val="006806D4"/>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6806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06D4"/>
  </w:style>
  <w:style w:type="character" w:customStyle="1" w:styleId="Heading1Char">
    <w:name w:val="Heading 1 Char"/>
    <w:aliases w:val="Pocket Char"/>
    <w:basedOn w:val="DefaultParagraphFont"/>
    <w:link w:val="Heading1"/>
    <w:uiPriority w:val="1"/>
    <w:rsid w:val="006806D4"/>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6806D4"/>
    <w:rPr>
      <w:rFonts w:ascii="Georgia" w:eastAsiaTheme="majorEastAsia" w:hAnsi="Georgia" w:cstheme="majorBidi"/>
      <w:b/>
      <w:bCs/>
      <w:caps/>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3"/>
    <w:rsid w:val="006806D4"/>
    <w:rPr>
      <w:rFonts w:ascii="Georgia" w:eastAsiaTheme="majorEastAsia" w:hAnsi="Georgia" w:cstheme="majorBidi"/>
      <w:b/>
      <w:bCs/>
      <w:caps/>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6806D4"/>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Debate,B"/>
    <w:basedOn w:val="DefaultParagraphFont"/>
    <w:link w:val="textbold"/>
    <w:uiPriority w:val="7"/>
    <w:qFormat/>
    <w:rsid w:val="006806D4"/>
    <w:rPr>
      <w:rFonts w:ascii="Georgia" w:hAnsi="Georgia" w:cs="Calibri"/>
      <w:b/>
      <w:i w:val="0"/>
      <w:iCs/>
      <w:sz w:val="22"/>
      <w:u w:val="single"/>
      <w:bdr w:val="none" w:sz="0" w:space="0" w:color="auto"/>
    </w:rPr>
  </w:style>
  <w:style w:type="paragraph" w:customStyle="1" w:styleId="textbold">
    <w:name w:val="text bold"/>
    <w:basedOn w:val="Normal"/>
    <w:link w:val="Emphasis"/>
    <w:uiPriority w:val="7"/>
    <w:qFormat/>
    <w:rsid w:val="0096651F"/>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6806D4"/>
    <w:rPr>
      <w:b/>
      <w:bCs/>
      <w:sz w:val="22"/>
      <w:u w:val="none"/>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cite"/>
    <w:basedOn w:val="DefaultParagraphFont"/>
    <w:uiPriority w:val="6"/>
    <w:qFormat/>
    <w:rsid w:val="006806D4"/>
    <w:rPr>
      <w:b w:val="0"/>
      <w:bCs/>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Block Char1,No Underline Char1,Text 7 Char1"/>
    <w:basedOn w:val="DefaultParagraphFont"/>
    <w:uiPriority w:val="99"/>
    <w:rsid w:val="006806D4"/>
    <w:rPr>
      <w:color w:val="auto"/>
      <w:u w:val="none"/>
    </w:rPr>
  </w:style>
  <w:style w:type="character" w:styleId="FollowedHyperlink">
    <w:name w:val="FollowedHyperlink"/>
    <w:basedOn w:val="DefaultParagraphFont"/>
    <w:uiPriority w:val="99"/>
    <w:semiHidden/>
    <w:rsid w:val="006806D4"/>
    <w:rPr>
      <w:color w:val="auto"/>
      <w:u w:val="none"/>
    </w:rPr>
  </w:style>
  <w:style w:type="paragraph" w:customStyle="1" w:styleId="Analytics">
    <w:name w:val="Analytics"/>
    <w:link w:val="AnalyticsChar"/>
    <w:autoRedefine/>
    <w:uiPriority w:val="4"/>
    <w:qFormat/>
    <w:rsid w:val="0096651F"/>
    <w:rPr>
      <w:rFonts w:ascii="Garamond" w:eastAsiaTheme="majorEastAsia" w:hAnsi="Garamond" w:cstheme="majorBidi"/>
      <w:b/>
      <w:iCs/>
      <w:sz w:val="26"/>
    </w:rPr>
  </w:style>
  <w:style w:type="character" w:customStyle="1" w:styleId="AnalyticsChar">
    <w:name w:val="Analytics Char"/>
    <w:basedOn w:val="DefaultParagraphFont"/>
    <w:link w:val="Analytics"/>
    <w:uiPriority w:val="4"/>
    <w:rsid w:val="0096651F"/>
    <w:rPr>
      <w:rFonts w:ascii="Garamond" w:eastAsiaTheme="majorEastAsia" w:hAnsi="Garamond" w:cstheme="majorBidi"/>
      <w:b/>
      <w:iCs/>
      <w:sz w:val="26"/>
    </w:rPr>
  </w:style>
  <w:style w:type="paragraph" w:customStyle="1" w:styleId="Analytic">
    <w:name w:val="Analytic"/>
    <w:basedOn w:val="Normal"/>
    <w:link w:val="AnalyticChar"/>
    <w:autoRedefine/>
    <w:uiPriority w:val="4"/>
    <w:qFormat/>
    <w:rsid w:val="0096651F"/>
    <w:rPr>
      <w:b/>
      <w:sz w:val="26"/>
    </w:rPr>
  </w:style>
  <w:style w:type="character" w:customStyle="1" w:styleId="AnalyticChar">
    <w:name w:val="Analytic Char"/>
    <w:link w:val="Analytic"/>
    <w:uiPriority w:val="4"/>
    <w:rsid w:val="0096651F"/>
    <w:rPr>
      <w:rFonts w:ascii="Calibri" w:hAnsi="Calibri" w:cs="Calibri"/>
      <w:b/>
      <w:sz w:val="26"/>
    </w:rPr>
  </w:style>
  <w:style w:type="paragraph" w:customStyle="1" w:styleId="Emphasis1">
    <w:name w:val="Emphasis1"/>
    <w:basedOn w:val="Normal"/>
    <w:autoRedefine/>
    <w:uiPriority w:val="7"/>
    <w:qFormat/>
    <w:rsid w:val="0096651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Text">
    <w:name w:val="CardText"/>
    <w:basedOn w:val="Normal"/>
    <w:next w:val="Normal"/>
    <w:link w:val="CardTextChar"/>
    <w:qFormat/>
    <w:rsid w:val="0096651F"/>
    <w:pPr>
      <w:ind w:left="288" w:right="288"/>
    </w:pPr>
    <w:rPr>
      <w:rFonts w:eastAsia="Times New Roman"/>
      <w:sz w:val="16"/>
      <w:szCs w:val="20"/>
    </w:rPr>
  </w:style>
  <w:style w:type="character" w:customStyle="1" w:styleId="CardTextChar">
    <w:name w:val="CardText Char"/>
    <w:basedOn w:val="DefaultParagraphFont"/>
    <w:link w:val="CardText"/>
    <w:rsid w:val="0096651F"/>
    <w:rPr>
      <w:rFonts w:ascii="Calibri" w:eastAsia="Times New Roman" w:hAnsi="Calibri" w:cs="Calibri"/>
      <w:sz w:val="16"/>
      <w:szCs w:val="20"/>
    </w:rPr>
  </w:style>
  <w:style w:type="character" w:customStyle="1" w:styleId="underline">
    <w:name w:val="underline"/>
    <w:qFormat/>
    <w:rsid w:val="0096651F"/>
    <w:rPr>
      <w:u w:val="single"/>
    </w:rPr>
  </w:style>
  <w:style w:type="character" w:customStyle="1" w:styleId="reduce2">
    <w:name w:val="reduce2"/>
    <w:basedOn w:val="DefaultParagraphFont"/>
    <w:rsid w:val="004071D4"/>
    <w:rPr>
      <w:rFonts w:ascii="Arial" w:hAnsi="Arial" w:cs="Arial"/>
      <w:color w:val="000000"/>
      <w:sz w:val="10"/>
      <w:szCs w:val="22"/>
    </w:rPr>
  </w:style>
  <w:style w:type="character" w:customStyle="1" w:styleId="highlight2">
    <w:name w:val="highlight2"/>
    <w:basedOn w:val="DefaultParagraphFont"/>
    <w:rsid w:val="004071D4"/>
    <w:rPr>
      <w:bdr w:val="none" w:sz="0" w:space="0" w:color="auto"/>
      <w:shd w:val="clear" w:color="auto" w:fill="C0C0C0"/>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187A5C"/>
    <w:pPr>
      <w:spacing w:before="100" w:beforeAutospacing="1" w:after="100" w:afterAutospacing="1"/>
    </w:pPr>
  </w:style>
  <w:style w:type="character" w:styleId="Strong">
    <w:name w:val="Strong"/>
    <w:qFormat/>
    <w:rsid w:val="00187A5C"/>
    <w:rPr>
      <w:b/>
      <w:bCs/>
    </w:rPr>
  </w:style>
  <w:style w:type="character" w:customStyle="1" w:styleId="apple-converted-space">
    <w:name w:val="apple-converted-space"/>
    <w:basedOn w:val="DefaultParagraphFont"/>
    <w:rsid w:val="00187A5C"/>
  </w:style>
  <w:style w:type="character" w:customStyle="1" w:styleId="Citation">
    <w:name w:val="Citation"/>
    <w:uiPriority w:val="1"/>
    <w:qFormat/>
    <w:rsid w:val="00685F4D"/>
    <w:rPr>
      <w:rFonts w:ascii="Arial" w:hAnsi="Arial"/>
      <w:b/>
      <w:sz w:val="24"/>
      <w:u w:val="single"/>
    </w:rPr>
  </w:style>
  <w:style w:type="character" w:customStyle="1" w:styleId="StyleBold">
    <w:name w:val="Style Bold"/>
    <w:basedOn w:val="DefaultParagraphFont"/>
    <w:uiPriority w:val="9"/>
    <w:semiHidden/>
    <w:rsid w:val="006806D4"/>
    <w:rPr>
      <w:b/>
      <w:bCs/>
    </w:rPr>
  </w:style>
  <w:style w:type="paragraph" w:styleId="Header">
    <w:name w:val="header"/>
    <w:basedOn w:val="Normal"/>
    <w:link w:val="HeaderChar"/>
    <w:uiPriority w:val="99"/>
    <w:semiHidden/>
    <w:rsid w:val="006806D4"/>
    <w:pPr>
      <w:tabs>
        <w:tab w:val="center" w:pos="4680"/>
        <w:tab w:val="right" w:pos="9360"/>
      </w:tabs>
    </w:pPr>
  </w:style>
  <w:style w:type="character" w:customStyle="1" w:styleId="HeaderChar">
    <w:name w:val="Header Char"/>
    <w:basedOn w:val="DefaultParagraphFont"/>
    <w:link w:val="Header"/>
    <w:uiPriority w:val="99"/>
    <w:semiHidden/>
    <w:rsid w:val="006806D4"/>
    <w:rPr>
      <w:rFonts w:ascii="Georgia" w:hAnsi="Georgia" w:cs="Calibri"/>
    </w:rPr>
  </w:style>
  <w:style w:type="paragraph" w:styleId="Footer">
    <w:name w:val="footer"/>
    <w:basedOn w:val="Normal"/>
    <w:link w:val="FooterChar"/>
    <w:uiPriority w:val="99"/>
    <w:semiHidden/>
    <w:rsid w:val="006806D4"/>
    <w:pPr>
      <w:tabs>
        <w:tab w:val="center" w:pos="4680"/>
        <w:tab w:val="right" w:pos="9360"/>
      </w:tabs>
    </w:pPr>
  </w:style>
  <w:style w:type="character" w:customStyle="1" w:styleId="FooterChar">
    <w:name w:val="Footer Char"/>
    <w:basedOn w:val="DefaultParagraphFont"/>
    <w:link w:val="Footer"/>
    <w:uiPriority w:val="99"/>
    <w:semiHidden/>
    <w:rsid w:val="006806D4"/>
    <w:rPr>
      <w:rFonts w:ascii="Georgia" w:hAnsi="Georgia" w:cs="Calibri"/>
    </w:rPr>
  </w:style>
  <w:style w:type="character" w:styleId="IntenseEmphasis">
    <w:name w:val="Intense Emphasis"/>
    <w:aliases w:val="Intense Emphasis11,Intense Emphasis111,cites Char Ch,Intense Emphasis1111,Intense Emphasis11111,Intense Emphasi,Box Out,Intense Emphasis5,Underline1,ci1,Citation Char Char Cha,Intense Emphasis4,Heading 3 Char Char Char Char Char"/>
    <w:uiPriority w:val="5"/>
    <w:qFormat/>
    <w:rsid w:val="006806D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ssentmagazine.org/online_articles/progressive-neoliberalism-reactionary-populism-nancy-fraser" TargetMode="External"/><Relationship Id="rId13" Type="http://schemas.openxmlformats.org/officeDocument/2006/relationships/hyperlink" Target="http://www.worldoil.com/Magazine/MAGAZINE_DETAIL.asp?ART_ID=3163&amp;MONTH_YEAR=Apr-2007" TargetMode="External"/><Relationship Id="rId18" Type="http://schemas.openxmlformats.org/officeDocument/2006/relationships/hyperlink" Target="http://nonsite.org/editorial/how-racial-disparity-does-not-help-make-sense-of-patterns-of-police-violence" TargetMode="External"/><Relationship Id="rId26" Type="http://schemas.openxmlformats.org/officeDocument/2006/relationships/hyperlink" Target="http://www.truth-out.org/opinion/item/38009-how-capitalism-fosters-bullying" TargetMode="External"/><Relationship Id="rId39" Type="http://schemas.openxmlformats.org/officeDocument/2006/relationships/hyperlink" Target="http://www.culturewars.org.uk/index.php/site/article/beyond_capitalism/" TargetMode="External"/><Relationship Id="rId3" Type="http://schemas.openxmlformats.org/officeDocument/2006/relationships/styles" Target="styles.xml"/><Relationship Id="rId21" Type="http://schemas.openxmlformats.org/officeDocument/2006/relationships/hyperlink" Target="http://www.lacan.com/zizek-daly.htm" TargetMode="External"/><Relationship Id="rId34" Type="http://schemas.openxmlformats.org/officeDocument/2006/relationships/hyperlink" Target="http://www.minorcompositions.info/?p=372" TargetMode="External"/><Relationship Id="rId42" Type="http://schemas.openxmlformats.org/officeDocument/2006/relationships/hyperlink" Target="http://www.minorcompositions.info/?p=372" TargetMode="External"/><Relationship Id="rId7" Type="http://schemas.openxmlformats.org/officeDocument/2006/relationships/hyperlink" Target="http://www.e-flux.com/journal/78/82058/the-coming-17/" TargetMode="External"/><Relationship Id="rId12" Type="http://schemas.openxmlformats.org/officeDocument/2006/relationships/hyperlink" Target="http://www.gao.gov/new.items/d07283.pdf" TargetMode="External"/><Relationship Id="rId17" Type="http://schemas.openxmlformats.org/officeDocument/2006/relationships/hyperlink" Target="http://nonsite.org/editorial/on-the-ends-of-black-politics" TargetMode="External"/><Relationship Id="rId25" Type="http://schemas.openxmlformats.org/officeDocument/2006/relationships/hyperlink" Target="http://www.ecointernet.org/2016/05/15/the-pernicious-myth-of-perpetual-economic-growth/" TargetMode="External"/><Relationship Id="rId33" Type="http://schemas.openxmlformats.org/officeDocument/2006/relationships/hyperlink" Target="http://shiftmag.co.uk/" TargetMode="External"/><Relationship Id="rId38" Type="http://schemas.openxmlformats.org/officeDocument/2006/relationships/hyperlink" Target="http://www.hansardsociety.org.uk/blogs/press_releases/archive/2012/04/25/audit-of-political-engagement-9-part-one.aspx"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dissentmagazine.org/online_articles/nancy-fraser-against-progressive-neoliberalism-progressive-populism" TargetMode="External"/><Relationship Id="rId20" Type="http://schemas.openxmlformats.org/officeDocument/2006/relationships/hyperlink" Target="http://www.lacan.com/zizek-daly.htm" TargetMode="External"/><Relationship Id="rId29" Type="http://schemas.openxmlformats.org/officeDocument/2006/relationships/hyperlink" Target="https://www.jacobinmag.com/2016/08/bernie-sanders-black-voters-adolph-reed-trump-hillary/" TargetMode="External"/><Relationship Id="rId41" Type="http://schemas.openxmlformats.org/officeDocument/2006/relationships/hyperlink" Target="http://shiftmag.co.uk/" TargetMode="External"/><Relationship Id="rId1" Type="http://schemas.openxmlformats.org/officeDocument/2006/relationships/customXml" Target="../customXml/item1.xml"/><Relationship Id="rId6" Type="http://schemas.openxmlformats.org/officeDocument/2006/relationships/hyperlink" Target="https://www.internationalmarxisthumanist.org/articles/marx-age-trump-reaching-communities-color-lilia-d-monzo" TargetMode="External"/><Relationship Id="rId11" Type="http://schemas.openxmlformats.org/officeDocument/2006/relationships/hyperlink" Target="http://gailtheactuary.wordpress.com/2007/03/16/oil-quiz-test-your-knowledge/" TargetMode="External"/><Relationship Id="rId24" Type="http://schemas.openxmlformats.org/officeDocument/2006/relationships/hyperlink" Target="http://www.lacan.com/zizek-daly.htm" TargetMode="External"/><Relationship Id="rId32" Type="http://schemas.openxmlformats.org/officeDocument/2006/relationships/hyperlink" Target="https://twitter.com/" TargetMode="External"/><Relationship Id="rId37" Type="http://schemas.openxmlformats.org/officeDocument/2006/relationships/hyperlink" Target="http://partitaimaginaria.tumblr.com/post/21614104709/the-crisis-of-value-in-the-network-society-the" TargetMode="External"/><Relationship Id="rId40" Type="http://schemas.openxmlformats.org/officeDocument/2006/relationships/hyperlink" Target="https://twitter.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inthesetimes.com/article/19902/heres-how-we-can-move-pastthe-identity-politics-debate-splintering-the-left" TargetMode="External"/><Relationship Id="rId23" Type="http://schemas.openxmlformats.org/officeDocument/2006/relationships/hyperlink" Target="http://www.lacan.com/zizek-daly.htm" TargetMode="External"/><Relationship Id="rId28" Type="http://schemas.openxmlformats.org/officeDocument/2006/relationships/hyperlink" Target="https://link.springer.com/chapter/10.1007/978-3-319-50782-8_5" TargetMode="External"/><Relationship Id="rId36" Type="http://schemas.openxmlformats.org/officeDocument/2006/relationships/hyperlink" Target="http://shiftmag.co.uk/?p=593" TargetMode="External"/><Relationship Id="rId10" Type="http://schemas.openxmlformats.org/officeDocument/2006/relationships/hyperlink" Target="http://www.energybulletin.net/node/29117" TargetMode="External"/><Relationship Id="rId19" Type="http://schemas.openxmlformats.org/officeDocument/2006/relationships/hyperlink" Target="http://www.lacan.com/zizek-daly.htm" TargetMode="External"/><Relationship Id="rId31" Type="http://schemas.openxmlformats.org/officeDocument/2006/relationships/hyperlink" Target="http://www.biu.ac.il/law/cjdl/doc/Young_2006.pdf" TargetMode="External"/><Relationship Id="rId44" Type="http://schemas.openxmlformats.org/officeDocument/2006/relationships/hyperlink" Target="http://www.open-designism.com/profiles/blogs/finally-it-has-happened-the-pirate-bay-goes-product-bay" TargetMode="External"/><Relationship Id="rId4" Type="http://schemas.openxmlformats.org/officeDocument/2006/relationships/settings" Target="settings.xml"/><Relationship Id="rId9" Type="http://schemas.openxmlformats.org/officeDocument/2006/relationships/hyperlink" Target="http://www.e-flux.com/journal/78/82058/the-coming-17/" TargetMode="External"/><Relationship Id="rId14" Type="http://schemas.openxmlformats.org/officeDocument/2006/relationships/hyperlink" Target="http://www.aspo-usa.com/fall2006/presentations/pdf/Hughes_D_NatGas_Boston_2006.pdf" TargetMode="External"/><Relationship Id="rId22" Type="http://schemas.openxmlformats.org/officeDocument/2006/relationships/hyperlink" Target="http://www.lacan.com/zizek-daly.htm" TargetMode="External"/><Relationship Id="rId27" Type="http://schemas.openxmlformats.org/officeDocument/2006/relationships/hyperlink" Target="http://www.truth-out.org/opinion/item/37281-climate-catastrophe-cannot-be-reversed-within-the-capitalist-culture" TargetMode="External"/><Relationship Id="rId30" Type="http://schemas.openxmlformats.org/officeDocument/2006/relationships/hyperlink" Target="https://www.commondreams.org/sites/default/files/dudzic_and_reed_the_crisis_of_labour_and_the_left_in_the_united_states_sr_2015.pdf" TargetMode="External"/><Relationship Id="rId35" Type="http://schemas.openxmlformats.org/officeDocument/2006/relationships/hyperlink" Target="https://www.facebook.com/plancMCR" TargetMode="External"/><Relationship Id="rId43" Type="http://schemas.openxmlformats.org/officeDocument/2006/relationships/hyperlink" Target="https://www.facebook.com/plancMC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24F07-6B57-43FE-A229-0AD1030BB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96</Pages>
  <Words>61723</Words>
  <Characters>351827</Characters>
  <Application>Microsoft Office Word</Application>
  <DocSecurity>0</DocSecurity>
  <Lines>2931</Lines>
  <Paragraphs>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Krauss</dc:creator>
  <cp:keywords>5.1.1</cp:keywords>
  <dc:description/>
  <cp:lastModifiedBy>Kevin Hirn</cp:lastModifiedBy>
  <cp:revision>2</cp:revision>
  <dcterms:created xsi:type="dcterms:W3CDTF">2017-07-22T17:01:00Z</dcterms:created>
  <dcterms:modified xsi:type="dcterms:W3CDTF">2017-07-22T17:01:00Z</dcterms:modified>
</cp:coreProperties>
</file>