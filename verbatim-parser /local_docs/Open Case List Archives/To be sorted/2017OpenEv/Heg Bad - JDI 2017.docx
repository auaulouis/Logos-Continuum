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AF08AF" w:rsidP="00AF08AF">
      <w:pPr>
        <w:pStyle w:val="Heading1"/>
      </w:pPr>
      <w:bookmarkStart w:id="0" w:name="_GoBack"/>
      <w:bookmarkEnd w:id="0"/>
      <w:r>
        <w:t>Heg Bad</w:t>
      </w:r>
    </w:p>
    <w:p w:rsidR="00AF08AF" w:rsidRDefault="00AF08AF" w:rsidP="00AF08AF">
      <w:pPr>
        <w:pStyle w:val="Heading2"/>
      </w:pPr>
      <w:r>
        <w:t>Topshelf</w:t>
      </w:r>
    </w:p>
    <w:p w:rsidR="00AF08AF" w:rsidRDefault="00AF08AF" w:rsidP="00AF08AF">
      <w:pPr>
        <w:pStyle w:val="Heading3"/>
      </w:pPr>
      <w:r>
        <w:t>1NC — Burden Sharing</w:t>
      </w:r>
    </w:p>
    <w:p w:rsidR="00AF08AF" w:rsidRDefault="00AF08AF" w:rsidP="00AF08AF">
      <w:pPr>
        <w:pStyle w:val="Heading4"/>
      </w:pPr>
      <w:r>
        <w:t>Bipolarity is a better alt than polarity</w:t>
      </w:r>
    </w:p>
    <w:p w:rsidR="00AF08AF" w:rsidRPr="007908D0" w:rsidRDefault="003C7D3F" w:rsidP="00AF08AF">
      <w:pPr>
        <w:rPr>
          <w:rStyle w:val="Style13ptBold"/>
          <w:b w:val="0"/>
        </w:rPr>
      </w:pPr>
      <w:r>
        <w:rPr>
          <w:rStyle w:val="Style13ptBold"/>
        </w:rPr>
        <w:t>Yan</w:t>
      </w:r>
      <w:r w:rsidR="00AF08AF">
        <w:rPr>
          <w:rStyle w:val="Style13ptBold"/>
        </w:rPr>
        <w:t xml:space="preserve"> 15 </w:t>
      </w:r>
      <w:r w:rsidR="00AF08AF" w:rsidRPr="007908D0">
        <w:rPr>
          <w:rStyle w:val="Style13ptBold"/>
          <w:b w:val="0"/>
          <w:sz w:val="22"/>
        </w:rPr>
        <w:t xml:space="preserve">(Yan Xuetong — Dean, Institute of Modern Int'l Relations, Tsinghua University &amp; China’s leading experts on China’s foreign policy, national security, and U.S.-China relations, April 20, 2015. “A Bipolar World Is More Likely than A Unipolar or Multipolar One”, </w:t>
      </w:r>
      <w:hyperlink r:id="rId5" w:history="1">
        <w:r w:rsidR="00AF08AF" w:rsidRPr="007908D0">
          <w:rPr>
            <w:rStyle w:val="Hyperlink"/>
          </w:rPr>
          <w:t>http://www.chinausfocus.com/foreign-policy/a-bipolar-world-is-more-likely-than-a-unipolar-or-multipolar-one/</w:t>
        </w:r>
      </w:hyperlink>
      <w:r w:rsidR="00AF08AF">
        <w:rPr>
          <w:rStyle w:val="Style13ptBold"/>
          <w:b w:val="0"/>
          <w:sz w:val="22"/>
        </w:rPr>
        <w:t>)</w:t>
      </w:r>
      <w:r w:rsidR="00AF08AF" w:rsidRPr="007908D0">
        <w:rPr>
          <w:rStyle w:val="Style13ptBold"/>
          <w:sz w:val="22"/>
        </w:rPr>
        <w:t xml:space="preserve"> </w:t>
      </w:r>
      <w:r w:rsidR="00AF08AF">
        <w:rPr>
          <w:rStyle w:val="Style13ptBold"/>
          <w:b w:val="0"/>
          <w:sz w:val="22"/>
        </w:rPr>
        <w:t>h.k.</w:t>
      </w:r>
    </w:p>
    <w:p w:rsidR="00AF08AF" w:rsidRPr="00B2695B" w:rsidRDefault="00AF08AF" w:rsidP="00AF08AF">
      <w:pPr>
        <w:rPr>
          <w:rStyle w:val="Style13ptBold"/>
          <w:b w:val="0"/>
          <w:sz w:val="22"/>
        </w:rPr>
      </w:pPr>
      <w:r w:rsidRPr="00B2695B">
        <w:rPr>
          <w:rStyle w:val="Style13ptBold"/>
          <w:b w:val="0"/>
          <w:sz w:val="22"/>
        </w:rPr>
        <w:t xml:space="preserve">In periods of the 19th and 20th centuries, the United Kingdom and United States maintained absolute dominance in a unipolar world, which was why they were called “British century” and “American century.” Based on this, predictions of a so-called “Chinese century” must meet two preconditions – a unipolar international configuration and absolute Chinese dominance. It is a matter of guesswork whether or not these two preconditions will be met in the remaining 85 years of the 21st Century. But </w:t>
      </w:r>
      <w:r w:rsidRPr="00B2695B">
        <w:rPr>
          <w:rStyle w:val="Style13ptBold"/>
          <w:b w:val="0"/>
          <w:sz w:val="22"/>
          <w:u w:val="single"/>
        </w:rPr>
        <w:t>the present-day world is heading toward a bipolar pattern featuring China and the United States</w:t>
      </w:r>
      <w:r w:rsidRPr="00B2695B">
        <w:rPr>
          <w:rStyle w:val="Style13ptBold"/>
          <w:b w:val="0"/>
          <w:sz w:val="22"/>
        </w:rPr>
        <w:t>.</w:t>
      </w:r>
    </w:p>
    <w:p w:rsidR="00AF08AF" w:rsidRPr="00B2695B" w:rsidRDefault="00AF08AF" w:rsidP="00AF08AF">
      <w:pPr>
        <w:rPr>
          <w:rStyle w:val="Style13ptBold"/>
          <w:b w:val="0"/>
          <w:sz w:val="22"/>
        </w:rPr>
      </w:pPr>
      <w:r w:rsidRPr="00B2695B">
        <w:rPr>
          <w:rStyle w:val="Style13ptBold"/>
          <w:b w:val="0"/>
          <w:sz w:val="22"/>
        </w:rPr>
        <w:t>Chinese Comprehensive National Strength Isn’t Global</w:t>
      </w:r>
    </w:p>
    <w:p w:rsidR="00AF08AF" w:rsidRPr="00B2695B" w:rsidRDefault="00AF08AF" w:rsidP="00AF08AF">
      <w:pPr>
        <w:rPr>
          <w:rStyle w:val="Style13ptBold"/>
          <w:b w:val="0"/>
          <w:sz w:val="22"/>
        </w:rPr>
      </w:pPr>
      <w:r w:rsidRPr="00B2695B">
        <w:rPr>
          <w:rStyle w:val="Style13ptBold"/>
          <w:b w:val="0"/>
          <w:sz w:val="22"/>
        </w:rPr>
        <w:t>Even China fulfills its second centennial goal of “building a prosperous and strong, democratic, civilized, harmonious socialist modern country” in 2049, the U.S. will not necessarily lose its superpower status thereby. International configuration is determined by two key factors – comparative strengths and strategic relationships of major powers. From the perspective of comprehensive national strength, the components of Chinese national strength are imbalanced. The country’s economy has found global impacts. Its political and cultural influences are limited to the West Pacific. Its military capabilities, the weakest link in terms of national power, have hardly gone beyond perimeter defense. For instance, from March 8th to 13th, fighter jets from Myanmar had repeatedly inflicted severe damage on civilian lives and properties within Chinese borders. It is far more difficult for Chinese comprehensive national strength to catch up with that of U.S.’ than for its economy to do so. Not to mention its military. The U.S. upgrades its military capabilities through war, China through military drills. The difference here is like that between corporate executives and corporate governance scholars.</w:t>
      </w:r>
    </w:p>
    <w:p w:rsidR="00AF08AF" w:rsidRPr="00B2695B" w:rsidRDefault="00AF08AF" w:rsidP="00AF08AF">
      <w:pPr>
        <w:rPr>
          <w:rStyle w:val="Style13ptBold"/>
          <w:b w:val="0"/>
          <w:sz w:val="22"/>
        </w:rPr>
      </w:pPr>
      <w:r w:rsidRPr="00B2695B">
        <w:rPr>
          <w:rStyle w:val="Style13ptBold"/>
          <w:b w:val="0"/>
          <w:sz w:val="22"/>
        </w:rPr>
        <w:t>From the perspective of “hard power” and “soft power,” China’s global influences rest mainly on the economic elements of its hard power. China’s soft power is not only far behind that of the U.S.’, it may even lag behind that of Germany’s. Germany is not just in an obviously dominant position in European affairs. Its impacts on non-economic, extra-regional affairs are evident. For example, during her latest visit to Japan, German Chancellor Angela Merkel warned Japanese Prime Minister Shinzo Abe to face up to history, revealing her country’s advantageous position in soft power relative to Japan. Chinese leaders can’t openly criticize their hosts on visits to European countries.</w:t>
      </w:r>
    </w:p>
    <w:p w:rsidR="00AF08AF" w:rsidRPr="00B2695B" w:rsidRDefault="00AF08AF" w:rsidP="00AF08AF">
      <w:pPr>
        <w:rPr>
          <w:rStyle w:val="Style13ptBold"/>
          <w:b w:val="0"/>
          <w:sz w:val="22"/>
        </w:rPr>
      </w:pPr>
      <w:r w:rsidRPr="00B2695B">
        <w:rPr>
          <w:rStyle w:val="Style13ptBold"/>
          <w:b w:val="0"/>
          <w:sz w:val="22"/>
        </w:rPr>
        <w:t>From the perspective of strategic relations of major powers, China only outdoes Russia and Japan, but remains behind the U.S., Britain, France and Germany. Russia is in strategic confrontation with the U.S., Britain, France, Germany and Japan. Japan stands against both China and Russia. Though China has strategic conflicts with both Japan and the U.S., it has better ties with Germany and France in comparison with Japan. German Chancellor Merkel paid seven visits to China in the last seven years, but only one to Japan.</w:t>
      </w:r>
    </w:p>
    <w:p w:rsidR="00AF08AF" w:rsidRPr="00B2695B" w:rsidRDefault="00AF08AF" w:rsidP="00AF08AF">
      <w:pPr>
        <w:rPr>
          <w:rStyle w:val="Style13ptBold"/>
          <w:b w:val="0"/>
          <w:sz w:val="22"/>
        </w:rPr>
      </w:pPr>
      <w:r w:rsidRPr="00B2695B">
        <w:rPr>
          <w:rStyle w:val="Style13ptBold"/>
          <w:b w:val="0"/>
          <w:sz w:val="22"/>
        </w:rPr>
        <w:t>Although the U.S. also has strategic conflicts with two major powers (China and Russia), its strategic relationships are of higher quality than those of China’s. The U.S. adopts an alignment principle, and is in alliance with Britain, France, Germany and Japan; China follows a non-alignment policy, and is in cooperative partnerships with the U.S., Britain, France, Germany and Russia. The U.S. has about 60 allies, not including China; while China’s 58 cooperative partnerships include the U.S. Joseph Nye stated in his recent article “Only China Can Contain China,” that China lacks high-quality strategic partners is an indication of the gap between Chinese and American comprehensive national strengths.</w:t>
      </w:r>
    </w:p>
    <w:p w:rsidR="00AF08AF" w:rsidRPr="00B2695B" w:rsidRDefault="00AF08AF" w:rsidP="00AF08AF">
      <w:pPr>
        <w:rPr>
          <w:rStyle w:val="Style13ptBold"/>
          <w:b w:val="0"/>
          <w:sz w:val="22"/>
        </w:rPr>
      </w:pPr>
      <w:r w:rsidRPr="00B2695B">
        <w:rPr>
          <w:rStyle w:val="Style13ptBold"/>
          <w:b w:val="0"/>
          <w:sz w:val="22"/>
        </w:rPr>
        <w:t>Political Might Is the Basis of Comprehensive National Strength</w:t>
      </w:r>
    </w:p>
    <w:p w:rsidR="00AF08AF" w:rsidRPr="00B2695B" w:rsidRDefault="00AF08AF" w:rsidP="00AF08AF">
      <w:pPr>
        <w:rPr>
          <w:rStyle w:val="Style13ptBold"/>
          <w:b w:val="0"/>
          <w:sz w:val="22"/>
        </w:rPr>
      </w:pPr>
      <w:r w:rsidRPr="00B2695B">
        <w:rPr>
          <w:rStyle w:val="Style13ptBold"/>
          <w:b w:val="0"/>
          <w:sz w:val="22"/>
        </w:rPr>
        <w:t>As Chinese economic growth slows down, some assume growth of Chinese comprehensive national strength has slowed down accordingly. However, the truth is that growth of China’s comprehensive national strength has been accelerating since the Communist Party of China’s 18th National Congress. GDP growth in China showed a trend of slowdown from 2010 to 2014. But the rise in Chinese comprehensive national strength has been faster than in previous years since 2012. Speculative provocations like, “Chinese military buildup threatens U.S. forces” and “2015 will be Year One of a Chinese century” show that the outside world has felt the accelerating rise in China’s comprehensive national strength.</w:t>
      </w:r>
    </w:p>
    <w:p w:rsidR="00AF08AF" w:rsidRPr="00B2695B" w:rsidRDefault="00AF08AF" w:rsidP="00AF08AF">
      <w:pPr>
        <w:rPr>
          <w:rStyle w:val="Style13ptBold"/>
          <w:b w:val="0"/>
          <w:sz w:val="22"/>
        </w:rPr>
      </w:pPr>
      <w:r w:rsidRPr="00B2695B">
        <w:rPr>
          <w:rStyle w:val="Style13ptBold"/>
          <w:b w:val="0"/>
          <w:sz w:val="22"/>
        </w:rPr>
        <w:t xml:space="preserve">Comprehensive national strength = political might × (military might </w:t>
      </w:r>
      <w:r w:rsidRPr="00B2695B">
        <w:rPr>
          <w:rStyle w:val="Style13ptBold"/>
          <w:rFonts w:ascii="MS Gothic" w:eastAsia="MS Gothic" w:hAnsi="MS Gothic" w:cs="MS Gothic" w:hint="eastAsia"/>
          <w:b w:val="0"/>
          <w:sz w:val="22"/>
        </w:rPr>
        <w:t>＋</w:t>
      </w:r>
      <w:r w:rsidRPr="00B2695B">
        <w:rPr>
          <w:rStyle w:val="Style13ptBold"/>
          <w:b w:val="0"/>
          <w:sz w:val="22"/>
        </w:rPr>
        <w:t xml:space="preserve"> economic might </w:t>
      </w:r>
      <w:r w:rsidRPr="00B2695B">
        <w:rPr>
          <w:rStyle w:val="Style13ptBold"/>
          <w:rFonts w:ascii="MS Gothic" w:eastAsia="MS Gothic" w:hAnsi="MS Gothic" w:cs="MS Gothic" w:hint="eastAsia"/>
          <w:b w:val="0"/>
          <w:sz w:val="22"/>
        </w:rPr>
        <w:t>＋</w:t>
      </w:r>
      <w:r w:rsidRPr="00B2695B">
        <w:rPr>
          <w:rStyle w:val="Style13ptBold"/>
          <w:b w:val="0"/>
          <w:sz w:val="22"/>
        </w:rPr>
        <w:t xml:space="preserve"> cultural might). The equation can explain why comprehensive national strength can continue growing rapidly while economic growth slows down. Anti-corruption policies and proactive foreign policies have enhanced political might from the inside and outside. Politics is operational might, and can thus yield twofold outcomes with half the effort. Accelerating upgrades in national defense over the past three years is another reason for the rapid increase in comprehensive national strength.</w:t>
      </w:r>
    </w:p>
    <w:p w:rsidR="00AF08AF" w:rsidRPr="00B2695B" w:rsidRDefault="00AF08AF" w:rsidP="00AF08AF">
      <w:pPr>
        <w:rPr>
          <w:rStyle w:val="Style13ptBold"/>
          <w:b w:val="0"/>
          <w:sz w:val="22"/>
        </w:rPr>
      </w:pPr>
      <w:r w:rsidRPr="00B2695B">
        <w:rPr>
          <w:rStyle w:val="Style13ptBold"/>
          <w:b w:val="0"/>
          <w:sz w:val="22"/>
        </w:rPr>
        <w:t>The scale of the Chinese economy has surpassed 60% of that of the U.S’. Whether it can sustain high growth rests ultimately on if it adheres to the political trend of liberalizing its economy or “opening up.” India’s opening up came more than a decade after that of China’s. So did its acceleration in economic growth. The degree of India’s openness is less than that of China’s, and so is its growth rate.</w:t>
      </w:r>
    </w:p>
    <w:p w:rsidR="00AF08AF" w:rsidRPr="00B2695B" w:rsidRDefault="00AF08AF" w:rsidP="00AF08AF">
      <w:pPr>
        <w:rPr>
          <w:rStyle w:val="Style13ptBold"/>
          <w:b w:val="0"/>
          <w:sz w:val="22"/>
        </w:rPr>
      </w:pPr>
      <w:r w:rsidRPr="00B2695B">
        <w:rPr>
          <w:rStyle w:val="Style13ptBold"/>
          <w:b w:val="0"/>
          <w:sz w:val="22"/>
        </w:rPr>
        <w:t>Countries featuring long-term openness have healthier national strength than those in long-term isolation. Disintegration of the Soviet Union and “color revolutions” in the Middle East are typical examples. Since 1978, the political line of opening up has upgraded China’s comprehensive national strength in multiple ways. It has improved citizens’ sense of right and wrong, corporate competitiveness, government capabilities for innovation, and the CPC’s capabilities for error correction, laying a solid foundation for national self-confidence. Opening up does not guarantee realization of Chinese national rejuvenation. But not opening up would have certainly prevented the country from achieving it.</w:t>
      </w:r>
    </w:p>
    <w:p w:rsidR="00AF08AF" w:rsidRPr="00B2695B" w:rsidRDefault="00AF08AF" w:rsidP="00AF08AF">
      <w:pPr>
        <w:rPr>
          <w:rStyle w:val="Style13ptBold"/>
          <w:b w:val="0"/>
          <w:sz w:val="22"/>
        </w:rPr>
      </w:pPr>
      <w:r w:rsidRPr="00B2695B">
        <w:rPr>
          <w:rStyle w:val="Style13ptBold"/>
          <w:b w:val="0"/>
          <w:sz w:val="22"/>
        </w:rPr>
        <w:t>Bipolarization Extending From East Asia to the Asia-Pacific</w:t>
      </w:r>
    </w:p>
    <w:p w:rsidR="00AF08AF" w:rsidRPr="00B2695B" w:rsidRDefault="00AF08AF" w:rsidP="00AF08AF">
      <w:pPr>
        <w:rPr>
          <w:rStyle w:val="Style13ptBold"/>
          <w:b w:val="0"/>
          <w:sz w:val="22"/>
        </w:rPr>
      </w:pPr>
      <w:r w:rsidRPr="00E7663B">
        <w:rPr>
          <w:rStyle w:val="Style13ptBold"/>
          <w:b w:val="0"/>
          <w:sz w:val="22"/>
          <w:u w:val="single"/>
        </w:rPr>
        <w:t>Prediction of a unipolar “Chinese century” is entirely contrary</w:t>
      </w:r>
      <w:r w:rsidRPr="00B2695B">
        <w:rPr>
          <w:rStyle w:val="Style13ptBold"/>
          <w:b w:val="0"/>
          <w:sz w:val="22"/>
        </w:rPr>
        <w:t xml:space="preserve"> to the post Cold War forecast of multi-polarization. But </w:t>
      </w:r>
      <w:r w:rsidRPr="00E7663B">
        <w:rPr>
          <w:rStyle w:val="Style13ptBold"/>
          <w:b w:val="0"/>
          <w:sz w:val="22"/>
          <w:u w:val="single"/>
        </w:rPr>
        <w:t>under current conditions, a bipolar international configuration is more likely than a multipolar or unipolar one</w:t>
      </w:r>
      <w:r w:rsidRPr="00B2695B">
        <w:rPr>
          <w:rStyle w:val="Style13ptBold"/>
          <w:b w:val="0"/>
          <w:sz w:val="22"/>
        </w:rPr>
        <w:t xml:space="preserve">. In the next decade, no other major country except </w:t>
      </w:r>
      <w:r w:rsidRPr="00E7663B">
        <w:rPr>
          <w:rStyle w:val="Style13ptBold"/>
          <w:b w:val="0"/>
          <w:sz w:val="22"/>
          <w:u w:val="single"/>
        </w:rPr>
        <w:t>China can possibly narrow the gap between itself and the U.S.</w:t>
      </w:r>
      <w:r w:rsidRPr="00B2695B">
        <w:rPr>
          <w:rStyle w:val="Style13ptBold"/>
          <w:b w:val="0"/>
          <w:sz w:val="22"/>
        </w:rPr>
        <w:t xml:space="preserve"> in national strength. U.S. comprehensive national </w:t>
      </w:r>
      <w:r w:rsidRPr="00E7663B">
        <w:rPr>
          <w:rStyle w:val="Style13ptBold"/>
          <w:b w:val="0"/>
          <w:sz w:val="22"/>
          <w:u w:val="single"/>
        </w:rPr>
        <w:t>strength outshines and is growing faster than those of Russia, France, Germany, Japan, and Brazil.</w:t>
      </w:r>
      <w:r w:rsidRPr="00B2695B">
        <w:rPr>
          <w:rStyle w:val="Style13ptBold"/>
          <w:b w:val="0"/>
          <w:sz w:val="22"/>
        </w:rPr>
        <w:t xml:space="preserve"> The gaps tend to widen. India’s comprehensive national strength is below one-eighth of the U.S.’, and the gap between the two’s absolute strengths also displays a tendency of widening. </w:t>
      </w:r>
      <w:r w:rsidRPr="00E7663B">
        <w:rPr>
          <w:rStyle w:val="Style13ptBold"/>
          <w:b w:val="0"/>
          <w:sz w:val="22"/>
          <w:u w:val="single"/>
        </w:rPr>
        <w:t>China</w:t>
      </w:r>
      <w:r w:rsidRPr="00B2695B">
        <w:rPr>
          <w:rStyle w:val="Style13ptBold"/>
          <w:b w:val="0"/>
          <w:sz w:val="22"/>
        </w:rPr>
        <w:t xml:space="preserve"> ranks second worldwide in comprehensive national strength, and it </w:t>
      </w:r>
      <w:r w:rsidRPr="00E7663B">
        <w:rPr>
          <w:rStyle w:val="Style13ptBold"/>
          <w:b w:val="0"/>
          <w:sz w:val="22"/>
          <w:u w:val="single"/>
        </w:rPr>
        <w:t>can ensure a widening gap with those countries as long as it can maintain an equal speed of growth</w:t>
      </w:r>
      <w:r w:rsidRPr="00E7663B">
        <w:rPr>
          <w:rStyle w:val="Style13ptBold"/>
          <w:b w:val="0"/>
          <w:sz w:val="22"/>
        </w:rPr>
        <w:t>.</w:t>
      </w:r>
      <w:r w:rsidRPr="00B2695B">
        <w:rPr>
          <w:rStyle w:val="Style13ptBold"/>
          <w:b w:val="0"/>
          <w:sz w:val="22"/>
        </w:rPr>
        <w:t xml:space="preserve"> </w:t>
      </w:r>
      <w:r w:rsidRPr="00E7663B">
        <w:rPr>
          <w:rStyle w:val="Style13ptBold"/>
          <w:b w:val="0"/>
          <w:sz w:val="22"/>
          <w:u w:val="single"/>
        </w:rPr>
        <w:t>It is very likely that China will grow faster.</w:t>
      </w:r>
      <w:r w:rsidRPr="00B2695B">
        <w:rPr>
          <w:rStyle w:val="Style13ptBold"/>
          <w:b w:val="0"/>
          <w:sz w:val="22"/>
        </w:rPr>
        <w:t xml:space="preserve"> </w:t>
      </w:r>
      <w:r w:rsidRPr="00E7663B">
        <w:rPr>
          <w:rStyle w:val="Style13ptBold"/>
          <w:b w:val="0"/>
          <w:sz w:val="22"/>
          <w:u w:val="single"/>
        </w:rPr>
        <w:t>That both the U.S. and China are seeing widening gaps with other countries in national strength means it is possible that a bipolar power structure is in the making</w:t>
      </w:r>
      <w:r w:rsidRPr="00B2695B">
        <w:rPr>
          <w:rStyle w:val="Style13ptBold"/>
          <w:b w:val="0"/>
          <w:sz w:val="22"/>
        </w:rPr>
        <w:t>.</w:t>
      </w:r>
    </w:p>
    <w:p w:rsidR="00AF08AF" w:rsidRPr="00B2695B" w:rsidRDefault="00AF08AF" w:rsidP="00AF08AF">
      <w:pPr>
        <w:rPr>
          <w:rStyle w:val="Style13ptBold"/>
          <w:b w:val="0"/>
          <w:sz w:val="22"/>
        </w:rPr>
      </w:pPr>
      <w:r w:rsidRPr="00B2695B">
        <w:rPr>
          <w:rStyle w:val="Style13ptBold"/>
          <w:b w:val="0"/>
          <w:sz w:val="22"/>
        </w:rPr>
        <w:t>The trend of changes in strategic relations among major powers are more complicated than changes in relative strengths. Signs of bipolarization in strategic relations among major powers have become evident since China and Russia came into confrontation with western powers on the Syrian crisis in 2011. The Sino-Japanese dispute over the Diaoyu Islands in 2012 resulted in the strategic conflict featuring China and Russia against the U.S. and Japan. In 2013, the Ukraine crisis enhanced Sino-Russian strategic cooperation, at the same time consolidated U.S.-European strategic cooperation. Bipolarization is obvious now in East Asia. In security, it is a pattern of China-Russia versus U.S.-Japan; in trade, the U.S. and Japan advocate the TPP, China supports the RECP; the China-Russia led BRICS bank doesn’t include the U.S. and Japan, while the U.S. and Japan refuses to take part in the China-initiated AIIB, the U.S. had even tried to persuade Australia, the Republic of Korea and others into not participating.</w:t>
      </w:r>
    </w:p>
    <w:p w:rsidR="00AF08AF" w:rsidRPr="00B2695B" w:rsidRDefault="00AF08AF" w:rsidP="00AF08AF">
      <w:pPr>
        <w:rPr>
          <w:rStyle w:val="Style13ptBold"/>
          <w:b w:val="0"/>
          <w:sz w:val="22"/>
        </w:rPr>
      </w:pPr>
      <w:r w:rsidRPr="00B2695B">
        <w:rPr>
          <w:rStyle w:val="Style13ptBold"/>
          <w:b w:val="0"/>
          <w:sz w:val="22"/>
        </w:rPr>
        <w:t>As the bipolar pattern emerges, small and medium-sized countries in East Asia have displayed side-taking tendencies in their security strategies. Mongolia can only rely on China and Russia; Cambodia, the Laos, Malaysia, Thailand are approaching China; Myanmar and North Korea are distancing themselves from China, but are yet to come close to the U.S.; the Philippines, Singapore, the ROK and Vietnam rely on the U.S. Indonesia and Brunei are sitting on the fence, ready to go with the stream. East Asia’s bipolar pattern may extend to the entire Asia-Pacific. Australia has chosen to cooperate with the US and Japan strategically; Brazil has chosen to come into strategic cooperation with China.</w:t>
      </w:r>
    </w:p>
    <w:p w:rsidR="00AF08AF" w:rsidRPr="00B2695B" w:rsidRDefault="00AF08AF" w:rsidP="00AF08AF">
      <w:pPr>
        <w:rPr>
          <w:rStyle w:val="Style13ptBold"/>
          <w:b w:val="0"/>
          <w:sz w:val="22"/>
        </w:rPr>
      </w:pPr>
      <w:r w:rsidRPr="00E7663B">
        <w:rPr>
          <w:rStyle w:val="Style13ptBold"/>
          <w:b w:val="0"/>
          <w:sz w:val="22"/>
          <w:u w:val="single"/>
        </w:rPr>
        <w:t>Bipolarization doesn’t mean the world is seeing another Cold War</w:t>
      </w:r>
      <w:r w:rsidRPr="00B2695B">
        <w:rPr>
          <w:rStyle w:val="Style13ptBold"/>
          <w:b w:val="0"/>
          <w:sz w:val="22"/>
        </w:rPr>
        <w:t xml:space="preserve">. Last century’s Cold War was based on three necessary conditions: Mutual nuclear deterrence and ideological conflicts were the main contradictions, while proxy war was the main means of competition. Under the circumstance of continuous nuclear deterrence, the core contradictions in the </w:t>
      </w:r>
      <w:r w:rsidRPr="00E7663B">
        <w:rPr>
          <w:rStyle w:val="Style13ptBold"/>
          <w:b w:val="0"/>
          <w:sz w:val="22"/>
          <w:u w:val="single"/>
        </w:rPr>
        <w:t>Sino-U.S. bipolarization are those over international norms</w:t>
      </w:r>
      <w:r w:rsidRPr="00B2695B">
        <w:rPr>
          <w:rStyle w:val="Style13ptBold"/>
          <w:b w:val="0"/>
          <w:sz w:val="22"/>
        </w:rPr>
        <w:t xml:space="preserve">, instead of ideological ones, </w:t>
      </w:r>
      <w:r w:rsidRPr="00E7663B">
        <w:rPr>
          <w:rStyle w:val="Style13ptBold"/>
          <w:b w:val="0"/>
          <w:sz w:val="22"/>
          <w:u w:val="single"/>
        </w:rPr>
        <w:t>the means of competition are scientific and technological innovation as well as pursuit of friendly ties</w:t>
      </w:r>
      <w:r w:rsidRPr="00B2695B">
        <w:rPr>
          <w:rStyle w:val="Style13ptBold"/>
          <w:b w:val="0"/>
          <w:sz w:val="22"/>
        </w:rPr>
        <w:t>.</w:t>
      </w:r>
    </w:p>
    <w:p w:rsidR="00AF08AF" w:rsidRPr="00B2695B" w:rsidRDefault="00AF08AF" w:rsidP="00AF08AF">
      <w:pPr>
        <w:rPr>
          <w:rStyle w:val="Style13ptBold"/>
          <w:b w:val="0"/>
          <w:sz w:val="22"/>
        </w:rPr>
      </w:pPr>
      <w:r w:rsidRPr="00B2695B">
        <w:rPr>
          <w:rStyle w:val="Style13ptBold"/>
          <w:b w:val="0"/>
          <w:sz w:val="22"/>
        </w:rPr>
        <w:t xml:space="preserve">The </w:t>
      </w:r>
      <w:r w:rsidRPr="00E7663B">
        <w:rPr>
          <w:rStyle w:val="Style13ptBold"/>
          <w:b w:val="0"/>
          <w:sz w:val="22"/>
          <w:u w:val="single"/>
        </w:rPr>
        <w:t>Sino-U.S. bipolarization will promote changes in international configuration</w:t>
      </w:r>
      <w:r w:rsidRPr="00B2695B">
        <w:rPr>
          <w:rStyle w:val="Style13ptBold"/>
          <w:b w:val="0"/>
          <w:sz w:val="22"/>
        </w:rPr>
        <w:t>. The center of gravity of the world will shift from Europe to East Asia. U.S. global dominance will gradually weaken and eurocentric standards in international norms will increasingly give way to pluralist standards. The decline of global organizations and the rise of regional ones will take place simultaneously. What a bipolar international configuration to build will become a practical issue in international politics.</w:t>
      </w:r>
    </w:p>
    <w:p w:rsidR="000F4896" w:rsidRPr="00686FCC" w:rsidRDefault="000F4896" w:rsidP="000F4896">
      <w:pPr>
        <w:pStyle w:val="Heading4"/>
        <w:tabs>
          <w:tab w:val="left" w:pos="13665"/>
        </w:tabs>
        <w:rPr>
          <w:rFonts w:cs="Times New Roman"/>
        </w:rPr>
      </w:pPr>
      <w:r>
        <w:rPr>
          <w:rFonts w:cs="Times New Roman"/>
        </w:rPr>
        <w:t xml:space="preserve">Bipolarity </w:t>
      </w:r>
      <w:r w:rsidRPr="002D4820">
        <w:rPr>
          <w:rFonts w:cs="Times New Roman"/>
          <w:u w:val="single"/>
        </w:rPr>
        <w:t>solves</w:t>
      </w:r>
      <w:r>
        <w:rPr>
          <w:rFonts w:cs="Times New Roman"/>
        </w:rPr>
        <w:t xml:space="preserve"> — </w:t>
      </w:r>
      <w:r w:rsidRPr="00686FCC">
        <w:rPr>
          <w:rFonts w:cs="Times New Roman"/>
        </w:rPr>
        <w:t xml:space="preserve">unipolarity </w:t>
      </w:r>
      <w:r>
        <w:rPr>
          <w:rFonts w:cs="Times New Roman"/>
        </w:rPr>
        <w:t xml:space="preserve">triggers </w:t>
      </w:r>
      <w:r w:rsidRPr="000F11CD">
        <w:rPr>
          <w:rFonts w:cs="Times New Roman"/>
          <w:u w:val="single"/>
        </w:rPr>
        <w:t>unconstrained unilateralism</w:t>
      </w:r>
      <w:r w:rsidRPr="00686FCC">
        <w:rPr>
          <w:rFonts w:cs="Times New Roman"/>
        </w:rPr>
        <w:t xml:space="preserve"> which </w:t>
      </w:r>
      <w:r>
        <w:rPr>
          <w:rFonts w:cs="Times New Roman"/>
          <w:u w:val="single"/>
        </w:rPr>
        <w:t>decks</w:t>
      </w:r>
      <w:r w:rsidRPr="002D4820">
        <w:rPr>
          <w:rFonts w:cs="Times New Roman"/>
        </w:rPr>
        <w:t xml:space="preserve"> </w:t>
      </w:r>
      <w:r w:rsidRPr="002D4820">
        <w:rPr>
          <w:rFonts w:cs="Times New Roman"/>
          <w:u w:val="single"/>
        </w:rPr>
        <w:t>global coop</w:t>
      </w:r>
      <w:r>
        <w:rPr>
          <w:rFonts w:cs="Times New Roman"/>
        </w:rPr>
        <w:tab/>
      </w:r>
    </w:p>
    <w:p w:rsidR="000F4896" w:rsidRPr="007471C2" w:rsidRDefault="000F4896" w:rsidP="000F4896">
      <w:pPr>
        <w:rPr>
          <w:rStyle w:val="StyleUnderline"/>
          <w:u w:val="none"/>
        </w:rPr>
      </w:pPr>
      <w:r w:rsidRPr="00BC41BF">
        <w:rPr>
          <w:rStyle w:val="Heading4Char"/>
        </w:rPr>
        <w:t>Snyder, 2014</w:t>
      </w:r>
      <w:r>
        <w:rPr>
          <w:rStyle w:val="StyleUnderline"/>
          <w:u w:val="none"/>
        </w:rPr>
        <w:t xml:space="preserve"> (Quddus, PhD in International Relations from University of Maryland, “The Bipolarity of a Unipolar World: Why Secondary Powers will Stand By America”, 2014, CIDCM, </w:t>
      </w:r>
      <w:hyperlink r:id="rId6" w:history="1">
        <w:r w:rsidRPr="00EC7D3D">
          <w:rPr>
            <w:rStyle w:val="Hyperlink"/>
          </w:rPr>
          <w:t>http://www.cidcm.umd.edu/workshop/papers/the_bipolarity_of_a_unipolar_system.pdf</w:t>
        </w:r>
      </w:hyperlink>
      <w:r>
        <w:rPr>
          <w:rStyle w:val="StyleUnderline"/>
          <w:u w:val="none"/>
        </w:rPr>
        <w:t>) ANS</w:t>
      </w:r>
    </w:p>
    <w:p w:rsidR="000F4896" w:rsidRPr="007471C2" w:rsidRDefault="000F4896" w:rsidP="000F4896">
      <w:pPr>
        <w:rPr>
          <w:sz w:val="16"/>
        </w:rPr>
      </w:pPr>
      <w:r w:rsidRPr="00DF1777">
        <w:rPr>
          <w:rStyle w:val="StyleUnderline"/>
        </w:rPr>
        <w:t xml:space="preserve">The world </w:t>
      </w:r>
      <w:r w:rsidRPr="007471C2">
        <w:rPr>
          <w:rStyle w:val="Emphasis"/>
        </w:rPr>
        <w:t>has been bipolar</w:t>
      </w:r>
      <w:r w:rsidRPr="00DF1777">
        <w:rPr>
          <w:rStyle w:val="StyleUnderline"/>
        </w:rPr>
        <w:t xml:space="preserve"> for some time</w:t>
      </w:r>
      <w:r w:rsidRPr="007471C2">
        <w:rPr>
          <w:sz w:val="16"/>
        </w:rPr>
        <w:t>. Not in the structural sense, but the psychological.</w:t>
      </w:r>
    </w:p>
    <w:p w:rsidR="000F4896" w:rsidRPr="007471C2" w:rsidRDefault="000F4896" w:rsidP="000F4896">
      <w:pPr>
        <w:rPr>
          <w:sz w:val="16"/>
        </w:rPr>
      </w:pPr>
      <w:r w:rsidRPr="007471C2">
        <w:rPr>
          <w:sz w:val="16"/>
        </w:rPr>
        <w:t xml:space="preserve">During the Cold War the US dominated and managed a hegemonic order whose cohesion rested on deep forms of cooperation and the Soviet threat. The post-Cold War era has seen the United States occupy an unrivalled power position not seen since Rome at its zenith. In this world, </w:t>
      </w:r>
      <w:r w:rsidRPr="00C86F2A">
        <w:rPr>
          <w:rStyle w:val="StyleUnderline"/>
        </w:rPr>
        <w:t>secondary powers both love and love to hate America</w:t>
      </w:r>
      <w:r w:rsidRPr="007471C2">
        <w:rPr>
          <w:sz w:val="16"/>
        </w:rPr>
        <w:t xml:space="preserve">. </w:t>
      </w:r>
      <w:r w:rsidRPr="00C86F2A">
        <w:rPr>
          <w:rStyle w:val="StyleUnderline"/>
        </w:rPr>
        <w:t xml:space="preserve">Responses to US power have been </w:t>
      </w:r>
      <w:r w:rsidRPr="007471C2">
        <w:rPr>
          <w:rStyle w:val="Emphasis"/>
        </w:rPr>
        <w:t>consistently erratic</w:t>
      </w:r>
      <w:r w:rsidRPr="007471C2">
        <w:rPr>
          <w:sz w:val="16"/>
        </w:rPr>
        <w:t xml:space="preserve">: accommodation and cooperation here, opposition and resistance there. Just as secondary powers were acclimating to life in a unipolar world, they now confront the reality of a weaker US. </w:t>
      </w:r>
      <w:r w:rsidRPr="00C86F2A">
        <w:rPr>
          <w:rStyle w:val="StyleUnderline"/>
        </w:rPr>
        <w:t>How will secondary powers respond to America’s eroding power position</w:t>
      </w:r>
      <w:r w:rsidRPr="007471C2">
        <w:rPr>
          <w:sz w:val="16"/>
        </w:rPr>
        <w:t>?</w:t>
      </w:r>
    </w:p>
    <w:p w:rsidR="000F4896" w:rsidRPr="007471C2" w:rsidRDefault="000F4896" w:rsidP="000F4896">
      <w:pPr>
        <w:rPr>
          <w:sz w:val="16"/>
        </w:rPr>
      </w:pPr>
      <w:r w:rsidRPr="00C86F2A">
        <w:rPr>
          <w:rStyle w:val="StyleUnderline"/>
        </w:rPr>
        <w:t>The bipolar structure expired along with the Soviet Union</w:t>
      </w:r>
      <w:r w:rsidRPr="007471C2">
        <w:rPr>
          <w:sz w:val="16"/>
        </w:rPr>
        <w:t xml:space="preserve">. When approached from the dominant theoretical lens of the time, it was understood that concentrations of power would induce balancing behavior that would soon restore equilibrium. Many believed that American primacy could not last long. As the 1990s wore on, it increasingly appeared as if unipolarity was here to stay— the ‘unipolar moment’ became the ‘hegemonic age’. </w:t>
      </w:r>
      <w:r w:rsidRPr="00C86F2A">
        <w:rPr>
          <w:rStyle w:val="StyleUnderline"/>
        </w:rPr>
        <w:t>A number of important studies sought to explore the dynamics of this unprecedented distribution of power and account for the absence of balancing behavior and Great Power security competition</w:t>
      </w:r>
      <w:r w:rsidRPr="007471C2">
        <w:rPr>
          <w:sz w:val="16"/>
        </w:rPr>
        <w:t>. While many variables were emphasized, the literature seemed to coalesce around the view that a unipolar system is remarkably peaceful and durable.</w:t>
      </w:r>
    </w:p>
    <w:p w:rsidR="000F4896" w:rsidRPr="007471C2" w:rsidRDefault="000F4896" w:rsidP="000F4896">
      <w:pPr>
        <w:rPr>
          <w:sz w:val="16"/>
        </w:rPr>
      </w:pPr>
      <w:r w:rsidRPr="00C86F2A">
        <w:rPr>
          <w:rStyle w:val="StyleUnderline"/>
        </w:rPr>
        <w:t>Though secondary powers were not hard balances against the US, a number of observers believed that non-military tools were being used to soft balance</w:t>
      </w:r>
      <w:r w:rsidRPr="007471C2">
        <w:rPr>
          <w:sz w:val="16"/>
        </w:rPr>
        <w:t xml:space="preserve">. In an era of American primacy, </w:t>
      </w:r>
      <w:r w:rsidRPr="00C86F2A">
        <w:rPr>
          <w:rStyle w:val="StyleUnderline"/>
        </w:rPr>
        <w:t>secondary powers</w:t>
      </w:r>
      <w:r w:rsidRPr="007471C2">
        <w:rPr>
          <w:sz w:val="16"/>
        </w:rPr>
        <w:t xml:space="preserve"> could not hope to challenge the US militarily, but they </w:t>
      </w:r>
      <w:r w:rsidRPr="00C86F2A">
        <w:rPr>
          <w:rStyle w:val="StyleUnderline"/>
        </w:rPr>
        <w:t xml:space="preserve">might use institutional and economic means </w:t>
      </w:r>
      <w:r w:rsidRPr="007471C2">
        <w:rPr>
          <w:rStyle w:val="Emphasis"/>
        </w:rPr>
        <w:t>to frustrate and constrain</w:t>
      </w:r>
      <w:r w:rsidRPr="00C86F2A">
        <w:rPr>
          <w:rStyle w:val="StyleUnderline"/>
        </w:rPr>
        <w:t xml:space="preserve"> unilateral US foreign policy</w:t>
      </w:r>
      <w:r w:rsidRPr="007471C2">
        <w:rPr>
          <w:sz w:val="16"/>
        </w:rPr>
        <w:t xml:space="preserve">. In large part, these arguments were developed to explain widespread opposition to the 2003 Iraq war. But </w:t>
      </w:r>
      <w:r w:rsidRPr="00C86F2A">
        <w:rPr>
          <w:rStyle w:val="StyleUnderline"/>
        </w:rPr>
        <w:t>after Saddam was toppled and the US got bogged down</w:t>
      </w:r>
      <w:r w:rsidRPr="007471C2">
        <w:rPr>
          <w:sz w:val="16"/>
        </w:rPr>
        <w:t xml:space="preserve"> in what increasingly seemed like a quagmire, </w:t>
      </w:r>
      <w:r w:rsidRPr="00C86F2A">
        <w:rPr>
          <w:rStyle w:val="StyleUnderline"/>
        </w:rPr>
        <w:t>relations between the US and secondary powers appeared to be returning to a state of relative normalcy</w:t>
      </w:r>
      <w:r w:rsidRPr="007471C2">
        <w:rPr>
          <w:sz w:val="16"/>
        </w:rPr>
        <w:t>. Paced with the 2008 financial tsunami that soon swept across the globe, the Iraq rift became water under the bridge.</w:t>
      </w:r>
    </w:p>
    <w:p w:rsidR="000F4896" w:rsidRPr="007471C2" w:rsidRDefault="000F4896" w:rsidP="000F4896">
      <w:pPr>
        <w:rPr>
          <w:sz w:val="16"/>
        </w:rPr>
      </w:pPr>
      <w:r w:rsidRPr="00C86F2A">
        <w:rPr>
          <w:rStyle w:val="StyleUnderline"/>
        </w:rPr>
        <w:t xml:space="preserve">Even before the Great Recession hit, </w:t>
      </w:r>
      <w:r w:rsidRPr="007471C2">
        <w:rPr>
          <w:rStyle w:val="Emphasis"/>
        </w:rPr>
        <w:t>the debate was already shifting</w:t>
      </w:r>
      <w:r w:rsidRPr="007471C2">
        <w:rPr>
          <w:sz w:val="16"/>
        </w:rPr>
        <w:t xml:space="preserve">. </w:t>
      </w:r>
      <w:r w:rsidRPr="007471C2">
        <w:rPr>
          <w:rStyle w:val="StyleUnderline"/>
        </w:rPr>
        <w:t xml:space="preserve">American </w:t>
      </w:r>
      <w:r w:rsidRPr="007471C2">
        <w:rPr>
          <w:rStyle w:val="Emphasis"/>
        </w:rPr>
        <w:t>preeminence was being challenged</w:t>
      </w:r>
      <w:r w:rsidRPr="007471C2">
        <w:rPr>
          <w:rStyle w:val="StyleUnderline"/>
        </w:rPr>
        <w:t xml:space="preserve"> by the rising powers and the irresistible </w:t>
      </w:r>
      <w:r w:rsidRPr="007471C2">
        <w:rPr>
          <w:rStyle w:val="Emphasis"/>
        </w:rPr>
        <w:t>shift of global power to the East</w:t>
      </w:r>
      <w:r w:rsidRPr="007471C2">
        <w:rPr>
          <w:sz w:val="16"/>
        </w:rPr>
        <w:t xml:space="preserve">. </w:t>
      </w:r>
      <w:r w:rsidRPr="007471C2">
        <w:rPr>
          <w:rStyle w:val="StyleUnderline"/>
        </w:rPr>
        <w:t>All eyes were on China</w:t>
      </w:r>
      <w:r w:rsidRPr="007471C2">
        <w:rPr>
          <w:sz w:val="16"/>
        </w:rPr>
        <w:t xml:space="preserve"> whose breathtaking economic rise had catapulted the nation into the ranks of the Great Powers, </w:t>
      </w:r>
      <w:r w:rsidRPr="007471C2">
        <w:rPr>
          <w:rStyle w:val="StyleUnderline"/>
        </w:rPr>
        <w:t>now poised to rival the US</w:t>
      </w:r>
      <w:r w:rsidRPr="007471C2">
        <w:rPr>
          <w:sz w:val="16"/>
        </w:rPr>
        <w:t xml:space="preserve">. </w:t>
      </w:r>
      <w:r w:rsidRPr="007471C2">
        <w:rPr>
          <w:rStyle w:val="StyleUnderline"/>
        </w:rPr>
        <w:t>The economic downturn seemed to alter geopolitical assessments in a dramatic way</w:t>
      </w:r>
      <w:r w:rsidRPr="007471C2">
        <w:rPr>
          <w:sz w:val="16"/>
        </w:rPr>
        <w:t xml:space="preserve">. While China appeared to be forging ahead, the United States seemed to be in decline. </w:t>
      </w:r>
      <w:r w:rsidRPr="007471C2">
        <w:rPr>
          <w:rStyle w:val="StyleUnderline"/>
        </w:rPr>
        <w:t xml:space="preserve">Foreign policy analysis has by and large mirrored the prevailing public </w:t>
      </w:r>
      <w:r w:rsidRPr="007471C2">
        <w:rPr>
          <w:rStyle w:val="Emphasis"/>
        </w:rPr>
        <w:t>mood of doom and gloom</w:t>
      </w:r>
      <w:r w:rsidRPr="007471C2">
        <w:rPr>
          <w:sz w:val="16"/>
        </w:rPr>
        <w:t>. Scholars have begun to consider what a post-hegemonic world might look like.</w:t>
      </w:r>
    </w:p>
    <w:p w:rsidR="000F4896" w:rsidRPr="007471C2" w:rsidRDefault="000F4896" w:rsidP="000F4896">
      <w:pPr>
        <w:rPr>
          <w:sz w:val="16"/>
        </w:rPr>
      </w:pPr>
      <w:r w:rsidRPr="007471C2">
        <w:rPr>
          <w:rStyle w:val="StyleUnderline"/>
        </w:rPr>
        <w:t xml:space="preserve">In large measure, the nature of such a world will depend upon whether China </w:t>
      </w:r>
      <w:r w:rsidRPr="00427DDF">
        <w:rPr>
          <w:rStyle w:val="Emphasis"/>
        </w:rPr>
        <w:t>continues its ascent</w:t>
      </w:r>
      <w:r w:rsidRPr="007471C2">
        <w:rPr>
          <w:rStyle w:val="StyleUnderline"/>
        </w:rPr>
        <w:t xml:space="preserve"> and how it uses its newfound power capability</w:t>
      </w:r>
      <w:r w:rsidRPr="007471C2">
        <w:rPr>
          <w:sz w:val="16"/>
        </w:rPr>
        <w:t xml:space="preserve">. But perhaps more importantly, it will depend on how other secondary powers such as France, Germany, Britain, Japan, Turkey, India, and Russia respond. </w:t>
      </w:r>
      <w:r w:rsidRPr="007471C2">
        <w:rPr>
          <w:rStyle w:val="StyleUnderline"/>
        </w:rPr>
        <w:t xml:space="preserve">At various points, each of these countries has pushed back at America’s unbound exercise of power —even if this has not risen to the </w:t>
      </w:r>
      <w:r w:rsidRPr="00427DDF">
        <w:rPr>
          <w:rStyle w:val="Emphasis"/>
        </w:rPr>
        <w:t>level of hard balancing</w:t>
      </w:r>
      <w:r w:rsidRPr="007471C2">
        <w:rPr>
          <w:sz w:val="16"/>
        </w:rPr>
        <w:t xml:space="preserve">. </w:t>
      </w:r>
      <w:r w:rsidRPr="007471C2">
        <w:rPr>
          <w:rStyle w:val="StyleUnderline"/>
        </w:rPr>
        <w:t xml:space="preserve">Given past behaviors and policy statements, there is reason to believe that secondary powers will welcome </w:t>
      </w:r>
      <w:r w:rsidRPr="00427DDF">
        <w:rPr>
          <w:rStyle w:val="Emphasis"/>
        </w:rPr>
        <w:t>a leveling of global power</w:t>
      </w:r>
      <w:r w:rsidRPr="007471C2">
        <w:rPr>
          <w:rStyle w:val="StyleUnderline"/>
        </w:rPr>
        <w:t xml:space="preserve"> and influence. Secondary powers may seize the opportunity to </w:t>
      </w:r>
      <w:r w:rsidRPr="00427DDF">
        <w:rPr>
          <w:rStyle w:val="Emphasis"/>
        </w:rPr>
        <w:t>assert their autonomy</w:t>
      </w:r>
      <w:r w:rsidRPr="007471C2">
        <w:rPr>
          <w:rStyle w:val="StyleUnderline"/>
        </w:rPr>
        <w:t xml:space="preserve"> vis-a-vis the US. A </w:t>
      </w:r>
      <w:r w:rsidRPr="00427DDF">
        <w:rPr>
          <w:rStyle w:val="Emphasis"/>
        </w:rPr>
        <w:t>competitive struggle for power</w:t>
      </w:r>
      <w:r w:rsidRPr="007471C2">
        <w:rPr>
          <w:rStyle w:val="StyleUnderline"/>
        </w:rPr>
        <w:t xml:space="preserve"> and status may ensue</w:t>
      </w:r>
      <w:r w:rsidRPr="007471C2">
        <w:rPr>
          <w:sz w:val="16"/>
        </w:rPr>
        <w:t>.</w:t>
      </w:r>
    </w:p>
    <w:p w:rsidR="000F4896" w:rsidRDefault="000F4896" w:rsidP="000F4896">
      <w:pPr>
        <w:rPr>
          <w:sz w:val="16"/>
        </w:rPr>
      </w:pPr>
      <w:r w:rsidRPr="007471C2">
        <w:rPr>
          <w:sz w:val="16"/>
        </w:rPr>
        <w:t>This is the theoretical expectation of unipolar stability theory.</w:t>
      </w:r>
    </w:p>
    <w:p w:rsidR="000F4896" w:rsidRDefault="000F4896" w:rsidP="000F4896">
      <w:pPr>
        <w:pStyle w:val="Heading4"/>
        <w:rPr>
          <w:rFonts w:cs="Times New Roman"/>
        </w:rPr>
      </w:pPr>
      <w:r w:rsidRPr="00DA050F">
        <w:rPr>
          <w:rFonts w:cs="Times New Roman"/>
          <w:u w:val="single"/>
        </w:rPr>
        <w:t>Collective action</w:t>
      </w:r>
      <w:r>
        <w:rPr>
          <w:rFonts w:cs="Times New Roman"/>
        </w:rPr>
        <w:t xml:space="preserve"> is an </w:t>
      </w:r>
      <w:r w:rsidRPr="00F264CC">
        <w:rPr>
          <w:rFonts w:cs="Times New Roman"/>
          <w:u w:val="single"/>
        </w:rPr>
        <w:t>impact filter</w:t>
      </w:r>
      <w:r>
        <w:rPr>
          <w:rFonts w:cs="Times New Roman"/>
        </w:rPr>
        <w:t xml:space="preserve"> — </w:t>
      </w:r>
      <w:r>
        <w:rPr>
          <w:rFonts w:cs="Times New Roman"/>
          <w:u w:val="single"/>
        </w:rPr>
        <w:t>inevitable</w:t>
      </w:r>
      <w:r w:rsidRPr="000F4896">
        <w:rPr>
          <w:rFonts w:cs="Times New Roman"/>
        </w:rPr>
        <w:t xml:space="preserve"> </w:t>
      </w:r>
      <w:r w:rsidRPr="002D4820">
        <w:rPr>
          <w:rFonts w:cs="Times New Roman"/>
        </w:rPr>
        <w:t xml:space="preserve">decline </w:t>
      </w:r>
      <w:r w:rsidRPr="00F264CC">
        <w:rPr>
          <w:rFonts w:cs="Times New Roman"/>
        </w:rPr>
        <w:t>means</w:t>
      </w:r>
      <w:r w:rsidRPr="002D4820">
        <w:rPr>
          <w:rFonts w:cs="Times New Roman"/>
        </w:rPr>
        <w:t xml:space="preserve"> </w:t>
      </w:r>
      <w:r>
        <w:rPr>
          <w:rFonts w:cs="Times New Roman"/>
          <w:u w:val="single"/>
        </w:rPr>
        <w:t>unilateralism</w:t>
      </w:r>
      <w:r w:rsidRPr="002D4820">
        <w:rPr>
          <w:rFonts w:cs="Times New Roman"/>
        </w:rPr>
        <w:t xml:space="preserve"> can’t</w:t>
      </w:r>
      <w:r w:rsidR="00255527">
        <w:rPr>
          <w:rFonts w:cs="Times New Roman"/>
        </w:rPr>
        <w:t xml:space="preserve"> solve</w:t>
      </w:r>
    </w:p>
    <w:p w:rsidR="00AF08AF" w:rsidRPr="00DA050F" w:rsidRDefault="00AF08AF" w:rsidP="00AF08AF">
      <w:r w:rsidRPr="00DA050F">
        <w:rPr>
          <w:rStyle w:val="Heading4Char"/>
        </w:rPr>
        <w:t>Jones, 2011</w:t>
      </w:r>
      <w:r>
        <w:t xml:space="preserve"> (Erik, PhD in European and Eurasian Studies from Johns Hopkins Director of European and Eurasian Studies and Professor of European Studies and International Political Economy @ Paul H. Nitze School of Advanced International Studies Senior Research Fellow @ Nuffield College, “Power, Leadership and US Foreign Policy”, 9/29/11, The International Spectator </w:t>
      </w:r>
      <w:hyperlink r:id="rId7" w:history="1">
        <w:r w:rsidRPr="00EC7D3D">
          <w:rPr>
            <w:rStyle w:val="Hyperlink"/>
          </w:rPr>
          <w:t>http://www.jhubc.it/facultypages/ejones/International_Spectator_2011.pdf</w:t>
        </w:r>
      </w:hyperlink>
      <w:r>
        <w:t>) ANS</w:t>
      </w:r>
    </w:p>
    <w:p w:rsidR="00AF08AF" w:rsidRPr="00DA050F" w:rsidRDefault="00AF08AF" w:rsidP="00AF08AF">
      <w:pPr>
        <w:rPr>
          <w:sz w:val="16"/>
        </w:rPr>
      </w:pPr>
      <w:r w:rsidRPr="004028A8">
        <w:rPr>
          <w:rStyle w:val="StyleUnderline"/>
        </w:rPr>
        <w:t xml:space="preserve">Throwing money at the Arab world is not an </w:t>
      </w:r>
      <w:r w:rsidRPr="00DA050F">
        <w:rPr>
          <w:rStyle w:val="StyleUnderline"/>
        </w:rPr>
        <w:t>option</w:t>
      </w:r>
      <w:r w:rsidRPr="00DA050F">
        <w:rPr>
          <w:sz w:val="16"/>
        </w:rPr>
        <w:t xml:space="preserve">. The Obama administration simply does not have the resources at its disposal. </w:t>
      </w:r>
      <w:r w:rsidRPr="004028A8">
        <w:rPr>
          <w:rStyle w:val="StyleUnderline"/>
        </w:rPr>
        <w:t xml:space="preserve">Military engagement in Afghanistan and Iraq has resulted in an unprecedented degree </w:t>
      </w:r>
      <w:r w:rsidRPr="007D0E9B">
        <w:rPr>
          <w:rStyle w:val="Emphasis"/>
        </w:rPr>
        <w:t>of American war weariness</w:t>
      </w:r>
      <w:r w:rsidRPr="00DA050F">
        <w:rPr>
          <w:sz w:val="16"/>
        </w:rPr>
        <w:t>. When they met for their first major debate in New Hampshire, the contenders for the Republican Party’s presidential nomination were all competing to explain how they would put an end to foreign entanglements.18 Meanwhile, President Obama has announced an accelerated draw-down of US foreign troop deployments.19</w:t>
      </w:r>
    </w:p>
    <w:p w:rsidR="00AF08AF" w:rsidRPr="00DA050F" w:rsidRDefault="00AF08AF" w:rsidP="00AF08AF">
      <w:pPr>
        <w:rPr>
          <w:sz w:val="16"/>
        </w:rPr>
      </w:pPr>
      <w:r w:rsidRPr="004028A8">
        <w:rPr>
          <w:rStyle w:val="StyleUnderline"/>
        </w:rPr>
        <w:t xml:space="preserve">Budgetary debates in the United States </w:t>
      </w:r>
      <w:r w:rsidRPr="007D0E9B">
        <w:rPr>
          <w:rStyle w:val="Emphasis"/>
        </w:rPr>
        <w:t>underscore the limits to American resources</w:t>
      </w:r>
      <w:r w:rsidRPr="004028A8">
        <w:rPr>
          <w:rStyle w:val="StyleUnderline"/>
        </w:rPr>
        <w:t xml:space="preserve"> as well. As Republicans and Democrats wrangle over how best to cure the government’s fiscal deficits, the market actors fear that political inattention to the need to raise the statutory debt ceiling will result in an unintended technical default</w:t>
      </w:r>
      <w:r w:rsidRPr="00DA050F">
        <w:rPr>
          <w:sz w:val="16"/>
        </w:rPr>
        <w:t xml:space="preserve">. Meanwhile, </w:t>
      </w:r>
      <w:r w:rsidRPr="004028A8">
        <w:rPr>
          <w:rStyle w:val="StyleUnderline"/>
        </w:rPr>
        <w:t>every aspect of discretionary spending is under the microscope</w:t>
      </w:r>
      <w:r w:rsidRPr="00DA050F">
        <w:rPr>
          <w:sz w:val="16"/>
        </w:rPr>
        <w:t xml:space="preserve">.20 And even though foreign assistance amounts to less than one percent of the federal budget, </w:t>
      </w:r>
      <w:r w:rsidRPr="004028A8">
        <w:rPr>
          <w:rStyle w:val="StyleUnderline"/>
        </w:rPr>
        <w:t xml:space="preserve">the fact that it has so few domestic constituents means that the foreign assistance budget line will </w:t>
      </w:r>
      <w:r w:rsidRPr="007D0E9B">
        <w:rPr>
          <w:rStyle w:val="Emphasis"/>
        </w:rPr>
        <w:t>suffer significant cuts</w:t>
      </w:r>
      <w:r w:rsidRPr="00DA050F">
        <w:rPr>
          <w:sz w:val="16"/>
        </w:rPr>
        <w:t>.</w:t>
      </w:r>
    </w:p>
    <w:p w:rsidR="00AF08AF" w:rsidRPr="00DA050F" w:rsidRDefault="00AF08AF" w:rsidP="00AF08AF">
      <w:pPr>
        <w:rPr>
          <w:sz w:val="16"/>
        </w:rPr>
      </w:pPr>
      <w:r w:rsidRPr="004028A8">
        <w:rPr>
          <w:rStyle w:val="StyleUnderline"/>
        </w:rPr>
        <w:t xml:space="preserve">Such constraints are second-order because they derive at least in part from the </w:t>
      </w:r>
      <w:r w:rsidRPr="007D0E9B">
        <w:rPr>
          <w:rStyle w:val="Emphasis"/>
        </w:rPr>
        <w:t>accumulated weakness and ineffectiveness of American control</w:t>
      </w:r>
      <w:r w:rsidRPr="004028A8">
        <w:rPr>
          <w:rStyle w:val="StyleUnderline"/>
        </w:rPr>
        <w:t xml:space="preserve"> over the international system. More efficient multilateral involvement in Afghanistan and Iraq would have relieved some of the strain on the US military</w:t>
      </w:r>
      <w:r w:rsidRPr="00DA050F">
        <w:rPr>
          <w:sz w:val="16"/>
        </w:rPr>
        <w:t>; more solidarity in the world economy would have softened the impact of the financial crisis as well.</w:t>
      </w:r>
    </w:p>
    <w:p w:rsidR="00AF08AF" w:rsidRPr="004028A8" w:rsidRDefault="00AF08AF" w:rsidP="00AF08AF">
      <w:pPr>
        <w:rPr>
          <w:rStyle w:val="StyleUnderline"/>
        </w:rPr>
      </w:pPr>
      <w:r w:rsidRPr="004028A8">
        <w:rPr>
          <w:rStyle w:val="StyleUnderline"/>
        </w:rPr>
        <w:t>The United States is hardly alone in suffering from ever tighter financial constraints. Although most European countries do not approach US federal debt levels, they remain overcommitted</w:t>
      </w:r>
      <w:r w:rsidRPr="00DA050F">
        <w:rPr>
          <w:sz w:val="16"/>
        </w:rPr>
        <w:t xml:space="preserve">. </w:t>
      </w:r>
      <w:r w:rsidRPr="004028A8">
        <w:rPr>
          <w:rStyle w:val="StyleUnderline"/>
        </w:rPr>
        <w:t xml:space="preserve">The reason lies in the </w:t>
      </w:r>
      <w:r w:rsidRPr="007D0E9B">
        <w:rPr>
          <w:rStyle w:val="Emphasis"/>
        </w:rPr>
        <w:t>ineffectiveness of European leadership</w:t>
      </w:r>
      <w:r w:rsidRPr="00DA050F">
        <w:rPr>
          <w:sz w:val="16"/>
        </w:rPr>
        <w:t xml:space="preserve">, both nationally in those countries worst effected and in the European Union as a whole. </w:t>
      </w:r>
      <w:r w:rsidRPr="004028A8">
        <w:rPr>
          <w:rStyle w:val="StyleUnderline"/>
        </w:rPr>
        <w:t xml:space="preserve">The consequences are dramatic: the threat of a sovereign debt crisis on Europe’s periphery threatens to </w:t>
      </w:r>
      <w:r w:rsidRPr="007D0E9B">
        <w:rPr>
          <w:rStyle w:val="Emphasis"/>
        </w:rPr>
        <w:t>stall the economic recovery</w:t>
      </w:r>
      <w:r w:rsidRPr="004028A8">
        <w:rPr>
          <w:rStyle w:val="StyleUnderline"/>
        </w:rPr>
        <w:t xml:space="preserve"> and bring down the major European banks – and </w:t>
      </w:r>
      <w:r w:rsidRPr="007D0E9B">
        <w:rPr>
          <w:rStyle w:val="Emphasis"/>
        </w:rPr>
        <w:t>perhaps the single currency as well</w:t>
      </w:r>
      <w:r w:rsidRPr="004028A8">
        <w:rPr>
          <w:rStyle w:val="StyleUnderline"/>
        </w:rPr>
        <w:t>.</w:t>
      </w:r>
    </w:p>
    <w:p w:rsidR="00AF08AF" w:rsidRPr="00DA050F" w:rsidRDefault="00AF08AF" w:rsidP="00AF08AF">
      <w:pPr>
        <w:rPr>
          <w:sz w:val="16"/>
        </w:rPr>
      </w:pPr>
      <w:r w:rsidRPr="004028A8">
        <w:rPr>
          <w:rStyle w:val="StyleUnderline"/>
        </w:rPr>
        <w:t>It is small wonder, then, that so few European countries committed forces to the Libyan engagement. As the trickle of migrants from North Africa to Europe threatens to transform into a flood, governments are eager to ring-fence their development assistance as well</w:t>
      </w:r>
      <w:r w:rsidRPr="00DA050F">
        <w:rPr>
          <w:sz w:val="16"/>
        </w:rPr>
        <w:t xml:space="preserve">. Although </w:t>
      </w:r>
      <w:r w:rsidRPr="004028A8">
        <w:rPr>
          <w:rStyle w:val="StyleUnderline"/>
        </w:rPr>
        <w:t>there are clear arguments that such assistance can help stem the flow of migrants</w:t>
      </w:r>
      <w:r w:rsidRPr="00DA050F">
        <w:rPr>
          <w:sz w:val="16"/>
        </w:rPr>
        <w:t>, th</w:t>
      </w:r>
      <w:r w:rsidRPr="004028A8">
        <w:rPr>
          <w:rStyle w:val="StyleUnderline"/>
        </w:rPr>
        <w:t xml:space="preserve">e credibility of such arguments depends upon the belief that </w:t>
      </w:r>
      <w:r w:rsidRPr="007D0E9B">
        <w:rPr>
          <w:rStyle w:val="Emphasis"/>
        </w:rPr>
        <w:t>migration flows can be stemmed without the threat of force</w:t>
      </w:r>
      <w:r w:rsidRPr="00DA050F">
        <w:rPr>
          <w:sz w:val="16"/>
        </w:rPr>
        <w:t xml:space="preserve">. </w:t>
      </w:r>
      <w:r w:rsidRPr="004028A8">
        <w:rPr>
          <w:rStyle w:val="StyleUnderline"/>
        </w:rPr>
        <w:t xml:space="preserve">International development assistance </w:t>
      </w:r>
      <w:r w:rsidRPr="007D0E9B">
        <w:rPr>
          <w:rStyle w:val="Emphasis"/>
        </w:rPr>
        <w:t>is only a long-term solution</w:t>
      </w:r>
      <w:r w:rsidRPr="004028A8">
        <w:rPr>
          <w:rStyle w:val="StyleUnderline"/>
        </w:rPr>
        <w:t xml:space="preserve">. In the short term, it is easier (and more expedient politically) </w:t>
      </w:r>
      <w:r w:rsidRPr="007D0E9B">
        <w:rPr>
          <w:rStyle w:val="Emphasis"/>
        </w:rPr>
        <w:t xml:space="preserve">simply to shut the border and shunt the burdens </w:t>
      </w:r>
      <w:r w:rsidRPr="004028A8">
        <w:rPr>
          <w:rStyle w:val="StyleUnderline"/>
        </w:rPr>
        <w:t>associated with international migration onto someone else</w:t>
      </w:r>
      <w:r w:rsidRPr="00DA050F">
        <w:rPr>
          <w:sz w:val="16"/>
        </w:rPr>
        <w:t>.</w:t>
      </w:r>
    </w:p>
    <w:p w:rsidR="00AF08AF" w:rsidRPr="00DA050F" w:rsidRDefault="00AF08AF" w:rsidP="00AF08AF">
      <w:pPr>
        <w:rPr>
          <w:sz w:val="16"/>
        </w:rPr>
      </w:pPr>
      <w:r w:rsidRPr="00DA050F">
        <w:rPr>
          <w:sz w:val="16"/>
        </w:rPr>
        <w:t>Restarting collective action</w:t>
      </w:r>
    </w:p>
    <w:p w:rsidR="00AF08AF" w:rsidRPr="00DA050F" w:rsidRDefault="00AF08AF" w:rsidP="00AF08AF">
      <w:pPr>
        <w:rPr>
          <w:sz w:val="16"/>
        </w:rPr>
      </w:pPr>
      <w:r w:rsidRPr="004028A8">
        <w:rPr>
          <w:rStyle w:val="StyleUnderline"/>
        </w:rPr>
        <w:t xml:space="preserve">If countries cannot simply redeploy resources to aid the political transformation of the Arab world (or to end global warming, correct macroeconomic imbalances, rebuild failed states and restructure international trade and development), then </w:t>
      </w:r>
      <w:r w:rsidRPr="007D0E9B">
        <w:rPr>
          <w:rStyle w:val="Emphasis"/>
        </w:rPr>
        <w:t>there is little choice but to search for a cooperative solution</w:t>
      </w:r>
      <w:r w:rsidRPr="00DA050F">
        <w:rPr>
          <w:sz w:val="16"/>
        </w:rPr>
        <w:t>.</w:t>
      </w:r>
    </w:p>
    <w:p w:rsidR="00AF08AF" w:rsidRPr="004028A8" w:rsidRDefault="00AF08AF" w:rsidP="00AF08AF">
      <w:pPr>
        <w:rPr>
          <w:rStyle w:val="StyleUnderline"/>
        </w:rPr>
      </w:pPr>
      <w:r w:rsidRPr="004028A8">
        <w:rPr>
          <w:rStyle w:val="StyleUnderline"/>
        </w:rPr>
        <w:t xml:space="preserve">The challenge is </w:t>
      </w:r>
      <w:r w:rsidRPr="007D0E9B">
        <w:rPr>
          <w:u w:val="single"/>
        </w:rPr>
        <w:t xml:space="preserve">to </w:t>
      </w:r>
      <w:r w:rsidRPr="007D0E9B">
        <w:rPr>
          <w:rStyle w:val="Emphasis"/>
        </w:rPr>
        <w:t>restart collective action</w:t>
      </w:r>
      <w:r w:rsidRPr="00DA050F">
        <w:rPr>
          <w:sz w:val="16"/>
        </w:rPr>
        <w:t xml:space="preserve">. This challenge is much greater than we might like to admit because it focuses attention on followers as well as leaders. Somehow, despite the redistribution of power resources in a changed global environment, </w:t>
      </w:r>
      <w:r w:rsidRPr="004028A8">
        <w:rPr>
          <w:rStyle w:val="StyleUnderline"/>
        </w:rPr>
        <w:t xml:space="preserve">followers must </w:t>
      </w:r>
      <w:r w:rsidRPr="007D0E9B">
        <w:rPr>
          <w:rStyle w:val="Emphasis"/>
        </w:rPr>
        <w:t>resist the temptation</w:t>
      </w:r>
      <w:r w:rsidRPr="004028A8">
        <w:rPr>
          <w:rStyle w:val="StyleUnderline"/>
        </w:rPr>
        <w:t xml:space="preserve"> to </w:t>
      </w:r>
      <w:r w:rsidRPr="007D0E9B">
        <w:rPr>
          <w:rStyle w:val="Emphasis"/>
        </w:rPr>
        <w:t>defect</w:t>
      </w:r>
      <w:r w:rsidRPr="004028A8">
        <w:rPr>
          <w:rStyle w:val="StyleUnderline"/>
        </w:rPr>
        <w:t xml:space="preserve"> from cooperation or to resort to </w:t>
      </w:r>
      <w:r w:rsidRPr="007D0E9B">
        <w:rPr>
          <w:rStyle w:val="Emphasis"/>
        </w:rPr>
        <w:t>blackmail</w:t>
      </w:r>
      <w:r w:rsidRPr="004028A8">
        <w:rPr>
          <w:rStyle w:val="StyleUnderline"/>
        </w:rPr>
        <w:t>.</w:t>
      </w:r>
    </w:p>
    <w:p w:rsidR="00AF08AF" w:rsidRPr="00DA050F" w:rsidRDefault="00AF08AF" w:rsidP="00AF08AF">
      <w:pPr>
        <w:rPr>
          <w:sz w:val="16"/>
        </w:rPr>
      </w:pPr>
      <w:r w:rsidRPr="00DA050F">
        <w:rPr>
          <w:sz w:val="16"/>
        </w:rPr>
        <w:t xml:space="preserve">This is where Obama’s point about ‘real leadership’ in the context of Libya becomes relevant. </w:t>
      </w:r>
      <w:r w:rsidRPr="004028A8">
        <w:rPr>
          <w:rStyle w:val="StyleUnderline"/>
        </w:rPr>
        <w:t xml:space="preserve">Any attempt by the United States to intervene independently would only </w:t>
      </w:r>
      <w:r w:rsidRPr="007D0E9B">
        <w:rPr>
          <w:rStyle w:val="Emphasis"/>
        </w:rPr>
        <w:t>intensify the strain on American resources</w:t>
      </w:r>
      <w:r w:rsidRPr="004028A8">
        <w:rPr>
          <w:rStyle w:val="StyleUnderline"/>
        </w:rPr>
        <w:t>. Should the United States insist on running the show, it would expose itself to blackmail or defection</w:t>
      </w:r>
      <w:r w:rsidRPr="00DA050F">
        <w:rPr>
          <w:sz w:val="16"/>
        </w:rPr>
        <w:t>.</w:t>
      </w:r>
    </w:p>
    <w:p w:rsidR="00AF08AF" w:rsidRPr="00DA050F" w:rsidRDefault="00AF08AF" w:rsidP="00AF08AF">
      <w:pPr>
        <w:rPr>
          <w:sz w:val="16"/>
        </w:rPr>
      </w:pPr>
      <w:r w:rsidRPr="004028A8">
        <w:rPr>
          <w:rStyle w:val="StyleUnderline"/>
        </w:rPr>
        <w:t xml:space="preserve">Hence the best choice is for the United States to create incentives for </w:t>
      </w:r>
      <w:r w:rsidRPr="007D0E9B">
        <w:rPr>
          <w:rStyle w:val="Emphasis"/>
        </w:rPr>
        <w:t>other countries to assume responsibility</w:t>
      </w:r>
      <w:r w:rsidRPr="004028A8">
        <w:rPr>
          <w:rStyle w:val="StyleUnderline"/>
        </w:rPr>
        <w:t xml:space="preserve"> for the maintenance of collective action</w:t>
      </w:r>
      <w:r w:rsidRPr="00DA050F">
        <w:rPr>
          <w:sz w:val="16"/>
        </w:rPr>
        <w:t xml:space="preserve">. </w:t>
      </w:r>
      <w:r w:rsidRPr="004028A8">
        <w:rPr>
          <w:rStyle w:val="StyleUnderline"/>
        </w:rPr>
        <w:t>An important part of such incentives is going to be allowing other countries to influence the precise definition of the goals. At best, the United States will serve its national interest by encouraging other countries to pursue their own</w:t>
      </w:r>
      <w:r w:rsidRPr="00DA050F">
        <w:rPr>
          <w:sz w:val="16"/>
        </w:rPr>
        <w:t>. Ideally, it would make this specific intervention in Libya compatible with a broader collective response to the democratisation of the Arab world.</w:t>
      </w:r>
    </w:p>
    <w:p w:rsidR="00AF08AF" w:rsidRPr="00DA050F" w:rsidRDefault="00AF08AF" w:rsidP="00AF08AF">
      <w:pPr>
        <w:rPr>
          <w:sz w:val="16"/>
        </w:rPr>
      </w:pPr>
      <w:r w:rsidRPr="004028A8">
        <w:rPr>
          <w:rStyle w:val="StyleUnderline"/>
        </w:rPr>
        <w:t>The success of this strategy depends heavily on the actions of the other countries involved</w:t>
      </w:r>
      <w:r w:rsidRPr="00DA050F">
        <w:rPr>
          <w:sz w:val="16"/>
        </w:rPr>
        <w:t xml:space="preserve">. If the Obama administration wants to assume a ‘real leadership’ position, then it has to accept responsibility for the work of the ‘real followers’ as well. </w:t>
      </w:r>
      <w:r w:rsidRPr="004028A8">
        <w:rPr>
          <w:rStyle w:val="StyleUnderline"/>
        </w:rPr>
        <w:t xml:space="preserve">In other words, the </w:t>
      </w:r>
      <w:r w:rsidRPr="00DA050F">
        <w:rPr>
          <w:sz w:val="16"/>
        </w:rPr>
        <w:t>Obama</w:t>
      </w:r>
      <w:r w:rsidRPr="004028A8">
        <w:rPr>
          <w:rStyle w:val="StyleUnderline"/>
        </w:rPr>
        <w:t xml:space="preserve"> administration has to accept responsibility for political decisions made </w:t>
      </w:r>
      <w:r w:rsidRPr="007D0E9B">
        <w:rPr>
          <w:rStyle w:val="Emphasis"/>
        </w:rPr>
        <w:t xml:space="preserve">outside its direct control </w:t>
      </w:r>
      <w:r w:rsidRPr="004028A8">
        <w:rPr>
          <w:rStyle w:val="StyleUnderline"/>
        </w:rPr>
        <w:t xml:space="preserve">– and this is what makes </w:t>
      </w:r>
      <w:r w:rsidRPr="007D0E9B">
        <w:rPr>
          <w:rStyle w:val="Emphasis"/>
        </w:rPr>
        <w:t>most Americans uncomfortable</w:t>
      </w:r>
      <w:r w:rsidRPr="00DA050F">
        <w:rPr>
          <w:sz w:val="16"/>
        </w:rPr>
        <w:t xml:space="preserve">. When John Kerry announced his commitment to a ‘global test’ of explaining the legitimacy of American actions to the rest of the world, he was immediately ridiculed for giving other countries an opportunity to question the US government’s pursuit of its own national interest. </w:t>
      </w:r>
      <w:r w:rsidRPr="004028A8">
        <w:rPr>
          <w:rStyle w:val="StyleUnderline"/>
        </w:rPr>
        <w:t xml:space="preserve">Making US policy dependent on other countries’ performance is </w:t>
      </w:r>
      <w:r w:rsidRPr="007D0E9B">
        <w:rPr>
          <w:rStyle w:val="Emphasis"/>
        </w:rPr>
        <w:t>even harder to swallow</w:t>
      </w:r>
      <w:r w:rsidRPr="00DA050F">
        <w:rPr>
          <w:sz w:val="16"/>
        </w:rPr>
        <w:t xml:space="preserve">. </w:t>
      </w:r>
      <w:r w:rsidRPr="004028A8">
        <w:rPr>
          <w:rStyle w:val="StyleUnderline"/>
        </w:rPr>
        <w:t xml:space="preserve">Nevertheless, it is difficult to imagine </w:t>
      </w:r>
      <w:r w:rsidRPr="007D0E9B">
        <w:rPr>
          <w:rStyle w:val="Emphasis"/>
        </w:rPr>
        <w:t>a credible alternative</w:t>
      </w:r>
      <w:r w:rsidRPr="00DA050F">
        <w:rPr>
          <w:sz w:val="16"/>
        </w:rPr>
        <w:t xml:space="preserve">. Even accepting that the Libyan intervention might not have been in America’s national interest, </w:t>
      </w:r>
      <w:r w:rsidRPr="004028A8">
        <w:rPr>
          <w:rStyle w:val="StyleUnderline"/>
        </w:rPr>
        <w:t xml:space="preserve">it is clear that US foreign policy depends significantly on how much it can depend upon the cooperation of the rest of the world. Moreover, </w:t>
      </w:r>
      <w:r w:rsidRPr="007D0E9B">
        <w:rPr>
          <w:rStyle w:val="Emphasis"/>
        </w:rPr>
        <w:t>such interdependence has existed for decades</w:t>
      </w:r>
      <w:r w:rsidRPr="004028A8">
        <w:rPr>
          <w:rStyle w:val="StyleUnderline"/>
        </w:rPr>
        <w:t>; the current situation may be qualitatively different, but it is not categorically</w:t>
      </w:r>
      <w:r w:rsidRPr="00DA050F">
        <w:rPr>
          <w:sz w:val="16"/>
        </w:rPr>
        <w:t xml:space="preserve"> so.</w:t>
      </w:r>
    </w:p>
    <w:p w:rsidR="00497ABC" w:rsidRPr="00AF08AF" w:rsidRDefault="00AF08AF" w:rsidP="00AF08AF">
      <w:pPr>
        <w:rPr>
          <w:u w:val="single"/>
        </w:rPr>
      </w:pPr>
      <w:r w:rsidRPr="00DA050F">
        <w:rPr>
          <w:sz w:val="16"/>
        </w:rPr>
        <w:t xml:space="preserve">This is why outgoing Defense Secretary Robert Gates’ critique of NATO in his 10 June 2011 speech is so significant.21 US Defense Secretaries have always complained about burden sharing within the alliance. As Gates himself admits, there is little new to say on that front. What is new is more implicit than explicit. </w:t>
      </w:r>
      <w:r w:rsidRPr="00DA050F">
        <w:rPr>
          <w:rStyle w:val="StyleUnderline"/>
        </w:rPr>
        <w:t xml:space="preserve">The </w:t>
      </w:r>
      <w:r w:rsidRPr="00DA050F">
        <w:rPr>
          <w:sz w:val="16"/>
        </w:rPr>
        <w:t>Obama</w:t>
      </w:r>
      <w:r w:rsidRPr="00DA050F">
        <w:rPr>
          <w:rStyle w:val="StyleUnderline"/>
        </w:rPr>
        <w:t xml:space="preserve"> administration has a lot staked on how well Europeans demonstrate the capacity to support America’s leadership role. This is sure to sound strange to the Europeans themselves. Why should they be held responsible for the success or failure of the </w:t>
      </w:r>
      <w:r w:rsidRPr="00DA050F">
        <w:rPr>
          <w:sz w:val="16"/>
        </w:rPr>
        <w:t>Obama</w:t>
      </w:r>
      <w:r w:rsidRPr="00DA050F">
        <w:rPr>
          <w:rStyle w:val="StyleUnderline"/>
        </w:rPr>
        <w:t xml:space="preserve"> administration’s engagement with the outside world? Yet if Europeans prefer this new style of American global leadership to the more autonomous alternative, then the answer to that question is self-evident</w:t>
      </w:r>
      <w:r w:rsidRPr="00DA050F">
        <w:rPr>
          <w:sz w:val="16"/>
        </w:rPr>
        <w:t xml:space="preserve">. The effectiveness of any leader is a function of the efforts of those who follow. And </w:t>
      </w:r>
      <w:r w:rsidRPr="00DA050F">
        <w:rPr>
          <w:rStyle w:val="StyleUnderline"/>
        </w:rPr>
        <w:t xml:space="preserve">a leader without followers </w:t>
      </w:r>
      <w:r w:rsidRPr="007D0E9B">
        <w:rPr>
          <w:rStyle w:val="Emphasis"/>
        </w:rPr>
        <w:t>has little choice but to go it alone</w:t>
      </w:r>
      <w:r w:rsidRPr="00DA050F">
        <w:rPr>
          <w:rStyle w:val="StyleUnderline"/>
        </w:rPr>
        <w:t>.</w:t>
      </w:r>
    </w:p>
    <w:p w:rsidR="00497ABC" w:rsidRDefault="00497ABC" w:rsidP="00497ABC">
      <w:pPr>
        <w:pStyle w:val="Heading3"/>
      </w:pPr>
      <w:r>
        <w:t>1NC — Conflict</w:t>
      </w:r>
    </w:p>
    <w:p w:rsidR="000F4896" w:rsidRPr="000F4896" w:rsidRDefault="000F4896" w:rsidP="000F4896">
      <w:pPr>
        <w:pStyle w:val="Heading4"/>
      </w:pPr>
      <w:r>
        <w:rPr>
          <w:u w:val="single"/>
        </w:rPr>
        <w:t>Increased</w:t>
      </w:r>
      <w:r w:rsidRPr="00EA6CE5">
        <w:t xml:space="preserve"> capabilities </w:t>
      </w:r>
      <w:r>
        <w:t xml:space="preserve">causes </w:t>
      </w:r>
      <w:r w:rsidRPr="00F264CC">
        <w:rPr>
          <w:u w:val="single"/>
        </w:rPr>
        <w:t>aggression conflicts</w:t>
      </w:r>
      <w:r>
        <w:t xml:space="preserve"> — </w:t>
      </w:r>
      <w:r w:rsidRPr="00F264CC">
        <w:rPr>
          <w:u w:val="single"/>
        </w:rPr>
        <w:t>reduced</w:t>
      </w:r>
      <w:r>
        <w:t xml:space="preserve"> expansion </w:t>
      </w:r>
      <w:r w:rsidRPr="00F264CC">
        <w:rPr>
          <w:u w:val="single"/>
        </w:rPr>
        <w:t>avoids</w:t>
      </w:r>
      <w:r>
        <w:t xml:space="preserve"> intervention</w:t>
      </w:r>
      <w:r w:rsidRPr="000F4896">
        <w:t xml:space="preserve"> </w:t>
      </w:r>
    </w:p>
    <w:p w:rsidR="00497ABC" w:rsidRPr="00EA6CE5" w:rsidRDefault="00497ABC" w:rsidP="00497ABC">
      <w:r w:rsidRPr="00E17E5B">
        <w:rPr>
          <w:rStyle w:val="Heading4Char"/>
        </w:rPr>
        <w:t>Friedman et al, 2013</w:t>
      </w:r>
      <w:r>
        <w:t xml:space="preserve"> (Benjamin H., fellow in defense and homeland security studies @ the CATO institute PhD in political science from MIT adjunct lecturer @ George Washington University’s Elliott School of International Affairs, Brendan R. Green, PhD in political science from MIT Stanley Kaplan Postdoctoral Fellow in Political Science and Leadership Studies @ Williams College, Justin Logan, director of foreign policy studies @ the Cato Institute MA in International Relations from the University of Chicago, Stephen G. Brooks, Associate Professor of Government @ Dartmouth College PhD in International Relations from Yale University, John Ikenberry, Professor of Politics and International Affairs @ Princeton University PhD in International Relations from the University of Chicago, William C. Wohlforth, Professor of Government @ Dartmouth University previously taught @ Princeton and Georgetown PhD in Political Science from Yale University, “Correspondence: Debating American Engagement: The Future of U.S. Grand Strategy”, Fall 2013, International Security, </w:t>
      </w:r>
      <w:hyperlink r:id="rId8" w:anchor="page=3" w:history="1">
        <w:r w:rsidRPr="00824868">
          <w:rPr>
            <w:rStyle w:val="Hyperlink"/>
          </w:rPr>
          <w:t>https://object.cato.org/sites/cato.org/files/articles/isec_c_00140.pdf#page=3</w:t>
        </w:r>
      </w:hyperlink>
      <w:r>
        <w:t>) ANS</w:t>
      </w:r>
    </w:p>
    <w:p w:rsidR="00497ABC" w:rsidRPr="00721066" w:rsidRDefault="00497ABC" w:rsidP="00497ABC">
      <w:pPr>
        <w:rPr>
          <w:sz w:val="16"/>
        </w:rPr>
      </w:pPr>
      <w:r w:rsidRPr="00EA6CE5">
        <w:rPr>
          <w:u w:val="single"/>
        </w:rPr>
        <w:t>Temptation. Primacy increases motives for military action in two ways. The first is its capacious definition of threats</w:t>
      </w:r>
      <w:r w:rsidRPr="00721066">
        <w:rPr>
          <w:sz w:val="16"/>
        </w:rPr>
        <w:t>. For example</w:t>
      </w:r>
      <w:r w:rsidRPr="00EA6CE5">
        <w:rPr>
          <w:u w:val="single"/>
        </w:rPr>
        <w:t xml:space="preserve">, if proliferation cascades are the looming danger that Brooks et al. say they are, then the strategy can reasonably be interpreted to </w:t>
      </w:r>
      <w:r w:rsidRPr="00E17E5B">
        <w:rPr>
          <w:rStyle w:val="Emphasis"/>
        </w:rPr>
        <w:t>suggest wars to prevent them</w:t>
      </w:r>
      <w:r w:rsidRPr="00721066">
        <w:rPr>
          <w:sz w:val="16"/>
        </w:rPr>
        <w:t xml:space="preserve">.20 Advocates of the Iraq War and a prospective war on Iran employ similar logic.21 </w:t>
      </w:r>
      <w:r w:rsidRPr="00EA6CE5">
        <w:rPr>
          <w:u w:val="single"/>
        </w:rPr>
        <w:t xml:space="preserve">Second, primacy </w:t>
      </w:r>
      <w:r w:rsidRPr="00E17E5B">
        <w:rPr>
          <w:rStyle w:val="Emphasis"/>
        </w:rPr>
        <w:t>requires military capacity easily used for other ends</w:t>
      </w:r>
      <w:r w:rsidRPr="00EA6CE5">
        <w:rPr>
          <w:u w:val="single"/>
        </w:rPr>
        <w:t xml:space="preserve">. Forces stationed abroad in the name of primacy enable wars justified by </w:t>
      </w:r>
      <w:r w:rsidRPr="00E17E5B">
        <w:rPr>
          <w:rStyle w:val="Emphasis"/>
        </w:rPr>
        <w:t>humanitarianism, liberalism, and other goals outside primacy’s logic</w:t>
      </w:r>
      <w:r w:rsidRPr="00721066">
        <w:rPr>
          <w:sz w:val="16"/>
        </w:rPr>
        <w:t>.</w:t>
      </w:r>
    </w:p>
    <w:p w:rsidR="00497ABC" w:rsidRPr="00721066" w:rsidRDefault="00497ABC" w:rsidP="00497ABC">
      <w:pPr>
        <w:rPr>
          <w:sz w:val="16"/>
        </w:rPr>
      </w:pPr>
      <w:r w:rsidRPr="00EA6CE5">
        <w:rPr>
          <w:u w:val="single"/>
        </w:rPr>
        <w:t>Brooks et al. agree that primacy “expands opportunities to use force”</w:t>
      </w:r>
      <w:r w:rsidRPr="00721066">
        <w:rPr>
          <w:sz w:val="16"/>
        </w:rPr>
        <w:t xml:space="preserve"> (p. 31</w:t>
      </w:r>
      <w:r w:rsidRPr="00EA6CE5">
        <w:rPr>
          <w:u w:val="single"/>
        </w:rPr>
        <w:t xml:space="preserve">) but deny that the </w:t>
      </w:r>
      <w:r w:rsidRPr="00E17E5B">
        <w:rPr>
          <w:rStyle w:val="Emphasis"/>
        </w:rPr>
        <w:t>resulting military interventions are costly</w:t>
      </w:r>
      <w:r w:rsidRPr="00721066">
        <w:rPr>
          <w:sz w:val="16"/>
        </w:rPr>
        <w:t xml:space="preserve">. Iraq is the exception, they argue, and the relatively cheap 1990s interventions the norm. </w:t>
      </w:r>
      <w:r w:rsidRPr="00EA6CE5">
        <w:rPr>
          <w:u w:val="single"/>
        </w:rPr>
        <w:t>Those interventions, however, cost something, risked more, and gained little or nothing</w:t>
      </w:r>
      <w:r w:rsidRPr="00721066">
        <w:rPr>
          <w:sz w:val="16"/>
        </w:rPr>
        <w:t xml:space="preserve">. </w:t>
      </w:r>
      <w:r w:rsidRPr="00EA6CE5">
        <w:rPr>
          <w:u w:val="single"/>
        </w:rPr>
        <w:t xml:space="preserve">The fact that allies contributed more to these actions relative to their gross domestic product is barely relevant. What matters more is that </w:t>
      </w:r>
      <w:r w:rsidRPr="00E17E5B">
        <w:rPr>
          <w:rStyle w:val="Emphasis"/>
        </w:rPr>
        <w:t>U.S. returns were trivial and the results could have been worse</w:t>
      </w:r>
      <w:r w:rsidRPr="00721066">
        <w:rPr>
          <w:sz w:val="16"/>
        </w:rPr>
        <w:t xml:space="preserve">. Why did Slobodan Miloševic surrender to NATO rather than force a ground invasion? Why did the Haitian junta not resist in 1994? </w:t>
      </w:r>
      <w:r w:rsidRPr="00EA6CE5">
        <w:rPr>
          <w:u w:val="single"/>
        </w:rPr>
        <w:t xml:space="preserve">Political science offers few answers and little basis for concluding that the United States has mastered coercive diplomacy and nation building.22 Moreover, if Brooks et al. believe these interventions served U.S. strategic interests, then they should not deny that </w:t>
      </w:r>
      <w:r w:rsidRPr="00E17E5B">
        <w:rPr>
          <w:rStyle w:val="Emphasis"/>
        </w:rPr>
        <w:t>primacy requires a steady stream of military activity</w:t>
      </w:r>
      <w:r w:rsidRPr="00721066">
        <w:rPr>
          <w:sz w:val="16"/>
        </w:rPr>
        <w:t xml:space="preserve"> (pp. 32–33).</w:t>
      </w:r>
    </w:p>
    <w:p w:rsidR="00497ABC" w:rsidRDefault="00497ABC" w:rsidP="00497ABC">
      <w:pPr>
        <w:rPr>
          <w:sz w:val="16"/>
        </w:rPr>
      </w:pPr>
      <w:r w:rsidRPr="00EA6CE5">
        <w:rPr>
          <w:u w:val="single"/>
        </w:rPr>
        <w:t xml:space="preserve">Brooks et al.’s argument that the lessons from expensive wars prevent future disasters concedes a central point: under primacy, the United States will occasionally </w:t>
      </w:r>
      <w:r w:rsidRPr="00E17E5B">
        <w:rPr>
          <w:rStyle w:val="Emphasis"/>
        </w:rPr>
        <w:t>blunder into foolish wars</w:t>
      </w:r>
      <w:r w:rsidRPr="00EA6CE5">
        <w:rPr>
          <w:u w:val="single"/>
        </w:rPr>
        <w:t>, avoid them for a time, then eventually forget and blunder again</w:t>
      </w:r>
      <w:r w:rsidRPr="00721066">
        <w:rPr>
          <w:sz w:val="16"/>
        </w:rPr>
        <w:t xml:space="preserve">. </w:t>
      </w:r>
      <w:r w:rsidRPr="00721066">
        <w:rPr>
          <w:u w:val="single"/>
        </w:rPr>
        <w:t xml:space="preserve">If this is their argument, then such wars are costs of primacy. Moreover, these lessons seem to need </w:t>
      </w:r>
      <w:r w:rsidRPr="00E17E5B">
        <w:rPr>
          <w:rStyle w:val="Emphasis"/>
        </w:rPr>
        <w:t>regular repetition</w:t>
      </w:r>
      <w:r w:rsidRPr="00721066">
        <w:rPr>
          <w:sz w:val="16"/>
        </w:rPr>
        <w:t>. The Korean War’s unpopularity was widely thought to have discredited limited war. U.S. forces began deploying to Vietnam just a few years later. President Barack Obama’s electoral success in 2003 opposing the Iraq War did not prevent his administration from escalating the war in Afghanistan.</w:t>
      </w:r>
    </w:p>
    <w:p w:rsidR="00497ABC" w:rsidRDefault="000F4896" w:rsidP="00497ABC">
      <w:pPr>
        <w:pStyle w:val="Heading4"/>
        <w:rPr>
          <w:rFonts w:cs="Times New Roman"/>
          <w:u w:val="single"/>
        </w:rPr>
      </w:pPr>
      <w:r w:rsidRPr="00F264CC">
        <w:rPr>
          <w:rFonts w:cs="Times New Roman"/>
          <w:u w:val="single"/>
        </w:rPr>
        <w:t>Absent</w:t>
      </w:r>
      <w:r>
        <w:rPr>
          <w:rFonts w:cs="Times New Roman"/>
        </w:rPr>
        <w:t xml:space="preserve"> escalation — </w:t>
      </w:r>
      <w:r w:rsidRPr="00F264CC">
        <w:rPr>
          <w:rFonts w:cs="Times New Roman"/>
          <w:u w:val="single"/>
        </w:rPr>
        <w:t>low-level conflicts</w:t>
      </w:r>
      <w:r w:rsidRPr="00686FCC">
        <w:rPr>
          <w:rFonts w:cs="Times New Roman"/>
        </w:rPr>
        <w:t xml:space="preserve"> </w:t>
      </w:r>
      <w:r>
        <w:rPr>
          <w:rFonts w:cs="Times New Roman"/>
        </w:rPr>
        <w:t xml:space="preserve">sparks </w:t>
      </w:r>
      <w:r>
        <w:rPr>
          <w:rFonts w:cs="Times New Roman"/>
          <w:u w:val="single"/>
        </w:rPr>
        <w:t xml:space="preserve">terror </w:t>
      </w:r>
      <w:r w:rsidRPr="00686FCC">
        <w:rPr>
          <w:rFonts w:cs="Times New Roman"/>
        </w:rPr>
        <w:t xml:space="preserve">and </w:t>
      </w:r>
      <w:r w:rsidRPr="00686FCC">
        <w:rPr>
          <w:rFonts w:cs="Times New Roman"/>
          <w:u w:val="single"/>
        </w:rPr>
        <w:t>secession</w:t>
      </w:r>
    </w:p>
    <w:p w:rsidR="00497ABC" w:rsidRPr="00423788" w:rsidRDefault="00497ABC" w:rsidP="00497ABC">
      <w:r w:rsidRPr="00423788">
        <w:rPr>
          <w:rStyle w:val="Heading4Char"/>
        </w:rPr>
        <w:t>Posen, 2013</w:t>
      </w:r>
      <w:r>
        <w:t xml:space="preserve"> (Barry R., Ford International Professor of Political Science @ MIT Director of the MIT Security Studies Program serves on the Executive Committee of Seminar XXI Council on Foreign Relations International Affairs Fellow PhD in Security Studies from the University of California Berkeley previous analyst for the Department of Defense and Center for Strategic and International Studies, “Pull Back: The Case for a Less Activist Foreign Policy”, 1/6/13, Council on Foreign Relations, </w:t>
      </w:r>
      <w:hyperlink r:id="rId9" w:history="1">
        <w:r w:rsidRPr="00824868">
          <w:rPr>
            <w:rStyle w:val="Hyperlink"/>
          </w:rPr>
          <w:t>http://www.stjoe.k12.in.us/ourpages/auto/2013/1/7/40360647/13-0102%20Pull%20Back.pdf</w:t>
        </w:r>
      </w:hyperlink>
      <w:r>
        <w:t>) ANS</w:t>
      </w:r>
    </w:p>
    <w:p w:rsidR="00497ABC" w:rsidRPr="00423788" w:rsidRDefault="00497ABC" w:rsidP="00497ABC">
      <w:pPr>
        <w:rPr>
          <w:sz w:val="16"/>
        </w:rPr>
      </w:pPr>
      <w:r w:rsidRPr="00423788">
        <w:rPr>
          <w:rStyle w:val="StyleUnderline"/>
        </w:rPr>
        <w:t xml:space="preserve">Just as emerging powers have gotten stronger, so, too, have the </w:t>
      </w:r>
      <w:r w:rsidRPr="00423788">
        <w:rPr>
          <w:rStyle w:val="Emphasis"/>
        </w:rPr>
        <w:t>small states and violent substate</w:t>
      </w:r>
      <w:r w:rsidRPr="00423788">
        <w:rPr>
          <w:rStyle w:val="StyleUnderline"/>
        </w:rPr>
        <w:t xml:space="preserve"> entities that the United States has attempted to </w:t>
      </w:r>
      <w:r w:rsidRPr="00423788">
        <w:rPr>
          <w:rStyle w:val="Emphasis"/>
        </w:rPr>
        <w:t>discipline, democratize, or eliminate</w:t>
      </w:r>
      <w:r w:rsidRPr="00423788">
        <w:rPr>
          <w:sz w:val="16"/>
        </w:rPr>
        <w:t xml:space="preserve">. Whether in Somalia, Serbia, Afghanistan, Iraq, or Libya, </w:t>
      </w:r>
      <w:r w:rsidRPr="00423788">
        <w:rPr>
          <w:rStyle w:val="StyleUnderline"/>
        </w:rPr>
        <w:t xml:space="preserve">the U.S. military seems to find itself fighting enemies that prove </w:t>
      </w:r>
      <w:r w:rsidRPr="00423788">
        <w:rPr>
          <w:rStyle w:val="Emphasis"/>
        </w:rPr>
        <w:t>tougher than expected</w:t>
      </w:r>
      <w:r w:rsidRPr="00423788">
        <w:rPr>
          <w:sz w:val="16"/>
        </w:rPr>
        <w:t xml:space="preserve">. (Consider the fact that Washington spent as much in real terms on the war in Iraq as it did on the war in Vietnam, even though the Iraqi insurgents enjoyed little external support, whereas China and the Soviet Union lent major support to the Vietcong and the North Vietnamese.) </w:t>
      </w:r>
      <w:r w:rsidRPr="00423788">
        <w:rPr>
          <w:rStyle w:val="StyleUnderline"/>
        </w:rPr>
        <w:t xml:space="preserve">Yet Washington seems </w:t>
      </w:r>
      <w:r w:rsidRPr="00423788">
        <w:rPr>
          <w:rStyle w:val="Emphasis"/>
        </w:rPr>
        <w:t>unable to stay out of conflicts</w:t>
      </w:r>
      <w:r w:rsidRPr="00423788">
        <w:rPr>
          <w:rStyle w:val="StyleUnderline"/>
        </w:rPr>
        <w:t xml:space="preserve"> involving substate entities</w:t>
      </w:r>
      <w:r w:rsidRPr="00423788">
        <w:rPr>
          <w:sz w:val="16"/>
        </w:rPr>
        <w:t xml:space="preserve">, in part because their elemental nature assaults the internationalist values that U.S. grand strategy is committed to preserving. </w:t>
      </w:r>
      <w:r w:rsidRPr="00423788">
        <w:rPr>
          <w:rStyle w:val="StyleUnderline"/>
        </w:rPr>
        <w:t>Having trumpeted the United States' military superiority, U.S. policymakers have a hard time saying no to those who argue that the country's prestige will suffer gravely if the world's leader lets wars great and small run their course</w:t>
      </w:r>
      <w:r w:rsidRPr="00423788">
        <w:rPr>
          <w:sz w:val="16"/>
        </w:rPr>
        <w:t>.</w:t>
      </w:r>
    </w:p>
    <w:p w:rsidR="00497ABC" w:rsidRPr="00423788" w:rsidRDefault="00497ABC" w:rsidP="00497ABC">
      <w:pPr>
        <w:rPr>
          <w:rStyle w:val="StyleUnderline"/>
        </w:rPr>
      </w:pPr>
      <w:r w:rsidRPr="00423788">
        <w:rPr>
          <w:rStyle w:val="StyleUnderline"/>
        </w:rPr>
        <w:t xml:space="preserve">The enduring strength of these substate groups should give American policymakers pause, since the United States' current grand strategy entails open-ended </w:t>
      </w:r>
      <w:r w:rsidRPr="00423788">
        <w:rPr>
          <w:rStyle w:val="Emphasis"/>
        </w:rPr>
        <w:t>confrontation with nationalism</w:t>
      </w:r>
      <w:r w:rsidRPr="00423788">
        <w:rPr>
          <w:rStyle w:val="StyleUnderline"/>
        </w:rPr>
        <w:t xml:space="preserve"> and other forms of </w:t>
      </w:r>
      <w:r w:rsidRPr="00423788">
        <w:rPr>
          <w:rStyle w:val="Emphasis"/>
        </w:rPr>
        <w:t>identity politics that insurgents and terrorists feed off of</w:t>
      </w:r>
      <w:r w:rsidRPr="00423788">
        <w:rPr>
          <w:sz w:val="16"/>
        </w:rPr>
        <w:t xml:space="preserve">. </w:t>
      </w:r>
      <w:r w:rsidRPr="00423788">
        <w:rPr>
          <w:rStyle w:val="StyleUnderline"/>
        </w:rPr>
        <w:t xml:space="preserve">These forces provide the </w:t>
      </w:r>
      <w:r w:rsidRPr="00423788">
        <w:rPr>
          <w:rStyle w:val="Emphasis"/>
        </w:rPr>
        <w:t>organizing energy</w:t>
      </w:r>
      <w:r w:rsidRPr="00423788">
        <w:rPr>
          <w:rStyle w:val="StyleUnderline"/>
        </w:rPr>
        <w:t xml:space="preserve"> for groups competing for power within countries</w:t>
      </w:r>
      <w:r w:rsidRPr="00423788">
        <w:rPr>
          <w:sz w:val="16"/>
        </w:rPr>
        <w:t xml:space="preserve"> (as in Bosnia, Afghanistan, and Iraq), </w:t>
      </w:r>
      <w:r w:rsidRPr="00423788">
        <w:rPr>
          <w:rStyle w:val="StyleUnderline"/>
        </w:rPr>
        <w:t>for secessionist movements</w:t>
      </w:r>
      <w:r w:rsidRPr="00423788">
        <w:rPr>
          <w:sz w:val="16"/>
        </w:rPr>
        <w:t xml:space="preserve"> (as in Kosovo), </w:t>
      </w:r>
      <w:r w:rsidRPr="00423788">
        <w:rPr>
          <w:rStyle w:val="StyleUnderline"/>
        </w:rPr>
        <w:t>and for ter</w:t>
      </w:r>
      <w:r w:rsidRPr="00423788">
        <w:rPr>
          <w:rStyle w:val="Emphasis"/>
        </w:rPr>
        <w:t>rorists who oppose the liberal world order</w:t>
      </w:r>
      <w:r w:rsidRPr="00423788">
        <w:rPr>
          <w:sz w:val="16"/>
        </w:rPr>
        <w:t xml:space="preserve"> (mainly al Qaeda). </w:t>
      </w:r>
      <w:r w:rsidRPr="00423788">
        <w:rPr>
          <w:rStyle w:val="StyleUnderline"/>
        </w:rPr>
        <w:t>Officials in Washington, however, have acted as if they can easily undercut the power of identity</w:t>
      </w:r>
      <w:r w:rsidRPr="00423788">
        <w:rPr>
          <w:sz w:val="16"/>
        </w:rPr>
        <w:t xml:space="preserve"> through democratic processes, freedom of information, and economic development, helped along by the judicious application of military power. </w:t>
      </w:r>
      <w:r w:rsidRPr="00423788">
        <w:rPr>
          <w:rStyle w:val="StyleUnderline"/>
        </w:rPr>
        <w:t xml:space="preserve">In fact, </w:t>
      </w:r>
      <w:r w:rsidRPr="00423788">
        <w:rPr>
          <w:rStyle w:val="Emphasis"/>
        </w:rPr>
        <w:t>identity is resilient</w:t>
      </w:r>
      <w:r w:rsidRPr="00423788">
        <w:rPr>
          <w:rStyle w:val="StyleUnderline"/>
        </w:rPr>
        <w:t>, and foreign peoples react with hostility to outsiders trying to control their lives.</w:t>
      </w:r>
    </w:p>
    <w:p w:rsidR="000F4896" w:rsidRDefault="000F4896" w:rsidP="000F4896">
      <w:pPr>
        <w:pStyle w:val="Heading4"/>
        <w:rPr>
          <w:rFonts w:cs="Times New Roman"/>
        </w:rPr>
      </w:pPr>
      <w:r w:rsidRPr="00E97279">
        <w:rPr>
          <w:rFonts w:cs="Times New Roman"/>
          <w:u w:val="single"/>
        </w:rPr>
        <w:t>Terrorism</w:t>
      </w:r>
      <w:r w:rsidRPr="00686FCC">
        <w:rPr>
          <w:rFonts w:cs="Times New Roman"/>
        </w:rPr>
        <w:t xml:space="preserve"> </w:t>
      </w:r>
      <w:r>
        <w:rPr>
          <w:rFonts w:cs="Times New Roman"/>
        </w:rPr>
        <w:t xml:space="preserve">escalates </w:t>
      </w:r>
      <w:r w:rsidRPr="00F264CC">
        <w:rPr>
          <w:rFonts w:cs="Times New Roman"/>
          <w:u w:val="single"/>
        </w:rPr>
        <w:t>nuclear conflict</w:t>
      </w:r>
    </w:p>
    <w:p w:rsidR="00497ABC" w:rsidRPr="00E97279" w:rsidRDefault="00497ABC" w:rsidP="00497ABC">
      <w:r w:rsidRPr="00E97279">
        <w:rPr>
          <w:rStyle w:val="Heading4Char"/>
        </w:rPr>
        <w:t>Morgan, 2009</w:t>
      </w:r>
      <w:r>
        <w:t xml:space="preserve"> (Dennis R., professor @ Hankuk University of Foreign Studies (HUFS) in South Korea M.A. in Applied Linguistics and M.S. in Futures Studies from Hankuk University, “World on fire: two scenarios of the destruction of human civilization and possible extinction of the human race”, 7/10/9, Futures, </w:t>
      </w:r>
      <w:hyperlink r:id="rId10" w:history="1">
        <w:r w:rsidRPr="00824868">
          <w:rPr>
            <w:rStyle w:val="Hyperlink"/>
          </w:rPr>
          <w:t>http://www.sciencedirect.com/science/article/pii/S0016328709001049</w:t>
        </w:r>
      </w:hyperlink>
      <w:r>
        <w:t>) ANS</w:t>
      </w:r>
    </w:p>
    <w:p w:rsidR="00497ABC" w:rsidRPr="00820C99" w:rsidRDefault="00497ABC" w:rsidP="00497ABC">
      <w:pPr>
        <w:rPr>
          <w:sz w:val="16"/>
        </w:rPr>
      </w:pPr>
      <w:r w:rsidRPr="00820C99">
        <w:rPr>
          <w:sz w:val="16"/>
        </w:rPr>
        <w:t xml:space="preserve">In a remarkable website on nuclear war, Carol Moore asks the question ‘‘Is Nuclear War Inevitable??’’ [10]. 4 In Section 1, </w:t>
      </w:r>
      <w:r w:rsidRPr="00820C99">
        <w:rPr>
          <w:rStyle w:val="StyleUnderline"/>
        </w:rPr>
        <w:t xml:space="preserve">Moore points out what most </w:t>
      </w:r>
      <w:r w:rsidRPr="00820C99">
        <w:rPr>
          <w:rStyle w:val="Emphasis"/>
        </w:rPr>
        <w:t>terrorists obviously already know about the nuclear tensions</w:t>
      </w:r>
      <w:r w:rsidRPr="00820C99">
        <w:rPr>
          <w:rStyle w:val="StyleUnderline"/>
        </w:rPr>
        <w:t xml:space="preserve"> between powerful countries. No doubt, they’ve figured out that the best way to escalate these tensions into nuclear war is </w:t>
      </w:r>
      <w:r w:rsidRPr="00820C99">
        <w:rPr>
          <w:rStyle w:val="Emphasis"/>
        </w:rPr>
        <w:t>to set off a nuclear exchange</w:t>
      </w:r>
      <w:r w:rsidRPr="00820C99">
        <w:rPr>
          <w:sz w:val="16"/>
        </w:rPr>
        <w:t xml:space="preserve">. As Moore points out, </w:t>
      </w:r>
      <w:r w:rsidRPr="00820C99">
        <w:rPr>
          <w:rStyle w:val="StyleUnderline"/>
        </w:rPr>
        <w:t xml:space="preserve">all that militant terrorists would have to do is get their hands </w:t>
      </w:r>
      <w:r w:rsidRPr="00820C99">
        <w:rPr>
          <w:rStyle w:val="Emphasis"/>
        </w:rPr>
        <w:t>on one small nuclear bomb</w:t>
      </w:r>
      <w:r w:rsidRPr="00820C99">
        <w:rPr>
          <w:rStyle w:val="StyleUnderline"/>
        </w:rPr>
        <w:t xml:space="preserve"> and explode it on either Moscow or Israel</w:t>
      </w:r>
      <w:r w:rsidRPr="00820C99">
        <w:rPr>
          <w:sz w:val="16"/>
        </w:rPr>
        <w:t xml:space="preserve">. </w:t>
      </w:r>
      <w:r w:rsidRPr="00820C99">
        <w:rPr>
          <w:rStyle w:val="StyleUnderline"/>
        </w:rPr>
        <w:t xml:space="preserve">Because of the </w:t>
      </w:r>
      <w:r w:rsidRPr="00820C99">
        <w:rPr>
          <w:rStyle w:val="Emphasis"/>
        </w:rPr>
        <w:t>Russian ‘‘dead hand’’ system</w:t>
      </w:r>
      <w:r w:rsidRPr="00820C99">
        <w:rPr>
          <w:rStyle w:val="StyleUnderline"/>
        </w:rPr>
        <w:t>, ‘‘where regional nuclear commanders would be given full powers should Moscow be destroyed,’’ it is likely that any attack would be blamed on the United States’’</w:t>
      </w:r>
      <w:r w:rsidRPr="00820C99">
        <w:rPr>
          <w:sz w:val="16"/>
        </w:rPr>
        <w:t xml:space="preserve"> [10].</w:t>
      </w:r>
    </w:p>
    <w:p w:rsidR="00497ABC" w:rsidRPr="00820C99" w:rsidRDefault="00497ABC" w:rsidP="00497ABC">
      <w:pPr>
        <w:rPr>
          <w:sz w:val="16"/>
        </w:rPr>
      </w:pPr>
      <w:r w:rsidRPr="00820C99">
        <w:rPr>
          <w:rStyle w:val="StyleUnderline"/>
        </w:rPr>
        <w:t xml:space="preserve">Israeli leaders and Zionist supporters have, </w:t>
      </w:r>
      <w:r w:rsidRPr="00820C99">
        <w:rPr>
          <w:sz w:val="16"/>
        </w:rPr>
        <w:t>likewise</w:t>
      </w:r>
      <w:r w:rsidRPr="00820C99">
        <w:rPr>
          <w:rStyle w:val="StyleUnderline"/>
        </w:rPr>
        <w:t xml:space="preserve">, stated for years that if Israel were to suffer a nuclear attack, </w:t>
      </w:r>
      <w:r w:rsidRPr="00820C99">
        <w:rPr>
          <w:sz w:val="16"/>
        </w:rPr>
        <w:t>whether from terrorists or a nation state</w:t>
      </w:r>
      <w:r w:rsidRPr="00820C99">
        <w:rPr>
          <w:rStyle w:val="StyleUnderline"/>
        </w:rPr>
        <w:t xml:space="preserve">, it would retaliate with the </w:t>
      </w:r>
      <w:r w:rsidRPr="00820C99">
        <w:rPr>
          <w:rStyle w:val="Emphasis"/>
        </w:rPr>
        <w:t>suicidal ‘‘Samson option’’</w:t>
      </w:r>
      <w:r w:rsidRPr="00820C99">
        <w:rPr>
          <w:rStyle w:val="StyleUnderline"/>
        </w:rPr>
        <w:t xml:space="preserve"> against all major Muslim cities in the Middle East</w:t>
      </w:r>
      <w:r w:rsidRPr="00820C99">
        <w:rPr>
          <w:sz w:val="16"/>
        </w:rPr>
        <w:t xml:space="preserve">. Furthermore, </w:t>
      </w:r>
      <w:r w:rsidRPr="00820C99">
        <w:rPr>
          <w:rStyle w:val="StyleUnderline"/>
        </w:rPr>
        <w:t xml:space="preserve">the </w:t>
      </w:r>
      <w:r w:rsidRPr="00820C99">
        <w:rPr>
          <w:sz w:val="16"/>
        </w:rPr>
        <w:t>Israeli Samson</w:t>
      </w:r>
      <w:r w:rsidRPr="00820C99">
        <w:rPr>
          <w:rStyle w:val="StyleUnderline"/>
        </w:rPr>
        <w:t xml:space="preserve"> option would also include attacks on Russia and even ‘‘anti-Semitic’’ European cities</w:t>
      </w:r>
      <w:r w:rsidRPr="00820C99">
        <w:rPr>
          <w:sz w:val="16"/>
        </w:rPr>
        <w:t xml:space="preserve"> [10]. In that case, of course, </w:t>
      </w:r>
      <w:r w:rsidRPr="00820C99">
        <w:rPr>
          <w:rStyle w:val="StyleUnderline"/>
        </w:rPr>
        <w:t xml:space="preserve">Russia would retaliate, and the U.S. would then retaliate against Russia. China would </w:t>
      </w:r>
      <w:r w:rsidRPr="00820C99">
        <w:rPr>
          <w:sz w:val="16"/>
        </w:rPr>
        <w:t>probably</w:t>
      </w:r>
      <w:r w:rsidRPr="00820C99">
        <w:rPr>
          <w:rStyle w:val="StyleUnderline"/>
        </w:rPr>
        <w:t xml:space="preserve"> be involved as well, as thousands, if not </w:t>
      </w:r>
      <w:r w:rsidRPr="00820C99">
        <w:rPr>
          <w:rStyle w:val="Emphasis"/>
        </w:rPr>
        <w:t>tens of thousands, of nuclear warheads</w:t>
      </w:r>
      <w:r w:rsidRPr="00820C99">
        <w:rPr>
          <w:rStyle w:val="StyleUnderline"/>
        </w:rPr>
        <w:t xml:space="preserve">, </w:t>
      </w:r>
      <w:r w:rsidRPr="00820C99">
        <w:rPr>
          <w:sz w:val="16"/>
        </w:rPr>
        <w:t>many of them much more powerful than those used at Hiroshima and Nagasaki,</w:t>
      </w:r>
      <w:r w:rsidRPr="00820C99">
        <w:rPr>
          <w:rStyle w:val="StyleUnderline"/>
        </w:rPr>
        <w:t xml:space="preserve"> would rain upon most of the major cities in the Northern Hemisphere</w:t>
      </w:r>
      <w:r w:rsidRPr="00820C99">
        <w:rPr>
          <w:sz w:val="16"/>
        </w:rPr>
        <w:t xml:space="preserve">. </w:t>
      </w:r>
      <w:r w:rsidRPr="00820C99">
        <w:rPr>
          <w:rStyle w:val="StyleUnderline"/>
        </w:rPr>
        <w:t xml:space="preserve">Afterwards, for years to come, </w:t>
      </w:r>
      <w:r w:rsidRPr="00820C99">
        <w:rPr>
          <w:rStyle w:val="Emphasis"/>
        </w:rPr>
        <w:t>massive radioactive clouds</w:t>
      </w:r>
      <w:r w:rsidRPr="00820C99">
        <w:rPr>
          <w:rStyle w:val="StyleUnderline"/>
        </w:rPr>
        <w:t xml:space="preserve"> would drift throughout the Earth in the </w:t>
      </w:r>
      <w:r w:rsidRPr="00820C99">
        <w:rPr>
          <w:rStyle w:val="Emphasis"/>
        </w:rPr>
        <w:t>nuclear fallout</w:t>
      </w:r>
      <w:r w:rsidRPr="00820C99">
        <w:rPr>
          <w:rStyle w:val="StyleUnderline"/>
        </w:rPr>
        <w:t xml:space="preserve">, bringing death or else </w:t>
      </w:r>
      <w:r w:rsidRPr="00820C99">
        <w:rPr>
          <w:rStyle w:val="Emphasis"/>
        </w:rPr>
        <w:t>radiation disease</w:t>
      </w:r>
      <w:r w:rsidRPr="00820C99">
        <w:rPr>
          <w:rStyle w:val="StyleUnderline"/>
        </w:rPr>
        <w:t xml:space="preserve"> that would be genetically transmitted to future generations in a </w:t>
      </w:r>
      <w:r w:rsidRPr="00820C99">
        <w:rPr>
          <w:rStyle w:val="Emphasis"/>
        </w:rPr>
        <w:t>nuclear winter</w:t>
      </w:r>
      <w:r w:rsidRPr="00820C99">
        <w:rPr>
          <w:rStyle w:val="StyleUnderline"/>
        </w:rPr>
        <w:t xml:space="preserve"> that could last </w:t>
      </w:r>
      <w:r w:rsidRPr="00820C99">
        <w:rPr>
          <w:rStyle w:val="Emphasis"/>
        </w:rPr>
        <w:t>as long as a 100 years</w:t>
      </w:r>
      <w:r w:rsidRPr="00820C99">
        <w:rPr>
          <w:rStyle w:val="StyleUnderline"/>
        </w:rPr>
        <w:t>, taking a savage toll upon the environment and fragile ecosphere as well</w:t>
      </w:r>
      <w:r w:rsidRPr="00820C99">
        <w:rPr>
          <w:sz w:val="16"/>
        </w:rPr>
        <w:t>.</w:t>
      </w:r>
    </w:p>
    <w:p w:rsidR="00497ABC" w:rsidRPr="00820C99" w:rsidRDefault="00497ABC" w:rsidP="00497ABC">
      <w:pPr>
        <w:rPr>
          <w:sz w:val="16"/>
        </w:rPr>
      </w:pPr>
      <w:r w:rsidRPr="00820C99">
        <w:rPr>
          <w:sz w:val="16"/>
        </w:rPr>
        <w:t xml:space="preserve">And </w:t>
      </w:r>
      <w:r w:rsidRPr="00820C99">
        <w:rPr>
          <w:rStyle w:val="StyleUnderline"/>
        </w:rPr>
        <w:t xml:space="preserve">what many people fail to realize is what a precarious, </w:t>
      </w:r>
      <w:r w:rsidRPr="00820C99">
        <w:rPr>
          <w:rStyle w:val="Emphasis"/>
        </w:rPr>
        <w:t>hair-trigger basis the nuclear web rests on</w:t>
      </w:r>
      <w:r w:rsidRPr="00820C99">
        <w:rPr>
          <w:sz w:val="16"/>
        </w:rPr>
        <w:t>.</w:t>
      </w:r>
      <w:r w:rsidRPr="00820C99">
        <w:rPr>
          <w:rStyle w:val="StyleUnderline"/>
        </w:rPr>
        <w:t xml:space="preserve"> Any accident, mistaken communication, false signal or ‘‘lone wolf’ act </w:t>
      </w:r>
      <w:r w:rsidRPr="00820C99">
        <w:rPr>
          <w:sz w:val="16"/>
        </w:rPr>
        <w:t xml:space="preserve">of sabotage or treason </w:t>
      </w:r>
      <w:r w:rsidRPr="00820C99">
        <w:rPr>
          <w:rStyle w:val="StyleUnderline"/>
        </w:rPr>
        <w:t xml:space="preserve">could, in a matter of </w:t>
      </w:r>
      <w:r w:rsidRPr="00820C99">
        <w:rPr>
          <w:sz w:val="16"/>
        </w:rPr>
        <w:t xml:space="preserve">a few </w:t>
      </w:r>
      <w:r w:rsidRPr="00820C99">
        <w:rPr>
          <w:rStyle w:val="Emphasis"/>
        </w:rPr>
        <w:t>minutes</w:t>
      </w:r>
      <w:r w:rsidRPr="00820C99">
        <w:rPr>
          <w:rStyle w:val="StyleUnderline"/>
        </w:rPr>
        <w:t>, unleash the use of nuclear weapons</w:t>
      </w:r>
      <w:r w:rsidRPr="00820C99">
        <w:rPr>
          <w:sz w:val="16"/>
        </w:rPr>
        <w:t xml:space="preserve">, and once a weapon is used, then </w:t>
      </w:r>
      <w:r w:rsidRPr="00820C99">
        <w:rPr>
          <w:rStyle w:val="StyleUnderline"/>
        </w:rPr>
        <w:t xml:space="preserve">the likelihood of a rapid escalation of nuclear attacks is quite high while the likelihood of a </w:t>
      </w:r>
      <w:r w:rsidRPr="00820C99">
        <w:rPr>
          <w:rStyle w:val="Emphasis"/>
        </w:rPr>
        <w:t>limited nuclear war is actually less probable</w:t>
      </w:r>
      <w:r w:rsidRPr="00820C99">
        <w:rPr>
          <w:sz w:val="16"/>
        </w:rPr>
        <w:t xml:space="preserve"> since each country would act under the ‘‘use them 4 I will be continually referring to the ‘‘Introduction’’ and ‘‘Scenarios’’ sections within Carol Moore’s websiteor lose them’’ strategy and psychology; </w:t>
      </w:r>
      <w:r w:rsidRPr="00820C99">
        <w:rPr>
          <w:rStyle w:val="StyleUnderline"/>
        </w:rPr>
        <w:t xml:space="preserve">restraint by one power would be </w:t>
      </w:r>
      <w:r w:rsidRPr="00820C99">
        <w:rPr>
          <w:rStyle w:val="Emphasis"/>
        </w:rPr>
        <w:t>interpreted as a weakness</w:t>
      </w:r>
      <w:r w:rsidRPr="00820C99">
        <w:rPr>
          <w:rStyle w:val="StyleUnderline"/>
        </w:rPr>
        <w:t xml:space="preserve"> by the other, which could be exploited as a window of opportunity to ‘‘win’’ the war</w:t>
      </w:r>
      <w:r w:rsidRPr="00820C99">
        <w:rPr>
          <w:sz w:val="16"/>
        </w:rPr>
        <w:t>.</w:t>
      </w:r>
    </w:p>
    <w:p w:rsidR="00497ABC" w:rsidRPr="00820C99" w:rsidRDefault="00497ABC" w:rsidP="00497ABC">
      <w:pPr>
        <w:rPr>
          <w:sz w:val="16"/>
        </w:rPr>
      </w:pPr>
      <w:r w:rsidRPr="00820C99">
        <w:rPr>
          <w:sz w:val="16"/>
        </w:rPr>
        <w:t xml:space="preserve">In other words, </w:t>
      </w:r>
      <w:r w:rsidRPr="00820C99">
        <w:rPr>
          <w:rStyle w:val="StyleUnderline"/>
        </w:rPr>
        <w:t xml:space="preserve">once </w:t>
      </w:r>
      <w:r w:rsidRPr="00820C99">
        <w:rPr>
          <w:rStyle w:val="Emphasis"/>
        </w:rPr>
        <w:t>Pandora’s Box</w:t>
      </w:r>
      <w:r w:rsidRPr="00820C99">
        <w:rPr>
          <w:rStyle w:val="StyleUnderline"/>
        </w:rPr>
        <w:t xml:space="preserve"> is opened, it will spread quickly</w:t>
      </w:r>
      <w:r w:rsidRPr="00820C99">
        <w:rPr>
          <w:sz w:val="16"/>
        </w:rPr>
        <w:t xml:space="preserve">, as it will be the signal for permission for anyone to use them. Moore compares swift nuclear escalation to a room full of people embarrassed to cough. Once one does, however, ‘‘everyone else feels free to do so. The bottom line is that </w:t>
      </w:r>
      <w:r w:rsidRPr="00820C99">
        <w:rPr>
          <w:rStyle w:val="StyleUnderline"/>
        </w:rPr>
        <w:t xml:space="preserve">as long as large nation states use internal and external war to keep their disparate factions glued together and to satisfy elites’ needs for power and plunder, these nations will attempt to obtain, keep, and </w:t>
      </w:r>
      <w:r w:rsidRPr="00820C99">
        <w:rPr>
          <w:rStyle w:val="Emphasis"/>
        </w:rPr>
        <w:t>inevitably use nuclear weapons</w:t>
      </w:r>
      <w:r w:rsidRPr="00820C99">
        <w:rPr>
          <w:sz w:val="16"/>
        </w:rPr>
        <w:t xml:space="preserve">. </w:t>
      </w:r>
      <w:r w:rsidRPr="00820C99">
        <w:rPr>
          <w:rStyle w:val="StyleUnderline"/>
        </w:rPr>
        <w:t xml:space="preserve">And as long as large nations oppress groups who seek selfdetermination, some of those groups will look for </w:t>
      </w:r>
      <w:r w:rsidRPr="00820C99">
        <w:rPr>
          <w:rStyle w:val="Emphasis"/>
        </w:rPr>
        <w:t>any means to fight</w:t>
      </w:r>
      <w:r w:rsidRPr="00820C99">
        <w:rPr>
          <w:rStyle w:val="StyleUnderline"/>
        </w:rPr>
        <w:t xml:space="preserve"> their oppressors’’</w:t>
      </w:r>
      <w:r w:rsidRPr="00820C99">
        <w:rPr>
          <w:sz w:val="16"/>
        </w:rPr>
        <w:t xml:space="preserve"> [10]. In other words, </w:t>
      </w:r>
      <w:r w:rsidRPr="00820C99">
        <w:rPr>
          <w:rStyle w:val="StyleUnderline"/>
        </w:rPr>
        <w:t xml:space="preserve">as long as war and aggression are backed up by the implicit threat of nuclear arms, </w:t>
      </w:r>
      <w:r w:rsidRPr="00820C99">
        <w:rPr>
          <w:rStyle w:val="Emphasis"/>
        </w:rPr>
        <w:t>it is only a matter of time</w:t>
      </w:r>
      <w:r w:rsidRPr="00820C99">
        <w:rPr>
          <w:rStyle w:val="StyleUnderline"/>
        </w:rPr>
        <w:t xml:space="preserve"> before the escalation of violent conflict leads to the actual use of nuclear weapons</w:t>
      </w:r>
      <w:r w:rsidRPr="00820C99">
        <w:rPr>
          <w:sz w:val="16"/>
        </w:rPr>
        <w:t xml:space="preserve">, and once even just one is used, </w:t>
      </w:r>
      <w:r w:rsidRPr="00820C99">
        <w:rPr>
          <w:rStyle w:val="StyleUnderline"/>
        </w:rPr>
        <w:t xml:space="preserve">it is very likely that many, if not all, will be used, leading to </w:t>
      </w:r>
      <w:r w:rsidRPr="00820C99">
        <w:rPr>
          <w:rStyle w:val="Emphasis"/>
        </w:rPr>
        <w:t>horrific scenarios of global death</w:t>
      </w:r>
      <w:r w:rsidRPr="00820C99">
        <w:rPr>
          <w:rStyle w:val="StyleUnderline"/>
        </w:rPr>
        <w:t xml:space="preserve"> and the destruction of much of human civilization</w:t>
      </w:r>
      <w:r w:rsidRPr="00820C99">
        <w:rPr>
          <w:sz w:val="16"/>
        </w:rPr>
        <w:t xml:space="preserve"> while condemning a mutant human remnant, if there is such a remnant, to a life of unimaginable misery and suffering in a nuclear winter.</w:t>
      </w:r>
    </w:p>
    <w:p w:rsidR="00497ABC" w:rsidRPr="00820C99" w:rsidRDefault="00497ABC" w:rsidP="00497ABC">
      <w:pPr>
        <w:rPr>
          <w:rStyle w:val="StyleUnderline"/>
        </w:rPr>
      </w:pPr>
      <w:r w:rsidRPr="00820C99">
        <w:rPr>
          <w:sz w:val="16"/>
        </w:rPr>
        <w:t xml:space="preserve">In ‘‘Scenarios,’’ Moore summarizes the various ways a nuclear war could begin: </w:t>
      </w:r>
      <w:r w:rsidRPr="00820C99">
        <w:rPr>
          <w:rStyle w:val="StyleUnderline"/>
        </w:rPr>
        <w:t xml:space="preserve">Such a war could start through a </w:t>
      </w:r>
      <w:r w:rsidRPr="00820C99">
        <w:rPr>
          <w:rStyle w:val="Emphasis"/>
        </w:rPr>
        <w:t>reaction to terrorist attacks</w:t>
      </w:r>
      <w:r w:rsidRPr="00820C99">
        <w:rPr>
          <w:rStyle w:val="StyleUnderline"/>
        </w:rPr>
        <w:t xml:space="preserve">, or through the need to </w:t>
      </w:r>
      <w:r w:rsidRPr="00820C99">
        <w:rPr>
          <w:rStyle w:val="Emphasis"/>
        </w:rPr>
        <w:t>protect against overwhelming military opposition</w:t>
      </w:r>
      <w:r w:rsidRPr="00820C99">
        <w:rPr>
          <w:rStyle w:val="StyleUnderline"/>
        </w:rPr>
        <w:t xml:space="preserve">, or through the use of small battle field tactical nuclear weapons meant to destroy hardened targets. It might quickly move on to the use of strategic nuclear weapons delivered by short-range or inter-continental missiles or long-range bombers. </w:t>
      </w:r>
      <w:r w:rsidRPr="00820C99">
        <w:rPr>
          <w:sz w:val="16"/>
        </w:rPr>
        <w:t>These could deliver high altitude bursts whose electromagnetic pulse knocks out electrical circuits for hundreds of square miles.</w:t>
      </w:r>
      <w:r w:rsidRPr="00820C99">
        <w:rPr>
          <w:rStyle w:val="StyleUnderline"/>
        </w:rPr>
        <w:t xml:space="preserve"> Or they could deliver nuclear bombs to destroy nuclear and/or nonnuclear military facilities, nuclear power plants, important industrial sites and cities. Or it could skip all those steps and start through the </w:t>
      </w:r>
      <w:r w:rsidRPr="00820C99">
        <w:rPr>
          <w:rStyle w:val="Emphasis"/>
        </w:rPr>
        <w:t>accidental or reckless use of strategic weapons</w:t>
      </w:r>
      <w:r w:rsidRPr="00820C99">
        <w:rPr>
          <w:rStyle w:val="StyleUnderline"/>
        </w:rPr>
        <w:t xml:space="preserve">. </w:t>
      </w:r>
    </w:p>
    <w:p w:rsidR="00497ABC" w:rsidRPr="00497ABC" w:rsidRDefault="00497ABC" w:rsidP="00497ABC"/>
    <w:p w:rsidR="00497ABC" w:rsidRDefault="00497ABC" w:rsidP="00497ABC">
      <w:pPr>
        <w:pStyle w:val="Heading3"/>
      </w:pPr>
      <w:r>
        <w:t>1NC — Prolif</w:t>
      </w:r>
    </w:p>
    <w:p w:rsidR="00C707A5" w:rsidRDefault="00C707A5" w:rsidP="00C707A5">
      <w:pPr>
        <w:pStyle w:val="Heading4"/>
      </w:pPr>
      <w:r w:rsidRPr="007B257B">
        <w:t xml:space="preserve">Unipolarity </w:t>
      </w:r>
      <w:r w:rsidRPr="00F264CC">
        <w:rPr>
          <w:u w:val="single"/>
        </w:rPr>
        <w:t>risks prolif</w:t>
      </w:r>
      <w:r>
        <w:t xml:space="preserve"> — bipolarity </w:t>
      </w:r>
      <w:r w:rsidRPr="00F264CC">
        <w:rPr>
          <w:u w:val="single"/>
        </w:rPr>
        <w:t>checks</w:t>
      </w:r>
      <w:r>
        <w:t xml:space="preserve"> </w:t>
      </w:r>
      <w:r w:rsidRPr="00F264CC">
        <w:rPr>
          <w:u w:val="single"/>
        </w:rPr>
        <w:t>small states</w:t>
      </w:r>
    </w:p>
    <w:p w:rsidR="00C707A5" w:rsidRPr="007B257B" w:rsidRDefault="00C707A5" w:rsidP="00C707A5">
      <w:r w:rsidRPr="00F264CC">
        <w:rPr>
          <w:rStyle w:val="Heading4Char"/>
        </w:rPr>
        <w:t>Monteiro, 2012</w:t>
      </w:r>
      <w:r>
        <w:t xml:space="preserve"> (Nuno, Associate Professor of Political Science @ Yale University research fellow at the Whitney and Betty MacMillan Center for International and Area Studies and a fellow of Branford College PhD in Political Science from the University of Chicago, “Unrest Assured Why Unipolarity Is Not Needed”, Winter 2012, MIT Press Journals, International Security, </w:t>
      </w:r>
      <w:hyperlink r:id="rId11" w:history="1">
        <w:r w:rsidRPr="00CC65D4">
          <w:rPr>
            <w:rStyle w:val="Hyperlink"/>
          </w:rPr>
          <w:t>http://www.mitpressjournals.org/doi/pdf/10.1162/ISEC_a_00064</w:t>
        </w:r>
      </w:hyperlink>
      <w:r>
        <w:t>) ANS</w:t>
      </w:r>
    </w:p>
    <w:p w:rsidR="00C707A5" w:rsidRPr="00F264CC" w:rsidRDefault="00C707A5" w:rsidP="00C707A5">
      <w:pPr>
        <w:rPr>
          <w:rStyle w:val="StyleUnderline"/>
          <w:sz w:val="16"/>
          <w:u w:val="none"/>
        </w:rPr>
      </w:pPr>
      <w:r w:rsidRPr="00F264CC">
        <w:rPr>
          <w:rStyle w:val="StyleUnderline"/>
        </w:rPr>
        <w:t xml:space="preserve">In an international system with more than one great power, recalcitrant minor powers would, in principle, be able to balance externally by </w:t>
      </w:r>
      <w:r w:rsidRPr="00F264CC">
        <w:rPr>
          <w:rStyle w:val="Emphasis"/>
        </w:rPr>
        <w:t>finding a great power sponso</w:t>
      </w:r>
      <w:r w:rsidRPr="00F264CC">
        <w:rPr>
          <w:rStyle w:val="StyleUnderline"/>
        </w:rPr>
        <w:t>r</w:t>
      </w:r>
      <w:r w:rsidRPr="00F264CC">
        <w:rPr>
          <w:rStyle w:val="StyleUnderline"/>
          <w:sz w:val="16"/>
          <w:u w:val="none"/>
        </w:rPr>
        <w:t xml:space="preserve">.70 </w:t>
      </w:r>
      <w:r w:rsidRPr="00F264CC">
        <w:rPr>
          <w:rStyle w:val="Emphasis"/>
        </w:rPr>
        <w:t>In unipolarity, however, no such sponsors exist</w:t>
      </w:r>
      <w:r w:rsidRPr="00F264CC">
        <w:rPr>
          <w:rStyle w:val="StyleUnderline"/>
          <w:sz w:val="16"/>
          <w:u w:val="none"/>
        </w:rPr>
        <w:t xml:space="preserve">.71 </w:t>
      </w:r>
      <w:r w:rsidRPr="00F264CC">
        <w:rPr>
          <w:rStyle w:val="StyleUnderline"/>
        </w:rPr>
        <w:t>Only major powers are available, but because their survival is already guaranteed, they are likely to accommodate the unipole</w:t>
      </w:r>
      <w:r w:rsidRPr="00F264CC">
        <w:rPr>
          <w:rStyle w:val="StyleUnderline"/>
          <w:sz w:val="16"/>
          <w:u w:val="none"/>
        </w:rPr>
        <w:t xml:space="preserve">. And even if some do not, they are unlikely to meet a recalcitrant minor power’s security needs given that they possess only limited power-projection capabilities.72 </w:t>
      </w:r>
      <w:r w:rsidRPr="00F264CC">
        <w:rPr>
          <w:rStyle w:val="StyleUnderline"/>
        </w:rPr>
        <w:t xml:space="preserve">As such, </w:t>
      </w:r>
      <w:r w:rsidRPr="00F264CC">
        <w:rPr>
          <w:rStyle w:val="Emphasis"/>
        </w:rPr>
        <w:t>recalcitrant minor powers must defend themselves</w:t>
      </w:r>
      <w:r w:rsidRPr="00F264CC">
        <w:rPr>
          <w:rStyle w:val="StyleUnderline"/>
        </w:rPr>
        <w:t>, which puts them in a position of extreme selfhelp</w:t>
      </w:r>
      <w:r w:rsidRPr="00F264CC">
        <w:rPr>
          <w:rStyle w:val="StyleUnderline"/>
          <w:sz w:val="16"/>
          <w:u w:val="none"/>
        </w:rPr>
        <w:t>.</w:t>
      </w:r>
    </w:p>
    <w:p w:rsidR="00C707A5" w:rsidRPr="00F264CC" w:rsidRDefault="00C707A5" w:rsidP="00C707A5">
      <w:pPr>
        <w:rPr>
          <w:rStyle w:val="StyleUnderline"/>
        </w:rPr>
      </w:pPr>
      <w:r w:rsidRPr="00F264CC">
        <w:rPr>
          <w:rStyle w:val="StyleUnderline"/>
        </w:rPr>
        <w:t>There are four characteristics common to states in this position: (1) anarchy, (2) uncertainty about other states’ intentions, (3) insufficient capabilities to deter a great power, and (4) no potential great power sponsor with whom to form a balancing coalition</w:t>
      </w:r>
      <w:r w:rsidRPr="00F264CC">
        <w:rPr>
          <w:rStyle w:val="StyleUnderline"/>
          <w:sz w:val="16"/>
          <w:u w:val="none"/>
        </w:rPr>
        <w:t xml:space="preserve">. </w:t>
      </w:r>
      <w:r w:rsidRPr="00F264CC">
        <w:rPr>
          <w:sz w:val="16"/>
        </w:rPr>
        <w:t>The first two characteristics are common to all states</w:t>
      </w:r>
      <w:r w:rsidRPr="00F264CC">
        <w:rPr>
          <w:rStyle w:val="StyleUnderline"/>
          <w:sz w:val="16"/>
          <w:u w:val="none"/>
        </w:rPr>
        <w:t xml:space="preserve"> in all types of polarity. The third is part of the rough-and-tumble of minor powers in any system. </w:t>
      </w:r>
      <w:r w:rsidRPr="00F264CC">
        <w:rPr>
          <w:rStyle w:val="StyleUnderline"/>
        </w:rPr>
        <w:t xml:space="preserve">The fourth, however, </w:t>
      </w:r>
      <w:r w:rsidRPr="00F264CC">
        <w:rPr>
          <w:rStyle w:val="Emphasis"/>
        </w:rPr>
        <w:t>is unique to recalcitrant minor powers in unipolarity</w:t>
      </w:r>
      <w:r w:rsidRPr="00F264CC">
        <w:rPr>
          <w:rStyle w:val="StyleUnderline"/>
        </w:rPr>
        <w:t xml:space="preserve">. This dire situation places recalcitrant minor powers at risk for as long as they lack the capability to defend themselves. They depend on the goodwill of the unipole and must worry that the unipole will shift to a strategy of offensive dominance or disengagement. Recalcitrant minor powers will therefore attempt to bolster their capabilities through </w:t>
      </w:r>
      <w:r w:rsidRPr="00F264CC">
        <w:rPr>
          <w:rStyle w:val="Emphasis"/>
        </w:rPr>
        <w:t>internal balancing</w:t>
      </w:r>
      <w:r w:rsidRPr="00F264CC">
        <w:rPr>
          <w:rStyle w:val="StyleUnderline"/>
        </w:rPr>
        <w:t>.</w:t>
      </w:r>
    </w:p>
    <w:p w:rsidR="00C707A5" w:rsidRDefault="00C707A5" w:rsidP="00C707A5">
      <w:pPr>
        <w:rPr>
          <w:rStyle w:val="StyleUnderline"/>
          <w:sz w:val="16"/>
          <w:u w:val="none"/>
        </w:rPr>
      </w:pPr>
      <w:r w:rsidRPr="00F264CC">
        <w:rPr>
          <w:rStyle w:val="StyleUnderline"/>
        </w:rPr>
        <w:t xml:space="preserve">To deter an eventual attack by the unipole and bolster their chances of survival in the event deterrence fails, recalcitrant minor powers will attempt to </w:t>
      </w:r>
      <w:r w:rsidRPr="00F264CC">
        <w:rPr>
          <w:rStyle w:val="Emphasis"/>
        </w:rPr>
        <w:t>reinforce their conventional defenses</w:t>
      </w:r>
      <w:r w:rsidRPr="00F264CC">
        <w:rPr>
          <w:rStyle w:val="StyleUnderline"/>
        </w:rPr>
        <w:t xml:space="preserve">, develop the most effective asymmetric strategies possible, and, most likely in the nuclear age, try to acquire the </w:t>
      </w:r>
      <w:r w:rsidRPr="00F264CC">
        <w:rPr>
          <w:rStyle w:val="Emphasis"/>
        </w:rPr>
        <w:t>ultimate deterrent</w:t>
      </w:r>
      <w:r w:rsidRPr="00F264CC">
        <w:rPr>
          <w:rStyle w:val="StyleUnderline"/>
          <w:sz w:val="16"/>
          <w:u w:val="none"/>
        </w:rPr>
        <w:t xml:space="preserve">—survivable nuclear weapons.73 </w:t>
      </w:r>
      <w:r w:rsidRPr="00F264CC">
        <w:rPr>
          <w:rStyle w:val="StyleUnderline"/>
        </w:rPr>
        <w:t>In so doing, they seek to become major powers</w:t>
      </w:r>
      <w:r w:rsidRPr="00F264CC">
        <w:rPr>
          <w:rStyle w:val="StyleUnderline"/>
          <w:sz w:val="16"/>
          <w:u w:val="none"/>
        </w:rPr>
        <w:t>.</w:t>
      </w:r>
    </w:p>
    <w:p w:rsidR="00F154CC" w:rsidRDefault="00F154CC" w:rsidP="00F154CC">
      <w:pPr>
        <w:pStyle w:val="Heading3"/>
      </w:pPr>
      <w:r w:rsidRPr="00F154CC">
        <w:t xml:space="preserve">1NC — </w:t>
      </w:r>
      <w:r>
        <w:t>Russia-China</w:t>
      </w:r>
    </w:p>
    <w:p w:rsidR="00F154CC" w:rsidRPr="00C742B7" w:rsidRDefault="00F154CC" w:rsidP="00F154CC">
      <w:pPr>
        <w:pStyle w:val="Heading4"/>
        <w:rPr>
          <w:u w:val="single"/>
        </w:rPr>
      </w:pPr>
      <w:r w:rsidRPr="00844BB2">
        <w:t xml:space="preserve">Unipolarity triggers </w:t>
      </w:r>
      <w:r w:rsidRPr="00C742B7">
        <w:rPr>
          <w:u w:val="single"/>
        </w:rPr>
        <w:t>Sino-Russia</w:t>
      </w:r>
      <w:r w:rsidRPr="00844BB2">
        <w:t xml:space="preserve"> alliance </w:t>
      </w:r>
      <w:r w:rsidRPr="00C742B7">
        <w:rPr>
          <w:u w:val="single"/>
        </w:rPr>
        <w:t>build up</w:t>
      </w:r>
      <w:r w:rsidRPr="00844BB2">
        <w:t xml:space="preserve"> and </w:t>
      </w:r>
      <w:r w:rsidRPr="00C742B7">
        <w:rPr>
          <w:u w:val="single"/>
        </w:rPr>
        <w:t>nuclear war</w:t>
      </w:r>
    </w:p>
    <w:p w:rsidR="00F154CC" w:rsidRPr="00844BB2" w:rsidRDefault="00F154CC" w:rsidP="00F154CC">
      <w:r w:rsidRPr="00844BB2">
        <w:rPr>
          <w:rStyle w:val="Heading4Char"/>
        </w:rPr>
        <w:t>Roberts, 2007</w:t>
      </w:r>
      <w:r>
        <w:t xml:space="preserve"> (Paul C., Former Professor of Business Administration and Economics @ George Mason University PhD in economics from the University of Virginia Distinguished Fellow at the Cato Institute Senior Research Fellow at the Hoover Institution, “US Hegemony Spawns Russian-Chinese Military Alliance”, 8/9/07, Anti War, </w:t>
      </w:r>
      <w:hyperlink r:id="rId12" w:history="1">
        <w:r w:rsidRPr="00CC65D4">
          <w:rPr>
            <w:rStyle w:val="Hyperlink"/>
          </w:rPr>
          <w:t>http://www.antiwar.com/roberts/?articleid=11422</w:t>
        </w:r>
      </w:hyperlink>
      <w:r>
        <w:t>) ANS</w:t>
      </w:r>
    </w:p>
    <w:p w:rsidR="00F154CC" w:rsidRPr="001B0D84" w:rsidRDefault="00F154CC" w:rsidP="00F154CC">
      <w:pPr>
        <w:rPr>
          <w:rStyle w:val="StyleUnderline"/>
          <w:sz w:val="16"/>
          <w:u w:val="none"/>
        </w:rPr>
      </w:pPr>
      <w:r w:rsidRPr="001B0D84">
        <w:rPr>
          <w:rStyle w:val="StyleUnderline"/>
          <w:sz w:val="16"/>
          <w:u w:val="none"/>
        </w:rPr>
        <w:t xml:space="preserve">This week </w:t>
      </w:r>
      <w:r w:rsidRPr="001B0D84">
        <w:rPr>
          <w:rStyle w:val="StyleUnderline"/>
        </w:rPr>
        <w:t xml:space="preserve">the Russian and Chinese militaries are conducting a </w:t>
      </w:r>
      <w:r w:rsidRPr="00844BB2">
        <w:rPr>
          <w:rStyle w:val="Emphasis"/>
        </w:rPr>
        <w:t>joint military exercise</w:t>
      </w:r>
      <w:r w:rsidRPr="001B0D84">
        <w:rPr>
          <w:rStyle w:val="StyleUnderline"/>
          <w:sz w:val="16"/>
          <w:u w:val="none"/>
        </w:rPr>
        <w:t xml:space="preserve"> involving large numbers of troops and combat vehicles. The former Soviet Republics of Tajikistan, Kyrgkyzstan, and Kazakstan are participating. </w:t>
      </w:r>
      <w:r w:rsidRPr="00844BB2">
        <w:rPr>
          <w:rStyle w:val="Emphasis"/>
        </w:rPr>
        <w:t>Other countries appear ready</w:t>
      </w:r>
      <w:r w:rsidRPr="001B0D84">
        <w:rPr>
          <w:rStyle w:val="StyleUnderline"/>
        </w:rPr>
        <w:t xml:space="preserve"> to join the military alliance</w:t>
      </w:r>
      <w:r w:rsidRPr="001B0D84">
        <w:rPr>
          <w:rStyle w:val="StyleUnderline"/>
          <w:sz w:val="16"/>
          <w:u w:val="none"/>
        </w:rPr>
        <w:t>.</w:t>
      </w:r>
    </w:p>
    <w:p w:rsidR="00F154CC" w:rsidRPr="001B0D84" w:rsidRDefault="00F154CC" w:rsidP="00F154CC">
      <w:pPr>
        <w:rPr>
          <w:rStyle w:val="StyleUnderline"/>
          <w:sz w:val="16"/>
          <w:u w:val="none"/>
        </w:rPr>
      </w:pPr>
      <w:r w:rsidRPr="001B0D84">
        <w:rPr>
          <w:rStyle w:val="StyleUnderline"/>
        </w:rPr>
        <w:t xml:space="preserve">This new potent military alliance is a </w:t>
      </w:r>
      <w:r w:rsidRPr="00844BB2">
        <w:rPr>
          <w:rStyle w:val="Emphasis"/>
        </w:rPr>
        <w:t>real world response</w:t>
      </w:r>
      <w:r w:rsidRPr="001B0D84">
        <w:rPr>
          <w:rStyle w:val="StyleUnderline"/>
        </w:rPr>
        <w:t xml:space="preserve"> to </w:t>
      </w:r>
      <w:r w:rsidRPr="00844BB2">
        <w:rPr>
          <w:rStyle w:val="Emphasis"/>
        </w:rPr>
        <w:t>neoconservative delusions</w:t>
      </w:r>
      <w:r w:rsidRPr="001B0D84">
        <w:rPr>
          <w:rStyle w:val="StyleUnderline"/>
        </w:rPr>
        <w:t xml:space="preserve"> about US hegemony</w:t>
      </w:r>
      <w:r w:rsidRPr="001B0D84">
        <w:rPr>
          <w:rStyle w:val="StyleUnderline"/>
          <w:sz w:val="16"/>
          <w:u w:val="none"/>
        </w:rPr>
        <w:t xml:space="preserve">. Neocons believe that the US is supreme in the world and can dictate its course. </w:t>
      </w:r>
      <w:r w:rsidRPr="001B0D84">
        <w:rPr>
          <w:rStyle w:val="StyleUnderline"/>
        </w:rPr>
        <w:t>The neoconservative idiots have actually written papers, read by Russians and Chinese, about why the US must use its military superiority to assert hegemony over Russia and China</w:t>
      </w:r>
      <w:r w:rsidRPr="001B0D84">
        <w:rPr>
          <w:rStyle w:val="StyleUnderline"/>
          <w:sz w:val="16"/>
          <w:u w:val="none"/>
        </w:rPr>
        <w:t>.</w:t>
      </w:r>
    </w:p>
    <w:p w:rsidR="00F154CC" w:rsidRPr="001B0D84" w:rsidRDefault="00F154CC" w:rsidP="00F154CC">
      <w:pPr>
        <w:rPr>
          <w:rStyle w:val="StyleUnderline"/>
          <w:sz w:val="16"/>
          <w:u w:val="none"/>
        </w:rPr>
      </w:pPr>
      <w:r w:rsidRPr="001B0D84">
        <w:rPr>
          <w:rStyle w:val="StyleUnderline"/>
          <w:sz w:val="16"/>
          <w:u w:val="none"/>
        </w:rPr>
        <w:t>Cynics believe that the neocons are just shills, like Bush and Cheney, for the military-security complex and are paid to restart the cold war for the sake of the profits of the armaments industry. But the fact is that the neocons actually believe their delusions about American hegemony.</w:t>
      </w:r>
    </w:p>
    <w:p w:rsidR="00F154CC" w:rsidRPr="001B0D84" w:rsidRDefault="00F154CC" w:rsidP="00F154CC">
      <w:pPr>
        <w:rPr>
          <w:rStyle w:val="StyleUnderline"/>
          <w:sz w:val="16"/>
          <w:u w:val="none"/>
        </w:rPr>
      </w:pPr>
      <w:r w:rsidRPr="00844BB2">
        <w:rPr>
          <w:rStyle w:val="Emphasis"/>
        </w:rPr>
        <w:t>Russia and China have now witnessed enough</w:t>
      </w:r>
      <w:r w:rsidRPr="001B0D84">
        <w:rPr>
          <w:rStyle w:val="StyleUnderline"/>
        </w:rPr>
        <w:t xml:space="preserve"> of the Bush administration's unprovoked aggression in the world to take neocon intentions seriously</w:t>
      </w:r>
      <w:r w:rsidRPr="001B0D84">
        <w:rPr>
          <w:rStyle w:val="StyleUnderline"/>
          <w:sz w:val="16"/>
          <w:u w:val="none"/>
        </w:rPr>
        <w:t xml:space="preserve">. As </w:t>
      </w:r>
      <w:r w:rsidRPr="001B0D84">
        <w:rPr>
          <w:rStyle w:val="StyleUnderline"/>
        </w:rPr>
        <w:t>the US</w:t>
      </w:r>
      <w:r w:rsidRPr="001B0D84">
        <w:rPr>
          <w:rStyle w:val="StyleUnderline"/>
          <w:sz w:val="16"/>
          <w:u w:val="none"/>
        </w:rPr>
        <w:t xml:space="preserve"> has proven that it cannot occupy the Iraqi city of Baghdad despite 5 years of efforts, it </w:t>
      </w:r>
      <w:r w:rsidRPr="001B0D84">
        <w:rPr>
          <w:rStyle w:val="StyleUnderline"/>
        </w:rPr>
        <w:t>most certainly cannot occupy Russia or China</w:t>
      </w:r>
      <w:r w:rsidRPr="001B0D84">
        <w:rPr>
          <w:rStyle w:val="StyleUnderline"/>
          <w:sz w:val="16"/>
          <w:u w:val="none"/>
        </w:rPr>
        <w:t xml:space="preserve">. </w:t>
      </w:r>
      <w:r w:rsidRPr="001B0D84">
        <w:rPr>
          <w:rStyle w:val="StyleUnderline"/>
        </w:rPr>
        <w:t>That means</w:t>
      </w:r>
      <w:r w:rsidRPr="001B0D84">
        <w:rPr>
          <w:rStyle w:val="StyleUnderline"/>
          <w:sz w:val="16"/>
          <w:u w:val="none"/>
        </w:rPr>
        <w:t xml:space="preserve"> the </w:t>
      </w:r>
      <w:r w:rsidRPr="001B0D84">
        <w:rPr>
          <w:rStyle w:val="StyleUnderline"/>
        </w:rPr>
        <w:t>conflict</w:t>
      </w:r>
      <w:r w:rsidRPr="001B0D84">
        <w:rPr>
          <w:rStyle w:val="StyleUnderline"/>
          <w:sz w:val="16"/>
          <w:u w:val="none"/>
        </w:rPr>
        <w:t xml:space="preserve"> toward which the neocons are driving </w:t>
      </w:r>
      <w:r w:rsidRPr="001B0D84">
        <w:rPr>
          <w:rStyle w:val="StyleUnderline"/>
        </w:rPr>
        <w:t xml:space="preserve">will be a </w:t>
      </w:r>
      <w:r w:rsidRPr="00844BB2">
        <w:rPr>
          <w:rStyle w:val="Emphasis"/>
        </w:rPr>
        <w:t>nuclear conflict</w:t>
      </w:r>
      <w:r w:rsidRPr="001B0D84">
        <w:rPr>
          <w:rStyle w:val="StyleUnderline"/>
          <w:sz w:val="16"/>
          <w:u w:val="none"/>
        </w:rPr>
        <w:t>.</w:t>
      </w:r>
    </w:p>
    <w:p w:rsidR="00F154CC" w:rsidRPr="001B0D84" w:rsidRDefault="00F154CC" w:rsidP="00F154CC">
      <w:pPr>
        <w:rPr>
          <w:rStyle w:val="StyleUnderline"/>
          <w:sz w:val="16"/>
          <w:u w:val="none"/>
        </w:rPr>
      </w:pPr>
      <w:r w:rsidRPr="001B0D84">
        <w:rPr>
          <w:rStyle w:val="StyleUnderline"/>
        </w:rPr>
        <w:t>In an attempt to gain the advantage in a nuclear conflict</w:t>
      </w:r>
      <w:r w:rsidRPr="001B0D84">
        <w:rPr>
          <w:rStyle w:val="StyleUnderline"/>
          <w:sz w:val="16"/>
          <w:u w:val="none"/>
        </w:rPr>
        <w:t xml:space="preserve">, the </w:t>
      </w:r>
      <w:r w:rsidRPr="001B0D84">
        <w:rPr>
          <w:rStyle w:val="StyleUnderline"/>
        </w:rPr>
        <w:t xml:space="preserve">neocons are positioning </w:t>
      </w:r>
      <w:r w:rsidRPr="00844BB2">
        <w:rPr>
          <w:rStyle w:val="Emphasis"/>
        </w:rPr>
        <w:t>US anti-ballistic missiles on Soviet borders</w:t>
      </w:r>
      <w:r w:rsidRPr="001B0D84">
        <w:rPr>
          <w:rStyle w:val="StyleUnderline"/>
        </w:rPr>
        <w:t xml:space="preserve"> in Poland and the Czech Republic</w:t>
      </w:r>
      <w:r w:rsidRPr="001B0D84">
        <w:rPr>
          <w:rStyle w:val="StyleUnderline"/>
          <w:sz w:val="16"/>
          <w:u w:val="none"/>
        </w:rPr>
        <w:t xml:space="preserve">. </w:t>
      </w:r>
      <w:r w:rsidRPr="001B0D84">
        <w:rPr>
          <w:rStyle w:val="StyleUnderline"/>
        </w:rPr>
        <w:t xml:space="preserve">This is an idiotic provocation as the </w:t>
      </w:r>
      <w:r w:rsidRPr="00844BB2">
        <w:rPr>
          <w:rStyle w:val="Emphasis"/>
        </w:rPr>
        <w:t>Russians can eliminate anti-ballistic missiles with cruise missiles</w:t>
      </w:r>
      <w:r w:rsidRPr="001B0D84">
        <w:rPr>
          <w:rStyle w:val="StyleUnderline"/>
          <w:sz w:val="16"/>
          <w:u w:val="none"/>
        </w:rPr>
        <w:t>. Neocons are people who desire war, but know nothing about it. Thus, the US failures in Iraq and Afghanistan.</w:t>
      </w:r>
    </w:p>
    <w:p w:rsidR="00F154CC" w:rsidRPr="001B0D84" w:rsidRDefault="00F154CC" w:rsidP="00F154CC">
      <w:pPr>
        <w:rPr>
          <w:rStyle w:val="StyleUnderline"/>
          <w:sz w:val="16"/>
          <w:u w:val="none"/>
        </w:rPr>
      </w:pPr>
      <w:r w:rsidRPr="001B0D84">
        <w:rPr>
          <w:rStyle w:val="StyleUnderline"/>
          <w:sz w:val="16"/>
          <w:u w:val="none"/>
        </w:rPr>
        <w:t xml:space="preserve">Reagan and Gorbachev ended the cold war. However, US administrations after Reagan's have broken the agreements and understandings. </w:t>
      </w:r>
      <w:r w:rsidRPr="001B0D84">
        <w:rPr>
          <w:rStyle w:val="StyleUnderline"/>
        </w:rPr>
        <w:t xml:space="preserve">The US gratuitously brought NATO and anti-ballistic missiles to Russia's borders. The Bush regime has initiated </w:t>
      </w:r>
      <w:r w:rsidRPr="00844BB2">
        <w:rPr>
          <w:rStyle w:val="Emphasis"/>
        </w:rPr>
        <w:t>a propaganda war</w:t>
      </w:r>
      <w:r w:rsidRPr="001B0D84">
        <w:rPr>
          <w:rStyle w:val="StyleUnderline"/>
        </w:rPr>
        <w:t xml:space="preserve"> against the Russian government of Vladimir Putin</w:t>
      </w:r>
      <w:r w:rsidRPr="001B0D84">
        <w:rPr>
          <w:rStyle w:val="StyleUnderline"/>
          <w:sz w:val="16"/>
          <w:u w:val="none"/>
        </w:rPr>
        <w:t>.</w:t>
      </w:r>
    </w:p>
    <w:p w:rsidR="00F154CC" w:rsidRPr="001B0D84" w:rsidRDefault="00F154CC" w:rsidP="00F154CC">
      <w:pPr>
        <w:rPr>
          <w:rStyle w:val="StyleUnderline"/>
          <w:sz w:val="16"/>
          <w:u w:val="none"/>
        </w:rPr>
      </w:pPr>
      <w:r w:rsidRPr="001B0D84">
        <w:rPr>
          <w:rStyle w:val="StyleUnderline"/>
        </w:rPr>
        <w:t xml:space="preserve">These are gratuitous acts of aggression. Both the Russian and Chinese governments are trying to devote resources to their economic development, not to their militaries. Yet, both are being forced by America's aggressive posture to </w:t>
      </w:r>
      <w:r w:rsidRPr="00844BB2">
        <w:rPr>
          <w:rStyle w:val="Emphasis"/>
        </w:rPr>
        <w:t>revamp their militaries</w:t>
      </w:r>
      <w:r w:rsidRPr="001B0D84">
        <w:rPr>
          <w:rStyle w:val="StyleUnderline"/>
          <w:sz w:val="16"/>
          <w:u w:val="none"/>
        </w:rPr>
        <w:t>.</w:t>
      </w:r>
    </w:p>
    <w:p w:rsidR="00F154CC" w:rsidRPr="001B0D84" w:rsidRDefault="00F154CC" w:rsidP="00F154CC">
      <w:pPr>
        <w:rPr>
          <w:rStyle w:val="StyleUnderline"/>
        </w:rPr>
      </w:pPr>
      <w:r w:rsidRPr="001B0D84">
        <w:rPr>
          <w:rStyle w:val="StyleUnderline"/>
          <w:sz w:val="16"/>
          <w:u w:val="none"/>
        </w:rPr>
        <w:t xml:space="preserve">Americans need to understand what the neocon Bush regime cannot: </w:t>
      </w:r>
      <w:r w:rsidRPr="001B0D84">
        <w:rPr>
          <w:rStyle w:val="StyleUnderline"/>
        </w:rPr>
        <w:t xml:space="preserve">a nuclear exchange between the US, Russia, and China would establish the hegemony of the </w:t>
      </w:r>
      <w:r w:rsidRPr="00C742B7">
        <w:rPr>
          <w:rStyle w:val="Emphasis"/>
          <w:color w:val="BF8F00" w:themeColor="accent4" w:themeShade="BF"/>
          <w:sz w:val="56"/>
        </w:rPr>
        <w:t>cockroach</w:t>
      </w:r>
      <w:r w:rsidRPr="001B0D84">
        <w:rPr>
          <w:rStyle w:val="StyleUnderline"/>
        </w:rPr>
        <w:t>.</w:t>
      </w:r>
    </w:p>
    <w:p w:rsidR="00F154CC" w:rsidRPr="001B0D84" w:rsidRDefault="00F154CC" w:rsidP="00F154CC">
      <w:pPr>
        <w:rPr>
          <w:rStyle w:val="StyleUnderline"/>
          <w:sz w:val="16"/>
          <w:u w:val="none"/>
        </w:rPr>
      </w:pPr>
      <w:r w:rsidRPr="001B0D84">
        <w:rPr>
          <w:rStyle w:val="StyleUnderline"/>
        </w:rPr>
        <w:t>In a mere 6.5 years the Bush regime has destroyed the world's good will toward the US</w:t>
      </w:r>
      <w:r w:rsidRPr="001B0D84">
        <w:rPr>
          <w:rStyle w:val="StyleUnderline"/>
          <w:sz w:val="16"/>
          <w:u w:val="none"/>
        </w:rPr>
        <w:t xml:space="preserve">. Today, </w:t>
      </w:r>
      <w:r w:rsidRPr="001B0D84">
        <w:rPr>
          <w:rStyle w:val="StyleUnderline"/>
        </w:rPr>
        <w:t>America's influence in the world is limited to its payments of tens of millions of dollars to bribed heads of foreign governments</w:t>
      </w:r>
      <w:r w:rsidRPr="001B0D84">
        <w:rPr>
          <w:rStyle w:val="StyleUnderline"/>
          <w:sz w:val="16"/>
          <w:u w:val="none"/>
        </w:rPr>
        <w:t>, such as Egypt's and Pakistan's. The Bush regime even thinks that as it has bought and paid for Musharraf, he will stand aside and permit Bush to make air strikes inside Pakistan. Is Bush blind to the danger that he will cause an Islamic revolution within Pakistan that will depose the US puppet and present the Middle East with an Islamic state armed with nuclear weapons?</w:t>
      </w:r>
    </w:p>
    <w:p w:rsidR="00F154CC" w:rsidRDefault="00F154CC" w:rsidP="00F154CC">
      <w:pPr>
        <w:rPr>
          <w:rStyle w:val="StyleUnderline"/>
          <w:sz w:val="16"/>
          <w:u w:val="none"/>
        </w:rPr>
      </w:pPr>
      <w:r w:rsidRPr="001B0D84">
        <w:rPr>
          <w:rStyle w:val="StyleUnderline"/>
        </w:rPr>
        <w:t xml:space="preserve">Considering the instabilities and dangers that abound, the aggressive posture of the Bush regime goes </w:t>
      </w:r>
      <w:r w:rsidRPr="00C742B7">
        <w:rPr>
          <w:rStyle w:val="Emphasis"/>
        </w:rPr>
        <w:t>far beyond recklessness</w:t>
      </w:r>
      <w:r w:rsidRPr="001B0D84">
        <w:rPr>
          <w:rStyle w:val="StyleUnderline"/>
          <w:sz w:val="16"/>
          <w:u w:val="none"/>
        </w:rPr>
        <w:t>. The Bush regime is the most irresponsibly aggressive regime the world has seen since Hitler's.</w:t>
      </w:r>
    </w:p>
    <w:p w:rsidR="00F154CC" w:rsidRPr="00F154CC" w:rsidRDefault="00F154CC" w:rsidP="00F154CC"/>
    <w:p w:rsidR="00AF08AF" w:rsidRDefault="00AF08AF" w:rsidP="00AF08AF">
      <w:pPr>
        <w:pStyle w:val="Heading2"/>
      </w:pPr>
      <w:r>
        <w:t>UQ</w:t>
      </w:r>
    </w:p>
    <w:p w:rsidR="00AF08AF" w:rsidRDefault="00AF08AF" w:rsidP="00AF08AF">
      <w:pPr>
        <w:pStyle w:val="Heading3"/>
      </w:pPr>
      <w:r>
        <w:t xml:space="preserve">2NC — Decline Inevitable </w:t>
      </w:r>
    </w:p>
    <w:p w:rsidR="00AF08AF" w:rsidRDefault="00AF08AF" w:rsidP="00AF08AF">
      <w:pPr>
        <w:pStyle w:val="Heading4"/>
      </w:pPr>
      <w:r>
        <w:t xml:space="preserve">Unipolarity is detrimental to the future of the U.S.—switching to a multipolar model </w:t>
      </w:r>
      <w:r w:rsidRPr="00B42DED">
        <w:rPr>
          <w:u w:val="single"/>
        </w:rPr>
        <w:t>fixes domestic issue</w:t>
      </w:r>
      <w:r>
        <w:rPr>
          <w:u w:val="single"/>
        </w:rPr>
        <w:t>s</w:t>
      </w:r>
      <w:r>
        <w:t xml:space="preserve"> and progresses global nuances</w:t>
      </w:r>
    </w:p>
    <w:p w:rsidR="003C7D3F" w:rsidRPr="007908D0" w:rsidRDefault="003C7D3F" w:rsidP="003C7D3F">
      <w:pPr>
        <w:rPr>
          <w:rStyle w:val="Style13ptBold"/>
          <w:b w:val="0"/>
        </w:rPr>
      </w:pPr>
      <w:r>
        <w:rPr>
          <w:rStyle w:val="Style13ptBold"/>
        </w:rPr>
        <w:t xml:space="preserve">Yan 15 </w:t>
      </w:r>
      <w:r w:rsidRPr="007908D0">
        <w:rPr>
          <w:rStyle w:val="Style13ptBold"/>
          <w:b w:val="0"/>
          <w:sz w:val="22"/>
        </w:rPr>
        <w:t xml:space="preserve">(Yan Xuetong — Dean, Institute of Modern Int'l Relations, Tsinghua University &amp; China’s leading experts on China’s foreign policy, national security, and U.S.-China relations, April 20, 2015. “A Bipolar World Is More Likely than A Unipolar or Multipolar One”, </w:t>
      </w:r>
      <w:hyperlink r:id="rId13" w:history="1">
        <w:r w:rsidRPr="007908D0">
          <w:rPr>
            <w:rStyle w:val="Hyperlink"/>
          </w:rPr>
          <w:t>http://www.chinausfocus.com/foreign-policy/a-bipolar-world-is-more-likely-than-a-unipolar-or-multipolar-one/</w:t>
        </w:r>
      </w:hyperlink>
      <w:r>
        <w:rPr>
          <w:rStyle w:val="Style13ptBold"/>
          <w:b w:val="0"/>
          <w:sz w:val="22"/>
        </w:rPr>
        <w:t>)</w:t>
      </w:r>
      <w:r w:rsidRPr="007908D0">
        <w:rPr>
          <w:rStyle w:val="Style13ptBold"/>
          <w:sz w:val="22"/>
        </w:rPr>
        <w:t xml:space="preserve"> </w:t>
      </w:r>
      <w:r>
        <w:rPr>
          <w:rStyle w:val="Style13ptBold"/>
          <w:b w:val="0"/>
          <w:sz w:val="22"/>
        </w:rPr>
        <w:t>h.k.</w:t>
      </w:r>
    </w:p>
    <w:p w:rsidR="00AF08AF" w:rsidRDefault="00AF08AF" w:rsidP="00AF08AF">
      <w:pPr>
        <w:rPr>
          <w:rStyle w:val="Style13ptBold"/>
          <w:b w:val="0"/>
          <w:sz w:val="22"/>
        </w:rPr>
      </w:pPr>
      <w:r w:rsidRPr="00B208B8">
        <w:rPr>
          <w:rStyle w:val="Style13ptBold"/>
          <w:b w:val="0"/>
          <w:sz w:val="22"/>
        </w:rPr>
        <w:t xml:space="preserve">In an election season, such talk rolls easily off the tongue. But Romney’s hackneyed rhetoric is woefully out of step — both with an American electorate hungry for a less costly brand of foreign policy and with a world in the midst of tectonic change. A sharp economic downturn and expensive, inconclusive conflicts in Iraq and Afghanistan have left Americans ready for a focus on the home front. Abroad, the charge for the next U.S. president can hardly be to stick his head in the sand and deny that the global distribution of power is fast changing. </w:t>
      </w:r>
      <w:r w:rsidRPr="00B208B8">
        <w:rPr>
          <w:rStyle w:val="Style13ptBold"/>
          <w:b w:val="0"/>
          <w:sz w:val="22"/>
          <w:u w:val="single"/>
        </w:rPr>
        <w:t>On the contrary, it is to react soberly and steadily to the implications of such change</w:t>
      </w:r>
      <w:r w:rsidRPr="00B208B8">
        <w:rPr>
          <w:rStyle w:val="Style13ptBold"/>
          <w:b w:val="0"/>
          <w:sz w:val="22"/>
        </w:rPr>
        <w:t xml:space="preserve"> and ensure that the United States remains secure and prosperous even as economic and military strength spreads to new quarters.</w:t>
      </w:r>
    </w:p>
    <w:p w:rsidR="00AF08AF" w:rsidRDefault="00AF08AF" w:rsidP="00AF08AF">
      <w:pPr>
        <w:rPr>
          <w:rStyle w:val="Style13ptBold"/>
          <w:b w:val="0"/>
          <w:sz w:val="22"/>
        </w:rPr>
      </w:pPr>
      <w:r w:rsidRPr="00B208B8">
        <w:rPr>
          <w:rStyle w:val="Style13ptBold"/>
          <w:b w:val="0"/>
          <w:sz w:val="22"/>
        </w:rPr>
        <w:t xml:space="preserve">President Barack Obama is on the correct path. Leaving Iraq and overseeing a paced withdrawal from Afghanistan will bring U.S. commitments back into line with U.S. interests. Special operations and drone strikes have proved far more effective in fighting al Qaeda than has occupying countries in the Middle East and South Asia, and an offshore posture in the Persian Gulf is the best way to deal with Iran. </w:t>
      </w:r>
      <w:r w:rsidRPr="00B208B8">
        <w:rPr>
          <w:rStyle w:val="Style13ptBold"/>
          <w:b w:val="0"/>
          <w:sz w:val="22"/>
          <w:u w:val="single"/>
        </w:rPr>
        <w:t>Amid China’s rise and the economic dynamism building in its neighborhood, Obama is right to downsize</w:t>
      </w:r>
      <w:r w:rsidRPr="00B208B8">
        <w:rPr>
          <w:rStyle w:val="Style13ptBold"/>
          <w:b w:val="0"/>
          <w:sz w:val="22"/>
        </w:rPr>
        <w:t xml:space="preserve"> the U.S. presence in Europe and orchestrate a strategic "pivot" to East Asia. The move constitutes a necessary hedge against Chinese ambition and ensures that American workers will benefit from expanding markets in the Pacific Rim. </w:t>
      </w:r>
      <w:r w:rsidRPr="00B208B8">
        <w:rPr>
          <w:rStyle w:val="Style13ptBold"/>
          <w:b w:val="0"/>
          <w:sz w:val="22"/>
          <w:u w:val="single"/>
        </w:rPr>
        <w:t>These policies will enable the United States to simultaneously adjust to a shifting global landscape</w:t>
      </w:r>
      <w:r w:rsidRPr="00B208B8">
        <w:rPr>
          <w:rStyle w:val="Style13ptBold"/>
          <w:b w:val="0"/>
          <w:sz w:val="22"/>
        </w:rPr>
        <w:t>, husband its resources, and grow its economy — facilitating the president’s pledge to focus on "nation-building here at home."</w:t>
      </w:r>
    </w:p>
    <w:p w:rsidR="00AF08AF" w:rsidRDefault="00AF08AF" w:rsidP="00AF08AF">
      <w:pPr>
        <w:rPr>
          <w:rStyle w:val="Style13ptBold"/>
          <w:b w:val="0"/>
          <w:sz w:val="22"/>
        </w:rPr>
      </w:pPr>
      <w:r w:rsidRPr="00B208B8">
        <w:rPr>
          <w:rStyle w:val="Style13ptBold"/>
          <w:b w:val="0"/>
          <w:sz w:val="22"/>
        </w:rPr>
        <w:t xml:space="preserve">Romney has already denigrated Obama’s pragmatism, charging that "our president thinks America is in decline." Obama shot back in his State of the Union address on Jan. 24 that "anyone who tells you that America is in decline … doesn’t know what they’re talking about." Obama decidedly has the upper hand in this back-and-forth. He recognizes that, the country’s strengths notwithstanding, </w:t>
      </w:r>
      <w:r w:rsidRPr="00B208B8">
        <w:rPr>
          <w:rStyle w:val="Style13ptBold"/>
          <w:b w:val="0"/>
          <w:sz w:val="22"/>
          <w:u w:val="single"/>
        </w:rPr>
        <w:t>U.S. strategy must adjust to a world in which power will be more broadly distributed</w:t>
      </w:r>
      <w:r w:rsidRPr="00B208B8">
        <w:rPr>
          <w:rStyle w:val="Style13ptBold"/>
          <w:b w:val="0"/>
          <w:sz w:val="22"/>
        </w:rPr>
        <w:t>. And his focus on rebuilding the American economy speaks directly to an electorate yearning for more equity and prosperity at home.</w:t>
      </w:r>
    </w:p>
    <w:p w:rsidR="00AF08AF" w:rsidRDefault="00AF08AF" w:rsidP="00AF08AF">
      <w:pPr>
        <w:rPr>
          <w:rStyle w:val="Style13ptBold"/>
          <w:b w:val="0"/>
          <w:sz w:val="22"/>
        </w:rPr>
      </w:pPr>
      <w:r w:rsidRPr="00B208B8">
        <w:rPr>
          <w:rStyle w:val="Style13ptBold"/>
          <w:b w:val="0"/>
          <w:sz w:val="22"/>
        </w:rPr>
        <w:t xml:space="preserve">According to a recent Pew Research Center survey, 46 percent of </w:t>
      </w:r>
      <w:r w:rsidRPr="00B208B8">
        <w:rPr>
          <w:rStyle w:val="Style13ptBold"/>
          <w:b w:val="0"/>
          <w:sz w:val="22"/>
          <w:u w:val="single"/>
        </w:rPr>
        <w:t>Americans</w:t>
      </w:r>
      <w:r w:rsidRPr="00B208B8">
        <w:rPr>
          <w:rStyle w:val="Style13ptBold"/>
          <w:b w:val="0"/>
          <w:sz w:val="22"/>
        </w:rPr>
        <w:t xml:space="preserve"> want the United States to "mind its own business," and 76 percent think the country </w:t>
      </w:r>
      <w:r w:rsidRPr="00B208B8">
        <w:rPr>
          <w:rStyle w:val="Style13ptBold"/>
          <w:b w:val="0"/>
          <w:sz w:val="22"/>
          <w:u w:val="single"/>
        </w:rPr>
        <w:t>should "concentrate more on our own national problems" than on foreign challenges</w:t>
      </w:r>
      <w:r w:rsidRPr="00B208B8">
        <w:rPr>
          <w:rStyle w:val="Style13ptBold"/>
          <w:b w:val="0"/>
          <w:sz w:val="22"/>
        </w:rPr>
        <w:t xml:space="preserve">. These are high numbers by historical standards — a clear indication that the electorate is hurting economically and wary of strategic overreach. Romney should take note. His chest-thumping </w:t>
      </w:r>
      <w:r w:rsidRPr="00B208B8">
        <w:rPr>
          <w:rStyle w:val="Style13ptBold"/>
          <w:b w:val="0"/>
          <w:sz w:val="22"/>
          <w:u w:val="single"/>
        </w:rPr>
        <w:t>talk of a new American century</w:t>
      </w:r>
      <w:r w:rsidRPr="00B208B8">
        <w:rPr>
          <w:rStyle w:val="Style13ptBold"/>
          <w:b w:val="0"/>
          <w:sz w:val="22"/>
        </w:rPr>
        <w:t xml:space="preserve"> still plays well in some quarters. But Obama’s commitment to nation-building at home will play even better.</w:t>
      </w:r>
    </w:p>
    <w:p w:rsidR="00AF08AF" w:rsidRDefault="00AF08AF" w:rsidP="00AF08AF">
      <w:pPr>
        <w:rPr>
          <w:rStyle w:val="Style13ptBold"/>
          <w:b w:val="0"/>
          <w:sz w:val="22"/>
        </w:rPr>
      </w:pPr>
      <w:r w:rsidRPr="00B208B8">
        <w:rPr>
          <w:rStyle w:val="Style13ptBold"/>
          <w:b w:val="0"/>
          <w:sz w:val="22"/>
        </w:rPr>
        <w:t xml:space="preserve">Even if Romney’s rhetoric were to get more domestic traction, it </w:t>
      </w:r>
      <w:r w:rsidRPr="00B208B8">
        <w:rPr>
          <w:rStyle w:val="Style13ptBold"/>
          <w:b w:val="0"/>
          <w:sz w:val="22"/>
          <w:u w:val="single"/>
        </w:rPr>
        <w:t>would still bear no resemblance to the new global landscape that is fast emerging</w:t>
      </w:r>
      <w:r w:rsidRPr="00B208B8">
        <w:rPr>
          <w:rStyle w:val="Style13ptBold"/>
          <w:b w:val="0"/>
          <w:sz w:val="22"/>
        </w:rPr>
        <w:t xml:space="preserve">. The United States is indeed an exceptional nation — in its prized geographic location, commitment to freedom and democracy, and brand of international leadership. But </w:t>
      </w:r>
      <w:r w:rsidRPr="00B208B8">
        <w:rPr>
          <w:rStyle w:val="Style13ptBold"/>
          <w:b w:val="0"/>
          <w:sz w:val="22"/>
          <w:u w:val="single"/>
        </w:rPr>
        <w:t>the country’s exceptionalism should not be used as an excuse to hide from global realities.</w:t>
      </w:r>
    </w:p>
    <w:p w:rsidR="00AF08AF" w:rsidRDefault="00AF08AF" w:rsidP="00AF08AF">
      <w:pPr>
        <w:rPr>
          <w:rStyle w:val="Style13ptBold"/>
          <w:b w:val="0"/>
          <w:sz w:val="22"/>
        </w:rPr>
      </w:pPr>
      <w:r w:rsidRPr="00B208B8">
        <w:rPr>
          <w:rStyle w:val="Style13ptBold"/>
          <w:b w:val="0"/>
          <w:sz w:val="22"/>
          <w:u w:val="single"/>
        </w:rPr>
        <w:t>China’s GDP will catch up with America’s over the course of the next decade</w:t>
      </w:r>
      <w:r w:rsidRPr="00B208B8">
        <w:rPr>
          <w:rStyle w:val="Style13ptBold"/>
          <w:b w:val="0"/>
          <w:sz w:val="22"/>
        </w:rPr>
        <w:t xml:space="preserve">. The World Bank predicts that the dollar, euro, and China’s renminbi will become co-equals in a "multi-currency" monetary system by 2025. Goldman Sachs expects the collective GDP of the top four developing countries — Brazil, China, India, and Russia — to match that of the G-7 countries by 2032. The United States will no doubt exit the current slump and bounce back economically in the years ahead. Nonetheless, </w:t>
      </w:r>
      <w:r w:rsidRPr="00B208B8">
        <w:rPr>
          <w:rStyle w:val="Style13ptBold"/>
          <w:b w:val="0"/>
          <w:sz w:val="22"/>
          <w:u w:val="single"/>
        </w:rPr>
        <w:t>a more level global playing field is inevitable</w:t>
      </w:r>
      <w:r w:rsidRPr="00B208B8">
        <w:rPr>
          <w:rStyle w:val="Style13ptBold"/>
          <w:b w:val="0"/>
          <w:sz w:val="22"/>
        </w:rPr>
        <w:t>.</w:t>
      </w:r>
    </w:p>
    <w:p w:rsidR="00AF08AF" w:rsidRDefault="00AF08AF" w:rsidP="00AF08AF">
      <w:pPr>
        <w:rPr>
          <w:rStyle w:val="Style13ptBold"/>
          <w:b w:val="0"/>
          <w:sz w:val="22"/>
        </w:rPr>
      </w:pPr>
      <w:r w:rsidRPr="00B208B8">
        <w:rPr>
          <w:rStyle w:val="Style13ptBold"/>
          <w:b w:val="0"/>
          <w:sz w:val="22"/>
        </w:rPr>
        <w:t xml:space="preserve">To be sure, America’s military superiority will remain second to none for decades to come. As the wars in Iraq and Afghanistan have made amply clear, though, </w:t>
      </w:r>
      <w:r w:rsidRPr="00B208B8">
        <w:rPr>
          <w:rStyle w:val="Style13ptBold"/>
          <w:b w:val="0"/>
          <w:sz w:val="22"/>
          <w:u w:val="single"/>
        </w:rPr>
        <w:t>military primacy hardly ensures effective influence. And with the U.S. defense budget poised to shrink in the service of restoring the country’s fiscal health, the United States will have to pick its fights carefully.</w:t>
      </w:r>
      <w:r w:rsidRPr="00B208B8">
        <w:rPr>
          <w:rStyle w:val="Style13ptBold"/>
          <w:b w:val="0"/>
          <w:sz w:val="22"/>
        </w:rPr>
        <w:t xml:space="preserve"> Shrewd and judicious statecraft will be at least as important as raw power in ensuring the country’s security.</w:t>
      </w:r>
    </w:p>
    <w:p w:rsidR="00AF08AF" w:rsidRDefault="00AF08AF" w:rsidP="00AF08AF">
      <w:pPr>
        <w:rPr>
          <w:rStyle w:val="Style13ptBold"/>
          <w:b w:val="0"/>
          <w:sz w:val="22"/>
        </w:rPr>
      </w:pPr>
      <w:r w:rsidRPr="00B208B8">
        <w:rPr>
          <w:rStyle w:val="Style13ptBold"/>
          <w:b w:val="0"/>
          <w:sz w:val="22"/>
        </w:rPr>
        <w:t xml:space="preserve">To acknowledge the need for the United States to adjust to prospective shifts in the global distribution of power is not, as Duke University professor Bruce Jentleson recently pointed out in Democracy, to be a declinist or a pessimist. It is to be a realist. And </w:t>
      </w:r>
      <w:r w:rsidRPr="00B42DED">
        <w:rPr>
          <w:rStyle w:val="Style13ptBold"/>
          <w:b w:val="0"/>
          <w:sz w:val="22"/>
          <w:u w:val="single"/>
        </w:rPr>
        <w:t>safely guiding the United States through this coming transition requires seeing the world as it is rather than retreating toward the illusory comfort of denial.</w:t>
      </w:r>
    </w:p>
    <w:p w:rsidR="00AF08AF" w:rsidRDefault="00AF08AF" w:rsidP="00AF08AF">
      <w:pPr>
        <w:rPr>
          <w:rStyle w:val="Style13ptBold"/>
          <w:b w:val="0"/>
          <w:sz w:val="22"/>
        </w:rPr>
      </w:pPr>
      <w:r w:rsidRPr="00B42DED">
        <w:rPr>
          <w:rStyle w:val="Style13ptBold"/>
          <w:b w:val="0"/>
          <w:sz w:val="22"/>
          <w:u w:val="single"/>
        </w:rPr>
        <w:t>Adjusting to the rise of the rest requires</w:t>
      </w:r>
      <w:r w:rsidRPr="00B208B8">
        <w:rPr>
          <w:rStyle w:val="Style13ptBold"/>
          <w:b w:val="0"/>
          <w:sz w:val="22"/>
        </w:rPr>
        <w:t xml:space="preserve">, for starters, </w:t>
      </w:r>
      <w:r w:rsidRPr="00B42DED">
        <w:rPr>
          <w:rStyle w:val="Style13ptBold"/>
          <w:sz w:val="22"/>
          <w:u w:val="single"/>
        </w:rPr>
        <w:t>making more room at the table for newcomers</w:t>
      </w:r>
      <w:r w:rsidRPr="00B208B8">
        <w:rPr>
          <w:rStyle w:val="Style13ptBold"/>
          <w:b w:val="0"/>
          <w:sz w:val="22"/>
        </w:rPr>
        <w:t>. That process is already well under way. The G-20 has supplanted the G-8, widening the circle for global consultations. In the aftermath of reforms adopted in 2010, developing countries now have enhanced weight at the World Bank and IMF. The enlargement of the U.N. Security Council, though currently bogged down in wrangling, is also in the offing.</w:t>
      </w:r>
    </w:p>
    <w:p w:rsidR="00AF08AF" w:rsidRDefault="00AF08AF" w:rsidP="00AF08AF">
      <w:pPr>
        <w:rPr>
          <w:rStyle w:val="Style13ptBold"/>
          <w:b w:val="0"/>
          <w:sz w:val="22"/>
        </w:rPr>
      </w:pPr>
      <w:r w:rsidRPr="00B208B8">
        <w:rPr>
          <w:rStyle w:val="Style13ptBold"/>
          <w:b w:val="0"/>
          <w:sz w:val="22"/>
        </w:rPr>
        <w:t xml:space="preserve">But </w:t>
      </w:r>
      <w:r w:rsidRPr="00B42DED">
        <w:rPr>
          <w:rStyle w:val="Style13ptBold"/>
          <w:b w:val="0"/>
          <w:sz w:val="22"/>
          <w:u w:val="single"/>
        </w:rPr>
        <w:t>making international institutions more representative is the easy part</w:t>
      </w:r>
      <w:r w:rsidRPr="00B208B8">
        <w:rPr>
          <w:rStyle w:val="Style13ptBold"/>
          <w:b w:val="0"/>
          <w:sz w:val="22"/>
        </w:rPr>
        <w:t>. More challenging will be managing the ideological diversity that will accompany the coming realignment in global power. Precisely because the United States is an exceptional nation, its version of liberal democracy may well prove to be the exception, not the rule.</w:t>
      </w:r>
    </w:p>
    <w:p w:rsidR="00AF08AF" w:rsidRDefault="00AF08AF" w:rsidP="00AF08AF">
      <w:pPr>
        <w:rPr>
          <w:rStyle w:val="Style13ptBold"/>
          <w:b w:val="0"/>
          <w:sz w:val="22"/>
        </w:rPr>
      </w:pPr>
      <w:r w:rsidRPr="00B208B8">
        <w:rPr>
          <w:rStyle w:val="Style13ptBold"/>
          <w:b w:val="0"/>
          <w:sz w:val="22"/>
        </w:rPr>
        <w:t>In China, Russia, and the sheikhdoms of the Persian Gulf, state-led brands of capitalism are holding their own — and may well do so for the foreseeable future. The Arab Spring could finally bring democratic rule to at least some countries in the Middle East, but it is also breeding political Islam; democratization should not be mistaken for Westernization. Even emerging powers that are already democracies, such as India, Brazil, and Turkey, are charting their own paths. They regularly break with the United States and Europe on trade, Middle East diplomacy, military intervention, the environment, and other issues, preferring to side with other ascending states, whether democratic or not. Romney’s paeans to American power are no excuse for his silence on how he plans to manage these complexities.</w:t>
      </w:r>
    </w:p>
    <w:p w:rsidR="00AF08AF" w:rsidRDefault="00AF08AF" w:rsidP="00AF08AF">
      <w:pPr>
        <w:rPr>
          <w:rStyle w:val="Style13ptBold"/>
          <w:b w:val="0"/>
          <w:sz w:val="22"/>
        </w:rPr>
      </w:pPr>
      <w:r w:rsidRPr="00B42DED">
        <w:rPr>
          <w:rStyle w:val="Style13ptBold"/>
          <w:b w:val="0"/>
          <w:sz w:val="22"/>
          <w:u w:val="single"/>
        </w:rPr>
        <w:t>Promoting international stability will grow more demanding as rising powers bring to the table their differing conceptions of order and governance</w:t>
      </w:r>
      <w:r w:rsidRPr="00B208B8">
        <w:rPr>
          <w:rStyle w:val="Style13ptBold"/>
          <w:b w:val="0"/>
          <w:sz w:val="22"/>
        </w:rPr>
        <w:t xml:space="preserve">. The United States has a key role to play in managing such diversity and channeling it toward cooperative ends. </w:t>
      </w:r>
      <w:r w:rsidRPr="00B42DED">
        <w:rPr>
          <w:rStyle w:val="Style13ptBold"/>
          <w:b w:val="0"/>
          <w:sz w:val="22"/>
          <w:u w:val="single"/>
        </w:rPr>
        <w:t>Overheated proclamations of American preeminence</w:t>
      </w:r>
      <w:r w:rsidRPr="00B208B8">
        <w:rPr>
          <w:rStyle w:val="Style13ptBold"/>
          <w:b w:val="0"/>
          <w:sz w:val="22"/>
        </w:rPr>
        <w:t xml:space="preserve">, however, </w:t>
      </w:r>
      <w:r w:rsidRPr="00B42DED">
        <w:rPr>
          <w:rStyle w:val="Style13ptBold"/>
          <w:b w:val="0"/>
          <w:sz w:val="22"/>
          <w:u w:val="single"/>
        </w:rPr>
        <w:t>will do more harm than good</w:t>
      </w:r>
      <w:r w:rsidRPr="00B208B8">
        <w:rPr>
          <w:rStyle w:val="Style13ptBold"/>
          <w:b w:val="0"/>
          <w:sz w:val="22"/>
        </w:rPr>
        <w:t xml:space="preserve">. </w:t>
      </w:r>
      <w:r w:rsidRPr="00B42DED">
        <w:rPr>
          <w:rStyle w:val="Style13ptBold"/>
          <w:b w:val="0"/>
          <w:sz w:val="22"/>
          <w:u w:val="single"/>
        </w:rPr>
        <w:t>If a new</w:t>
      </w:r>
      <w:r w:rsidRPr="00B208B8">
        <w:rPr>
          <w:rStyle w:val="Style13ptBold"/>
          <w:b w:val="0"/>
          <w:sz w:val="22"/>
        </w:rPr>
        <w:t xml:space="preserve">, consensual </w:t>
      </w:r>
      <w:r w:rsidRPr="00B42DED">
        <w:rPr>
          <w:rStyle w:val="Style13ptBold"/>
          <w:b w:val="0"/>
          <w:sz w:val="22"/>
          <w:u w:val="single"/>
        </w:rPr>
        <w:t>international order is to emerge</w:t>
      </w:r>
      <w:r w:rsidRPr="00B208B8">
        <w:rPr>
          <w:rStyle w:val="Style13ptBold"/>
          <w:b w:val="0"/>
          <w:sz w:val="22"/>
        </w:rPr>
        <w:t xml:space="preserve">, </w:t>
      </w:r>
      <w:r w:rsidRPr="00B42DED">
        <w:rPr>
          <w:rStyle w:val="Style13ptBold"/>
          <w:b w:val="0"/>
          <w:sz w:val="22"/>
          <w:u w:val="single"/>
        </w:rPr>
        <w:t>rising powers must be treated as stakeholders</w:t>
      </w:r>
      <w:r w:rsidRPr="00B208B8">
        <w:rPr>
          <w:rStyle w:val="Style13ptBold"/>
          <w:b w:val="0"/>
          <w:sz w:val="22"/>
        </w:rPr>
        <w:t xml:space="preserve"> in that order, </w:t>
      </w:r>
      <w:r w:rsidRPr="00B42DED">
        <w:rPr>
          <w:rStyle w:val="Style13ptBold"/>
          <w:b w:val="0"/>
          <w:sz w:val="22"/>
          <w:u w:val="single"/>
        </w:rPr>
        <w:t>not merely as objects of American power</w:t>
      </w:r>
      <w:r w:rsidRPr="00B208B8">
        <w:rPr>
          <w:rStyle w:val="Style13ptBold"/>
          <w:b w:val="0"/>
          <w:sz w:val="22"/>
        </w:rPr>
        <w:t>.</w:t>
      </w:r>
    </w:p>
    <w:p w:rsidR="00AF08AF" w:rsidRDefault="00AF08AF" w:rsidP="00AF08AF">
      <w:pPr>
        <w:rPr>
          <w:rStyle w:val="Style13ptBold"/>
          <w:b w:val="0"/>
          <w:sz w:val="22"/>
        </w:rPr>
      </w:pPr>
      <w:r w:rsidRPr="00B208B8">
        <w:rPr>
          <w:rStyle w:val="Style13ptBold"/>
          <w:b w:val="0"/>
          <w:sz w:val="22"/>
        </w:rPr>
        <w:t>Shepherding the transition to this more pluralistic world is arguably the defining challenge facing U.S. statecraft in the years ahead. Romney appears ready to pave over this challenge by denying that such change is afoot and attempting to portray Obama’s policies as "an eloquently justified surrender of world leadership."</w:t>
      </w:r>
    </w:p>
    <w:p w:rsidR="00AF08AF" w:rsidRDefault="00AF08AF" w:rsidP="00AF08AF">
      <w:pPr>
        <w:rPr>
          <w:rStyle w:val="Style13ptBold"/>
          <w:b w:val="0"/>
          <w:sz w:val="22"/>
        </w:rPr>
      </w:pPr>
      <w:r w:rsidRPr="00B208B8">
        <w:rPr>
          <w:rStyle w:val="Style13ptBold"/>
          <w:b w:val="0"/>
          <w:sz w:val="22"/>
        </w:rPr>
        <w:t>Obama should welcome this debate and refuse to let his opponents hide behind the veil of American exceptionalism. Democrats no longer need to feel vulnerable on national security; Obama has demonstrated smarts and strength on many issues, including the degradation of al Qaeda, the pivot to Asia, and the isolation of Iran. He understands that agile, firm diplomacy backed by American power will do much more for the United States than congratulatory talk of American primacy.</w:t>
      </w:r>
    </w:p>
    <w:p w:rsidR="00AF08AF" w:rsidRDefault="00AF08AF" w:rsidP="00AF08AF">
      <w:pPr>
        <w:rPr>
          <w:rStyle w:val="Style13ptBold"/>
          <w:sz w:val="22"/>
          <w:u w:val="single"/>
        </w:rPr>
      </w:pPr>
      <w:r w:rsidRPr="00B42DED">
        <w:rPr>
          <w:rStyle w:val="Style13ptBold"/>
          <w:b w:val="0"/>
          <w:sz w:val="22"/>
          <w:u w:val="single"/>
        </w:rPr>
        <w:t>A smarter, more selective, and less costly U.S. role in the world would not only help the United States</w:t>
      </w:r>
      <w:r w:rsidRPr="00B208B8">
        <w:rPr>
          <w:rStyle w:val="Style13ptBold"/>
          <w:b w:val="0"/>
          <w:sz w:val="22"/>
        </w:rPr>
        <w:t xml:space="preserve"> get its own house in order, </w:t>
      </w:r>
      <w:r w:rsidRPr="00B42DED">
        <w:rPr>
          <w:rStyle w:val="Style13ptBold"/>
          <w:b w:val="0"/>
          <w:sz w:val="22"/>
          <w:u w:val="single"/>
        </w:rPr>
        <w:t>but also give rising powers the wider berth they seek</w:t>
      </w:r>
      <w:r w:rsidRPr="00B208B8">
        <w:rPr>
          <w:rStyle w:val="Style13ptBold"/>
          <w:b w:val="0"/>
          <w:sz w:val="22"/>
        </w:rPr>
        <w:t xml:space="preserve">. And good policy would also be good politics; </w:t>
      </w:r>
      <w:r w:rsidRPr="00B42DED">
        <w:rPr>
          <w:rStyle w:val="Style13ptBold"/>
          <w:b w:val="0"/>
          <w:sz w:val="22"/>
          <w:u w:val="single"/>
        </w:rPr>
        <w:t>Americans are keen to share with others the burdens and responsibilities of international engagement</w:t>
      </w:r>
      <w:r w:rsidRPr="00B42DED">
        <w:rPr>
          <w:rStyle w:val="Style13ptBold"/>
          <w:sz w:val="22"/>
          <w:u w:val="single"/>
        </w:rPr>
        <w:t>. The world desperately needs a brand of U.S. leadership that focuses not on ruling the roost, but on guiding a more diverse and unwieldy globe to consensus and cooperation.</w:t>
      </w:r>
    </w:p>
    <w:p w:rsidR="00826D92" w:rsidRDefault="00826D92" w:rsidP="00826D92">
      <w:pPr>
        <w:pStyle w:val="Heading4"/>
      </w:pPr>
      <w:r>
        <w:t xml:space="preserve">US decline inevitable absent effective integration into multilateral institutions </w:t>
      </w:r>
    </w:p>
    <w:p w:rsidR="00826D92" w:rsidRPr="00826D92" w:rsidRDefault="00826D92" w:rsidP="00826D92">
      <w:r w:rsidRPr="00761F0D">
        <w:rPr>
          <w:rStyle w:val="Heading4Char"/>
        </w:rPr>
        <w:t>Kupchan, 2012</w:t>
      </w:r>
      <w:r>
        <w:t xml:space="preserve"> (Charles, Associate Professor of International Relations @ Georgetown PhD in International Relations from Oxford Senior Fellow and Director of Europe Studies at the Council on Foreign Relations, “Sorry, Mitt: It Won't Be an American Century”, 2/6/12, ForeignPolicy, </w:t>
      </w:r>
      <w:hyperlink r:id="rId14" w:history="1">
        <w:r w:rsidRPr="00CC65D4">
          <w:rPr>
            <w:rStyle w:val="Hyperlink"/>
          </w:rPr>
          <w:t>http://www.foreignpolicy.com/articles/2012/02/06/it_won_t_be_an_american_century?page=0,2</w:t>
        </w:r>
      </w:hyperlink>
      <w:r>
        <w:t>) HK</w:t>
      </w:r>
      <w:r w:rsidR="0068767F">
        <w:tab/>
      </w:r>
    </w:p>
    <w:p w:rsidR="00826D92" w:rsidRPr="004B6D23" w:rsidRDefault="00826D92" w:rsidP="00826D92">
      <w:pPr>
        <w:rPr>
          <w:rStyle w:val="Style13ptBold"/>
          <w:b w:val="0"/>
          <w:sz w:val="22"/>
        </w:rPr>
      </w:pPr>
      <w:r w:rsidRPr="004B6D23">
        <w:rPr>
          <w:rStyle w:val="Style13ptBold"/>
          <w:b w:val="0"/>
          <w:sz w:val="22"/>
        </w:rPr>
        <w:t>In an election season, such talk rolls easily off the tongue. But Romney’s hackneyed rhetoric is woefully out of step — both with an American electorate hungry for a less costly brand of foreign policy and with a world in the midst of tectonic change. A sharp economic downturn and expensive, inconclusive conflicts in Iraq and Afghanistan have left Americans ready for a focus on the home front. Abroad, the charge for the next U.S. president can hardly be to stick his head in the sand and deny that the global distribution of power is fast changing. On the contrary, it is to react soberly and steadily to the implications of such change and ensure that the United States remains secure and prosperous even as economic and military strength spreads to new quarters.</w:t>
      </w:r>
    </w:p>
    <w:p w:rsidR="00826D92" w:rsidRPr="004B6D23" w:rsidRDefault="00826D92" w:rsidP="00826D92">
      <w:pPr>
        <w:rPr>
          <w:rStyle w:val="Style13ptBold"/>
          <w:b w:val="0"/>
          <w:sz w:val="22"/>
          <w:u w:val="single"/>
        </w:rPr>
      </w:pPr>
      <w:r w:rsidRPr="004B6D23">
        <w:rPr>
          <w:rStyle w:val="Style13ptBold"/>
          <w:b w:val="0"/>
          <w:sz w:val="22"/>
        </w:rPr>
        <w:t xml:space="preserve">President Barack Obama is on the correct path. Leaving Iraq and overseeing a paced withdrawal from Afghanistan will bring U.S. commitments back into line with U.S. interests. Special operations and drone strikes have proved far more effective in fighting al Qaeda than has occupying countries in the Middle East and South Asia, and an offshore posture in the Persian Gulf is the best way to deal with Iran. Amid China’s rise and the economic dynamism building in its neighborhood, </w:t>
      </w:r>
      <w:r w:rsidRPr="004B6D23">
        <w:rPr>
          <w:rStyle w:val="Style13ptBold"/>
          <w:b w:val="0"/>
          <w:sz w:val="22"/>
          <w:u w:val="single"/>
        </w:rPr>
        <w:t>Obama is right to downsize the U.S. presence in Europe and orchestrate a strategic "pivot" to East Asia. The move constitutes a necessary hedge against Chinese ambition and ensures that American workers will benefit from expanding markets in the Pacific Rim</w:t>
      </w:r>
      <w:r w:rsidRPr="004B6D23">
        <w:rPr>
          <w:rStyle w:val="Style13ptBold"/>
          <w:b w:val="0"/>
          <w:sz w:val="22"/>
        </w:rPr>
        <w:t xml:space="preserve">. </w:t>
      </w:r>
      <w:r w:rsidRPr="004B6D23">
        <w:rPr>
          <w:rStyle w:val="Style13ptBold"/>
          <w:b w:val="0"/>
          <w:sz w:val="22"/>
          <w:u w:val="single"/>
        </w:rPr>
        <w:t>These policies will enable the United States to simultaneously adjust to a shifting global landscape, husband its resources, and grow its economy — facilitating the president’s pledge to focus on "nation-building here at home."</w:t>
      </w:r>
    </w:p>
    <w:p w:rsidR="00826D92" w:rsidRPr="004B6D23" w:rsidRDefault="00826D92" w:rsidP="00826D92">
      <w:pPr>
        <w:rPr>
          <w:rStyle w:val="Style13ptBold"/>
          <w:b w:val="0"/>
          <w:sz w:val="22"/>
        </w:rPr>
      </w:pPr>
      <w:r w:rsidRPr="004B6D23">
        <w:rPr>
          <w:rStyle w:val="Style13ptBold"/>
          <w:b w:val="0"/>
          <w:sz w:val="22"/>
        </w:rPr>
        <w:t xml:space="preserve">Romney has already denigrated Obama’s pragmatism, charging that "our president thinks America is in decline." Obama shot back in his State of the Union address on Jan. 24 that "anyone who tells you that America is in decline … doesn’t know what they’re talking about." Obama decidedly has the upper hand in this back-and-forth. He recognizes that, </w:t>
      </w:r>
      <w:r w:rsidRPr="004B6D23">
        <w:rPr>
          <w:rStyle w:val="Style13ptBold"/>
          <w:b w:val="0"/>
          <w:sz w:val="22"/>
          <w:u w:val="single"/>
        </w:rPr>
        <w:t>the country’s strengths notwithstanding, U.S. strategy must adjust to a world in which power will be more broadly distributed</w:t>
      </w:r>
      <w:r w:rsidRPr="004B6D23">
        <w:rPr>
          <w:rStyle w:val="Style13ptBold"/>
          <w:b w:val="0"/>
          <w:sz w:val="22"/>
        </w:rPr>
        <w:t>. And his focus on rebuilding the American economy speaks directly to an electorate yearning for more equity and prosperity at home.</w:t>
      </w:r>
    </w:p>
    <w:p w:rsidR="00826D92" w:rsidRPr="004B6D23" w:rsidRDefault="00826D92" w:rsidP="00826D92">
      <w:pPr>
        <w:rPr>
          <w:rStyle w:val="Style13ptBold"/>
          <w:b w:val="0"/>
          <w:sz w:val="22"/>
        </w:rPr>
      </w:pPr>
      <w:r w:rsidRPr="004B6D23">
        <w:rPr>
          <w:rStyle w:val="Style13ptBold"/>
          <w:b w:val="0"/>
          <w:sz w:val="22"/>
        </w:rPr>
        <w:t xml:space="preserve">According to a recent Pew Research Center survey, 46 percent of </w:t>
      </w:r>
      <w:r w:rsidRPr="004B6D23">
        <w:rPr>
          <w:rStyle w:val="Style13ptBold"/>
          <w:b w:val="0"/>
          <w:sz w:val="22"/>
          <w:u w:val="single"/>
        </w:rPr>
        <w:t>Americans want the United States to "mind its own business,"</w:t>
      </w:r>
      <w:r w:rsidRPr="004B6D23">
        <w:rPr>
          <w:rStyle w:val="Style13ptBold"/>
          <w:b w:val="0"/>
          <w:sz w:val="22"/>
        </w:rPr>
        <w:t xml:space="preserve"> and 76 percent think </w:t>
      </w:r>
      <w:r w:rsidRPr="004B6D23">
        <w:rPr>
          <w:rStyle w:val="Style13ptBold"/>
          <w:b w:val="0"/>
          <w:sz w:val="22"/>
          <w:u w:val="single"/>
        </w:rPr>
        <w:t>the country should "concentrate more on our own national problems" than on foreign challenges</w:t>
      </w:r>
      <w:r w:rsidRPr="004B6D23">
        <w:rPr>
          <w:rStyle w:val="Style13ptBold"/>
          <w:b w:val="0"/>
          <w:sz w:val="22"/>
        </w:rPr>
        <w:t xml:space="preserve">. These are high numbers by historical standards — </w:t>
      </w:r>
      <w:r w:rsidRPr="004B6D23">
        <w:rPr>
          <w:rStyle w:val="Style13ptBold"/>
          <w:b w:val="0"/>
          <w:sz w:val="22"/>
          <w:u w:val="single"/>
        </w:rPr>
        <w:t>a clear indication that the electorate is</w:t>
      </w:r>
      <w:r w:rsidRPr="004B6D23">
        <w:rPr>
          <w:rStyle w:val="Style13ptBold"/>
          <w:b w:val="0"/>
          <w:sz w:val="22"/>
        </w:rPr>
        <w:t xml:space="preserve"> hurting economically and </w:t>
      </w:r>
      <w:r w:rsidRPr="004B6D23">
        <w:rPr>
          <w:rStyle w:val="Style13ptBold"/>
          <w:b w:val="0"/>
          <w:sz w:val="22"/>
          <w:u w:val="single"/>
        </w:rPr>
        <w:t>wary of strategic overreach</w:t>
      </w:r>
      <w:r w:rsidRPr="004B6D23">
        <w:rPr>
          <w:rStyle w:val="Style13ptBold"/>
          <w:b w:val="0"/>
          <w:sz w:val="22"/>
        </w:rPr>
        <w:t xml:space="preserve">. Romney should take note. His chest-thumping talk of a new American century still plays well in some quarters. But Obama’s </w:t>
      </w:r>
      <w:r w:rsidRPr="004B6D23">
        <w:rPr>
          <w:rStyle w:val="Style13ptBold"/>
          <w:b w:val="0"/>
          <w:sz w:val="22"/>
          <w:u w:val="single"/>
        </w:rPr>
        <w:t>commitment to nation-building at home will play even better.</w:t>
      </w:r>
    </w:p>
    <w:p w:rsidR="00826D92" w:rsidRPr="004B6D23" w:rsidRDefault="00826D92" w:rsidP="00826D92">
      <w:pPr>
        <w:rPr>
          <w:rStyle w:val="Style13ptBold"/>
          <w:b w:val="0"/>
          <w:sz w:val="22"/>
        </w:rPr>
      </w:pPr>
      <w:r w:rsidRPr="004B6D23">
        <w:rPr>
          <w:rStyle w:val="Style13ptBold"/>
          <w:b w:val="0"/>
          <w:sz w:val="22"/>
        </w:rPr>
        <w:t xml:space="preserve">Even if </w:t>
      </w:r>
      <w:r w:rsidRPr="004B6D23">
        <w:rPr>
          <w:rStyle w:val="Style13ptBold"/>
          <w:b w:val="0"/>
          <w:sz w:val="22"/>
          <w:u w:val="single"/>
        </w:rPr>
        <w:t>Romney’s rhetoric</w:t>
      </w:r>
      <w:r w:rsidRPr="004B6D23">
        <w:rPr>
          <w:rStyle w:val="Style13ptBold"/>
          <w:b w:val="0"/>
          <w:sz w:val="22"/>
        </w:rPr>
        <w:t xml:space="preserve"> were to get more domestic traction, it </w:t>
      </w:r>
      <w:r w:rsidRPr="004B6D23">
        <w:rPr>
          <w:rStyle w:val="Style13ptBold"/>
          <w:b w:val="0"/>
          <w:sz w:val="22"/>
          <w:u w:val="single"/>
        </w:rPr>
        <w:t>would still bear no resemblance to the new global landscape that is fast emerging</w:t>
      </w:r>
      <w:r w:rsidRPr="004B6D23">
        <w:rPr>
          <w:rStyle w:val="Style13ptBold"/>
          <w:b w:val="0"/>
          <w:sz w:val="22"/>
        </w:rPr>
        <w:t xml:space="preserve">. The United States is indeed an exceptional nation — in its prized geographic location, commitment to freedom and democracy, and brand of international leadership. But </w:t>
      </w:r>
      <w:r w:rsidRPr="004B6D23">
        <w:rPr>
          <w:rStyle w:val="Style13ptBold"/>
          <w:b w:val="0"/>
          <w:sz w:val="22"/>
          <w:u w:val="single"/>
        </w:rPr>
        <w:t>the country’s exceptionalism should not be used as an excuse to hide from global realities.</w:t>
      </w:r>
    </w:p>
    <w:p w:rsidR="00826D92" w:rsidRPr="004B6D23" w:rsidRDefault="00826D92" w:rsidP="00826D92">
      <w:pPr>
        <w:rPr>
          <w:rStyle w:val="Style13ptBold"/>
          <w:b w:val="0"/>
          <w:sz w:val="22"/>
        </w:rPr>
      </w:pPr>
      <w:r w:rsidRPr="004B6D23">
        <w:rPr>
          <w:rStyle w:val="Style13ptBold"/>
          <w:b w:val="0"/>
          <w:sz w:val="22"/>
          <w:u w:val="single"/>
        </w:rPr>
        <w:t>China’s GDP will catch up with America’s over the course of the next decade</w:t>
      </w:r>
      <w:r w:rsidRPr="004B6D23">
        <w:rPr>
          <w:rStyle w:val="Style13ptBold"/>
          <w:b w:val="0"/>
          <w:sz w:val="22"/>
        </w:rPr>
        <w:t xml:space="preserve">. The World Bank predicts that the </w:t>
      </w:r>
      <w:r w:rsidRPr="004B6D23">
        <w:rPr>
          <w:rStyle w:val="Style13ptBold"/>
          <w:b w:val="0"/>
          <w:sz w:val="22"/>
          <w:u w:val="single"/>
        </w:rPr>
        <w:t>dollar, euro, and China’s renminbi will become co-equals</w:t>
      </w:r>
      <w:r w:rsidRPr="004B6D23">
        <w:rPr>
          <w:rStyle w:val="Style13ptBold"/>
          <w:b w:val="0"/>
          <w:sz w:val="22"/>
        </w:rPr>
        <w:t xml:space="preserve"> in a "multi-currency" monetary system by 2025. Goldman Sachs expects the collective GDP of the top four developing countries — Brazil, China, India, and Russia — to match that of the G-7 countries by 2032. The United States will no doubt exit the current slump and bounce back economically in the years ahead. Nonetheless, a </w:t>
      </w:r>
      <w:r w:rsidRPr="004B6D23">
        <w:rPr>
          <w:rStyle w:val="Style13ptBold"/>
          <w:b w:val="0"/>
          <w:sz w:val="22"/>
          <w:u w:val="single"/>
        </w:rPr>
        <w:t>more level global playing field is inevitable.</w:t>
      </w:r>
    </w:p>
    <w:p w:rsidR="00826D92" w:rsidRPr="004B6D23" w:rsidRDefault="00826D92" w:rsidP="00826D92">
      <w:pPr>
        <w:rPr>
          <w:rStyle w:val="Style13ptBold"/>
          <w:b w:val="0"/>
          <w:sz w:val="22"/>
        </w:rPr>
      </w:pPr>
      <w:r w:rsidRPr="004B6D23">
        <w:rPr>
          <w:rStyle w:val="Style13ptBold"/>
          <w:b w:val="0"/>
          <w:sz w:val="22"/>
        </w:rPr>
        <w:t xml:space="preserve">To be sure, America’s military superiority will remain second to none for decades to come. As the wars in Iraq and Afghanistan have made amply clear, </w:t>
      </w:r>
      <w:r w:rsidRPr="004B6D23">
        <w:rPr>
          <w:rStyle w:val="Style13ptBold"/>
          <w:b w:val="0"/>
          <w:sz w:val="22"/>
          <w:u w:val="single"/>
        </w:rPr>
        <w:t>though, military primacy hardly ensures effective influence.</w:t>
      </w:r>
      <w:r w:rsidRPr="004B6D23">
        <w:rPr>
          <w:rStyle w:val="Style13ptBold"/>
          <w:b w:val="0"/>
          <w:sz w:val="22"/>
        </w:rPr>
        <w:t xml:space="preserve"> And with the U.S. defense budget poised to shrink in the service of restoring the country’s fiscal health, </w:t>
      </w:r>
      <w:r w:rsidRPr="004B6D23">
        <w:rPr>
          <w:rStyle w:val="Style13ptBold"/>
          <w:b w:val="0"/>
          <w:sz w:val="22"/>
          <w:u w:val="single"/>
        </w:rPr>
        <w:t>the United States will have to pick its fights carefully</w:t>
      </w:r>
      <w:r w:rsidRPr="004B6D23">
        <w:rPr>
          <w:rStyle w:val="Style13ptBold"/>
          <w:b w:val="0"/>
          <w:sz w:val="22"/>
        </w:rPr>
        <w:t xml:space="preserve">. </w:t>
      </w:r>
      <w:r w:rsidRPr="004B6D23">
        <w:rPr>
          <w:rStyle w:val="Style13ptBold"/>
          <w:b w:val="0"/>
          <w:sz w:val="22"/>
          <w:u w:val="single"/>
        </w:rPr>
        <w:t>Shrewd and judicious statecraft will be at least as important as raw power in ensuring the country’s security.</w:t>
      </w:r>
    </w:p>
    <w:p w:rsidR="00826D92" w:rsidRPr="004B6D23" w:rsidRDefault="00826D92" w:rsidP="00826D92">
      <w:pPr>
        <w:rPr>
          <w:rStyle w:val="Style13ptBold"/>
          <w:b w:val="0"/>
          <w:sz w:val="22"/>
        </w:rPr>
      </w:pPr>
      <w:r w:rsidRPr="004B6D23">
        <w:rPr>
          <w:rStyle w:val="Style13ptBold"/>
          <w:b w:val="0"/>
          <w:sz w:val="22"/>
          <w:u w:val="single"/>
        </w:rPr>
        <w:t>To acknowledge the need for the United States to adjust to prospective shifts in the global distribution of power is not</w:t>
      </w:r>
      <w:r w:rsidRPr="004B6D23">
        <w:rPr>
          <w:rStyle w:val="Style13ptBold"/>
          <w:b w:val="0"/>
          <w:sz w:val="22"/>
        </w:rPr>
        <w:t xml:space="preserve">, as Duke University professor Bruce Jentleson recently pointed out in Democracy, </w:t>
      </w:r>
      <w:r w:rsidRPr="004B6D23">
        <w:rPr>
          <w:rStyle w:val="Style13ptBold"/>
          <w:b w:val="0"/>
          <w:sz w:val="22"/>
          <w:u w:val="single"/>
        </w:rPr>
        <w:t>to be a declinist or a pessimist</w:t>
      </w:r>
      <w:r w:rsidRPr="004B6D23">
        <w:rPr>
          <w:rStyle w:val="Style13ptBold"/>
          <w:b w:val="0"/>
          <w:sz w:val="22"/>
        </w:rPr>
        <w:t xml:space="preserve">. </w:t>
      </w:r>
      <w:r w:rsidRPr="004B6D23">
        <w:rPr>
          <w:rStyle w:val="Style13ptBold"/>
          <w:b w:val="0"/>
          <w:sz w:val="22"/>
          <w:u w:val="single"/>
        </w:rPr>
        <w:t>It is to be a realist</w:t>
      </w:r>
      <w:r w:rsidRPr="004B6D23">
        <w:rPr>
          <w:rStyle w:val="Style13ptBold"/>
          <w:b w:val="0"/>
          <w:sz w:val="22"/>
        </w:rPr>
        <w:t xml:space="preserve">. And </w:t>
      </w:r>
      <w:r w:rsidRPr="004B6D23">
        <w:rPr>
          <w:rStyle w:val="Style13ptBold"/>
          <w:b w:val="0"/>
          <w:sz w:val="22"/>
          <w:u w:val="single"/>
        </w:rPr>
        <w:t>safely guiding the United States through this coming transition requires seeing the world as it is rather than retreating toward the illusory comfort of denial</w:t>
      </w:r>
      <w:r w:rsidRPr="004B6D23">
        <w:rPr>
          <w:rStyle w:val="Style13ptBold"/>
          <w:b w:val="0"/>
          <w:sz w:val="22"/>
        </w:rPr>
        <w:t>.</w:t>
      </w:r>
    </w:p>
    <w:p w:rsidR="00826D92" w:rsidRPr="004B6D23" w:rsidRDefault="00826D92" w:rsidP="00826D92">
      <w:pPr>
        <w:rPr>
          <w:rStyle w:val="Style13ptBold"/>
          <w:b w:val="0"/>
          <w:sz w:val="22"/>
        </w:rPr>
      </w:pPr>
      <w:r w:rsidRPr="004B6D23">
        <w:rPr>
          <w:rStyle w:val="Style13ptBold"/>
          <w:b w:val="0"/>
          <w:sz w:val="22"/>
          <w:u w:val="single"/>
        </w:rPr>
        <w:t>Adjusting to the rise of the rest requires</w:t>
      </w:r>
      <w:r w:rsidRPr="004B6D23">
        <w:rPr>
          <w:rStyle w:val="Style13ptBold"/>
          <w:b w:val="0"/>
          <w:sz w:val="22"/>
        </w:rPr>
        <w:t xml:space="preserve">, for starters, </w:t>
      </w:r>
      <w:r w:rsidRPr="004B6D23">
        <w:rPr>
          <w:rStyle w:val="Style13ptBold"/>
          <w:sz w:val="22"/>
          <w:u w:val="single"/>
        </w:rPr>
        <w:t>making more room at the table for newcomers</w:t>
      </w:r>
      <w:r w:rsidRPr="004B6D23">
        <w:rPr>
          <w:rStyle w:val="Style13ptBold"/>
          <w:b w:val="0"/>
          <w:sz w:val="22"/>
        </w:rPr>
        <w:t xml:space="preserve">. </w:t>
      </w:r>
      <w:r w:rsidRPr="004B6D23">
        <w:rPr>
          <w:rStyle w:val="Style13ptBold"/>
          <w:b w:val="0"/>
          <w:sz w:val="22"/>
          <w:u w:val="single"/>
        </w:rPr>
        <w:t>That process is already well under way.</w:t>
      </w:r>
      <w:r w:rsidRPr="004B6D23">
        <w:rPr>
          <w:rStyle w:val="Style13ptBold"/>
          <w:b w:val="0"/>
          <w:sz w:val="22"/>
        </w:rPr>
        <w:t xml:space="preserve"> The G-20 has supplanted the G-8, widening the circle for global consultations. In the aftermath of reforms adopted in 2010, developing countries now have enhanced weight at the World Bank and IMF. The enlargement of the U.N. Security Council, though currently bogged down in wrangling, is also in the offing.</w:t>
      </w:r>
    </w:p>
    <w:p w:rsidR="00826D92" w:rsidRPr="004B6D23" w:rsidRDefault="00826D92" w:rsidP="00826D92">
      <w:pPr>
        <w:rPr>
          <w:rStyle w:val="Style13ptBold"/>
          <w:b w:val="0"/>
          <w:sz w:val="22"/>
        </w:rPr>
      </w:pPr>
      <w:r w:rsidRPr="004B6D23">
        <w:rPr>
          <w:rStyle w:val="Style13ptBold"/>
          <w:b w:val="0"/>
          <w:sz w:val="22"/>
        </w:rPr>
        <w:t xml:space="preserve">But making international institutions more representative is the easy part. </w:t>
      </w:r>
      <w:r w:rsidRPr="004B6D23">
        <w:rPr>
          <w:rStyle w:val="Style13ptBold"/>
          <w:b w:val="0"/>
          <w:sz w:val="22"/>
          <w:u w:val="single"/>
        </w:rPr>
        <w:t>More challenging will be managing the ideological diversity that will accompany the coming realignment in global power</w:t>
      </w:r>
      <w:r w:rsidRPr="004B6D23">
        <w:rPr>
          <w:rStyle w:val="Style13ptBold"/>
          <w:b w:val="0"/>
          <w:sz w:val="22"/>
        </w:rPr>
        <w:t>. Precisely because the United States is an exceptional nation, its version of liberal democracy may well prove to be the exception, not the rule.</w:t>
      </w:r>
    </w:p>
    <w:p w:rsidR="00826D92" w:rsidRPr="004B6D23" w:rsidRDefault="00826D92" w:rsidP="00826D92">
      <w:pPr>
        <w:rPr>
          <w:rStyle w:val="Style13ptBold"/>
          <w:b w:val="0"/>
          <w:sz w:val="22"/>
        </w:rPr>
      </w:pPr>
      <w:r w:rsidRPr="004B6D23">
        <w:rPr>
          <w:rStyle w:val="Style13ptBold"/>
          <w:b w:val="0"/>
          <w:sz w:val="22"/>
        </w:rPr>
        <w:t xml:space="preserve">In China, Russia, and the sheikhdoms of the Persian Gulf, state-led brands of capitalism are holding their own — and may well do so for the foreseeable future. The Arab Spring could finally bring democratic rule to at least some countries in the Middle East, but it is also breeding political Islam; democratization should not be mistaken for Westernization. Even </w:t>
      </w:r>
      <w:r w:rsidRPr="004B6D23">
        <w:rPr>
          <w:rStyle w:val="Style13ptBold"/>
          <w:b w:val="0"/>
          <w:sz w:val="22"/>
          <w:u w:val="single"/>
        </w:rPr>
        <w:t>emerging powers that are already democracies</w:t>
      </w:r>
      <w:r w:rsidRPr="004B6D23">
        <w:rPr>
          <w:rStyle w:val="Style13ptBold"/>
          <w:b w:val="0"/>
          <w:sz w:val="22"/>
        </w:rPr>
        <w:t xml:space="preserve">, such as India, Brazil, and Turkey, </w:t>
      </w:r>
      <w:r w:rsidRPr="004B6D23">
        <w:rPr>
          <w:rStyle w:val="Style13ptBold"/>
          <w:b w:val="0"/>
          <w:sz w:val="22"/>
          <w:u w:val="single"/>
        </w:rPr>
        <w:t>are charting their own paths. They regularly break with the United States and Europe on trade, Middle East diplomacy, military intervention, the environment, and other issues</w:t>
      </w:r>
      <w:r w:rsidRPr="004B6D23">
        <w:rPr>
          <w:rStyle w:val="Style13ptBold"/>
          <w:b w:val="0"/>
          <w:sz w:val="22"/>
        </w:rPr>
        <w:t>, preferring to side with other ascending states, whether democratic or not. Romney’s paeans to American power are no excuse for his silence on how he plans to manage these complexities.</w:t>
      </w:r>
    </w:p>
    <w:p w:rsidR="00826D92" w:rsidRPr="004B6D23" w:rsidRDefault="00826D92" w:rsidP="00826D92">
      <w:pPr>
        <w:rPr>
          <w:rStyle w:val="Style13ptBold"/>
          <w:b w:val="0"/>
          <w:sz w:val="22"/>
        </w:rPr>
      </w:pPr>
      <w:r w:rsidRPr="004B6D23">
        <w:rPr>
          <w:rStyle w:val="Style13ptBold"/>
          <w:b w:val="0"/>
          <w:sz w:val="22"/>
          <w:u w:val="single"/>
        </w:rPr>
        <w:t>Promoting international stability will grow more demanding as rising powers bring to the table their differing conceptions</w:t>
      </w:r>
      <w:r w:rsidRPr="004B6D23">
        <w:rPr>
          <w:rStyle w:val="Style13ptBold"/>
          <w:b w:val="0"/>
          <w:sz w:val="22"/>
        </w:rPr>
        <w:t xml:space="preserve"> of order and governance. </w:t>
      </w:r>
      <w:r w:rsidRPr="004B6D23">
        <w:rPr>
          <w:rStyle w:val="Style13ptBold"/>
          <w:b w:val="0"/>
          <w:sz w:val="22"/>
          <w:u w:val="single"/>
        </w:rPr>
        <w:t>The United States has a key role to play in managing such diversity and channeling it toward cooperative ends. Overheated proclamations of American preeminence, however, will do more harm than good</w:t>
      </w:r>
      <w:r w:rsidRPr="004B6D23">
        <w:rPr>
          <w:rStyle w:val="Style13ptBold"/>
          <w:sz w:val="22"/>
          <w:u w:val="single"/>
        </w:rPr>
        <w:t>. If a new, consensual international order is to emerge, rising powers must be treated as stakeholders in that order, not merely as objects of American power.</w:t>
      </w:r>
    </w:p>
    <w:p w:rsidR="00826D92" w:rsidRPr="004B6D23" w:rsidRDefault="00826D92" w:rsidP="00826D92">
      <w:pPr>
        <w:rPr>
          <w:rStyle w:val="Style13ptBold"/>
          <w:b w:val="0"/>
          <w:sz w:val="22"/>
        </w:rPr>
      </w:pPr>
      <w:r w:rsidRPr="004B6D23">
        <w:rPr>
          <w:rStyle w:val="Style13ptBold"/>
          <w:b w:val="0"/>
          <w:sz w:val="22"/>
          <w:u w:val="single"/>
        </w:rPr>
        <w:t>Shepherding the transition to this more pluralistic world is arguably the defining challenge facing U.S. statecraft in the years ahead</w:t>
      </w:r>
      <w:r w:rsidRPr="004B6D23">
        <w:rPr>
          <w:rStyle w:val="Style13ptBold"/>
          <w:b w:val="0"/>
          <w:sz w:val="22"/>
        </w:rPr>
        <w:t>. Romney appears ready to pave over this challenge by denying that such change is afoot and attempting to portray Obama’s policies as "an eloquently justified surrender of world leadership."</w:t>
      </w:r>
    </w:p>
    <w:p w:rsidR="00826D92" w:rsidRPr="004B6D23" w:rsidRDefault="00826D92" w:rsidP="00826D92">
      <w:pPr>
        <w:rPr>
          <w:rStyle w:val="Style13ptBold"/>
          <w:b w:val="0"/>
          <w:sz w:val="22"/>
        </w:rPr>
      </w:pPr>
      <w:r w:rsidRPr="004B6D23">
        <w:rPr>
          <w:rStyle w:val="Style13ptBold"/>
          <w:b w:val="0"/>
          <w:sz w:val="22"/>
        </w:rPr>
        <w:t>Obama should welcome this debate and refuse to let his opponents hide behind the veil of American exceptionalism. Democrats no longer need to feel vulnerable on national security; Obama has demonstrated smarts and strength on many issues, including the degradation of al Qaeda, the pivot to Asia, and the isolation of Iran. He understands that agile, firm diplomacy backed by American power will do much more for the United States than congratulatory talk of American primacy.</w:t>
      </w:r>
    </w:p>
    <w:p w:rsidR="00826D92" w:rsidRPr="00826D92" w:rsidRDefault="00826D92" w:rsidP="00AF08AF">
      <w:pPr>
        <w:rPr>
          <w:rStyle w:val="Style13ptBold"/>
          <w:b w:val="0"/>
          <w:sz w:val="22"/>
        </w:rPr>
      </w:pPr>
      <w:r w:rsidRPr="004B6D23">
        <w:rPr>
          <w:rStyle w:val="Style13ptBold"/>
          <w:b w:val="0"/>
          <w:sz w:val="22"/>
          <w:u w:val="single"/>
        </w:rPr>
        <w:t>A smarter, more selective, and less costly U.S. role in the world would not only help the United States get its own house in order, but also give rising powers the wider berth they seek. And good policy would also be good politics</w:t>
      </w:r>
      <w:r w:rsidRPr="004B6D23">
        <w:rPr>
          <w:rStyle w:val="Style13ptBold"/>
          <w:b w:val="0"/>
          <w:sz w:val="22"/>
        </w:rPr>
        <w:t xml:space="preserve">; </w:t>
      </w:r>
      <w:r w:rsidRPr="00585178">
        <w:rPr>
          <w:rStyle w:val="Style13ptBold"/>
          <w:b w:val="0"/>
          <w:sz w:val="22"/>
          <w:u w:val="single"/>
        </w:rPr>
        <w:t>Americans are keen to share with others the burdens and responsibilities of international engagement</w:t>
      </w:r>
      <w:r w:rsidRPr="004B6D23">
        <w:rPr>
          <w:rStyle w:val="Style13ptBold"/>
          <w:b w:val="0"/>
          <w:sz w:val="22"/>
        </w:rPr>
        <w:t xml:space="preserve">. </w:t>
      </w:r>
      <w:r w:rsidRPr="00585178">
        <w:rPr>
          <w:rStyle w:val="Style13ptBold"/>
          <w:sz w:val="22"/>
          <w:u w:val="single"/>
        </w:rPr>
        <w:t>The world desperately needs a brand of U.S. leadership that focuses not on ruling the roost, but on guiding a more diverse and unwieldy globe to consensus and cooperation.</w:t>
      </w:r>
    </w:p>
    <w:p w:rsidR="00F154CC" w:rsidRDefault="00771456" w:rsidP="00771456">
      <w:pPr>
        <w:pStyle w:val="Heading3"/>
      </w:pPr>
      <w:r w:rsidRPr="00771456">
        <w:t>2NC — China Rise</w:t>
      </w:r>
    </w:p>
    <w:p w:rsidR="00771456" w:rsidRDefault="00771456" w:rsidP="00771456">
      <w:pPr>
        <w:pStyle w:val="Heading4"/>
      </w:pPr>
      <w:r w:rsidRPr="00A01C8A">
        <w:rPr>
          <w:u w:val="single"/>
        </w:rPr>
        <w:t>Unipolarity decline</w:t>
      </w:r>
      <w:r>
        <w:t xml:space="preserve"> and </w:t>
      </w:r>
      <w:r w:rsidRPr="00A01C8A">
        <w:rPr>
          <w:u w:val="single"/>
        </w:rPr>
        <w:t>Chinese rise</w:t>
      </w:r>
      <w:r>
        <w:t xml:space="preserve"> </w:t>
      </w:r>
      <w:r w:rsidRPr="00A01C8A">
        <w:rPr>
          <w:u w:val="single"/>
        </w:rPr>
        <w:t>inevitable</w:t>
      </w:r>
      <w:r>
        <w:t xml:space="preserve"> — </w:t>
      </w:r>
      <w:r w:rsidRPr="00A01C8A">
        <w:rPr>
          <w:u w:val="single"/>
        </w:rPr>
        <w:t>accommodation</w:t>
      </w:r>
      <w:r>
        <w:t xml:space="preserve"> now </w:t>
      </w:r>
      <w:r w:rsidRPr="00A01C8A">
        <w:rPr>
          <w:u w:val="single"/>
        </w:rPr>
        <w:t>solves</w:t>
      </w:r>
    </w:p>
    <w:p w:rsidR="00771456" w:rsidRPr="00080AFA" w:rsidRDefault="00771456" w:rsidP="00771456">
      <w:r w:rsidRPr="00080AFA">
        <w:rPr>
          <w:rStyle w:val="Heading4Char"/>
        </w:rPr>
        <w:t>Layne, 2012</w:t>
      </w:r>
      <w:r>
        <w:t xml:space="preserve"> (Christopher, Distinguished Professor of International Affairs and Robert M. Gates Chair in National Security at the Bush School of Government and Public Service @ Texas A&amp;M University PhD in Political Science (International Relations) from the University of California Berkeley JD in Law from the University of Southern California, “This Time It’s Real: The End of Unipolarity and the Pax Americana”, 2012, Texas A&amp;M International Studies Quarterly, </w:t>
      </w:r>
      <w:r w:rsidRPr="00080AFA">
        <w:t>http://onlinelibrary.wiley.com/doi/10.1111/j.1468-2478.2011.00704.x/full</w:t>
      </w:r>
      <w:r>
        <w:t>) ANS</w:t>
      </w:r>
    </w:p>
    <w:p w:rsidR="00771456" w:rsidRPr="00A01C8A" w:rsidRDefault="00771456" w:rsidP="00771456">
      <w:pPr>
        <w:rPr>
          <w:rStyle w:val="StyleUnderline"/>
          <w:sz w:val="16"/>
          <w:u w:val="none"/>
        </w:rPr>
      </w:pPr>
      <w:r w:rsidRPr="00A01C8A">
        <w:rPr>
          <w:rStyle w:val="StyleUnderline"/>
          <w:sz w:val="16"/>
          <w:u w:val="none"/>
        </w:rPr>
        <w:t xml:space="preserve">Some twenty years after the Cold War’s end, it now is evident that both the 1980s declinists and the unipolar pessimists were right after all. </w:t>
      </w:r>
      <w:r w:rsidRPr="00080AFA">
        <w:rPr>
          <w:rStyle w:val="StyleUnderline"/>
        </w:rPr>
        <w:t xml:space="preserve">The </w:t>
      </w:r>
      <w:r w:rsidRPr="00A01C8A">
        <w:rPr>
          <w:rStyle w:val="Emphasis"/>
        </w:rPr>
        <w:t>UnipolarEra has ended</w:t>
      </w:r>
      <w:r w:rsidRPr="00080AFA">
        <w:rPr>
          <w:rStyle w:val="StyleUnderline"/>
        </w:rPr>
        <w:t xml:space="preserve"> and the </w:t>
      </w:r>
      <w:r w:rsidRPr="00A01C8A">
        <w:rPr>
          <w:rStyle w:val="Emphasis"/>
        </w:rPr>
        <w:t>Unipolar Exit has begun</w:t>
      </w:r>
      <w:r w:rsidRPr="00A01C8A">
        <w:rPr>
          <w:rStyle w:val="StyleUnderline"/>
          <w:sz w:val="16"/>
          <w:u w:val="none"/>
        </w:rPr>
        <w:t xml:space="preserve">. </w:t>
      </w:r>
      <w:r w:rsidRPr="00080AFA">
        <w:rPr>
          <w:rStyle w:val="StyleUnderline"/>
        </w:rPr>
        <w:t>The Great Recession has underscored the reality of US decline</w:t>
      </w:r>
      <w:r w:rsidRPr="00A01C8A">
        <w:rPr>
          <w:rStyle w:val="StyleUnderline"/>
          <w:sz w:val="16"/>
          <w:u w:val="none"/>
        </w:rPr>
        <w:t xml:space="preserve">, and only ‘‘denialists’’ can now bury their heads in the sand and maintain otherwise. To be sure, the Great Recession itself is not the cause either of </w:t>
      </w:r>
      <w:r w:rsidRPr="00080AFA">
        <w:rPr>
          <w:rStyle w:val="StyleUnderline"/>
        </w:rPr>
        <w:t>American decline or the shift in global power</w:t>
      </w:r>
      <w:r w:rsidRPr="00A01C8A">
        <w:rPr>
          <w:rStyle w:val="StyleUnderline"/>
          <w:sz w:val="16"/>
          <w:u w:val="none"/>
        </w:rPr>
        <w:t xml:space="preserve">, both of which </w:t>
      </w:r>
      <w:r w:rsidRPr="00080AFA">
        <w:rPr>
          <w:rStyle w:val="StyleUnderline"/>
        </w:rPr>
        <w:t>are the culmination of decades-long processes driven by the big, impersonal forces of history</w:t>
      </w:r>
      <w:r w:rsidRPr="00A01C8A">
        <w:rPr>
          <w:rStyle w:val="StyleUnderline"/>
          <w:sz w:val="16"/>
          <w:u w:val="none"/>
        </w:rPr>
        <w:t>. However, it is fair to say the Great Recession has both accelerated the causal forces driving these trends and magnified their impact.</w:t>
      </w:r>
    </w:p>
    <w:p w:rsidR="00771456" w:rsidRPr="00A01C8A" w:rsidRDefault="00771456" w:rsidP="00771456">
      <w:pPr>
        <w:rPr>
          <w:rStyle w:val="StyleUnderline"/>
          <w:sz w:val="16"/>
          <w:u w:val="none"/>
        </w:rPr>
      </w:pPr>
      <w:r w:rsidRPr="00080AFA">
        <w:rPr>
          <w:rStyle w:val="StyleUnderline"/>
        </w:rPr>
        <w:t>There are two drivers of American decline, one external and one domestic</w:t>
      </w:r>
      <w:r w:rsidRPr="00A01C8A">
        <w:rPr>
          <w:rStyle w:val="StyleUnderline"/>
          <w:sz w:val="16"/>
          <w:u w:val="none"/>
        </w:rPr>
        <w:t xml:space="preserve">. </w:t>
      </w:r>
      <w:r w:rsidRPr="00080AFA">
        <w:rPr>
          <w:rStyle w:val="StyleUnderline"/>
        </w:rPr>
        <w:t>The external driver of US decline is the emergence of new great powers in world politics and the unprecedented shift in the center of global economic power from the EuroAtlantic area to Asia</w:t>
      </w:r>
      <w:r w:rsidRPr="00A01C8A">
        <w:rPr>
          <w:rStyle w:val="StyleUnderline"/>
          <w:sz w:val="16"/>
          <w:u w:val="none"/>
        </w:rPr>
        <w:t xml:space="preserve">. In this respect, </w:t>
      </w:r>
      <w:r w:rsidRPr="00080AFA">
        <w:rPr>
          <w:rStyle w:val="StyleUnderline"/>
        </w:rPr>
        <w:t>the relative decline of the United States and the end of unipolarity are linked inextricably: the rise of new great powers—</w:t>
      </w:r>
      <w:r w:rsidRPr="00A01C8A">
        <w:rPr>
          <w:rStyle w:val="Emphasis"/>
        </w:rPr>
        <w:t>especially China</w:t>
      </w:r>
      <w:r w:rsidRPr="00080AFA">
        <w:rPr>
          <w:rStyle w:val="StyleUnderline"/>
        </w:rPr>
        <w:t xml:space="preserve">—is in itself the most tangible evidence of the </w:t>
      </w:r>
      <w:r w:rsidRPr="00A01C8A">
        <w:rPr>
          <w:rStyle w:val="Emphasis"/>
        </w:rPr>
        <w:t>erosion of the United States’ power</w:t>
      </w:r>
      <w:r w:rsidRPr="00A01C8A">
        <w:rPr>
          <w:rStyle w:val="StyleUnderline"/>
          <w:sz w:val="16"/>
          <w:u w:val="none"/>
        </w:rPr>
        <w:t xml:space="preserve">. China’s rise signals unipolarity’s end. </w:t>
      </w:r>
      <w:r w:rsidRPr="00080AFA">
        <w:rPr>
          <w:rStyle w:val="StyleUnderline"/>
        </w:rPr>
        <w:t>Domestically, the driver of change is the relative—and in some ways absolute—</w:t>
      </w:r>
      <w:r w:rsidRPr="00A01C8A">
        <w:rPr>
          <w:rStyle w:val="Emphasis"/>
        </w:rPr>
        <w:t>decline in America’s economic power</w:t>
      </w:r>
      <w:r w:rsidRPr="00A01C8A">
        <w:rPr>
          <w:rStyle w:val="StyleUnderline"/>
          <w:sz w:val="16"/>
          <w:u w:val="none"/>
        </w:rPr>
        <w:t>, the looming fiscal crisis confronting the United States, and increasing doubts about the dollar’s long-term hold on reserve currency status.</w:t>
      </w:r>
    </w:p>
    <w:p w:rsidR="00771456" w:rsidRPr="00A01C8A" w:rsidRDefault="00771456" w:rsidP="00771456">
      <w:pPr>
        <w:rPr>
          <w:rStyle w:val="StyleUnderline"/>
          <w:sz w:val="16"/>
          <w:u w:val="none"/>
        </w:rPr>
      </w:pPr>
      <w:r w:rsidRPr="00A01C8A">
        <w:rPr>
          <w:rStyle w:val="StyleUnderline"/>
          <w:sz w:val="16"/>
          <w:u w:val="none"/>
        </w:rPr>
        <w:t xml:space="preserve">Unipolarity’s demise marks the end of era of the post-World War II Pax Americana. </w:t>
      </w:r>
      <w:r w:rsidRPr="00A01C8A">
        <w:rPr>
          <w:rStyle w:val="StyleUnderline"/>
        </w:rPr>
        <w:t>When World War II ended, the United States, by virtue of its overwhelming military and economic supremacy, was incontestably the most powerful actor in the international system</w:t>
      </w:r>
      <w:r w:rsidRPr="00A01C8A">
        <w:rPr>
          <w:rStyle w:val="StyleUnderline"/>
          <w:sz w:val="16"/>
          <w:u w:val="none"/>
        </w:rPr>
        <w:t xml:space="preserve">. Indeed, 1945 was the United States’ first unipolar moment. </w:t>
      </w:r>
      <w:r w:rsidRPr="00A01C8A">
        <w:rPr>
          <w:rStyle w:val="StyleUnderline"/>
        </w:rPr>
        <w:t xml:space="preserve">The United States used its commanding, hegemonic position to </w:t>
      </w:r>
      <w:r w:rsidRPr="00A01C8A">
        <w:rPr>
          <w:rStyle w:val="Emphasis"/>
        </w:rPr>
        <w:t>construct the postwar international order</w:t>
      </w:r>
      <w:r w:rsidRPr="00A01C8A">
        <w:rPr>
          <w:rStyle w:val="StyleUnderline"/>
        </w:rPr>
        <w:t>—the Pax Americana—which endured for more than six decades</w:t>
      </w:r>
      <w:r w:rsidRPr="00A01C8A">
        <w:rPr>
          <w:rStyle w:val="StyleUnderline"/>
          <w:sz w:val="16"/>
          <w:u w:val="none"/>
        </w:rPr>
        <w:t xml:space="preserve">. During the Cold War, the Pax Americana reflected the fact that outside the Soviet sphere, the United States was the preponderant power in the three regions of the world it cared most about: Western Europe, East Asia, and the Persian Gulf. </w:t>
      </w:r>
      <w:r w:rsidRPr="00A01C8A">
        <w:rPr>
          <w:rStyle w:val="StyleUnderline"/>
        </w:rPr>
        <w:t>The Pax Americana rested on the foundational pillars of US military dominance and economic leadership and was buttressed by two supporting pillars</w:t>
      </w:r>
      <w:r w:rsidRPr="00A01C8A">
        <w:rPr>
          <w:rStyle w:val="StyleUnderline"/>
          <w:sz w:val="16"/>
          <w:u w:val="none"/>
        </w:rPr>
        <w:t>: America’s ideological appeal (‘‘soft power’’) and the framework 204 This Time It’s Real of international institutions that the United States built after 1945.</w:t>
      </w:r>
    </w:p>
    <w:p w:rsidR="00771456" w:rsidRDefault="00771456" w:rsidP="00771456">
      <w:pPr>
        <w:rPr>
          <w:rStyle w:val="StyleUnderline"/>
          <w:sz w:val="16"/>
          <w:u w:val="none"/>
        </w:rPr>
      </w:pPr>
      <w:r w:rsidRPr="00A01C8A">
        <w:rPr>
          <w:sz w:val="16"/>
        </w:rPr>
        <w:t>Following the Cold War’s end</w:t>
      </w:r>
      <w:r w:rsidRPr="00A01C8A">
        <w:rPr>
          <w:rStyle w:val="StyleUnderline"/>
        </w:rPr>
        <w:t>, the United States used its second unipolar moment to consolidate the Pax Americana by expanding both its geopolitical and ideological ambitions</w:t>
      </w:r>
      <w:r w:rsidRPr="00A01C8A">
        <w:rPr>
          <w:rStyle w:val="StyleUnderline"/>
          <w:sz w:val="16"/>
          <w:u w:val="none"/>
        </w:rPr>
        <w:t xml:space="preserve">. </w:t>
      </w:r>
      <w:r w:rsidRPr="00A01C8A">
        <w:rPr>
          <w:rStyle w:val="StyleUnderline"/>
        </w:rPr>
        <w:t xml:space="preserve">In the Great Recession’s aftermath, however, </w:t>
      </w:r>
      <w:r w:rsidRPr="00A01C8A">
        <w:rPr>
          <w:rStyle w:val="Emphasis"/>
        </w:rPr>
        <w:t>the economic foundation of the Pax Americana has crumbled</w:t>
      </w:r>
      <w:r w:rsidRPr="00A01C8A">
        <w:rPr>
          <w:rStyle w:val="StyleUnderline"/>
        </w:rPr>
        <w:t xml:space="preserve">, and its </w:t>
      </w:r>
      <w:r w:rsidRPr="00A01C8A">
        <w:rPr>
          <w:rStyle w:val="Emphasis"/>
        </w:rPr>
        <w:t>ideational and institutional pillars have been weakened</w:t>
      </w:r>
      <w:r w:rsidRPr="00A01C8A">
        <w:rPr>
          <w:rStyle w:val="StyleUnderline"/>
          <w:sz w:val="16"/>
          <w:u w:val="none"/>
        </w:rPr>
        <w:t xml:space="preserve">. Although the United States remains preeminent militarily, </w:t>
      </w:r>
      <w:r w:rsidRPr="00A01C8A">
        <w:rPr>
          <w:rStyle w:val="StyleUnderline"/>
        </w:rPr>
        <w:t xml:space="preserve">the rise of new great powers like China, coupled with </w:t>
      </w:r>
      <w:r w:rsidRPr="00A01C8A">
        <w:rPr>
          <w:rStyle w:val="Emphasis"/>
        </w:rPr>
        <w:t>US fiscal and economic constraints</w:t>
      </w:r>
      <w:r w:rsidRPr="00A01C8A">
        <w:rPr>
          <w:rStyle w:val="StyleUnderline"/>
        </w:rPr>
        <w:t>, means that over the next decade or two the United States’ military dominance will be challenged</w:t>
      </w:r>
      <w:r w:rsidRPr="00A01C8A">
        <w:rPr>
          <w:rStyle w:val="StyleUnderline"/>
          <w:sz w:val="16"/>
          <w:u w:val="none"/>
        </w:rPr>
        <w:t xml:space="preserve">. </w:t>
      </w:r>
      <w:r w:rsidRPr="00A01C8A">
        <w:rPr>
          <w:rStyle w:val="StyleUnderline"/>
        </w:rPr>
        <w:t>The decline of American power means the end of US dominance in world politics and a transition to a new constellation of world power</w:t>
      </w:r>
      <w:r w:rsidRPr="00A01C8A">
        <w:rPr>
          <w:rStyle w:val="StyleUnderline"/>
          <w:sz w:val="16"/>
          <w:u w:val="none"/>
        </w:rPr>
        <w:t xml:space="preserve">. </w:t>
      </w:r>
      <w:r w:rsidRPr="00A01C8A">
        <w:rPr>
          <w:rStyle w:val="StyleUnderline"/>
        </w:rPr>
        <w:t>Without the ‘‘hard’’ power</w:t>
      </w:r>
      <w:r w:rsidRPr="00A01C8A">
        <w:rPr>
          <w:rStyle w:val="StyleUnderline"/>
          <w:sz w:val="16"/>
          <w:u w:val="none"/>
        </w:rPr>
        <w:t xml:space="preserve"> (military and economic) </w:t>
      </w:r>
      <w:r w:rsidRPr="00A01C8A">
        <w:rPr>
          <w:rStyle w:val="StyleUnderline"/>
        </w:rPr>
        <w:t xml:space="preserve">upon which it was built, the Pax Americana </w:t>
      </w:r>
      <w:r w:rsidRPr="00A01C8A">
        <w:rPr>
          <w:rStyle w:val="Emphasis"/>
        </w:rPr>
        <w:t>is doomed to wither</w:t>
      </w:r>
      <w:r w:rsidRPr="00A01C8A">
        <w:rPr>
          <w:rStyle w:val="StyleUnderline"/>
        </w:rPr>
        <w:t xml:space="preserve"> in the early twenty-first century. Indeed, because of </w:t>
      </w:r>
      <w:r w:rsidRPr="00A01C8A">
        <w:rPr>
          <w:rStyle w:val="Emphasis"/>
        </w:rPr>
        <w:t>China’s great-power emergence</w:t>
      </w:r>
      <w:r w:rsidRPr="00A01C8A">
        <w:rPr>
          <w:rStyle w:val="StyleUnderline"/>
        </w:rPr>
        <w:t>, and the United States’ own do</w:t>
      </w:r>
      <w:r w:rsidRPr="00A01C8A">
        <w:rPr>
          <w:rStyle w:val="Emphasis"/>
        </w:rPr>
        <w:t>mestic economic weaknesses</w:t>
      </w:r>
      <w:r w:rsidRPr="00A01C8A">
        <w:rPr>
          <w:rStyle w:val="StyleUnderline"/>
        </w:rPr>
        <w:t>, it already is withering</w:t>
      </w:r>
      <w:r w:rsidRPr="00A01C8A">
        <w:rPr>
          <w:rStyle w:val="StyleUnderline"/>
          <w:sz w:val="16"/>
          <w:u w:val="none"/>
        </w:rPr>
        <w:t>.</w:t>
      </w:r>
    </w:p>
    <w:p w:rsidR="001133E6" w:rsidRDefault="001133E6" w:rsidP="001133E6">
      <w:pPr>
        <w:pStyle w:val="Heading3"/>
      </w:pPr>
      <w:r w:rsidRPr="001133E6">
        <w:t xml:space="preserve">2NC — </w:t>
      </w:r>
      <w:r>
        <w:t xml:space="preserve">Sino-Russia </w:t>
      </w:r>
    </w:p>
    <w:p w:rsidR="001133E6" w:rsidRPr="002E7046" w:rsidRDefault="001133E6" w:rsidP="001133E6">
      <w:pPr>
        <w:pStyle w:val="Heading4"/>
        <w:rPr>
          <w:rStyle w:val="Style13ptBold"/>
          <w:b/>
          <w:szCs w:val="26"/>
        </w:rPr>
      </w:pPr>
      <w:r w:rsidRPr="002E7046">
        <w:rPr>
          <w:rStyle w:val="Style13ptBold"/>
          <w:b/>
          <w:szCs w:val="26"/>
        </w:rPr>
        <w:t xml:space="preserve">Sino-Russia relationship growing — </w:t>
      </w:r>
      <w:r>
        <w:rPr>
          <w:rStyle w:val="Style13ptBold"/>
          <w:b/>
          <w:szCs w:val="26"/>
        </w:rPr>
        <w:t>collapses unipol</w:t>
      </w:r>
      <w:r w:rsidRPr="002E7046">
        <w:rPr>
          <w:rStyle w:val="Style13ptBold"/>
          <w:b/>
          <w:szCs w:val="26"/>
        </w:rPr>
        <w:t>ar</w:t>
      </w:r>
      <w:r>
        <w:rPr>
          <w:rStyle w:val="Style13ptBold"/>
          <w:b/>
          <w:szCs w:val="26"/>
        </w:rPr>
        <w:t>i</w:t>
      </w:r>
      <w:r w:rsidRPr="002E7046">
        <w:rPr>
          <w:rStyle w:val="Style13ptBold"/>
          <w:b/>
          <w:szCs w:val="26"/>
        </w:rPr>
        <w:t xml:space="preserve">ty </w:t>
      </w:r>
    </w:p>
    <w:p w:rsidR="001133E6" w:rsidRPr="002E7046" w:rsidRDefault="001133E6" w:rsidP="001133E6">
      <w:pPr>
        <w:rPr>
          <w:rStyle w:val="Style13ptBold"/>
          <w:b w:val="0"/>
        </w:rPr>
      </w:pPr>
      <w:r>
        <w:rPr>
          <w:rStyle w:val="Style13ptBold"/>
        </w:rPr>
        <w:t xml:space="preserve">Economist 15 </w:t>
      </w:r>
      <w:r>
        <w:rPr>
          <w:rStyle w:val="Style13ptBold"/>
          <w:b w:val="0"/>
        </w:rPr>
        <w:t xml:space="preserve">(Economist, May 9, 2015, “An uneasy friendship”, </w:t>
      </w:r>
      <w:hyperlink r:id="rId15" w:history="1">
        <w:r w:rsidRPr="00CF027D">
          <w:rPr>
            <w:rStyle w:val="Hyperlink"/>
            <w:sz w:val="26"/>
          </w:rPr>
          <w:t>http://www.economist.com/news/china/21650566-crisis-ukraine-drawing-russia-closer-china-relationship-far-equal?fsrc=scn/tw/te/pe/ed/russiaandchina</w:t>
        </w:r>
      </w:hyperlink>
      <w:r>
        <w:rPr>
          <w:rStyle w:val="Style13ptBold"/>
          <w:b w:val="0"/>
        </w:rPr>
        <w:t>”) hk</w:t>
      </w:r>
    </w:p>
    <w:p w:rsidR="001133E6" w:rsidRDefault="001133E6" w:rsidP="001133E6">
      <w:pPr>
        <w:rPr>
          <w:rStyle w:val="Style13ptBold"/>
          <w:b w:val="0"/>
          <w:sz w:val="22"/>
        </w:rPr>
      </w:pPr>
      <w:r w:rsidRPr="007566CE">
        <w:rPr>
          <w:rStyle w:val="Style13ptBold"/>
          <w:b w:val="0"/>
          <w:sz w:val="22"/>
        </w:rPr>
        <w:t>THE celebrations in Moscow on May 9th to commemorate the capitulation of Nazi Germany 70 years ago will speak volumes about today’s geopolitics. While Western leaders are staying away in protest against Russia’s aggression in Ukraine (and the first annexation of sovereign territory in Europe since the second world war), China’s president, Xi Jinping, will be the guest of honour of his friend, Vladimir Putin. Western sanctions over Ukraine, and what looks set to be a long-term chilling of relations with America and Europe, has given Russia no option other than to embrace China as tightly as it can.</w:t>
      </w:r>
    </w:p>
    <w:p w:rsidR="001133E6" w:rsidRDefault="001133E6" w:rsidP="001133E6">
      <w:pPr>
        <w:rPr>
          <w:rStyle w:val="Style13ptBold"/>
          <w:b w:val="0"/>
          <w:sz w:val="22"/>
        </w:rPr>
      </w:pPr>
      <w:r w:rsidRPr="007566CE">
        <w:rPr>
          <w:rStyle w:val="Style13ptBold"/>
          <w:b w:val="0"/>
          <w:sz w:val="22"/>
        </w:rPr>
        <w:t xml:space="preserve">Next week, </w:t>
      </w:r>
      <w:r w:rsidRPr="007566CE">
        <w:rPr>
          <w:rStyle w:val="Style13ptBold"/>
          <w:b w:val="0"/>
          <w:sz w:val="22"/>
          <w:u w:val="single"/>
        </w:rPr>
        <w:t>in a further symbol of the growing strategic partnership between the two countries, three or four Chinese and six Russian naval vessels will meet up to conduct live-fire drills in the eastern Mediterranean. The exercise</w:t>
      </w:r>
      <w:r w:rsidRPr="007566CE">
        <w:rPr>
          <w:rStyle w:val="Style13ptBold"/>
          <w:b w:val="0"/>
          <w:sz w:val="22"/>
        </w:rPr>
        <w:t xml:space="preserve">, which follows several similar ones in the Pacific since 2013, </w:t>
      </w:r>
      <w:r w:rsidRPr="007566CE">
        <w:rPr>
          <w:rStyle w:val="Style13ptBold"/>
          <w:b w:val="0"/>
          <w:sz w:val="22"/>
          <w:u w:val="single"/>
        </w:rPr>
        <w:t>aims to send a clear message to America and its allies. For Russia the manoeuvres signal that it has a powerful friend and a military relationship with a growing geographic reach. For China even a small-scale exercise of this kind</w:t>
      </w:r>
      <w:r w:rsidRPr="007566CE">
        <w:rPr>
          <w:rStyle w:val="Style13ptBold"/>
          <w:b w:val="0"/>
          <w:sz w:val="22"/>
        </w:rPr>
        <w:t xml:space="preserve"> (its ships are coming from anti-piracy duty in the Gulf of Aden) </w:t>
      </w:r>
      <w:r w:rsidRPr="007566CE">
        <w:rPr>
          <w:rStyle w:val="Style13ptBold"/>
          <w:b w:val="0"/>
          <w:sz w:val="22"/>
          <w:u w:val="single"/>
        </w:rPr>
        <w:t>speaks of increasing global ambition in line with Mr Xi’s slogan about a “Chinese dream”, which he says includes a “dream of a strong armed-forces”.</w:t>
      </w:r>
      <w:r w:rsidRPr="007566CE">
        <w:rPr>
          <w:rStyle w:val="Style13ptBold"/>
          <w:b w:val="0"/>
          <w:sz w:val="22"/>
        </w:rPr>
        <w:t xml:space="preserve"> </w:t>
      </w:r>
    </w:p>
    <w:p w:rsidR="001133E6" w:rsidRDefault="001133E6" w:rsidP="001133E6">
      <w:pPr>
        <w:rPr>
          <w:rStyle w:val="Style13ptBold"/>
          <w:b w:val="0"/>
          <w:sz w:val="22"/>
        </w:rPr>
      </w:pPr>
      <w:r w:rsidRPr="007566CE">
        <w:rPr>
          <w:rStyle w:val="Style13ptBold"/>
          <w:b w:val="0"/>
          <w:sz w:val="22"/>
        </w:rPr>
        <w:t xml:space="preserve">At a more practical level, </w:t>
      </w:r>
      <w:r w:rsidRPr="002E7046">
        <w:rPr>
          <w:rStyle w:val="Style13ptBold"/>
          <w:b w:val="0"/>
          <w:sz w:val="22"/>
          <w:u w:val="single"/>
        </w:rPr>
        <w:t>the exercise provides a shop-window for China’s Type 054A guided-missile frigate, which it would like to sell to the Russians</w:t>
      </w:r>
      <w:r w:rsidRPr="007566CE">
        <w:rPr>
          <w:rStyle w:val="Style13ptBold"/>
          <w:b w:val="0"/>
          <w:sz w:val="22"/>
        </w:rPr>
        <w:t>. It also offers operational experience in an unstable region in which it has an expanding economic presence. In 2011 China organised the evacuation of more than 38,000 Chinese from Libya during that country’s upheaval. Last month its navy pulled several hundred of its citizens out of Yemen, which is being torn apart by civil war. There are thought to be at least 40,000 Chinese working in Algeria and more than 1m across Africa.</w:t>
      </w:r>
    </w:p>
    <w:p w:rsidR="001133E6" w:rsidRDefault="001133E6" w:rsidP="001133E6">
      <w:pPr>
        <w:rPr>
          <w:rStyle w:val="Style13ptBold"/>
          <w:b w:val="0"/>
          <w:sz w:val="22"/>
        </w:rPr>
      </w:pPr>
      <w:r w:rsidRPr="002E7046">
        <w:rPr>
          <w:rStyle w:val="Style13ptBold"/>
          <w:b w:val="0"/>
          <w:sz w:val="22"/>
          <w:u w:val="single"/>
        </w:rPr>
        <w:t>Relations between China and Russia have been growing closer since the end of the cold war</w:t>
      </w:r>
      <w:r w:rsidRPr="002E7046">
        <w:rPr>
          <w:rStyle w:val="Style13ptBold"/>
          <w:sz w:val="22"/>
          <w:u w:val="single"/>
        </w:rPr>
        <w:t xml:space="preserve">. </w:t>
      </w:r>
      <w:r w:rsidRPr="002E7046">
        <w:rPr>
          <w:rStyle w:val="Emphasis"/>
        </w:rPr>
        <w:t>Both, for different reasons, resent America’s “hegemony” and share a desire for a more multipolar world order</w:t>
      </w:r>
      <w:r w:rsidRPr="002E7046">
        <w:rPr>
          <w:rStyle w:val="Style13ptBold"/>
          <w:b w:val="0"/>
          <w:sz w:val="22"/>
          <w:u w:val="single"/>
        </w:rPr>
        <w:t>. Russia</w:t>
      </w:r>
      <w:r w:rsidRPr="007566CE">
        <w:rPr>
          <w:rStyle w:val="Style13ptBold"/>
          <w:b w:val="0"/>
          <w:sz w:val="22"/>
        </w:rPr>
        <w:t xml:space="preserve">, a declining great power, </w:t>
      </w:r>
      <w:r w:rsidRPr="002E7046">
        <w:rPr>
          <w:rStyle w:val="Style13ptBold"/>
          <w:b w:val="0"/>
          <w:sz w:val="22"/>
          <w:u w:val="single"/>
        </w:rPr>
        <w:t>is looking for ways to recover at least some of its lost status</w:t>
      </w:r>
      <w:r w:rsidRPr="007566CE">
        <w:rPr>
          <w:rStyle w:val="Style13ptBold"/>
          <w:b w:val="0"/>
          <w:sz w:val="22"/>
        </w:rPr>
        <w:t xml:space="preserve">; whereas </w:t>
      </w:r>
      <w:r w:rsidRPr="002E7046">
        <w:rPr>
          <w:rStyle w:val="Style13ptBold"/>
          <w:b w:val="0"/>
          <w:sz w:val="22"/>
          <w:u w:val="single"/>
        </w:rPr>
        <w:t>China</w:t>
      </w:r>
      <w:r w:rsidRPr="007566CE">
        <w:rPr>
          <w:rStyle w:val="Style13ptBold"/>
          <w:b w:val="0"/>
          <w:sz w:val="22"/>
        </w:rPr>
        <w:t xml:space="preserve">, a rising power, </w:t>
      </w:r>
      <w:r w:rsidRPr="002E7046">
        <w:rPr>
          <w:rStyle w:val="Style13ptBold"/>
          <w:b w:val="0"/>
          <w:sz w:val="22"/>
          <w:u w:val="single"/>
        </w:rPr>
        <w:t>bridles at what it sees as American attempts to constrain it</w:t>
      </w:r>
      <w:r w:rsidRPr="007566CE">
        <w:rPr>
          <w:rStyle w:val="Style13ptBold"/>
          <w:b w:val="0"/>
          <w:sz w:val="22"/>
        </w:rPr>
        <w:t xml:space="preserve">. As fellow permanent members of the UN Security Council, both with autocratic governments, </w:t>
      </w:r>
      <w:r w:rsidRPr="002E7046">
        <w:rPr>
          <w:rStyle w:val="Emphasis"/>
        </w:rPr>
        <w:t>Russia and China find common cause in sniping at Western liberal interventionism</w:t>
      </w:r>
      <w:r w:rsidRPr="007566CE">
        <w:rPr>
          <w:rStyle w:val="Style13ptBold"/>
          <w:b w:val="0"/>
          <w:sz w:val="22"/>
        </w:rPr>
        <w:t>. The two countries settled all of their long-standing border disputes in 2008, just a month before the Russian-choreographed war in Georgia. Russia saw the deal as a way for it to concentrate more of its military forces in the west as a deterrent against the further expansion of NATO.</w:t>
      </w:r>
    </w:p>
    <w:p w:rsidR="001133E6" w:rsidRDefault="001133E6" w:rsidP="001133E6">
      <w:pPr>
        <w:rPr>
          <w:rStyle w:val="Style13ptBold"/>
          <w:b w:val="0"/>
          <w:sz w:val="22"/>
        </w:rPr>
      </w:pPr>
      <w:r w:rsidRPr="007566CE">
        <w:rPr>
          <w:rStyle w:val="Style13ptBold"/>
          <w:b w:val="0"/>
          <w:sz w:val="22"/>
        </w:rPr>
        <w:t>But there have been occasional tensions. Russia played a key role during the 1990s in helping China to modernise its military forces. Russia was able to preserve a defence-industrial base that would otherwise have withered from lack of domestic orders. But since the middle of the last decade, irked by China’s theft of its military technology and its consequent emergence as a rival in the arms market, Russia’s weapons sales to its neighbour have slowed.</w:t>
      </w:r>
    </w:p>
    <w:p w:rsidR="001133E6" w:rsidRDefault="001133E6" w:rsidP="001133E6">
      <w:pPr>
        <w:rPr>
          <w:rStyle w:val="Style13ptBold"/>
          <w:b w:val="0"/>
          <w:sz w:val="22"/>
        </w:rPr>
      </w:pPr>
      <w:r w:rsidRPr="007566CE">
        <w:rPr>
          <w:rStyle w:val="Style13ptBold"/>
          <w:b w:val="0"/>
          <w:sz w:val="22"/>
        </w:rPr>
        <w:t>Russia is also wary of becoming little more than a supplier of natural resources to China’s industrial machine—a humiliating position for a country that until recently saw China as backward. As long as Russia could sell to Europe all the gas required to keep the Russian economy growing, it could put deals with China on hold. These included plans for two gas pipelines from Siberia into China that were announced in 2006 and then quietly dropped as the two sides bickered over prices.</w:t>
      </w:r>
    </w:p>
    <w:p w:rsidR="001133E6" w:rsidRDefault="001133E6" w:rsidP="001133E6">
      <w:pPr>
        <w:rPr>
          <w:rStyle w:val="Style13ptBold"/>
          <w:b w:val="0"/>
          <w:sz w:val="22"/>
        </w:rPr>
      </w:pPr>
      <w:r w:rsidRPr="002E7046">
        <w:rPr>
          <w:rStyle w:val="Emphasis"/>
        </w:rPr>
        <w:t>All that has changed</w:t>
      </w:r>
      <w:r w:rsidRPr="002E7046">
        <w:rPr>
          <w:rStyle w:val="Style13ptBold"/>
          <w:b w:val="0"/>
          <w:sz w:val="22"/>
          <w:u w:val="single"/>
        </w:rPr>
        <w:t>. The Ukrainian crisis is</w:t>
      </w:r>
      <w:r w:rsidRPr="007566CE">
        <w:rPr>
          <w:rStyle w:val="Style13ptBold"/>
          <w:b w:val="0"/>
          <w:sz w:val="22"/>
        </w:rPr>
        <w:t xml:space="preserve">, as Russian media put it, </w:t>
      </w:r>
      <w:r w:rsidRPr="002E7046">
        <w:rPr>
          <w:rStyle w:val="Style13ptBold"/>
          <w:b w:val="0"/>
          <w:sz w:val="22"/>
          <w:u w:val="single"/>
        </w:rPr>
        <w:t>forcing Russia to “pivot” its economy towards Asia</w:t>
      </w:r>
      <w:r w:rsidRPr="007566CE">
        <w:rPr>
          <w:rStyle w:val="Style13ptBold"/>
          <w:b w:val="0"/>
          <w:sz w:val="22"/>
        </w:rPr>
        <w:t xml:space="preserve"> in an effort to lessen the impact of Western sanctions by finding alternative markets and sources of capital. </w:t>
      </w:r>
      <w:r w:rsidRPr="002E7046">
        <w:rPr>
          <w:rStyle w:val="Style13ptBold"/>
          <w:sz w:val="22"/>
          <w:u w:val="single"/>
        </w:rPr>
        <w:t xml:space="preserve">For China it is </w:t>
      </w:r>
      <w:r w:rsidRPr="002E7046">
        <w:rPr>
          <w:rStyle w:val="Emphasis"/>
        </w:rPr>
        <w:t>a golden opportunity</w:t>
      </w:r>
      <w:r w:rsidRPr="002E7046">
        <w:rPr>
          <w:rStyle w:val="Style13ptBold"/>
          <w:b w:val="0"/>
          <w:sz w:val="22"/>
          <w:u w:val="single"/>
        </w:rPr>
        <w:t xml:space="preserve"> to gain greater access to Russia’s natural resources</w:t>
      </w:r>
      <w:r w:rsidRPr="007566CE">
        <w:rPr>
          <w:rStyle w:val="Style13ptBold"/>
          <w:b w:val="0"/>
          <w:sz w:val="22"/>
        </w:rPr>
        <w:t xml:space="preserve">, at favourable prices, </w:t>
      </w:r>
      <w:r w:rsidRPr="002E7046">
        <w:rPr>
          <w:rStyle w:val="Style13ptBold"/>
          <w:b w:val="0"/>
          <w:sz w:val="22"/>
          <w:u w:val="single"/>
        </w:rPr>
        <w:t>as well as to secure access to big infrastructure contracts that might have gone to Western competitors and to provide financing for projects that will benefit Chinese firms</w:t>
      </w:r>
      <w:r w:rsidRPr="007566CE">
        <w:rPr>
          <w:rStyle w:val="Style13ptBold"/>
          <w:b w:val="0"/>
          <w:sz w:val="22"/>
        </w:rPr>
        <w:t>.</w:t>
      </w:r>
    </w:p>
    <w:p w:rsidR="001133E6" w:rsidRDefault="001133E6" w:rsidP="001133E6">
      <w:pPr>
        <w:rPr>
          <w:rStyle w:val="Style13ptBold"/>
          <w:b w:val="0"/>
          <w:sz w:val="22"/>
        </w:rPr>
      </w:pPr>
      <w:r w:rsidRPr="007566CE">
        <w:rPr>
          <w:rStyle w:val="Style13ptBold"/>
          <w:b w:val="0"/>
          <w:sz w:val="22"/>
        </w:rPr>
        <w:t xml:space="preserve">In theory, Russia’s incursions into Ukraine and its seizure of Crimea violate two of China’s most consistently held foreign-policy tenets: non-interference in other states and separatism of any kind. But </w:t>
      </w:r>
      <w:r w:rsidRPr="002E7046">
        <w:rPr>
          <w:rStyle w:val="Style13ptBold"/>
          <w:b w:val="0"/>
          <w:sz w:val="22"/>
          <w:u w:val="single"/>
        </w:rPr>
        <w:t>China abstained from</w:t>
      </w:r>
      <w:r w:rsidRPr="007566CE">
        <w:rPr>
          <w:rStyle w:val="Style13ptBold"/>
          <w:b w:val="0"/>
          <w:sz w:val="22"/>
        </w:rPr>
        <w:t xml:space="preserve"> voting on the UN Security Council resolutions </w:t>
      </w:r>
      <w:r w:rsidRPr="002E7046">
        <w:rPr>
          <w:rStyle w:val="Style13ptBold"/>
          <w:b w:val="0"/>
          <w:sz w:val="22"/>
          <w:u w:val="single"/>
        </w:rPr>
        <w:t>condemning Russia</w:t>
      </w:r>
      <w:r w:rsidRPr="007566CE">
        <w:rPr>
          <w:rStyle w:val="Style13ptBold"/>
          <w:b w:val="0"/>
          <w:sz w:val="22"/>
        </w:rPr>
        <w:t xml:space="preserve">, while </w:t>
      </w:r>
      <w:r w:rsidRPr="002E7046">
        <w:rPr>
          <w:rStyle w:val="Style13ptBold"/>
          <w:b w:val="0"/>
          <w:sz w:val="22"/>
          <w:u w:val="single"/>
        </w:rPr>
        <w:t>Chinese media have given Russia strong support.</w:t>
      </w:r>
      <w:r w:rsidRPr="007566CE">
        <w:rPr>
          <w:rStyle w:val="Style13ptBold"/>
          <w:b w:val="0"/>
          <w:sz w:val="22"/>
        </w:rPr>
        <w:t xml:space="preserve"> </w:t>
      </w:r>
      <w:r w:rsidRPr="002E7046">
        <w:rPr>
          <w:rStyle w:val="Style13ptBold"/>
          <w:b w:val="0"/>
          <w:sz w:val="22"/>
          <w:u w:val="single"/>
        </w:rPr>
        <w:t>China has quietly welcomed a new cold war in Europe that might distract America from its declared “rebalancing” towards Asia</w:t>
      </w:r>
      <w:r w:rsidRPr="007566CE">
        <w:rPr>
          <w:rStyle w:val="Style13ptBold"/>
          <w:b w:val="0"/>
          <w:sz w:val="22"/>
        </w:rPr>
        <w:t>.</w:t>
      </w:r>
    </w:p>
    <w:p w:rsidR="001133E6" w:rsidRDefault="001133E6" w:rsidP="001133E6">
      <w:pPr>
        <w:rPr>
          <w:rStyle w:val="Style13ptBold"/>
          <w:b w:val="0"/>
          <w:sz w:val="22"/>
        </w:rPr>
      </w:pPr>
      <w:r w:rsidRPr="007566CE">
        <w:rPr>
          <w:rStyle w:val="Style13ptBold"/>
          <w:b w:val="0"/>
          <w:sz w:val="22"/>
        </w:rPr>
        <w:t xml:space="preserve">Striking evidence of the new closeness between China and Russia was a </w:t>
      </w:r>
      <w:r w:rsidRPr="002E7046">
        <w:rPr>
          <w:rStyle w:val="Style13ptBold"/>
          <w:b w:val="0"/>
          <w:sz w:val="22"/>
          <w:u w:val="single"/>
        </w:rPr>
        <w:t>$400 billion gas deal signed in May last year under which Russia will supply China with 38 billion cubic metres (bcm) of gas annually from 2018 for 30 years</w:t>
      </w:r>
      <w:r w:rsidRPr="007566CE">
        <w:rPr>
          <w:rStyle w:val="Style13ptBold"/>
          <w:b w:val="0"/>
          <w:sz w:val="22"/>
        </w:rPr>
        <w:t xml:space="preserve">. At China’s insistence, the gas will come from new fields in eastern Siberia and will pass through an as yet unbuilt pipeline—the better for ensuring that it will not be diverted elsewhere. </w:t>
      </w:r>
      <w:r w:rsidRPr="002E7046">
        <w:rPr>
          <w:rStyle w:val="Style13ptBold"/>
          <w:b w:val="0"/>
          <w:sz w:val="22"/>
          <w:u w:val="single"/>
        </w:rPr>
        <w:t xml:space="preserve">Other deals have followed. The biggest was a preliminary agreement signed in November for Russia to sell an additional 30 bcm a year through a proposed pipeline from western Siberia. </w:t>
      </w:r>
      <w:r w:rsidRPr="002E7046">
        <w:rPr>
          <w:rStyle w:val="Style13ptBold"/>
          <w:sz w:val="22"/>
          <w:u w:val="single"/>
        </w:rPr>
        <w:t>In every instance it is probable that China was able to drive a hard bargain on price</w:t>
      </w:r>
      <w:r w:rsidRPr="002E7046">
        <w:rPr>
          <w:rStyle w:val="Style13ptBold"/>
          <w:b w:val="0"/>
          <w:sz w:val="22"/>
          <w:u w:val="single"/>
        </w:rPr>
        <w:t>.</w:t>
      </w:r>
    </w:p>
    <w:p w:rsidR="001133E6" w:rsidRPr="001133E6" w:rsidRDefault="001133E6" w:rsidP="001133E6">
      <w:pPr>
        <w:rPr>
          <w:bCs/>
        </w:rPr>
      </w:pPr>
      <w:r w:rsidRPr="002E7046">
        <w:rPr>
          <w:rStyle w:val="Style13ptBold"/>
          <w:b w:val="0"/>
          <w:sz w:val="22"/>
          <w:u w:val="single"/>
        </w:rPr>
        <w:t>Russia’s weakness was also clear in its recent decision to resume high-tech arms exports to China</w:t>
      </w:r>
      <w:r w:rsidRPr="007566CE">
        <w:rPr>
          <w:rStyle w:val="Style13ptBold"/>
          <w:b w:val="0"/>
          <w:sz w:val="22"/>
        </w:rPr>
        <w:t xml:space="preserve">. </w:t>
      </w:r>
      <w:r w:rsidRPr="002E7046">
        <w:rPr>
          <w:rStyle w:val="Style13ptBold"/>
          <w:b w:val="0"/>
          <w:sz w:val="22"/>
          <w:u w:val="single"/>
        </w:rPr>
        <w:t>In April it agreed to sell China an air-defence system</w:t>
      </w:r>
      <w:r w:rsidRPr="007566CE">
        <w:rPr>
          <w:rStyle w:val="Style13ptBold"/>
          <w:b w:val="0"/>
          <w:sz w:val="22"/>
        </w:rPr>
        <w:t xml:space="preserve">, the S-400, </w:t>
      </w:r>
      <w:r w:rsidRPr="002E7046">
        <w:rPr>
          <w:rStyle w:val="Style13ptBold"/>
          <w:b w:val="0"/>
          <w:sz w:val="22"/>
          <w:u w:val="single"/>
        </w:rPr>
        <w:t>for about $3 billion</w:t>
      </w:r>
      <w:r w:rsidRPr="007566CE">
        <w:rPr>
          <w:rStyle w:val="Style13ptBold"/>
          <w:b w:val="0"/>
          <w:sz w:val="22"/>
        </w:rPr>
        <w:t xml:space="preserve">. </w:t>
      </w:r>
      <w:r w:rsidRPr="002E7046">
        <w:rPr>
          <w:rStyle w:val="Style13ptBold"/>
          <w:b w:val="0"/>
          <w:sz w:val="22"/>
          <w:u w:val="single"/>
        </w:rPr>
        <w:t>This will help give China dominance</w:t>
      </w:r>
      <w:r w:rsidRPr="007566CE">
        <w:rPr>
          <w:rStyle w:val="Style13ptBold"/>
          <w:b w:val="0"/>
          <w:sz w:val="22"/>
        </w:rPr>
        <w:t xml:space="preserve"> of the air </w:t>
      </w:r>
      <w:r w:rsidRPr="002E7046">
        <w:rPr>
          <w:rStyle w:val="Style13ptBold"/>
          <w:b w:val="0"/>
          <w:sz w:val="22"/>
          <w:u w:val="single"/>
        </w:rPr>
        <w:t>over</w:t>
      </w:r>
      <w:r w:rsidRPr="007566CE">
        <w:rPr>
          <w:rStyle w:val="Style13ptBold"/>
          <w:b w:val="0"/>
          <w:sz w:val="22"/>
        </w:rPr>
        <w:t xml:space="preserve"> Taiwan and </w:t>
      </w:r>
      <w:r w:rsidRPr="002E7046">
        <w:rPr>
          <w:rStyle w:val="Style13ptBold"/>
          <w:b w:val="0"/>
          <w:sz w:val="22"/>
          <w:u w:val="single"/>
        </w:rPr>
        <w:t>the Senkaku islands</w:t>
      </w:r>
      <w:r w:rsidRPr="007566CE">
        <w:rPr>
          <w:rStyle w:val="Style13ptBold"/>
          <w:b w:val="0"/>
          <w:sz w:val="22"/>
        </w:rPr>
        <w:t xml:space="preserve"> (Diaoyu to the Chinese, who dispute Japan’s claim to them). In November </w:t>
      </w:r>
      <w:r w:rsidRPr="002E7046">
        <w:rPr>
          <w:rStyle w:val="Style13ptBold"/>
          <w:b w:val="0"/>
          <w:sz w:val="22"/>
          <w:u w:val="single"/>
        </w:rPr>
        <w:t>Russia said it was prepared to sell China its latest Sukhoi-35S combat aircraft.</w:t>
      </w:r>
      <w:r w:rsidRPr="007566CE">
        <w:rPr>
          <w:rStyle w:val="Style13ptBold"/>
          <w:b w:val="0"/>
          <w:sz w:val="22"/>
        </w:rPr>
        <w:t xml:space="preserve"> Initially it had refused to sell any fewer than 48, in order to make up for losses it calculated it would suffer as a result of China’s inevitable pilfering of the designs. Now it has meekly agreed to sell only 24.</w:t>
      </w:r>
    </w:p>
    <w:p w:rsidR="00AF08AF" w:rsidRPr="00497ABC" w:rsidRDefault="00497ABC" w:rsidP="00497ABC">
      <w:pPr>
        <w:pStyle w:val="Heading2"/>
      </w:pPr>
      <w:r w:rsidRPr="00497ABC">
        <w:t>Link</w:t>
      </w:r>
    </w:p>
    <w:p w:rsidR="00AF08AF" w:rsidRDefault="00497ABC" w:rsidP="00497ABC">
      <w:pPr>
        <w:pStyle w:val="Heading3"/>
      </w:pPr>
      <w:r>
        <w:t>2NC — Resistance</w:t>
      </w:r>
    </w:p>
    <w:p w:rsidR="00497ABC" w:rsidRDefault="00497ABC" w:rsidP="00497ABC">
      <w:pPr>
        <w:pStyle w:val="Heading4"/>
      </w:pPr>
      <w:r>
        <w:t>Unipolarity fails — too many competing views</w:t>
      </w:r>
    </w:p>
    <w:p w:rsidR="00497ABC" w:rsidRPr="003E1CF3" w:rsidRDefault="00497ABC" w:rsidP="00497ABC">
      <w:pPr>
        <w:rPr>
          <w:rStyle w:val="Style13ptBold"/>
          <w:b w:val="0"/>
        </w:rPr>
      </w:pPr>
      <w:r>
        <w:rPr>
          <w:rStyle w:val="Style13ptBold"/>
        </w:rPr>
        <w:t xml:space="preserve">Finnemore 9 </w:t>
      </w:r>
      <w:r w:rsidRPr="003E1CF3">
        <w:rPr>
          <w:rStyle w:val="Style13ptBold"/>
          <w:b w:val="0"/>
          <w:sz w:val="22"/>
        </w:rPr>
        <w:t xml:space="preserve">(Martha Finnemore — professor of political science and international affairs at George Washington University, January 2009, “Legitimacy, Hypocrisy, and the Social Structure of Unipolarity: Why Being a Unipole Isn’t All It’s Cracked Up to Be,” World Politics, Volume 61, Number 1) h.k. </w:t>
      </w:r>
    </w:p>
    <w:p w:rsidR="00497ABC" w:rsidRPr="00B208B8" w:rsidRDefault="00497ABC" w:rsidP="00497ABC">
      <w:pPr>
        <w:rPr>
          <w:rStyle w:val="Style13ptBold"/>
          <w:b w:val="0"/>
          <w:sz w:val="22"/>
        </w:rPr>
      </w:pPr>
      <w:r w:rsidRPr="00E3106B">
        <w:rPr>
          <w:u w:val="single"/>
        </w:rPr>
        <w:t>Legitimacy is,</w:t>
      </w:r>
      <w:r>
        <w:t xml:space="preserve"> by its nature, </w:t>
      </w:r>
      <w:r w:rsidRPr="00E3106B">
        <w:rPr>
          <w:u w:val="single"/>
        </w:rPr>
        <w:t>a social and relational phenomenon</w:t>
      </w:r>
      <w:r>
        <w:t xml:space="preserve">. </w:t>
      </w:r>
      <w:r w:rsidRPr="00E3106B">
        <w:rPr>
          <w:u w:val="single"/>
        </w:rPr>
        <w:t>One’s position or power cannot be legitimate in a vacuum</w:t>
      </w:r>
      <w:r>
        <w:t xml:space="preserve">. The concept only has meaning in a particular social context. Actors, even </w:t>
      </w:r>
      <w:r w:rsidRPr="00E3106B">
        <w:rPr>
          <w:u w:val="single"/>
        </w:rPr>
        <w:t>unipoles, cannot create legitimacy unilaterally. Legitimacy can only be given by others</w:t>
      </w:r>
      <w:r>
        <w:t xml:space="preserve">. It is conferred either by peers, as when great powers accept or reject the actions of another power, or by those upon whom power is exercised. Reasons to confer legitimacy have varied throughout history. </w:t>
      </w:r>
      <w:r w:rsidRPr="00E3106B">
        <w:rPr>
          <w:u w:val="single"/>
        </w:rPr>
        <w:t>Tradition, blood, and claims of divine right have all provided reasons to confer legitimacy</w:t>
      </w:r>
      <w:r>
        <w:t xml:space="preserve">, although in contemporary politics conformity with international norms and law is more influential in determining which actors and actions will be accepted as legitimate. 9 </w:t>
      </w:r>
      <w:r w:rsidRPr="00E3106B">
        <w:rPr>
          <w:u w:val="single"/>
        </w:rPr>
        <w:t>Recognizing the legitimacy of power does not mean these others necessarily like the powerful or their policies</w:t>
      </w:r>
      <w:r>
        <w:t xml:space="preserve">, but it implies at least tacit acceptance of the social structure in which power is exercised. One may not like the inequalities of global capitalism but still believe that markets are the only realistic or likely way to organize successful economic growth. One may not like the P5 vetoes of the Security Council but still understand that the United Nations cannot exist without this concession to power asymmetries. We can see the importance of legitimacy by thinking about its absence. Active rejection of social structures and the withdrawal of recognition of their legitimacy create a crisis. In domestic politics, regimes suffering legitimacy crises face resistance, whether passive or active and armed. Internationally, systems suffering legitimacy crises tend to be violent and noncooperative. Post-Reformation Europe might be an example of such a system. Without at least tacit acceptance of power’s legitimacy, the wheels of international social life get derailed. Material force alone remains to impose order, and order creation or maintenance by that means is difficult, even under unipolarity. Successful and stable orders require the grease of some legitimation structure to persist and prosper.10 The social and relational character of legitimacy thus strongly colors the nature of any unipolar order and the kinds of orders a unipole can construct. Yes, </w:t>
      </w:r>
      <w:r w:rsidRPr="00E3106B">
        <w:rPr>
          <w:u w:val="single"/>
        </w:rPr>
        <w:t>unipoles can impose their will, but only to an extent.</w:t>
      </w:r>
      <w:r>
        <w:t xml:space="preserve"> The willingness of others to recognize the legitimacy of a unipole’s actions and defer to its wishes or judgment shapes the character of the order that will emerge. </w:t>
      </w:r>
      <w:r w:rsidRPr="00E3106B">
        <w:rPr>
          <w:u w:val="single"/>
        </w:rPr>
        <w:t>Unipolar power without any underlying legitimacy will have a very particular character. The unipole’s policies will meet with resistance, either active or passive, at every turn.</w:t>
      </w:r>
      <w:r>
        <w:t xml:space="preserve"> Cooperation will be induced only through material quid pro quo payoffs. </w:t>
      </w:r>
      <w:r w:rsidRPr="00E3106B">
        <w:rPr>
          <w:u w:val="single"/>
        </w:rPr>
        <w:t>Trust will be thin to nonexistent.</w:t>
      </w:r>
      <w:r>
        <w:t xml:space="preserve"> This is obviously an expensive system to run and few unipoles have tried to do so.</w:t>
      </w:r>
    </w:p>
    <w:p w:rsidR="00497ABC" w:rsidRDefault="00C707A5" w:rsidP="00C707A5">
      <w:pPr>
        <w:pStyle w:val="Heading3"/>
      </w:pPr>
      <w:r>
        <w:t>2NC — GP Sponsors</w:t>
      </w:r>
    </w:p>
    <w:p w:rsidR="00C707A5" w:rsidRDefault="00C707A5" w:rsidP="00C707A5">
      <w:pPr>
        <w:pStyle w:val="Heading4"/>
      </w:pPr>
      <w:r>
        <w:t xml:space="preserve">Unipolarity </w:t>
      </w:r>
      <w:r w:rsidRPr="00FB2A28">
        <w:rPr>
          <w:u w:val="single"/>
        </w:rPr>
        <w:t>causes</w:t>
      </w:r>
      <w:r>
        <w:t xml:space="preserve"> </w:t>
      </w:r>
      <w:r w:rsidRPr="00FB2A28">
        <w:rPr>
          <w:u w:val="single"/>
        </w:rPr>
        <w:t>prolif</w:t>
      </w:r>
      <w:r>
        <w:t xml:space="preserve"> — </w:t>
      </w:r>
      <w:r w:rsidRPr="00FB2A28">
        <w:rPr>
          <w:u w:val="single"/>
        </w:rPr>
        <w:t>deters</w:t>
      </w:r>
      <w:r>
        <w:t xml:space="preserve"> </w:t>
      </w:r>
      <w:r w:rsidRPr="00FB2A28">
        <w:t xml:space="preserve">great power </w:t>
      </w:r>
      <w:r w:rsidRPr="00FB2A28">
        <w:rPr>
          <w:u w:val="single"/>
        </w:rPr>
        <w:t>sponsors</w:t>
      </w:r>
      <w:r>
        <w:t xml:space="preserve"> </w:t>
      </w:r>
    </w:p>
    <w:p w:rsidR="00C707A5" w:rsidRPr="002D4820" w:rsidRDefault="00C707A5" w:rsidP="00C707A5">
      <w:pPr>
        <w:rPr>
          <w:rStyle w:val="StyleUnderline"/>
          <w:u w:val="none"/>
        </w:rPr>
      </w:pPr>
      <w:r w:rsidRPr="00F264CC">
        <w:rPr>
          <w:rStyle w:val="Heading4Char"/>
        </w:rPr>
        <w:t>Monteiro, 2012</w:t>
      </w:r>
      <w:r>
        <w:t xml:space="preserve"> (Nuno, Associate Professor of Political Science @ Yale University research fellow at the Whitney and Betty MacMillan Center for International and Area Studies and a fellow of Branford College PhD in Political Science from the University of Chicago, “Unrest Assured Why Unipolarity Is Not Needed”, Winter 2012, MIT Press Journals, International Security, </w:t>
      </w:r>
      <w:hyperlink r:id="rId16" w:history="1">
        <w:r w:rsidRPr="00CC65D4">
          <w:rPr>
            <w:rStyle w:val="Hyperlink"/>
          </w:rPr>
          <w:t>http://www.mitpressjournals.org/doi/pdf/10.1162/ISEC_a_00064</w:t>
        </w:r>
      </w:hyperlink>
      <w:r>
        <w:t>) ANS</w:t>
      </w:r>
    </w:p>
    <w:p w:rsidR="00C707A5" w:rsidRPr="00FB2A28" w:rsidRDefault="00C707A5" w:rsidP="00C707A5">
      <w:pPr>
        <w:rPr>
          <w:rStyle w:val="StyleUnderline"/>
        </w:rPr>
      </w:pPr>
      <w:r w:rsidRPr="00FB2A28">
        <w:rPr>
          <w:rStyle w:val="StyleUnderline"/>
        </w:rPr>
        <w:t xml:space="preserve">In the </w:t>
      </w:r>
      <w:r w:rsidRPr="00FB2A28">
        <w:rPr>
          <w:rStyle w:val="Emphasis"/>
        </w:rPr>
        <w:t>absence of a great power sponsor</w:t>
      </w:r>
      <w:r w:rsidRPr="00FB2A28">
        <w:rPr>
          <w:rStyle w:val="StyleUnderline"/>
        </w:rPr>
        <w:t xml:space="preserve"> </w:t>
      </w:r>
      <w:r w:rsidRPr="00FB2A28">
        <w:rPr>
          <w:rStyle w:val="StyleUnderline"/>
          <w:sz w:val="16"/>
          <w:u w:val="none"/>
        </w:rPr>
        <w:t xml:space="preserve">and uncertain of U.S. intentions, </w:t>
      </w:r>
      <w:r w:rsidRPr="00FB2A28">
        <w:rPr>
          <w:rStyle w:val="StyleUnderline"/>
        </w:rPr>
        <w:t>Iran and North Korea</w:t>
      </w:r>
      <w:r w:rsidRPr="00FB2A28">
        <w:rPr>
          <w:rStyle w:val="StyleUnderline"/>
          <w:sz w:val="16"/>
          <w:u w:val="none"/>
        </w:rPr>
        <w:t>—both recalcitrant minor powers—</w:t>
      </w:r>
      <w:r w:rsidRPr="00FB2A28">
        <w:rPr>
          <w:rStyle w:val="StyleUnderline"/>
        </w:rPr>
        <w:t xml:space="preserve">have made </w:t>
      </w:r>
      <w:r w:rsidRPr="00FB2A28">
        <w:rPr>
          <w:rStyle w:val="Emphasis"/>
        </w:rPr>
        <w:t>considerable efforts to bolster</w:t>
      </w:r>
      <w:r w:rsidRPr="00FB2A28">
        <w:rPr>
          <w:rStyle w:val="StyleUnderline"/>
        </w:rPr>
        <w:t xml:space="preserve"> their relative power by developing </w:t>
      </w:r>
      <w:r w:rsidRPr="00FB2A28">
        <w:rPr>
          <w:rStyle w:val="Emphasis"/>
        </w:rPr>
        <w:t>a nuclear capability</w:t>
      </w:r>
      <w:r w:rsidRPr="00FB2A28">
        <w:rPr>
          <w:rStyle w:val="StyleUnderline"/>
          <w:sz w:val="16"/>
          <w:u w:val="none"/>
        </w:rPr>
        <w:t xml:space="preserve">. Unsurprisingly, </w:t>
      </w:r>
      <w:r w:rsidRPr="00FB2A28">
        <w:rPr>
          <w:rStyle w:val="StyleUnderline"/>
        </w:rPr>
        <w:t xml:space="preserve">the United States has consistently opposed their efforts, but has so far been </w:t>
      </w:r>
      <w:r w:rsidRPr="00FB2A28">
        <w:rPr>
          <w:rStyle w:val="Emphasis"/>
        </w:rPr>
        <w:t>unable to persuade</w:t>
      </w:r>
      <w:r w:rsidRPr="00FB2A28">
        <w:rPr>
          <w:rStyle w:val="StyleUnderline"/>
        </w:rPr>
        <w:t xml:space="preserve"> either to desist.</w:t>
      </w:r>
    </w:p>
    <w:p w:rsidR="00C707A5" w:rsidRPr="00FB2A28" w:rsidRDefault="00C707A5" w:rsidP="00C707A5">
      <w:pPr>
        <w:rPr>
          <w:rStyle w:val="StyleUnderline"/>
          <w:sz w:val="16"/>
          <w:u w:val="none"/>
        </w:rPr>
      </w:pPr>
      <w:r w:rsidRPr="00FB2A28">
        <w:rPr>
          <w:rStyle w:val="StyleUnderline"/>
        </w:rPr>
        <w:t xml:space="preserve">The North Korean nuclear program dates to the 1960s, but most of the nuclear development was conducted in a world with a </w:t>
      </w:r>
      <w:r w:rsidRPr="00FB2A28">
        <w:rPr>
          <w:rStyle w:val="Emphasis"/>
        </w:rPr>
        <w:t>status quo unipole</w:t>
      </w:r>
      <w:r w:rsidRPr="00FB2A28">
        <w:rPr>
          <w:rStyle w:val="StyleUnderline"/>
          <w:sz w:val="16"/>
          <w:u w:val="none"/>
        </w:rPr>
        <w:t xml:space="preserve">.85 Throughout the 1990s and into the early 2000s, </w:t>
      </w:r>
      <w:r w:rsidRPr="00FB2A28">
        <w:rPr>
          <w:rStyle w:val="StyleUnderline"/>
        </w:rPr>
        <w:t>North Korea sought to elude U.S. opposition without ever crossing the nuclear threshold</w:t>
      </w:r>
      <w:r w:rsidRPr="00FB2A28">
        <w:rPr>
          <w:rStyle w:val="StyleUnderline"/>
          <w:sz w:val="16"/>
          <w:u w:val="none"/>
        </w:rPr>
        <w:t xml:space="preserve">. The North Korean regime seemed to have understood that the United States would view an explicit move toward a nuclear breakout as an extreme provocation and raise the possibility of a preventive war. </w:t>
      </w:r>
      <w:r w:rsidRPr="00FB2A28">
        <w:rPr>
          <w:rStyle w:val="StyleUnderline"/>
        </w:rPr>
        <w:t xml:space="preserve">When the United States shifted to a strategy of offensive dominance in late 2001, however, </w:t>
      </w:r>
      <w:r w:rsidRPr="00FB2A28">
        <w:rPr>
          <w:rStyle w:val="Emphasis"/>
        </w:rPr>
        <w:t>Pyongyang wasted little time</w:t>
      </w:r>
      <w:r w:rsidRPr="00FB2A28">
        <w:rPr>
          <w:rStyle w:val="StyleUnderline"/>
        </w:rPr>
        <w:t xml:space="preserve"> in acquiring its nuclear deterrent</w:t>
      </w:r>
      <w:r w:rsidRPr="00FB2A28">
        <w:rPr>
          <w:rStyle w:val="StyleUnderline"/>
          <w:sz w:val="16"/>
          <w:u w:val="none"/>
        </w:rPr>
        <w:t>.</w:t>
      </w:r>
    </w:p>
    <w:p w:rsidR="00C707A5" w:rsidRPr="00FB2A28" w:rsidRDefault="00C707A5" w:rsidP="00C707A5">
      <w:pPr>
        <w:rPr>
          <w:rStyle w:val="StyleUnderline"/>
          <w:sz w:val="16"/>
          <w:u w:val="none"/>
        </w:rPr>
      </w:pPr>
      <w:r w:rsidRPr="00FB2A28">
        <w:rPr>
          <w:rStyle w:val="StyleUnderline"/>
        </w:rPr>
        <w:t>Iran, too, pursued a nuclear program throughout the 1990s</w:t>
      </w:r>
      <w:r w:rsidRPr="00FB2A28">
        <w:rPr>
          <w:rStyle w:val="StyleUnderline"/>
          <w:sz w:val="16"/>
          <w:u w:val="none"/>
        </w:rPr>
        <w:t xml:space="preserve">.86 The Iranian nuclear program, started in the 1950s, gained new impetus with the end of the Cold War as the result of a confluence of factors: the 1989 replacement of an antinuclear supreme leader, Ayatollah Ruhollah Khomeini, with a pronuclear Ayatollah Ali Khamenei; the discovery of Iraq’s covert nuclear program during the 1991 Gulf War; and, above all, an increased U.S. presence in the region following that war.87 </w:t>
      </w:r>
      <w:r w:rsidRPr="00FB2A28">
        <w:rPr>
          <w:rStyle w:val="StyleUnderline"/>
        </w:rPr>
        <w:t xml:space="preserve">A decade later, the expansion of Iran’s nuclear program prompted the State Department to proclaim, “We believe Iran’s true intent is to develop the capability to produce missile material for nuclear weapons.”88 </w:t>
      </w:r>
      <w:r w:rsidRPr="00FB2A28">
        <w:rPr>
          <w:rStyle w:val="Emphasis"/>
        </w:rPr>
        <w:t xml:space="preserve">Iran’s nuclear program continued </w:t>
      </w:r>
      <w:r w:rsidRPr="00FB2A28">
        <w:rPr>
          <w:rStyle w:val="StyleUnderline"/>
        </w:rPr>
        <w:t xml:space="preserve">throughout the period in which the United States shifted toward </w:t>
      </w:r>
      <w:r w:rsidRPr="00FB2A28">
        <w:rPr>
          <w:rStyle w:val="Emphasis"/>
        </w:rPr>
        <w:t>a strategy of offensive dominance</w:t>
      </w:r>
      <w:r w:rsidRPr="00FB2A28">
        <w:rPr>
          <w:rStyle w:val="StyleUnderline"/>
          <w:sz w:val="16"/>
          <w:u w:val="none"/>
        </w:rPr>
        <w:t>, to which I turn next.</w:t>
      </w:r>
    </w:p>
    <w:p w:rsidR="00C707A5" w:rsidRDefault="00F154CC" w:rsidP="00F154CC">
      <w:pPr>
        <w:pStyle w:val="Heading3"/>
      </w:pPr>
      <w:r>
        <w:t>2NC — Stats</w:t>
      </w:r>
    </w:p>
    <w:p w:rsidR="00F154CC" w:rsidRPr="00CB7025" w:rsidRDefault="00F154CC" w:rsidP="00F154CC">
      <w:pPr>
        <w:pStyle w:val="Heading4"/>
        <w:rPr>
          <w:u w:val="single"/>
        </w:rPr>
      </w:pPr>
      <w:r>
        <w:t xml:space="preserve">Unipolarity </w:t>
      </w:r>
      <w:r w:rsidRPr="00CB7025">
        <w:rPr>
          <w:u w:val="single"/>
        </w:rPr>
        <w:t>multiplies</w:t>
      </w:r>
      <w:r>
        <w:t xml:space="preserve"> the risk of conflict </w:t>
      </w:r>
      <w:r w:rsidRPr="00CB7025">
        <w:rPr>
          <w:u w:val="single"/>
        </w:rPr>
        <w:t>4 times</w:t>
      </w:r>
    </w:p>
    <w:p w:rsidR="00F154CC" w:rsidRDefault="00F154CC" w:rsidP="00F154CC">
      <w:pPr>
        <w:rPr>
          <w:rStyle w:val="StyleUnderline"/>
          <w:u w:val="none"/>
        </w:rPr>
      </w:pPr>
      <w:r w:rsidRPr="00F264CC">
        <w:rPr>
          <w:rStyle w:val="Heading4Char"/>
        </w:rPr>
        <w:t>Monteiro, 2012</w:t>
      </w:r>
      <w:r>
        <w:t xml:space="preserve"> (Nuno, Associate Professor of Political Science @ Yale University research fellow at the Whitney and Betty MacMillan Center for International and Area Studies and a fellow of Branford College PhD in Political Science from the University of Chicago, “Unrest Assured Why Unipolarity Is Not Needed”, Winter 2012, MIT Press Journals, International Security, </w:t>
      </w:r>
      <w:hyperlink r:id="rId17" w:history="1">
        <w:r w:rsidRPr="00CC65D4">
          <w:rPr>
            <w:rStyle w:val="Hyperlink"/>
          </w:rPr>
          <w:t>http://www.mitpressjournals.org/doi/pdf/10.1162/ISEC_a_00064</w:t>
        </w:r>
      </w:hyperlink>
      <w:r>
        <w:t>) ANS</w:t>
      </w:r>
    </w:p>
    <w:p w:rsidR="00F154CC" w:rsidRPr="003466D1" w:rsidRDefault="00F154CC" w:rsidP="00F154CC">
      <w:pPr>
        <w:rPr>
          <w:rStyle w:val="StyleUnderline"/>
          <w:sz w:val="16"/>
          <w:u w:val="none"/>
        </w:rPr>
      </w:pPr>
      <w:r w:rsidRPr="003466D1">
        <w:rPr>
          <w:rStyle w:val="StyleUnderline"/>
        </w:rPr>
        <w:t>How well, then, does the argument that unipolar systems are peaceful account for the first two decades of unipolarity since the end of the Cold War</w:t>
      </w:r>
      <w:r w:rsidRPr="003466D1">
        <w:rPr>
          <w:rStyle w:val="StyleUnderline"/>
          <w:sz w:val="16"/>
          <w:u w:val="none"/>
        </w:rPr>
        <w:t xml:space="preserve">? Table 1 presents a list of great powers divided into three periods: 1816 to 1945, multipolarity; 1946 to 1989, bipolarity; and since 1990, unipolarity.46 Table 2 presents summary data about the incidence of war during each of these periods. </w:t>
      </w:r>
      <w:r w:rsidRPr="003466D1">
        <w:rPr>
          <w:rStyle w:val="Emphasis"/>
        </w:rPr>
        <w:t>Unipolarity is the most conflict prone of all the systems</w:t>
      </w:r>
      <w:r w:rsidRPr="003466D1">
        <w:rPr>
          <w:rStyle w:val="StyleUnderline"/>
        </w:rPr>
        <w:t xml:space="preserve">, according to at least two important criteria: </w:t>
      </w:r>
      <w:r w:rsidRPr="003466D1">
        <w:rPr>
          <w:rStyle w:val="Emphasis"/>
        </w:rPr>
        <w:t xml:space="preserve">the percentage of years </w:t>
      </w:r>
      <w:r w:rsidRPr="003466D1">
        <w:rPr>
          <w:rStyle w:val="StyleUnderline"/>
        </w:rPr>
        <w:t xml:space="preserve">that great powers spend at war and </w:t>
      </w:r>
      <w:r w:rsidRPr="003466D1">
        <w:rPr>
          <w:rStyle w:val="Emphasis"/>
        </w:rPr>
        <w:t>the incidence of war</w:t>
      </w:r>
      <w:r w:rsidRPr="003466D1">
        <w:rPr>
          <w:rStyle w:val="StyleUnderline"/>
        </w:rPr>
        <w:t xml:space="preserve"> involving great powers</w:t>
      </w:r>
      <w:r w:rsidRPr="003466D1">
        <w:rPr>
          <w:rStyle w:val="StyleUnderline"/>
          <w:sz w:val="16"/>
          <w:u w:val="none"/>
        </w:rPr>
        <w:t xml:space="preserve">. </w:t>
      </w:r>
      <w:r w:rsidRPr="003466D1">
        <w:rPr>
          <w:rStyle w:val="StyleUnderline"/>
        </w:rPr>
        <w:t>In multipolarity, 18 percent of great power years were spent at war. In bipolarity, the ratio is 16 percent</w:t>
      </w:r>
      <w:r w:rsidRPr="003466D1">
        <w:rPr>
          <w:rStyle w:val="StyleUnderline"/>
          <w:sz w:val="16"/>
          <w:u w:val="none"/>
        </w:rPr>
        <w:t xml:space="preserve">. </w:t>
      </w:r>
      <w:r w:rsidRPr="003466D1">
        <w:rPr>
          <w:rStyle w:val="StyleUnderline"/>
        </w:rPr>
        <w:t xml:space="preserve">In unipolarity, however, a remarkable </w:t>
      </w:r>
      <w:r w:rsidRPr="003466D1">
        <w:rPr>
          <w:rStyle w:val="Emphasis"/>
        </w:rPr>
        <w:t>59 percent</w:t>
      </w:r>
      <w:r w:rsidRPr="003466D1">
        <w:rPr>
          <w:rStyle w:val="StyleUnderline"/>
        </w:rPr>
        <w:t xml:space="preserve"> of great power years until now were spent at war</w:t>
      </w:r>
      <w:r w:rsidRPr="003466D1">
        <w:rPr>
          <w:rStyle w:val="StyleUnderline"/>
          <w:sz w:val="16"/>
          <w:u w:val="none"/>
        </w:rPr>
        <w:t xml:space="preserve">. </w:t>
      </w:r>
      <w:r w:rsidRPr="003466D1">
        <w:rPr>
          <w:rStyle w:val="Emphasis"/>
        </w:rPr>
        <w:t>This is by far the highest percentage in all three systems</w:t>
      </w:r>
      <w:r w:rsidRPr="003466D1">
        <w:rPr>
          <w:rStyle w:val="StyleUnderline"/>
          <w:sz w:val="16"/>
          <w:u w:val="none"/>
        </w:rPr>
        <w:t xml:space="preserve">. Furthermore, during periods of multipolarity and bipolarity, </w:t>
      </w:r>
      <w:r w:rsidRPr="003466D1">
        <w:rPr>
          <w:rStyle w:val="StyleUnderline"/>
        </w:rPr>
        <w:t>the probability that war involving a great power would break out in any given year was, respectively, 4.2 percent and 3.4 percent</w:t>
      </w:r>
      <w:r w:rsidRPr="003466D1">
        <w:rPr>
          <w:rStyle w:val="StyleUnderline"/>
          <w:sz w:val="16"/>
          <w:u w:val="none"/>
        </w:rPr>
        <w:t xml:space="preserve">. </w:t>
      </w:r>
      <w:r w:rsidRPr="003466D1">
        <w:rPr>
          <w:rStyle w:val="StyleUnderline"/>
        </w:rPr>
        <w:t xml:space="preserve">Under unipolarity, it is 18.2 percent—or </w:t>
      </w:r>
      <w:r w:rsidRPr="003466D1">
        <w:rPr>
          <w:rStyle w:val="Emphasis"/>
        </w:rPr>
        <w:t>more than four times higher</w:t>
      </w:r>
      <w:r w:rsidRPr="003466D1">
        <w:rPr>
          <w:rStyle w:val="StyleUnderline"/>
          <w:sz w:val="16"/>
          <w:u w:val="none"/>
        </w:rPr>
        <w:t xml:space="preserve">.47 </w:t>
      </w:r>
      <w:r w:rsidRPr="003466D1">
        <w:rPr>
          <w:rStyle w:val="StyleUnderline"/>
        </w:rPr>
        <w:t xml:space="preserve">These figures provide </w:t>
      </w:r>
      <w:r w:rsidRPr="003466D1">
        <w:rPr>
          <w:rStyle w:val="Emphasis"/>
        </w:rPr>
        <w:t>no evidence that unipolarity is peaceful</w:t>
      </w:r>
      <w:r w:rsidRPr="003466D1">
        <w:rPr>
          <w:rStyle w:val="StyleUnderline"/>
          <w:sz w:val="16"/>
          <w:u w:val="none"/>
        </w:rPr>
        <w:t>.48</w:t>
      </w:r>
    </w:p>
    <w:p w:rsidR="00F154CC" w:rsidRPr="00F154CC" w:rsidRDefault="00F154CC" w:rsidP="00F154CC"/>
    <w:p w:rsidR="00AF08AF" w:rsidRDefault="00AF08AF" w:rsidP="00AF08AF">
      <w:pPr>
        <w:pStyle w:val="Heading2"/>
      </w:pPr>
      <w:r>
        <w:t>Impact</w:t>
      </w:r>
    </w:p>
    <w:p w:rsidR="00497ABC" w:rsidRDefault="00497ABC" w:rsidP="00497ABC">
      <w:pPr>
        <w:pStyle w:val="Heading3"/>
      </w:pPr>
      <w:r>
        <w:t>2NC — Terror Mod</w:t>
      </w:r>
    </w:p>
    <w:p w:rsidR="00497ABC" w:rsidRPr="003E1CF3" w:rsidRDefault="00497ABC" w:rsidP="00497ABC">
      <w:pPr>
        <w:pStyle w:val="Heading4"/>
        <w:rPr>
          <w:rStyle w:val="Style13ptBold"/>
          <w:b/>
          <w:szCs w:val="26"/>
        </w:rPr>
      </w:pPr>
      <w:r w:rsidRPr="003E1CF3">
        <w:rPr>
          <w:rStyle w:val="Style13ptBold"/>
          <w:b/>
          <w:szCs w:val="26"/>
        </w:rPr>
        <w:t>Burden sharing is key to combating terror</w:t>
      </w:r>
    </w:p>
    <w:p w:rsidR="00497ABC" w:rsidRPr="003E1CF3" w:rsidRDefault="00497ABC" w:rsidP="00497ABC">
      <w:pPr>
        <w:rPr>
          <w:rStyle w:val="Style13ptBold"/>
          <w:b w:val="0"/>
        </w:rPr>
      </w:pPr>
      <w:r>
        <w:rPr>
          <w:rStyle w:val="Style13ptBold"/>
        </w:rPr>
        <w:t xml:space="preserve">Ikenberry and Kupchan 2004 </w:t>
      </w:r>
      <w:r w:rsidRPr="003E1CF3">
        <w:rPr>
          <w:rStyle w:val="Style13ptBold"/>
          <w:b w:val="0"/>
          <w:sz w:val="22"/>
        </w:rPr>
        <w:t xml:space="preserve">(John Ikenberry and Charles Kupchan, “Liberal Realism: The Foundations of a Democratic Foreign Policy,” National Interest (Fall 2004)) </w:t>
      </w:r>
    </w:p>
    <w:p w:rsidR="00497ABC" w:rsidRDefault="00497ABC" w:rsidP="00497ABC">
      <w:pPr>
        <w:rPr>
          <w:rStyle w:val="Style13ptBold"/>
          <w:b w:val="0"/>
        </w:rPr>
      </w:pPr>
      <w:r>
        <w:rPr>
          <w:rStyle w:val="Style13ptBold"/>
          <w:b w:val="0"/>
        </w:rPr>
        <w:t xml:space="preserve">First, </w:t>
      </w:r>
      <w:r w:rsidRPr="003E1CF3">
        <w:rPr>
          <w:rStyle w:val="Style13ptBold"/>
          <w:b w:val="0"/>
          <w:u w:val="single"/>
        </w:rPr>
        <w:t>Washington must embrace a strategy for combating terrorism that succeeds in keeping intact America's key partnerships</w:t>
      </w:r>
      <w:r>
        <w:rPr>
          <w:rStyle w:val="Style13ptBold"/>
          <w:b w:val="0"/>
        </w:rPr>
        <w:t xml:space="preserve">. All </w:t>
      </w:r>
      <w:r w:rsidRPr="003E1CF3">
        <w:rPr>
          <w:rStyle w:val="Style13ptBold"/>
          <w:b w:val="0"/>
          <w:u w:val="single"/>
        </w:rPr>
        <w:t>components of the struggle against terrorism</w:t>
      </w:r>
      <w:r>
        <w:rPr>
          <w:rStyle w:val="Style13ptBold"/>
          <w:b w:val="0"/>
        </w:rPr>
        <w:t>—</w:t>
      </w:r>
      <w:r w:rsidRPr="003E1CF3">
        <w:rPr>
          <w:rStyle w:val="Style13ptBold"/>
          <w:b w:val="0"/>
          <w:u w:val="single"/>
        </w:rPr>
        <w:t>including military operations, intelligence sharing, asset freezing and law enforcement</w:t>
      </w:r>
      <w:r>
        <w:rPr>
          <w:rStyle w:val="Style13ptBold"/>
          <w:b w:val="0"/>
        </w:rPr>
        <w:t>—</w:t>
      </w:r>
      <w:r w:rsidRPr="003E1CF3">
        <w:rPr>
          <w:rStyle w:val="Style13ptBold"/>
          <w:b w:val="0"/>
          <w:u w:val="single"/>
        </w:rPr>
        <w:t>are more successfully pursued if the United States has its allies by its side</w:t>
      </w:r>
      <w:r>
        <w:rPr>
          <w:rStyle w:val="Style13ptBold"/>
          <w:b w:val="0"/>
        </w:rPr>
        <w:t xml:space="preserve">. </w:t>
      </w:r>
      <w:r w:rsidRPr="003E1CF3">
        <w:rPr>
          <w:rStyle w:val="Style13ptBold"/>
          <w:b w:val="0"/>
          <w:u w:val="single"/>
        </w:rPr>
        <w:t>Achieving this</w:t>
      </w:r>
      <w:r>
        <w:rPr>
          <w:rStyle w:val="Style13ptBold"/>
          <w:b w:val="0"/>
        </w:rPr>
        <w:t xml:space="preserve"> goal will mean giving up a black-and-white world-view defined by the terrorist threat and </w:t>
      </w:r>
      <w:r w:rsidRPr="003E1CF3">
        <w:rPr>
          <w:rStyle w:val="Style13ptBold"/>
          <w:b w:val="0"/>
          <w:u w:val="single"/>
        </w:rPr>
        <w:t>making U.S. policy more responsive to the concerns of allies</w:t>
      </w:r>
      <w:r>
        <w:rPr>
          <w:rStyle w:val="Style13ptBold"/>
          <w:b w:val="0"/>
        </w:rPr>
        <w:t>. An alliance has meaning only when its members adjust their policies to take into account their partners' interests. Second</w:t>
      </w:r>
      <w:r w:rsidRPr="003E1CF3">
        <w:rPr>
          <w:rStyle w:val="Style13ptBold"/>
          <w:b w:val="0"/>
          <w:u w:val="single"/>
        </w:rPr>
        <w:t>, Washington would focus on the concrete threats to the United States posed by Al-Qaeda and other extremist networks and</w:t>
      </w:r>
      <w:r>
        <w:rPr>
          <w:rStyle w:val="Style13ptBold"/>
          <w:b w:val="0"/>
        </w:rPr>
        <w:t xml:space="preserve"> </w:t>
      </w:r>
      <w:r w:rsidRPr="003E1CF3">
        <w:rPr>
          <w:rStyle w:val="Style13ptBold"/>
          <w:b w:val="0"/>
          <w:u w:val="single"/>
        </w:rPr>
        <w:t>not be distracted by wars of choice</w:t>
      </w:r>
      <w:r>
        <w:rPr>
          <w:rStyle w:val="Style13ptBold"/>
          <w:b w:val="0"/>
        </w:rPr>
        <w:t xml:space="preserve">, such as Iraq. </w:t>
      </w:r>
      <w:r w:rsidRPr="003E1CF3">
        <w:rPr>
          <w:rStyle w:val="Style13ptBold"/>
          <w:b w:val="0"/>
          <w:u w:val="single"/>
        </w:rPr>
        <w:t>Doing so would not only advance efforts</w:t>
      </w:r>
      <w:r>
        <w:rPr>
          <w:rStyle w:val="Style13ptBold"/>
          <w:b w:val="0"/>
        </w:rPr>
        <w:t xml:space="preserve"> to neutralize AlQaeda, </w:t>
      </w:r>
      <w:r w:rsidRPr="003E1CF3">
        <w:rPr>
          <w:rStyle w:val="Style13ptBold"/>
          <w:b w:val="0"/>
          <w:u w:val="single"/>
        </w:rPr>
        <w:t>but also help maintain the international legitimacy of U.S. leadership</w:t>
      </w:r>
      <w:r>
        <w:rPr>
          <w:rStyle w:val="Style13ptBold"/>
          <w:b w:val="0"/>
        </w:rPr>
        <w:t>. It is important to keep in mind that the war against the Taliban and Al-Qaeda in Afghanistan enjoyed widespread support,</w:t>
      </w:r>
      <w:r>
        <w:t xml:space="preserve"> </w:t>
      </w:r>
      <w:r>
        <w:rPr>
          <w:rStyle w:val="Style13ptBold"/>
          <w:b w:val="0"/>
        </w:rPr>
        <w:t>even in the Muslim world.</w:t>
      </w:r>
    </w:p>
    <w:p w:rsidR="00C707A5" w:rsidRPr="00C707A5" w:rsidRDefault="00C707A5" w:rsidP="00C707A5">
      <w:pPr>
        <w:pStyle w:val="Heading3"/>
      </w:pPr>
      <w:r w:rsidRPr="00C707A5">
        <w:t>2NC — Prolif Mod</w:t>
      </w:r>
    </w:p>
    <w:p w:rsidR="00C707A5" w:rsidRDefault="00C707A5" w:rsidP="00C707A5">
      <w:pPr>
        <w:pStyle w:val="Heading4"/>
      </w:pPr>
      <w:r>
        <w:t>U.S. heg increases prolif</w:t>
      </w:r>
    </w:p>
    <w:p w:rsidR="00C707A5" w:rsidRPr="00F521B3" w:rsidRDefault="00C707A5" w:rsidP="00C707A5">
      <w:pPr>
        <w:rPr>
          <w:rStyle w:val="Style13ptBold"/>
          <w:b w:val="0"/>
          <w:sz w:val="22"/>
        </w:rPr>
      </w:pPr>
      <w:r>
        <w:rPr>
          <w:rStyle w:val="Style13ptBold"/>
        </w:rPr>
        <w:t xml:space="preserve">Friedman et al. 13 </w:t>
      </w:r>
      <w:r>
        <w:rPr>
          <w:rStyle w:val="Style13ptBold"/>
          <w:b w:val="0"/>
        </w:rPr>
        <w:t>(</w:t>
      </w:r>
      <w:r>
        <w:rPr>
          <w:rStyle w:val="Style13ptBold"/>
          <w:b w:val="0"/>
          <w:sz w:val="22"/>
        </w:rPr>
        <w:t xml:space="preserve">Benjamin Friedman — </w:t>
      </w:r>
      <w:r w:rsidRPr="00F521B3">
        <w:rPr>
          <w:rStyle w:val="Style13ptBold"/>
          <w:b w:val="0"/>
          <w:sz w:val="22"/>
        </w:rPr>
        <w:t>William Joseph Maier Professor of Political Economy and former Chair of the Department of Economic</w:t>
      </w:r>
      <w:r>
        <w:rPr>
          <w:rStyle w:val="Style13ptBold"/>
          <w:b w:val="0"/>
          <w:sz w:val="22"/>
        </w:rPr>
        <w:t xml:space="preserve">s @ Harvard, Brendan R. Green — </w:t>
      </w:r>
      <w:r w:rsidRPr="00F521B3">
        <w:rPr>
          <w:rStyle w:val="Style13ptBold"/>
          <w:b w:val="0"/>
          <w:sz w:val="22"/>
        </w:rPr>
        <w:t xml:space="preserve"> Professor of Political Science @ Willi</w:t>
      </w:r>
      <w:r>
        <w:rPr>
          <w:rStyle w:val="Style13ptBold"/>
          <w:b w:val="0"/>
          <w:sz w:val="22"/>
        </w:rPr>
        <w:t xml:space="preserve">ams College, Justin Logan — </w:t>
      </w:r>
      <w:r w:rsidRPr="00F521B3">
        <w:rPr>
          <w:rStyle w:val="Style13ptBold"/>
          <w:b w:val="0"/>
          <w:sz w:val="22"/>
        </w:rPr>
        <w:t xml:space="preserve">director of foreign policy studies @ the Cato Institute, International Studies, Vol. 38, No. 2, Fall 2013, pp. 181-199, “Correspondence: Debating American Engagement: The </w:t>
      </w:r>
      <w:r>
        <w:rPr>
          <w:rStyle w:val="Style13ptBold"/>
          <w:b w:val="0"/>
          <w:sz w:val="22"/>
        </w:rPr>
        <w:t>Future of U.S. Grand Strategy,”) h.k.</w:t>
      </w:r>
    </w:p>
    <w:p w:rsidR="00C707A5" w:rsidRDefault="00C707A5" w:rsidP="00C707A5">
      <w:r>
        <w:t xml:space="preserve">Brooks et al. warn that a variety of states would develop nuclear weapons absent U.S. protection. We agree that a proliferation cascade would create danger and that restraint may cause some new states to seek nuclear weapons. </w:t>
      </w:r>
      <w:r w:rsidRPr="004B200D">
        <w:rPr>
          <w:u w:val="single"/>
        </w:rPr>
        <w:t>Proliferation cascades are</w:t>
      </w:r>
      <w:r>
        <w:rPr>
          <w:u w:val="single"/>
        </w:rPr>
        <w:t xml:space="preserve"> </w:t>
      </w:r>
      <w:r w:rsidRPr="004B200D">
        <w:rPr>
          <w:u w:val="single"/>
        </w:rPr>
        <w:t>nonetheless an unconvincing rationale for primacy. Primacy</w:t>
      </w:r>
      <w:r>
        <w:t xml:space="preserve"> likely </w:t>
      </w:r>
      <w:r w:rsidRPr="00F521B3">
        <w:rPr>
          <w:u w:val="single"/>
        </w:rPr>
        <w:t>causes more proliferation</w:t>
      </w:r>
      <w:r>
        <w:rPr>
          <w:u w:val="single"/>
        </w:rPr>
        <w:t xml:space="preserve"> </w:t>
      </w:r>
      <w:r>
        <w:t xml:space="preserve">among adversaries </w:t>
      </w:r>
      <w:r w:rsidRPr="00F521B3">
        <w:rPr>
          <w:u w:val="single"/>
        </w:rPr>
        <w:t>than it prevents among allies</w:t>
      </w:r>
      <w:r>
        <w:t xml:space="preserve">. States crosswise with the United States realize that </w:t>
      </w:r>
      <w:r w:rsidRPr="00F521B3">
        <w:rPr>
          <w:u w:val="single"/>
        </w:rPr>
        <w:t>nuclear arsenals deter U.S. attack and diminish its coercive</w:t>
      </w:r>
      <w:r>
        <w:rPr>
          <w:u w:val="single"/>
        </w:rPr>
        <w:t xml:space="preserve"> </w:t>
      </w:r>
      <w:r w:rsidRPr="00F521B3">
        <w:rPr>
          <w:u w:val="single"/>
        </w:rPr>
        <w:t>power</w:t>
      </w:r>
      <w:r>
        <w:t xml:space="preserve">. </w:t>
      </w:r>
      <w:r w:rsidRPr="00F521B3">
        <w:rPr>
          <w:u w:val="single"/>
        </w:rPr>
        <w:t>U.S. protection</w:t>
      </w:r>
      <w:r>
        <w:t xml:space="preserve">, meanwhile, </w:t>
      </w:r>
      <w:r w:rsidRPr="00F521B3">
        <w:rPr>
          <w:u w:val="single"/>
        </w:rPr>
        <w:t>does not</w:t>
      </w:r>
      <w:r>
        <w:t xml:space="preserve"> reliably </w:t>
      </w:r>
      <w:r w:rsidRPr="00F521B3">
        <w:rPr>
          <w:u w:val="single"/>
        </w:rPr>
        <w:t>stop allied</w:t>
      </w:r>
      <w:r>
        <w:t xml:space="preserve"> and </w:t>
      </w:r>
      <w:r w:rsidRPr="00F521B3">
        <w:rPr>
          <w:u w:val="single"/>
        </w:rPr>
        <w:t>friendly states</w:t>
      </w:r>
      <w:r>
        <w:rPr>
          <w:u w:val="single"/>
        </w:rPr>
        <w:t xml:space="preserve"> </w:t>
      </w:r>
      <w:r w:rsidRPr="00F521B3">
        <w:rPr>
          <w:u w:val="single"/>
        </w:rPr>
        <w:t>from building nuclear weapons</w:t>
      </w:r>
      <w:r>
        <w:t xml:space="preserve">. Witness </w:t>
      </w:r>
      <w:r w:rsidRPr="00F521B3">
        <w:rPr>
          <w:u w:val="single"/>
        </w:rPr>
        <w:t>British, French, and Israeli decision-making</w:t>
      </w:r>
      <w:r>
        <w:t xml:space="preserve">. Proliferation cascades were frequently predicted but never realized during the Cold War, when security was scarcer.15 New research argues that </w:t>
      </w:r>
      <w:r w:rsidRPr="00F521B3">
        <w:rPr>
          <w:u w:val="single"/>
        </w:rPr>
        <w:t>security considerations are often a secondary factor in the proliferation of nuclear weapons</w:t>
      </w:r>
      <w:r>
        <w:t xml:space="preserve">, and that </w:t>
      </w:r>
      <w:r w:rsidRPr="00F521B3">
        <w:rPr>
          <w:u w:val="single"/>
        </w:rPr>
        <w:t>states with</w:t>
      </w:r>
      <w:r>
        <w:rPr>
          <w:u w:val="single"/>
        </w:rPr>
        <w:t xml:space="preserve">  </w:t>
      </w:r>
      <w:r w:rsidRPr="00F521B3">
        <w:rPr>
          <w:u w:val="single"/>
        </w:rPr>
        <w:t>the strongest appetites for proliferation often lack</w:t>
      </w:r>
      <w:r>
        <w:t xml:space="preserve"> the </w:t>
      </w:r>
      <w:r w:rsidRPr="00F521B3">
        <w:rPr>
          <w:u w:val="single"/>
        </w:rPr>
        <w:t>technical and managerial capacities</w:t>
      </w:r>
      <w:r>
        <w:rPr>
          <w:u w:val="single"/>
        </w:rPr>
        <w:t xml:space="preserve"> </w:t>
      </w:r>
      <w:r w:rsidRPr="00F521B3">
        <w:rPr>
          <w:u w:val="single"/>
        </w:rPr>
        <w:t>to acquire the bomb</w:t>
      </w:r>
      <w:r>
        <w:t>.16 Finally, even if proliferation cascades occur, they do not threaten U.S. security. Few, if any, states would be irrational enough to court destruction at the hands of the U.S. nuclear arsenal, especially if the United States is not enmeshed in their conflicts.</w:t>
      </w:r>
    </w:p>
    <w:p w:rsidR="001133E6" w:rsidRDefault="001133E6" w:rsidP="001133E6">
      <w:pPr>
        <w:pStyle w:val="Heading3"/>
      </w:pPr>
      <w:r>
        <w:t>2NC — WW3 Mod</w:t>
      </w:r>
    </w:p>
    <w:p w:rsidR="001133E6" w:rsidRDefault="001133E6" w:rsidP="001133E6">
      <w:pPr>
        <w:pStyle w:val="Heading4"/>
      </w:pPr>
      <w:r>
        <w:t>Counterbalancing bad — leads to World War III</w:t>
      </w:r>
    </w:p>
    <w:p w:rsidR="001133E6" w:rsidRPr="00884D82" w:rsidRDefault="001133E6" w:rsidP="001133E6">
      <w:pPr>
        <w:rPr>
          <w:rStyle w:val="Style13ptBold"/>
          <w:b w:val="0"/>
          <w:sz w:val="22"/>
        </w:rPr>
      </w:pPr>
      <w:r>
        <w:rPr>
          <w:rStyle w:val="Style13ptBold"/>
        </w:rPr>
        <w:t xml:space="preserve">Lukin 14 </w:t>
      </w:r>
      <w:r w:rsidRPr="00884D82">
        <w:rPr>
          <w:rStyle w:val="Style13ptBold"/>
          <w:b w:val="0"/>
          <w:sz w:val="22"/>
        </w:rPr>
        <w:t xml:space="preserve">(Artyom Lukin — Associate Professor and Deputy Director for Research at the School of Regional and International Studies at Far Eastern Federal University, July 28, 2014, “Sino-Russian Entente Would Move the World a Step Closer to 1914”, </w:t>
      </w:r>
      <w:hyperlink r:id="rId18" w:history="1">
        <w:r w:rsidRPr="00884D82">
          <w:rPr>
            <w:rStyle w:val="Hyperlink"/>
          </w:rPr>
          <w:t>http://www.huffingtonpost.com/artyom-lukin/china-russia-world-war-three_b_5625485.html</w:t>
        </w:r>
      </w:hyperlink>
      <w:r w:rsidRPr="00884D82">
        <w:rPr>
          <w:rStyle w:val="Style13ptBold"/>
          <w:b w:val="0"/>
          <w:sz w:val="22"/>
        </w:rPr>
        <w:t>) hk</w:t>
      </w:r>
    </w:p>
    <w:p w:rsidR="001133E6" w:rsidRDefault="001133E6" w:rsidP="001133E6">
      <w:pPr>
        <w:rPr>
          <w:rStyle w:val="Style13ptBold"/>
          <w:b w:val="0"/>
        </w:rPr>
      </w:pPr>
      <w:r>
        <w:rPr>
          <w:rStyle w:val="Style13ptBold"/>
          <w:b w:val="0"/>
        </w:rPr>
        <w:t>Artyom Lukin says the U.S. policy of containment is pushing China and Russia ever closer to forming a powerful anti-Western alliance, greatly raising the possibility of a Third World War</w:t>
      </w:r>
    </w:p>
    <w:p w:rsidR="001133E6" w:rsidRDefault="001133E6" w:rsidP="001133E6">
      <w:pPr>
        <w:rPr>
          <w:rStyle w:val="Style13ptBold"/>
          <w:b w:val="0"/>
        </w:rPr>
      </w:pPr>
      <w:r>
        <w:rPr>
          <w:rStyle w:val="Style13ptBold"/>
          <w:b w:val="0"/>
        </w:rPr>
        <w:t>VLADIVOSTOCK — Whereas the first two world wars broke out and were fought mainly in Europe, the Third World War, if it is not avoided, will most probably erupt in the Asia-Pacific region.</w:t>
      </w:r>
    </w:p>
    <w:p w:rsidR="001133E6" w:rsidRDefault="001133E6" w:rsidP="001133E6">
      <w:pPr>
        <w:rPr>
          <w:rStyle w:val="Style13ptBold"/>
          <w:b w:val="0"/>
        </w:rPr>
      </w:pPr>
      <w:r>
        <w:rPr>
          <w:rStyle w:val="Style13ptBold"/>
          <w:b w:val="0"/>
        </w:rPr>
        <w:t xml:space="preserve">Quite a few </w:t>
      </w:r>
      <w:r w:rsidRPr="00753FA6">
        <w:rPr>
          <w:rStyle w:val="Style13ptBold"/>
          <w:b w:val="0"/>
          <w:u w:val="single"/>
        </w:rPr>
        <w:t>scholars and political leaders have found striking similarities between what took place in Europe before the First World War and what we are now witnessing in Asia</w:t>
      </w:r>
      <w:r>
        <w:rPr>
          <w:rStyle w:val="Style13ptBold"/>
          <w:b w:val="0"/>
        </w:rPr>
        <w:t xml:space="preserve">. </w:t>
      </w:r>
      <w:r w:rsidRPr="00753FA6">
        <w:rPr>
          <w:rStyle w:val="Style13ptBold"/>
          <w:b w:val="0"/>
          <w:u w:val="single"/>
        </w:rPr>
        <w:t>The current security situation in the Asia-Pacific</w:t>
      </w:r>
      <w:r>
        <w:rPr>
          <w:rStyle w:val="Style13ptBold"/>
          <w:b w:val="0"/>
        </w:rPr>
        <w:t xml:space="preserve"> — with competing sovereignty claims, the rise of nationalism among both major and lesser countries, and great power rivalry — </w:t>
      </w:r>
      <w:r w:rsidRPr="00753FA6">
        <w:rPr>
          <w:rStyle w:val="Style13ptBold"/>
          <w:b w:val="0"/>
          <w:u w:val="single"/>
        </w:rPr>
        <w:t>increasingly resembles Europe a century ago</w:t>
      </w:r>
      <w:r>
        <w:rPr>
          <w:rStyle w:val="Style13ptBold"/>
          <w:b w:val="0"/>
        </w:rPr>
        <w:t>.</w:t>
      </w:r>
    </w:p>
    <w:p w:rsidR="001133E6" w:rsidRDefault="001133E6" w:rsidP="001133E6">
      <w:pPr>
        <w:rPr>
          <w:rStyle w:val="Style13ptBold"/>
          <w:b w:val="0"/>
        </w:rPr>
      </w:pPr>
      <w:r w:rsidRPr="00753FA6">
        <w:rPr>
          <w:rStyle w:val="Style13ptBold"/>
          <w:b w:val="0"/>
        </w:rPr>
        <w:t>A world war is a very special kind of</w:t>
      </w:r>
      <w:r>
        <w:rPr>
          <w:rStyle w:val="Style13ptBold"/>
          <w:b w:val="0"/>
        </w:rPr>
        <w:t xml:space="preserve"> military conflict — one which features a clash of two mighty coalitions led by great powers and possessing roughly comparable strategic resources, so that one side will not easily and swiftly prevail over the other. Are we going to see this sort of war breaking out in the Asia-Pacific?</w:t>
      </w:r>
    </w:p>
    <w:p w:rsidR="001133E6" w:rsidRDefault="001133E6" w:rsidP="001133E6">
      <w:pPr>
        <w:rPr>
          <w:rStyle w:val="Style13ptBold"/>
          <w:b w:val="0"/>
        </w:rPr>
      </w:pPr>
      <w:r w:rsidRPr="00753FA6">
        <w:rPr>
          <w:rStyle w:val="Style13ptBold"/>
          <w:b w:val="0"/>
          <w:u w:val="single"/>
        </w:rPr>
        <w:t>China is</w:t>
      </w:r>
      <w:r>
        <w:rPr>
          <w:rStyle w:val="Style13ptBold"/>
          <w:b w:val="0"/>
        </w:rPr>
        <w:t xml:space="preserve">, of course, </w:t>
      </w:r>
      <w:r w:rsidRPr="00753FA6">
        <w:rPr>
          <w:rStyle w:val="Style13ptBold"/>
          <w:b w:val="0"/>
          <w:u w:val="single"/>
        </w:rPr>
        <w:t>the rising power whose growing ambitions put it straight on a collision course with the incumbent hegemon — the United States</w:t>
      </w:r>
      <w:r>
        <w:rPr>
          <w:rStyle w:val="Style13ptBold"/>
          <w:b w:val="0"/>
        </w:rPr>
        <w:t xml:space="preserve"> — </w:t>
      </w:r>
      <w:r w:rsidRPr="00753FA6">
        <w:rPr>
          <w:rStyle w:val="Style13ptBold"/>
          <w:b w:val="0"/>
          <w:u w:val="single"/>
        </w:rPr>
        <w:t>much like Anglo-German antagonism</w:t>
      </w:r>
      <w:r>
        <w:rPr>
          <w:rStyle w:val="Style13ptBold"/>
          <w:b w:val="0"/>
        </w:rPr>
        <w:t xml:space="preserve"> set the stage for the First World War. However, </w:t>
      </w:r>
      <w:r w:rsidRPr="00753FA6">
        <w:rPr>
          <w:rStyle w:val="Style13ptBold"/>
          <w:b w:val="0"/>
          <w:u w:val="single"/>
        </w:rPr>
        <w:t>even if China becomes</w:t>
      </w:r>
      <w:r>
        <w:rPr>
          <w:rStyle w:val="Style13ptBold"/>
          <w:b w:val="0"/>
        </w:rPr>
        <w:t xml:space="preserve">, as widely predicted, the </w:t>
      </w:r>
      <w:r w:rsidRPr="00753FA6">
        <w:rPr>
          <w:rStyle w:val="Style13ptBold"/>
          <w:b w:val="0"/>
          <w:u w:val="single"/>
        </w:rPr>
        <w:t>No 1 economy and manages to close the military gap with the U.S., this will not be nearly enough to mount a viable challenge to U.S. hegemony</w:t>
      </w:r>
      <w:r>
        <w:rPr>
          <w:rStyle w:val="Style13ptBold"/>
          <w:b w:val="0"/>
        </w:rPr>
        <w:t>. For China would have to confront not the U.S. alone but the U.S.-led bloc, counting, among others, Japan, Canada, Australia, and perhaps India.</w:t>
      </w:r>
    </w:p>
    <w:p w:rsidR="001133E6" w:rsidRDefault="001133E6" w:rsidP="001133E6">
      <w:pPr>
        <w:rPr>
          <w:rStyle w:val="Style13ptBold"/>
          <w:b w:val="0"/>
        </w:rPr>
      </w:pPr>
      <w:r>
        <w:rPr>
          <w:rStyle w:val="Style13ptBold"/>
          <w:b w:val="0"/>
        </w:rPr>
        <w:t>Beijing currently has just one formal ally — North Korea, while Pakistan can be viewed as something of a de facto ally, at least vis-à-vis India. Although valuable to China, these countries can hardly be regarded as huge strategic assets. China lacks a dependable ally of a truly great power standing. The only plausible candidate is Russia. An alliance with Moscow would no doubt embolden Beijing.</w:t>
      </w:r>
    </w:p>
    <w:p w:rsidR="001133E6" w:rsidRDefault="001133E6" w:rsidP="001133E6">
      <w:pPr>
        <w:rPr>
          <w:rStyle w:val="Style13ptBold"/>
          <w:b w:val="0"/>
        </w:rPr>
      </w:pPr>
      <w:r>
        <w:rPr>
          <w:rStyle w:val="Style13ptBold"/>
          <w:b w:val="0"/>
        </w:rPr>
        <w:t>With Moscow as a close friend, China could be confident about the security of its northern borders and could count on unimpeded access to Russia’s natural resources. Thus, Beijing would be much less vulnerable to naval blockades that the U.S. and its maritime allies would be sure to use in case of a serious confrontation.</w:t>
      </w:r>
    </w:p>
    <w:p w:rsidR="001133E6" w:rsidRDefault="001133E6" w:rsidP="001133E6">
      <w:pPr>
        <w:rPr>
          <w:rStyle w:val="Style13ptBold"/>
          <w:b w:val="0"/>
        </w:rPr>
      </w:pPr>
      <w:r w:rsidRPr="00753FA6">
        <w:rPr>
          <w:rStyle w:val="Style13ptBold"/>
          <w:b w:val="0"/>
          <w:u w:val="single"/>
        </w:rPr>
        <w:t>Should they form an entente, Moscow and Beijing could have Central Asia</w:t>
      </w:r>
      <w:r>
        <w:rPr>
          <w:rStyle w:val="Style13ptBold"/>
          <w:b w:val="0"/>
        </w:rPr>
        <w:t xml:space="preserve">, as well as Mongolia, </w:t>
      </w:r>
      <w:r w:rsidRPr="00753FA6">
        <w:rPr>
          <w:rStyle w:val="Style13ptBold"/>
          <w:b w:val="0"/>
          <w:u w:val="single"/>
        </w:rPr>
        <w:t>to themselves, effectively shutting out all external powers from the heart of Eurasia</w:t>
      </w:r>
      <w:r>
        <w:rPr>
          <w:rStyle w:val="Style13ptBold"/>
          <w:b w:val="0"/>
        </w:rPr>
        <w:t xml:space="preserve">. </w:t>
      </w:r>
      <w:r w:rsidRPr="00753FA6">
        <w:rPr>
          <w:rStyle w:val="Style13ptBold"/>
          <w:b w:val="0"/>
          <w:u w:val="single"/>
        </w:rPr>
        <w:t>An alliance with Moscow would</w:t>
      </w:r>
      <w:r>
        <w:rPr>
          <w:rStyle w:val="Style13ptBold"/>
          <w:b w:val="0"/>
        </w:rPr>
        <w:t xml:space="preserve"> also put </w:t>
      </w:r>
      <w:r w:rsidRPr="00753FA6">
        <w:rPr>
          <w:rStyle w:val="Style13ptBold"/>
          <w:b w:val="0"/>
          <w:u w:val="single"/>
        </w:rPr>
        <w:t>Russia’s military-industrial complex and its vast military infrastructure in Eurasia at Beijing’s service</w:t>
      </w:r>
      <w:r>
        <w:rPr>
          <w:rStyle w:val="Style13ptBold"/>
          <w:b w:val="0"/>
        </w:rPr>
        <w:t>. What might ultimately emerge is a Eurasian league, which, in controlling the continental heartland, would be reminiscent of the Central Powers alliance formed in the middle of Europe by Imperial Germany and the Habsburg empire.</w:t>
      </w:r>
    </w:p>
    <w:p w:rsidR="001133E6" w:rsidRDefault="001133E6" w:rsidP="001133E6">
      <w:pPr>
        <w:rPr>
          <w:rStyle w:val="Style13ptBold"/>
          <w:b w:val="0"/>
        </w:rPr>
      </w:pPr>
      <w:r>
        <w:rPr>
          <w:rStyle w:val="Style13ptBold"/>
          <w:b w:val="0"/>
        </w:rPr>
        <w:t>There is a strong tendency in the West to underestimate the potential for a Russia-China entente. A Sino-Russian strategic partnership is often portrayed as an “axis of convenience” founded on a shaky basis. Moscow, the argument goes, will be loath to form an alliance with Beijing because it distrusts and fears a rising China. The main problem with such thinking is that the U.S.-led West is seen by Moscow as a much bigger threat than China. The consensus in the Kremlin is that, for at least the next 20 years, China will not pose a threat to Russia, Beijing’s and Moscow’s common foe being the U.S.</w:t>
      </w:r>
    </w:p>
    <w:p w:rsidR="001133E6" w:rsidRDefault="001133E6" w:rsidP="001133E6">
      <w:pPr>
        <w:rPr>
          <w:rStyle w:val="Style13ptBold"/>
          <w:b w:val="0"/>
        </w:rPr>
      </w:pPr>
      <w:r>
        <w:rPr>
          <w:rStyle w:val="Style13ptBold"/>
          <w:b w:val="0"/>
        </w:rPr>
        <w:t xml:space="preserve">It would not be accurate to describe </w:t>
      </w:r>
      <w:r w:rsidRPr="00753FA6">
        <w:rPr>
          <w:rStyle w:val="Style13ptBold"/>
          <w:b w:val="0"/>
          <w:u w:val="single"/>
        </w:rPr>
        <w:t>the Sino-Russian strategic partnership</w:t>
      </w:r>
      <w:r>
        <w:rPr>
          <w:rStyle w:val="Style13ptBold"/>
          <w:b w:val="0"/>
        </w:rPr>
        <w:t xml:space="preserve"> as an alliance yet, but the relationship </w:t>
      </w:r>
      <w:r w:rsidRPr="00753FA6">
        <w:rPr>
          <w:rStyle w:val="Style13ptBold"/>
          <w:b w:val="0"/>
          <w:u w:val="single"/>
        </w:rPr>
        <w:t>is certainly growing stronger, evidenced by, among other things, the recent mega gas deal, Russia’s willingness to sell China its most advanced arms and the expanding scale of bilateral military exercises.</w:t>
      </w:r>
    </w:p>
    <w:p w:rsidR="001133E6" w:rsidRDefault="001133E6" w:rsidP="001133E6">
      <w:pPr>
        <w:rPr>
          <w:rStyle w:val="Style13ptBold"/>
          <w:b w:val="0"/>
        </w:rPr>
      </w:pPr>
      <w:r w:rsidRPr="00753FA6">
        <w:rPr>
          <w:rStyle w:val="Style13ptBold"/>
          <w:b w:val="0"/>
          <w:u w:val="single"/>
        </w:rPr>
        <w:t>The Ukraine crisis</w:t>
      </w:r>
      <w:r>
        <w:rPr>
          <w:rStyle w:val="Style13ptBold"/>
          <w:b w:val="0"/>
        </w:rPr>
        <w:t xml:space="preserve"> </w:t>
      </w:r>
      <w:r w:rsidRPr="00753FA6">
        <w:rPr>
          <w:rStyle w:val="Style13ptBold"/>
          <w:b w:val="0"/>
          <w:u w:val="single"/>
        </w:rPr>
        <w:t>may</w:t>
      </w:r>
      <w:r>
        <w:rPr>
          <w:rStyle w:val="Style13ptBold"/>
          <w:b w:val="0"/>
        </w:rPr>
        <w:t xml:space="preserve"> well become a tipping point, </w:t>
      </w:r>
      <w:r w:rsidRPr="00753FA6">
        <w:rPr>
          <w:rStyle w:val="Style13ptBold"/>
          <w:b w:val="0"/>
          <w:u w:val="single"/>
        </w:rPr>
        <w:t>seal</w:t>
      </w:r>
      <w:r w:rsidRPr="00753FA6">
        <w:rPr>
          <w:rStyle w:val="Style13ptBold"/>
          <w:b w:val="0"/>
        </w:rPr>
        <w:t>ing</w:t>
      </w:r>
      <w:r>
        <w:rPr>
          <w:rStyle w:val="Style13ptBold"/>
          <w:b w:val="0"/>
        </w:rPr>
        <w:t xml:space="preserve"> </w:t>
      </w:r>
      <w:r w:rsidRPr="00753FA6">
        <w:rPr>
          <w:rStyle w:val="Style13ptBold"/>
          <w:b w:val="0"/>
          <w:u w:val="single"/>
        </w:rPr>
        <w:t>the fate of Eurasian alignments</w:t>
      </w:r>
      <w:r>
        <w:rPr>
          <w:rStyle w:val="Style13ptBold"/>
          <w:b w:val="0"/>
        </w:rPr>
        <w:t xml:space="preserve">. </w:t>
      </w:r>
      <w:r w:rsidRPr="00753FA6">
        <w:rPr>
          <w:rStyle w:val="Style13ptBold"/>
          <w:b w:val="0"/>
          <w:u w:val="single"/>
        </w:rPr>
        <w:t>The Western push to punish and isolate Russia is drawing Moscow closer to Beijing</w:t>
      </w:r>
      <w:r>
        <w:rPr>
          <w:rStyle w:val="Style13ptBold"/>
          <w:b w:val="0"/>
        </w:rPr>
        <w:t xml:space="preserve">, which, tellingly, has taken a stance of benevolent neutrality towards the Kremlin’s actions in Ukraine and its takeover of Crimea. One may suspect that, in exchange, </w:t>
      </w:r>
      <w:r w:rsidRPr="00753FA6">
        <w:rPr>
          <w:rStyle w:val="Style13ptBold"/>
          <w:b w:val="0"/>
          <w:u w:val="single"/>
        </w:rPr>
        <w:t>Beijing would expect from Moscow the same kind of “benevolent neutrality” regarding its assertions in East Asia and the Western Pacific</w:t>
      </w:r>
      <w:r>
        <w:rPr>
          <w:rStyle w:val="Style13ptBold"/>
          <w:b w:val="0"/>
        </w:rPr>
        <w:t>.</w:t>
      </w:r>
    </w:p>
    <w:p w:rsidR="001133E6" w:rsidRDefault="001133E6" w:rsidP="001133E6">
      <w:pPr>
        <w:rPr>
          <w:rStyle w:val="Style13ptBold"/>
          <w:b w:val="0"/>
        </w:rPr>
      </w:pPr>
      <w:r>
        <w:rPr>
          <w:rStyle w:val="Style13ptBold"/>
          <w:b w:val="0"/>
        </w:rPr>
        <w:t>The personalities of the Russian and Chinese leaders, Vladimir Putin and Xi Jinping, are going to be a major factor in deciding the Russo-Chinese alignment. They are two autocratic chief executives who have concentrated in their hands almost exclusive powers to make foreign policy decisions. Putin and Xi seem to get along quite well and share a flair for hardball realpolitik. Matched against contemporary Western leaders with underwhelming foreign policy performances, the Putin-Xi duo is going to be a formidable force.</w:t>
      </w:r>
    </w:p>
    <w:p w:rsidR="001133E6" w:rsidRDefault="001133E6" w:rsidP="001133E6">
      <w:pPr>
        <w:rPr>
          <w:rStyle w:val="Style13ptBold"/>
          <w:b w:val="0"/>
        </w:rPr>
      </w:pPr>
      <w:r>
        <w:rPr>
          <w:rStyle w:val="Style13ptBold"/>
          <w:b w:val="0"/>
        </w:rPr>
        <w:t>It is significant that Putin and Xi will be here for a long time: Putin is likely to seek, and win, re-election in 2018, while Xi will not quit until 2022 and may continue to serve as paramount leader beyond then.</w:t>
      </w:r>
    </w:p>
    <w:p w:rsidR="001133E6" w:rsidRDefault="001133E6" w:rsidP="001133E6">
      <w:pPr>
        <w:rPr>
          <w:rStyle w:val="Style13ptBold"/>
          <w:b w:val="0"/>
        </w:rPr>
      </w:pPr>
      <w:r w:rsidRPr="00884D82">
        <w:rPr>
          <w:rStyle w:val="Style13ptBold"/>
          <w:b w:val="0"/>
          <w:u w:val="single"/>
        </w:rPr>
        <w:t>The international system is at a critical juncture with U.S. unipolarity waning and the contours of the new order taking shape</w:t>
      </w:r>
      <w:r>
        <w:rPr>
          <w:rStyle w:val="Style13ptBold"/>
          <w:b w:val="0"/>
        </w:rPr>
        <w:t xml:space="preserve">. </w:t>
      </w:r>
      <w:r w:rsidRPr="00884D82">
        <w:rPr>
          <w:rStyle w:val="Style13ptBold"/>
          <w:b w:val="0"/>
          <w:u w:val="single"/>
        </w:rPr>
        <w:t>The crucial question is whether this emerging order will be one of multipolarity and a flexible balance of power or one divided into two hostile alliances.</w:t>
      </w:r>
    </w:p>
    <w:p w:rsidR="001133E6" w:rsidRDefault="001133E6" w:rsidP="001133E6">
      <w:pPr>
        <w:rPr>
          <w:rStyle w:val="Style13ptBold"/>
          <w:b w:val="0"/>
        </w:rPr>
      </w:pPr>
      <w:r>
        <w:rPr>
          <w:rStyle w:val="Style13ptBold"/>
          <w:b w:val="0"/>
        </w:rPr>
        <w:t xml:space="preserve">It takes two to tango — </w:t>
      </w:r>
      <w:r w:rsidRPr="00884D82">
        <w:rPr>
          <w:rStyle w:val="Style13ptBold"/>
          <w:b w:val="0"/>
          <w:u w:val="single"/>
        </w:rPr>
        <w:t>it takes two grand alliances to unleash a world war</w:t>
      </w:r>
      <w:r>
        <w:rPr>
          <w:rStyle w:val="Style13ptBold"/>
          <w:b w:val="0"/>
        </w:rPr>
        <w:t xml:space="preserve">. In fact, </w:t>
      </w:r>
      <w:r w:rsidRPr="00884D82">
        <w:rPr>
          <w:rStyle w:val="Style13ptBold"/>
          <w:b w:val="0"/>
          <w:u w:val="single"/>
        </w:rPr>
        <w:t>one</w:t>
      </w:r>
      <w:r>
        <w:rPr>
          <w:rStyle w:val="Style13ptBold"/>
          <w:b w:val="0"/>
        </w:rPr>
        <w:t xml:space="preserve"> alliance </w:t>
      </w:r>
      <w:r w:rsidRPr="00884D82">
        <w:rPr>
          <w:rStyle w:val="Style13ptBold"/>
          <w:b w:val="0"/>
          <w:u w:val="single"/>
        </w:rPr>
        <w:t>has already been in place for over 60 years</w:t>
      </w:r>
      <w:r>
        <w:rPr>
          <w:rStyle w:val="Style13ptBold"/>
          <w:b w:val="0"/>
        </w:rPr>
        <w:t xml:space="preserve">. Or, rather, the network of alliances led by Washington - NATO in the western part of Eurasia and the “hub-and-spoke” security pacts in East Asia. </w:t>
      </w:r>
      <w:r w:rsidRPr="00884D82">
        <w:rPr>
          <w:rStyle w:val="Style13ptBold"/>
          <w:b w:val="0"/>
          <w:u w:val="single"/>
        </w:rPr>
        <w:t>Whether the opposing bloc</w:t>
      </w:r>
      <w:r>
        <w:rPr>
          <w:rStyle w:val="Style13ptBold"/>
          <w:b w:val="0"/>
        </w:rPr>
        <w:t xml:space="preserve"> — that of Russia and China — </w:t>
      </w:r>
      <w:r w:rsidRPr="00884D82">
        <w:rPr>
          <w:rStyle w:val="Style13ptBold"/>
          <w:b w:val="0"/>
          <w:u w:val="single"/>
        </w:rPr>
        <w:t>ever comes into being depends to a large degree on Washington.</w:t>
      </w:r>
      <w:r>
        <w:rPr>
          <w:rStyle w:val="Style13ptBold"/>
          <w:b w:val="0"/>
        </w:rPr>
        <w:t xml:space="preserve"> </w:t>
      </w:r>
      <w:r w:rsidRPr="00884D82">
        <w:rPr>
          <w:rStyle w:val="Style13ptBold"/>
          <w:b w:val="0"/>
          <w:u w:val="single"/>
        </w:rPr>
        <w:t>If America continues its present policy of dual containment — against both Russia and China — it will be hard for them to resist the temptation of forming an anti-Western alliance</w:t>
      </w:r>
      <w:r>
        <w:rPr>
          <w:rStyle w:val="Style13ptBold"/>
          <w:b w:val="0"/>
        </w:rPr>
        <w:t>.</w:t>
      </w:r>
    </w:p>
    <w:p w:rsidR="001133E6" w:rsidRPr="00753FA6" w:rsidRDefault="001133E6" w:rsidP="001133E6">
      <w:pPr>
        <w:rPr>
          <w:rStyle w:val="Style13ptBold"/>
          <w:b w:val="0"/>
        </w:rPr>
      </w:pPr>
      <w:r>
        <w:rPr>
          <w:rStyle w:val="Style13ptBold"/>
          <w:b w:val="0"/>
        </w:rPr>
        <w:t xml:space="preserve">There were many ingredients that went into the mix that finally burst into the First World War. However, </w:t>
      </w:r>
      <w:r w:rsidRPr="00884D82">
        <w:rPr>
          <w:rStyle w:val="Style13ptBold"/>
          <w:b w:val="0"/>
          <w:u w:val="single"/>
        </w:rPr>
        <w:t>that mix became truly explosive once Europe split into two opposing alliances</w:t>
      </w:r>
      <w:r>
        <w:rPr>
          <w:rStyle w:val="Style13ptBold"/>
          <w:b w:val="0"/>
        </w:rPr>
        <w:t xml:space="preserve"> — the triple entente of France, Russia and Britain versus the triple alliance of Germany, Austria-Hungary and Italy. </w:t>
      </w:r>
      <w:r w:rsidRPr="00884D82">
        <w:rPr>
          <w:rStyle w:val="Style13ptBold"/>
          <w:b w:val="0"/>
          <w:u w:val="single"/>
        </w:rPr>
        <w:t>If</w:t>
      </w:r>
      <w:r>
        <w:rPr>
          <w:rStyle w:val="Style13ptBold"/>
          <w:b w:val="0"/>
        </w:rPr>
        <w:t xml:space="preserve">, a century later, </w:t>
      </w:r>
      <w:r w:rsidRPr="00884D82">
        <w:rPr>
          <w:rStyle w:val="Style13ptBold"/>
          <w:b w:val="0"/>
          <w:u w:val="single"/>
        </w:rPr>
        <w:t>we again fall into the trap of hostile alliance politics, the consequences may be no less tragic</w:t>
      </w:r>
      <w:r>
        <w:rPr>
          <w:rStyle w:val="Style13ptBold"/>
          <w:b w:val="0"/>
        </w:rPr>
        <w:t>.</w:t>
      </w:r>
    </w:p>
    <w:p w:rsidR="001133E6" w:rsidRPr="001133E6" w:rsidRDefault="001133E6" w:rsidP="001133E6"/>
    <w:p w:rsidR="00497ABC" w:rsidRDefault="00497ABC" w:rsidP="00497ABC">
      <w:pPr>
        <w:pStyle w:val="Heading2"/>
      </w:pPr>
      <w:r w:rsidRPr="00497ABC">
        <w:t>Defense</w:t>
      </w:r>
    </w:p>
    <w:p w:rsidR="00497ABC" w:rsidRDefault="00497ABC" w:rsidP="00497ABC">
      <w:pPr>
        <w:pStyle w:val="Heading3"/>
      </w:pPr>
      <w:r>
        <w:t>2NC — AT: Bipolarity Bad</w:t>
      </w:r>
    </w:p>
    <w:p w:rsidR="00497ABC" w:rsidRDefault="00497ABC" w:rsidP="00497ABC">
      <w:pPr>
        <w:pStyle w:val="Heading4"/>
        <w:rPr>
          <w:rStyle w:val="Style13ptBold"/>
          <w:b/>
        </w:rPr>
      </w:pPr>
      <w:r>
        <w:rPr>
          <w:rStyle w:val="Style13ptBold"/>
          <w:b/>
        </w:rPr>
        <w:t xml:space="preserve">Bipolarity is the best model — </w:t>
      </w:r>
      <w:r w:rsidRPr="003E1CF3">
        <w:rPr>
          <w:rStyle w:val="Style13ptBold"/>
          <w:b/>
          <w:u w:val="single"/>
        </w:rPr>
        <w:t>prevents conflict</w:t>
      </w:r>
      <w:r>
        <w:rPr>
          <w:rStyle w:val="Style13ptBold"/>
          <w:b/>
        </w:rPr>
        <w:t xml:space="preserve"> and </w:t>
      </w:r>
      <w:r w:rsidRPr="003E1CF3">
        <w:rPr>
          <w:rStyle w:val="Style13ptBold"/>
          <w:b/>
          <w:u w:val="single"/>
        </w:rPr>
        <w:t>promotes peace</w:t>
      </w:r>
    </w:p>
    <w:p w:rsidR="00497ABC" w:rsidRPr="003E1CF3" w:rsidRDefault="00497ABC" w:rsidP="00497ABC">
      <w:pPr>
        <w:rPr>
          <w:rStyle w:val="Style13ptBold"/>
          <w:b w:val="0"/>
        </w:rPr>
      </w:pPr>
      <w:r>
        <w:rPr>
          <w:rStyle w:val="Style13ptBold"/>
        </w:rPr>
        <w:t xml:space="preserve">Virtt 11 </w:t>
      </w:r>
      <w:r w:rsidRPr="003E1CF3">
        <w:rPr>
          <w:rStyle w:val="Style13ptBold"/>
          <w:b w:val="0"/>
          <w:sz w:val="22"/>
        </w:rPr>
        <w:t xml:space="preserve">(Marie Virtt — Centre d’Études Franco-Américain de Management, April 3, 2011, “Why ‘Two Supremacies’ Rhymes with ‘Stability’”, </w:t>
      </w:r>
      <w:hyperlink r:id="rId19" w:history="1">
        <w:r w:rsidRPr="003E1CF3">
          <w:rPr>
            <w:rStyle w:val="Hyperlink"/>
          </w:rPr>
          <w:t>http://www.e-ir.info/2011/04/03/why-%E2%80%98two-supremacies%E2%80%99-rhymes-with-%E2%80%98stability%E2%80%99/</w:t>
        </w:r>
      </w:hyperlink>
      <w:r w:rsidRPr="003E1CF3">
        <w:rPr>
          <w:rStyle w:val="Style13ptBold"/>
          <w:b w:val="0"/>
          <w:sz w:val="22"/>
        </w:rPr>
        <w:t xml:space="preserve">) h.k.  </w:t>
      </w:r>
    </w:p>
    <w:p w:rsidR="00497ABC" w:rsidRDefault="00497ABC" w:rsidP="00497ABC">
      <w:pPr>
        <w:rPr>
          <w:rStyle w:val="Style13ptBold"/>
          <w:b w:val="0"/>
        </w:rPr>
      </w:pPr>
      <w:r w:rsidRPr="003E1CF3">
        <w:rPr>
          <w:rStyle w:val="Style13ptBold"/>
          <w:b w:val="0"/>
          <w:u w:val="single"/>
        </w:rPr>
        <w:t>Bipolarity corresponds to the equal distribution of power between two states dominating the international scene in terms of political ideologies, economic system, technological and military devices</w:t>
      </w:r>
      <w:r>
        <w:rPr>
          <w:rStyle w:val="Style13ptBold"/>
          <w:b w:val="0"/>
        </w:rPr>
        <w:t xml:space="preserve">. Kenneth Waltz, the founder of structural realism, argues that: “increased numbers of actors increase levels of systemic uncertainty. Rising uncertainty heightens potential miscommunication and conflict. </w:t>
      </w:r>
      <w:r w:rsidRPr="003E1CF3">
        <w:rPr>
          <w:rStyle w:val="Style13ptBold"/>
          <w:b w:val="0"/>
          <w:u w:val="single"/>
        </w:rPr>
        <w:t>Bipolarity is therefore the most stable form of international power distribution</w:t>
      </w:r>
      <w:r>
        <w:rPr>
          <w:rStyle w:val="Style13ptBold"/>
          <w:b w:val="0"/>
        </w:rPr>
        <w:t xml:space="preserve">.” (Edward Cunningham: 2). He also argues that </w:t>
      </w:r>
      <w:r w:rsidRPr="003E1CF3">
        <w:rPr>
          <w:rStyle w:val="Style13ptBold"/>
          <w:b w:val="0"/>
          <w:u w:val="single"/>
        </w:rPr>
        <w:t>a bipolar system enables two powers to continuously adjust their political practices to prevent uncertainty and conflict, as indeed such a system leaves the two actors with much clearer understanding of the opponent’s perspective</w:t>
      </w:r>
      <w:r>
        <w:rPr>
          <w:rStyle w:val="Style13ptBold"/>
          <w:b w:val="0"/>
        </w:rPr>
        <w:t xml:space="preserve"> (Midlarsky: 46). Several other </w:t>
      </w:r>
      <w:r w:rsidRPr="003E1CF3">
        <w:rPr>
          <w:rStyle w:val="Style13ptBold"/>
          <w:b w:val="0"/>
          <w:u w:val="single"/>
        </w:rPr>
        <w:t>studies provide support for this view</w:t>
      </w:r>
      <w:r>
        <w:rPr>
          <w:rStyle w:val="Style13ptBold"/>
          <w:b w:val="0"/>
        </w:rPr>
        <w:t>; in particular, Thompson (1986) found that “</w:t>
      </w:r>
      <w:r w:rsidRPr="003E1CF3">
        <w:rPr>
          <w:rStyle w:val="Style13ptBold"/>
          <w:b w:val="0"/>
          <w:u w:val="single"/>
        </w:rPr>
        <w:t>significantly less global warfare was associated with bipolarity</w:t>
      </w:r>
      <w:r>
        <w:rPr>
          <w:rStyle w:val="Style13ptBold"/>
          <w:b w:val="0"/>
        </w:rPr>
        <w:t xml:space="preserve">” and Levy (1985) carried out </w:t>
      </w:r>
      <w:r w:rsidRPr="003E1CF3">
        <w:rPr>
          <w:rStyle w:val="Style13ptBold"/>
          <w:b w:val="0"/>
          <w:u w:val="single"/>
        </w:rPr>
        <w:t>extensive analyses leveling bipolarity as “the most stable system for eight of nine indicators of stability involving great-power war”</w:t>
      </w:r>
      <w:r>
        <w:rPr>
          <w:rStyle w:val="Style13ptBold"/>
          <w:b w:val="0"/>
        </w:rPr>
        <w:t xml:space="preserve"> (Midlarsky). As a matter of fact, </w:t>
      </w:r>
      <w:r w:rsidRPr="003E1CF3">
        <w:rPr>
          <w:rStyle w:val="Style13ptBold"/>
          <w:b w:val="0"/>
          <w:u w:val="single"/>
        </w:rPr>
        <w:t>the balance of power generated by bipolar systems is a major element explaining the system’s stability: in a bipolar world, leaders can design strategies primarily to advance their own interests—which is the principal concern of all states according to the realistic view—but also to counter with their main adversary</w:t>
      </w:r>
      <w:r>
        <w:rPr>
          <w:rStyle w:val="Style13ptBold"/>
          <w:b w:val="0"/>
        </w:rPr>
        <w:t xml:space="preserve"> (Midlarsky).</w:t>
      </w:r>
    </w:p>
    <w:p w:rsidR="00497ABC" w:rsidRDefault="00497ABC" w:rsidP="00497ABC">
      <w:pPr>
        <w:rPr>
          <w:rStyle w:val="Style13ptBold"/>
          <w:b w:val="0"/>
        </w:rPr>
      </w:pPr>
      <w:r>
        <w:rPr>
          <w:rStyle w:val="Style13ptBold"/>
          <w:b w:val="0"/>
        </w:rPr>
        <w:t xml:space="preserve">Following the Second World War the world was divided into two armed camps led by the United States and the NATO countries, and the Soviet Union and the Warsaw Pact countries. </w:t>
      </w:r>
      <w:r w:rsidRPr="003E1CF3">
        <w:rPr>
          <w:rStyle w:val="Style13ptBold"/>
          <w:b w:val="0"/>
          <w:u w:val="single"/>
        </w:rPr>
        <w:t>Both sides protected themselves and prevented the other camp’s expansion by adopting an international geopolitical strategy based on the search for allies and the development of military forces</w:t>
      </w:r>
      <w:r>
        <w:rPr>
          <w:rStyle w:val="Style13ptBold"/>
          <w:b w:val="0"/>
        </w:rPr>
        <w:t xml:space="preserve"> (Rourke, Boyer). </w:t>
      </w:r>
      <w:r w:rsidRPr="003E1CF3">
        <w:rPr>
          <w:rStyle w:val="Style13ptBold"/>
          <w:b w:val="0"/>
          <w:u w:val="single"/>
        </w:rPr>
        <w:t>This bipolar system</w:t>
      </w:r>
      <w:r>
        <w:rPr>
          <w:rStyle w:val="Style13ptBold"/>
          <w:b w:val="0"/>
        </w:rPr>
        <w:t xml:space="preserve">, which lasted for almost half a century (until 1990), is commonly viewed as an intense struggle for power between the superpowers. This period is known by the name of the Cold War, which </w:t>
      </w:r>
      <w:r w:rsidRPr="003E1CF3">
        <w:rPr>
          <w:rStyle w:val="Style13ptBold"/>
          <w:b w:val="0"/>
          <w:u w:val="single"/>
        </w:rPr>
        <w:t>refers to the presence of factors that restrained the confrontation and prevented a shooting war</w:t>
      </w:r>
      <w:r>
        <w:rPr>
          <w:rStyle w:val="Style13ptBold"/>
          <w:b w:val="0"/>
        </w:rPr>
        <w:t xml:space="preserve"> (Martin Griffiths: 41). These factors will now be analyzed, with the aim of demonstrating that </w:t>
      </w:r>
      <w:r w:rsidRPr="003E1CF3">
        <w:rPr>
          <w:rStyle w:val="Style13ptBold"/>
          <w:b w:val="0"/>
          <w:u w:val="single"/>
        </w:rPr>
        <w:t>bipolarity is the most stable distribution of power for three principal reasons.</w:t>
      </w:r>
    </w:p>
    <w:p w:rsidR="00497ABC" w:rsidRDefault="00497ABC" w:rsidP="00497ABC">
      <w:pPr>
        <w:rPr>
          <w:rStyle w:val="Style13ptBold"/>
          <w:b w:val="0"/>
        </w:rPr>
      </w:pPr>
      <w:r>
        <w:rPr>
          <w:rStyle w:val="Style13ptBold"/>
          <w:b w:val="0"/>
        </w:rPr>
        <w:t xml:space="preserve">During the Cold War, the United States and the Soviet Union dominated the global system thanks to their military power and particularly their possession of nuclear arms. Eventually, the two superpowers entered into a nuclear arms race, which escalated through time as both sought to maintain their leadership (Kegley: p100-103). However, </w:t>
      </w:r>
      <w:r w:rsidRPr="003E1CF3">
        <w:rPr>
          <w:rStyle w:val="Style13ptBold"/>
          <w:b w:val="0"/>
          <w:u w:val="single"/>
        </w:rPr>
        <w:t>both knew that while arms racing would continue to be a significant feature of the competition […] because of the shared danger of nuclear holocaust, a degree of control, which could only be exercised through explicit diplomacy, was clearly necessary</w:t>
      </w:r>
      <w:r>
        <w:rPr>
          <w:rStyle w:val="Style13ptBold"/>
          <w:b w:val="0"/>
        </w:rPr>
        <w:t>. (Sheehan: 191).</w:t>
      </w:r>
    </w:p>
    <w:p w:rsidR="00497ABC" w:rsidRDefault="00497ABC" w:rsidP="00497ABC">
      <w:pPr>
        <w:rPr>
          <w:rStyle w:val="Style13ptBold"/>
          <w:b w:val="0"/>
        </w:rPr>
      </w:pPr>
      <w:r>
        <w:rPr>
          <w:rStyle w:val="Style13ptBold"/>
          <w:b w:val="0"/>
        </w:rPr>
        <w:t xml:space="preserve">This situation between the United States and the Soviet Union became known as Mutual Assured Destruction (MAD), which was the strategic reality that any use of nuclear weapons by any of the two states would inevitably cause its own destruction, as the one attacked would have enough nuclear weapons to inflict destruction of the other in revenge (Shimko: 277). Accordingly, </w:t>
      </w:r>
      <w:r w:rsidRPr="003E1CF3">
        <w:rPr>
          <w:rStyle w:val="Style13ptBold"/>
          <w:b w:val="0"/>
          <w:u w:val="single"/>
        </w:rPr>
        <w:t>neither the United States nor the Soviet Union ever used nuclear weapons during their fifty years of leadership and competition</w:t>
      </w:r>
      <w:r>
        <w:rPr>
          <w:rStyle w:val="Style13ptBold"/>
          <w:b w:val="0"/>
        </w:rPr>
        <w:t xml:space="preserve">, as they knew that such an act would result in their own destruction. Waltz and Mearsheimer explain that “nuclear weapons [are] good because they increase the potential costs of war, thereby decreasing the chances of war” (Shimko). In the case of the Cold War, nuclear weapons served indeed as a stabilizer between the United States and the Soviet Union as it was an incentive to not start a shooting war; taking a step back, </w:t>
      </w:r>
      <w:r w:rsidRPr="003E1CF3">
        <w:rPr>
          <w:rStyle w:val="Style13ptBold"/>
          <w:b w:val="0"/>
          <w:u w:val="single"/>
        </w:rPr>
        <w:t>it is the balance of military power in this bipolar system—the fact that the two superpowers had equal possession of nuclear weapons—which kept the system stable. Extrapolating, bipolarity is therefore stable thanks to the balance of military power that exists between two superpowers.</w:t>
      </w:r>
    </w:p>
    <w:p w:rsidR="00497ABC" w:rsidRPr="003E1CF3" w:rsidRDefault="00497ABC" w:rsidP="00497ABC">
      <w:pPr>
        <w:rPr>
          <w:rStyle w:val="Style13ptBold"/>
          <w:b w:val="0"/>
          <w:u w:val="single"/>
        </w:rPr>
      </w:pPr>
      <w:r>
        <w:rPr>
          <w:rStyle w:val="Style13ptBold"/>
          <w:b w:val="0"/>
        </w:rPr>
        <w:t xml:space="preserve">The Cold War is often defined as a period of political and ideological confrontation between the two superpowers, while the Soviet Union wanted to spread communism in the world, the United States and its Western allies were capitalist economies and democracies which wanted to protect their values (Kegley: 100-103). In the 1950s Nikita Khrushchev, the Soviet leader, reintroduced the idea of “political coexistence”, which suggested the “political necessity of promoting the co-presence of conflicting ideologies and political systems in order to avoid war with capitalist states” (Odysseos: 15). Although many political commentators in the West considered political coexistence with the USSR as inconceivable at the time, </w:t>
      </w:r>
      <w:r w:rsidRPr="003E1CF3">
        <w:rPr>
          <w:rStyle w:val="Style13ptBold"/>
          <w:b w:val="0"/>
          <w:u w:val="single"/>
        </w:rPr>
        <w:t>coexistence of the diverging states was a fact of international political life</w:t>
      </w:r>
      <w:r>
        <w:rPr>
          <w:rStyle w:val="Style13ptBold"/>
          <w:b w:val="0"/>
        </w:rPr>
        <w:t xml:space="preserve"> (Odysseos). Indeed, as Frantsev also noted, “socialism and capitalism exist on the same planet and their coexistence is historically inevitable” (Odysseos). The term ‘confrontation’, when talking about the conflicting ideologies advocated by the two superpowers, may therefore correctly be interpreted as a natural and unavoidable balance of political ideologies between the two camps. </w:t>
      </w:r>
      <w:r w:rsidRPr="003E1CF3">
        <w:rPr>
          <w:rStyle w:val="Style13ptBold"/>
          <w:b w:val="0"/>
          <w:u w:val="single"/>
        </w:rPr>
        <w:t>This balance did not only force cooperation between the two superpowers but it also allowed others states to choose their side and commit to convictions that best suited their interests</w:t>
      </w:r>
      <w:r>
        <w:rPr>
          <w:rStyle w:val="Style13ptBold"/>
          <w:b w:val="0"/>
        </w:rPr>
        <w:t xml:space="preserve">. Khrushchev also proposed in an article in Foreign Affairs a </w:t>
      </w:r>
      <w:r w:rsidRPr="003E1CF3">
        <w:rPr>
          <w:rStyle w:val="Style13ptBold"/>
          <w:b w:val="0"/>
          <w:u w:val="single"/>
        </w:rPr>
        <w:t>“peaceful coexistence intended to keep the positions of the ideological struggle</w:t>
      </w:r>
      <w:r>
        <w:rPr>
          <w:rStyle w:val="Style13ptBold"/>
          <w:b w:val="0"/>
        </w:rPr>
        <w:t xml:space="preserve">, without resorting to arms in order to prove that one is right” (Odysseos). Although this did not apply at the international level as several proxy wars burst out in Afghanistan, Angola, Korea, Vietnam, the Middle East and Latin America, the </w:t>
      </w:r>
      <w:r w:rsidRPr="003E1CF3">
        <w:rPr>
          <w:rStyle w:val="Style13ptBold"/>
          <w:b w:val="0"/>
          <w:u w:val="single"/>
        </w:rPr>
        <w:t>two superpowers were still able to maintain the balance of ideologies and kept the world relatively stable as they never fought each other directly. Therefore, the balance of political ideologies, encouraged by political coexistence, permitted the stability of the bipolar system to endure.</w:t>
      </w:r>
    </w:p>
    <w:p w:rsidR="00497ABC" w:rsidRDefault="00497ABC" w:rsidP="00497ABC">
      <w:pPr>
        <w:rPr>
          <w:rStyle w:val="Style13ptBold"/>
          <w:b w:val="0"/>
          <w:u w:val="single"/>
        </w:rPr>
      </w:pPr>
      <w:r>
        <w:rPr>
          <w:rStyle w:val="Style13ptBold"/>
          <w:b w:val="0"/>
        </w:rPr>
        <w:t xml:space="preserve">In his book The Origins of Alliances, Stephen M. Walt argues that the reason why regional powers seek to ally with stronger actors is their will to balance against an external threat. According to him, alliances may take two distinct forms: either regional states seek to counter threats by adding the power of another state to their own, or the superpowers will try to manipulate their own image and the image of their rivals in order to attract as many allies as possible and to portray themselves as leaders (Walt). Common to both cases is the desire to acquire support from others in response to an external threat (Waltz: 149). This explanation is very useful to understand the patterns of Cold War alliances and the reason why it contributed to the system’s stability: certain states allied with the United States as they felt threatened by the communist invasion and others allied with the Soviet Union as they feared the Americans would impose their ideologies upon them. Allying to the ‘right’ side was facilitated by the fact that threat is easier to evaluate in a bipolar system than in a multipolar system as the number of actors is reduced. States in both camps used their alliance with one of the two superpowers as an umbrella against their enemy’s potential attack. As a result, the balance of threats naturally adjusted thanks to the creation of two strong alliances—the Warsaw Pact and the NATO states—and </w:t>
      </w:r>
      <w:r w:rsidRPr="003E1CF3">
        <w:rPr>
          <w:rStyle w:val="Style13ptBold"/>
          <w:b w:val="0"/>
          <w:u w:val="single"/>
        </w:rPr>
        <w:t>this allowed the maintenance of stability between the two major camps as they felt safer and ready to counter an attack if necessary</w:t>
      </w:r>
      <w:r>
        <w:rPr>
          <w:rStyle w:val="Style13ptBold"/>
          <w:b w:val="0"/>
        </w:rPr>
        <w:t xml:space="preserve"> (Walt: 156-157). </w:t>
      </w:r>
      <w:r w:rsidRPr="003E1CF3">
        <w:rPr>
          <w:rStyle w:val="Style13ptBold"/>
          <w:b w:val="0"/>
          <w:u w:val="single"/>
        </w:rPr>
        <w:t>Bipolarity is thus the most stable system because the balance of threat is such that two camps will rather first evaluate the strength of their enemies and look for protecting themselves by seeking for allies than attacking enemies at first sight.</w:t>
      </w:r>
    </w:p>
    <w:p w:rsidR="00497ABC" w:rsidRPr="003E1CF3" w:rsidRDefault="00497ABC" w:rsidP="00497ABC">
      <w:pPr>
        <w:pStyle w:val="Heading4"/>
        <w:rPr>
          <w:rStyle w:val="Style13ptBold"/>
          <w:b/>
        </w:rPr>
      </w:pPr>
      <w:r>
        <w:rPr>
          <w:rStyle w:val="Style13ptBold"/>
          <w:b/>
        </w:rPr>
        <w:t>Sino-American bipolarity specifically key due to geopolitics</w:t>
      </w:r>
    </w:p>
    <w:p w:rsidR="00497ABC" w:rsidRPr="003E1CF3" w:rsidRDefault="00497ABC" w:rsidP="00497ABC">
      <w:pPr>
        <w:rPr>
          <w:rStyle w:val="Style13ptBold"/>
          <w:b w:val="0"/>
        </w:rPr>
      </w:pPr>
      <w:r>
        <w:rPr>
          <w:rStyle w:val="Style13ptBold"/>
        </w:rPr>
        <w:t>Ross 99</w:t>
      </w:r>
      <w:r>
        <w:rPr>
          <w:rStyle w:val="Style13ptBold"/>
          <w:b w:val="0"/>
        </w:rPr>
        <w:t xml:space="preserve"> (Robert S. Ross — professor of political science at Boston College, associate of the Fairbank Center for Chinese Studies at Harvard University, senior advisor of the security studies program at the Massachusetts Institute of Technology, and a member of the Council on Foreign Relations. He is one of the foremost American specialists on Chinese foreign and defense policy and U.S.-China relations, Spring, 1999, “The Geography of Peace: East Asia in the Twenty-First Century”, </w:t>
      </w:r>
      <w:hyperlink r:id="rId20" w:history="1">
        <w:r w:rsidRPr="00CF027D">
          <w:rPr>
            <w:rStyle w:val="Hyperlink"/>
            <w:sz w:val="26"/>
          </w:rPr>
          <w:t>http://isites.harvard.edu/fs/docs/icb.topic199080.files/Readings_for_October_16_/Ross.IS.99.pdf</w:t>
        </w:r>
      </w:hyperlink>
      <w:r>
        <w:rPr>
          <w:rStyle w:val="Style13ptBold"/>
          <w:b w:val="0"/>
        </w:rPr>
        <w:t xml:space="preserve">) h.k. </w:t>
      </w:r>
    </w:p>
    <w:p w:rsidR="00497ABC" w:rsidRDefault="00497ABC" w:rsidP="00497ABC">
      <w:pPr>
        <w:rPr>
          <w:rStyle w:val="Style13ptBold"/>
          <w:b w:val="0"/>
        </w:rPr>
      </w:pPr>
      <w:r>
        <w:rPr>
          <w:rStyle w:val="Style13ptBold"/>
          <w:b w:val="0"/>
        </w:rPr>
        <w:t xml:space="preserve">But various bipolar structures do not necessarily exhibit the same great∂ power dynamics. Depending on additional factors, </w:t>
      </w:r>
      <w:r w:rsidRPr="003E1CF3">
        <w:rPr>
          <w:rStyle w:val="Style13ptBold"/>
          <w:b w:val="0"/>
          <w:u w:val="single"/>
        </w:rPr>
        <w:t>some bipolar rivalries can∂ be more stable than others. Twenty-first-century U.S.-China bipolarity should∂ be relatively stable and peaceful,</w:t>
      </w:r>
      <w:r>
        <w:rPr>
          <w:rStyle w:val="Style13ptBold"/>
          <w:b w:val="0"/>
        </w:rPr>
        <w:t xml:space="preserve"> in part </w:t>
      </w:r>
      <w:r w:rsidRPr="003E1CF3">
        <w:rPr>
          <w:rStyle w:val="Style13ptBold"/>
          <w:b w:val="0"/>
          <w:u w:val="single"/>
        </w:rPr>
        <w:t>because geography reinforces bipolar∂ tendencies toward stable balancing and great power management of regional∂ order</w:t>
      </w:r>
      <w:r>
        <w:rPr>
          <w:rStyle w:val="Style13ptBold"/>
          <w:b w:val="0"/>
        </w:rPr>
        <w:t xml:space="preserve">. In addition, the </w:t>
      </w:r>
      <w:r w:rsidRPr="003E1CF3">
        <w:rPr>
          <w:rStyle w:val="Style13ptBold"/>
          <w:b w:val="0"/>
          <w:u w:val="single"/>
        </w:rPr>
        <w:t>geography of East Asia</w:t>
      </w:r>
      <w:r>
        <w:rPr>
          <w:rStyle w:val="Style13ptBold"/>
          <w:b w:val="0"/>
        </w:rPr>
        <w:t xml:space="preserve">, by affecting great power interests∂ and by moderating the impact of the security dilemma, </w:t>
      </w:r>
      <w:r w:rsidRPr="003E1CF3">
        <w:rPr>
          <w:rStyle w:val="Style13ptBold"/>
          <w:b w:val="0"/>
          <w:u w:val="single"/>
        </w:rPr>
        <w:t>offsets the tendency∂ of bipolarity toward crises, arms races, and local wars.</w:t>
      </w:r>
      <w:r>
        <w:rPr>
          <w:rStyle w:val="Style13ptBold"/>
          <w:b w:val="0"/>
        </w:rPr>
        <w:t xml:space="preserve">39∂ bipolarity, balancing, and geography∂ In response to superior U.S. capabilities, </w:t>
      </w:r>
      <w:r w:rsidRPr="003E1CF3">
        <w:rPr>
          <w:rStyle w:val="Style13ptBold"/>
          <w:b w:val="0"/>
          <w:u w:val="single"/>
        </w:rPr>
        <w:t>China is exhibiting the domestic∂ balancing associated with bipolarity. It has discarded Marxist ideological impediments</w:t>
      </w:r>
      <w:r>
        <w:rPr>
          <w:rStyle w:val="Style13ptBold"/>
          <w:b w:val="0"/>
        </w:rPr>
        <w:t xml:space="preserve">∂ and </w:t>
      </w:r>
      <w:r w:rsidRPr="003E1CF3">
        <w:rPr>
          <w:rStyle w:val="Style13ptBold"/>
          <w:b w:val="0"/>
          <w:u w:val="single"/>
        </w:rPr>
        <w:t>overcome signiªcant political obstacles</w:t>
      </w:r>
      <w:r>
        <w:rPr>
          <w:rStyle w:val="Style13ptBold"/>
          <w:b w:val="0"/>
        </w:rPr>
        <w:t xml:space="preserve"> to pursue pragmatic∂ market-based economic policies.40 Within its limited means, China has </w:t>
      </w:r>
      <w:r w:rsidRPr="003E1CF3">
        <w:rPr>
          <w:rStyle w:val="Style13ptBold"/>
          <w:b w:val="0"/>
          <w:u w:val="single"/>
        </w:rPr>
        <w:t>improved∂ its ground forces</w:t>
      </w:r>
      <w:r>
        <w:rPr>
          <w:rStyle w:val="Style13ptBold"/>
          <w:b w:val="0"/>
        </w:rPr>
        <w:t xml:space="preserve"> and </w:t>
      </w:r>
      <w:r w:rsidRPr="003E1CF3">
        <w:rPr>
          <w:rStyle w:val="Style13ptBold"/>
          <w:b w:val="0"/>
          <w:u w:val="single"/>
        </w:rPr>
        <w:t>focused on the technological modernization</w:t>
      </w:r>
      <w:r>
        <w:rPr>
          <w:rStyle w:val="Style13ptBold"/>
          <w:b w:val="0"/>
        </w:rPr>
        <w:t xml:space="preserve"> of∂ its navy and air force. Beijing has also managed great power relations to∂ maximize allocation of resources to domestic growth. It has reached border∂ agreements and </w:t>
      </w:r>
      <w:r w:rsidRPr="003E1CF3">
        <w:rPr>
          <w:rStyle w:val="Style13ptBold"/>
          <w:b w:val="0"/>
          <w:u w:val="single"/>
        </w:rPr>
        <w:t>developed conªdence-building measures with Russia and</w:t>
      </w:r>
      <w:r>
        <w:rPr>
          <w:rStyle w:val="Style13ptBold"/>
          <w:b w:val="0"/>
        </w:rPr>
        <w:t xml:space="preserve"> the∂ bordering </w:t>
      </w:r>
      <w:r w:rsidRPr="003E1CF3">
        <w:rPr>
          <w:rStyle w:val="Style13ptBold"/>
          <w:b w:val="0"/>
          <w:u w:val="single"/>
        </w:rPr>
        <w:t>Central Asian states</w:t>
      </w:r>
      <w:r>
        <w:rPr>
          <w:rStyle w:val="Style13ptBold"/>
          <w:b w:val="0"/>
        </w:rPr>
        <w:t xml:space="preserve">. It has </w:t>
      </w:r>
      <w:r w:rsidRPr="003E1CF3">
        <w:rPr>
          <w:rStyle w:val="Style13ptBold"/>
          <w:b w:val="0"/>
          <w:u w:val="single"/>
        </w:rPr>
        <w:t>developed cooperative economic and∂ security ties with South Korea and encouraged North Korea to moderate its∂ foreign policies. It has</w:t>
      </w:r>
      <w:r>
        <w:rPr>
          <w:rStyle w:val="Style13ptBold"/>
          <w:b w:val="0"/>
        </w:rPr>
        <w:t xml:space="preserve"> also </w:t>
      </w:r>
      <w:r w:rsidRPr="003E1CF3">
        <w:rPr>
          <w:rStyle w:val="Style13ptBold"/>
          <w:b w:val="0"/>
          <w:u w:val="single"/>
        </w:rPr>
        <w:t>maximized Sino-Japanese economic cooperation</w:t>
      </w:r>
      <w:r>
        <w:rPr>
          <w:rStyle w:val="Style13ptBold"/>
          <w:b w:val="0"/>
        </w:rPr>
        <w:t xml:space="preserve">.∂ And Chinese leaders have compromised on many issues in U.S.-China relations∂ to diminish the potential for costly conflict with the United States.∂ These policies assure Beijing access to international economic resources and∂ minimize the likelihood of international conflict that could reorient Beijing’s∂ domestic policies from long-term balancing to short-term defense spending for∂ management of immediate threats. Although Chinese motives for pursuing∂ pragmatic economic development and foreign policies are less important than∂ the systemic affects of its policies, it is significant that Chinese leaders explain∂ that economic modernization is China’s key to defense modernization and∂ preparation for the possibility of heightened great power tension in the twenty-first century.41∂ The United States faces no immediate threat in East Asia. But as a maritime∂ power it must look with suspicion on any continental power that achieves∂ preeminence on land. In part in preparation for possible Chinese expansion,∂ Washington maintains a high level of military deployments and alliance development.∂ Ten years after the collapse of the Warsaw Pact, U.S. defense∂ spending is greater than the combined spending of the next six largest defense∂ budgets. U.S. defense priorities reflect concern for China and the corresponding∂ need for maritime power; budget cuts have not reduced American naval∂ deployments in East Asia. Acquisition and research and development also∂ continue, reflected in the 1998 launching of a new aircraft carrier (the Harry S.∂ Truman), development of a twenty-first-century warplane and advanced nuclear∂ missiles, and research on missile defense and other advanced technologies.∂ In addition, recent U.S.-Japan agreements put the alliance on more stable∂ political footing and enhance U.S. wartime access to Japanese civilian and∂ military facilities.42∂ </w:t>
      </w:r>
      <w:r w:rsidRPr="003E1CF3">
        <w:rPr>
          <w:rStyle w:val="Style13ptBold"/>
          <w:b w:val="0"/>
          <w:u w:val="single"/>
        </w:rPr>
        <w:t>East Asian bipolarity also contributes to regional order. In contrast to great∂ powers in multipolarity, great powers in bipolar structures not only have a∂ greater stake in international order, but their disproportionate share of world∂ capabilities gives them the ability to accept the free-riding of smaller states and∂ to assume the burden of order in their respective spheres of influence</w:t>
      </w:r>
      <w:r>
        <w:rPr>
          <w:rStyle w:val="Style13ptBold"/>
          <w:b w:val="0"/>
        </w:rPr>
        <w:t xml:space="preserve">, so that∂ small states do not challenge the interests of the great powers. This is easier when∂ the allies’ contribution to security and their ability to resist are negligible.43∂ </w:t>
      </w:r>
      <w:r w:rsidRPr="003E1CF3">
        <w:rPr>
          <w:rStyle w:val="Style13ptBold"/>
          <w:b w:val="0"/>
          <w:u w:val="single"/>
        </w:rPr>
        <w:t>In East Asia these dynamics of bipolarity exist</w:t>
      </w:r>
      <w:r>
        <w:rPr>
          <w:rStyle w:val="Style13ptBold"/>
          <w:b w:val="0"/>
        </w:rPr>
        <w:t xml:space="preserve">. China towers over its smaller∂ neighbors, and the United States towers over its security partners, with the∂ partial exception of Japan. </w:t>
      </w:r>
      <w:r w:rsidRPr="003E1CF3">
        <w:rPr>
          <w:rStyle w:val="Style13ptBold"/>
          <w:b w:val="0"/>
          <w:u w:val="single"/>
        </w:rPr>
        <w:t>Geopolitics reinforces these dynamics</w:t>
      </w:r>
      <w:r>
        <w:rPr>
          <w:rStyle w:val="Style13ptBold"/>
          <w:b w:val="0"/>
        </w:rPr>
        <w:t xml:space="preserve">. </w:t>
      </w:r>
      <w:r w:rsidRPr="003E1CF3">
        <w:rPr>
          <w:rStyle w:val="Style13ptBold"/>
          <w:b w:val="0"/>
          <w:u w:val="single"/>
        </w:rPr>
        <w:t>Because∂ Chinese and U.S. spheres of influence are geographically distinct and separated∂ by water, intervention by one power in its own sphere will not appear as∂ threatening to the interests of the other power in its sphere. Freed from the∂ worry of great power retaliation, each power has a relatively freer hand to∂ impose order on its allies.</w:t>
      </w:r>
      <w:r>
        <w:rPr>
          <w:rStyle w:val="Style13ptBold"/>
          <w:b w:val="0"/>
        </w:rPr>
        <w:t xml:space="preserve"> Thus China has intervened in Indochina to achieve∂ both regional order and its security interests without eliciting U.S. countermeasures.∂ In contrast, Soviet military intervention in Eastern Europe led to heightened∂ concern in the North Atlantic Treaty Organization (NATO) over Soviet∂ ambitions and contributed to heightened great power tension.</w:t>
      </w:r>
    </w:p>
    <w:p w:rsidR="00C707A5" w:rsidRDefault="00C707A5" w:rsidP="00C707A5">
      <w:pPr>
        <w:pStyle w:val="Heading3"/>
      </w:pPr>
      <w:r w:rsidRPr="00C707A5">
        <w:t>2NC — AT: Lash Out</w:t>
      </w:r>
    </w:p>
    <w:p w:rsidR="00C707A5" w:rsidRDefault="00C707A5" w:rsidP="00C707A5">
      <w:pPr>
        <w:pStyle w:val="Heading4"/>
        <w:rPr>
          <w:rFonts w:cs="Times New Roman"/>
        </w:rPr>
      </w:pPr>
      <w:r>
        <w:rPr>
          <w:rFonts w:cs="Times New Roman"/>
        </w:rPr>
        <w:t xml:space="preserve">No </w:t>
      </w:r>
      <w:r w:rsidRPr="007648E7">
        <w:rPr>
          <w:rFonts w:cs="Times New Roman"/>
          <w:u w:val="single"/>
        </w:rPr>
        <w:t>lash out</w:t>
      </w:r>
      <w:r>
        <w:rPr>
          <w:rFonts w:cs="Times New Roman"/>
        </w:rPr>
        <w:t xml:space="preserve"> — w</w:t>
      </w:r>
      <w:r w:rsidRPr="00686FCC">
        <w:rPr>
          <w:rFonts w:cs="Times New Roman"/>
        </w:rPr>
        <w:t xml:space="preserve">e’d fall </w:t>
      </w:r>
      <w:r>
        <w:rPr>
          <w:rFonts w:cs="Times New Roman"/>
          <w:u w:val="single"/>
        </w:rPr>
        <w:t>peacefully</w:t>
      </w:r>
    </w:p>
    <w:p w:rsidR="00C707A5" w:rsidRPr="007648E7" w:rsidRDefault="00C707A5" w:rsidP="00C707A5">
      <w:r w:rsidRPr="007648E7">
        <w:rPr>
          <w:rStyle w:val="Heading4Char"/>
        </w:rPr>
        <w:t>MacDonald and Parent,</w:t>
      </w:r>
      <w:r>
        <w:t xml:space="preserve"> 2011 (Paul K., Associate Professor of Political Science @ Wellesley College PhD in Political Science from the University of California Berkeley previous Professor of Political Science @ Williams College, Joseph M., Professor of International Relations @ the University of Notre Dame PhD in International Relations from Columbia University, “Graceful Decline?”, Spring 2011, International Security, </w:t>
      </w:r>
      <w:hyperlink r:id="rId21" w:history="1">
        <w:r w:rsidRPr="00824868">
          <w:rPr>
            <w:rStyle w:val="Hyperlink"/>
          </w:rPr>
          <w:t>http://www.belfercenter.org/sites/default/files/legacy/files/ISEC_a_00034-MacDonald_proof2.pdf</w:t>
        </w:r>
      </w:hyperlink>
      <w:r>
        <w:t>) ANS</w:t>
      </w:r>
    </w:p>
    <w:p w:rsidR="00C707A5" w:rsidRPr="007648E7" w:rsidRDefault="00C707A5" w:rsidP="00C707A5">
      <w:pPr>
        <w:rPr>
          <w:rStyle w:val="StyleUnderline"/>
          <w:sz w:val="16"/>
          <w:u w:val="none"/>
        </w:rPr>
      </w:pPr>
      <w:r w:rsidRPr="007648E7">
        <w:rPr>
          <w:rStyle w:val="StyleUnderline"/>
          <w:sz w:val="16"/>
          <w:u w:val="none"/>
        </w:rPr>
        <w:t xml:space="preserve">In this article, </w:t>
      </w:r>
      <w:r w:rsidRPr="007648E7">
        <w:rPr>
          <w:rStyle w:val="Emphasis"/>
        </w:rPr>
        <w:t>we question the logic and evidence of the retrenchment pessimists</w:t>
      </w:r>
      <w:r w:rsidRPr="007648E7">
        <w:rPr>
          <w:rStyle w:val="StyleUnderline"/>
          <w:sz w:val="16"/>
          <w:u w:val="none"/>
        </w:rPr>
        <w:t xml:space="preserve">. </w:t>
      </w:r>
      <w:r w:rsidRPr="007648E7">
        <w:rPr>
          <w:rStyle w:val="StyleUnderline"/>
        </w:rPr>
        <w:t xml:space="preserve">To date there has been neither a </w:t>
      </w:r>
      <w:r w:rsidRPr="007648E7">
        <w:rPr>
          <w:rStyle w:val="Emphasis"/>
        </w:rPr>
        <w:t>comprehensive study</w:t>
      </w:r>
      <w:r w:rsidRPr="007648E7">
        <w:rPr>
          <w:rStyle w:val="StyleUnderline"/>
        </w:rPr>
        <w:t xml:space="preserve"> of great power retrenchment </w:t>
      </w:r>
      <w:r w:rsidRPr="007648E7">
        <w:rPr>
          <w:rStyle w:val="Emphasis"/>
        </w:rPr>
        <w:t>nor a study</w:t>
      </w:r>
      <w:r w:rsidRPr="007648E7">
        <w:rPr>
          <w:rStyle w:val="StyleUnderline"/>
        </w:rPr>
        <w:t xml:space="preserve"> that lays out the case for retrenchment as a practical or probable policy. This article fills these gaps by systematically examining the relationship between acute relative decline and the responses of great powers</w:t>
      </w:r>
      <w:r w:rsidRPr="007648E7">
        <w:rPr>
          <w:rStyle w:val="StyleUnderline"/>
          <w:sz w:val="16"/>
          <w:u w:val="none"/>
        </w:rPr>
        <w:t>. We examine eighteen cases of acute relative decline since 1870 and advance three main arguments.</w:t>
      </w:r>
    </w:p>
    <w:p w:rsidR="00C707A5" w:rsidRDefault="00C707A5" w:rsidP="00C707A5">
      <w:pPr>
        <w:rPr>
          <w:rStyle w:val="StyleUnderline"/>
        </w:rPr>
      </w:pPr>
      <w:r w:rsidRPr="007648E7">
        <w:rPr>
          <w:rStyle w:val="StyleUnderline"/>
          <w:sz w:val="16"/>
          <w:u w:val="none"/>
        </w:rPr>
        <w:t xml:space="preserve">First, </w:t>
      </w:r>
      <w:r w:rsidRPr="007648E7">
        <w:rPr>
          <w:rStyle w:val="StyleUnderline"/>
        </w:rPr>
        <w:t>we challenge the retrenchment pessimists’ claim that domestic or international constraints inhibit the ability of declining great powers to retrench</w:t>
      </w:r>
      <w:r w:rsidRPr="007648E7">
        <w:rPr>
          <w:rStyle w:val="StyleUnderline"/>
          <w:sz w:val="16"/>
          <w:u w:val="none"/>
        </w:rPr>
        <w:t xml:space="preserve">. </w:t>
      </w:r>
      <w:r w:rsidRPr="007648E7">
        <w:rPr>
          <w:rStyle w:val="StyleUnderline"/>
        </w:rPr>
        <w:t xml:space="preserve">In fact, when states fall in the hierarchy of great powers, </w:t>
      </w:r>
      <w:r w:rsidRPr="007648E7">
        <w:rPr>
          <w:rStyle w:val="Emphasis"/>
        </w:rPr>
        <w:t>peaceful retrenchment is the most common response</w:t>
      </w:r>
      <w:r w:rsidRPr="007648E7">
        <w:rPr>
          <w:rStyle w:val="StyleUnderline"/>
        </w:rPr>
        <w:t xml:space="preserve">, even over short time spans. Based on the empirical record, we and that great powers retrenched in no less than eleven and no more than fifteen of the eighteen cases, </w:t>
      </w:r>
      <w:r w:rsidRPr="007648E7">
        <w:rPr>
          <w:rStyle w:val="Emphasis"/>
        </w:rPr>
        <w:t>a range of 61–83 percent</w:t>
      </w:r>
      <w:r w:rsidRPr="007648E7">
        <w:rPr>
          <w:rStyle w:val="StyleUnderline"/>
        </w:rPr>
        <w:t xml:space="preserve">. When international conditions demand it, </w:t>
      </w:r>
      <w:r w:rsidRPr="007648E7">
        <w:rPr>
          <w:rStyle w:val="Emphasis"/>
        </w:rPr>
        <w:t>states renounce risky ties</w:t>
      </w:r>
      <w:r w:rsidRPr="007648E7">
        <w:rPr>
          <w:rStyle w:val="StyleUnderline"/>
        </w:rPr>
        <w:t xml:space="preserve">, </w:t>
      </w:r>
      <w:r w:rsidRPr="007648E7">
        <w:rPr>
          <w:rStyle w:val="Emphasis"/>
        </w:rPr>
        <w:t>increase reliance</w:t>
      </w:r>
      <w:r w:rsidRPr="007648E7">
        <w:rPr>
          <w:rStyle w:val="StyleUnderline"/>
        </w:rPr>
        <w:t xml:space="preserve"> on allies or adversaries, </w:t>
      </w:r>
      <w:r w:rsidRPr="007648E7">
        <w:rPr>
          <w:rStyle w:val="Emphasis"/>
        </w:rPr>
        <w:t>draw down their military obligations</w:t>
      </w:r>
      <w:r w:rsidRPr="007648E7">
        <w:rPr>
          <w:rStyle w:val="StyleUnderline"/>
        </w:rPr>
        <w:t xml:space="preserve">, </w:t>
      </w:r>
      <w:r w:rsidRPr="007648E7">
        <w:rPr>
          <w:rStyle w:val="Emphasis"/>
        </w:rPr>
        <w:t>and impose adjustments on domestic populations</w:t>
      </w:r>
      <w:r w:rsidRPr="007648E7">
        <w:rPr>
          <w:rStyle w:val="StyleUnderline"/>
        </w:rPr>
        <w:t>.</w:t>
      </w:r>
    </w:p>
    <w:p w:rsidR="00C707A5" w:rsidRDefault="00C707A5" w:rsidP="00C707A5">
      <w:pPr>
        <w:pStyle w:val="Heading3"/>
      </w:pPr>
      <w:r>
        <w:t>2NC — AT: Pursuit Inev</w:t>
      </w:r>
    </w:p>
    <w:p w:rsidR="00C707A5" w:rsidRPr="00686FCC" w:rsidRDefault="00C707A5" w:rsidP="00C707A5">
      <w:pPr>
        <w:pStyle w:val="Heading4"/>
        <w:rPr>
          <w:rFonts w:cs="Times New Roman"/>
        </w:rPr>
      </w:pPr>
      <w:r w:rsidRPr="00F264CC">
        <w:rPr>
          <w:rFonts w:cs="Times New Roman"/>
        </w:rPr>
        <w:t>Perception</w:t>
      </w:r>
      <w:r w:rsidRPr="00686FCC">
        <w:rPr>
          <w:rFonts w:cs="Times New Roman"/>
        </w:rPr>
        <w:t xml:space="preserve"> </w:t>
      </w:r>
      <w:r w:rsidRPr="00E45135">
        <w:rPr>
          <w:rFonts w:cs="Times New Roman"/>
          <w:u w:val="single"/>
        </w:rPr>
        <w:t>triggers</w:t>
      </w:r>
      <w:r w:rsidRPr="00686FCC">
        <w:rPr>
          <w:rFonts w:cs="Times New Roman"/>
        </w:rPr>
        <w:t xml:space="preserve"> </w:t>
      </w:r>
      <w:r w:rsidRPr="00F264CC">
        <w:rPr>
          <w:rFonts w:cs="Times New Roman"/>
        </w:rPr>
        <w:t>retreat</w:t>
      </w:r>
    </w:p>
    <w:p w:rsidR="00C707A5" w:rsidRDefault="00C707A5" w:rsidP="00C707A5">
      <w:pPr>
        <w:rPr>
          <w:rStyle w:val="StyleUnderline"/>
          <w:u w:val="none"/>
        </w:rPr>
      </w:pPr>
      <w:r w:rsidRPr="002824B5">
        <w:rPr>
          <w:rStyle w:val="Heading4Char"/>
        </w:rPr>
        <w:t>Raimondo, 2013</w:t>
      </w:r>
      <w:r>
        <w:rPr>
          <w:rStyle w:val="StyleUnderline"/>
          <w:u w:val="none"/>
        </w:rPr>
        <w:t xml:space="preserve"> (Justin, senior fellow at the Randolph Bourne Institute, “The American Empire, RIP”, 1/31/13, Global Research, </w:t>
      </w:r>
      <w:hyperlink r:id="rId22" w:history="1">
        <w:r w:rsidRPr="00CC65D4">
          <w:rPr>
            <w:rStyle w:val="Hyperlink"/>
          </w:rPr>
          <w:t>http://www.globalresearch.ca/the-american-empire-rip/5321211</w:t>
        </w:r>
      </w:hyperlink>
      <w:r>
        <w:rPr>
          <w:rStyle w:val="StyleUnderline"/>
          <w:u w:val="none"/>
        </w:rPr>
        <w:t>) ANS</w:t>
      </w:r>
    </w:p>
    <w:p w:rsidR="00C707A5" w:rsidRPr="002824B5" w:rsidRDefault="00C707A5" w:rsidP="00C707A5">
      <w:pPr>
        <w:rPr>
          <w:rStyle w:val="StyleUnderline"/>
          <w:sz w:val="16"/>
          <w:u w:val="none"/>
        </w:rPr>
      </w:pPr>
      <w:r w:rsidRPr="002824B5">
        <w:rPr>
          <w:rStyle w:val="StyleUnderline"/>
          <w:sz w:val="16"/>
          <w:u w:val="none"/>
        </w:rPr>
        <w:t xml:space="preserve">In any case, </w:t>
      </w:r>
      <w:r w:rsidRPr="002824B5">
        <w:rPr>
          <w:rStyle w:val="StyleUnderline"/>
        </w:rPr>
        <w:t>the Tet offensive marked the beginning of the end of public support for our post-WWII foreign policy</w:t>
      </w:r>
      <w:r w:rsidRPr="002824B5">
        <w:rPr>
          <w:rStyle w:val="StyleUnderline"/>
          <w:sz w:val="16"/>
          <w:u w:val="none"/>
        </w:rPr>
        <w:t xml:space="preserve"> of global interventionism, and </w:t>
      </w:r>
      <w:r w:rsidRPr="002824B5">
        <w:rPr>
          <w:rStyle w:val="StyleUnderline"/>
        </w:rPr>
        <w:t>although there have been several attempts to roll back the Vietnam Syndrome since then, none have enjoyed anything but temporary success</w:t>
      </w:r>
      <w:r w:rsidRPr="002824B5">
        <w:rPr>
          <w:rStyle w:val="StyleUnderline"/>
          <w:sz w:val="16"/>
          <w:u w:val="none"/>
        </w:rPr>
        <w:t xml:space="preserve">. </w:t>
      </w:r>
      <w:r w:rsidRPr="002824B5">
        <w:rPr>
          <w:rStyle w:val="StyleUnderline"/>
        </w:rPr>
        <w:t xml:space="preserve">Political support for grandiose foreign policy adventurism </w:t>
      </w:r>
      <w:r w:rsidRPr="002824B5">
        <w:rPr>
          <w:rStyle w:val="Emphasis"/>
        </w:rPr>
        <w:t>has simply evaporated</w:t>
      </w:r>
      <w:r w:rsidRPr="002824B5">
        <w:rPr>
          <w:rStyle w:val="StyleUnderline"/>
        </w:rPr>
        <w:t>, and no conjuring of ideological ghosts and demons</w:t>
      </w:r>
      <w:r w:rsidRPr="002824B5">
        <w:rPr>
          <w:rStyle w:val="StyleUnderline"/>
          <w:sz w:val="16"/>
          <w:u w:val="none"/>
        </w:rPr>
        <w:t xml:space="preserve"> – fear of “militant Islam,” the alleged shame and perils of “declinism,” nostalgia for the “American Century” – </w:t>
      </w:r>
      <w:r w:rsidRPr="002824B5">
        <w:rPr>
          <w:rStyle w:val="Emphasis"/>
        </w:rPr>
        <w:t>will raise it from the dead</w:t>
      </w:r>
      <w:r w:rsidRPr="002824B5">
        <w:rPr>
          <w:rStyle w:val="StyleUnderline"/>
          <w:sz w:val="16"/>
          <w:u w:val="none"/>
        </w:rPr>
        <w:t>.</w:t>
      </w:r>
    </w:p>
    <w:p w:rsidR="00C707A5" w:rsidRDefault="00C707A5" w:rsidP="00C707A5">
      <w:pPr>
        <w:rPr>
          <w:rStyle w:val="StyleUnderline"/>
        </w:rPr>
      </w:pPr>
      <w:r w:rsidRPr="002824B5">
        <w:rPr>
          <w:rStyle w:val="StyleUnderline"/>
        </w:rPr>
        <w:t xml:space="preserve">What this means, in the long term, is that </w:t>
      </w:r>
      <w:r w:rsidRPr="002824B5">
        <w:rPr>
          <w:rStyle w:val="Emphasis"/>
        </w:rPr>
        <w:t>America is slowly but surely retreating from the world stage</w:t>
      </w:r>
      <w:r w:rsidRPr="002824B5">
        <w:rPr>
          <w:rStyle w:val="StyleUnderline"/>
          <w:sz w:val="16"/>
          <w:u w:val="none"/>
        </w:rPr>
        <w:t xml:space="preserve"> – not out of any conviction, but out of necessity. </w:t>
      </w:r>
      <w:r w:rsidRPr="002824B5">
        <w:rPr>
          <w:rStyle w:val="StyleUnderline"/>
        </w:rPr>
        <w:t xml:space="preserve">The warlords of Washington may wish to conquer the world, but </w:t>
      </w:r>
      <w:r w:rsidRPr="002824B5">
        <w:rPr>
          <w:rStyle w:val="Emphasis"/>
        </w:rPr>
        <w:t>they are constrained</w:t>
      </w:r>
      <w:r w:rsidRPr="002824B5">
        <w:rPr>
          <w:rStyle w:val="StyleUnderline"/>
        </w:rPr>
        <w:t xml:space="preserve"> from attempting to carry out their desires not only </w:t>
      </w:r>
      <w:r w:rsidRPr="002824B5">
        <w:rPr>
          <w:rStyle w:val="Emphasis"/>
        </w:rPr>
        <w:t>by economics but also by politics</w:t>
      </w:r>
      <w:r w:rsidRPr="002824B5">
        <w:rPr>
          <w:rStyle w:val="StyleUnderline"/>
        </w:rPr>
        <w:t xml:space="preserve">. The simple fact of the matter is that, after sixty or so years of global adventurism, </w:t>
      </w:r>
      <w:r w:rsidRPr="002824B5">
        <w:rPr>
          <w:rStyle w:val="Emphasis"/>
        </w:rPr>
        <w:t>America is economically and psychologically exhausted</w:t>
      </w:r>
      <w:r w:rsidRPr="002824B5">
        <w:rPr>
          <w:rStyle w:val="StyleUnderline"/>
          <w:sz w:val="16"/>
          <w:u w:val="none"/>
        </w:rPr>
        <w:t xml:space="preserve">. We have neither the means nor the will to stay on the course set for us by the great internationalists of the 20th century. </w:t>
      </w:r>
      <w:r w:rsidRPr="002824B5">
        <w:rPr>
          <w:rStyle w:val="StyleUnderline"/>
        </w:rPr>
        <w:t xml:space="preserve">The 21st century is slated to be the age of a resurgent nationalism – which, in this country, has nearly always been </w:t>
      </w:r>
      <w:r w:rsidRPr="002824B5">
        <w:rPr>
          <w:rStyle w:val="Emphasis"/>
        </w:rPr>
        <w:t>inward-looking</w:t>
      </w:r>
      <w:r w:rsidRPr="002824B5">
        <w:rPr>
          <w:rStyle w:val="StyleUnderline"/>
        </w:rPr>
        <w:t xml:space="preserve"> rather than outwardly aggressive.</w:t>
      </w:r>
    </w:p>
    <w:p w:rsidR="00C707A5" w:rsidRDefault="00F154CC" w:rsidP="00F154CC">
      <w:pPr>
        <w:pStyle w:val="Heading3"/>
      </w:pPr>
      <w:r>
        <w:t>2NC — AT: China War</w:t>
      </w:r>
    </w:p>
    <w:p w:rsidR="00F154CC" w:rsidRDefault="00F154CC" w:rsidP="00F154CC">
      <w:pPr>
        <w:pStyle w:val="Heading4"/>
        <w:rPr>
          <w:rStyle w:val="Style13ptBold"/>
          <w:b/>
        </w:rPr>
      </w:pPr>
      <w:r>
        <w:rPr>
          <w:rStyle w:val="Style13ptBold"/>
          <w:b/>
        </w:rPr>
        <w:t>China isn’t revisionist — it wants to cooperate</w:t>
      </w:r>
    </w:p>
    <w:p w:rsidR="00F154CC" w:rsidRPr="008C0682" w:rsidRDefault="00F154CC" w:rsidP="00F154CC">
      <w:pPr>
        <w:rPr>
          <w:rStyle w:val="Style13ptBold"/>
          <w:b w:val="0"/>
        </w:rPr>
      </w:pPr>
      <w:r>
        <w:rPr>
          <w:rStyle w:val="Style13ptBold"/>
        </w:rPr>
        <w:t xml:space="preserve">Nye 15 </w:t>
      </w:r>
      <w:r>
        <w:rPr>
          <w:rStyle w:val="Style13ptBold"/>
          <w:b w:val="0"/>
        </w:rPr>
        <w:t xml:space="preserve">(Joseph F. Nye — professor at Harvard University and author of "Presidential Leadership and the Creation of the American Era", "The Future of Power", etc, March 10, 2015, “The Future of U.S.-China Relations”, </w:t>
      </w:r>
      <w:hyperlink r:id="rId23" w:history="1">
        <w:r w:rsidRPr="00CF027D">
          <w:rPr>
            <w:rStyle w:val="Hyperlink"/>
            <w:sz w:val="26"/>
          </w:rPr>
          <w:t>http://www.chinausfocus.com/foreign-policy/the-future-of-us-china-relations/</w:t>
        </w:r>
      </w:hyperlink>
      <w:r>
        <w:rPr>
          <w:rStyle w:val="Style13ptBold"/>
          <w:b w:val="0"/>
        </w:rPr>
        <w:t xml:space="preserve">) h.k. </w:t>
      </w:r>
    </w:p>
    <w:p w:rsidR="00F154CC" w:rsidRPr="008C0682" w:rsidRDefault="00F154CC" w:rsidP="00F154CC">
      <w:pPr>
        <w:rPr>
          <w:rStyle w:val="Style13ptBold"/>
          <w:b w:val="0"/>
          <w:sz w:val="22"/>
        </w:rPr>
      </w:pPr>
      <w:r w:rsidRPr="008C0682">
        <w:rPr>
          <w:rStyle w:val="Style13ptBold"/>
          <w:b w:val="0"/>
          <w:sz w:val="22"/>
        </w:rPr>
        <w:t xml:space="preserve">Some analysts see China as a revisionist state eager to overthrow the established international order as its strength increases. </w:t>
      </w:r>
      <w:r w:rsidRPr="008C0682">
        <w:rPr>
          <w:rStyle w:val="Style13ptBold"/>
          <w:b w:val="0"/>
          <w:sz w:val="22"/>
          <w:u w:val="single"/>
        </w:rPr>
        <w:t>But China is not a full-fledged revisionist state like Nazi Germany or the Soviet Union in the last century</w:t>
      </w:r>
      <w:r w:rsidRPr="008C0682">
        <w:rPr>
          <w:rStyle w:val="Style13ptBold"/>
          <w:b w:val="0"/>
          <w:sz w:val="22"/>
        </w:rPr>
        <w:t xml:space="preserve">. While it has joined in the creation of a BRICS development bank, and promotes regional organizations that suit its needs, </w:t>
      </w:r>
      <w:r w:rsidRPr="008C0682">
        <w:rPr>
          <w:rStyle w:val="Style13ptBold"/>
          <w:b w:val="0"/>
          <w:sz w:val="22"/>
          <w:u w:val="single"/>
        </w:rPr>
        <w:t>China has benefited greatly from and is not eager to destroy existing international institutions such as the UN, the International Monetary Fund, and the World Trade Organization – as well as many others. American allies help shape the environment that encourages responsible behavior, and China cares about its reputation.</w:t>
      </w:r>
    </w:p>
    <w:p w:rsidR="00F154CC" w:rsidRPr="008C0682" w:rsidRDefault="00F154CC" w:rsidP="00F154CC">
      <w:pPr>
        <w:rPr>
          <w:rStyle w:val="Style13ptBold"/>
          <w:b w:val="0"/>
          <w:sz w:val="22"/>
        </w:rPr>
      </w:pPr>
      <w:r w:rsidRPr="008C0682">
        <w:rPr>
          <w:rStyle w:val="Style13ptBold"/>
          <w:b w:val="0"/>
          <w:sz w:val="22"/>
        </w:rPr>
        <w:t xml:space="preserve">In addition, </w:t>
      </w:r>
      <w:r w:rsidRPr="008C0682">
        <w:rPr>
          <w:rStyle w:val="Style13ptBold"/>
          <w:b w:val="0"/>
          <w:sz w:val="22"/>
          <w:u w:val="single"/>
        </w:rPr>
        <w:t>technological and social changes are adding a number of important transnational issues to the global agenda</w:t>
      </w:r>
      <w:r w:rsidRPr="008C0682">
        <w:rPr>
          <w:rStyle w:val="Style13ptBold"/>
          <w:b w:val="0"/>
          <w:sz w:val="22"/>
        </w:rPr>
        <w:t xml:space="preserve"> such as climate change, pandemics, terrorism, organized crime, and cyber crime. </w:t>
      </w:r>
      <w:r w:rsidRPr="008C0682">
        <w:rPr>
          <w:rStyle w:val="Style13ptBold"/>
          <w:b w:val="0"/>
          <w:sz w:val="22"/>
          <w:u w:val="single"/>
        </w:rPr>
        <w:t>These issues represent</w:t>
      </w:r>
      <w:r w:rsidRPr="008C0682">
        <w:rPr>
          <w:rStyle w:val="Style13ptBold"/>
          <w:b w:val="0"/>
          <w:sz w:val="22"/>
        </w:rPr>
        <w:t xml:space="preserve"> not a transition of power among states, but </w:t>
      </w:r>
      <w:r w:rsidRPr="008C0682">
        <w:rPr>
          <w:rStyle w:val="Style13ptBold"/>
          <w:b w:val="0"/>
          <w:sz w:val="22"/>
          <w:u w:val="single"/>
        </w:rPr>
        <w:t>a diffusion of power away from governments. Coping with these</w:t>
      </w:r>
      <w:r w:rsidRPr="008C0682">
        <w:rPr>
          <w:rStyle w:val="Style13ptBold"/>
          <w:b w:val="0"/>
          <w:sz w:val="22"/>
        </w:rPr>
        <w:t xml:space="preserve"> global threats </w:t>
      </w:r>
      <w:r w:rsidRPr="008C0682">
        <w:rPr>
          <w:rStyle w:val="Style13ptBold"/>
          <w:b w:val="0"/>
          <w:sz w:val="22"/>
          <w:u w:val="single"/>
        </w:rPr>
        <w:t>will require increased inter-governmental cooperation that includes China, Europe and the United States and others.</w:t>
      </w:r>
    </w:p>
    <w:p w:rsidR="00F154CC" w:rsidRPr="008C0682" w:rsidRDefault="00F154CC" w:rsidP="00F154CC">
      <w:pPr>
        <w:rPr>
          <w:rStyle w:val="Style13ptBold"/>
          <w:b w:val="0"/>
          <w:sz w:val="22"/>
        </w:rPr>
      </w:pPr>
      <w:r w:rsidRPr="008C0682">
        <w:rPr>
          <w:rStyle w:val="Style13ptBold"/>
          <w:b w:val="0"/>
          <w:sz w:val="22"/>
        </w:rPr>
        <w:t xml:space="preserve">China aspires to play a larger role in East Asia and the U.S. has Asian allies to whose defense it is committed. Miscalculations are always possible, </w:t>
      </w:r>
      <w:r w:rsidRPr="008C0682">
        <w:rPr>
          <w:rStyle w:val="Style13ptBold"/>
          <w:b w:val="0"/>
          <w:sz w:val="22"/>
          <w:u w:val="single"/>
        </w:rPr>
        <w:t>but conflict is far from inevitable.</w:t>
      </w:r>
      <w:r w:rsidRPr="008C0682">
        <w:rPr>
          <w:rStyle w:val="Style13ptBold"/>
          <w:b w:val="0"/>
          <w:sz w:val="22"/>
        </w:rPr>
        <w:t xml:space="preserve"> The legitimacy of the Chinese government depends on a high rate of economic growth; the top leaders realize that </w:t>
      </w:r>
      <w:r w:rsidRPr="008C0682">
        <w:rPr>
          <w:rStyle w:val="Style13ptBold"/>
          <w:b w:val="0"/>
          <w:sz w:val="22"/>
          <w:u w:val="single"/>
        </w:rPr>
        <w:t>China will need many decades before it approaches the sophistication of the American economy</w:t>
      </w:r>
      <w:r w:rsidRPr="008C0682">
        <w:rPr>
          <w:rStyle w:val="Style13ptBold"/>
          <w:b w:val="0"/>
          <w:sz w:val="22"/>
        </w:rPr>
        <w:t xml:space="preserve">. Where Germany was pressing hard on Britain’s heels (and passed it in industrial strength), </w:t>
      </w:r>
      <w:r w:rsidRPr="008C0682">
        <w:rPr>
          <w:rStyle w:val="Style13ptBold"/>
          <w:b w:val="0"/>
          <w:sz w:val="22"/>
          <w:u w:val="single"/>
        </w:rPr>
        <w:t>the U.S. remains decades ahead of China in overall military, economic, and soft power resources at the global level</w:t>
      </w:r>
      <w:r w:rsidRPr="008C0682">
        <w:rPr>
          <w:rStyle w:val="Style13ptBold"/>
          <w:b w:val="0"/>
          <w:sz w:val="22"/>
        </w:rPr>
        <w:t>. Moreover, China cannot afford a policy like that of the Kaiser’s Germany. Too adventuresome a policy risks its gains and stability at home and abroad.</w:t>
      </w:r>
    </w:p>
    <w:p w:rsidR="00F154CC" w:rsidRDefault="00F154CC" w:rsidP="00F154CC">
      <w:pPr>
        <w:rPr>
          <w:rStyle w:val="Style13ptBold"/>
          <w:b w:val="0"/>
          <w:sz w:val="22"/>
        </w:rPr>
      </w:pPr>
      <w:r w:rsidRPr="008C0682">
        <w:rPr>
          <w:rStyle w:val="Style13ptBold"/>
          <w:b w:val="0"/>
          <w:sz w:val="22"/>
        </w:rPr>
        <w:t xml:space="preserve">In other words, </w:t>
      </w:r>
      <w:r w:rsidRPr="008C0682">
        <w:rPr>
          <w:rStyle w:val="Style13ptBold"/>
          <w:b w:val="0"/>
          <w:sz w:val="22"/>
          <w:u w:val="single"/>
        </w:rPr>
        <w:t>the United States has more time to manage it relations with a rising power</w:t>
      </w:r>
      <w:r w:rsidRPr="008C0682">
        <w:rPr>
          <w:rStyle w:val="Style13ptBold"/>
          <w:b w:val="0"/>
          <w:sz w:val="22"/>
        </w:rPr>
        <w:t xml:space="preserve"> than Britain did a century ago, </w:t>
      </w:r>
      <w:r w:rsidRPr="008C0682">
        <w:rPr>
          <w:rStyle w:val="Style13ptBold"/>
          <w:b w:val="0"/>
          <w:sz w:val="22"/>
          <w:u w:val="single"/>
        </w:rPr>
        <w:t>and China has more incentives for restraint</w:t>
      </w:r>
      <w:r w:rsidRPr="008C0682">
        <w:rPr>
          <w:rStyle w:val="Style13ptBold"/>
          <w:b w:val="0"/>
          <w:sz w:val="22"/>
        </w:rPr>
        <w:t xml:space="preserve"> than Germany had. </w:t>
      </w:r>
      <w:r w:rsidRPr="008C0682">
        <w:rPr>
          <w:rStyle w:val="Style13ptBold"/>
          <w:b w:val="0"/>
          <w:sz w:val="22"/>
          <w:u w:val="single"/>
        </w:rPr>
        <w:t>This provides an opportunity to work out a new type of major power relationship if the U.S. continues to avoid containment</w:t>
      </w:r>
      <w:r w:rsidRPr="008C0682">
        <w:rPr>
          <w:rStyle w:val="Style13ptBold"/>
          <w:b w:val="0"/>
          <w:sz w:val="22"/>
        </w:rPr>
        <w:t xml:space="preserve"> as a strategy, </w:t>
      </w:r>
      <w:r w:rsidRPr="008C0682">
        <w:rPr>
          <w:rStyle w:val="Style13ptBold"/>
          <w:b w:val="0"/>
          <w:sz w:val="22"/>
          <w:u w:val="single"/>
        </w:rPr>
        <w:t>and if China accepts the legitimacy of the American presence in the Western Pacific</w:t>
      </w:r>
      <w:r w:rsidRPr="008C0682">
        <w:rPr>
          <w:rStyle w:val="Style13ptBold"/>
          <w:b w:val="0"/>
          <w:sz w:val="22"/>
        </w:rPr>
        <w:t>. Whether the United States and China will manage to develop such a relationship is another question. Human error and miscalculation are always possible. But with the right choices, conflict is not inevitable.</w:t>
      </w:r>
    </w:p>
    <w:p w:rsidR="00F154CC" w:rsidRDefault="00F154CC" w:rsidP="00F154CC">
      <w:pPr>
        <w:pStyle w:val="Heading4"/>
        <w:rPr>
          <w:rStyle w:val="Style13ptBold"/>
          <w:b/>
        </w:rPr>
      </w:pPr>
      <w:r>
        <w:rPr>
          <w:rStyle w:val="Style13ptBold"/>
          <w:b/>
        </w:rPr>
        <w:t>Heg increases triggers Chinese aggression — decline prevents it</w:t>
      </w:r>
    </w:p>
    <w:p w:rsidR="00F154CC" w:rsidRPr="00290258" w:rsidRDefault="00F154CC" w:rsidP="00F154CC">
      <w:pPr>
        <w:rPr>
          <w:rStyle w:val="Style13ptBold"/>
          <w:b w:val="0"/>
        </w:rPr>
      </w:pPr>
      <w:r>
        <w:rPr>
          <w:rStyle w:val="Style13ptBold"/>
        </w:rPr>
        <w:t xml:space="preserve">Glaser 15 </w:t>
      </w:r>
      <w:r w:rsidRPr="00290258">
        <w:rPr>
          <w:rStyle w:val="Style13ptBold"/>
          <w:b w:val="0"/>
          <w:sz w:val="22"/>
        </w:rPr>
        <w:t xml:space="preserve">(John Glaser — has been published at The Washington Times, Al Jazeera, The American Conservative Magazine, and The Daily Caller, among other outlets, May 28, 2015, “The US and China can avoid a collision course – if the US gives up its empire”, </w:t>
      </w:r>
      <w:hyperlink r:id="rId24" w:history="1">
        <w:r w:rsidRPr="00290258">
          <w:rPr>
            <w:rStyle w:val="Hyperlink"/>
          </w:rPr>
          <w:t>https://www.theguardian.com/commentisfree/2015/may/28/conflict-us-china-not-inevitable-empire</w:t>
        </w:r>
      </w:hyperlink>
      <w:r w:rsidRPr="00290258">
        <w:rPr>
          <w:rStyle w:val="Style13ptBold"/>
          <w:b w:val="0"/>
          <w:sz w:val="22"/>
        </w:rPr>
        <w:t>) h.k</w:t>
      </w:r>
    </w:p>
    <w:p w:rsidR="00F154CC" w:rsidRPr="00290258" w:rsidRDefault="00F154CC" w:rsidP="00F154CC">
      <w:pPr>
        <w:rPr>
          <w:rStyle w:val="Style13ptBold"/>
          <w:b w:val="0"/>
          <w:sz w:val="22"/>
        </w:rPr>
      </w:pPr>
      <w:r w:rsidRPr="00290258">
        <w:rPr>
          <w:rStyle w:val="Style13ptBold"/>
          <w:b w:val="0"/>
          <w:sz w:val="22"/>
          <w:u w:val="single"/>
        </w:rPr>
        <w:t>To avoid a violent militaristic clash with China, or another cold war rivalry,</w:t>
      </w:r>
      <w:r w:rsidRPr="00290258">
        <w:rPr>
          <w:rStyle w:val="Style13ptBold"/>
          <w:b w:val="0"/>
          <w:sz w:val="22"/>
        </w:rPr>
        <w:t xml:space="preserve"> </w:t>
      </w:r>
      <w:r w:rsidRPr="00290258">
        <w:rPr>
          <w:rStyle w:val="Style13ptBold"/>
          <w:b w:val="0"/>
          <w:sz w:val="22"/>
          <w:u w:val="single"/>
        </w:rPr>
        <w:t>the United States should pursue a simple solution: give up its empire.</w:t>
      </w:r>
    </w:p>
    <w:p w:rsidR="00F154CC" w:rsidRPr="00290258" w:rsidRDefault="00F154CC" w:rsidP="00F154CC">
      <w:pPr>
        <w:rPr>
          <w:rStyle w:val="Style13ptBold"/>
          <w:b w:val="0"/>
          <w:sz w:val="22"/>
        </w:rPr>
      </w:pPr>
      <w:r w:rsidRPr="00290258">
        <w:rPr>
          <w:rStyle w:val="Style13ptBold"/>
          <w:b w:val="0"/>
          <w:sz w:val="22"/>
        </w:rPr>
        <w:t>Americans fear that China’s rapid economic growth will slowly translate into a more expansive and assertive foreign policy that will inevitably result in a war with the US. Harvard Professor Graham Allison has found: “in 12 of 16 cases in the past 500 years when a rising power challenged a ruling power, the outcome was war.” Chicago University scholar John Mearsheimer has bluntly argued: “China cannot rise peacefully.”</w:t>
      </w:r>
    </w:p>
    <w:p w:rsidR="00F154CC" w:rsidRPr="00290258" w:rsidRDefault="00F154CC" w:rsidP="00F154CC">
      <w:pPr>
        <w:rPr>
          <w:rStyle w:val="Style13ptBold"/>
          <w:b w:val="0"/>
          <w:sz w:val="22"/>
        </w:rPr>
      </w:pPr>
      <w:r w:rsidRPr="00290258">
        <w:rPr>
          <w:rStyle w:val="Style13ptBold"/>
          <w:b w:val="0"/>
          <w:sz w:val="22"/>
        </w:rPr>
        <w:t xml:space="preserve">But </w:t>
      </w:r>
      <w:r w:rsidRPr="00290258">
        <w:rPr>
          <w:rStyle w:val="Style13ptBold"/>
          <w:b w:val="0"/>
          <w:sz w:val="22"/>
          <w:u w:val="single"/>
        </w:rPr>
        <w:t>the</w:t>
      </w:r>
      <w:r w:rsidRPr="00290258">
        <w:rPr>
          <w:rStyle w:val="Style13ptBold"/>
          <w:b w:val="0"/>
          <w:sz w:val="22"/>
        </w:rPr>
        <w:t xml:space="preserve"> apparently </w:t>
      </w:r>
      <w:r w:rsidRPr="00290258">
        <w:rPr>
          <w:rStyle w:val="Style13ptBold"/>
          <w:b w:val="0"/>
          <w:sz w:val="22"/>
          <w:u w:val="single"/>
        </w:rPr>
        <w:t>looming conflict between the US and China is not because of China’s rise per se, but rather because the US insists on maintaining military and economic dominance among China’s neighbors</w:t>
      </w:r>
      <w:r w:rsidRPr="00290258">
        <w:rPr>
          <w:rStyle w:val="Style13ptBold"/>
          <w:b w:val="0"/>
          <w:sz w:val="22"/>
        </w:rPr>
        <w:t xml:space="preserve">. Although Americans like to think of their massive overseas military presence as a benign force that’s inherently stabilizing, </w:t>
      </w:r>
      <w:r w:rsidRPr="00290258">
        <w:rPr>
          <w:rStyle w:val="Style13ptBold"/>
          <w:b w:val="0"/>
          <w:sz w:val="22"/>
          <w:u w:val="single"/>
        </w:rPr>
        <w:t>Beijing certainly doesn’t see it that way.</w:t>
      </w:r>
    </w:p>
    <w:p w:rsidR="00F154CC" w:rsidRPr="00290258" w:rsidRDefault="00F154CC" w:rsidP="00F154CC">
      <w:pPr>
        <w:rPr>
          <w:rStyle w:val="Style13ptBold"/>
          <w:b w:val="0"/>
          <w:sz w:val="22"/>
        </w:rPr>
      </w:pPr>
      <w:r w:rsidRPr="00290258">
        <w:rPr>
          <w:rStyle w:val="Style13ptBold"/>
          <w:b w:val="0"/>
          <w:sz w:val="22"/>
        </w:rPr>
        <w:t xml:space="preserve">According to political scientists Andrew Nathan and Andrew Scobell, </w:t>
      </w:r>
      <w:r w:rsidRPr="00290258">
        <w:rPr>
          <w:rStyle w:val="Style13ptBold"/>
          <w:b w:val="0"/>
          <w:sz w:val="22"/>
          <w:u w:val="single"/>
        </w:rPr>
        <w:t>Beijing sees America as “the most intrusive outside actor in China’s internal affairs, the guarantor of the status quo in Taiwan, the largest naval presence in the East China and South China seas, [and] the formal or informal military ally of many of China’s neighbors</w:t>
      </w:r>
      <w:r w:rsidRPr="00290258">
        <w:rPr>
          <w:rStyle w:val="Style13ptBold"/>
          <w:b w:val="0"/>
          <w:sz w:val="22"/>
        </w:rPr>
        <w:t xml:space="preserve">.” (All of which is true.) They think that the </w:t>
      </w:r>
      <w:r w:rsidRPr="00290258">
        <w:rPr>
          <w:rStyle w:val="Style13ptBold"/>
          <w:b w:val="0"/>
          <w:sz w:val="22"/>
          <w:u w:val="single"/>
        </w:rPr>
        <w:t>US “seeks to curtail China’s political influence and harm China’s interests” with a “militaristic, offense-minded, expansionist, and selfish” foreign policy.</w:t>
      </w:r>
    </w:p>
    <w:p w:rsidR="00F154CC" w:rsidRPr="00290258" w:rsidRDefault="00F154CC" w:rsidP="00F154CC">
      <w:pPr>
        <w:rPr>
          <w:rStyle w:val="Style13ptBold"/>
          <w:b w:val="0"/>
          <w:sz w:val="22"/>
        </w:rPr>
      </w:pPr>
      <w:r w:rsidRPr="00290258">
        <w:rPr>
          <w:rStyle w:val="Style13ptBold"/>
          <w:b w:val="0"/>
          <w:sz w:val="22"/>
        </w:rPr>
        <w:t>China’s regional ambitions are not uniquely pernicious or aggressive, but they do overlap with America’s ambition to be the dominant power in its own region, and in every region of the world.</w:t>
      </w:r>
    </w:p>
    <w:p w:rsidR="00F154CC" w:rsidRPr="00290258" w:rsidRDefault="00F154CC" w:rsidP="00F154CC">
      <w:pPr>
        <w:rPr>
          <w:rStyle w:val="Style13ptBold"/>
          <w:b w:val="0"/>
          <w:sz w:val="22"/>
        </w:rPr>
      </w:pPr>
      <w:r w:rsidRPr="00290258">
        <w:rPr>
          <w:rStyle w:val="Style13ptBold"/>
          <w:b w:val="0"/>
          <w:sz w:val="22"/>
        </w:rPr>
        <w:t xml:space="preserve">Leaving aside caricatured debates about which nation should get to wave the big “Number 1” foam finger, </w:t>
      </w:r>
      <w:r w:rsidRPr="00290258">
        <w:rPr>
          <w:rStyle w:val="Style13ptBold"/>
          <w:b w:val="0"/>
          <w:sz w:val="22"/>
          <w:u w:val="single"/>
        </w:rPr>
        <w:t>it’s worth asking whether having 50,000 US troops permanently stationed in Japan actually serves US interests and what benefits we derive from keeping almost 30,000 US troops in South Korea and whether Americans will be any safer if the Obama administration manages to reestablish a US military presence in the Philippines to counter China’s maritime territorial claims in the South China Sea.</w:t>
      </w:r>
    </w:p>
    <w:p w:rsidR="00F154CC" w:rsidRPr="00290258" w:rsidRDefault="00F154CC" w:rsidP="00F154CC">
      <w:pPr>
        <w:rPr>
          <w:rStyle w:val="Style13ptBold"/>
          <w:b w:val="0"/>
          <w:sz w:val="22"/>
        </w:rPr>
      </w:pPr>
      <w:r w:rsidRPr="00290258">
        <w:rPr>
          <w:rStyle w:val="Style13ptBold"/>
          <w:b w:val="0"/>
          <w:sz w:val="22"/>
        </w:rPr>
        <w:t>Many commentators say yes. Robert Kagan argues not only that US hegemony makes us safer and richer, but also that it bestows peace and prosperity on everybody else. If America doesn’t rule, goes his argument, the world becomes less free, less stable and less safe.</w:t>
      </w:r>
    </w:p>
    <w:p w:rsidR="00F154CC" w:rsidRPr="00290258" w:rsidRDefault="00F154CC" w:rsidP="00F154CC">
      <w:pPr>
        <w:rPr>
          <w:rStyle w:val="Style13ptBold"/>
          <w:b w:val="0"/>
          <w:sz w:val="22"/>
        </w:rPr>
      </w:pPr>
      <w:r w:rsidRPr="00290258">
        <w:rPr>
          <w:rStyle w:val="Style13ptBold"/>
          <w:b w:val="0"/>
          <w:sz w:val="22"/>
        </w:rPr>
        <w:t xml:space="preserve">But a good chunk of the </w:t>
      </w:r>
      <w:r w:rsidRPr="00290258">
        <w:rPr>
          <w:rStyle w:val="Style13ptBold"/>
          <w:b w:val="0"/>
          <w:sz w:val="22"/>
          <w:u w:val="single"/>
        </w:rPr>
        <w:t>scholarly literature disputes these claims. “There are good theoretical and empirical reasons”,</w:t>
      </w:r>
      <w:r w:rsidRPr="00290258">
        <w:rPr>
          <w:rStyle w:val="Style13ptBold"/>
          <w:b w:val="0"/>
          <w:sz w:val="22"/>
        </w:rPr>
        <w:t xml:space="preserve"> wrote political scientist Christopher Fettweis in his book Pathologies of Power, </w:t>
      </w:r>
      <w:r w:rsidRPr="00290258">
        <w:rPr>
          <w:rStyle w:val="Style13ptBold"/>
          <w:b w:val="0"/>
          <w:sz w:val="22"/>
          <w:u w:val="single"/>
        </w:rPr>
        <w:t>“to doubt that US hegemony is the primary cause of the current stability.”</w:t>
      </w:r>
      <w:r w:rsidRPr="00290258">
        <w:rPr>
          <w:rStyle w:val="Style13ptBold"/>
          <w:b w:val="0"/>
          <w:sz w:val="22"/>
        </w:rPr>
        <w:t xml:space="preserve"> The international system, rather than cowering in obedience to American demands for peace, is far more “self-policing”, says Fettweis. </w:t>
      </w:r>
      <w:r w:rsidRPr="00290258">
        <w:rPr>
          <w:rStyle w:val="Style13ptBold"/>
          <w:b w:val="0"/>
          <w:sz w:val="22"/>
          <w:u w:val="single"/>
        </w:rPr>
        <w:t>A combination of economic development and the destructive power of modern militaries serves as a much more satisfying answer for why states increasingly see war as detrimental to their interests.</w:t>
      </w:r>
    </w:p>
    <w:p w:rsidR="00F154CC" w:rsidRPr="00290258" w:rsidRDefault="00F154CC" w:rsidP="00F154CC">
      <w:pPr>
        <w:rPr>
          <w:rStyle w:val="Style13ptBold"/>
          <w:b w:val="0"/>
          <w:sz w:val="22"/>
        </w:rPr>
      </w:pPr>
      <w:r w:rsidRPr="00290258">
        <w:rPr>
          <w:rStyle w:val="Style13ptBold"/>
          <w:b w:val="0"/>
          <w:sz w:val="22"/>
        </w:rPr>
        <w:t xml:space="preserve">International relations theorist Robert Jervis has written that “the pursuit of primacy was what great power politics was all about in the past” but that, </w:t>
      </w:r>
      <w:r w:rsidRPr="00290258">
        <w:rPr>
          <w:rStyle w:val="Style13ptBold"/>
          <w:b w:val="0"/>
          <w:sz w:val="22"/>
          <w:u w:val="single"/>
        </w:rPr>
        <w:t>in a world of nuclear weapons with “low security threats and great common interests among the developed countries”, primacy does not have the strategic or economic benefits</w:t>
      </w:r>
      <w:r w:rsidRPr="00290258">
        <w:rPr>
          <w:rStyle w:val="Style13ptBold"/>
          <w:b w:val="0"/>
          <w:sz w:val="22"/>
        </w:rPr>
        <w:t xml:space="preserve"> it once had.</w:t>
      </w:r>
    </w:p>
    <w:p w:rsidR="00F154CC" w:rsidRPr="00290258" w:rsidRDefault="00F154CC" w:rsidP="00F154CC">
      <w:pPr>
        <w:rPr>
          <w:rStyle w:val="Style13ptBold"/>
          <w:b w:val="0"/>
          <w:sz w:val="22"/>
        </w:rPr>
      </w:pPr>
      <w:r w:rsidRPr="00290258">
        <w:rPr>
          <w:rStyle w:val="Style13ptBold"/>
          <w:b w:val="0"/>
          <w:sz w:val="22"/>
          <w:u w:val="single"/>
        </w:rPr>
        <w:t>Nor does US dominance reap much in the way of tangible rewards for most Americans</w:t>
      </w:r>
      <w:r w:rsidRPr="00290258">
        <w:rPr>
          <w:rStyle w:val="Style13ptBold"/>
          <w:b w:val="0"/>
          <w:sz w:val="22"/>
        </w:rPr>
        <w:t>: international relations theorist Daniel Drezner contends that “</w:t>
      </w:r>
      <w:r w:rsidRPr="00290258">
        <w:rPr>
          <w:rStyle w:val="Style13ptBold"/>
          <w:b w:val="0"/>
          <w:sz w:val="22"/>
          <w:u w:val="single"/>
        </w:rPr>
        <w:t>the economic benefits from military predominance</w:t>
      </w:r>
      <w:r w:rsidRPr="00290258">
        <w:rPr>
          <w:rStyle w:val="Style13ptBold"/>
          <w:b w:val="0"/>
          <w:sz w:val="22"/>
        </w:rPr>
        <w:t xml:space="preserve"> alone </w:t>
      </w:r>
      <w:r w:rsidRPr="00290258">
        <w:rPr>
          <w:rStyle w:val="Style13ptBold"/>
          <w:b w:val="0"/>
          <w:sz w:val="22"/>
          <w:u w:val="single"/>
        </w:rPr>
        <w:t>seem, at a minimum, to have been exaggerated</w:t>
      </w:r>
      <w:r w:rsidRPr="00290258">
        <w:rPr>
          <w:rStyle w:val="Style13ptBold"/>
          <w:b w:val="0"/>
          <w:sz w:val="22"/>
        </w:rPr>
        <w:t>”; that “</w:t>
      </w:r>
      <w:r w:rsidRPr="00290258">
        <w:rPr>
          <w:rStyle w:val="Style13ptBold"/>
          <w:b w:val="0"/>
          <w:sz w:val="22"/>
          <w:u w:val="single"/>
        </w:rPr>
        <w:t>There is little evidence that military primacy yields appreciable geoeconomic gains</w:t>
      </w:r>
      <w:r w:rsidRPr="00290258">
        <w:rPr>
          <w:rStyle w:val="Style13ptBold"/>
          <w:b w:val="0"/>
          <w:sz w:val="22"/>
        </w:rPr>
        <w:t>”; and that, therefore, “</w:t>
      </w:r>
      <w:r w:rsidRPr="00290258">
        <w:rPr>
          <w:rStyle w:val="Style13ptBold"/>
          <w:b w:val="0"/>
          <w:sz w:val="22"/>
          <w:u w:val="single"/>
        </w:rPr>
        <w:t>an overreliance on military preponderance is badly misguided</w:t>
      </w:r>
      <w:r w:rsidRPr="00290258">
        <w:rPr>
          <w:rStyle w:val="Style13ptBold"/>
          <w:b w:val="0"/>
          <w:sz w:val="22"/>
        </w:rPr>
        <w:t>.”</w:t>
      </w:r>
    </w:p>
    <w:p w:rsidR="00F154CC" w:rsidRDefault="00F154CC" w:rsidP="00F154CC">
      <w:pPr>
        <w:rPr>
          <w:rStyle w:val="Style13ptBold"/>
          <w:b w:val="0"/>
          <w:sz w:val="22"/>
          <w:u w:val="single"/>
        </w:rPr>
      </w:pPr>
      <w:r w:rsidRPr="00290258">
        <w:rPr>
          <w:rStyle w:val="Style13ptBold"/>
          <w:b w:val="0"/>
          <w:sz w:val="22"/>
          <w:u w:val="single"/>
        </w:rPr>
        <w:t>The struggle for military and economic primacy</w:t>
      </w:r>
      <w:r w:rsidRPr="00290258">
        <w:rPr>
          <w:rStyle w:val="Style13ptBold"/>
          <w:b w:val="0"/>
          <w:sz w:val="22"/>
        </w:rPr>
        <w:t xml:space="preserve"> in Asia is not really about our core national security interests; rather, it’s </w:t>
      </w:r>
      <w:r w:rsidRPr="00290258">
        <w:rPr>
          <w:rStyle w:val="Style13ptBold"/>
          <w:b w:val="0"/>
          <w:sz w:val="22"/>
          <w:u w:val="single"/>
        </w:rPr>
        <w:t>about preserving status, prestige and America’s neurotic image of itself. Those are pretty dumb reasons to risk war.</w:t>
      </w:r>
    </w:p>
    <w:p w:rsidR="00F154CC" w:rsidRDefault="00F154CC" w:rsidP="00F154CC">
      <w:pPr>
        <w:pStyle w:val="Heading4"/>
        <w:rPr>
          <w:rStyle w:val="Style13ptBold"/>
          <w:b/>
        </w:rPr>
      </w:pPr>
      <w:r>
        <w:rPr>
          <w:rStyle w:val="Style13ptBold"/>
          <w:b/>
        </w:rPr>
        <w:t>Heg decline assuages Asian conflict — encourages psychological space and arms reductions</w:t>
      </w:r>
    </w:p>
    <w:p w:rsidR="00F154CC" w:rsidRPr="00BC2331" w:rsidRDefault="00F154CC" w:rsidP="00F154CC">
      <w:pPr>
        <w:rPr>
          <w:rStyle w:val="Style13ptBold"/>
          <w:b w:val="0"/>
          <w:sz w:val="22"/>
        </w:rPr>
      </w:pPr>
      <w:r>
        <w:rPr>
          <w:rStyle w:val="Style13ptBold"/>
        </w:rPr>
        <w:t>Gvosdev 14</w:t>
      </w:r>
      <w:r>
        <w:rPr>
          <w:rStyle w:val="Style13ptBold"/>
          <w:b w:val="0"/>
        </w:rPr>
        <w:t xml:space="preserve"> </w:t>
      </w:r>
      <w:r w:rsidRPr="00BC2331">
        <w:rPr>
          <w:rStyle w:val="Style13ptBold"/>
          <w:b w:val="0"/>
          <w:sz w:val="22"/>
        </w:rPr>
        <w:t xml:space="preserve">(PhD, professor of national security affairs at the U.S. Naval War College, a columnist for World Politics Review, and a blogger at Ethics &amp; International Affairs, March 16, 2014, “The Ethics of Avoiding Conflict with China”, </w:t>
      </w:r>
      <w:hyperlink r:id="rId25" w:history="1">
        <w:r w:rsidRPr="00BC2331">
          <w:rPr>
            <w:rStyle w:val="Hyperlink"/>
          </w:rPr>
          <w:t>https://www.ethicsandinternationalaffairs.org/2014/the-ethics-of-avoiding-conflict-with-china/</w:t>
        </w:r>
      </w:hyperlink>
      <w:r>
        <w:rPr>
          <w:rStyle w:val="Style13ptBold"/>
          <w:b w:val="0"/>
          <w:sz w:val="22"/>
        </w:rPr>
        <w:t>) hk</w:t>
      </w:r>
    </w:p>
    <w:p w:rsidR="00F154CC" w:rsidRDefault="00F154CC" w:rsidP="00F154CC">
      <w:pPr>
        <w:rPr>
          <w:rStyle w:val="Style13ptBold"/>
          <w:b w:val="0"/>
        </w:rPr>
      </w:pPr>
      <w:r>
        <w:rPr>
          <w:rStyle w:val="Style13ptBold"/>
          <w:b w:val="0"/>
        </w:rPr>
        <w:t xml:space="preserve">Ranged against these pessimists, such as John Mearsheimer, who see conflict (and with it a heightened risk of an armed clash) as inevitable, are the optimists (such as Aaron Friedberg), who maintain that </w:t>
      </w:r>
      <w:r w:rsidRPr="00B7413F">
        <w:rPr>
          <w:rStyle w:val="Style13ptBold"/>
          <w:b w:val="0"/>
          <w:u w:val="single"/>
        </w:rPr>
        <w:t>a clash is indeed avoidable, and who argue for a robust U.S. “forward presence” and deep engagement in the area that will convince China of the futility of competing with the United States militarily and instead encourage accommodation</w:t>
      </w:r>
      <w:r>
        <w:rPr>
          <w:rStyle w:val="Style13ptBold"/>
          <w:b w:val="0"/>
        </w:rPr>
        <w:t xml:space="preserve">. Some, such as Joseph Bosco, even argue for the United States to end its policy of “strategic ambiguity” and define clear red lines in the region so that China will not make any miscalculations that might lead to conflict.6 However, as former U.S. National Security Advisor Stephen Hadley noted in a speech in Beijing in 2013, </w:t>
      </w:r>
      <w:r w:rsidRPr="00584CA1">
        <w:rPr>
          <w:rStyle w:val="Style13ptBold"/>
          <w:b w:val="0"/>
          <w:u w:val="single"/>
        </w:rPr>
        <w:t>this approach still carries the risk of a “potential confrontation between the militaries of the two countries—particularly their naval forces</w:t>
      </w:r>
      <w:r>
        <w:rPr>
          <w:rStyle w:val="Style13ptBold"/>
          <w:b w:val="0"/>
        </w:rPr>
        <w:t xml:space="preserve">.”7 Indeed, just </w:t>
      </w:r>
      <w:r w:rsidRPr="00584CA1">
        <w:rPr>
          <w:rStyle w:val="Style13ptBold"/>
          <w:b w:val="0"/>
          <w:u w:val="single"/>
        </w:rPr>
        <w:t>weeks after Hadley’s remarks a near-collision between U.S. and Chinese naval vessels in the South China Sea</w:t>
      </w:r>
      <w:r>
        <w:rPr>
          <w:rStyle w:val="Style13ptBold"/>
          <w:b w:val="0"/>
        </w:rPr>
        <w:t xml:space="preserve"> (which occurred in international waters as an American vessel shadowed the deployment of China’s new aircraft carrier) </w:t>
      </w:r>
      <w:r w:rsidRPr="00584CA1">
        <w:rPr>
          <w:rStyle w:val="Style13ptBold"/>
          <w:b w:val="0"/>
          <w:u w:val="single"/>
        </w:rPr>
        <w:t>highlighted the very dangers he was warning about</w:t>
      </w:r>
      <w:r>
        <w:rPr>
          <w:rStyle w:val="Style13ptBold"/>
          <w:b w:val="0"/>
        </w:rPr>
        <w:t xml:space="preserve">. So a </w:t>
      </w:r>
      <w:r w:rsidRPr="00584CA1">
        <w:rPr>
          <w:rStyle w:val="Style13ptBold"/>
          <w:b w:val="0"/>
          <w:u w:val="single"/>
        </w:rPr>
        <w:t>strategy that ostensibly seeks to prevent hostilities between China and the United States might end up inadvertently provoking them</w:t>
      </w:r>
      <w:r>
        <w:rPr>
          <w:rStyle w:val="Style13ptBold"/>
          <w:b w:val="0"/>
        </w:rPr>
        <w:t>—</w:t>
      </w:r>
      <w:r w:rsidRPr="00584CA1">
        <w:rPr>
          <w:rStyle w:val="Style13ptBold"/>
          <w:b w:val="0"/>
          <w:u w:val="single"/>
        </w:rPr>
        <w:t>either setting up conditions for a new cold war or, even worse, for events to spiral out of control, as they did a century ago in the run-up to World War I</w:t>
      </w:r>
      <w:r>
        <w:rPr>
          <w:rStyle w:val="Style13ptBold"/>
          <w:b w:val="0"/>
        </w:rPr>
        <w:t>, a concern voiced both by academics such as Margaret Macmillan and political leaders such as Japanese prime minister Shinzo Abe.8</w:t>
      </w:r>
    </w:p>
    <w:p w:rsidR="00F154CC" w:rsidRDefault="00F154CC" w:rsidP="00F154CC">
      <w:pPr>
        <w:rPr>
          <w:rStyle w:val="Style13ptBold"/>
          <w:b w:val="0"/>
        </w:rPr>
      </w:pPr>
      <w:r>
        <w:rPr>
          <w:rStyle w:val="Style13ptBold"/>
          <w:b w:val="0"/>
        </w:rPr>
        <w:t xml:space="preserve">Given that the United States is not prepared to depart the Asia-Pacific region and that China is not going to voluntarily halt its rise as a great power, is there a policy prescription that can avoid turning predictions of a Sino-American clash into a self-fulfilling prophecy? Amitai Etzioni believes so. Drawing upon his earlier body of work developed at the height of the cold war—most notably The Hard Way to Peace (1962) and Winning Without War (1964)—Etzioni proposes what he terms </w:t>
      </w:r>
      <w:r w:rsidRPr="00584CA1">
        <w:rPr>
          <w:rStyle w:val="Style13ptBold"/>
          <w:b w:val="0"/>
          <w:u w:val="single"/>
        </w:rPr>
        <w:t>a strategy of “mutually-assured restraint” (MAR) wherein “both sides limit their military build-up and coercive diplomacy as long as the other side limits itself in the same way—and the self-restraints are mutually vetted.”</w:t>
      </w:r>
      <w:r>
        <w:rPr>
          <w:rStyle w:val="Style13ptBold"/>
          <w:b w:val="0"/>
        </w:rPr>
        <w:t>9</w:t>
      </w:r>
    </w:p>
    <w:p w:rsidR="00F154CC" w:rsidRDefault="00F154CC" w:rsidP="00F154CC">
      <w:pPr>
        <w:rPr>
          <w:rStyle w:val="Style13ptBold"/>
          <w:b w:val="0"/>
        </w:rPr>
      </w:pPr>
      <w:r>
        <w:rPr>
          <w:rStyle w:val="Style13ptBold"/>
          <w:b w:val="0"/>
        </w:rPr>
        <w:t>MAR is based on Etzioni’s longstanding contention that “</w:t>
      </w:r>
      <w:r w:rsidRPr="00584CA1">
        <w:rPr>
          <w:rStyle w:val="Style13ptBold"/>
          <w:b w:val="0"/>
          <w:u w:val="single"/>
        </w:rPr>
        <w:t>psychological gestures initiated by one nation will be reciprocated by others with the effect of reducing international tensions” and</w:t>
      </w:r>
      <w:r>
        <w:rPr>
          <w:rStyle w:val="Style13ptBold"/>
          <w:b w:val="0"/>
        </w:rPr>
        <w:t xml:space="preserve"> that “this </w:t>
      </w:r>
      <w:r w:rsidRPr="00584CA1">
        <w:rPr>
          <w:rStyle w:val="Style13ptBold"/>
          <w:b w:val="0"/>
          <w:u w:val="single"/>
        </w:rPr>
        <w:t>tension reduction</w:t>
      </w:r>
      <w:r>
        <w:rPr>
          <w:rStyle w:val="Style13ptBold"/>
          <w:b w:val="0"/>
        </w:rPr>
        <w:t xml:space="preserve">, in turn, </w:t>
      </w:r>
      <w:r w:rsidRPr="00584CA1">
        <w:rPr>
          <w:rStyle w:val="Style13ptBold"/>
          <w:b w:val="0"/>
          <w:u w:val="single"/>
        </w:rPr>
        <w:t>will lessen the probability of international conflicts and wars</w:t>
      </w:r>
      <w:r>
        <w:rPr>
          <w:rStyle w:val="Style13ptBold"/>
          <w:b w:val="0"/>
        </w:rPr>
        <w:t xml:space="preserve">.”10 </w:t>
      </w:r>
      <w:r w:rsidRPr="00584CA1">
        <w:rPr>
          <w:rStyle w:val="Style13ptBold"/>
          <w:b w:val="0"/>
          <w:u w:val="single"/>
        </w:rPr>
        <w:t>It seeks to build on what has been described as the</w:t>
      </w:r>
      <w:r>
        <w:rPr>
          <w:rStyle w:val="Style13ptBold"/>
          <w:b w:val="0"/>
        </w:rPr>
        <w:t xml:space="preserve"> </w:t>
      </w:r>
      <w:r w:rsidRPr="00584CA1">
        <w:rPr>
          <w:rStyle w:val="Style13ptBold"/>
          <w:b w:val="0"/>
          <w:u w:val="single"/>
        </w:rPr>
        <w:t>“Kennedy experiment”—a period of time between June and November 1963 when unilateral measures were taken</w:t>
      </w:r>
      <w:r>
        <w:rPr>
          <w:rStyle w:val="Style13ptBold"/>
          <w:b w:val="0"/>
        </w:rPr>
        <w:t xml:space="preserve">, first by the United States, then by the Soviet Union, </w:t>
      </w:r>
      <w:r w:rsidRPr="00584CA1">
        <w:rPr>
          <w:rStyle w:val="Style13ptBold"/>
          <w:b w:val="0"/>
          <w:u w:val="single"/>
        </w:rPr>
        <w:t>to step back from their confrontational posture</w:t>
      </w:r>
      <w:r>
        <w:rPr>
          <w:rStyle w:val="Style13ptBold"/>
          <w:b w:val="0"/>
        </w:rPr>
        <w:t xml:space="preserve">, which had nearly brought the world to the brink of nuclear war the previous year. </w:t>
      </w:r>
      <w:r w:rsidRPr="00754F9B">
        <w:rPr>
          <w:rStyle w:val="Style13ptBold"/>
          <w:b w:val="0"/>
          <w:u w:val="single"/>
        </w:rPr>
        <w:t>These actions validated</w:t>
      </w:r>
      <w:r>
        <w:rPr>
          <w:rStyle w:val="Style13ptBold"/>
          <w:b w:val="0"/>
        </w:rPr>
        <w:t xml:space="preserve"> the assertion </w:t>
      </w:r>
      <w:r w:rsidRPr="00754F9B">
        <w:rPr>
          <w:rStyle w:val="Style13ptBold"/>
          <w:b w:val="0"/>
          <w:u w:val="single"/>
        </w:rPr>
        <w:t>that creating the psychological space for the relaxation of tensions could lead to more substantive agreements designed to channel</w:t>
      </w:r>
      <w:r>
        <w:rPr>
          <w:rStyle w:val="Style13ptBold"/>
          <w:b w:val="0"/>
        </w:rPr>
        <w:t xml:space="preserve"> the U.S.-Soviet rivalry </w:t>
      </w:r>
      <w:r w:rsidRPr="00754F9B">
        <w:rPr>
          <w:rStyle w:val="Style13ptBold"/>
          <w:b w:val="0"/>
          <w:u w:val="single"/>
        </w:rPr>
        <w:t>into more peaceful directions</w:t>
      </w:r>
      <w:r>
        <w:rPr>
          <w:rStyle w:val="Style13ptBold"/>
          <w:b w:val="0"/>
        </w:rPr>
        <w:t>. While this fragile détente did not survive the assassination of John F. Kennedy and the overthrow of Nikita S. Khrushchev, elements of this approach resurfaced in the early 1970s and characterized the successful winding down of the cold war by the late 1980s.</w:t>
      </w:r>
    </w:p>
    <w:p w:rsidR="00F154CC" w:rsidRDefault="00F154CC" w:rsidP="00F154CC">
      <w:pPr>
        <w:rPr>
          <w:rStyle w:val="Style13ptBold"/>
          <w:b w:val="0"/>
        </w:rPr>
      </w:pPr>
      <w:r>
        <w:rPr>
          <w:rStyle w:val="Style13ptBold"/>
          <w:b w:val="0"/>
        </w:rPr>
        <w:t xml:space="preserve">Skeptics of the mutually-assured restraint approach fear that it calls for a U.S. withdrawal from East Asia, leaving a vacuum that many believe a rising China would be only too happy to fill. Etzioni has always believed, however, that </w:t>
      </w:r>
      <w:r w:rsidRPr="00754F9B">
        <w:rPr>
          <w:rStyle w:val="Style13ptBold"/>
          <w:b w:val="0"/>
          <w:u w:val="single"/>
        </w:rPr>
        <w:t>the modern-day revolution in military affairs</w:t>
      </w:r>
      <w:r>
        <w:rPr>
          <w:rStyle w:val="Style13ptBold"/>
          <w:b w:val="0"/>
        </w:rPr>
        <w:t>—including recent developments in transport, logistics, and targeting—</w:t>
      </w:r>
      <w:r w:rsidRPr="00754F9B">
        <w:rPr>
          <w:rStyle w:val="Style13ptBold"/>
          <w:b w:val="0"/>
          <w:u w:val="single"/>
        </w:rPr>
        <w:t>has given the United States</w:t>
      </w:r>
      <w:r>
        <w:rPr>
          <w:rStyle w:val="Style13ptBold"/>
          <w:b w:val="0"/>
        </w:rPr>
        <w:t xml:space="preserve"> a unique luxury: </w:t>
      </w:r>
      <w:r w:rsidRPr="00754F9B">
        <w:rPr>
          <w:rStyle w:val="Style13ptBold"/>
          <w:b w:val="0"/>
          <w:u w:val="single"/>
        </w:rPr>
        <w:t>the ability to engage in</w:t>
      </w:r>
      <w:r>
        <w:rPr>
          <w:rStyle w:val="Style13ptBold"/>
          <w:b w:val="0"/>
        </w:rPr>
        <w:t xml:space="preserve"> what he termed sixty years ago as </w:t>
      </w:r>
      <w:r w:rsidRPr="00754F9B">
        <w:rPr>
          <w:rStyle w:val="Style13ptBold"/>
          <w:b w:val="0"/>
          <w:u w:val="single"/>
        </w:rPr>
        <w:t>“remote deterrence.”</w:t>
      </w:r>
      <w:r>
        <w:rPr>
          <w:rStyle w:val="Style13ptBold"/>
          <w:b w:val="0"/>
        </w:rPr>
        <w:t xml:space="preserve"> In contrast to any other great power, only </w:t>
      </w:r>
      <w:r w:rsidRPr="00754F9B">
        <w:rPr>
          <w:rStyle w:val="Style13ptBold"/>
          <w:b w:val="0"/>
          <w:u w:val="single"/>
        </w:rPr>
        <w:t>the United States is able to place over 100,000 troops 8,000 miles from home and sustain them indefinitely under combat conditions</w:t>
      </w:r>
      <w:r>
        <w:rPr>
          <w:rStyle w:val="Style13ptBold"/>
          <w:b w:val="0"/>
        </w:rPr>
        <w:t xml:space="preserve">; only the United States can </w:t>
      </w:r>
      <w:r w:rsidRPr="00754F9B">
        <w:rPr>
          <w:rStyle w:val="Style13ptBold"/>
          <w:b w:val="0"/>
          <w:u w:val="single"/>
        </w:rPr>
        <w:t>launch aircraft from its own territory to strike targets anywhere on the globe</w:t>
      </w:r>
      <w:r>
        <w:rPr>
          <w:rStyle w:val="Style13ptBold"/>
          <w:b w:val="0"/>
        </w:rPr>
        <w:t xml:space="preserve">; only the United States can </w:t>
      </w:r>
      <w:r w:rsidRPr="00754F9B">
        <w:rPr>
          <w:rStyle w:val="Style13ptBold"/>
          <w:b w:val="0"/>
          <w:u w:val="single"/>
        </w:rPr>
        <w:t>surge massive naval task forces into any maritime domain in any part of the world</w:t>
      </w:r>
      <w:r>
        <w:rPr>
          <w:rStyle w:val="Style13ptBold"/>
          <w:b w:val="0"/>
        </w:rPr>
        <w:t xml:space="preserve">. As a result, Etzioni has maintained, </w:t>
      </w:r>
      <w:r w:rsidRPr="00754F9B">
        <w:rPr>
          <w:rStyle w:val="Style13ptBold"/>
          <w:b w:val="0"/>
          <w:u w:val="single"/>
        </w:rPr>
        <w:t>the United States can afford to withdraw forces that are currently forward deployed in the Western Pacific in order to give Beijing the psychological space to</w:t>
      </w:r>
      <w:r>
        <w:rPr>
          <w:rStyle w:val="Style13ptBold"/>
          <w:b w:val="0"/>
        </w:rPr>
        <w:t xml:space="preserve">, in turn, </w:t>
      </w:r>
      <w:r w:rsidRPr="00754F9B">
        <w:rPr>
          <w:rStyle w:val="Style13ptBold"/>
          <w:b w:val="0"/>
          <w:u w:val="single"/>
        </w:rPr>
        <w:t>make diplomatic concessions</w:t>
      </w:r>
      <w:r>
        <w:rPr>
          <w:rStyle w:val="Style13ptBold"/>
          <w:b w:val="0"/>
        </w:rPr>
        <w:t>—without significantly jeopardizing America’s overall strategic position should China fail to respond to such overtures.</w:t>
      </w:r>
    </w:p>
    <w:p w:rsidR="00F154CC" w:rsidRDefault="00F154CC" w:rsidP="00F154CC">
      <w:pPr>
        <w:rPr>
          <w:rStyle w:val="Style13ptBold"/>
          <w:b w:val="0"/>
        </w:rPr>
      </w:pPr>
      <w:r>
        <w:rPr>
          <w:rStyle w:val="Style13ptBold"/>
          <w:b w:val="0"/>
        </w:rPr>
        <w:t xml:space="preserve">Etzioni maintains that a redeployment would not expose the American strategic position in the Western Pacific to unnecessary risk—even though it could complicate matters for U.S. strategic planners—while other means of technical collection would make up any of the gaps in intelligence that termination of the existing ship and air patrols would entail. Etzioni hopes that </w:t>
      </w:r>
      <w:r w:rsidRPr="00754F9B">
        <w:rPr>
          <w:rStyle w:val="Style13ptBold"/>
          <w:b w:val="0"/>
          <w:u w:val="single"/>
        </w:rPr>
        <w:t>MAR might also make Beijing more willing to negotiate verifiable limits on the number of anti-ship missiles and other pieces of military equipment that it currently deploys in an offensive capacity</w:t>
      </w:r>
      <w:r>
        <w:rPr>
          <w:rStyle w:val="Style13ptBold"/>
          <w:b w:val="0"/>
        </w:rPr>
        <w:t xml:space="preserve"> against Taiwan and other neighbors. </w:t>
      </w:r>
      <w:r w:rsidRPr="00754F9B">
        <w:rPr>
          <w:rStyle w:val="Style13ptBold"/>
          <w:b w:val="0"/>
          <w:u w:val="single"/>
        </w:rPr>
        <w:t>This</w:t>
      </w:r>
      <w:r>
        <w:rPr>
          <w:rStyle w:val="Style13ptBold"/>
          <w:b w:val="0"/>
        </w:rPr>
        <w:t xml:space="preserve">, in turn, </w:t>
      </w:r>
      <w:r w:rsidRPr="00754F9B">
        <w:rPr>
          <w:rStyle w:val="Style13ptBold"/>
          <w:b w:val="0"/>
          <w:u w:val="single"/>
        </w:rPr>
        <w:t>could be followed by a U.S. commitment to keep its most advanced weapons systems out of the region</w:t>
      </w:r>
      <w:r>
        <w:rPr>
          <w:rStyle w:val="Style13ptBold"/>
          <w:b w:val="0"/>
        </w:rPr>
        <w:t xml:space="preserve">. Over time, </w:t>
      </w:r>
      <w:r w:rsidRPr="00754F9B">
        <w:rPr>
          <w:rStyle w:val="Style13ptBold"/>
          <w:b w:val="0"/>
          <w:u w:val="single"/>
        </w:rPr>
        <w:t>it could lead both countries to agree to significant limitations on various types of arms produced or deployed by either country, which in turn could help promote strategic stability.</w:t>
      </w:r>
    </w:p>
    <w:p w:rsidR="00F154CC" w:rsidRDefault="00F154CC" w:rsidP="00F154CC">
      <w:pPr>
        <w:rPr>
          <w:rStyle w:val="Style13ptBold"/>
          <w:b w:val="0"/>
        </w:rPr>
      </w:pPr>
      <w:r>
        <w:rPr>
          <w:rStyle w:val="Style13ptBold"/>
          <w:b w:val="0"/>
        </w:rPr>
        <w:t>This approach is an outgrowth of Etzioni’s 1964 recommendations for moving the cold war away from its reliance on the balance of nuclear terror as the basis for avoiding conflict. This approach does not, however, ask either side to take any step based on faith alone. Indeed, as Etzioni argued</w:t>
      </w:r>
    </w:p>
    <w:p w:rsidR="00F154CC" w:rsidRDefault="00F154CC" w:rsidP="00F154CC">
      <w:pPr>
        <w:rPr>
          <w:rStyle w:val="Style13ptBold"/>
          <w:b w:val="0"/>
        </w:rPr>
      </w:pPr>
      <w:r>
        <w:rPr>
          <w:rStyle w:val="Style13ptBold"/>
          <w:b w:val="0"/>
        </w:rPr>
        <w:t xml:space="preserve">The West does not have to “trust” the East or vice versa to lay down arms. </w:t>
      </w:r>
      <w:r w:rsidRPr="00754F9B">
        <w:rPr>
          <w:rStyle w:val="Style13ptBold"/>
          <w:b w:val="0"/>
          <w:u w:val="single"/>
        </w:rPr>
        <w:t>The strategy</w:t>
      </w:r>
      <w:r>
        <w:rPr>
          <w:rStyle w:val="Style13ptBold"/>
          <w:b w:val="0"/>
        </w:rPr>
        <w:t xml:space="preserve"> . . . </w:t>
      </w:r>
      <w:r w:rsidRPr="00754F9B">
        <w:rPr>
          <w:rStyle w:val="Style13ptBold"/>
          <w:b w:val="0"/>
          <w:u w:val="single"/>
        </w:rPr>
        <w:t>combines remote deterrence</w:t>
      </w:r>
      <w:r>
        <w:rPr>
          <w:rStyle w:val="Style13ptBold"/>
          <w:b w:val="0"/>
        </w:rPr>
        <w:t xml:space="preserve"> in third countries and a pure retaliatory posture . . . </w:t>
      </w:r>
      <w:r w:rsidRPr="00754F9B">
        <w:rPr>
          <w:rStyle w:val="Style13ptBold"/>
          <w:b w:val="0"/>
          <w:u w:val="single"/>
        </w:rPr>
        <w:t>with inspection and observer forces</w:t>
      </w:r>
      <w:r>
        <w:rPr>
          <w:rStyle w:val="Style13ptBold"/>
          <w:b w:val="0"/>
        </w:rPr>
        <w:t xml:space="preserve">. </w:t>
      </w:r>
      <w:r w:rsidRPr="00754F9B">
        <w:rPr>
          <w:rStyle w:val="Style13ptBold"/>
          <w:b w:val="0"/>
          <w:u w:val="single"/>
        </w:rPr>
        <w:t>Its limitation to peaceful means is</w:t>
      </w:r>
      <w:r>
        <w:rPr>
          <w:rStyle w:val="Style13ptBold"/>
          <w:b w:val="0"/>
        </w:rPr>
        <w:t xml:space="preserve"> not </w:t>
      </w:r>
      <w:r w:rsidRPr="00754F9B">
        <w:rPr>
          <w:rStyle w:val="Style13ptBold"/>
          <w:b w:val="0"/>
          <w:u w:val="single"/>
        </w:rPr>
        <w:t>based on</w:t>
      </w:r>
      <w:r>
        <w:rPr>
          <w:rStyle w:val="Style13ptBold"/>
          <w:b w:val="0"/>
        </w:rPr>
        <w:t xml:space="preserve"> trust, but on </w:t>
      </w:r>
      <w:r w:rsidRPr="00754F9B">
        <w:rPr>
          <w:rStyle w:val="Style13ptBold"/>
          <w:b w:val="0"/>
          <w:u w:val="single"/>
        </w:rPr>
        <w:t>interest; it is</w:t>
      </w:r>
      <w:r>
        <w:rPr>
          <w:rStyle w:val="Style13ptBold"/>
          <w:b w:val="0"/>
        </w:rPr>
        <w:t xml:space="preserve"> not </w:t>
      </w:r>
      <w:r w:rsidRPr="00754F9B">
        <w:rPr>
          <w:rStyle w:val="Style13ptBold"/>
          <w:b w:val="0"/>
          <w:u w:val="single"/>
        </w:rPr>
        <w:t>a question</w:t>
      </w:r>
      <w:r>
        <w:rPr>
          <w:rStyle w:val="Style13ptBold"/>
          <w:b w:val="0"/>
        </w:rPr>
        <w:t xml:space="preserve"> of giving or breaking one’s word, but </w:t>
      </w:r>
      <w:r w:rsidRPr="00754F9B">
        <w:rPr>
          <w:rStyle w:val="Style13ptBold"/>
          <w:b w:val="0"/>
          <w:u w:val="single"/>
        </w:rPr>
        <w:t>of setting up the necessary machinery to verify and enforce commitments</w:t>
      </w:r>
      <w:r>
        <w:rPr>
          <w:rStyle w:val="Style13ptBold"/>
          <w:b w:val="0"/>
        </w:rPr>
        <w:t>.11</w:t>
      </w:r>
    </w:p>
    <w:p w:rsidR="00F154CC" w:rsidRDefault="00F154CC" w:rsidP="00F154CC">
      <w:pPr>
        <w:rPr>
          <w:rStyle w:val="Style13ptBold"/>
          <w:b w:val="0"/>
          <w:u w:val="single"/>
        </w:rPr>
      </w:pPr>
      <w:r>
        <w:rPr>
          <w:rStyle w:val="Style13ptBold"/>
          <w:b w:val="0"/>
        </w:rPr>
        <w:t xml:space="preserve">With both sides pulling back their militaries, and thus reducing the prospects of an incident or accident that could spark confrontation, Etzioni is hopeful that </w:t>
      </w:r>
      <w:r w:rsidRPr="00754F9B">
        <w:rPr>
          <w:rStyle w:val="Style13ptBold"/>
          <w:b w:val="0"/>
          <w:u w:val="single"/>
        </w:rPr>
        <w:t>MAR could lay the basis for a diplomatic settlement of the outstanding maritime territorial claims in the South and East China seas</w:t>
      </w:r>
      <w:r>
        <w:rPr>
          <w:rStyle w:val="Style13ptBold"/>
          <w:b w:val="0"/>
        </w:rPr>
        <w:t xml:space="preserve">. If restraint prevails over a head-to-head approach—with the assumption being that the United States will back the claims of its allies to the hilt—Etzioni believes </w:t>
      </w:r>
      <w:r w:rsidRPr="00754F9B">
        <w:rPr>
          <w:rStyle w:val="Style13ptBold"/>
          <w:b w:val="0"/>
          <w:u w:val="single"/>
        </w:rPr>
        <w:t>compromise solutions</w:t>
      </w:r>
      <w:r>
        <w:rPr>
          <w:rStyle w:val="Style13ptBold"/>
          <w:b w:val="0"/>
        </w:rPr>
        <w:t xml:space="preserve"> (including proposals for joint sovereignty over disputed islands or consortia to allocate resources to all claimants), which have been used to settle disputes over similarly contested territories in Europe and Eurasia, </w:t>
      </w:r>
      <w:r w:rsidRPr="00754F9B">
        <w:rPr>
          <w:rStyle w:val="Style13ptBold"/>
          <w:b w:val="0"/>
          <w:u w:val="single"/>
        </w:rPr>
        <w:t>could similarly come to pass</w:t>
      </w:r>
      <w:r>
        <w:rPr>
          <w:rStyle w:val="Style13ptBold"/>
          <w:b w:val="0"/>
        </w:rPr>
        <w:t xml:space="preserve"> in East Asia. </w:t>
      </w:r>
      <w:r w:rsidRPr="00754F9B">
        <w:rPr>
          <w:rStyle w:val="Style13ptBold"/>
          <w:b w:val="0"/>
          <w:u w:val="single"/>
        </w:rPr>
        <w:t>If the military postures now present in the area could be relaxed, it might be possible to discuss compromises, swaps, and collaborative regimes to share resources</w:t>
      </w:r>
      <w:r>
        <w:rPr>
          <w:rStyle w:val="Style13ptBold"/>
          <w:b w:val="0"/>
        </w:rPr>
        <w:t xml:space="preserve">. Indeed, there is an important precedent: the seemingly-intractable border disputes between the Soviet Union and the People’s Republic of China, which flared up into open conflict in 1969 and which were similarly judged to be insolvable, </w:t>
      </w:r>
      <w:r w:rsidRPr="00754F9B">
        <w:rPr>
          <w:rStyle w:val="Style13ptBold"/>
          <w:b w:val="0"/>
          <w:u w:val="single"/>
        </w:rPr>
        <w:t>began to be seriously addressed after Mikhail Gorbachev took deliberate steps to reduce the Soviet military posture in the Far East.</w:t>
      </w:r>
      <w:r>
        <w:rPr>
          <w:rStyle w:val="Style13ptBold"/>
          <w:b w:val="0"/>
        </w:rPr>
        <w:t xml:space="preserve"> </w:t>
      </w:r>
      <w:r w:rsidRPr="00754F9B">
        <w:rPr>
          <w:rStyle w:val="Style13ptBold"/>
          <w:b w:val="0"/>
          <w:u w:val="single"/>
        </w:rPr>
        <w:t>All</w:t>
      </w:r>
      <w:r>
        <w:rPr>
          <w:rStyle w:val="Style13ptBold"/>
          <w:b w:val="0"/>
        </w:rPr>
        <w:t xml:space="preserve"> outstanding territorial </w:t>
      </w:r>
      <w:r w:rsidRPr="00754F9B">
        <w:rPr>
          <w:rStyle w:val="Style13ptBold"/>
          <w:b w:val="0"/>
          <w:u w:val="single"/>
        </w:rPr>
        <w:t>claims</w:t>
      </w:r>
      <w:r>
        <w:rPr>
          <w:rStyle w:val="Style13ptBold"/>
          <w:b w:val="0"/>
        </w:rPr>
        <w:t xml:space="preserve"> between Beijing and the successor states of the Soviet Union </w:t>
      </w:r>
      <w:r w:rsidRPr="00754F9B">
        <w:rPr>
          <w:rStyle w:val="Style13ptBold"/>
          <w:b w:val="0"/>
          <w:u w:val="single"/>
        </w:rPr>
        <w:t>were settled</w:t>
      </w:r>
      <w:r>
        <w:rPr>
          <w:rStyle w:val="Style13ptBold"/>
          <w:b w:val="0"/>
        </w:rPr>
        <w:t xml:space="preserve"> during the 1990s—in part </w:t>
      </w:r>
      <w:r w:rsidRPr="00754F9B">
        <w:rPr>
          <w:rStyle w:val="Style13ptBold"/>
          <w:b w:val="0"/>
        </w:rPr>
        <w:t>because the collapse of the USSR removed what was seen as an existential threat to the People’s Republic and</w:t>
      </w:r>
      <w:r w:rsidRPr="00754F9B">
        <w:rPr>
          <w:rStyle w:val="Style13ptBold"/>
          <w:b w:val="0"/>
          <w:u w:val="single"/>
        </w:rPr>
        <w:t xml:space="preserve"> created the psychological space needed to conduct meaningful negotiations and to reach compromise settlements.</w:t>
      </w:r>
    </w:p>
    <w:p w:rsidR="00F154CC" w:rsidRDefault="00F154CC" w:rsidP="00F154CC">
      <w:pPr>
        <w:pStyle w:val="Heading4"/>
      </w:pPr>
      <w:r>
        <w:t>No risk of U.S. China war — China doesn’t have the motivation for it</w:t>
      </w:r>
    </w:p>
    <w:p w:rsidR="00F154CC" w:rsidRPr="00BC2331" w:rsidRDefault="00F154CC" w:rsidP="00F154CC">
      <w:pPr>
        <w:rPr>
          <w:rStyle w:val="Style13ptBold"/>
          <w:b w:val="0"/>
          <w:sz w:val="22"/>
        </w:rPr>
      </w:pPr>
      <w:r>
        <w:rPr>
          <w:rStyle w:val="Style13ptBold"/>
        </w:rPr>
        <w:t xml:space="preserve">Panda 14 </w:t>
      </w:r>
      <w:r w:rsidRPr="00BC2331">
        <w:rPr>
          <w:rStyle w:val="Style13ptBold"/>
          <w:b w:val="0"/>
          <w:sz w:val="22"/>
        </w:rPr>
        <w:t xml:space="preserve">(Ankit Panda — foreign affairs analyst, writer, and editor with expertise in international relations, political economy, international security, and crisis diplomacy, editor at The Diplomat since 2013, his work as a policy researcher has been presented to the European Union, the United States Department of State, the United Kingdom’s Foreign and Commonwealth Office, the Turkish Ministry of Foreign Affairs, the Japanese Ministry of Foreign Affairs and Ministry of Defense, the Indian Ministry of External Affairs, August 26, 2014, “When Might a Great Power War Make Sense? What will it take for either the U.S. or China to decide to go to war with the other?”, </w:t>
      </w:r>
      <w:hyperlink r:id="rId26" w:history="1">
        <w:r w:rsidRPr="00BC2331">
          <w:rPr>
            <w:rStyle w:val="Hyperlink"/>
          </w:rPr>
          <w:t>http://thediplomat.com/2014/08/when-might-a-great-power-war-make-sense/</w:t>
        </w:r>
      </w:hyperlink>
      <w:r w:rsidRPr="00BC2331">
        <w:rPr>
          <w:rStyle w:val="Style13ptBold"/>
          <w:b w:val="0"/>
          <w:sz w:val="22"/>
        </w:rPr>
        <w:t>) hk</w:t>
      </w:r>
    </w:p>
    <w:p w:rsidR="00F154CC" w:rsidRDefault="00F154CC" w:rsidP="00F154CC">
      <w:pPr>
        <w:rPr>
          <w:rStyle w:val="Style13ptBold"/>
          <w:b w:val="0"/>
        </w:rPr>
      </w:pPr>
      <w:r>
        <w:rPr>
          <w:rStyle w:val="Style13ptBold"/>
          <w:b w:val="0"/>
        </w:rPr>
        <w:t xml:space="preserve">With China — and where I think Gilpin’s book is less useful in explaining a possible U.S.-China war — </w:t>
      </w:r>
      <w:r w:rsidRPr="00B2150C">
        <w:rPr>
          <w:rStyle w:val="Style13ptBold"/>
          <w:b w:val="0"/>
          <w:u w:val="single"/>
        </w:rPr>
        <w:t>we see even less evidence of a utilitarian motive for war</w:t>
      </w:r>
      <w:r>
        <w:rPr>
          <w:rStyle w:val="Style13ptBold"/>
          <w:b w:val="0"/>
        </w:rPr>
        <w:t xml:space="preserve">. Despite China’s rapid military modernization, assertiveness in the South and East China Seas, including establishing an air defense identification zone (ADIZ) and “salami-slicing” away territory from other states, and proposals for a uniquely Asian regional security order, </w:t>
      </w:r>
      <w:r w:rsidRPr="00B2150C">
        <w:rPr>
          <w:rStyle w:val="Style13ptBold"/>
          <w:b w:val="0"/>
          <w:u w:val="single"/>
        </w:rPr>
        <w:t>Beijing does not have the appetite for the costs associated with a great power war</w:t>
      </w:r>
      <w:r>
        <w:rPr>
          <w:rStyle w:val="Style13ptBold"/>
          <w:b w:val="0"/>
        </w:rPr>
        <w:t xml:space="preserve">. In convincing ourselves that it does, we may be missing the forest for the trees. </w:t>
      </w:r>
      <w:r w:rsidRPr="00B2150C">
        <w:rPr>
          <w:rStyle w:val="Style13ptBold"/>
          <w:b w:val="0"/>
          <w:u w:val="single"/>
        </w:rPr>
        <w:t>The “forest” here is that China’s communist elites value the survival of the Communist Party of China (CPC) and its primacy over the mainland more than they do anything else</w:t>
      </w:r>
      <w:r>
        <w:rPr>
          <w:rStyle w:val="Style13ptBold"/>
          <w:b w:val="0"/>
        </w:rPr>
        <w:t xml:space="preserve">. All of Beijing’s more assertive behavior is attributable to an extent to the party’s desire to pitch itself as the defender of China’s national interests. Even Beijing’s rhetorical focus since Mao’s day on standing up after a “century of humiliation” speaks to the CPC’s desire to be seen as the legitimate guardian of China. </w:t>
      </w:r>
      <w:r w:rsidRPr="00B2150C">
        <w:rPr>
          <w:rStyle w:val="Style13ptBold"/>
          <w:b w:val="0"/>
          <w:u w:val="single"/>
        </w:rPr>
        <w:t>All of this further ignores the immense economic benefits Beijing reaps from its privileged position in the existing global economic order.</w:t>
      </w:r>
    </w:p>
    <w:p w:rsidR="00F154CC" w:rsidRDefault="00F154CC" w:rsidP="00F154CC">
      <w:pPr>
        <w:rPr>
          <w:rStyle w:val="Style13ptBold"/>
          <w:b w:val="0"/>
        </w:rPr>
      </w:pPr>
      <w:r>
        <w:rPr>
          <w:rStyle w:val="Style13ptBold"/>
          <w:b w:val="0"/>
        </w:rPr>
        <w:t xml:space="preserve">As long as the Chinese political elite have to worry about their own survival, they will focus on challenging the United States on narrow issues as they have been doing in recent years. Returning to Gilpin, </w:t>
      </w:r>
      <w:r w:rsidRPr="00B2150C">
        <w:rPr>
          <w:rStyle w:val="Style13ptBold"/>
          <w:b w:val="0"/>
          <w:u w:val="single"/>
        </w:rPr>
        <w:t>there is little reason that China would ever assess the benefits of revising the global order as outweighing the costs of doing so anytime soon</w:t>
      </w:r>
      <w:r>
        <w:rPr>
          <w:rStyle w:val="Style13ptBold"/>
          <w:b w:val="0"/>
        </w:rPr>
        <w:t xml:space="preserve">. The </w:t>
      </w:r>
      <w:r w:rsidRPr="00B2150C">
        <w:rPr>
          <w:rStyle w:val="Style13ptBold"/>
          <w:b w:val="0"/>
          <w:u w:val="single"/>
        </w:rPr>
        <w:t>possibility of an all-out great power war remains remote given the current distribution of power and preferences between the U.S. and China.</w:t>
      </w:r>
      <w:r>
        <w:rPr>
          <w:rStyle w:val="Style13ptBold"/>
          <w:b w:val="0"/>
        </w:rPr>
        <w:t xml:space="preserve"> If a war were to occur involving these two actors, it would likely be instigated by a Chinese conflict with a third party and the United States would be drawn in through treaty obligations.</w:t>
      </w:r>
    </w:p>
    <w:p w:rsidR="00F154CC" w:rsidRDefault="00F154CC" w:rsidP="00F154CC">
      <w:pPr>
        <w:rPr>
          <w:rStyle w:val="Style13ptBold"/>
          <w:b w:val="0"/>
          <w:u w:val="single"/>
        </w:rPr>
      </w:pPr>
      <w:r>
        <w:rPr>
          <w:rStyle w:val="Style13ptBold"/>
          <w:b w:val="0"/>
        </w:rPr>
        <w:t xml:space="preserve">All this said, Ward’s analysis focused on Gilpin’s three preconditions isn’t wrong. In fact, his primary policy recommendation for the United States — “[ensuring] that China is a responsible partner in the current global system alongside it” — squares neatly with the broader themes that Gilpin lays out in his work. In general, however, </w:t>
      </w:r>
      <w:r w:rsidRPr="00B2150C">
        <w:rPr>
          <w:rStyle w:val="Style13ptBold"/>
          <w:b w:val="0"/>
          <w:u w:val="single"/>
        </w:rPr>
        <w:t>focusing on</w:t>
      </w:r>
      <w:r>
        <w:rPr>
          <w:rStyle w:val="Style13ptBold"/>
          <w:b w:val="0"/>
        </w:rPr>
        <w:t xml:space="preserve"> Gilpin’s </w:t>
      </w:r>
      <w:r w:rsidRPr="00B2150C">
        <w:rPr>
          <w:rStyle w:val="Style13ptBold"/>
          <w:b w:val="0"/>
          <w:u w:val="single"/>
        </w:rPr>
        <w:t>preconditions without considering how they fit in with a state’s rational calculus before deciding to go to war only reveals part of the picture</w:t>
      </w:r>
      <w:r>
        <w:rPr>
          <w:rStyle w:val="Style13ptBold"/>
          <w:b w:val="0"/>
        </w:rPr>
        <w:t xml:space="preserve">. Thus, </w:t>
      </w:r>
      <w:r w:rsidRPr="00B2150C">
        <w:rPr>
          <w:rStyle w:val="Style13ptBold"/>
          <w:b w:val="0"/>
          <w:u w:val="single"/>
        </w:rPr>
        <w:t>while the U.S. and China will continue to have their differences, Beijing will remain content to let Washington have the global lead for some time to come.</w:t>
      </w:r>
    </w:p>
    <w:p w:rsidR="00F154CC" w:rsidRDefault="00F154CC" w:rsidP="00F154CC">
      <w:pPr>
        <w:pStyle w:val="Heading3"/>
      </w:pPr>
      <w:r>
        <w:t>2NC — AT: Russia War</w:t>
      </w:r>
    </w:p>
    <w:p w:rsidR="00F154CC" w:rsidRDefault="00F154CC" w:rsidP="00F154CC">
      <w:pPr>
        <w:pStyle w:val="Heading4"/>
        <w:rPr>
          <w:rStyle w:val="Style13ptBold"/>
          <w:b/>
        </w:rPr>
      </w:pPr>
      <w:r>
        <w:rPr>
          <w:rStyle w:val="Style13ptBold"/>
          <w:b/>
        </w:rPr>
        <w:t>No Russian war — Russia is just expanding nearby sphere of influence — Accommodation solves war, aggressive response causes it</w:t>
      </w:r>
    </w:p>
    <w:p w:rsidR="00F154CC" w:rsidRPr="00AD1E6F" w:rsidRDefault="00F154CC" w:rsidP="00F154CC">
      <w:pPr>
        <w:rPr>
          <w:rStyle w:val="Style13ptBold"/>
          <w:b w:val="0"/>
        </w:rPr>
      </w:pPr>
      <w:r>
        <w:rPr>
          <w:rStyle w:val="Style13ptBold"/>
        </w:rPr>
        <w:t xml:space="preserve">Ward 14 </w:t>
      </w:r>
      <w:r w:rsidRPr="00AD1E6F">
        <w:rPr>
          <w:rStyle w:val="Style13ptBold"/>
          <w:b w:val="0"/>
          <w:sz w:val="22"/>
        </w:rPr>
        <w:t xml:space="preserve">(Steven Ward — assistant professor of Government at Cornell University in Ithaca, N.Y, March 6, 2014, “How Putin’s desire to restore Russia to great power status matters”, </w:t>
      </w:r>
      <w:hyperlink r:id="rId27" w:history="1">
        <w:r w:rsidRPr="00AD1E6F">
          <w:rPr>
            <w:rStyle w:val="Hyperlink"/>
          </w:rPr>
          <w:t>https://www.washingtonpost.com/news/monkey-cage/wp/2014/03/06/how-putins-desire-to-restore-russia-to-great-power-status-matters/?utm_term=.611c820c17fe</w:t>
        </w:r>
      </w:hyperlink>
      <w:r w:rsidRPr="00AD1E6F">
        <w:rPr>
          <w:rStyle w:val="Style13ptBold"/>
          <w:b w:val="0"/>
          <w:sz w:val="22"/>
        </w:rPr>
        <w:t>) hk</w:t>
      </w:r>
    </w:p>
    <w:p w:rsidR="00F154CC" w:rsidRDefault="00F154CC" w:rsidP="00F154CC">
      <w:pPr>
        <w:rPr>
          <w:rStyle w:val="Style13ptBold"/>
          <w:b w:val="0"/>
        </w:rPr>
      </w:pPr>
      <w:r>
        <w:rPr>
          <w:rStyle w:val="Style13ptBold"/>
          <w:b w:val="0"/>
        </w:rPr>
        <w:t xml:space="preserve">As Deborah Larson and Alexei Shevchenko pointed out in a 2010 article in International Security, the fall of the Soviet Union resulted in a Russian identity crisis. During the post-Cold War period, </w:t>
      </w:r>
      <w:r w:rsidRPr="003402A1">
        <w:rPr>
          <w:rStyle w:val="Style13ptBold"/>
          <w:b w:val="0"/>
          <w:u w:val="single"/>
        </w:rPr>
        <w:t>the United States and its Western allies no longer treated Russia as a “great power.”</w:t>
      </w:r>
      <w:r>
        <w:rPr>
          <w:rStyle w:val="Style13ptBold"/>
          <w:b w:val="0"/>
        </w:rPr>
        <w:t xml:space="preserve"> The most important manifestation of Russian demotion from the ranks of the major powers was a new willingness by Western actors to encroach upon what had been understood during the Cold War as Russia’s sphere of influence. NATO expansion in Eastern Europe, intervention in the Balkan conflicts, and growing Western ties with post-Soviet regimes in Ukraine and the Caucasus were evidence that “the West had failed to accord Russia the status and role to which it was entitled (pg. 80).”</w:t>
      </w:r>
    </w:p>
    <w:p w:rsidR="00F154CC" w:rsidRDefault="00F154CC" w:rsidP="00F154CC">
      <w:pPr>
        <w:rPr>
          <w:rStyle w:val="Style13ptBold"/>
          <w:b w:val="0"/>
        </w:rPr>
      </w:pPr>
      <w:r>
        <w:rPr>
          <w:rStyle w:val="Style13ptBold"/>
          <w:b w:val="0"/>
        </w:rPr>
        <w:t xml:space="preserve">The result was a concerted effort by Russian leaders to reestablish Russia’s great power status by reestablishing Russia’s sphere of influence. </w:t>
      </w:r>
      <w:r w:rsidRPr="00AD1E6F">
        <w:rPr>
          <w:rStyle w:val="Style13ptBold"/>
          <w:b w:val="0"/>
          <w:u w:val="single"/>
        </w:rPr>
        <w:t>This has involved an attempt to reassert Russian leadership over the post-Soviet states, and especially the ability and right to intervene economically and militarily in its “near abroad.”</w:t>
      </w:r>
      <w:r>
        <w:rPr>
          <w:rStyle w:val="Style13ptBold"/>
          <w:b w:val="0"/>
        </w:rPr>
        <w:t xml:space="preserve"> In the wake of the 2008 war with Georgia, then-President Dmitri Medvedev stated that Russia “like other countries in the world, has regions where it has privileged interests.” This sort of claim is nothing new for Russia or for other states with great power status aspirations: Japan made a similar defense of its actions in Manchuria in the wake of the Mukden Incident. The planned Eurasian Union can be understood as another part of Russia’s attempt to reassert its identity as a “great power.” And since, for Putin, the Eurasian Union would be worthless without Ukraine (much like the Sochi Olympics was worthless without a Russian gold medal in men’s hockey,) </w:t>
      </w:r>
      <w:r w:rsidRPr="003402A1">
        <w:rPr>
          <w:rStyle w:val="Style13ptBold"/>
          <w:b w:val="0"/>
          <w:u w:val="single"/>
        </w:rPr>
        <w:t>a Ukrainian refusal to join might scuttle the project.</w:t>
      </w:r>
    </w:p>
    <w:p w:rsidR="00F154CC" w:rsidRDefault="00F154CC" w:rsidP="00F154CC">
      <w:pPr>
        <w:rPr>
          <w:rStyle w:val="Style13ptBold"/>
          <w:b w:val="0"/>
        </w:rPr>
      </w:pPr>
      <w:r>
        <w:rPr>
          <w:rStyle w:val="Style13ptBold"/>
          <w:b w:val="0"/>
        </w:rPr>
        <w:t>Seeing the Ukraine crisis through the lens of status anxiety has two important implications moving forward</w:t>
      </w:r>
      <w:r w:rsidRPr="00AD1E6F">
        <w:rPr>
          <w:rStyle w:val="Style13ptBold"/>
          <w:b w:val="0"/>
          <w:u w:val="single"/>
        </w:rPr>
        <w:t>. First, we should not be surprised that Russian policy seems insensitive to costs and risks</w:t>
      </w:r>
      <w:r>
        <w:rPr>
          <w:rStyle w:val="Style13ptBold"/>
          <w:b w:val="0"/>
        </w:rPr>
        <w:t>. Much of the international relations literature on international social status suggests that status matters to states because it matters to leaders for social psychological and domestic political reasons (see, among others, here, here, here, here, and here). Defending honor, responding to insults, avoiding humiliation, and building prestige are intangible values that are difficult to incorporate in a cost-benefit analysis. And history (and recent scholarship) shows that states have at times pursued these values at the expense of economic and security interests.</w:t>
      </w:r>
    </w:p>
    <w:p w:rsidR="00F154CC" w:rsidRDefault="00F154CC" w:rsidP="00F154CC">
      <w:pPr>
        <w:rPr>
          <w:rStyle w:val="Style13ptBold"/>
          <w:b w:val="0"/>
        </w:rPr>
      </w:pPr>
      <w:r w:rsidRPr="00AD1E6F">
        <w:rPr>
          <w:rStyle w:val="Style13ptBold"/>
          <w:b w:val="0"/>
          <w:u w:val="single"/>
        </w:rPr>
        <w:t>Second</w:t>
      </w:r>
      <w:r>
        <w:rPr>
          <w:rStyle w:val="Style13ptBold"/>
          <w:b w:val="0"/>
        </w:rPr>
        <w:t xml:space="preserve"> – in contrast to much recent commentary (like this, this, and this) – </w:t>
      </w:r>
      <w:r w:rsidRPr="00AD1E6F">
        <w:rPr>
          <w:rStyle w:val="Style13ptBold"/>
          <w:b w:val="0"/>
          <w:u w:val="single"/>
        </w:rPr>
        <w:t>if Russian interests in Ukraine do involve status claims, then the United States and the West must be very cautious in their response</w:t>
      </w:r>
      <w:r>
        <w:rPr>
          <w:rStyle w:val="Style13ptBold"/>
          <w:b w:val="0"/>
        </w:rPr>
        <w:t>. My research shows that obstructed status claims can facilitate shifts toward deeply revisionist foreign policies in snubbed actors. Widespread perceptions that a status “glass ceiling” is blocking a state from a status category to which it aspires make it difficult for elites to justify moderate foreign policies, and relatively easy (and more politically beneficial) for them to justify aggressive ones.</w:t>
      </w:r>
    </w:p>
    <w:p w:rsidR="00F154CC" w:rsidRDefault="00F154CC" w:rsidP="00F154CC">
      <w:pPr>
        <w:rPr>
          <w:rStyle w:val="Style13ptBold"/>
          <w:b w:val="0"/>
        </w:rPr>
      </w:pPr>
      <w:r>
        <w:rPr>
          <w:rStyle w:val="Style13ptBold"/>
          <w:b w:val="0"/>
        </w:rPr>
        <w:t>The rise of perceptions of status immobility, for example, play an important role in the story of Japan’s turn away from the West during the early 1930s. In the wake of Japan’s invasion of Manchuria in September 1931, the United States and the League of Nations responded with official condemnation, but no hint that Japan would face any more serious consequences. Even so, official condemnation – combined with a decades-long pattern of what Japanese understood as race-based unfair treatment – was enough to drive Japan to withdraw from the League of Nations, even though most Japanese moderates dearly wanted to avoid this outcome. It had become impossible to successfully argue in favor conciliation with the Western status quo, and this would play an important role in the evolution of Japanese grand strategy through 1941. It turns out that obstructed status claims were similarly critical in Wilhelmine and then Weimar/Nazi Germany’s decisions to launch broad challenges against the status quo (this research – unpublished parts of a book manuscript in progress – is available upon request).</w:t>
      </w:r>
    </w:p>
    <w:p w:rsidR="00F154CC" w:rsidRDefault="00F154CC" w:rsidP="00F154CC">
      <w:pPr>
        <w:rPr>
          <w:rStyle w:val="Style13ptBold"/>
          <w:b w:val="0"/>
        </w:rPr>
      </w:pPr>
      <w:r>
        <w:rPr>
          <w:rStyle w:val="Style13ptBold"/>
          <w:b w:val="0"/>
        </w:rPr>
        <w:t xml:space="preserve">Obviously, Russia is not Imperial Japan, and Putin (recent claims notwithstanding) is not Hitler. </w:t>
      </w:r>
      <w:r w:rsidRPr="00AD1E6F">
        <w:rPr>
          <w:rStyle w:val="Style13ptBold"/>
          <w:b w:val="0"/>
          <w:u w:val="single"/>
        </w:rPr>
        <w:t>But the way in which consistently obstructed claims to great power status have influenced grand strategy in modern history presents a cautionary tale</w:t>
      </w:r>
      <w:r>
        <w:rPr>
          <w:rStyle w:val="Style13ptBold"/>
          <w:b w:val="0"/>
        </w:rPr>
        <w:t xml:space="preserve">: </w:t>
      </w:r>
      <w:r w:rsidRPr="00AD1E6F">
        <w:rPr>
          <w:rStyle w:val="Style13ptBold"/>
          <w:b w:val="0"/>
          <w:u w:val="single"/>
        </w:rPr>
        <w:t>an overly aggressive response to Russian action in Ukraine</w:t>
      </w:r>
      <w:r>
        <w:rPr>
          <w:rStyle w:val="Style13ptBold"/>
          <w:b w:val="0"/>
        </w:rPr>
        <w:t xml:space="preserve"> (especially in the absence of any intent to back up words or sanctions with military force, or to prepare to refight the Cold War) </w:t>
      </w:r>
      <w:r w:rsidRPr="00AD1E6F">
        <w:rPr>
          <w:rStyle w:val="Style13ptBold"/>
          <w:b w:val="0"/>
          <w:u w:val="single"/>
        </w:rPr>
        <w:t>is only likely to strengthen the hands of Putin and his domestic allies, and create incentives to challenge Western interests elsewhere</w:t>
      </w:r>
      <w:r>
        <w:rPr>
          <w:rStyle w:val="Style13ptBold"/>
          <w:b w:val="0"/>
        </w:rPr>
        <w:t>.</w:t>
      </w:r>
    </w:p>
    <w:p w:rsidR="00F154CC" w:rsidRDefault="00F154CC" w:rsidP="00F154CC">
      <w:pPr>
        <w:pStyle w:val="Heading4"/>
        <w:rPr>
          <w:rStyle w:val="Style13ptBold"/>
          <w:b/>
        </w:rPr>
      </w:pPr>
      <w:r>
        <w:rPr>
          <w:rStyle w:val="Style13ptBold"/>
          <w:b/>
        </w:rPr>
        <w:t>Zero risk of US Russia war, multiple factors</w:t>
      </w:r>
    </w:p>
    <w:p w:rsidR="00F154CC" w:rsidRDefault="00F154CC" w:rsidP="00F154CC">
      <w:pPr>
        <w:pStyle w:val="ListParagraph"/>
        <w:numPr>
          <w:ilvl w:val="0"/>
          <w:numId w:val="11"/>
        </w:numPr>
      </w:pPr>
      <w:r>
        <w:t>No conflicting ideals</w:t>
      </w:r>
    </w:p>
    <w:p w:rsidR="00F154CC" w:rsidRDefault="00F154CC" w:rsidP="00F154CC">
      <w:pPr>
        <w:pStyle w:val="ListParagraph"/>
        <w:numPr>
          <w:ilvl w:val="0"/>
          <w:numId w:val="11"/>
        </w:numPr>
      </w:pPr>
      <w:r>
        <w:t>Nuclear deterrence</w:t>
      </w:r>
    </w:p>
    <w:p w:rsidR="00F154CC" w:rsidRPr="00EE5DAD" w:rsidRDefault="00F154CC" w:rsidP="00F154CC">
      <w:pPr>
        <w:pStyle w:val="ListParagraph"/>
        <w:numPr>
          <w:ilvl w:val="0"/>
          <w:numId w:val="11"/>
        </w:numPr>
      </w:pPr>
      <w:r>
        <w:t>Russian economic strength relative to the USSR</w:t>
      </w:r>
    </w:p>
    <w:p w:rsidR="00F154CC" w:rsidRPr="00EE5DAD" w:rsidRDefault="00F154CC" w:rsidP="00F154CC">
      <w:pPr>
        <w:rPr>
          <w:rStyle w:val="Style13ptBold"/>
          <w:b w:val="0"/>
          <w:sz w:val="22"/>
        </w:rPr>
      </w:pPr>
      <w:r>
        <w:rPr>
          <w:rStyle w:val="Style13ptBold"/>
        </w:rPr>
        <w:t xml:space="preserve">Weitz 11 </w:t>
      </w:r>
      <w:r w:rsidRPr="00EE5DAD">
        <w:rPr>
          <w:rStyle w:val="Style13ptBold"/>
          <w:b w:val="0"/>
          <w:sz w:val="22"/>
        </w:rPr>
        <w:t xml:space="preserve">(Richard Weitz — senior fellow and director of the Center for Political-Military Affairs at Hudson Institute, 9/27/11, “Global Insights: Putin not a Game-Changer for U.S.-Russia Ties”, </w:t>
      </w:r>
      <w:hyperlink r:id="rId28" w:history="1">
        <w:r w:rsidRPr="00EE5DAD">
          <w:rPr>
            <w:rStyle w:val="Hyperlink"/>
          </w:rPr>
          <w:t>http://www.worldpoliticsreview.com/articles/10140/global-insights-putin-not-a-game-changer-for-u-s-russia-ties</w:t>
        </w:r>
      </w:hyperlink>
      <w:r w:rsidRPr="00EE5DAD">
        <w:rPr>
          <w:rStyle w:val="Style13ptBold"/>
          <w:b w:val="0"/>
          <w:sz w:val="22"/>
        </w:rPr>
        <w:t>) hk</w:t>
      </w:r>
    </w:p>
    <w:p w:rsidR="00F154CC" w:rsidRDefault="00F154CC" w:rsidP="00F154CC">
      <w:pPr>
        <w:rPr>
          <w:rStyle w:val="Style13ptBold"/>
          <w:b w:val="0"/>
          <w:sz w:val="22"/>
        </w:rPr>
      </w:pPr>
      <w:r w:rsidRPr="00EE5DAD">
        <w:rPr>
          <w:rStyle w:val="Style13ptBold"/>
          <w:b w:val="0"/>
          <w:sz w:val="22"/>
        </w:rPr>
        <w:t>Fifth, there will inevitably be areas of conflict between Russia and the United States regardless of who is in the Kremlin. Putin and his entourage can never be happy with having NATO be Europe's most powerful security institution, since Moscow is not a member and cannot become one. Similarly, the Russians will always object to NATO's missile defense efforts since they can neither match them nor join them in any meaningful way. In the case of Iran, Russian officials genuinely perceive less of a threat from Tehran than do most Americans, and Russia has more to lose from a cessation of economic ties with Iran -- as well as from an Iranian-Western reconciliation.</w:t>
      </w:r>
      <w:r>
        <w:rPr>
          <w:rStyle w:val="Style13ptBold"/>
          <w:b w:val="0"/>
          <w:sz w:val="22"/>
        </w:rPr>
        <w:t xml:space="preserve"> </w:t>
      </w:r>
    </w:p>
    <w:p w:rsidR="00F154CC" w:rsidRDefault="00F154CC" w:rsidP="00F154CC">
      <w:pPr>
        <w:rPr>
          <w:rStyle w:val="Style13ptBold"/>
          <w:b w:val="0"/>
          <w:sz w:val="22"/>
        </w:rPr>
      </w:pPr>
      <w:r w:rsidRPr="00EE5DAD">
        <w:rPr>
          <w:rStyle w:val="Style13ptBold"/>
          <w:b w:val="0"/>
          <w:sz w:val="22"/>
        </w:rPr>
        <w:t xml:space="preserve">On the other hand, </w:t>
      </w:r>
      <w:r w:rsidRPr="00EE5DAD">
        <w:rPr>
          <w:rStyle w:val="Style13ptBold"/>
          <w:b w:val="0"/>
          <w:sz w:val="22"/>
          <w:u w:val="single"/>
        </w:rPr>
        <w:t>these conflicts can be managed, since they will likely remain limited and compartmentalized</w:t>
      </w:r>
      <w:r w:rsidRPr="00EE5DAD">
        <w:rPr>
          <w:rStyle w:val="Style13ptBold"/>
          <w:b w:val="0"/>
          <w:sz w:val="22"/>
        </w:rPr>
        <w:t>.</w:t>
      </w:r>
      <w:r w:rsidRPr="00EE5DAD">
        <w:rPr>
          <w:rStyle w:val="Style13ptBold"/>
          <w:b w:val="0"/>
          <w:sz w:val="22"/>
          <w:u w:val="single"/>
        </w:rPr>
        <w:t xml:space="preserve"> Russia and the West do not have fundamentally conflicting vital interests of the kind countries would go to war over. </w:t>
      </w:r>
      <w:r w:rsidRPr="00EE5DAD">
        <w:rPr>
          <w:rStyle w:val="Style13ptBold"/>
          <w:b w:val="0"/>
          <w:sz w:val="22"/>
        </w:rPr>
        <w:t xml:space="preserve">And as the Cold War demonstrated, </w:t>
      </w:r>
      <w:r w:rsidRPr="00EE5DAD">
        <w:rPr>
          <w:rStyle w:val="Style13ptBold"/>
          <w:b w:val="0"/>
          <w:sz w:val="22"/>
          <w:u w:val="single"/>
        </w:rPr>
        <w:t>nuclear weapons are a great pacifier under such conditions</w:t>
      </w:r>
      <w:r w:rsidRPr="00EE5DAD">
        <w:rPr>
          <w:rStyle w:val="Style13ptBold"/>
          <w:b w:val="0"/>
          <w:sz w:val="22"/>
        </w:rPr>
        <w:t xml:space="preserve">. </w:t>
      </w:r>
    </w:p>
    <w:p w:rsidR="00F154CC" w:rsidRPr="00EE5DAD" w:rsidRDefault="00F154CC" w:rsidP="00F154CC">
      <w:pPr>
        <w:rPr>
          <w:rStyle w:val="Style13ptBold"/>
          <w:b w:val="0"/>
          <w:sz w:val="22"/>
        </w:rPr>
      </w:pPr>
      <w:r w:rsidRPr="00EE5DAD">
        <w:rPr>
          <w:rStyle w:val="Style13ptBold"/>
          <w:b w:val="0"/>
          <w:sz w:val="22"/>
        </w:rPr>
        <w:t xml:space="preserve">Another novel development is that </w:t>
      </w:r>
      <w:r w:rsidRPr="00EE5DAD">
        <w:rPr>
          <w:rStyle w:val="Style13ptBold"/>
          <w:b w:val="0"/>
          <w:sz w:val="22"/>
          <w:u w:val="single"/>
        </w:rPr>
        <w:t>Russia is much more integrated into the international economy and global society than the Soviet Union was</w:t>
      </w:r>
      <w:r w:rsidRPr="00EE5DAD">
        <w:rPr>
          <w:rStyle w:val="Style13ptBold"/>
          <w:b w:val="0"/>
          <w:sz w:val="22"/>
        </w:rPr>
        <w:t xml:space="preserve">, and Putin's popularity depends heavily on his economic track record. Beyond that, there are objective criteria, such as </w:t>
      </w:r>
      <w:r w:rsidRPr="00EE5DAD">
        <w:rPr>
          <w:rStyle w:val="Style13ptBold"/>
          <w:b w:val="0"/>
          <w:sz w:val="22"/>
          <w:u w:val="single"/>
        </w:rPr>
        <w:t>the smaller size of the Russian population and economy as well as the difficulty of controlling modern means of social communication</w:t>
      </w:r>
      <w:r w:rsidRPr="00EE5DAD">
        <w:rPr>
          <w:rStyle w:val="Style13ptBold"/>
          <w:b w:val="0"/>
          <w:sz w:val="22"/>
        </w:rPr>
        <w:t>, that will constrain whoever is in charge of Russia.</w:t>
      </w:r>
    </w:p>
    <w:p w:rsidR="00F154CC" w:rsidRPr="00F154CC" w:rsidRDefault="00F154CC" w:rsidP="00F154CC"/>
    <w:sectPr w:rsidR="00F154CC" w:rsidRPr="00F154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FB36B68"/>
    <w:multiLevelType w:val="hybridMultilevel"/>
    <w:tmpl w:val="13D8CDEE"/>
    <w:lvl w:ilvl="0" w:tplc="EF5C5C6C">
      <w:start w:val="21"/>
      <w:numFmt w:val="bullet"/>
      <w:lvlText w:val="-"/>
      <w:lvlJc w:val="left"/>
      <w:pPr>
        <w:ind w:left="1080" w:hanging="360"/>
      </w:pPr>
      <w:rPr>
        <w:rFonts w:ascii="Arial" w:eastAsiaTheme="minorHAnsi"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AF08AF"/>
    <w:rsid w:val="000139A3"/>
    <w:rsid w:val="000F4896"/>
    <w:rsid w:val="00100833"/>
    <w:rsid w:val="00104529"/>
    <w:rsid w:val="001133E6"/>
    <w:rsid w:val="00177B7D"/>
    <w:rsid w:val="0018322D"/>
    <w:rsid w:val="001B5776"/>
    <w:rsid w:val="001D4DD9"/>
    <w:rsid w:val="00251FC7"/>
    <w:rsid w:val="00255527"/>
    <w:rsid w:val="002855A7"/>
    <w:rsid w:val="002A478A"/>
    <w:rsid w:val="00315690"/>
    <w:rsid w:val="00325646"/>
    <w:rsid w:val="003902BA"/>
    <w:rsid w:val="003A09E2"/>
    <w:rsid w:val="003C7D3F"/>
    <w:rsid w:val="00407037"/>
    <w:rsid w:val="004605D6"/>
    <w:rsid w:val="00491D4E"/>
    <w:rsid w:val="00497ABC"/>
    <w:rsid w:val="004C60E8"/>
    <w:rsid w:val="004E3579"/>
    <w:rsid w:val="004F39E0"/>
    <w:rsid w:val="00537BD5"/>
    <w:rsid w:val="005A0A73"/>
    <w:rsid w:val="006065BD"/>
    <w:rsid w:val="00665003"/>
    <w:rsid w:val="0068767F"/>
    <w:rsid w:val="00761F0D"/>
    <w:rsid w:val="00771456"/>
    <w:rsid w:val="007F0F12"/>
    <w:rsid w:val="007F5B66"/>
    <w:rsid w:val="00823A1C"/>
    <w:rsid w:val="00826D92"/>
    <w:rsid w:val="00845B9D"/>
    <w:rsid w:val="00860984"/>
    <w:rsid w:val="008B3ECB"/>
    <w:rsid w:val="008C1B2E"/>
    <w:rsid w:val="00903AEE"/>
    <w:rsid w:val="0091627E"/>
    <w:rsid w:val="009E1922"/>
    <w:rsid w:val="00A11700"/>
    <w:rsid w:val="00A93661"/>
    <w:rsid w:val="00A95652"/>
    <w:rsid w:val="00AF08AF"/>
    <w:rsid w:val="00B33C6D"/>
    <w:rsid w:val="00B4508F"/>
    <w:rsid w:val="00B8057C"/>
    <w:rsid w:val="00BF593B"/>
    <w:rsid w:val="00BF79C4"/>
    <w:rsid w:val="00C02D28"/>
    <w:rsid w:val="00C707A5"/>
    <w:rsid w:val="00C83417"/>
    <w:rsid w:val="00CD736E"/>
    <w:rsid w:val="00CE161E"/>
    <w:rsid w:val="00CF59A8"/>
    <w:rsid w:val="00D325A9"/>
    <w:rsid w:val="00D36A8A"/>
    <w:rsid w:val="00D541C7"/>
    <w:rsid w:val="00D71170"/>
    <w:rsid w:val="00DA6538"/>
    <w:rsid w:val="00DD5C42"/>
    <w:rsid w:val="00EC1DF6"/>
    <w:rsid w:val="00ED30CF"/>
    <w:rsid w:val="00EF460A"/>
    <w:rsid w:val="00EF681D"/>
    <w:rsid w:val="00F154CC"/>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D37D114A-F942-45E2-A5CC-5A3DEA644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1D4DD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1D4DD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D4DD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D4DD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1D4DD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1D4D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4DD9"/>
  </w:style>
  <w:style w:type="character" w:customStyle="1" w:styleId="Heading1Char">
    <w:name w:val="Heading 1 Char"/>
    <w:aliases w:val="Pocket Char"/>
    <w:basedOn w:val="DefaultParagraphFont"/>
    <w:link w:val="Heading1"/>
    <w:uiPriority w:val="1"/>
    <w:rsid w:val="001D4DD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1D4DD9"/>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1D4DD9"/>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1D4DD9"/>
    <w:rPr>
      <w:rFonts w:ascii="Calibri" w:eastAsiaTheme="majorEastAsia" w:hAnsi="Calibri" w:cstheme="majorBidi"/>
      <w:b/>
      <w:bCs/>
      <w:iCs/>
      <w:sz w:val="26"/>
    </w:rPr>
  </w:style>
  <w:style w:type="character" w:styleId="Emphasis">
    <w:name w:val="Emphasis"/>
    <w:basedOn w:val="DefaultParagraphFont"/>
    <w:uiPriority w:val="7"/>
    <w:qFormat/>
    <w:rsid w:val="001D4DD9"/>
    <w:rPr>
      <w:rFonts w:ascii="Calibri" w:hAnsi="Calibri" w:cs="Calibri"/>
      <w:b/>
      <w:i w:val="0"/>
      <w:iCs/>
      <w:sz w:val="22"/>
      <w:u w:val="single"/>
      <w:bdr w:val="single" w:sz="18" w:space="0" w:color="auto"/>
    </w:rPr>
  </w:style>
  <w:style w:type="character" w:customStyle="1" w:styleId="Style13ptBold">
    <w:name w:val="Style 13 pt Bold"/>
    <w:aliases w:val="Cite,Style Style Bold + 12 pt"/>
    <w:basedOn w:val="StyleBold"/>
    <w:uiPriority w:val="5"/>
    <w:qFormat/>
    <w:rsid w:val="001D4DD9"/>
    <w:rPr>
      <w:b/>
      <w:bCs/>
      <w:sz w:val="26"/>
      <w:u w:val="none"/>
    </w:rPr>
  </w:style>
  <w:style w:type="character" w:customStyle="1" w:styleId="StyleUnderline">
    <w:name w:val="Style Underline"/>
    <w:aliases w:val="Underline,Style Bold Underline"/>
    <w:basedOn w:val="DefaultParagraphFont"/>
    <w:uiPriority w:val="6"/>
    <w:qFormat/>
    <w:rsid w:val="001D4DD9"/>
    <w:rPr>
      <w:b w:val="0"/>
      <w:bCs/>
      <w:sz w:val="22"/>
      <w:u w:val="single"/>
    </w:rPr>
  </w:style>
  <w:style w:type="character" w:styleId="Hyperlink">
    <w:name w:val="Hyperlink"/>
    <w:basedOn w:val="DefaultParagraphFont"/>
    <w:uiPriority w:val="99"/>
    <w:rsid w:val="001D4DD9"/>
    <w:rPr>
      <w:color w:val="auto"/>
      <w:u w:val="none"/>
    </w:rPr>
  </w:style>
  <w:style w:type="character" w:styleId="FollowedHyperlink">
    <w:name w:val="FollowedHyperlink"/>
    <w:basedOn w:val="DefaultParagraphFont"/>
    <w:uiPriority w:val="99"/>
    <w:semiHidden/>
    <w:rsid w:val="001D4DD9"/>
    <w:rPr>
      <w:color w:val="auto"/>
      <w:u w:val="none"/>
    </w:rPr>
  </w:style>
  <w:style w:type="paragraph" w:styleId="ListParagraph">
    <w:name w:val="List Paragraph"/>
    <w:basedOn w:val="Normal"/>
    <w:uiPriority w:val="34"/>
    <w:qFormat/>
    <w:rsid w:val="00F154CC"/>
    <w:pPr>
      <w:ind w:left="720"/>
      <w:contextualSpacing/>
    </w:pPr>
  </w:style>
  <w:style w:type="paragraph" w:styleId="DocumentMap">
    <w:name w:val="Document Map"/>
    <w:basedOn w:val="Normal"/>
    <w:link w:val="DocumentMapChar"/>
    <w:uiPriority w:val="99"/>
    <w:semiHidden/>
    <w:unhideWhenUsed/>
    <w:rsid w:val="003C7D3F"/>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3C7D3F"/>
    <w:rPr>
      <w:rFonts w:ascii="Lucida Grande" w:hAnsi="Lucida Grande" w:cs="Lucida Grande"/>
      <w:sz w:val="24"/>
      <w:szCs w:val="24"/>
    </w:rPr>
  </w:style>
  <w:style w:type="character" w:customStyle="1" w:styleId="StyleBold">
    <w:name w:val="Style Bold"/>
    <w:basedOn w:val="DefaultParagraphFont"/>
    <w:uiPriority w:val="9"/>
    <w:semiHidden/>
    <w:rsid w:val="001D4DD9"/>
    <w:rPr>
      <w:b/>
      <w:bCs/>
    </w:rPr>
  </w:style>
  <w:style w:type="paragraph" w:styleId="Header">
    <w:name w:val="header"/>
    <w:basedOn w:val="Normal"/>
    <w:link w:val="HeaderChar"/>
    <w:uiPriority w:val="99"/>
    <w:semiHidden/>
    <w:rsid w:val="001D4DD9"/>
    <w:pPr>
      <w:tabs>
        <w:tab w:val="center" w:pos="4680"/>
        <w:tab w:val="right" w:pos="9360"/>
      </w:tabs>
    </w:pPr>
  </w:style>
  <w:style w:type="character" w:customStyle="1" w:styleId="HeaderChar">
    <w:name w:val="Header Char"/>
    <w:basedOn w:val="DefaultParagraphFont"/>
    <w:link w:val="Header"/>
    <w:uiPriority w:val="99"/>
    <w:semiHidden/>
    <w:rsid w:val="001D4DD9"/>
    <w:rPr>
      <w:rFonts w:ascii="Calibri" w:hAnsi="Calibri" w:cs="Calibri"/>
    </w:rPr>
  </w:style>
  <w:style w:type="paragraph" w:styleId="Footer">
    <w:name w:val="footer"/>
    <w:basedOn w:val="Normal"/>
    <w:link w:val="FooterChar"/>
    <w:uiPriority w:val="99"/>
    <w:semiHidden/>
    <w:rsid w:val="001D4DD9"/>
    <w:pPr>
      <w:tabs>
        <w:tab w:val="center" w:pos="4680"/>
        <w:tab w:val="right" w:pos="9360"/>
      </w:tabs>
    </w:pPr>
  </w:style>
  <w:style w:type="character" w:customStyle="1" w:styleId="FooterChar">
    <w:name w:val="Footer Char"/>
    <w:basedOn w:val="DefaultParagraphFont"/>
    <w:link w:val="Footer"/>
    <w:uiPriority w:val="99"/>
    <w:semiHidden/>
    <w:rsid w:val="001D4DD9"/>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bject.cato.org/sites/cato.org/files/articles/isec_c_00140.pdf" TargetMode="External"/><Relationship Id="rId13" Type="http://schemas.openxmlformats.org/officeDocument/2006/relationships/hyperlink" Target="http://www.chinausfocus.com/foreign-policy/a-bipolar-world-is-more-likely-than-a-unipolar-or-multipolar-one/" TargetMode="External"/><Relationship Id="rId18" Type="http://schemas.openxmlformats.org/officeDocument/2006/relationships/hyperlink" Target="http://www.huffingtonpost.com/artyom-lukin/china-russia-world-war-three_b_5625485.html" TargetMode="External"/><Relationship Id="rId26" Type="http://schemas.openxmlformats.org/officeDocument/2006/relationships/hyperlink" Target="http://thediplomat.com/2014/08/when-might-a-great-power-war-make-sense/" TargetMode="External"/><Relationship Id="rId3" Type="http://schemas.openxmlformats.org/officeDocument/2006/relationships/settings" Target="settings.xml"/><Relationship Id="rId21" Type="http://schemas.openxmlformats.org/officeDocument/2006/relationships/hyperlink" Target="http://www.belfercenter.org/sites/default/files/legacy/files/ISEC_a_00034-MacDonald_proof2.pdf" TargetMode="External"/><Relationship Id="rId7" Type="http://schemas.openxmlformats.org/officeDocument/2006/relationships/hyperlink" Target="http://www.jhubc.it/facultypages/ejones/International_Spectator_2011.pdf" TargetMode="External"/><Relationship Id="rId12" Type="http://schemas.openxmlformats.org/officeDocument/2006/relationships/hyperlink" Target="http://www.antiwar.com/roberts/?articleid=11422" TargetMode="External"/><Relationship Id="rId17" Type="http://schemas.openxmlformats.org/officeDocument/2006/relationships/hyperlink" Target="http://www.mitpressjournals.org/doi/pdf/10.1162/ISEC_a_00064" TargetMode="External"/><Relationship Id="rId25" Type="http://schemas.openxmlformats.org/officeDocument/2006/relationships/hyperlink" Target="https://www.ethicsandinternationalaffairs.org/2014/the-ethics-of-avoiding-conflict-with-china/" TargetMode="External"/><Relationship Id="rId2" Type="http://schemas.openxmlformats.org/officeDocument/2006/relationships/styles" Target="styles.xml"/><Relationship Id="rId16" Type="http://schemas.openxmlformats.org/officeDocument/2006/relationships/hyperlink" Target="http://www.mitpressjournals.org/doi/pdf/10.1162/ISEC_a_00064" TargetMode="External"/><Relationship Id="rId20" Type="http://schemas.openxmlformats.org/officeDocument/2006/relationships/hyperlink" Target="http://isites.harvard.edu/fs/docs/icb.topic199080.files/Readings_for_October_16_/Ross.IS.99.pdf"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cidcm.umd.edu/workshop/papers/the_bipolarity_of_a_unipolar_system.pdf" TargetMode="External"/><Relationship Id="rId11" Type="http://schemas.openxmlformats.org/officeDocument/2006/relationships/hyperlink" Target="http://www.mitpressjournals.org/doi/pdf/10.1162/ISEC_a_00064" TargetMode="External"/><Relationship Id="rId24" Type="http://schemas.openxmlformats.org/officeDocument/2006/relationships/hyperlink" Target="https://www.theguardian.com/commentisfree/2015/may/28/conflict-us-china-not-inevitable-empire" TargetMode="External"/><Relationship Id="rId5" Type="http://schemas.openxmlformats.org/officeDocument/2006/relationships/hyperlink" Target="http://www.chinausfocus.com/foreign-policy/a-bipolar-world-is-more-likely-than-a-unipolar-or-multipolar-one/" TargetMode="External"/><Relationship Id="rId15" Type="http://schemas.openxmlformats.org/officeDocument/2006/relationships/hyperlink" Target="http://www.economist.com/news/china/21650566-crisis-ukraine-drawing-russia-closer-china-relationship-far-equal?fsrc=scn/tw/te/pe/ed/russiaandchina" TargetMode="External"/><Relationship Id="rId23" Type="http://schemas.openxmlformats.org/officeDocument/2006/relationships/hyperlink" Target="http://www.chinausfocus.com/foreign-policy/the-future-of-us-china-relations/" TargetMode="External"/><Relationship Id="rId28" Type="http://schemas.openxmlformats.org/officeDocument/2006/relationships/hyperlink" Target="http://www.worldpoliticsreview.com/articles/10140/global-insights-putin-not-a-game-changer-for-u-s-russia-ties" TargetMode="External"/><Relationship Id="rId10" Type="http://schemas.openxmlformats.org/officeDocument/2006/relationships/hyperlink" Target="http://www.sciencedirect.com/science/article/pii/S0016328709001049" TargetMode="External"/><Relationship Id="rId19" Type="http://schemas.openxmlformats.org/officeDocument/2006/relationships/hyperlink" Target="http://www.e-ir.info/2011/04/03/why-%E2%80%98two-supremacies%E2%80%99-rhymes-with-%E2%80%98stability%E2%80%99/" TargetMode="External"/><Relationship Id="rId4" Type="http://schemas.openxmlformats.org/officeDocument/2006/relationships/webSettings" Target="webSettings.xml"/><Relationship Id="rId9" Type="http://schemas.openxmlformats.org/officeDocument/2006/relationships/hyperlink" Target="http://www.stjoe.k12.in.us/ourpages/auto/2013/1/7/40360647/13-0102%20Pull%20Back.pdf" TargetMode="External"/><Relationship Id="rId14" Type="http://schemas.openxmlformats.org/officeDocument/2006/relationships/hyperlink" Target="http://www.foreignpolicy.com/articles/2012/02/06/it_won_t_be_an_american_century?page=0,2" TargetMode="External"/><Relationship Id="rId22" Type="http://schemas.openxmlformats.org/officeDocument/2006/relationships/hyperlink" Target="http://www.globalresearch.ca/the-american-empire-rip/5321211" TargetMode="External"/><Relationship Id="rId27" Type="http://schemas.openxmlformats.org/officeDocument/2006/relationships/hyperlink" Target="https://www.washingtonpost.com/news/monkey-cage/wp/2014/03/06/how-putins-desire-to-restore-russia-to-great-power-status-matters/?utm_term=.611c820c17fe"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19427</Words>
  <Characters>110736</Characters>
  <Application>Microsoft Office Word</Application>
  <DocSecurity>0</DocSecurity>
  <Lines>922</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dc:creator>
  <cp:keywords>5.0</cp:keywords>
  <dc:description/>
  <cp:lastModifiedBy>Alexandria</cp:lastModifiedBy>
  <cp:revision>2</cp:revision>
  <dcterms:created xsi:type="dcterms:W3CDTF">2017-07-02T17:41:00Z</dcterms:created>
  <dcterms:modified xsi:type="dcterms:W3CDTF">2017-07-02T17:41:00Z</dcterms:modified>
</cp:coreProperties>
</file>