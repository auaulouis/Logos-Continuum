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D7DE52" w14:textId="77777777" w:rsidR="00B92892" w:rsidRPr="008E6F59" w:rsidRDefault="007A03FD" w:rsidP="007A03FD">
      <w:pPr>
        <w:pStyle w:val="Heading1"/>
        <w:rPr>
          <w:rFonts w:cs="Times New Roman"/>
        </w:rPr>
      </w:pPr>
      <w:r w:rsidRPr="008E6F59">
        <w:rPr>
          <w:rFonts w:cs="Times New Roman"/>
        </w:rPr>
        <w:t>T</w:t>
      </w:r>
      <w:r w:rsidR="008720A4" w:rsidRPr="008E6F59">
        <w:rPr>
          <w:rFonts w:cs="Times New Roman"/>
        </w:rPr>
        <w:t xml:space="preserve">rump </w:t>
      </w:r>
      <w:r w:rsidR="00064D34" w:rsidRPr="008E6F59">
        <w:rPr>
          <w:rFonts w:cs="Times New Roman"/>
        </w:rPr>
        <w:t>Base DA</w:t>
      </w:r>
      <w:r w:rsidR="001B3466" w:rsidRPr="008E6F59">
        <w:rPr>
          <w:rFonts w:cs="Times New Roman"/>
        </w:rPr>
        <w:t xml:space="preserve"> –</w:t>
      </w:r>
      <w:r w:rsidR="00CA47BC" w:rsidRPr="008E6F59">
        <w:rPr>
          <w:rFonts w:cs="Times New Roman"/>
        </w:rPr>
        <w:t xml:space="preserve"> HSS </w:t>
      </w:r>
      <w:r w:rsidR="00D9219E">
        <w:rPr>
          <w:rFonts w:cs="Times New Roman"/>
        </w:rPr>
        <w:t>20</w:t>
      </w:r>
      <w:r w:rsidR="001B3466" w:rsidRPr="008E6F59">
        <w:rPr>
          <w:rFonts w:cs="Times New Roman"/>
        </w:rPr>
        <w:t>17</w:t>
      </w:r>
    </w:p>
    <w:p w14:paraId="1D78B759" w14:textId="77777777" w:rsidR="008720A4" w:rsidRPr="008E6F59" w:rsidRDefault="008720A4" w:rsidP="008720A4">
      <w:pPr>
        <w:pStyle w:val="Heading1"/>
        <w:rPr>
          <w:rFonts w:cs="Times New Roman"/>
        </w:rPr>
      </w:pPr>
      <w:r w:rsidRPr="008E6F59">
        <w:rPr>
          <w:rFonts w:cs="Times New Roman"/>
        </w:rPr>
        <w:lastRenderedPageBreak/>
        <w:t>NEGATIVE</w:t>
      </w:r>
    </w:p>
    <w:p w14:paraId="3B1E96B7" w14:textId="77777777" w:rsidR="00064D34" w:rsidRPr="008E6F59" w:rsidRDefault="008E427E" w:rsidP="00064D34">
      <w:pPr>
        <w:pStyle w:val="Heading2"/>
        <w:rPr>
          <w:rFonts w:cs="Times New Roman"/>
        </w:rPr>
      </w:pPr>
      <w:r w:rsidRPr="008E6F59">
        <w:rPr>
          <w:rFonts w:cs="Times New Roman"/>
        </w:rPr>
        <w:lastRenderedPageBreak/>
        <w:t xml:space="preserve">*** </w:t>
      </w:r>
      <w:r w:rsidR="00064D34" w:rsidRPr="008E6F59">
        <w:rPr>
          <w:rFonts w:cs="Times New Roman"/>
        </w:rPr>
        <w:t>1NC</w:t>
      </w:r>
    </w:p>
    <w:p w14:paraId="1F88CBF7" w14:textId="77777777" w:rsidR="00064D34" w:rsidRPr="00D9219E" w:rsidRDefault="00D9219E" w:rsidP="00D9219E">
      <w:pPr>
        <w:pStyle w:val="Heading3"/>
      </w:pPr>
      <w:r w:rsidRPr="00D9219E">
        <w:lastRenderedPageBreak/>
        <w:t>1NC — Trump Base DA</w:t>
      </w:r>
    </w:p>
    <w:p w14:paraId="5E058245" w14:textId="77777777" w:rsidR="00064D34" w:rsidRPr="00D9219E" w:rsidRDefault="00064D34" w:rsidP="00D9219E">
      <w:pPr>
        <w:pStyle w:val="Heading4"/>
      </w:pPr>
      <w:r w:rsidRPr="00D9219E">
        <w:t xml:space="preserve">First/next off is the </w:t>
      </w:r>
      <w:r w:rsidR="00D9219E" w:rsidRPr="00D9219E">
        <w:rPr>
          <w:u w:val="single"/>
        </w:rPr>
        <w:t xml:space="preserve">Trump </w:t>
      </w:r>
      <w:r w:rsidRPr="00D9219E">
        <w:rPr>
          <w:u w:val="single"/>
        </w:rPr>
        <w:t>Base DA</w:t>
      </w:r>
      <w:bookmarkStart w:id="0" w:name="_GoBack"/>
      <w:bookmarkEnd w:id="0"/>
    </w:p>
    <w:p w14:paraId="14636C1B" w14:textId="77777777" w:rsidR="004758C6" w:rsidRPr="008E6F59" w:rsidRDefault="004758C6" w:rsidP="004758C6">
      <w:pPr>
        <w:pStyle w:val="Heading4"/>
        <w:rPr>
          <w:rFonts w:cs="Times New Roman"/>
        </w:rPr>
      </w:pPr>
      <w:r w:rsidRPr="008E6F59">
        <w:rPr>
          <w:rFonts w:cs="Times New Roman"/>
        </w:rPr>
        <w:t>Base support for Trump is stable becau</w:t>
      </w:r>
      <w:r w:rsidR="004E0966" w:rsidRPr="008E6F59">
        <w:rPr>
          <w:rFonts w:cs="Times New Roman"/>
        </w:rPr>
        <w:t xml:space="preserve">se of his follow through on </w:t>
      </w:r>
      <w:r w:rsidRPr="008E6F59">
        <w:rPr>
          <w:rFonts w:cs="Times New Roman"/>
        </w:rPr>
        <w:t>campaign pledges</w:t>
      </w:r>
    </w:p>
    <w:p w14:paraId="453715E2" w14:textId="77777777" w:rsidR="004758C6" w:rsidRPr="008E6F59" w:rsidRDefault="004758C6" w:rsidP="004758C6">
      <w:proofErr w:type="spellStart"/>
      <w:r w:rsidRPr="008E6F59">
        <w:rPr>
          <w:rStyle w:val="Style13ptBold"/>
        </w:rPr>
        <w:t>Dandes</w:t>
      </w:r>
      <w:proofErr w:type="spellEnd"/>
      <w:r w:rsidRPr="008E6F59">
        <w:rPr>
          <w:rStyle w:val="Style13ptBold"/>
        </w:rPr>
        <w:t xml:space="preserve"> 7-26</w:t>
      </w:r>
      <w:r w:rsidRPr="008E6F59">
        <w:t xml:space="preserve"> – Rick </w:t>
      </w:r>
      <w:proofErr w:type="spellStart"/>
      <w:r w:rsidRPr="008E6F59">
        <w:t>Dandes</w:t>
      </w:r>
      <w:proofErr w:type="spellEnd"/>
      <w:r w:rsidRPr="008E6F59">
        <w:t xml:space="preserve"> writes for The (Sunbury) Daily Item, which, like The Meadville Tribune, is owned by Community Newspaper Holdings </w:t>
      </w:r>
      <w:proofErr w:type="spellStart"/>
      <w:r w:rsidRPr="008E6F59">
        <w:t>Inc</w:t>
      </w:r>
      <w:proofErr w:type="spellEnd"/>
      <w:r w:rsidRPr="008E6F59">
        <w:t xml:space="preserve"> </w:t>
      </w:r>
      <w:proofErr w:type="spellStart"/>
      <w:r w:rsidRPr="008E6F59">
        <w:t>Cnhi</w:t>
      </w:r>
      <w:proofErr w:type="spellEnd"/>
      <w:r w:rsidRPr="008E6F59">
        <w:t xml:space="preserve"> News Service, 7-26-2017 ("Supporters stand behind Trump", Meadville Tribune, http://www.meadvilletribune.com/news/local_news/supporters-stand-behind-trump/article_485da8b9-c7e1-5473-94db-27471681f86d.html, accessed 7-26-2017, JD) </w:t>
      </w:r>
    </w:p>
    <w:p w14:paraId="6D4F6347" w14:textId="77777777" w:rsidR="004758C6" w:rsidRPr="008E6F59" w:rsidRDefault="004758C6" w:rsidP="004758C6">
      <w:r w:rsidRPr="008E6F59">
        <w:t xml:space="preserve">Six months into his first term as president, Donald </w:t>
      </w:r>
      <w:r w:rsidRPr="008E6F59">
        <w:rPr>
          <w:rStyle w:val="StyleUnderline"/>
          <w:highlight w:val="yellow"/>
        </w:rPr>
        <w:t>Trump's support among those who voted for him continues to be strong</w:t>
      </w:r>
      <w:r w:rsidRPr="008E6F59">
        <w:t>, according to an NBC News/Wall Street Journal poll released Wednesday.</w:t>
      </w:r>
    </w:p>
    <w:p w14:paraId="19A09561" w14:textId="77777777" w:rsidR="004758C6" w:rsidRPr="008E6F59" w:rsidRDefault="004758C6" w:rsidP="004758C6">
      <w:r w:rsidRPr="008E6F59">
        <w:rPr>
          <w:rStyle w:val="StyleUnderline"/>
          <w:highlight w:val="yellow"/>
        </w:rPr>
        <w:t>The voters who were surveyed lived in key states that decided the election</w:t>
      </w:r>
      <w:r w:rsidRPr="008E6F59">
        <w:t>, including Pennsylvania.</w:t>
      </w:r>
    </w:p>
    <w:p w14:paraId="408F6402" w14:textId="77777777" w:rsidR="004758C6" w:rsidRPr="008E6F59" w:rsidRDefault="004758C6" w:rsidP="004758C6">
      <w:r w:rsidRPr="008E6F59">
        <w:t xml:space="preserve">According to the WSJ/NBC poll, </w:t>
      </w:r>
      <w:r w:rsidRPr="008E6F59">
        <w:rPr>
          <w:rStyle w:val="StyleUnderline"/>
          <w:highlight w:val="yellow"/>
        </w:rPr>
        <w:t>people who</w:t>
      </w:r>
      <w:r w:rsidRPr="008E6F59">
        <w:rPr>
          <w:rStyle w:val="StyleUnderline"/>
        </w:rPr>
        <w:t xml:space="preserve"> helped </w:t>
      </w:r>
      <w:r w:rsidRPr="008E6F59">
        <w:rPr>
          <w:rStyle w:val="StyleUnderline"/>
          <w:highlight w:val="yellow"/>
        </w:rPr>
        <w:t>elect Donald Trump in counties that flipped parties</w:t>
      </w:r>
      <w:r w:rsidRPr="008E6F59">
        <w:t xml:space="preserve"> — voting for Obama in 2012 and Trump in 2016 — mostly </w:t>
      </w:r>
      <w:r w:rsidRPr="008E6F59">
        <w:rPr>
          <w:rStyle w:val="StyleUnderline"/>
          <w:highlight w:val="yellow"/>
        </w:rPr>
        <w:t>approve of his policies</w:t>
      </w:r>
      <w:r w:rsidRPr="008E6F59">
        <w:t xml:space="preserve"> but disapprove of his combative personal attack style and called it a distraction. </w:t>
      </w:r>
      <w:r w:rsidRPr="008E6F59">
        <w:rPr>
          <w:rStyle w:val="StyleUnderline"/>
          <w:highlight w:val="yellow"/>
        </w:rPr>
        <w:t>Seventy-five percent of those polled liked his pledge to keep jobs in America</w:t>
      </w:r>
      <w:r w:rsidRPr="008E6F59">
        <w:t>, but more than 40 percent of those polled didn't like the House Republican plan to overhaul Obamacare.</w:t>
      </w:r>
    </w:p>
    <w:p w14:paraId="57FC7C4A" w14:textId="77777777" w:rsidR="004758C6" w:rsidRPr="008E6F59" w:rsidRDefault="004758C6" w:rsidP="004758C6">
      <w:r w:rsidRPr="008E6F59">
        <w:rPr>
          <w:rStyle w:val="StyleUnderline"/>
          <w:highlight w:val="yellow"/>
        </w:rPr>
        <w:t>Among those who flipped from Obama, Trump's approval rating stands at 50 percent</w:t>
      </w:r>
      <w:r w:rsidRPr="008E6F59">
        <w:t>, higher by 10 points than in most national polls.</w:t>
      </w:r>
    </w:p>
    <w:p w14:paraId="0C38FB60" w14:textId="77777777" w:rsidR="004758C6" w:rsidRPr="008E6F59" w:rsidRDefault="004758C6" w:rsidP="004758C6">
      <w:pPr>
        <w:rPr>
          <w:rStyle w:val="StyleUnderline"/>
        </w:rPr>
      </w:pPr>
      <w:r w:rsidRPr="008E6F59">
        <w:rPr>
          <w:rStyle w:val="StyleUnderline"/>
        </w:rPr>
        <w:t>Trump has even managed to "surprise" some conservatives who weren't sure he'd follow through on his campaign pledges.</w:t>
      </w:r>
    </w:p>
    <w:p w14:paraId="01105936" w14:textId="77777777" w:rsidR="004758C6" w:rsidRPr="008E6F59" w:rsidRDefault="004758C6" w:rsidP="004758C6">
      <w:r w:rsidRPr="008E6F59">
        <w:t>"I didn't vote for either Trump or Hillary," said Billy Allred, of Winfield, a Republican. "I thought he was kind of a loose cannon, and I couldn't get myself to pull the lever and vote for him. But now, he's surprised me. I've seen he's done some good things."</w:t>
      </w:r>
    </w:p>
    <w:p w14:paraId="6B3B1D18" w14:textId="77777777" w:rsidR="004758C6" w:rsidRPr="008E6F59" w:rsidRDefault="004758C6" w:rsidP="004758C6">
      <w:r w:rsidRPr="008E6F59">
        <w:rPr>
          <w:rStyle w:val="StyleUnderline"/>
          <w:highlight w:val="yellow"/>
        </w:rPr>
        <w:t>Appointing Judge Neil Gorsuch to the Supreme Court "was very positive,"</w:t>
      </w:r>
      <w:r w:rsidRPr="008E6F59">
        <w:t xml:space="preserve"> Allred said. "His confirmation went fairly smoothly, and </w:t>
      </w:r>
      <w:r w:rsidRPr="008E6F59">
        <w:rPr>
          <w:rStyle w:val="StyleUnderline"/>
        </w:rPr>
        <w:t xml:space="preserve">he is the kind of conservative voice we need on the court. </w:t>
      </w:r>
      <w:r w:rsidRPr="008E6F59">
        <w:t>During the campaign, Trump said he'd appoint a conservative judge, and he followed through on that promise. In this case, he did the right thing."</w:t>
      </w:r>
    </w:p>
    <w:p w14:paraId="55D80F90" w14:textId="77777777" w:rsidR="004758C6" w:rsidRPr="008E6F59" w:rsidRDefault="004758C6" w:rsidP="004758C6">
      <w:r w:rsidRPr="008E6F59">
        <w:t>Allred, however, is not happy with Trump getting involved deeper in the Syrian conflict.</w:t>
      </w:r>
    </w:p>
    <w:p w14:paraId="5CD9F7A1" w14:textId="77777777" w:rsidR="004758C6" w:rsidRPr="008E6F59" w:rsidRDefault="004758C6" w:rsidP="004758C6">
      <w:r w:rsidRPr="008E6F59">
        <w:t xml:space="preserve">Republican state Rep. Brad </w:t>
      </w:r>
      <w:proofErr w:type="spellStart"/>
      <w:r w:rsidRPr="008E6F59">
        <w:t>Roae</w:t>
      </w:r>
      <w:proofErr w:type="spellEnd"/>
      <w:r w:rsidRPr="008E6F59">
        <w:t>, whose district includes Crawford County, is pleased with Trump’s first six months.</w:t>
      </w:r>
    </w:p>
    <w:p w14:paraId="30FDC00B" w14:textId="77777777" w:rsidR="004758C6" w:rsidRPr="008E6F59" w:rsidRDefault="004758C6" w:rsidP="004758C6">
      <w:r w:rsidRPr="008E6F59">
        <w:t xml:space="preserve">"President </w:t>
      </w:r>
      <w:r w:rsidRPr="008E6F59">
        <w:rPr>
          <w:rStyle w:val="StyleUnderline"/>
          <w:highlight w:val="yellow"/>
        </w:rPr>
        <w:t>Trump is doing a good job considering the small group of liberal RINOs</w:t>
      </w:r>
      <w:r w:rsidRPr="008E6F59">
        <w:t xml:space="preserve"> (Republicans </w:t>
      </w:r>
      <w:proofErr w:type="gramStart"/>
      <w:r w:rsidRPr="008E6F59">
        <w:t>In</w:t>
      </w:r>
      <w:proofErr w:type="gramEnd"/>
      <w:r w:rsidRPr="008E6F59">
        <w:t xml:space="preserve"> Name Only)</w:t>
      </w:r>
      <w:r w:rsidRPr="008E6F59">
        <w:rPr>
          <w:rStyle w:val="StyleUnderline"/>
        </w:rPr>
        <w:t xml:space="preserve"> in the House and Senate that are preventing moderate Republicans and conservative Republicans from passing needed laws,”</w:t>
      </w:r>
      <w:r w:rsidRPr="008E6F59">
        <w:t xml:space="preserve"> he said.</w:t>
      </w:r>
    </w:p>
    <w:p w14:paraId="11BD36B2" w14:textId="77777777" w:rsidR="00B92892" w:rsidRPr="008E6F59" w:rsidRDefault="00B92892" w:rsidP="00B92892">
      <w:pPr>
        <w:pStyle w:val="Heading4"/>
        <w:spacing w:before="0" w:after="160"/>
        <w:rPr>
          <w:rFonts w:cs="Times New Roman"/>
        </w:rPr>
      </w:pPr>
      <w:r w:rsidRPr="008E6F59">
        <w:rPr>
          <w:rFonts w:cs="Times New Roman"/>
        </w:rPr>
        <w:t xml:space="preserve">The plan </w:t>
      </w:r>
      <w:r w:rsidRPr="008E6F59">
        <w:rPr>
          <w:rFonts w:cs="Times New Roman"/>
          <w:u w:val="single"/>
        </w:rPr>
        <w:t>alienates</w:t>
      </w:r>
      <w:r w:rsidRPr="008E6F59">
        <w:rPr>
          <w:rFonts w:cs="Times New Roman"/>
        </w:rPr>
        <w:t xml:space="preserve"> the base – they empirically rally against federal involvement in K-12 education </w:t>
      </w:r>
    </w:p>
    <w:p w14:paraId="22E81632" w14:textId="77777777" w:rsidR="00B92892" w:rsidRPr="008E6F59" w:rsidRDefault="00B92892" w:rsidP="00B92892">
      <w:r w:rsidRPr="008E6F59">
        <w:rPr>
          <w:rStyle w:val="Style13ptBold"/>
        </w:rPr>
        <w:t>Klein 4/26</w:t>
      </w:r>
      <w:r w:rsidRPr="008E6F59">
        <w:t xml:space="preserve"> – Rebecca, Rebecca Klein is the education reporter for </w:t>
      </w:r>
      <w:proofErr w:type="spellStart"/>
      <w:r w:rsidRPr="008E6F59">
        <w:t>HuffPost</w:t>
      </w:r>
      <w:proofErr w:type="spellEnd"/>
      <w:r w:rsidRPr="008E6F59">
        <w:t>, focusing on K-12 issues ("Trump's New Order Says He Wants Local Control Of Schools, But Doesn't Do Much Else," HuffPost, </w:t>
      </w:r>
      <w:hyperlink r:id="rId6" w:history="1">
        <w:r w:rsidRPr="008E6F59">
          <w:rPr>
            <w:rStyle w:val="Hyperlink"/>
          </w:rPr>
          <w:t>http://www.huffingtonpost.com/entry/trump-education-department-executive-order_us_5900e506e4b0af6d718aecfa</w:t>
        </w:r>
      </w:hyperlink>
      <w:r w:rsidRPr="008E6F59">
        <w:t xml:space="preserve">, Accessed 07-25-2017,JD) </w:t>
      </w:r>
    </w:p>
    <w:p w14:paraId="3CA8333D" w14:textId="77777777" w:rsidR="00B92892" w:rsidRPr="008E6F59" w:rsidRDefault="00B92892" w:rsidP="00B92892">
      <w:r w:rsidRPr="008E6F59">
        <w:t xml:space="preserve">President Donald </w:t>
      </w:r>
      <w:r w:rsidRPr="008E6F59">
        <w:rPr>
          <w:rStyle w:val="StyleUnderline"/>
          <w:highlight w:val="yellow"/>
        </w:rPr>
        <w:t>Trump</w:t>
      </w:r>
      <w:r w:rsidRPr="008E6F59">
        <w:t xml:space="preserve"> </w:t>
      </w:r>
      <w:r w:rsidRPr="008E6F59">
        <w:rPr>
          <w:rStyle w:val="StyleUnderline"/>
        </w:rPr>
        <w:t xml:space="preserve">issued an </w:t>
      </w:r>
      <w:hyperlink r:id="rId7" w:tgtFrame="_blank" w:history="1">
        <w:r w:rsidRPr="008E6F59">
          <w:rPr>
            <w:rStyle w:val="StyleUnderline"/>
          </w:rPr>
          <w:t>executive order</w:t>
        </w:r>
      </w:hyperlink>
      <w:r w:rsidRPr="008E6F59">
        <w:t xml:space="preserve"> on Wednesday that seeks </w:t>
      </w:r>
      <w:r w:rsidRPr="008E6F59">
        <w:rPr>
          <w:rStyle w:val="StyleUnderline"/>
        </w:rPr>
        <w:t>to reduce federal intervention in education</w:t>
      </w:r>
      <w:r w:rsidRPr="008E6F59">
        <w:t xml:space="preserve">. It </w:t>
      </w:r>
      <w:r w:rsidRPr="008E6F59">
        <w:rPr>
          <w:rStyle w:val="StyleUnderline"/>
          <w:highlight w:val="yellow"/>
        </w:rPr>
        <w:t xml:space="preserve">builds on </w:t>
      </w:r>
      <w:r w:rsidRPr="008E6F59">
        <w:rPr>
          <w:rStyle w:val="Emphasis"/>
          <w:highlight w:val="yellow"/>
        </w:rPr>
        <w:t>vows he made during the campaign to dismantle the Common Core State Standards</w:t>
      </w:r>
      <w:r w:rsidRPr="008E6F59">
        <w:rPr>
          <w:rStyle w:val="StyleUnderline"/>
          <w:highlight w:val="yellow"/>
        </w:rPr>
        <w:t xml:space="preserve"> and</w:t>
      </w:r>
      <w:r w:rsidRPr="008E6F59">
        <w:rPr>
          <w:rStyle w:val="StyleUnderline"/>
        </w:rPr>
        <w:t xml:space="preserve"> hand </w:t>
      </w:r>
      <w:r w:rsidRPr="008E6F59">
        <w:rPr>
          <w:rStyle w:val="StyleUnderline"/>
          <w:highlight w:val="yellow"/>
        </w:rPr>
        <w:t>greater control of schools back to states and localities</w:t>
      </w:r>
      <w:r w:rsidRPr="008E6F59">
        <w:rPr>
          <w:rStyle w:val="StyleUnderline"/>
        </w:rPr>
        <w:t>.</w:t>
      </w:r>
      <w:r w:rsidRPr="008E6F59">
        <w:t xml:space="preserve"> </w:t>
      </w:r>
    </w:p>
    <w:p w14:paraId="1BC2720B" w14:textId="77777777" w:rsidR="00B92892" w:rsidRPr="008E6F59" w:rsidRDefault="00B92892" w:rsidP="00B92892">
      <w:r w:rsidRPr="008E6F59">
        <w:t xml:space="preserve">But initially, at least, the order doesn’t do much. </w:t>
      </w:r>
    </w:p>
    <w:p w14:paraId="0D9DE365" w14:textId="77777777" w:rsidR="00B92892" w:rsidRPr="008E6F59" w:rsidRDefault="00B92892" w:rsidP="00B92892">
      <w:r w:rsidRPr="008E6F59">
        <w:t xml:space="preserve">The order directs Education Secretary Betsy </w:t>
      </w:r>
      <w:proofErr w:type="spellStart"/>
      <w:r w:rsidRPr="008E6F59">
        <w:t>DeVos</w:t>
      </w:r>
      <w:proofErr w:type="spellEnd"/>
      <w:r w:rsidRPr="008E6F59">
        <w:t xml:space="preserve"> to identify examples of federal overreach in her bailiwick, senior Education Department official Rob Goad said on a call with reporters. For the next 300 days, </w:t>
      </w:r>
      <w:proofErr w:type="spellStart"/>
      <w:r w:rsidRPr="008E6F59">
        <w:t>DeVos</w:t>
      </w:r>
      <w:proofErr w:type="spellEnd"/>
      <w:r w:rsidRPr="008E6F59">
        <w:t xml:space="preserve"> and a team of department staffers will analyze regulations and guidance to determine whether they legally overstep the department’s authority.</w:t>
      </w:r>
    </w:p>
    <w:p w14:paraId="7D295388" w14:textId="77777777" w:rsidR="00B92892" w:rsidRPr="008E6F59" w:rsidRDefault="00B92892" w:rsidP="00B92892">
      <w:r w:rsidRPr="008E6F59">
        <w:t xml:space="preserve"> “</w:t>
      </w:r>
      <w:r w:rsidRPr="008E6F59">
        <w:rPr>
          <w:rStyle w:val="StyleUnderline"/>
        </w:rPr>
        <w:t xml:space="preserve">For too long </w:t>
      </w:r>
      <w:r w:rsidRPr="008E6F59">
        <w:rPr>
          <w:rStyle w:val="StyleUnderline"/>
          <w:highlight w:val="yellow"/>
        </w:rPr>
        <w:t xml:space="preserve">the </w:t>
      </w:r>
      <w:r w:rsidRPr="008E6F59">
        <w:rPr>
          <w:rStyle w:val="Emphasis"/>
          <w:highlight w:val="yellow"/>
        </w:rPr>
        <w:t>federal government has imposed its will on state and local governments</w:t>
      </w:r>
      <w:r w:rsidRPr="008E6F59">
        <w:rPr>
          <w:rStyle w:val="StyleUnderline"/>
        </w:rPr>
        <w:t xml:space="preserve">. The result has been education that spends more and achieves far, far, far less. </w:t>
      </w:r>
      <w:r w:rsidRPr="008E6F59">
        <w:rPr>
          <w:rStyle w:val="Emphasis"/>
        </w:rPr>
        <w:t>M</w:t>
      </w:r>
      <w:r w:rsidRPr="008E6F59">
        <w:rPr>
          <w:rStyle w:val="Emphasis"/>
          <w:highlight w:val="yellow"/>
        </w:rPr>
        <w:t>y administration has been working to reverse this federal power grab</w:t>
      </w:r>
      <w:r w:rsidRPr="008E6F59">
        <w:rPr>
          <w:rStyle w:val="StyleUnderline"/>
          <w:highlight w:val="yellow"/>
        </w:rPr>
        <w:t>,” Trump said</w:t>
      </w:r>
      <w:r w:rsidRPr="008E6F59">
        <w:t xml:space="preserve"> on Wednesday. </w:t>
      </w:r>
    </w:p>
    <w:p w14:paraId="3576914D" w14:textId="77777777" w:rsidR="00B92892" w:rsidRPr="008E6F59" w:rsidRDefault="00B92892" w:rsidP="00B92892">
      <w:r w:rsidRPr="008E6F59">
        <w:rPr>
          <w:rStyle w:val="StyleUnderline"/>
        </w:rPr>
        <w:t xml:space="preserve">It’s not clear what policies Education Department officials will actually finger, and a </w:t>
      </w:r>
      <w:hyperlink r:id="rId8" w:tgtFrame="_blank" w:history="1">
        <w:r w:rsidRPr="008E6F59">
          <w:rPr>
            <w:rStyle w:val="StyleUnderline"/>
          </w:rPr>
          <w:t>federal law</w:t>
        </w:r>
      </w:hyperlink>
      <w:r w:rsidRPr="008E6F59">
        <w:rPr>
          <w:rStyle w:val="StyleUnderline"/>
        </w:rPr>
        <w:t xml:space="preserve"> passed in late 2015 already returns a degree of education power to the states.</w:t>
      </w:r>
      <w:r w:rsidRPr="008E6F59">
        <w:t xml:space="preserve"> But some of </w:t>
      </w:r>
      <w:r w:rsidRPr="008E6F59">
        <w:rPr>
          <w:rStyle w:val="Emphasis"/>
          <w:highlight w:val="yellow"/>
        </w:rPr>
        <w:t xml:space="preserve">Trump’s supporters are hoping the administration acts quickly to roll back the </w:t>
      </w:r>
      <w:r w:rsidRPr="008E6F59">
        <w:rPr>
          <w:rStyle w:val="Emphasis"/>
          <w:highlight w:val="yellow"/>
        </w:rPr>
        <w:lastRenderedPageBreak/>
        <w:t>federal government’s support of Common Core, as well as Obama-</w:t>
      </w:r>
      <w:r w:rsidRPr="008E6F59">
        <w:rPr>
          <w:rStyle w:val="Emphasis"/>
        </w:rPr>
        <w:t xml:space="preserve">era </w:t>
      </w:r>
      <w:r w:rsidRPr="008E6F59">
        <w:rPr>
          <w:rStyle w:val="Emphasis"/>
          <w:highlight w:val="yellow"/>
        </w:rPr>
        <w:t>guidance related to students’ civil rights.</w:t>
      </w:r>
      <w:r w:rsidRPr="008E6F59">
        <w:t xml:space="preserve"> </w:t>
      </w:r>
    </w:p>
    <w:p w14:paraId="20B10B6B" w14:textId="77777777" w:rsidR="00B92892" w:rsidRPr="008E6F59" w:rsidRDefault="00B92892" w:rsidP="00B92892">
      <w:pPr>
        <w:rPr>
          <w:rStyle w:val="Emphasis"/>
        </w:rPr>
      </w:pPr>
      <w:r w:rsidRPr="008E6F59">
        <w:t xml:space="preserve">The </w:t>
      </w:r>
      <w:hyperlink r:id="rId9" w:tgtFrame="_blank" w:history="1">
        <w:r w:rsidRPr="008E6F59">
          <w:t>Common Core standards</w:t>
        </w:r>
      </w:hyperlink>
      <w:r w:rsidRPr="008E6F59">
        <w:t xml:space="preserve"> are a set of education benchmarks that the Obama administration incentivized states to adopt. They were designed to make sure that kids received similar schooling across state lines. </w:t>
      </w:r>
      <w:r w:rsidRPr="008E6F59">
        <w:rPr>
          <w:rStyle w:val="Emphasis"/>
          <w:highlight w:val="yellow"/>
        </w:rPr>
        <w:t>Conservatives</w:t>
      </w:r>
      <w:r w:rsidRPr="008E6F59">
        <w:rPr>
          <w:rStyle w:val="Emphasis"/>
        </w:rPr>
        <w:t xml:space="preserve">, however, </w:t>
      </w:r>
      <w:r w:rsidRPr="008E6F59">
        <w:rPr>
          <w:rStyle w:val="Emphasis"/>
          <w:highlight w:val="yellow"/>
        </w:rPr>
        <w:t>have rallied against them as an example of federal interference in local schools.</w:t>
      </w:r>
      <w:r w:rsidRPr="008E6F59">
        <w:rPr>
          <w:rStyle w:val="Emphasis"/>
        </w:rPr>
        <w:t xml:space="preserve"> During his campaign, </w:t>
      </w:r>
      <w:r w:rsidRPr="008E6F59">
        <w:rPr>
          <w:rStyle w:val="Emphasis"/>
          <w:highlight w:val="yellow"/>
        </w:rPr>
        <w:t>Trump repeatedly said he would work to erase them.</w:t>
      </w:r>
    </w:p>
    <w:p w14:paraId="430FD68C" w14:textId="77777777" w:rsidR="008720A4" w:rsidRPr="008E6F59" w:rsidRDefault="008720A4" w:rsidP="008720A4">
      <w:pPr>
        <w:pStyle w:val="Heading4"/>
        <w:rPr>
          <w:rFonts w:cs="Times New Roman"/>
        </w:rPr>
      </w:pPr>
      <w:r w:rsidRPr="008E6F59">
        <w:rPr>
          <w:rFonts w:cs="Times New Roman"/>
        </w:rPr>
        <w:t xml:space="preserve">Trump must not alienate his base </w:t>
      </w:r>
      <w:r w:rsidR="00D9219E">
        <w:rPr>
          <w:rFonts w:cs="Times New Roman"/>
        </w:rPr>
        <w:t>–</w:t>
      </w:r>
      <w:r w:rsidRPr="008E6F59">
        <w:rPr>
          <w:rFonts w:cs="Times New Roman"/>
        </w:rPr>
        <w:t xml:space="preserve"> </w:t>
      </w:r>
      <w:r w:rsidR="00D9219E">
        <w:rPr>
          <w:rFonts w:cs="Times New Roman"/>
        </w:rPr>
        <w:t xml:space="preserve">doing so causes </w:t>
      </w:r>
      <w:r w:rsidR="00D9219E" w:rsidRPr="00D9219E">
        <w:rPr>
          <w:rFonts w:cs="Times New Roman"/>
          <w:u w:val="single"/>
        </w:rPr>
        <w:t>diversionary</w:t>
      </w:r>
      <w:r w:rsidRPr="00D9219E">
        <w:rPr>
          <w:rFonts w:cs="Times New Roman"/>
          <w:u w:val="single"/>
        </w:rPr>
        <w:t xml:space="preserve"> war</w:t>
      </w:r>
      <w:r w:rsidRPr="008E6F59">
        <w:rPr>
          <w:rFonts w:cs="Times New Roman"/>
        </w:rPr>
        <w:t xml:space="preserve"> that goes nuclear</w:t>
      </w:r>
    </w:p>
    <w:p w14:paraId="51A6880F" w14:textId="77777777" w:rsidR="008720A4" w:rsidRPr="008E6F59" w:rsidRDefault="008720A4" w:rsidP="008720A4">
      <w:r w:rsidRPr="008E6F59">
        <w:t xml:space="preserve">Tim </w:t>
      </w:r>
      <w:r w:rsidRPr="008E6F59">
        <w:rPr>
          <w:rStyle w:val="Style13ptBold"/>
        </w:rPr>
        <w:t>Street 16</w:t>
      </w:r>
      <w:r w:rsidRPr="008E6F59">
        <w:t>,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7CBE810F" w14:textId="77777777" w:rsidR="008720A4" w:rsidRPr="008E6F59" w:rsidRDefault="008720A4" w:rsidP="00FB30D3">
      <w:pPr>
        <w:rPr>
          <w:sz w:val="12"/>
        </w:rPr>
      </w:pPr>
      <w:r w:rsidRPr="008E6F59">
        <w:rPr>
          <w:rStyle w:val="StyleUnderline"/>
        </w:rPr>
        <w:t>Donald Trump’s arrival in the White House as US President has deeply unnerved people from across the political spectrum, both inside the US and around the world</w:t>
      </w:r>
      <w:r w:rsidRPr="008E6F59">
        <w:rPr>
          <w:sz w:val="12"/>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RPr="008E6F59">
        <w:rPr>
          <w:rStyle w:val="StyleUnderline"/>
          <w:highlight w:val="yellow"/>
        </w:rPr>
        <w:t>implications of Trump</w:t>
      </w:r>
      <w:r w:rsidRPr="008E6F59">
        <w:rPr>
          <w:rStyle w:val="StyleUnderline"/>
        </w:rPr>
        <w:t>’s election</w:t>
      </w:r>
      <w:r w:rsidRPr="008E6F59">
        <w:rPr>
          <w:sz w:val="12"/>
        </w:rPr>
        <w:t xml:space="preserve"> to the most powerful office on Earth—</w:t>
      </w:r>
      <w:r w:rsidRPr="008E6F59">
        <w:rPr>
          <w:rStyle w:val="StyleUnderline"/>
          <w:highlight w:val="yellow"/>
        </w:rPr>
        <w:t>for</w:t>
      </w:r>
      <w:r w:rsidRPr="008E6F59">
        <w:rPr>
          <w:rStyle w:val="StyleUnderline"/>
        </w:rPr>
        <w:t xml:space="preserve"> the </w:t>
      </w:r>
      <w:r w:rsidRPr="008E6F59">
        <w:rPr>
          <w:rStyle w:val="Emphasis"/>
        </w:rPr>
        <w:t xml:space="preserve">peace and </w:t>
      </w:r>
      <w:r w:rsidRPr="008E6F59">
        <w:rPr>
          <w:rStyle w:val="Emphasis"/>
          <w:highlight w:val="yellow"/>
        </w:rPr>
        <w:t>stability</w:t>
      </w:r>
      <w:r w:rsidRPr="008E6F59">
        <w:rPr>
          <w:rStyle w:val="StyleUnderline"/>
          <w:highlight w:val="yellow"/>
        </w:rPr>
        <w:t xml:space="preserve"> </w:t>
      </w:r>
      <w:r w:rsidRPr="008E6F59">
        <w:rPr>
          <w:rStyle w:val="StyleUnderline"/>
        </w:rPr>
        <w:t>of</w:t>
      </w:r>
      <w:r w:rsidRPr="008E6F59">
        <w:rPr>
          <w:sz w:val="12"/>
        </w:rPr>
        <w:t xml:space="preserve"> both that nation and </w:t>
      </w:r>
      <w:r w:rsidRPr="008E6F59">
        <w:rPr>
          <w:rStyle w:val="Emphasis"/>
        </w:rPr>
        <w:t>the world</w:t>
      </w:r>
      <w:r w:rsidRPr="008E6F59">
        <w:rPr>
          <w:sz w:val="12"/>
        </w:rPr>
        <w:t>—</w:t>
      </w:r>
      <w:r w:rsidRPr="008E6F59">
        <w:rPr>
          <w:rStyle w:val="StyleUnderline"/>
        </w:rPr>
        <w:t xml:space="preserve">cannot be </w:t>
      </w:r>
      <w:proofErr w:type="spellStart"/>
      <w:r w:rsidRPr="008E6F59">
        <w:rPr>
          <w:rStyle w:val="StyleUnderline"/>
        </w:rPr>
        <w:t>emphasised</w:t>
      </w:r>
      <w:proofErr w:type="spellEnd"/>
      <w:r w:rsidRPr="008E6F59">
        <w:rPr>
          <w:rStyle w:val="StyleUnderline"/>
        </w:rPr>
        <w:t xml:space="preserve"> enough</w:t>
      </w:r>
      <w:r w:rsidRPr="008E6F59">
        <w:rPr>
          <w:sz w:val="12"/>
        </w:rPr>
        <w:t xml:space="preserve">. In this regard, </w:t>
      </w:r>
      <w:r w:rsidRPr="008E6F59">
        <w:rPr>
          <w:rStyle w:val="StyleUnderline"/>
        </w:rPr>
        <w:t>of the many uncertainties</w:t>
      </w:r>
      <w:r w:rsidRPr="008E6F59">
        <w:rPr>
          <w:sz w:val="12"/>
        </w:rPr>
        <w:t xml:space="preserve"> and worries </w:t>
      </w:r>
      <w:r w:rsidRPr="008E6F59">
        <w:rPr>
          <w:rStyle w:val="StyleUnderline"/>
        </w:rPr>
        <w:t>brought on by a Trump presidency, the</w:t>
      </w:r>
      <w:r w:rsidRPr="008E6F59">
        <w:rPr>
          <w:sz w:val="12"/>
        </w:rPr>
        <w:t xml:space="preserve"> two </w:t>
      </w:r>
      <w:r w:rsidRPr="008E6F59">
        <w:rPr>
          <w:rStyle w:val="Emphasis"/>
        </w:rPr>
        <w:t>existential questions</w:t>
      </w:r>
      <w:r w:rsidRPr="008E6F59">
        <w:rPr>
          <w:rStyle w:val="StyleUnderline"/>
        </w:rPr>
        <w:t xml:space="preserve"> of</w:t>
      </w:r>
      <w:r w:rsidRPr="008E6F59">
        <w:rPr>
          <w:sz w:val="12"/>
        </w:rPr>
        <w:t xml:space="preserve"> climate change and </w:t>
      </w:r>
      <w:r w:rsidRPr="008E6F59">
        <w:rPr>
          <w:rStyle w:val="Emphasis"/>
          <w:highlight w:val="yellow"/>
        </w:rPr>
        <w:t>nuclear war</w:t>
      </w:r>
      <w:r w:rsidRPr="008E6F59">
        <w:rPr>
          <w:rStyle w:val="StyleUnderline"/>
          <w:highlight w:val="yellow"/>
        </w:rPr>
        <w:t xml:space="preserve"> </w:t>
      </w:r>
      <w:r w:rsidRPr="008E6F59">
        <w:rPr>
          <w:rStyle w:val="StyleUnderline"/>
        </w:rPr>
        <w:t>stand out</w:t>
      </w:r>
      <w:r w:rsidRPr="008E6F59">
        <w:rPr>
          <w:sz w:val="12"/>
        </w:rPr>
        <w:t xml:space="preserve">. With the former, </w:t>
      </w:r>
      <w:r w:rsidRPr="008E6F59">
        <w:rPr>
          <w:rStyle w:val="StyleUnderline"/>
        </w:rPr>
        <w:t>Trump’s recent comment that he now has an ‘open mind’ about the importance of the Paris climate agreement—having previously said climate change is a ‘hoax’—is unlikely to assuage fears that he will seek to dramatically expand the US’s extraction and reliance on fossil fuels</w:t>
      </w:r>
      <w:r w:rsidRPr="008E6F59">
        <w:rPr>
          <w:sz w:val="12"/>
        </w:rPr>
        <w:t xml:space="preserve">. With the latter, strong doubts have been raised over whether the new President is capable of responsibly handling the incredible power that will be at his fingertips. Moreover, </w:t>
      </w:r>
      <w:r w:rsidRPr="008E6F59">
        <w:rPr>
          <w:rStyle w:val="StyleUnderline"/>
        </w:rPr>
        <w:t xml:space="preserve">several commentators are already </w:t>
      </w:r>
      <w:r w:rsidRPr="008E6F59">
        <w:rPr>
          <w:rStyle w:val="StyleUnderline"/>
          <w:highlight w:val="yellow"/>
        </w:rPr>
        <w:t>raising concerns</w:t>
      </w:r>
      <w:r w:rsidRPr="008E6F59">
        <w:rPr>
          <w:rStyle w:val="StyleUnderline"/>
        </w:rPr>
        <w:t xml:space="preserve"> that</w:t>
      </w:r>
      <w:r w:rsidRPr="008E6F59">
        <w:rPr>
          <w:sz w:val="12"/>
        </w:rPr>
        <w:t xml:space="preserve"> </w:t>
      </w:r>
      <w:r w:rsidRPr="008E6F59">
        <w:rPr>
          <w:rStyle w:val="StyleUnderline"/>
        </w:rPr>
        <w:t xml:space="preserve">a </w:t>
      </w:r>
      <w:r w:rsidRPr="008E6F59">
        <w:rPr>
          <w:rStyle w:val="StyleUnderline"/>
          <w:highlight w:val="yellow"/>
        </w:rPr>
        <w:t>Trump</w:t>
      </w:r>
      <w:r w:rsidRPr="008E6F59">
        <w:rPr>
          <w:rStyle w:val="StyleUnderline"/>
        </w:rPr>
        <w:t xml:space="preserve"> administration </w:t>
      </w:r>
      <w:r w:rsidRPr="008E6F59">
        <w:rPr>
          <w:rStyle w:val="StyleUnderline"/>
          <w:highlight w:val="yellow"/>
        </w:rPr>
        <w:t>will pursue policies that will</w:t>
      </w:r>
      <w:r w:rsidRPr="008E6F59">
        <w:rPr>
          <w:rStyle w:val="StyleUnderline"/>
        </w:rPr>
        <w:t xml:space="preserve"> </w:t>
      </w:r>
      <w:r w:rsidRPr="008E6F59">
        <w:rPr>
          <w:rStyle w:val="Emphasis"/>
        </w:rPr>
        <w:t xml:space="preserve">aggravate and </w:t>
      </w:r>
      <w:r w:rsidRPr="008E6F59">
        <w:rPr>
          <w:rStyle w:val="Emphasis"/>
          <w:highlight w:val="yellow"/>
        </w:rPr>
        <w:t>disappoint</w:t>
      </w:r>
      <w:r w:rsidRPr="008E6F59">
        <w:rPr>
          <w:rStyle w:val="Emphasis"/>
        </w:rPr>
        <w:t xml:space="preserve"> his </w:t>
      </w:r>
      <w:r w:rsidRPr="008E6F59">
        <w:rPr>
          <w:rStyle w:val="Emphasis"/>
          <w:highlight w:val="yellow"/>
        </w:rPr>
        <w:t>supporters</w:t>
      </w:r>
      <w:r w:rsidRPr="008E6F59">
        <w:rPr>
          <w:rStyle w:val="StyleUnderline"/>
        </w:rPr>
        <w:t xml:space="preserve">, a situation </w:t>
      </w:r>
      <w:r w:rsidRPr="008E6F59">
        <w:rPr>
          <w:rStyle w:val="StyleUnderline"/>
          <w:highlight w:val="yellow"/>
        </w:rPr>
        <w:t xml:space="preserve">that could </w:t>
      </w:r>
      <w:r w:rsidRPr="008E6F59">
        <w:rPr>
          <w:rStyle w:val="Emphasis"/>
          <w:sz w:val="24"/>
          <w:highlight w:val="yellow"/>
        </w:rPr>
        <w:t>increase</w:t>
      </w:r>
      <w:r w:rsidRPr="008E6F59">
        <w:rPr>
          <w:rStyle w:val="Emphasis"/>
          <w:sz w:val="24"/>
        </w:rPr>
        <w:t xml:space="preserve"> the </w:t>
      </w:r>
      <w:r w:rsidRPr="008E6F59">
        <w:rPr>
          <w:rStyle w:val="Emphasis"/>
          <w:sz w:val="24"/>
          <w:highlight w:val="yellow"/>
        </w:rPr>
        <w:t xml:space="preserve">possibility of </w:t>
      </w:r>
      <w:r w:rsidRPr="008E6F59">
        <w:rPr>
          <w:rStyle w:val="Emphasis"/>
          <w:sz w:val="24"/>
        </w:rPr>
        <w:t>the US engaging in a ‘</w:t>
      </w:r>
      <w:r w:rsidRPr="008E6F59">
        <w:rPr>
          <w:rStyle w:val="Emphasis"/>
          <w:sz w:val="24"/>
          <w:highlight w:val="yellow"/>
        </w:rPr>
        <w:t>diversionary’ war</w:t>
      </w:r>
      <w:r w:rsidRPr="008E6F59">
        <w:rPr>
          <w:sz w:val="1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8E6F59">
        <w:rPr>
          <w:rStyle w:val="StyleUnderline"/>
          <w:highlight w:val="yellow"/>
        </w:rPr>
        <w:t>The</w:t>
      </w:r>
      <w:r w:rsidRPr="008E6F59">
        <w:rPr>
          <w:rStyle w:val="StyleUnderline"/>
        </w:rPr>
        <w:t xml:space="preserve"> US </w:t>
      </w:r>
      <w:r w:rsidRPr="008E6F59">
        <w:rPr>
          <w:rStyle w:val="StyleUnderline"/>
          <w:highlight w:val="yellow"/>
        </w:rPr>
        <w:t xml:space="preserve">President is </w:t>
      </w:r>
      <w:r w:rsidRPr="008E6F59">
        <w:rPr>
          <w:rStyle w:val="Emphasis"/>
          <w:highlight w:val="yellow"/>
        </w:rPr>
        <w:t>solely responsible</w:t>
      </w:r>
      <w:r w:rsidRPr="008E6F59">
        <w:rPr>
          <w:rStyle w:val="StyleUnderline"/>
          <w:highlight w:val="yellow"/>
        </w:rPr>
        <w:t xml:space="preserve"> for</w:t>
      </w:r>
      <w:r w:rsidRPr="008E6F59">
        <w:rPr>
          <w:rStyle w:val="StyleUnderline"/>
        </w:rPr>
        <w:t xml:space="preserve"> the decision to use the</w:t>
      </w:r>
      <w:r w:rsidRPr="008E6F59">
        <w:rPr>
          <w:sz w:val="12"/>
        </w:rPr>
        <w:t xml:space="preserve"> near-</w:t>
      </w:r>
      <w:r w:rsidRPr="008E6F59">
        <w:rPr>
          <w:rStyle w:val="Emphasis"/>
          <w:highlight w:val="yellow"/>
        </w:rPr>
        <w:t>unimaginably destructive power</w:t>
      </w:r>
      <w:r w:rsidRPr="008E6F59">
        <w:rPr>
          <w:rStyle w:val="StyleUnderline"/>
          <w:highlight w:val="yellow"/>
        </w:rPr>
        <w:t xml:space="preserve"> </w:t>
      </w:r>
      <w:r w:rsidRPr="008E6F59">
        <w:rPr>
          <w:rStyle w:val="StyleUnderline"/>
        </w:rPr>
        <w:t>of the nation’s nuclear arsenal</w:t>
      </w:r>
      <w:r w:rsidRPr="008E6F59">
        <w:rPr>
          <w:sz w:val="12"/>
        </w:rPr>
        <w:t>. Thus, as Bruce Blair—a former intercontinental ballistic missile launch control officer—makes clear, ‘</w:t>
      </w:r>
      <w:r w:rsidRPr="008E6F59">
        <w:rPr>
          <w:rStyle w:val="StyleUnderline"/>
          <w:highlight w:val="yellow"/>
        </w:rPr>
        <w:t xml:space="preserve">Trump will have the </w:t>
      </w:r>
      <w:r w:rsidRPr="008E6F59">
        <w:rPr>
          <w:rStyle w:val="Emphasis"/>
          <w:highlight w:val="yellow"/>
        </w:rPr>
        <w:t>sole authority</w:t>
      </w:r>
      <w:r w:rsidRPr="008E6F59">
        <w:rPr>
          <w:rStyle w:val="StyleUnderline"/>
          <w:highlight w:val="yellow"/>
        </w:rPr>
        <w:t xml:space="preserve"> to </w:t>
      </w:r>
      <w:r w:rsidRPr="008E6F59">
        <w:rPr>
          <w:rStyle w:val="Emphasis"/>
          <w:highlight w:val="yellow"/>
        </w:rPr>
        <w:t>launch nuc</w:t>
      </w:r>
      <w:r w:rsidRPr="008E6F59">
        <w:rPr>
          <w:rStyle w:val="Emphasis"/>
        </w:rPr>
        <w:t>lear weapon</w:t>
      </w:r>
      <w:r w:rsidRPr="008E6F59">
        <w:rPr>
          <w:rStyle w:val="Emphasis"/>
          <w:highlight w:val="yellow"/>
        </w:rPr>
        <w:t>s</w:t>
      </w:r>
      <w:r w:rsidRPr="008E6F59">
        <w:rPr>
          <w:rStyle w:val="StyleUnderline"/>
        </w:rPr>
        <w:t xml:space="preserve"> whenever he chooses</w:t>
      </w:r>
      <w:r w:rsidRPr="008E6F59">
        <w:rPr>
          <w:sz w:val="12"/>
        </w:rPr>
        <w:t xml:space="preserve"> with a single phone call.’ The wider political meaning of the bomb for the world is aptly </w:t>
      </w:r>
      <w:proofErr w:type="spellStart"/>
      <w:r w:rsidRPr="008E6F59">
        <w:rPr>
          <w:sz w:val="12"/>
        </w:rPr>
        <w:t>summarised</w:t>
      </w:r>
      <w:proofErr w:type="spellEnd"/>
      <w:r w:rsidRPr="008E6F59">
        <w:rPr>
          <w:sz w:val="12"/>
        </w:rPr>
        <w:t xml:space="preserve"> by Daniel </w:t>
      </w:r>
      <w:proofErr w:type="spellStart"/>
      <w:r w:rsidRPr="008E6F59">
        <w:rPr>
          <w:sz w:val="12"/>
        </w:rPr>
        <w:t>Deudney</w:t>
      </w:r>
      <w:proofErr w:type="spellEnd"/>
      <w:r w:rsidRPr="008E6F59">
        <w:rPr>
          <w:sz w:val="12"/>
        </w:rPr>
        <w:t xml:space="preserve">, who describes nuclear weapons as ‘intrinsically despotic’ so that they have created ‘nuclear monarchies’ in all nuclear-armed states. </w:t>
      </w:r>
      <w:proofErr w:type="spellStart"/>
      <w:r w:rsidRPr="008E6F59">
        <w:rPr>
          <w:sz w:val="12"/>
        </w:rPr>
        <w:t>Deudney</w:t>
      </w:r>
      <w:proofErr w:type="spellEnd"/>
      <w:r w:rsidRPr="008E6F59">
        <w:rPr>
          <w:sz w:val="12"/>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w:t>
      </w:r>
      <w:proofErr w:type="spellStart"/>
      <w:r w:rsidRPr="008E6F59">
        <w:rPr>
          <w:sz w:val="12"/>
        </w:rPr>
        <w:t>Scarry</w:t>
      </w:r>
      <w:proofErr w:type="spellEnd"/>
      <w:r w:rsidRPr="008E6F59">
        <w:rPr>
          <w:sz w:val="12"/>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8E6F59">
        <w:rPr>
          <w:sz w:val="12"/>
        </w:rPr>
        <w:t>Scarry</w:t>
      </w:r>
      <w:proofErr w:type="spellEnd"/>
      <w:r w:rsidRPr="008E6F59">
        <w:rPr>
          <w:sz w:val="12"/>
        </w:rPr>
        <w:t xml:space="preserve"> argues that the American people must use the Constitution as a tool to dismantle the US nuclear weapons system, thereby </w:t>
      </w:r>
      <w:proofErr w:type="spellStart"/>
      <w:r w:rsidRPr="008E6F59">
        <w:rPr>
          <w:sz w:val="12"/>
        </w:rPr>
        <w:t>revitalising</w:t>
      </w:r>
      <w:proofErr w:type="spellEnd"/>
      <w:r w:rsidRPr="008E6F59">
        <w:rPr>
          <w:sz w:val="12"/>
        </w:rPr>
        <w:t xml:space="preserve"> democratic participation and control over decision-making. </w:t>
      </w:r>
      <w:proofErr w:type="spellStart"/>
      <w:r w:rsidRPr="008E6F59">
        <w:rPr>
          <w:sz w:val="12"/>
        </w:rPr>
        <w:t>Scarry</w:t>
      </w:r>
      <w:proofErr w:type="spellEnd"/>
      <w:r w:rsidRPr="008E6F59">
        <w:rPr>
          <w:sz w:val="12"/>
        </w:rPr>
        <w:t xml:space="preserve"> also outlines the incredible might the president wields, </w:t>
      </w:r>
      <w:r w:rsidRPr="008E6F59">
        <w:rPr>
          <w:rStyle w:val="StyleUnderline"/>
        </w:rPr>
        <w:t xml:space="preserve">with each of the US’s fourteen nuclear-armed </w:t>
      </w:r>
      <w:r w:rsidRPr="008E6F59">
        <w:rPr>
          <w:rStyle w:val="Emphasis"/>
        </w:rPr>
        <w:t>sub</w:t>
      </w:r>
      <w:r w:rsidRPr="008E6F59">
        <w:rPr>
          <w:rStyle w:val="StyleUnderline"/>
        </w:rPr>
        <w:t>marine</w:t>
      </w:r>
      <w:r w:rsidRPr="008E6F59">
        <w:rPr>
          <w:rStyle w:val="Emphasis"/>
        </w:rPr>
        <w:t>s</w:t>
      </w:r>
      <w:r w:rsidRPr="008E6F59">
        <w:rPr>
          <w:rStyle w:val="StyleUnderline"/>
        </w:rPr>
        <w:t xml:space="preserve"> alone carrying ‘</w:t>
      </w:r>
      <w:r w:rsidRPr="008E6F59">
        <w:rPr>
          <w:rStyle w:val="Emphasis"/>
        </w:rPr>
        <w:t>enough power to destroy the people of an entire continent’</w:t>
      </w:r>
      <w:r w:rsidRPr="008E6F59">
        <w:rPr>
          <w:sz w:val="12"/>
        </w:rPr>
        <w:t xml:space="preserve">, equivalent to ‘eight times the full-blast power expended by Allied and Axis countries in World War II’. Nuclear specialist Hans </w:t>
      </w:r>
      <w:proofErr w:type="spellStart"/>
      <w:r w:rsidRPr="008E6F59">
        <w:rPr>
          <w:sz w:val="12"/>
        </w:rPr>
        <w:t>Kristensen</w:t>
      </w:r>
      <w:proofErr w:type="spellEnd"/>
      <w:r w:rsidRPr="008E6F59">
        <w:rPr>
          <w:sz w:val="12"/>
        </w:rPr>
        <w:t xml:space="preserve"> has described how the US’s strategic nuclear war plan ‘if unleashed in its full capacity’ could ‘kill hundreds of millions of people, devastate entire nations, and cause climatic effects on a global scale’. </w:t>
      </w:r>
      <w:r w:rsidRPr="008E6F59">
        <w:rPr>
          <w:sz w:val="12"/>
          <w:szCs w:val="10"/>
        </w:rPr>
        <w:t xml:space="preserve">This war plan consists of a ‘family of plans’ that is aimed at ‘six potential adversaries’ whose identities are kept secret. </w:t>
      </w:r>
      <w:proofErr w:type="spellStart"/>
      <w:r w:rsidRPr="008E6F59">
        <w:rPr>
          <w:sz w:val="12"/>
          <w:szCs w:val="10"/>
        </w:rPr>
        <w:t>Kristensen</w:t>
      </w:r>
      <w:proofErr w:type="spellEnd"/>
      <w:r w:rsidRPr="008E6F59">
        <w:rPr>
          <w:sz w:val="12"/>
          <w:szCs w:val="10"/>
        </w:rPr>
        <w:t xml:space="preserve">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8E6F59">
        <w:rPr>
          <w:sz w:val="12"/>
          <w:szCs w:val="10"/>
        </w:rPr>
        <w:t>Feffer</w:t>
      </w:r>
      <w:proofErr w:type="spellEnd"/>
      <w:r w:rsidRPr="008E6F59">
        <w:rPr>
          <w:sz w:val="12"/>
          <w:szCs w:val="10"/>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w:t>
      </w:r>
      <w:proofErr w:type="spellStart"/>
      <w:r w:rsidRPr="008E6F59">
        <w:rPr>
          <w:sz w:val="12"/>
          <w:szCs w:val="10"/>
        </w:rPr>
        <w:t>Mr</w:t>
      </w:r>
      <w:proofErr w:type="spellEnd"/>
      <w:r w:rsidRPr="008E6F59">
        <w:rPr>
          <w:sz w:val="12"/>
          <w:szCs w:val="10"/>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w:t>
      </w:r>
      <w:proofErr w:type="spellStart"/>
      <w:r w:rsidRPr="008E6F59">
        <w:rPr>
          <w:sz w:val="12"/>
          <w:szCs w:val="10"/>
        </w:rPr>
        <w:t>nuclearism</w:t>
      </w:r>
      <w:proofErr w:type="spellEnd"/>
      <w:r w:rsidRPr="008E6F59">
        <w:rPr>
          <w:sz w:val="12"/>
          <w:szCs w:val="10"/>
        </w:rPr>
        <w:t xml:space="preserve">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w:t>
      </w:r>
      <w:proofErr w:type="spellStart"/>
      <w:r w:rsidRPr="008E6F59">
        <w:rPr>
          <w:sz w:val="12"/>
          <w:szCs w:val="10"/>
        </w:rPr>
        <w:t>programmes</w:t>
      </w:r>
      <w:proofErr w:type="spellEnd"/>
      <w:r w:rsidRPr="008E6F59">
        <w:rPr>
          <w:sz w:val="12"/>
          <w:szCs w:val="10"/>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8E6F59">
        <w:rPr>
          <w:sz w:val="12"/>
          <w:szCs w:val="10"/>
        </w:rPr>
        <w:t>Scarry’s</w:t>
      </w:r>
      <w:proofErr w:type="spellEnd"/>
      <w:r w:rsidRPr="008E6F59">
        <w:rPr>
          <w:sz w:val="12"/>
          <w:szCs w:val="10"/>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w:t>
      </w:r>
      <w:proofErr w:type="spellStart"/>
      <w:r w:rsidRPr="008E6F59">
        <w:rPr>
          <w:sz w:val="12"/>
          <w:szCs w:val="10"/>
        </w:rPr>
        <w:t>Kennette</w:t>
      </w:r>
      <w:proofErr w:type="spellEnd"/>
      <w:r w:rsidRPr="008E6F59">
        <w:rPr>
          <w:sz w:val="12"/>
          <w:szCs w:val="10"/>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w:t>
      </w:r>
      <w:r w:rsidRPr="008E6F59">
        <w:rPr>
          <w:sz w:val="12"/>
          <w:szCs w:val="10"/>
        </w:rPr>
        <w:lastRenderedPageBreak/>
        <w:t xml:space="preserve">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8E6F59">
        <w:rPr>
          <w:sz w:val="12"/>
          <w:szCs w:val="10"/>
        </w:rPr>
        <w:t>recognise</w:t>
      </w:r>
      <w:proofErr w:type="spellEnd"/>
      <w:r w:rsidRPr="008E6F59">
        <w:rPr>
          <w:sz w:val="12"/>
          <w:szCs w:val="10"/>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8E6F59">
        <w:rPr>
          <w:sz w:val="12"/>
          <w:szCs w:val="10"/>
        </w:rPr>
        <w:t>Lichterman</w:t>
      </w:r>
      <w:proofErr w:type="spellEnd"/>
      <w:r w:rsidRPr="008E6F59">
        <w:rPr>
          <w:sz w:val="12"/>
          <w:szCs w:val="10"/>
        </w:rPr>
        <w:t xml:space="preserve"> notes, the US’s continued </w:t>
      </w:r>
      <w:proofErr w:type="spellStart"/>
      <w:r w:rsidRPr="008E6F59">
        <w:rPr>
          <w:sz w:val="12"/>
          <w:szCs w:val="10"/>
        </w:rPr>
        <w:t>modernisation</w:t>
      </w:r>
      <w:proofErr w:type="spellEnd"/>
      <w:r w:rsidRPr="008E6F59">
        <w:rPr>
          <w:sz w:val="12"/>
          <w:szCs w:val="10"/>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8E6F59">
        <w:rPr>
          <w:sz w:val="12"/>
          <w:szCs w:val="10"/>
        </w:rPr>
        <w:t>Lichterman</w:t>
      </w:r>
      <w:proofErr w:type="spellEnd"/>
      <w:r w:rsidRPr="008E6F59">
        <w:rPr>
          <w:sz w:val="12"/>
          <w:szCs w:val="10"/>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8E6F59">
        <w:rPr>
          <w:sz w:val="12"/>
          <w:szCs w:val="10"/>
        </w:rPr>
        <w:t>programmes</w:t>
      </w:r>
      <w:proofErr w:type="spellEnd"/>
      <w:r w:rsidRPr="008E6F59">
        <w:rPr>
          <w:sz w:val="12"/>
          <w:szCs w:val="10"/>
        </w:rPr>
        <w:t xml:space="preserve">. New START is a bilateral agreement between Russia and the US, which Steven </w:t>
      </w:r>
      <w:proofErr w:type="spellStart"/>
      <w:r w:rsidRPr="008E6F59">
        <w:rPr>
          <w:sz w:val="12"/>
          <w:szCs w:val="10"/>
        </w:rPr>
        <w:t>Pifer</w:t>
      </w:r>
      <w:proofErr w:type="spellEnd"/>
      <w:r w:rsidRPr="008E6F59">
        <w:rPr>
          <w:sz w:val="12"/>
          <w:szCs w:val="10"/>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8E6F59">
        <w:rPr>
          <w:sz w:val="12"/>
          <w:szCs w:val="10"/>
        </w:rPr>
        <w:t>Pifer</w:t>
      </w:r>
      <w:proofErr w:type="spellEnd"/>
      <w:r w:rsidRPr="008E6F59">
        <w:rPr>
          <w:sz w:val="12"/>
          <w:szCs w:val="10"/>
        </w:rPr>
        <w:t xml:space="preserve">, Hans </w:t>
      </w:r>
      <w:proofErr w:type="spellStart"/>
      <w:r w:rsidRPr="008E6F59">
        <w:rPr>
          <w:sz w:val="12"/>
          <w:szCs w:val="10"/>
        </w:rPr>
        <w:t>Kristensen</w:t>
      </w:r>
      <w:proofErr w:type="spellEnd"/>
      <w:r w:rsidRPr="008E6F59">
        <w:rPr>
          <w:sz w:val="12"/>
          <w:szCs w:val="10"/>
        </w:rPr>
        <w:t xml:space="preserve">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w:t>
      </w:r>
      <w:proofErr w:type="spellStart"/>
      <w:r w:rsidRPr="008E6F59">
        <w:rPr>
          <w:sz w:val="12"/>
          <w:szCs w:val="10"/>
        </w:rPr>
        <w:t>Kristensen</w:t>
      </w:r>
      <w:proofErr w:type="spellEnd"/>
      <w:r w:rsidRPr="008E6F59">
        <w:rPr>
          <w:sz w:val="12"/>
          <w:szCs w:val="10"/>
        </w:rPr>
        <w:t xml:space="preserve">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8E6F59">
        <w:rPr>
          <w:sz w:val="12"/>
          <w:szCs w:val="10"/>
        </w:rPr>
        <w:t>Rogin</w:t>
      </w:r>
      <w:proofErr w:type="spellEnd"/>
      <w:r w:rsidRPr="008E6F59">
        <w:rPr>
          <w:sz w:val="12"/>
          <w:szCs w:val="10"/>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w:t>
      </w:r>
      <w:proofErr w:type="spellStart"/>
      <w:r w:rsidRPr="008E6F59">
        <w:rPr>
          <w:sz w:val="12"/>
          <w:szCs w:val="10"/>
        </w:rPr>
        <w:t>Daryll</w:t>
      </w:r>
      <w:proofErr w:type="spellEnd"/>
      <w:r w:rsidRPr="008E6F59">
        <w:rPr>
          <w:sz w:val="12"/>
          <w:szCs w:val="10"/>
        </w:rPr>
        <w:t xml:space="preserve">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w:t>
      </w:r>
      <w:proofErr w:type="spellStart"/>
      <w:r w:rsidRPr="008E6F59">
        <w:rPr>
          <w:sz w:val="12"/>
          <w:szCs w:val="10"/>
        </w:rPr>
        <w:t>Dr</w:t>
      </w:r>
      <w:proofErr w:type="spellEnd"/>
      <w:r w:rsidRPr="008E6F59">
        <w:rPr>
          <w:sz w:val="12"/>
          <w:szCs w:val="10"/>
        </w:rPr>
        <w:t xml:space="preserve"> Alan J. </w:t>
      </w:r>
      <w:proofErr w:type="spellStart"/>
      <w:r w:rsidRPr="008E6F59">
        <w:rPr>
          <w:sz w:val="12"/>
          <w:szCs w:val="10"/>
        </w:rPr>
        <w:t>Kuperman</w:t>
      </w:r>
      <w:proofErr w:type="spellEnd"/>
      <w:r w:rsidRPr="008E6F59">
        <w:rPr>
          <w:sz w:val="12"/>
          <w:szCs w:val="10"/>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8E6F59">
        <w:rPr>
          <w:sz w:val="12"/>
          <w:szCs w:val="10"/>
        </w:rPr>
        <w:t>programmes</w:t>
      </w:r>
      <w:proofErr w:type="spellEnd"/>
      <w:r w:rsidRPr="008E6F59">
        <w:rPr>
          <w:sz w:val="12"/>
          <w:szCs w:val="10"/>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8E6F59">
        <w:rPr>
          <w:sz w:val="12"/>
          <w:szCs w:val="10"/>
        </w:rPr>
        <w:t>behaviour</w:t>
      </w:r>
      <w:proofErr w:type="spellEnd"/>
      <w:r w:rsidRPr="008E6F59">
        <w:rPr>
          <w:sz w:val="12"/>
          <w:szCs w:val="10"/>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8E6F59">
        <w:rPr>
          <w:sz w:val="12"/>
          <w:szCs w:val="10"/>
        </w:rPr>
        <w:t>Steinbrunner</w:t>
      </w:r>
      <w:proofErr w:type="spellEnd"/>
      <w:r w:rsidRPr="008E6F59">
        <w:rPr>
          <w:sz w:val="12"/>
          <w:szCs w:val="10"/>
        </w:rPr>
        <w:t xml:space="preserve"> and Nancy Gallagher observe, ‘responses to detailed questions reveal a striking disparity between what U.S. and Russian leaders are doing and what their </w:t>
      </w:r>
      <w:proofErr w:type="spellStart"/>
      <w:r w:rsidRPr="008E6F59">
        <w:rPr>
          <w:sz w:val="12"/>
          <w:szCs w:val="10"/>
        </w:rPr>
        <w:t>publics</w:t>
      </w:r>
      <w:proofErr w:type="spellEnd"/>
      <w:r w:rsidRPr="008E6F59">
        <w:rPr>
          <w:sz w:val="12"/>
          <w:szCs w:val="10"/>
        </w:rPr>
        <w:t xml:space="preserve">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r w:rsidRPr="008E6F59">
        <w:rPr>
          <w:sz w:val="12"/>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8E6F59">
        <w:rPr>
          <w:rStyle w:val="StyleUnderline"/>
        </w:rPr>
        <w:t>Another</w:t>
      </w:r>
      <w:r w:rsidRPr="008E6F59">
        <w:rPr>
          <w:sz w:val="12"/>
        </w:rPr>
        <w:t xml:space="preserve"> related </w:t>
      </w:r>
      <w:r w:rsidRPr="008E6F59">
        <w:rPr>
          <w:rStyle w:val="StyleUnderline"/>
        </w:rPr>
        <w:t xml:space="preserve">question concerns how Trump will conduct himself </w:t>
      </w:r>
      <w:r w:rsidRPr="008E6F59">
        <w:rPr>
          <w:rStyle w:val="StyleUnderline"/>
          <w:highlight w:val="yellow"/>
        </w:rPr>
        <w:t xml:space="preserve">during </w:t>
      </w:r>
      <w:r w:rsidRPr="008E6F59">
        <w:rPr>
          <w:rStyle w:val="Emphasis"/>
          <w:highlight w:val="yellow"/>
        </w:rPr>
        <w:t>any potential crisis</w:t>
      </w:r>
      <w:r w:rsidRPr="008E6F59">
        <w:rPr>
          <w:rStyle w:val="Emphasis"/>
        </w:rPr>
        <w:t xml:space="preserve"> or conflict </w:t>
      </w:r>
      <w:r w:rsidRPr="008E6F59">
        <w:rPr>
          <w:rStyle w:val="Emphasis"/>
          <w:highlight w:val="yellow"/>
        </w:rPr>
        <w:t xml:space="preserve">with </w:t>
      </w:r>
      <w:r w:rsidRPr="008E6F59">
        <w:rPr>
          <w:rStyle w:val="Emphasis"/>
        </w:rPr>
        <w:t xml:space="preserve">Russia or another </w:t>
      </w:r>
      <w:r w:rsidRPr="008E6F59">
        <w:rPr>
          <w:rStyle w:val="Emphasis"/>
          <w:highlight w:val="yellow"/>
        </w:rPr>
        <w:t>major power</w:t>
      </w:r>
      <w:r w:rsidRPr="008E6F59">
        <w:rPr>
          <w:rStyle w:val="StyleUnderline"/>
        </w:rPr>
        <w:t>, given the stakes and risks involved</w:t>
      </w:r>
      <w:r w:rsidRPr="008E6F59">
        <w:rPr>
          <w:sz w:val="12"/>
        </w:rPr>
        <w:t xml:space="preserve">,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8E6F59">
        <w:rPr>
          <w:sz w:val="12"/>
        </w:rPr>
        <w:t>defence</w:t>
      </w:r>
      <w:proofErr w:type="spellEnd"/>
      <w:r w:rsidRPr="008E6F59">
        <w:rPr>
          <w:sz w:val="12"/>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8E6F59">
        <w:rPr>
          <w:sz w:val="12"/>
        </w:rPr>
        <w:t>demilitarisation</w:t>
      </w:r>
      <w:proofErr w:type="spellEnd"/>
      <w:r w:rsidRPr="008E6F59">
        <w:rPr>
          <w:sz w:val="12"/>
        </w:rPr>
        <w:t xml:space="preserve">.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RPr="008E6F59">
        <w:rPr>
          <w:rStyle w:val="Emphasis"/>
          <w:highlight w:val="yellow"/>
        </w:rPr>
        <w:t>domestic political dynamics</w:t>
      </w:r>
      <w:r w:rsidRPr="008E6F59">
        <w:rPr>
          <w:rStyle w:val="StyleUnderline"/>
          <w:highlight w:val="yellow"/>
        </w:rPr>
        <w:t xml:space="preserve"> under</w:t>
      </w:r>
      <w:r w:rsidRPr="008E6F59">
        <w:rPr>
          <w:rStyle w:val="StyleUnderline"/>
        </w:rPr>
        <w:t xml:space="preserve"> a </w:t>
      </w:r>
      <w:r w:rsidRPr="008E6F59">
        <w:rPr>
          <w:rStyle w:val="StyleUnderline"/>
          <w:highlight w:val="yellow"/>
        </w:rPr>
        <w:t>Trump</w:t>
      </w:r>
      <w:r w:rsidRPr="008E6F59">
        <w:rPr>
          <w:rStyle w:val="StyleUnderline"/>
        </w:rPr>
        <w:t xml:space="preserve"> presidency </w:t>
      </w:r>
      <w:r w:rsidRPr="008E6F59">
        <w:rPr>
          <w:rStyle w:val="StyleUnderline"/>
          <w:highlight w:val="yellow"/>
        </w:rPr>
        <w:t>might drive</w:t>
      </w:r>
      <w:r w:rsidRPr="008E6F59">
        <w:rPr>
          <w:rStyle w:val="StyleUnderline"/>
        </w:rPr>
        <w:t xml:space="preserve"> Washington’s </w:t>
      </w:r>
      <w:proofErr w:type="spellStart"/>
      <w:r w:rsidRPr="008E6F59">
        <w:rPr>
          <w:rStyle w:val="StyleUnderline"/>
          <w:highlight w:val="yellow"/>
        </w:rPr>
        <w:t>behaviour</w:t>
      </w:r>
      <w:proofErr w:type="spellEnd"/>
      <w:r w:rsidRPr="008E6F59">
        <w:rPr>
          <w:rStyle w:val="StyleUnderline"/>
          <w:highlight w:val="yellow"/>
        </w:rPr>
        <w:t xml:space="preserve"> internationally</w:t>
      </w:r>
      <w:r w:rsidRPr="008E6F59">
        <w:rPr>
          <w:rStyle w:val="StyleUnderline"/>
        </w:rPr>
        <w:t xml:space="preserve">, particularly </w:t>
      </w:r>
      <w:r w:rsidRPr="008E6F59">
        <w:rPr>
          <w:rStyle w:val="Emphasis"/>
          <w:highlight w:val="yellow"/>
        </w:rPr>
        <w:t>given the nuclear shadow</w:t>
      </w:r>
      <w:r w:rsidRPr="008E6F59">
        <w:rPr>
          <w:rStyle w:val="Emphasis"/>
        </w:rPr>
        <w:t xml:space="preserve"> that always hangs </w:t>
      </w:r>
      <w:r w:rsidRPr="008E6F59">
        <w:rPr>
          <w:rStyle w:val="Emphasis"/>
          <w:highlight w:val="yellow"/>
        </w:rPr>
        <w:t xml:space="preserve">over conflicts </w:t>
      </w:r>
      <w:r w:rsidRPr="008E6F59">
        <w:rPr>
          <w:rStyle w:val="Emphasis"/>
        </w:rPr>
        <w:t>involving the US</w:t>
      </w:r>
      <w:r w:rsidRPr="008E6F59">
        <w:rPr>
          <w:sz w:val="12"/>
        </w:rPr>
        <w:t>.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w:t>
      </w:r>
      <w:r w:rsidRPr="008E6F59">
        <w:rPr>
          <w:rStyle w:val="Emphasis"/>
        </w:rPr>
        <w:t>the longer-term consequences are likely to be grim</w:t>
      </w:r>
      <w:r w:rsidRPr="008E6F59">
        <w:rPr>
          <w:sz w:val="12"/>
        </w:rPr>
        <w:t xml:space="preserve">, not least for </w:t>
      </w:r>
      <w:r w:rsidRPr="008E6F59">
        <w:rPr>
          <w:rStyle w:val="StyleUnderline"/>
        </w:rPr>
        <w:t>his</w:t>
      </w:r>
      <w:r w:rsidRPr="008E6F59">
        <w:rPr>
          <w:sz w:val="12"/>
        </w:rPr>
        <w:t xml:space="preserve"> </w:t>
      </w:r>
      <w:r w:rsidRPr="008E6F59">
        <w:rPr>
          <w:rStyle w:val="StyleUnderline"/>
        </w:rPr>
        <w:t xml:space="preserve">angry, </w:t>
      </w:r>
      <w:r w:rsidRPr="008E6F59">
        <w:rPr>
          <w:sz w:val="12"/>
        </w:rPr>
        <w:t xml:space="preserve">but </w:t>
      </w:r>
      <w:r w:rsidRPr="008E6F59">
        <w:rPr>
          <w:rStyle w:val="StyleUnderline"/>
        </w:rPr>
        <w:t xml:space="preserve">fooled, </w:t>
      </w:r>
      <w:r w:rsidRPr="008E6F59">
        <w:rPr>
          <w:rStyle w:val="StyleUnderline"/>
          <w:highlight w:val="yellow"/>
        </w:rPr>
        <w:t>supporters</w:t>
      </w:r>
      <w:r w:rsidRPr="008E6F59">
        <w:rPr>
          <w:sz w:val="12"/>
        </w:rPr>
        <w:t xml:space="preserve">. Next time, they </w:t>
      </w:r>
      <w:r w:rsidRPr="008E6F59">
        <w:rPr>
          <w:rStyle w:val="StyleUnderline"/>
          <w:highlight w:val="yellow"/>
        </w:rPr>
        <w:t xml:space="preserve">might be </w:t>
      </w:r>
      <w:r w:rsidRPr="008E6F59">
        <w:rPr>
          <w:rStyle w:val="Emphasis"/>
          <w:highlight w:val="yellow"/>
        </w:rPr>
        <w:t>even angrier</w:t>
      </w:r>
      <w:r w:rsidRPr="008E6F59">
        <w:rPr>
          <w:rStyle w:val="StyleUnderline"/>
          <w:highlight w:val="yellow"/>
        </w:rPr>
        <w:t xml:space="preserve">. Where that might lead is </w:t>
      </w:r>
      <w:r w:rsidRPr="008E6F59">
        <w:rPr>
          <w:rStyle w:val="Emphasis"/>
          <w:highlight w:val="yellow"/>
        </w:rPr>
        <w:t>terrifying</w:t>
      </w:r>
      <w:r w:rsidRPr="008E6F59">
        <w:rPr>
          <w:rStyle w:val="StyleUnderline"/>
        </w:rPr>
        <w:t>’</w:t>
      </w:r>
      <w:r w:rsidRPr="008E6F59">
        <w:rPr>
          <w:sz w:val="12"/>
        </w:rPr>
        <w:t xml:space="preserve">. Gillian </w:t>
      </w:r>
      <w:proofErr w:type="spellStart"/>
      <w:r w:rsidRPr="008E6F59">
        <w:rPr>
          <w:sz w:val="12"/>
        </w:rPr>
        <w:t>Tett</w:t>
      </w:r>
      <w:proofErr w:type="spellEnd"/>
      <w:r w:rsidRPr="008E6F59">
        <w:rPr>
          <w:sz w:val="12"/>
        </w:rPr>
        <w:t xml:space="preserve"> has also highlighted the ‘real risks’ that </w:t>
      </w:r>
      <w:r w:rsidRPr="008E6F59">
        <w:rPr>
          <w:rStyle w:val="StyleUnderline"/>
        </w:rPr>
        <w:t xml:space="preserve">Trump’s </w:t>
      </w:r>
      <w:r w:rsidRPr="008E6F59">
        <w:rPr>
          <w:rStyle w:val="StyleUnderline"/>
          <w:highlight w:val="yellow"/>
        </w:rPr>
        <w:t>policies could ‘spark</w:t>
      </w:r>
      <w:r w:rsidRPr="008E6F59">
        <w:rPr>
          <w:rStyle w:val="StyleUnderline"/>
        </w:rPr>
        <w:t xml:space="preserve"> US </w:t>
      </w:r>
      <w:r w:rsidRPr="008E6F59">
        <w:rPr>
          <w:rStyle w:val="Emphasis"/>
        </w:rPr>
        <w:t xml:space="preserve">social unrest or </w:t>
      </w:r>
      <w:r w:rsidRPr="008E6F59">
        <w:rPr>
          <w:rStyle w:val="Emphasis"/>
          <w:highlight w:val="yellow"/>
        </w:rPr>
        <w:t>geopolitical uncertainty’</w:t>
      </w:r>
      <w:r w:rsidRPr="008E6F59">
        <w:rPr>
          <w:sz w:val="12"/>
        </w:rPr>
        <w:t xml:space="preserve">. Elsewhere, George Monbiot in the Guardian, makes the stark assertion that </w:t>
      </w:r>
      <w:r w:rsidRPr="008E6F59">
        <w:rPr>
          <w:rStyle w:val="StyleUnderline"/>
        </w:rPr>
        <w:t xml:space="preserve">the </w:t>
      </w:r>
      <w:r w:rsidRPr="008E6F59">
        <w:rPr>
          <w:rStyle w:val="StyleUnderline"/>
          <w:highlight w:val="yellow"/>
        </w:rPr>
        <w:t>inability</w:t>
      </w:r>
      <w:r w:rsidRPr="008E6F59">
        <w:rPr>
          <w:rStyle w:val="StyleUnderline"/>
        </w:rPr>
        <w:t xml:space="preserve"> of the US</w:t>
      </w:r>
      <w:r w:rsidRPr="008E6F59">
        <w:rPr>
          <w:sz w:val="12"/>
        </w:rPr>
        <w:t xml:space="preserve"> and other governments </w:t>
      </w:r>
      <w:r w:rsidRPr="008E6F59">
        <w:rPr>
          <w:rStyle w:val="StyleUnderline"/>
          <w:highlight w:val="yellow"/>
        </w:rPr>
        <w:t>to respond effectively to public anger means</w:t>
      </w:r>
      <w:r w:rsidRPr="008E6F59">
        <w:rPr>
          <w:sz w:val="12"/>
        </w:rPr>
        <w:t xml:space="preserve"> he now believes that ‘</w:t>
      </w:r>
      <w:r w:rsidRPr="008E6F59">
        <w:rPr>
          <w:rStyle w:val="Emphasis"/>
        </w:rPr>
        <w:t xml:space="preserve">we will see </w:t>
      </w:r>
      <w:r w:rsidRPr="008E6F59">
        <w:rPr>
          <w:rStyle w:val="Emphasis"/>
          <w:highlight w:val="yellow"/>
        </w:rPr>
        <w:t>war between</w:t>
      </w:r>
      <w:r w:rsidRPr="008E6F59">
        <w:rPr>
          <w:rStyle w:val="Emphasis"/>
        </w:rPr>
        <w:t xml:space="preserve"> the </w:t>
      </w:r>
      <w:r w:rsidRPr="008E6F59">
        <w:rPr>
          <w:rStyle w:val="Emphasis"/>
          <w:highlight w:val="yellow"/>
        </w:rPr>
        <w:t>major powers</w:t>
      </w:r>
      <w:r w:rsidRPr="008E6F59">
        <w:rPr>
          <w:sz w:val="12"/>
        </w:rPr>
        <w:t xml:space="preserve"> within my lifetime’. If these warnings weren’t troubling enough, no less a figure than Henry Kissinger argued on BBC’s </w:t>
      </w:r>
      <w:proofErr w:type="spellStart"/>
      <w:r w:rsidRPr="008E6F59">
        <w:rPr>
          <w:sz w:val="12"/>
        </w:rPr>
        <w:t>Newsnight</w:t>
      </w:r>
      <w:proofErr w:type="spellEnd"/>
      <w:r w:rsidRPr="008E6F59">
        <w:rPr>
          <w:sz w:val="12"/>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proofErr w:type="spellStart"/>
      <w:r w:rsidRPr="008E6F59">
        <w:rPr>
          <w:sz w:val="12"/>
        </w:rPr>
        <w:t>summarised</w:t>
      </w:r>
      <w:proofErr w:type="spellEnd"/>
      <w:r w:rsidRPr="008E6F59">
        <w:rPr>
          <w:sz w:val="12"/>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8E6F59">
        <w:rPr>
          <w:sz w:val="12"/>
        </w:rPr>
        <w:t>criticised</w:t>
      </w:r>
      <w:proofErr w:type="spellEnd"/>
      <w:r w:rsidRPr="008E6F59">
        <w:rPr>
          <w:sz w:val="12"/>
        </w:rPr>
        <w:t xml:space="preserve"> Trump for proposing during the presidential campaign. William </w:t>
      </w:r>
      <w:proofErr w:type="spellStart"/>
      <w:r w:rsidRPr="008E6F59">
        <w:rPr>
          <w:sz w:val="12"/>
        </w:rPr>
        <w:t>Hartung</w:t>
      </w:r>
      <w:proofErr w:type="spellEnd"/>
      <w:r w:rsidRPr="008E6F59">
        <w:rPr>
          <w:sz w:val="12"/>
        </w:rPr>
        <w:t xml:space="preserve"> and Todd Harrison have drawn attention to the fact that </w:t>
      </w:r>
      <w:proofErr w:type="spellStart"/>
      <w:r w:rsidRPr="008E6F59">
        <w:rPr>
          <w:sz w:val="12"/>
        </w:rPr>
        <w:t>defence</w:t>
      </w:r>
      <w:proofErr w:type="spellEnd"/>
      <w:r w:rsidRPr="008E6F59">
        <w:rPr>
          <w:sz w:val="12"/>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8E6F59">
        <w:rPr>
          <w:rStyle w:val="StyleUnderline"/>
          <w:highlight w:val="yellow"/>
        </w:rPr>
        <w:t xml:space="preserve">if Trump does not </w:t>
      </w:r>
      <w:r w:rsidRPr="008E6F59">
        <w:rPr>
          <w:rStyle w:val="Emphasis"/>
          <w:highlight w:val="yellow"/>
        </w:rPr>
        <w:t>sufficiently satisfy his supporters</w:t>
      </w:r>
      <w:r w:rsidRPr="008E6F59">
        <w:rPr>
          <w:rStyle w:val="StyleUnderline"/>
          <w:highlight w:val="yellow"/>
        </w:rPr>
        <w:t xml:space="preserve"> </w:t>
      </w:r>
      <w:r w:rsidRPr="008E6F59">
        <w:rPr>
          <w:rStyle w:val="StyleUnderline"/>
        </w:rPr>
        <w:t xml:space="preserve">then </w:t>
      </w:r>
      <w:r w:rsidRPr="008E6F59">
        <w:rPr>
          <w:rStyle w:val="StyleUnderline"/>
          <w:highlight w:val="yellow"/>
        </w:rPr>
        <w:t>this will l</w:t>
      </w:r>
      <w:r w:rsidRPr="008E6F59">
        <w:rPr>
          <w:rStyle w:val="StyleUnderline"/>
        </w:rPr>
        <w:t xml:space="preserve">ikely </w:t>
      </w:r>
      <w:r w:rsidRPr="008E6F59">
        <w:rPr>
          <w:rStyle w:val="Emphasis"/>
          <w:highlight w:val="yellow"/>
        </w:rPr>
        <w:t>pour fuel on the flames</w:t>
      </w:r>
      <w:r w:rsidRPr="008E6F59">
        <w:rPr>
          <w:rStyle w:val="StyleUnderline"/>
          <w:highlight w:val="yellow"/>
        </w:rPr>
        <w:t xml:space="preserve"> at home</w:t>
      </w:r>
      <w:r w:rsidRPr="008E6F59">
        <w:rPr>
          <w:sz w:val="12"/>
        </w:rPr>
        <w:t xml:space="preserve">, </w:t>
      </w:r>
      <w:r w:rsidRPr="008E6F59">
        <w:rPr>
          <w:rStyle w:val="StyleUnderline"/>
          <w:highlight w:val="yellow"/>
        </w:rPr>
        <w:t xml:space="preserve">which </w:t>
      </w:r>
      <w:r w:rsidRPr="008E6F59">
        <w:rPr>
          <w:rStyle w:val="StyleUnderline"/>
        </w:rPr>
        <w:t>may</w:t>
      </w:r>
      <w:r w:rsidRPr="008E6F59">
        <w:rPr>
          <w:sz w:val="12"/>
        </w:rPr>
        <w:t xml:space="preserve"> then </w:t>
      </w:r>
      <w:r w:rsidRPr="008E6F59">
        <w:rPr>
          <w:rStyle w:val="Emphasis"/>
          <w:highlight w:val="yellow"/>
        </w:rPr>
        <w:t>quickly spread abroad</w:t>
      </w:r>
      <w:r w:rsidRPr="008E6F59">
        <w:rPr>
          <w:sz w:val="12"/>
        </w:rPr>
        <w:t xml:space="preserve">. </w:t>
      </w:r>
      <w:r w:rsidRPr="008E6F59">
        <w:rPr>
          <w:sz w:val="12"/>
        </w:rPr>
        <w:lastRenderedPageBreak/>
        <w:t xml:space="preserve">The </w:t>
      </w:r>
      <w:r w:rsidRPr="008E6F59">
        <w:rPr>
          <w:rStyle w:val="StyleUnderline"/>
        </w:rPr>
        <w:t>people of the US</w:t>
      </w:r>
      <w:r w:rsidRPr="008E6F59">
        <w:rPr>
          <w:sz w:val="12"/>
        </w:rPr>
        <w:t xml:space="preserve"> and the world thus </w:t>
      </w:r>
      <w:r w:rsidRPr="008E6F59">
        <w:rPr>
          <w:rStyle w:val="StyleUnderline"/>
        </w:rPr>
        <w:t xml:space="preserve">now have a huge responsibility to act as a </w:t>
      </w:r>
      <w:r w:rsidRPr="008E6F59">
        <w:rPr>
          <w:rStyle w:val="Emphasis"/>
        </w:rPr>
        <w:t>restraining influence</w:t>
      </w:r>
      <w:r w:rsidRPr="008E6F59">
        <w:rPr>
          <w:rStyle w:val="StyleUnderline"/>
        </w:rPr>
        <w:t xml:space="preserve"> and ensure that the US retains an accountable, transparent and democratic government</w:t>
      </w:r>
      <w:r w:rsidRPr="008E6F59">
        <w:rPr>
          <w:sz w:val="12"/>
        </w:rPr>
        <w:t xml:space="preserve">. </w:t>
      </w:r>
      <w:r w:rsidRPr="008E6F59">
        <w:rPr>
          <w:rStyle w:val="StyleUnderline"/>
        </w:rPr>
        <w:t>This</w:t>
      </w:r>
      <w:r w:rsidRPr="008E6F59">
        <w:rPr>
          <w:sz w:val="12"/>
        </w:rPr>
        <w:t xml:space="preserve"> responsibility </w:t>
      </w:r>
      <w:r w:rsidRPr="008E6F59">
        <w:rPr>
          <w:rStyle w:val="StyleUnderline"/>
        </w:rPr>
        <w:t xml:space="preserve">will </w:t>
      </w:r>
      <w:r w:rsidRPr="008E6F59">
        <w:rPr>
          <w:rStyle w:val="Emphasis"/>
        </w:rPr>
        <w:t>only grow if crises or shocks take place in</w:t>
      </w:r>
      <w:r w:rsidRPr="008E6F59">
        <w:rPr>
          <w:sz w:val="12"/>
        </w:rPr>
        <w:t xml:space="preserve"> or outside </w:t>
      </w:r>
      <w:r w:rsidRPr="008E6F59">
        <w:rPr>
          <w:rStyle w:val="Emphasis"/>
        </w:rPr>
        <w:t>the US</w:t>
      </w:r>
      <w:r w:rsidRPr="008E6F59">
        <w:rPr>
          <w:sz w:val="12"/>
        </w:rPr>
        <w:t xml:space="preserve"> which ambitious and extremist figures take advantage of, framing them as threats to national security in order to protect their interests and power. </w:t>
      </w:r>
      <w:r w:rsidRPr="008E6F59">
        <w:rPr>
          <w:rStyle w:val="StyleUnderline"/>
        </w:rPr>
        <w:t xml:space="preserve">If such scenarios emerge the next administration and its untried and untested President will find themselves with a range of </w:t>
      </w:r>
      <w:r w:rsidRPr="008E6F59">
        <w:rPr>
          <w:rStyle w:val="Emphasis"/>
        </w:rPr>
        <w:t>extremely powerful tools</w:t>
      </w:r>
      <w:r w:rsidRPr="008E6F59">
        <w:rPr>
          <w:sz w:val="12"/>
        </w:rPr>
        <w:t xml:space="preserve"> and institutional experience </w:t>
      </w:r>
      <w:r w:rsidRPr="008E6F59">
        <w:rPr>
          <w:rStyle w:val="StyleUnderline"/>
        </w:rPr>
        <w:t xml:space="preserve">at their disposal, </w:t>
      </w:r>
      <w:r w:rsidRPr="008E6F59">
        <w:rPr>
          <w:rStyle w:val="Emphasis"/>
        </w:rPr>
        <w:t xml:space="preserve">including </w:t>
      </w:r>
      <w:r w:rsidRPr="008E6F59">
        <w:rPr>
          <w:rStyle w:val="Emphasis"/>
          <w:highlight w:val="yellow"/>
        </w:rPr>
        <w:t>nuclear weapons</w:t>
      </w:r>
      <w:r w:rsidRPr="008E6F59">
        <w:rPr>
          <w:rStyle w:val="Emphasis"/>
        </w:rPr>
        <w:t xml:space="preserve">, which </w:t>
      </w:r>
      <w:r w:rsidRPr="008E6F59">
        <w:rPr>
          <w:rStyle w:val="Emphasis"/>
          <w:highlight w:val="yellow"/>
        </w:rPr>
        <w:t>may prove too tempting to resist</w:t>
      </w:r>
      <w:r w:rsidRPr="008E6F59">
        <w:rPr>
          <w:rStyle w:val="StyleUnderline"/>
        </w:rPr>
        <w:t xml:space="preserve"> when figuring out how </w:t>
      </w:r>
      <w:r w:rsidRPr="008E6F59">
        <w:rPr>
          <w:rStyle w:val="StyleUnderline"/>
          <w:highlight w:val="yellow"/>
        </w:rPr>
        <w:t>to respond to</w:t>
      </w:r>
      <w:r w:rsidRPr="008E6F59">
        <w:rPr>
          <w:rStyle w:val="StyleUnderline"/>
        </w:rPr>
        <w:t xml:space="preserve"> </w:t>
      </w:r>
      <w:r w:rsidRPr="008E6F59">
        <w:rPr>
          <w:rStyle w:val="StyleUnderline"/>
          <w:highlight w:val="yellow"/>
        </w:rPr>
        <w:t xml:space="preserve">widespread anger, </w:t>
      </w:r>
      <w:r w:rsidRPr="008E6F59">
        <w:rPr>
          <w:rStyle w:val="StyleUnderline"/>
        </w:rPr>
        <w:t xml:space="preserve">confusion and unrest, both </w:t>
      </w:r>
      <w:r w:rsidRPr="008E6F59">
        <w:rPr>
          <w:rStyle w:val="StyleUnderline"/>
          <w:highlight w:val="yellow"/>
        </w:rPr>
        <w:t xml:space="preserve">at home </w:t>
      </w:r>
      <w:r w:rsidRPr="008E6F59">
        <w:rPr>
          <w:sz w:val="12"/>
        </w:rPr>
        <w:t>and abroad.</w:t>
      </w:r>
    </w:p>
    <w:p w14:paraId="336A25F2" w14:textId="77777777" w:rsidR="00064D34" w:rsidRPr="008E6F59" w:rsidRDefault="008720A4" w:rsidP="00064D34">
      <w:pPr>
        <w:pStyle w:val="Heading2"/>
        <w:spacing w:after="160"/>
        <w:rPr>
          <w:rFonts w:cs="Times New Roman"/>
        </w:rPr>
      </w:pPr>
      <w:r w:rsidRPr="008E6F59">
        <w:rPr>
          <w:rFonts w:cs="Times New Roman"/>
        </w:rPr>
        <w:lastRenderedPageBreak/>
        <w:t xml:space="preserve">*** </w:t>
      </w:r>
      <w:r w:rsidR="00064D34" w:rsidRPr="008E6F59">
        <w:rPr>
          <w:rFonts w:cs="Times New Roman"/>
        </w:rPr>
        <w:t>UNIQUENESS</w:t>
      </w:r>
    </w:p>
    <w:p w14:paraId="0A3E7462" w14:textId="77777777" w:rsidR="00064D34" w:rsidRPr="008E6F59" w:rsidRDefault="00064D34" w:rsidP="004758C6">
      <w:pPr>
        <w:pStyle w:val="Heading3"/>
        <w:spacing w:after="160"/>
        <w:rPr>
          <w:rFonts w:cs="Times New Roman"/>
        </w:rPr>
      </w:pPr>
      <w:r w:rsidRPr="008E6F59">
        <w:rPr>
          <w:rFonts w:cs="Times New Roman"/>
        </w:rPr>
        <w:lastRenderedPageBreak/>
        <w:t>Uniqueness---Yes Base Support</w:t>
      </w:r>
    </w:p>
    <w:p w14:paraId="1903814F" w14:textId="77777777" w:rsidR="0009101C" w:rsidRPr="008E6F59" w:rsidRDefault="0009101C" w:rsidP="0009101C">
      <w:pPr>
        <w:pStyle w:val="Heading4"/>
        <w:rPr>
          <w:rFonts w:cs="Times New Roman"/>
        </w:rPr>
      </w:pPr>
      <w:r w:rsidRPr="008E6F59">
        <w:rPr>
          <w:rFonts w:cs="Times New Roman"/>
        </w:rPr>
        <w:t>Despite low approval ratings, Trump has huge support from his GOP base</w:t>
      </w:r>
    </w:p>
    <w:p w14:paraId="368485E5" w14:textId="77777777" w:rsidR="0009101C" w:rsidRPr="008E6F59" w:rsidRDefault="0009101C" w:rsidP="0009101C">
      <w:r w:rsidRPr="008E6F59">
        <w:rPr>
          <w:rStyle w:val="Style13ptBold"/>
        </w:rPr>
        <w:t>May 7/24</w:t>
      </w:r>
      <w:r w:rsidRPr="008E6F59">
        <w:t xml:space="preserve"> – Charlie May, News writer at Salon, July 24, 2017 (“Political insider claims Trump's presidency is 'effectively over'” Salon, </w:t>
      </w:r>
      <w:hyperlink r:id="rId10" w:history="1">
        <w:r w:rsidRPr="008E6F59">
          <w:rPr>
            <w:rStyle w:val="Hyperlink"/>
          </w:rPr>
          <w:t>http://www.salon.com/2017/07/24/donald-trumps-approval-ratings-are-hitting-a-record-low/</w:t>
        </w:r>
      </w:hyperlink>
      <w:r w:rsidRPr="008E6F59">
        <w:t>, Accessed 07-30-2017, JD)</w:t>
      </w:r>
    </w:p>
    <w:p w14:paraId="15118600" w14:textId="77777777" w:rsidR="0009101C" w:rsidRPr="008E6F59" w:rsidRDefault="0009101C" w:rsidP="0009101C">
      <w:r w:rsidRPr="008E6F59">
        <w:t xml:space="preserve">President Donald </w:t>
      </w:r>
      <w:r w:rsidRPr="008E6F59">
        <w:rPr>
          <w:rStyle w:val="StyleUnderline"/>
          <w:highlight w:val="yellow"/>
        </w:rPr>
        <w:t>Trump’s second-quarter average job approval rating of 38.8 percent</w:t>
      </w:r>
      <w:r w:rsidRPr="008E6F59">
        <w:rPr>
          <w:rStyle w:val="StyleUnderline"/>
        </w:rPr>
        <w:t xml:space="preserve"> is the </w:t>
      </w:r>
      <w:r w:rsidRPr="008E6F59">
        <w:rPr>
          <w:rStyle w:val="StyleUnderline"/>
          <w:highlight w:val="yellow"/>
        </w:rPr>
        <w:t>lowest of any president in history</w:t>
      </w:r>
      <w:r w:rsidRPr="008E6F59">
        <w:rPr>
          <w:rStyle w:val="StyleUnderline"/>
        </w:rPr>
        <w:t>, according to a new Gallup poll.</w:t>
      </w:r>
      <w:r w:rsidRPr="008E6F59">
        <w:t xml:space="preserve"> The numbers are down from Trump’s first quarter which was also a historic low, where he polled with an average approval rating of 41.3 percent. The second-quarter period spanned from April 20 through July 19, a time frame in which no other president has ranked as poorly as Trump. </w:t>
      </w:r>
      <w:r w:rsidRPr="008E6F59">
        <w:rPr>
          <w:rStyle w:val="StyleUnderline"/>
        </w:rPr>
        <w:t>Only former President Bill Clinton has been polled “below the majority level of approval at a comparable point in his administration,” according to the poll.</w:t>
      </w:r>
      <w:r w:rsidRPr="008E6F59">
        <w:t xml:space="preserve"> “</w:t>
      </w:r>
      <w:r w:rsidRPr="008E6F59">
        <w:rPr>
          <w:rStyle w:val="Emphasis"/>
          <w:highlight w:val="yellow"/>
        </w:rPr>
        <w:t>Most presidents were still in the honeymoon phase of their presidencies during their second quarter</w:t>
      </w:r>
      <w:r w:rsidRPr="008E6F59">
        <w:rPr>
          <w:rStyle w:val="Emphasis"/>
        </w:rPr>
        <w:t>,</w:t>
      </w:r>
      <w:r w:rsidRPr="008E6F59">
        <w:t xml:space="preserve"> and enjoyed approval ratings above 60 [percent], with John Kennedy and Dwight Eisenhower both above 70 [percent]. The average approval rating for elected presidents in their second quarter is 62 [percent], meaning </w:t>
      </w:r>
      <w:r w:rsidRPr="008E6F59">
        <w:rPr>
          <w:rStyle w:val="StyleUnderline"/>
        </w:rPr>
        <w:t>Trump’s support is 23 percentage points below the historical norm,”</w:t>
      </w:r>
      <w:r w:rsidRPr="008E6F59">
        <w:t xml:space="preserve"> Gallup reported. Trump’s rating averaged in the low 40 percent range up until he fired FBI Director James </w:t>
      </w:r>
      <w:proofErr w:type="spellStart"/>
      <w:r w:rsidRPr="008E6F59">
        <w:t>Comey</w:t>
      </w:r>
      <w:proofErr w:type="spellEnd"/>
      <w:r w:rsidRPr="008E6F59">
        <w:t xml:space="preserve"> on May 9. Since then, his rating has stayed in the high 30 percent range, according to Gallup. The president had a slight lift in ratings after the terrorist attack at an Ariana Grande concert in Manchester, England, where he averaged a 41 percent approval rating for the week of May 22 through May 28. </w:t>
      </w:r>
      <w:r w:rsidRPr="008E6F59">
        <w:rPr>
          <w:rStyle w:val="StyleUnderline"/>
        </w:rPr>
        <w:t>The president’s numbers have dipped across the political spectrum, with a 2 percent decrease amongst Republicans in the second-quarter</w:t>
      </w:r>
      <w:r w:rsidRPr="008E6F59">
        <w:t xml:space="preserve">, a 3 percent decrease amongst Independents and a one percent decrease amongst Democrats. However the </w:t>
      </w:r>
      <w:r w:rsidRPr="008E6F59">
        <w:rPr>
          <w:rStyle w:val="Emphasis"/>
          <w:highlight w:val="yellow"/>
        </w:rPr>
        <w:t>ratings</w:t>
      </w:r>
      <w:r w:rsidRPr="008E6F59">
        <w:rPr>
          <w:rStyle w:val="Emphasis"/>
        </w:rPr>
        <w:t xml:space="preserve"> </w:t>
      </w:r>
      <w:r w:rsidRPr="008E6F59">
        <w:rPr>
          <w:rStyle w:val="Emphasis"/>
          <w:highlight w:val="yellow"/>
        </w:rPr>
        <w:t>are</w:t>
      </w:r>
      <w:r w:rsidRPr="008E6F59">
        <w:rPr>
          <w:rStyle w:val="Emphasis"/>
        </w:rPr>
        <w:t xml:space="preserve"> also vastly </w:t>
      </w:r>
      <w:r w:rsidRPr="008E6F59">
        <w:rPr>
          <w:rStyle w:val="Emphasis"/>
          <w:highlight w:val="yellow"/>
        </w:rPr>
        <w:t>more polarized than any other presidency, even as polarizing numbers have increased in recent administrations</w:t>
      </w:r>
      <w:r w:rsidRPr="008E6F59">
        <w:rPr>
          <w:highlight w:val="yellow"/>
        </w:rPr>
        <w:t xml:space="preserve">. </w:t>
      </w:r>
      <w:r w:rsidRPr="008E6F59">
        <w:rPr>
          <w:rStyle w:val="StyleUnderline"/>
          <w:highlight w:val="yellow"/>
        </w:rPr>
        <w:t>Trump’s approval</w:t>
      </w:r>
      <w:r w:rsidRPr="008E6F59">
        <w:t xml:space="preserve"> rating with Democrats </w:t>
      </w:r>
      <w:r w:rsidRPr="008E6F59">
        <w:rPr>
          <w:rStyle w:val="StyleUnderline"/>
        </w:rPr>
        <w:t>is</w:t>
      </w:r>
      <w:r w:rsidRPr="008E6F59">
        <w:t xml:space="preserve"> 8 percent, according to the poll, </w:t>
      </w:r>
      <w:r w:rsidRPr="008E6F59">
        <w:rPr>
          <w:rStyle w:val="StyleUnderline"/>
        </w:rPr>
        <w:t xml:space="preserve">and </w:t>
      </w:r>
      <w:r w:rsidRPr="008E6F59">
        <w:rPr>
          <w:rStyle w:val="StyleUnderline"/>
          <w:highlight w:val="yellow"/>
        </w:rPr>
        <w:t>85 percent with Republicans</w:t>
      </w:r>
      <w:r w:rsidRPr="008E6F59">
        <w:rPr>
          <w:rStyle w:val="StyleUnderline"/>
        </w:rPr>
        <w:t xml:space="preserve">. </w:t>
      </w:r>
      <w:r w:rsidRPr="008E6F59">
        <w:t>That is a historic party gap of 77 percent. After six months in office, the president has yet to register a single job approval rating that is over 50 percent as he has averaged a 40 percent job approval rating to date. “</w:t>
      </w:r>
      <w:r w:rsidRPr="008E6F59">
        <w:rPr>
          <w:rStyle w:val="Emphasis"/>
          <w:highlight w:val="yellow"/>
        </w:rPr>
        <w:t>Trump maintains solid support among his fellow Republicans</w:t>
      </w:r>
      <w:r w:rsidRPr="008E6F59">
        <w:rPr>
          <w:rStyle w:val="Emphasis"/>
        </w:rPr>
        <w:t>.</w:t>
      </w:r>
      <w:r w:rsidRPr="008E6F59">
        <w:t xml:space="preserve"> However, with fewer than three in 10 Americans identifying as Republican he cannot rely on Republicans alone to have healthy job approval ratings,” Gallup reported. Though it’s still early, Trump is also currently on pace to register the lowest approval rating of any president in a full term — a title held by former Presidents Harry Truman and Jimmy Carter.</w:t>
      </w:r>
    </w:p>
    <w:p w14:paraId="5C4E5F60" w14:textId="77777777" w:rsidR="008238DB" w:rsidRPr="008E6F59" w:rsidRDefault="008238DB" w:rsidP="008238DB">
      <w:pPr>
        <w:pStyle w:val="Heading4"/>
        <w:spacing w:before="0" w:after="160"/>
        <w:rPr>
          <w:rFonts w:cs="Times New Roman"/>
        </w:rPr>
      </w:pPr>
      <w:r w:rsidRPr="008E6F59">
        <w:rPr>
          <w:rFonts w:cs="Times New Roman"/>
        </w:rPr>
        <w:t>Trump’s base has his back – special elections prove</w:t>
      </w:r>
    </w:p>
    <w:p w14:paraId="45ADDA9D" w14:textId="77777777" w:rsidR="008238DB" w:rsidRPr="008E6F59" w:rsidRDefault="008238DB" w:rsidP="008238DB">
      <w:proofErr w:type="spellStart"/>
      <w:r w:rsidRPr="008E6F59">
        <w:rPr>
          <w:rStyle w:val="Style13ptBold"/>
        </w:rPr>
        <w:t>Debenedetti</w:t>
      </w:r>
      <w:proofErr w:type="spellEnd"/>
      <w:r w:rsidRPr="008E6F59">
        <w:rPr>
          <w:rStyle w:val="Style13ptBold"/>
        </w:rPr>
        <w:t xml:space="preserve"> 6/21</w:t>
      </w:r>
      <w:r w:rsidRPr="008E6F59">
        <w:t xml:space="preserve"> – Gabriel, political reporter for POLITICO, 6-21-2017 ("7 lessons from the 2017 elections," POLITICO, </w:t>
      </w:r>
      <w:hyperlink r:id="rId11" w:history="1">
        <w:r w:rsidRPr="008E6F59">
          <w:rPr>
            <w:rStyle w:val="Hyperlink"/>
          </w:rPr>
          <w:t>http://www.politico.com/story/2017/06/21/georgia-special-election-handel-ossoff-239788</w:t>
        </w:r>
      </w:hyperlink>
      <w:r w:rsidRPr="008E6F59">
        <w:t>, Accessed 07-25-2017, JD)</w:t>
      </w:r>
    </w:p>
    <w:p w14:paraId="39A892BA" w14:textId="77777777" w:rsidR="008238DB" w:rsidRPr="008E6F59" w:rsidRDefault="008238DB" w:rsidP="008238DB">
      <w:pPr>
        <w:pStyle w:val="NoSpacing"/>
        <w:spacing w:after="160" w:line="259" w:lineRule="auto"/>
        <w:rPr>
          <w:rStyle w:val="Emphasis"/>
        </w:rPr>
      </w:pPr>
      <w:r w:rsidRPr="008E6F59">
        <w:rPr>
          <w:rStyle w:val="Emphasis"/>
          <w:highlight w:val="yellow"/>
        </w:rPr>
        <w:t>The GOP base is still with Trump</w:t>
      </w:r>
      <w:r w:rsidRPr="008E6F59">
        <w:rPr>
          <w:rStyle w:val="Emphasis"/>
        </w:rPr>
        <w:t xml:space="preserve"> </w:t>
      </w:r>
    </w:p>
    <w:p w14:paraId="1311AD4F" w14:textId="77777777" w:rsidR="008238DB" w:rsidRPr="008E6F59" w:rsidRDefault="008238DB" w:rsidP="008238DB">
      <w:pPr>
        <w:pStyle w:val="NoSpacing"/>
        <w:spacing w:after="160" w:line="259" w:lineRule="auto"/>
        <w:rPr>
          <w:rStyle w:val="Emphasis"/>
        </w:rPr>
      </w:pPr>
      <w:r w:rsidRPr="008E6F59">
        <w:rPr>
          <w:rStyle w:val="StyleUnderline"/>
          <w:rFonts w:ascii="Times New Roman" w:hAnsi="Times New Roman" w:cs="Times New Roman"/>
        </w:rPr>
        <w:t xml:space="preserve">Much has been made of Trump’s historically low approval ratings. </w:t>
      </w:r>
      <w:r w:rsidRPr="008E6F59">
        <w:rPr>
          <w:rStyle w:val="Emphasis"/>
        </w:rPr>
        <w:t xml:space="preserve">But </w:t>
      </w:r>
      <w:r w:rsidRPr="008E6F59">
        <w:rPr>
          <w:rStyle w:val="Emphasis"/>
          <w:highlight w:val="yellow"/>
        </w:rPr>
        <w:t>he remains popular among base Republicans, and far more popular than any alternative at the moment.</w:t>
      </w:r>
      <w:r w:rsidRPr="008E6F59">
        <w:rPr>
          <w:rStyle w:val="Emphasis"/>
        </w:rPr>
        <w:t xml:space="preserve"> </w:t>
      </w:r>
    </w:p>
    <w:p w14:paraId="28326AF8" w14:textId="77777777" w:rsidR="008238DB" w:rsidRPr="008E6F59" w:rsidRDefault="008238DB" w:rsidP="008238DB">
      <w:pPr>
        <w:pStyle w:val="NoSpacing"/>
        <w:spacing w:after="160" w:line="259" w:lineRule="auto"/>
        <w:rPr>
          <w:rStyle w:val="StyleUnderline"/>
          <w:rFonts w:ascii="Times New Roman" w:hAnsi="Times New Roman" w:cs="Times New Roman"/>
        </w:rPr>
      </w:pPr>
      <w:r w:rsidRPr="008E6F59">
        <w:rPr>
          <w:rFonts w:ascii="Times New Roman" w:hAnsi="Times New Roman" w:cs="Times New Roman"/>
        </w:rPr>
        <w:t xml:space="preserve">In her suburban district, </w:t>
      </w:r>
      <w:r w:rsidRPr="008E6F59">
        <w:rPr>
          <w:rStyle w:val="StyleUnderline"/>
          <w:rFonts w:ascii="Times New Roman" w:hAnsi="Times New Roman" w:cs="Times New Roman"/>
        </w:rPr>
        <w:t>Handel avoided saying the president’s name altogether</w:t>
      </w:r>
      <w:r w:rsidRPr="008E6F59">
        <w:rPr>
          <w:rFonts w:ascii="Times New Roman" w:hAnsi="Times New Roman" w:cs="Times New Roman"/>
        </w:rPr>
        <w:t xml:space="preserve"> most days. </w:t>
      </w:r>
      <w:r w:rsidRPr="008E6F59">
        <w:rPr>
          <w:rStyle w:val="StyleUnderline"/>
          <w:rFonts w:ascii="Times New Roman" w:hAnsi="Times New Roman" w:cs="Times New Roman"/>
        </w:rPr>
        <w:t>But she didn’t entirely shun him either.</w:t>
      </w:r>
      <w:r w:rsidRPr="008E6F59">
        <w:rPr>
          <w:rFonts w:ascii="Times New Roman" w:hAnsi="Times New Roman" w:cs="Times New Roman"/>
        </w:rPr>
        <w:t xml:space="preserve"> What worked for her was </w:t>
      </w:r>
      <w:r w:rsidRPr="008E6F59">
        <w:rPr>
          <w:rStyle w:val="StyleUnderline"/>
          <w:rFonts w:ascii="Times New Roman" w:hAnsi="Times New Roman" w:cs="Times New Roman"/>
          <w:highlight w:val="yellow"/>
        </w:rPr>
        <w:t>an anti-Democratic message that was enough to fire up Republicans who trickled into her events wearing Trump hats and buttons</w:t>
      </w:r>
      <w:r w:rsidRPr="008E6F59">
        <w:rPr>
          <w:rStyle w:val="StyleUnderline"/>
          <w:rFonts w:ascii="Times New Roman" w:hAnsi="Times New Roman" w:cs="Times New Roman"/>
        </w:rPr>
        <w:t>.</w:t>
      </w:r>
      <w:r w:rsidRPr="008E6F59">
        <w:rPr>
          <w:rFonts w:ascii="Times New Roman" w:hAnsi="Times New Roman" w:cs="Times New Roman"/>
        </w:rPr>
        <w:t xml:space="preserve"> And though she didn’t even say the word “Trump” on election night, </w:t>
      </w:r>
      <w:r w:rsidRPr="008E6F59">
        <w:rPr>
          <w:rStyle w:val="StyleUnderline"/>
          <w:rFonts w:ascii="Times New Roman" w:hAnsi="Times New Roman" w:cs="Times New Roman"/>
        </w:rPr>
        <w:t xml:space="preserve">her mention of “The president of the United States” drew the loudest cheers of all. </w:t>
      </w:r>
    </w:p>
    <w:p w14:paraId="313E7992" w14:textId="77777777" w:rsidR="008238DB" w:rsidRPr="008E6F59" w:rsidRDefault="008238DB" w:rsidP="008238DB">
      <w:pPr>
        <w:pStyle w:val="NoSpacing"/>
        <w:spacing w:after="160" w:line="259" w:lineRule="auto"/>
        <w:rPr>
          <w:rStyle w:val="Emphasis"/>
        </w:rPr>
      </w:pPr>
      <w:r w:rsidRPr="008E6F59">
        <w:rPr>
          <w:rStyle w:val="StyleUnderline"/>
          <w:rFonts w:ascii="Times New Roman" w:hAnsi="Times New Roman" w:cs="Times New Roman"/>
        </w:rPr>
        <w:t>Handel’s victory</w:t>
      </w:r>
      <w:r w:rsidRPr="008E6F59">
        <w:rPr>
          <w:rFonts w:ascii="Times New Roman" w:hAnsi="Times New Roman" w:cs="Times New Roman"/>
        </w:rPr>
        <w:t xml:space="preserve"> on the back of a big Republican turnout — c</w:t>
      </w:r>
      <w:r w:rsidRPr="008E6F59">
        <w:rPr>
          <w:rStyle w:val="StyleUnderline"/>
          <w:rFonts w:ascii="Times New Roman" w:hAnsi="Times New Roman" w:cs="Times New Roman"/>
        </w:rPr>
        <w:t xml:space="preserve">ombined with strong wins from more overtly pro-Trump candidates like </w:t>
      </w:r>
      <w:proofErr w:type="spellStart"/>
      <w:r w:rsidRPr="008E6F59">
        <w:rPr>
          <w:rStyle w:val="StyleUnderline"/>
          <w:rFonts w:ascii="Times New Roman" w:hAnsi="Times New Roman" w:cs="Times New Roman"/>
        </w:rPr>
        <w:t>Gianforte</w:t>
      </w:r>
      <w:proofErr w:type="spellEnd"/>
      <w:r w:rsidRPr="008E6F59">
        <w:rPr>
          <w:rStyle w:val="StyleUnderline"/>
          <w:rFonts w:ascii="Times New Roman" w:hAnsi="Times New Roman" w:cs="Times New Roman"/>
        </w:rPr>
        <w:t xml:space="preserve"> in Montana and South Carolina’s Ralph Norman</w:t>
      </w:r>
      <w:r w:rsidRPr="008E6F59">
        <w:rPr>
          <w:rFonts w:ascii="Times New Roman" w:hAnsi="Times New Roman" w:cs="Times New Roman"/>
        </w:rPr>
        <w:t xml:space="preserve"> </w:t>
      </w:r>
      <w:r w:rsidRPr="008E6F59">
        <w:rPr>
          <w:rFonts w:ascii="Times New Roman" w:hAnsi="Times New Roman" w:cs="Times New Roman"/>
          <w:highlight w:val="yellow"/>
        </w:rPr>
        <w:t xml:space="preserve">— </w:t>
      </w:r>
      <w:r w:rsidRPr="008E6F59">
        <w:rPr>
          <w:rStyle w:val="Emphasis"/>
          <w:highlight w:val="yellow"/>
        </w:rPr>
        <w:t>is simply more evidence the GOP is nowhere near ready to break with the president</w:t>
      </w:r>
      <w:r w:rsidRPr="008E6F59">
        <w:rPr>
          <w:rStyle w:val="Emphasis"/>
        </w:rPr>
        <w:t xml:space="preserve">. </w:t>
      </w:r>
    </w:p>
    <w:p w14:paraId="44CAA8D6" w14:textId="77777777" w:rsidR="008238DB" w:rsidRPr="008E6F59" w:rsidRDefault="008238DB" w:rsidP="008238DB">
      <w:pPr>
        <w:pStyle w:val="NoSpacing"/>
        <w:spacing w:after="160" w:line="259" w:lineRule="auto"/>
        <w:rPr>
          <w:rStyle w:val="StyleUnderline"/>
          <w:rFonts w:ascii="Times New Roman" w:hAnsi="Times New Roman" w:cs="Times New Roman"/>
        </w:rPr>
      </w:pPr>
      <w:r w:rsidRPr="008E6F59">
        <w:rPr>
          <w:rFonts w:ascii="Times New Roman" w:hAnsi="Times New Roman" w:cs="Times New Roman"/>
        </w:rPr>
        <w:lastRenderedPageBreak/>
        <w:t xml:space="preserve">“In 2016, Trump — according to the Democrats — was going to cost Republicans the House, and [he] didn’t,” said Ohio Rep. Steve </w:t>
      </w:r>
      <w:proofErr w:type="spellStart"/>
      <w:r w:rsidRPr="008E6F59">
        <w:rPr>
          <w:rFonts w:ascii="Times New Roman" w:hAnsi="Times New Roman" w:cs="Times New Roman"/>
        </w:rPr>
        <w:t>Stivers</w:t>
      </w:r>
      <w:proofErr w:type="spellEnd"/>
      <w:r w:rsidRPr="008E6F59">
        <w:rPr>
          <w:rFonts w:ascii="Times New Roman" w:hAnsi="Times New Roman" w:cs="Times New Roman"/>
        </w:rPr>
        <w:t xml:space="preserve">, chairman of the National Republican Congressional Committee. “Now, in 2018, the Trump presidency was going to cost Republicans the House. And </w:t>
      </w:r>
      <w:r w:rsidRPr="008E6F59">
        <w:rPr>
          <w:rStyle w:val="StyleUnderline"/>
          <w:rFonts w:ascii="Times New Roman" w:hAnsi="Times New Roman" w:cs="Times New Roman"/>
        </w:rPr>
        <w:t>in four special elections, we’re 4-0 and they’re 0-4.”</w:t>
      </w:r>
    </w:p>
    <w:p w14:paraId="2DBBE891" w14:textId="77777777" w:rsidR="00064D34" w:rsidRPr="008E6F59" w:rsidRDefault="00064D34" w:rsidP="00064D34">
      <w:pPr>
        <w:pStyle w:val="Heading4"/>
        <w:spacing w:after="160"/>
        <w:rPr>
          <w:rFonts w:cs="Times New Roman"/>
        </w:rPr>
      </w:pPr>
      <w:r w:rsidRPr="008E6F59">
        <w:rPr>
          <w:rFonts w:cs="Times New Roman"/>
        </w:rPr>
        <w:t>Base support is stable</w:t>
      </w:r>
    </w:p>
    <w:p w14:paraId="1CD5DFD0" w14:textId="77777777" w:rsidR="00064D34" w:rsidRPr="008E6F59" w:rsidRDefault="00064D34" w:rsidP="00064D34">
      <w:pPr>
        <w:rPr>
          <w:rStyle w:val="Style13ptBold"/>
          <w:b w:val="0"/>
        </w:rPr>
      </w:pPr>
      <w:r w:rsidRPr="008E6F59">
        <w:rPr>
          <w:rStyle w:val="Style13ptBold"/>
        </w:rPr>
        <w:t>Shepard 6/14</w:t>
      </w:r>
      <w:r w:rsidRPr="008E6F59">
        <w:rPr>
          <w:rStyle w:val="Style13ptBold"/>
          <w:b w:val="0"/>
        </w:rPr>
        <w:t xml:space="preserve"> </w:t>
      </w:r>
      <w:r w:rsidRPr="008E6F59">
        <w:rPr>
          <w:rStyle w:val="Style13ptBold"/>
          <w:b w:val="0"/>
          <w:sz w:val="14"/>
        </w:rPr>
        <w:t xml:space="preserve">(Steven, staff @ Politico, “Poll: Voters trust </w:t>
      </w:r>
      <w:proofErr w:type="spellStart"/>
      <w:r w:rsidRPr="008E6F59">
        <w:rPr>
          <w:rStyle w:val="Style13ptBold"/>
          <w:b w:val="0"/>
          <w:sz w:val="14"/>
        </w:rPr>
        <w:t>Comey</w:t>
      </w:r>
      <w:proofErr w:type="spellEnd"/>
      <w:r w:rsidRPr="008E6F59">
        <w:rPr>
          <w:rStyle w:val="Style13ptBold"/>
          <w:b w:val="0"/>
          <w:sz w:val="14"/>
        </w:rPr>
        <w:t xml:space="preserve"> over Trump”, http://www.politico.com/story/2017/06/14/trump-comey-trust-voters-239510)</w:t>
      </w:r>
    </w:p>
    <w:p w14:paraId="53F7FFEF" w14:textId="77777777" w:rsidR="00064D34" w:rsidRPr="008E6F59" w:rsidRDefault="00064D34" w:rsidP="00064D34">
      <w:pPr>
        <w:rPr>
          <w:rStyle w:val="StyleUnderline"/>
          <w:highlight w:val="yellow"/>
        </w:rPr>
      </w:pPr>
      <w:r w:rsidRPr="008E6F59">
        <w:rPr>
          <w:rStyle w:val="StyleUnderline"/>
          <w:highlight w:val="yellow"/>
        </w:rPr>
        <w:t>The POLITICO/Morning Consult poll shows that 45 percent of registered voters approve of the job Trump is doing as president</w:t>
      </w:r>
      <w:r w:rsidRPr="008E6F59">
        <w:rPr>
          <w:highlight w:val="yellow"/>
        </w:rPr>
        <w:t xml:space="preserve"> </w:t>
      </w:r>
      <w:r w:rsidRPr="008E6F59">
        <w:t xml:space="preserve">— virtually unchanged from 44 percent last week. Exactly half of voters disapprove of Trump’s job performance. </w:t>
      </w:r>
      <w:r w:rsidRPr="008E6F59">
        <w:rPr>
          <w:rStyle w:val="StyleUnderline"/>
          <w:highlight w:val="yellow"/>
        </w:rPr>
        <w:t>Trump’s base is sticking with him</w:t>
      </w:r>
      <w:r w:rsidRPr="008E6F59">
        <w:t xml:space="preserve">: </w:t>
      </w:r>
      <w:r w:rsidRPr="008E6F59">
        <w:rPr>
          <w:rStyle w:val="StyleUnderline"/>
          <w:highlight w:val="yellow"/>
        </w:rPr>
        <w:t>Eighty-one percent of GOP voters approve of his job performance</w:t>
      </w:r>
      <w:r w:rsidRPr="008E6F59">
        <w:t xml:space="preserve">. His approval rating is far lower among Democrats (16 percent) and independents (39 percent). That is consistent with other polls that show </w:t>
      </w:r>
      <w:r w:rsidRPr="008E6F59">
        <w:rPr>
          <w:rStyle w:val="StyleUnderline"/>
          <w:highlight w:val="yellow"/>
        </w:rPr>
        <w:t xml:space="preserve">opinions of Trump are little changed </w:t>
      </w:r>
      <w:r w:rsidRPr="008E6F59">
        <w:t>over the past week</w:t>
      </w:r>
      <w:r w:rsidRPr="008E6F59">
        <w:rPr>
          <w:rStyle w:val="StyleUnderline"/>
          <w:highlight w:val="yellow"/>
        </w:rPr>
        <w:t xml:space="preserve"> since </w:t>
      </w:r>
      <w:proofErr w:type="spellStart"/>
      <w:r w:rsidRPr="008E6F59">
        <w:rPr>
          <w:rStyle w:val="StyleUnderline"/>
          <w:highlight w:val="yellow"/>
        </w:rPr>
        <w:t>Comey’s</w:t>
      </w:r>
      <w:proofErr w:type="spellEnd"/>
      <w:r w:rsidRPr="008E6F59">
        <w:rPr>
          <w:rStyle w:val="StyleUnderline"/>
          <w:highlight w:val="yellow"/>
        </w:rPr>
        <w:t xml:space="preserve"> testimony.</w:t>
      </w:r>
    </w:p>
    <w:p w14:paraId="6C2257B4" w14:textId="77777777" w:rsidR="00064D34" w:rsidRPr="008E6F59" w:rsidRDefault="00064D34" w:rsidP="00064D34">
      <w:pPr>
        <w:pStyle w:val="Heading4"/>
        <w:spacing w:after="160"/>
        <w:rPr>
          <w:rFonts w:cs="Times New Roman"/>
        </w:rPr>
      </w:pPr>
      <w:r w:rsidRPr="008E6F59">
        <w:rPr>
          <w:rFonts w:cs="Times New Roman"/>
        </w:rPr>
        <w:t>That stabilizes his key support</w:t>
      </w:r>
    </w:p>
    <w:p w14:paraId="7C8B7319" w14:textId="77777777" w:rsidR="00064D34" w:rsidRPr="008E6F59" w:rsidRDefault="00064D34" w:rsidP="00064D34">
      <w:pPr>
        <w:rPr>
          <w:rStyle w:val="Style13ptBold"/>
          <w:b w:val="0"/>
        </w:rPr>
      </w:pPr>
      <w:r w:rsidRPr="008E6F59">
        <w:rPr>
          <w:rStyle w:val="Style13ptBold"/>
        </w:rPr>
        <w:t>Stahl 6/12</w:t>
      </w:r>
      <w:r w:rsidRPr="008E6F59">
        <w:rPr>
          <w:rStyle w:val="Style13ptBold"/>
          <w:b w:val="0"/>
        </w:rPr>
        <w:t xml:space="preserve"> </w:t>
      </w:r>
      <w:r w:rsidRPr="008E6F59">
        <w:rPr>
          <w:rStyle w:val="Style13ptBold"/>
          <w:b w:val="0"/>
          <w:sz w:val="18"/>
        </w:rPr>
        <w:t xml:space="preserve">(Jeremy, staff @ Slate, “Today’s Impeach-O-Meter: Americans Trust </w:t>
      </w:r>
      <w:proofErr w:type="spellStart"/>
      <w:r w:rsidRPr="008E6F59">
        <w:rPr>
          <w:rStyle w:val="Style13ptBold"/>
          <w:b w:val="0"/>
          <w:sz w:val="18"/>
        </w:rPr>
        <w:t>Comey</w:t>
      </w:r>
      <w:proofErr w:type="spellEnd"/>
      <w:r w:rsidRPr="008E6F59">
        <w:rPr>
          <w:rStyle w:val="Style13ptBold"/>
          <w:b w:val="0"/>
          <w:sz w:val="18"/>
        </w:rPr>
        <w:t xml:space="preserve"> Over Trump”, http://www.slate.com/blogs/the_slatest/2017/06/12/today_s_impeach_o_meter_americans_trust_comey_over_trump.html)</w:t>
      </w:r>
    </w:p>
    <w:p w14:paraId="0CCB76B4" w14:textId="77777777" w:rsidR="00064D34" w:rsidRPr="008E6F59" w:rsidRDefault="00064D34" w:rsidP="00064D34">
      <w:r w:rsidRPr="008E6F59">
        <w:t xml:space="preserve">Again, though, this might be one of those “good news-bad news” situations for the president. The bad news are all those top-line numbers about a majority of the country believing he’s a liar and strong pluralities believing he committed a felony and deserves to be impeached. The good news is that </w:t>
      </w:r>
      <w:r w:rsidRPr="008E6F59">
        <w:rPr>
          <w:rStyle w:val="StyleUnderline"/>
          <w:highlight w:val="yellow"/>
        </w:rPr>
        <w:t>his party’s base</w:t>
      </w:r>
      <w:r w:rsidRPr="008E6F59">
        <w:t>—</w:t>
      </w:r>
      <w:r w:rsidRPr="008E6F59">
        <w:rPr>
          <w:rStyle w:val="StyleUnderline"/>
          <w:highlight w:val="yellow"/>
        </w:rPr>
        <w:t>a good 40 percent chunk of the country</w:t>
      </w:r>
      <w:r w:rsidRPr="008E6F59">
        <w:t>—</w:t>
      </w:r>
      <w:r w:rsidRPr="008E6F59">
        <w:rPr>
          <w:rStyle w:val="StyleUnderline"/>
          <w:highlight w:val="yellow"/>
        </w:rPr>
        <w:t>is stalwart in its support for him despite</w:t>
      </w:r>
      <w:r w:rsidRPr="008E6F59">
        <w:t xml:space="preserve"> the sworn testimony of </w:t>
      </w:r>
      <w:proofErr w:type="spellStart"/>
      <w:r w:rsidRPr="008E6F59">
        <w:rPr>
          <w:rStyle w:val="StyleUnderline"/>
          <w:highlight w:val="yellow"/>
        </w:rPr>
        <w:t>Comey</w:t>
      </w:r>
      <w:proofErr w:type="spellEnd"/>
      <w:r w:rsidRPr="008E6F59">
        <w:t xml:space="preserve"> and mountain of evidence that appears to be available that would bolster his word over the president’s. </w:t>
      </w:r>
      <w:r w:rsidRPr="008E6F59">
        <w:rPr>
          <w:rStyle w:val="StyleUnderline"/>
          <w:highlight w:val="yellow"/>
        </w:rPr>
        <w:t>House Republicans</w:t>
      </w:r>
      <w:r w:rsidRPr="008E6F59">
        <w:t xml:space="preserve">, who would ultimately have to make the determining call on the issue of impeachment no matter where Mueller comes down, </w:t>
      </w:r>
      <w:r w:rsidRPr="008E6F59">
        <w:rPr>
          <w:rStyle w:val="StyleUnderline"/>
          <w:highlight w:val="yellow"/>
        </w:rPr>
        <w:t>are in a complete thrall to this base</w:t>
      </w:r>
      <w:r w:rsidRPr="008E6F59">
        <w:t xml:space="preserve">. Meanwhile, </w:t>
      </w:r>
      <w:r w:rsidRPr="008E6F59">
        <w:rPr>
          <w:rStyle w:val="StyleUnderline"/>
          <w:highlight w:val="yellow"/>
        </w:rPr>
        <w:t>even Trump-skeptical Republicans have not yet abandoned him</w:t>
      </w:r>
      <w:r w:rsidRPr="008E6F59">
        <w:t>. If push comes to shove and Mueller’s investigation finds that Trump obstructed justice, will they? That question is still open and so the Impeach-O-Meter stays at 45 percent.</w:t>
      </w:r>
    </w:p>
    <w:p w14:paraId="74958B2A" w14:textId="77777777" w:rsidR="00064D34" w:rsidRPr="008E6F59" w:rsidRDefault="00064D34" w:rsidP="00064D34">
      <w:pPr>
        <w:pStyle w:val="Heading4"/>
        <w:spacing w:after="160"/>
        <w:rPr>
          <w:rFonts w:cs="Times New Roman"/>
        </w:rPr>
      </w:pPr>
      <w:r w:rsidRPr="008E6F59">
        <w:rPr>
          <w:rFonts w:cs="Times New Roman"/>
        </w:rPr>
        <w:t>No massive slide in approval yet; he’s been stable since taking office</w:t>
      </w:r>
    </w:p>
    <w:p w14:paraId="2808B7CE" w14:textId="77777777" w:rsidR="00064D34" w:rsidRPr="008E6F59" w:rsidRDefault="00064D34" w:rsidP="00064D34">
      <w:pPr>
        <w:rPr>
          <w:rStyle w:val="Style13ptBold"/>
          <w:b w:val="0"/>
        </w:rPr>
      </w:pPr>
      <w:proofErr w:type="spellStart"/>
      <w:r w:rsidRPr="008E6F59">
        <w:rPr>
          <w:rStyle w:val="Style13ptBold"/>
        </w:rPr>
        <w:t>Kurtzleben</w:t>
      </w:r>
      <w:proofErr w:type="spellEnd"/>
      <w:r w:rsidRPr="008E6F59">
        <w:rPr>
          <w:rStyle w:val="Style13ptBold"/>
        </w:rPr>
        <w:t xml:space="preserve"> 6/3</w:t>
      </w:r>
      <w:r w:rsidRPr="008E6F59">
        <w:rPr>
          <w:rStyle w:val="Style13ptBold"/>
          <w:b w:val="0"/>
        </w:rPr>
        <w:t xml:space="preserve"> (Danielle, staff @ NPR, “Trump's Approval Rating Decline Isn't That Big Compared </w:t>
      </w:r>
      <w:proofErr w:type="gramStart"/>
      <w:r w:rsidRPr="008E6F59">
        <w:rPr>
          <w:rStyle w:val="Style13ptBold"/>
          <w:b w:val="0"/>
        </w:rPr>
        <w:t>With</w:t>
      </w:r>
      <w:proofErr w:type="gramEnd"/>
      <w:r w:rsidRPr="008E6F59">
        <w:rPr>
          <w:rStyle w:val="Style13ptBold"/>
          <w:b w:val="0"/>
        </w:rPr>
        <w:t xml:space="preserve"> Predecessors' Drops”, http://www.npr.org/2017/06/03/531088285/trump-s-approval-rate-decline-is-nothing-compared-to-other-presidents)</w:t>
      </w:r>
    </w:p>
    <w:p w14:paraId="718022E3" w14:textId="77777777" w:rsidR="00064D34" w:rsidRPr="008E6F59" w:rsidRDefault="00064D34" w:rsidP="00064D34">
      <w:r w:rsidRPr="008E6F59">
        <w:rPr>
          <w:rStyle w:val="StyleUnderline"/>
          <w:highlight w:val="yellow"/>
        </w:rPr>
        <w:t xml:space="preserve">While his approval rating has fallen and the gap between approval and disapproval has widened considerably, it has </w:t>
      </w:r>
      <w:r w:rsidRPr="008E6F59">
        <w:rPr>
          <w:rStyle w:val="Emphasis"/>
          <w:highlight w:val="yellow"/>
        </w:rPr>
        <w:t>not shifted in any extraordinary sense</w:t>
      </w:r>
      <w:r w:rsidRPr="008E6F59">
        <w:t xml:space="preserve">. This is, in part, because of how those charts are scaled, as well as the fact that they show the widening gap between approval and disapproval (and that he started lower than past presidents — there is only so low you can go). To be clear, this isn't to say that those are misleading. But it is to say that with more historical context, </w:t>
      </w:r>
      <w:r w:rsidRPr="008E6F59">
        <w:rPr>
          <w:rStyle w:val="StyleUnderline"/>
          <w:highlight w:val="yellow"/>
        </w:rPr>
        <w:t xml:space="preserve">Trump's sliding approval rating really </w:t>
      </w:r>
      <w:r w:rsidRPr="008E6F59">
        <w:rPr>
          <w:rStyle w:val="Emphasis"/>
          <w:highlight w:val="yellow"/>
        </w:rPr>
        <w:t>hasn't slid that much</w:t>
      </w:r>
      <w:r w:rsidRPr="008E6F59">
        <w:t xml:space="preserve">. By </w:t>
      </w:r>
      <w:proofErr w:type="spellStart"/>
      <w:r w:rsidRPr="008E6F59">
        <w:t>RealClearPolitics</w:t>
      </w:r>
      <w:proofErr w:type="spellEnd"/>
      <w:r w:rsidRPr="008E6F59">
        <w:t xml:space="preserve">' average, </w:t>
      </w:r>
      <w:r w:rsidRPr="008E6F59">
        <w:rPr>
          <w:rStyle w:val="StyleUnderline"/>
          <w:highlight w:val="yellow"/>
        </w:rPr>
        <w:t>Trump's approval rating has fallen off by about 4 points since the first day of his term</w:t>
      </w:r>
      <w:r w:rsidRPr="008E6F59">
        <w:t xml:space="preserve">. FiveThirtyEight has it a bit bigger, at around 6 points. We wanted to know how big this type of decline compared with that of other presidents. Gallup has been tracking presidential approval ratings since the Truman administration, so we used its data to figure this out. According to Gallup, Trump's approval rating is 5 points lower than it was when he took office. Compared with that, other presidents' approval ratings in their first four months have fallen by more — often, much more — than those once they took office. (Gallup measured approval ratings less often in the past, so we tried to find approximate time periods for other presidents.) Trump's disapproval rating has also climbed, by 9 points in Gallup's poll. Once again, this is far smaller than the increase that most other presidents have sustained in their first four months. As a side note here, you might notice that Trump's disapproval increase is larger than the decline in his approval rating, which may seem odd, but </w:t>
      </w:r>
      <w:r w:rsidRPr="008E6F59">
        <w:rPr>
          <w:rStyle w:val="StyleUnderline"/>
          <w:highlight w:val="yellow"/>
        </w:rPr>
        <w:t>that is a common trend among presidents</w:t>
      </w:r>
      <w:r w:rsidRPr="008E6F59">
        <w:t>.</w:t>
      </w:r>
    </w:p>
    <w:p w14:paraId="5BC7627D" w14:textId="77777777" w:rsidR="008238DB" w:rsidRPr="008E6F59" w:rsidRDefault="008238DB" w:rsidP="00362780">
      <w:pPr>
        <w:pStyle w:val="Heading3"/>
        <w:rPr>
          <w:rFonts w:cs="Times New Roman"/>
        </w:rPr>
      </w:pPr>
      <w:r w:rsidRPr="008E6F59">
        <w:rPr>
          <w:rFonts w:cs="Times New Roman"/>
        </w:rPr>
        <w:lastRenderedPageBreak/>
        <w:t>Uniqueness---A2: Thumpers</w:t>
      </w:r>
    </w:p>
    <w:p w14:paraId="0B1A315A" w14:textId="77777777" w:rsidR="008238DB" w:rsidRPr="008E6F59" w:rsidRDefault="008238DB" w:rsidP="008238DB">
      <w:pPr>
        <w:pStyle w:val="Heading4"/>
        <w:rPr>
          <w:rFonts w:cs="Times New Roman"/>
        </w:rPr>
      </w:pPr>
      <w:r w:rsidRPr="008E6F59">
        <w:rPr>
          <w:rFonts w:cs="Times New Roman"/>
        </w:rPr>
        <w:t>Trump’s popularity among base continues to grow despite media negativity and legislative failures</w:t>
      </w:r>
    </w:p>
    <w:p w14:paraId="06E3F84E" w14:textId="77777777" w:rsidR="008238DB" w:rsidRPr="008E6F59" w:rsidRDefault="008238DB" w:rsidP="008238DB">
      <w:r w:rsidRPr="008E6F59">
        <w:rPr>
          <w:rStyle w:val="Style13ptBold"/>
        </w:rPr>
        <w:t xml:space="preserve">Marcin 7-12 </w:t>
      </w:r>
      <w:r w:rsidRPr="008E6F59">
        <w:t>– Tim Marcin, reporter at the Newsweek reporting on an array of things, 7-12-2017 ("Donald Trump’s popularity among his base is back up (but America as a whole isn’t thrilled)", Newsweek, http://www.newsweek.com/donald-trumps-popularity-approval-rating-base-voters-635626, accessed 7-26-2017, JD)</w:t>
      </w:r>
    </w:p>
    <w:p w14:paraId="72B97B0F" w14:textId="77777777" w:rsidR="008238DB" w:rsidRPr="008E6F59" w:rsidRDefault="008238DB" w:rsidP="008238DB">
      <w:r w:rsidRPr="008E6F59">
        <w:rPr>
          <w:rStyle w:val="StyleUnderline"/>
          <w:highlight w:val="yellow"/>
        </w:rPr>
        <w:t>The people who loved Donald Trump in November largely still love him in July</w:t>
      </w:r>
      <w:r w:rsidRPr="008E6F59">
        <w:t>. But America as a whole isn’t thrilled.</w:t>
      </w:r>
    </w:p>
    <w:p w14:paraId="50B2ED87" w14:textId="77777777" w:rsidR="008238DB" w:rsidRPr="008E6F59" w:rsidRDefault="008238DB" w:rsidP="008238DB">
      <w:r w:rsidRPr="008E6F59">
        <w:t xml:space="preserve">The president’s approval rating, historically speaking, is quite low. The weighted average from data-focused website FiveThirtyEight, for instance, had him at 39.3 percent Wednesday. </w:t>
      </w:r>
      <w:r w:rsidRPr="008E6F59">
        <w:rPr>
          <w:rStyle w:val="StyleUnderline"/>
          <w:highlight w:val="yellow"/>
        </w:rPr>
        <w:t>FiveThirtyEight’s tracker shows that in the history of modern polling</w:t>
      </w:r>
      <w:r w:rsidRPr="008E6F59">
        <w:t>, only former President Gerald Ford had a worse approval rating at this point in his presidency—and that’s largely because it plummeted after he pardoned his predecessor, Richard Nixon, who resigned in disgrace after the Watergate scandal.</w:t>
      </w:r>
    </w:p>
    <w:p w14:paraId="7B4F3047" w14:textId="77777777" w:rsidR="008238DB" w:rsidRPr="008E6F59" w:rsidRDefault="008238DB" w:rsidP="008238DB">
      <w:r w:rsidRPr="008E6F59">
        <w:rPr>
          <w:rStyle w:val="StyleUnderline"/>
          <w:highlight w:val="yellow"/>
        </w:rPr>
        <w:t>A new poll from The Economist</w:t>
      </w:r>
      <w:r w:rsidRPr="008E6F59">
        <w:rPr>
          <w:rStyle w:val="StyleUnderline"/>
        </w:rPr>
        <w:t>/</w:t>
      </w:r>
      <w:proofErr w:type="spellStart"/>
      <w:r w:rsidRPr="008E6F59">
        <w:rPr>
          <w:rStyle w:val="StyleUnderline"/>
        </w:rPr>
        <w:t>YouGov</w:t>
      </w:r>
      <w:proofErr w:type="spellEnd"/>
      <w:r w:rsidRPr="008E6F59">
        <w:t xml:space="preserve"> released Wednesday </w:t>
      </w:r>
      <w:r w:rsidRPr="008E6F59">
        <w:rPr>
          <w:rStyle w:val="StyleUnderline"/>
          <w:highlight w:val="yellow"/>
        </w:rPr>
        <w:t>showed that Trump’s base largely approves of the job he’s doing. Fifty-eight percent of people who voted for Trump in November “strongly approve” of the job he’s doing as president,</w:t>
      </w:r>
      <w:r w:rsidRPr="008E6F59">
        <w:t xml:space="preserve"> according to the survey. </w:t>
      </w:r>
      <w:r w:rsidRPr="008E6F59">
        <w:rPr>
          <w:rStyle w:val="StyleUnderline"/>
        </w:rPr>
        <w:t xml:space="preserve">Thirty percent of Trump voters “somewhat approve,” meaning 88 percent of folks who voted for the president have approved of his time in office to some degree. </w:t>
      </w:r>
      <w:r w:rsidRPr="008E6F59">
        <w:t>The Economist/</w:t>
      </w:r>
      <w:proofErr w:type="spellStart"/>
      <w:r w:rsidRPr="008E6F59">
        <w:t>YouGov</w:t>
      </w:r>
      <w:proofErr w:type="spellEnd"/>
      <w:r w:rsidRPr="008E6F59">
        <w:t xml:space="preserve"> poll pegged Trump’s overall approval, however, at 37 percent, while 52 percent disapproved of the job his is doing. </w:t>
      </w:r>
    </w:p>
    <w:p w14:paraId="27FC04A3" w14:textId="77777777" w:rsidR="008238DB" w:rsidRPr="008E6F59" w:rsidRDefault="008238DB" w:rsidP="008238DB">
      <w:r w:rsidRPr="008E6F59">
        <w:rPr>
          <w:rStyle w:val="StyleUnderline"/>
          <w:highlight w:val="yellow"/>
        </w:rPr>
        <w:t>Ariel Edwards-Levy</w:t>
      </w:r>
      <w:r w:rsidRPr="008E6F59">
        <w:t>, a reporter who is polling director at Huffington Post Politics</w:t>
      </w:r>
      <w:r w:rsidRPr="008E6F59">
        <w:rPr>
          <w:highlight w:val="yellow"/>
        </w:rPr>
        <w:t xml:space="preserve">, </w:t>
      </w:r>
      <w:r w:rsidRPr="008E6F59">
        <w:rPr>
          <w:rStyle w:val="StyleUnderline"/>
          <w:highlight w:val="yellow"/>
        </w:rPr>
        <w:t>pointed out on Twitter that the new poll showed Trump’s “strong” approval among his voters had risen to 58 percent from 52 percent earlier this month.</w:t>
      </w:r>
      <w:r w:rsidRPr="008E6F59">
        <w:rPr>
          <w:rStyle w:val="StyleUnderline"/>
        </w:rPr>
        <w:t xml:space="preserve"> </w:t>
      </w:r>
      <w:r w:rsidRPr="008E6F59">
        <w:t xml:space="preserve">During his tenure in the White House, that figure has risen as high as 66 percent and dropped as low as 48 percent. </w:t>
      </w:r>
    </w:p>
    <w:p w14:paraId="0A4AA9F9" w14:textId="77777777" w:rsidR="008238DB" w:rsidRPr="008E6F59" w:rsidRDefault="008238DB" w:rsidP="008238DB">
      <w:pPr>
        <w:rPr>
          <w:rStyle w:val="StyleUnderline"/>
        </w:rPr>
      </w:pPr>
      <w:r w:rsidRPr="008E6F59">
        <w:rPr>
          <w:rStyle w:val="StyleUnderline"/>
        </w:rPr>
        <w:t>The Economist</w:t>
      </w:r>
      <w:r w:rsidRPr="008E6F59">
        <w:t>/</w:t>
      </w:r>
      <w:proofErr w:type="spellStart"/>
      <w:r w:rsidRPr="008E6F59">
        <w:t>YouGov</w:t>
      </w:r>
      <w:proofErr w:type="spellEnd"/>
      <w:r w:rsidRPr="008E6F59">
        <w:t xml:space="preserve"> poll interviewed 1,500 U.S. adults from July 9 through July 11 and </w:t>
      </w:r>
      <w:r w:rsidRPr="008E6F59">
        <w:rPr>
          <w:rStyle w:val="StyleUnderline"/>
        </w:rPr>
        <w:t>had a margin of error of plus or minus 3.1 percentage points.</w:t>
      </w:r>
    </w:p>
    <w:p w14:paraId="6D67773E" w14:textId="77777777" w:rsidR="008238DB" w:rsidRPr="008E6F59" w:rsidRDefault="008238DB" w:rsidP="008238DB">
      <w:r w:rsidRPr="008E6F59">
        <w:rPr>
          <w:rStyle w:val="StyleUnderline"/>
          <w:highlight w:val="yellow"/>
        </w:rPr>
        <w:t>Trump’s popularity has suffered amid a steady drumbeat of controversy and pushback against his decisions in office</w:t>
      </w:r>
      <w:r w:rsidRPr="008E6F59">
        <w:t xml:space="preserve">. An ongoing debate over the Republican plan to gut Obamacare and the investigation into his team’s potential ties to Russia have proved especially detrimental to his approval rating. The several iterations of </w:t>
      </w:r>
      <w:r w:rsidRPr="008E6F59">
        <w:rPr>
          <w:rStyle w:val="StyleUnderline"/>
          <w:highlight w:val="yellow"/>
        </w:rPr>
        <w:t>the</w:t>
      </w:r>
      <w:r w:rsidRPr="008E6F59">
        <w:rPr>
          <w:highlight w:val="yellow"/>
        </w:rPr>
        <w:t xml:space="preserve"> </w:t>
      </w:r>
      <w:r w:rsidRPr="008E6F59">
        <w:rPr>
          <w:rStyle w:val="StyleUnderline"/>
          <w:highlight w:val="yellow"/>
        </w:rPr>
        <w:t>GOP health care plan</w:t>
      </w:r>
      <w:r w:rsidRPr="008E6F59">
        <w:t xml:space="preserve"> have had one thing in common: tens of millions of Americans losing coverage, according to scores from the Congressional Budget Office.</w:t>
      </w:r>
    </w:p>
    <w:p w14:paraId="355671CC" w14:textId="77777777" w:rsidR="008238DB" w:rsidRPr="008E6F59" w:rsidRDefault="008238DB" w:rsidP="008238DB">
      <w:r w:rsidRPr="008E6F59">
        <w:rPr>
          <w:rStyle w:val="StyleUnderline"/>
          <w:highlight w:val="yellow"/>
        </w:rPr>
        <w:t>The Russia controversy</w:t>
      </w:r>
      <w:r w:rsidRPr="008E6F59">
        <w:rPr>
          <w:highlight w:val="yellow"/>
        </w:rPr>
        <w:t xml:space="preserve">, </w:t>
      </w:r>
      <w:r w:rsidRPr="008E6F59">
        <w:t>meanwhile, took a new turn this week. Trump’s son, Donald Trump Jr., tweeted out an email conversation that showed he set up a meeting during the campaign with a person he believed was an operative of the Russian government in an attempt to land negative information about Democratic nominee Hillary Clinton. The same conversation included a line from a Trump associate that read, “This is obviously very high level and sensitive information but is part of Russia and its government’s support for Mr. Trump.”</w:t>
      </w:r>
    </w:p>
    <w:p w14:paraId="505864B8" w14:textId="77777777" w:rsidR="008238DB" w:rsidRPr="008E6F59" w:rsidRDefault="008238DB" w:rsidP="008238DB">
      <w:pPr>
        <w:rPr>
          <w:rStyle w:val="StyleUnderline"/>
        </w:rPr>
      </w:pPr>
      <w:r w:rsidRPr="008E6F59">
        <w:rPr>
          <w:rStyle w:val="StyleUnderline"/>
        </w:rPr>
        <w:t>All in all, not a great week for the president.</w:t>
      </w:r>
      <w:r w:rsidRPr="008E6F59">
        <w:t xml:space="preserve"> </w:t>
      </w:r>
      <w:r w:rsidRPr="008E6F59">
        <w:rPr>
          <w:rStyle w:val="StyleUnderline"/>
        </w:rPr>
        <w:t xml:space="preserve">But </w:t>
      </w:r>
      <w:r w:rsidRPr="008E6F59">
        <w:rPr>
          <w:rStyle w:val="StyleUnderline"/>
          <w:highlight w:val="yellow"/>
        </w:rPr>
        <w:t>he can take solace knowing a good portion of his most devoted voters still like him.</w:t>
      </w:r>
    </w:p>
    <w:p w14:paraId="6A1CB6DD" w14:textId="77777777" w:rsidR="008238DB" w:rsidRPr="008E6F59" w:rsidRDefault="008238DB" w:rsidP="008238DB"/>
    <w:p w14:paraId="6AA03C2F" w14:textId="77777777" w:rsidR="008238DB" w:rsidRPr="008E6F59" w:rsidRDefault="008238DB" w:rsidP="008238DB">
      <w:pPr>
        <w:pStyle w:val="Heading4"/>
        <w:spacing w:after="160"/>
        <w:rPr>
          <w:rFonts w:cs="Times New Roman"/>
        </w:rPr>
      </w:pPr>
      <w:r w:rsidRPr="008E6F59">
        <w:rPr>
          <w:rFonts w:cs="Times New Roman"/>
        </w:rPr>
        <w:t xml:space="preserve">Base support for Trump is </w:t>
      </w:r>
      <w:r w:rsidRPr="008E6F59">
        <w:rPr>
          <w:rFonts w:cs="Times New Roman"/>
          <w:u w:val="single"/>
        </w:rPr>
        <w:t>up</w:t>
      </w:r>
      <w:r w:rsidRPr="008E6F59">
        <w:rPr>
          <w:rFonts w:cs="Times New Roman"/>
        </w:rPr>
        <w:t xml:space="preserve"> in spite of </w:t>
      </w:r>
      <w:proofErr w:type="spellStart"/>
      <w:r w:rsidRPr="008E6F59">
        <w:rPr>
          <w:rFonts w:cs="Times New Roman"/>
        </w:rPr>
        <w:t>Comey</w:t>
      </w:r>
      <w:proofErr w:type="spellEnd"/>
      <w:r w:rsidRPr="008E6F59">
        <w:rPr>
          <w:rFonts w:cs="Times New Roman"/>
        </w:rPr>
        <w:t xml:space="preserve"> hearings</w:t>
      </w:r>
    </w:p>
    <w:p w14:paraId="2031D99A" w14:textId="77777777" w:rsidR="008238DB" w:rsidRPr="008E6F59" w:rsidRDefault="008238DB" w:rsidP="008238DB">
      <w:pPr>
        <w:rPr>
          <w:rStyle w:val="Style13ptBold"/>
          <w:b w:val="0"/>
        </w:rPr>
      </w:pPr>
      <w:r w:rsidRPr="008E6F59">
        <w:rPr>
          <w:rStyle w:val="Style13ptBold"/>
        </w:rPr>
        <w:t>Easley 6/14</w:t>
      </w:r>
      <w:r w:rsidRPr="008E6F59">
        <w:rPr>
          <w:rStyle w:val="Style13ptBold"/>
          <w:b w:val="0"/>
        </w:rPr>
        <w:t xml:space="preserve"> </w:t>
      </w:r>
      <w:r w:rsidRPr="008E6F59">
        <w:rPr>
          <w:rStyle w:val="Style13ptBold"/>
          <w:b w:val="0"/>
          <w:sz w:val="20"/>
        </w:rPr>
        <w:t xml:space="preserve">(Cameron, staff @ Morning Consult, “Base Rallies Around Trump in Wake of </w:t>
      </w:r>
      <w:proofErr w:type="spellStart"/>
      <w:r w:rsidRPr="008E6F59">
        <w:rPr>
          <w:rStyle w:val="Style13ptBold"/>
          <w:b w:val="0"/>
          <w:sz w:val="20"/>
        </w:rPr>
        <w:t>Comey</w:t>
      </w:r>
      <w:proofErr w:type="spellEnd"/>
      <w:r w:rsidRPr="008E6F59">
        <w:rPr>
          <w:rStyle w:val="Style13ptBold"/>
          <w:b w:val="0"/>
          <w:sz w:val="20"/>
        </w:rPr>
        <w:t xml:space="preserve"> Controversy”, https://morningconsult.com/2017/06/14/poll-morning-consult-politico-comey/)</w:t>
      </w:r>
    </w:p>
    <w:p w14:paraId="3375AC75" w14:textId="77777777" w:rsidR="008238DB" w:rsidRPr="008E6F59" w:rsidRDefault="008238DB" w:rsidP="008238DB">
      <w:r w:rsidRPr="008E6F59">
        <w:rPr>
          <w:rStyle w:val="StyleUnderline"/>
          <w:highlight w:val="yellow"/>
        </w:rPr>
        <w:t>It’s been a rough few weeks for</w:t>
      </w:r>
      <w:r w:rsidRPr="008E6F59">
        <w:rPr>
          <w:highlight w:val="yellow"/>
        </w:rPr>
        <w:t xml:space="preserve"> </w:t>
      </w:r>
      <w:r w:rsidRPr="008E6F59">
        <w:t xml:space="preserve">President Donald </w:t>
      </w:r>
      <w:r w:rsidRPr="008E6F59">
        <w:rPr>
          <w:rStyle w:val="StyleUnderline"/>
          <w:highlight w:val="yellow"/>
        </w:rPr>
        <w:t>Trump, but</w:t>
      </w:r>
      <w:r w:rsidRPr="008E6F59">
        <w:rPr>
          <w:highlight w:val="yellow"/>
        </w:rPr>
        <w:t xml:space="preserve"> </w:t>
      </w:r>
      <w:r w:rsidRPr="008E6F59">
        <w:rPr>
          <w:rStyle w:val="StyleUnderline"/>
          <w:highlight w:val="yellow"/>
        </w:rPr>
        <w:t>a new</w:t>
      </w:r>
      <w:r w:rsidRPr="008E6F59">
        <w:rPr>
          <w:highlight w:val="yellow"/>
        </w:rPr>
        <w:t xml:space="preserve"> </w:t>
      </w:r>
      <w:r w:rsidRPr="008E6F59">
        <w:t xml:space="preserve">Morning Consult/POLITICO </w:t>
      </w:r>
      <w:r w:rsidRPr="008E6F59">
        <w:rPr>
          <w:rStyle w:val="StyleUnderline"/>
          <w:highlight w:val="yellow"/>
        </w:rPr>
        <w:t>survey shows his base is rallying around him as the fallout over the firing of</w:t>
      </w:r>
      <w:r w:rsidRPr="008E6F59">
        <w:rPr>
          <w:highlight w:val="yellow"/>
        </w:rPr>
        <w:t xml:space="preserve"> </w:t>
      </w:r>
      <w:r w:rsidRPr="008E6F59">
        <w:t xml:space="preserve">former Federal Bureau of Investigation Director James </w:t>
      </w:r>
      <w:proofErr w:type="spellStart"/>
      <w:r w:rsidRPr="008E6F59">
        <w:rPr>
          <w:rStyle w:val="StyleUnderline"/>
          <w:highlight w:val="yellow"/>
        </w:rPr>
        <w:t>Comey</w:t>
      </w:r>
      <w:proofErr w:type="spellEnd"/>
      <w:r w:rsidRPr="008E6F59">
        <w:rPr>
          <w:rStyle w:val="StyleUnderline"/>
          <w:highlight w:val="yellow"/>
        </w:rPr>
        <w:t xml:space="preserve"> continues</w:t>
      </w:r>
      <w:r w:rsidRPr="008E6F59">
        <w:t xml:space="preserve">. The president’s job approval remained underwater for the seventh consecutive week, with 45 percent of registered voters approving of his job performance and half disapproving. However, </w:t>
      </w:r>
      <w:r w:rsidRPr="008E6F59">
        <w:rPr>
          <w:rStyle w:val="StyleUnderline"/>
          <w:highlight w:val="yellow"/>
        </w:rPr>
        <w:t>48 percent of Americans who voted for Trump said they strongly approved of him, up 3 points from the prior survey and up 6 points from mid-May</w:t>
      </w:r>
      <w:r w:rsidRPr="008E6F59">
        <w:t xml:space="preserve">, when his base support bottomed out amid coverage of the reasons behind </w:t>
      </w:r>
      <w:proofErr w:type="spellStart"/>
      <w:r w:rsidRPr="008E6F59">
        <w:t>Comey’s</w:t>
      </w:r>
      <w:proofErr w:type="spellEnd"/>
      <w:r w:rsidRPr="008E6F59">
        <w:t xml:space="preserve"> ouster and a reported classified intelligence leak to Russian officials.</w:t>
      </w:r>
    </w:p>
    <w:p w14:paraId="4465D13B" w14:textId="77777777" w:rsidR="008238DB" w:rsidRPr="008E6F59" w:rsidRDefault="008238DB" w:rsidP="008238DB"/>
    <w:p w14:paraId="11189E47" w14:textId="77777777" w:rsidR="00B60114" w:rsidRPr="008E6F59" w:rsidRDefault="00DF56D8" w:rsidP="00362780">
      <w:pPr>
        <w:pStyle w:val="Heading3"/>
        <w:rPr>
          <w:rFonts w:cs="Times New Roman"/>
        </w:rPr>
      </w:pPr>
      <w:r w:rsidRPr="008E6F59">
        <w:rPr>
          <w:rFonts w:cs="Times New Roman"/>
        </w:rPr>
        <w:lastRenderedPageBreak/>
        <w:t>Uniqueness</w:t>
      </w:r>
      <w:r w:rsidR="00B60114" w:rsidRPr="008E6F59">
        <w:rPr>
          <w:rFonts w:cs="Times New Roman"/>
        </w:rPr>
        <w:t>---A2: Sessions Thumper</w:t>
      </w:r>
    </w:p>
    <w:p w14:paraId="787CB519" w14:textId="77777777" w:rsidR="00B60114" w:rsidRPr="008E6F59" w:rsidRDefault="00B60114" w:rsidP="00B60114">
      <w:pPr>
        <w:pStyle w:val="Heading4"/>
        <w:rPr>
          <w:rFonts w:cs="Times New Roman"/>
        </w:rPr>
      </w:pPr>
      <w:r w:rsidRPr="008E6F59">
        <w:rPr>
          <w:rFonts w:cs="Times New Roman"/>
        </w:rPr>
        <w:t>Trumps feud with Sessions has shaken his base minimally, but pr</w:t>
      </w:r>
      <w:r w:rsidR="00E552F9" w:rsidRPr="008E6F59">
        <w:rPr>
          <w:rFonts w:cs="Times New Roman"/>
        </w:rPr>
        <w:t>oves the margin is thin and</w:t>
      </w:r>
      <w:r w:rsidRPr="008E6F59">
        <w:rPr>
          <w:rFonts w:cs="Times New Roman"/>
        </w:rPr>
        <w:t xml:space="preserve"> his base </w:t>
      </w:r>
      <w:r w:rsidR="00E97F43" w:rsidRPr="008E6F59">
        <w:rPr>
          <w:rFonts w:cs="Times New Roman"/>
        </w:rPr>
        <w:t>wavers</w:t>
      </w:r>
    </w:p>
    <w:p w14:paraId="633C7FD5" w14:textId="77777777" w:rsidR="00B60114" w:rsidRPr="008E6F59" w:rsidRDefault="00B60114" w:rsidP="00B60114">
      <w:r w:rsidRPr="008E6F59">
        <w:rPr>
          <w:rStyle w:val="Style13ptBold"/>
        </w:rPr>
        <w:t>Shapiro 7/28</w:t>
      </w:r>
      <w:r w:rsidRPr="008E6F59">
        <w:t xml:space="preserve"> – Ilya Shapiro, is a senior fellow in constitutional studies at the Cato Institute and editor-in-chief of the Cato Supreme Court Review, 7-28-2017 ("A Cracking Foundation ", US News &amp; World Report, https://www.usnews.com/opinion/articles/2017-07-28/trumps-attack-on-sessions-isnt-enough-to-end-his-presidency, accessed 7-30-2017, JD)</w:t>
      </w:r>
    </w:p>
    <w:p w14:paraId="2301030B" w14:textId="77777777" w:rsidR="00B60114" w:rsidRPr="008E6F59" w:rsidRDefault="00B60114" w:rsidP="00B60114">
      <w:pPr>
        <w:rPr>
          <w:rStyle w:val="StyleUnderline"/>
        </w:rPr>
      </w:pPr>
      <w:r w:rsidRPr="008E6F59">
        <w:t xml:space="preserve">So I'm not taking Sessions' side in his spat with Trump because he's standing up for sound public policy; I'm just saying that </w:t>
      </w:r>
      <w:r w:rsidRPr="008E6F59">
        <w:rPr>
          <w:rStyle w:val="StyleUnderline"/>
          <w:highlight w:val="yellow"/>
        </w:rPr>
        <w:t>impugning the competence</w:t>
      </w:r>
      <w:r w:rsidRPr="008E6F59">
        <w:rPr>
          <w:rStyle w:val="StyleUnderline"/>
        </w:rPr>
        <w:t xml:space="preserve"> and integrity </w:t>
      </w:r>
      <w:r w:rsidRPr="008E6F59">
        <w:rPr>
          <w:rStyle w:val="StyleUnderline"/>
          <w:highlight w:val="yellow"/>
        </w:rPr>
        <w:t>of a</w:t>
      </w:r>
      <w:r w:rsidRPr="008E6F59">
        <w:rPr>
          <w:rStyle w:val="StyleUnderline"/>
        </w:rPr>
        <w:t xml:space="preserve"> solidly </w:t>
      </w:r>
      <w:r w:rsidRPr="008E6F59">
        <w:rPr>
          <w:rStyle w:val="StyleUnderline"/>
          <w:highlight w:val="yellow"/>
        </w:rPr>
        <w:t>conservative attorney general could be a bridge too far</w:t>
      </w:r>
      <w:r w:rsidRPr="008E6F59">
        <w:rPr>
          <w:rStyle w:val="StyleUnderline"/>
        </w:rPr>
        <w:t>.</w:t>
      </w:r>
    </w:p>
    <w:p w14:paraId="78DE8FB7" w14:textId="77777777" w:rsidR="00B60114" w:rsidRPr="008E6F59" w:rsidRDefault="00B60114" w:rsidP="00B60114">
      <w:r w:rsidRPr="008E6F59">
        <w:t xml:space="preserve">But </w:t>
      </w:r>
      <w:r w:rsidRPr="008E6F59">
        <w:rPr>
          <w:rStyle w:val="StyleUnderline"/>
          <w:highlight w:val="yellow"/>
        </w:rPr>
        <w:t>probably not. It's more likely that the caravan will move on</w:t>
      </w:r>
      <w:r w:rsidRPr="008E6F59">
        <w:rPr>
          <w:rStyle w:val="StyleUnderline"/>
        </w:rPr>
        <w:t xml:space="preserve"> and pundits will focus on the latest celebrity the president denigrates or next "international incident" he creates</w:t>
      </w:r>
      <w:r w:rsidRPr="008E6F59">
        <w:t xml:space="preserve"> by not shaking someone's hand – or shaking it too long. Lately, </w:t>
      </w:r>
      <w:r w:rsidRPr="008E6F59">
        <w:rPr>
          <w:rStyle w:val="StyleUnderline"/>
          <w:highlight w:val="yellow"/>
        </w:rPr>
        <w:t>the master of misdirection has gotten everyone riled up about the issue of transgender rights in the military</w:t>
      </w:r>
      <w:r w:rsidRPr="008E6F59">
        <w:t xml:space="preserve"> even as his administrative agencies are toiling away at deregulation (good!). </w:t>
      </w:r>
      <w:r w:rsidRPr="008E6F59">
        <w:rPr>
          <w:rStyle w:val="StyleUnderline"/>
        </w:rPr>
        <w:t xml:space="preserve">There's also </w:t>
      </w:r>
      <w:r w:rsidRPr="008E6F59">
        <w:rPr>
          <w:rStyle w:val="StyleUnderline"/>
          <w:highlight w:val="yellow"/>
        </w:rPr>
        <w:t>health care and tax policy</w:t>
      </w:r>
      <w:r w:rsidRPr="008E6F59">
        <w:t xml:space="preserve"> (which is what Trump should be using his </w:t>
      </w:r>
      <w:proofErr w:type="spellStart"/>
      <w:r w:rsidRPr="008E6F59">
        <w:t>tweety</w:t>
      </w:r>
      <w:proofErr w:type="spellEnd"/>
      <w:r w:rsidRPr="008E6F59">
        <w:t xml:space="preserve"> pulpit for).</w:t>
      </w:r>
    </w:p>
    <w:p w14:paraId="0D3C4DB4" w14:textId="77777777" w:rsidR="00B60114" w:rsidRPr="008E6F59" w:rsidRDefault="00B60114" w:rsidP="00B60114">
      <w:r w:rsidRPr="008E6F59">
        <w:t xml:space="preserve">No, Trump is more likely than not to survive this, possibly </w:t>
      </w:r>
      <w:r w:rsidRPr="008E6F59">
        <w:rPr>
          <w:rStyle w:val="StyleUnderline"/>
        </w:rPr>
        <w:t>after the sort of closed-door meetings where these kinds of high-level differences are normally hashed out</w:t>
      </w:r>
      <w:r w:rsidRPr="008E6F59">
        <w:t>. That's perhaps the most inexplicable aspect of this whole imbroglio: if you don't like what your cabinet-level subordinate is doing, going public with your dissatisfaction is counterproductive unless you're about to fire him – in which case it's merely pointless.</w:t>
      </w:r>
    </w:p>
    <w:p w14:paraId="5D7DAD5C" w14:textId="77777777" w:rsidR="00B60114" w:rsidRPr="008E6F59" w:rsidRDefault="00B60114" w:rsidP="00B60114">
      <w:r w:rsidRPr="008E6F59">
        <w:t>And</w:t>
      </w:r>
      <w:r w:rsidRPr="008E6F59">
        <w:rPr>
          <w:rStyle w:val="StyleUnderline"/>
        </w:rPr>
        <w:t xml:space="preserve"> </w:t>
      </w:r>
      <w:r w:rsidRPr="008E6F59">
        <w:rPr>
          <w:rStyle w:val="StyleUnderline"/>
          <w:highlight w:val="yellow"/>
        </w:rPr>
        <w:t>it's not like the post-Hillary alternative is any</w:t>
      </w:r>
      <w:r w:rsidRPr="008E6F59">
        <w:rPr>
          <w:rStyle w:val="StyleUnderline"/>
        </w:rPr>
        <w:t xml:space="preserve"> b</w:t>
      </w:r>
      <w:r w:rsidRPr="008E6F59">
        <w:t>etter</w:t>
      </w:r>
      <w:r w:rsidRPr="008E6F59">
        <w:rPr>
          <w:rStyle w:val="StyleUnderline"/>
        </w:rPr>
        <w:t xml:space="preserve">; </w:t>
      </w:r>
      <w:r w:rsidRPr="008E6F59">
        <w:rPr>
          <w:rStyle w:val="StyleUnderline"/>
          <w:highlight w:val="yellow"/>
        </w:rPr>
        <w:t xml:space="preserve">is any Trump voter attracted by the likes of </w:t>
      </w:r>
      <w:r w:rsidRPr="008E6F59">
        <w:rPr>
          <w:rStyle w:val="StyleUnderline"/>
        </w:rPr>
        <w:t xml:space="preserve">Nancy </w:t>
      </w:r>
      <w:r w:rsidRPr="008E6F59">
        <w:rPr>
          <w:rStyle w:val="StyleUnderline"/>
          <w:highlight w:val="yellow"/>
        </w:rPr>
        <w:t xml:space="preserve">Pelosi, </w:t>
      </w:r>
      <w:r w:rsidRPr="008E6F59">
        <w:rPr>
          <w:rStyle w:val="StyleUnderline"/>
        </w:rPr>
        <w:t xml:space="preserve">Bernie </w:t>
      </w:r>
      <w:r w:rsidRPr="008E6F59">
        <w:rPr>
          <w:rStyle w:val="StyleUnderline"/>
          <w:highlight w:val="yellow"/>
        </w:rPr>
        <w:t xml:space="preserve">Sanders, </w:t>
      </w:r>
      <w:r w:rsidRPr="008E6F59">
        <w:rPr>
          <w:rStyle w:val="StyleUnderline"/>
        </w:rPr>
        <w:t xml:space="preserve">Chuck </w:t>
      </w:r>
      <w:r w:rsidRPr="008E6F59">
        <w:rPr>
          <w:rStyle w:val="StyleUnderline"/>
          <w:highlight w:val="yellow"/>
        </w:rPr>
        <w:t xml:space="preserve">Schumer or </w:t>
      </w:r>
      <w:r w:rsidRPr="008E6F59">
        <w:rPr>
          <w:rStyle w:val="StyleUnderline"/>
        </w:rPr>
        <w:t xml:space="preserve">Elizabeth </w:t>
      </w:r>
      <w:r w:rsidRPr="008E6F59">
        <w:rPr>
          <w:rStyle w:val="StyleUnderline"/>
          <w:highlight w:val="yellow"/>
        </w:rPr>
        <w:t>Warren</w:t>
      </w:r>
      <w:r w:rsidRPr="008E6F59">
        <w:t xml:space="preserve">? Such a </w:t>
      </w:r>
      <w:proofErr w:type="spellStart"/>
      <w:r w:rsidRPr="008E6F59">
        <w:t>gerontocratic</w:t>
      </w:r>
      <w:proofErr w:type="spellEnd"/>
      <w:r w:rsidRPr="008E6F59">
        <w:t xml:space="preserve"> leadership hasn't been seen since the late Brezhnev years – which seems to be where the Democratic National Committee politburo is getting its economic ideas. They accuse Trump of running policies straight from the 1930s without realizing that their "Better Deal" borrows more from the Socialist Party platform of that time than FDR's New Deal ever did.</w:t>
      </w:r>
    </w:p>
    <w:p w14:paraId="39707A63" w14:textId="77777777" w:rsidR="00B60114" w:rsidRPr="008E6F59" w:rsidRDefault="00B60114" w:rsidP="00B60114">
      <w:r w:rsidRPr="008E6F59">
        <w:t xml:space="preserve">More serious is the charge that a president's public undermining of an attorney general delegitimizes government institutions and weakens the rule of law. This is a framing several reporters offered me this week, but it's far too early for that. </w:t>
      </w:r>
      <w:r w:rsidRPr="008E6F59">
        <w:rPr>
          <w:rStyle w:val="StyleUnderline"/>
        </w:rPr>
        <w:t>The Justice Department is far more resilient than any of these personalities</w:t>
      </w:r>
      <w:r w:rsidRPr="008E6F59">
        <w:t xml:space="preserve">. If Sessions and deputy AG Rod Rosenstein – who helped orchestrate FBI Director James </w:t>
      </w:r>
      <w:proofErr w:type="spellStart"/>
      <w:r w:rsidRPr="008E6F59">
        <w:t>Comey's</w:t>
      </w:r>
      <w:proofErr w:type="spellEnd"/>
      <w:r w:rsidRPr="008E6F59">
        <w:t xml:space="preserve"> departure – get too covered in mud, Associate Attorney General Rachel Brand is more than capable of righting the ship.</w:t>
      </w:r>
    </w:p>
    <w:p w14:paraId="2B140B3F" w14:textId="77777777" w:rsidR="00B60114" w:rsidRPr="008E6F59" w:rsidRDefault="00B60114" w:rsidP="00B60114">
      <w:pPr>
        <w:rPr>
          <w:rStyle w:val="StyleUnderline"/>
        </w:rPr>
      </w:pPr>
      <w:r w:rsidRPr="008E6F59">
        <w:t xml:space="preserve">In short, </w:t>
      </w:r>
      <w:r w:rsidRPr="008E6F59">
        <w:rPr>
          <w:rStyle w:val="StyleUnderline"/>
        </w:rPr>
        <w:t xml:space="preserve">Donald </w:t>
      </w:r>
      <w:r w:rsidRPr="008E6F59">
        <w:rPr>
          <w:rStyle w:val="StyleUnderline"/>
          <w:highlight w:val="yellow"/>
        </w:rPr>
        <w:t>Trump's presidency will end long before our system of government can suffer any real damage</w:t>
      </w:r>
      <w:r w:rsidRPr="008E6F59">
        <w:t xml:space="preserve">. Along the same lines, </w:t>
      </w:r>
      <w:r w:rsidRPr="008E6F59">
        <w:rPr>
          <w:rStyle w:val="StyleUnderline"/>
          <w:highlight w:val="yellow"/>
        </w:rPr>
        <w:t>the shaking of his support over the Sessions affair</w:t>
      </w:r>
      <w:r w:rsidRPr="008E6F59">
        <w:t xml:space="preserve"> – the cracks in his base, if you will – </w:t>
      </w:r>
      <w:r w:rsidRPr="008E6F59">
        <w:rPr>
          <w:rStyle w:val="StyleUnderline"/>
          <w:highlight w:val="yellow"/>
        </w:rPr>
        <w:t>is real, but it'll take a whole lot more to get his approval rating to the point where Republican defections prevent governance altogether</w:t>
      </w:r>
      <w:r w:rsidRPr="008E6F59">
        <w:rPr>
          <w:rStyle w:val="StyleUnderline"/>
        </w:rPr>
        <w:t xml:space="preserve"> or open the door to the political remedy of impeachment.</w:t>
      </w:r>
    </w:p>
    <w:p w14:paraId="3B003D37" w14:textId="77777777" w:rsidR="00530C88" w:rsidRPr="008E6F59" w:rsidRDefault="00530C88" w:rsidP="00530C88">
      <w:pPr>
        <w:pStyle w:val="Heading4"/>
        <w:rPr>
          <w:rFonts w:cs="Times New Roman"/>
        </w:rPr>
      </w:pPr>
      <w:r w:rsidRPr="008E6F59">
        <w:rPr>
          <w:rFonts w:cs="Times New Roman"/>
        </w:rPr>
        <w:t>Feud with Sessions has not affected his support – only firing him would cause base backlash</w:t>
      </w:r>
    </w:p>
    <w:p w14:paraId="13392BD8" w14:textId="77777777" w:rsidR="00530C88" w:rsidRPr="008E6F59" w:rsidRDefault="00530C88" w:rsidP="00530C88">
      <w:proofErr w:type="spellStart"/>
      <w:r w:rsidRPr="008E6F59">
        <w:rPr>
          <w:rStyle w:val="Style13ptBold"/>
        </w:rPr>
        <w:t>Stepman</w:t>
      </w:r>
      <w:proofErr w:type="spellEnd"/>
      <w:r w:rsidRPr="008E6F59">
        <w:rPr>
          <w:rStyle w:val="Style13ptBold"/>
        </w:rPr>
        <w:t xml:space="preserve"> 17</w:t>
      </w:r>
      <w:r w:rsidRPr="008E6F59">
        <w:t xml:space="preserve"> - Jarrett </w:t>
      </w:r>
      <w:proofErr w:type="spellStart"/>
      <w:r w:rsidRPr="008E6F59">
        <w:t>Stepman</w:t>
      </w:r>
      <w:proofErr w:type="spellEnd"/>
      <w:r w:rsidRPr="008E6F59">
        <w:t>, an editor for The Daily Signal, 7-26-2017 ("Trump’s attacks on Sessions go down badly among his base", Newsweek, http://www.newsweek.com/trumps-attacks-sessions-go-down-badly-among-his-base-642286, accessed 7-30-2017, JD)</w:t>
      </w:r>
    </w:p>
    <w:p w14:paraId="1353AE2D" w14:textId="77777777" w:rsidR="00530C88" w:rsidRPr="008E6F59" w:rsidRDefault="00530C88" w:rsidP="00530C88">
      <w:pPr>
        <w:rPr>
          <w:rStyle w:val="StyleUnderline"/>
        </w:rPr>
      </w:pPr>
      <w:r w:rsidRPr="008E6F59">
        <w:rPr>
          <w:rStyle w:val="StyleUnderline"/>
          <w:highlight w:val="yellow"/>
        </w:rPr>
        <w:t>Sessions</w:t>
      </w:r>
      <w:r w:rsidRPr="008E6F59">
        <w:rPr>
          <w:rStyle w:val="StyleUnderline"/>
        </w:rPr>
        <w:t xml:space="preserve"> told the crowd that Trump was most likely to fix America’s borders and clamp down on illegal immigration</w:t>
      </w:r>
      <w:r w:rsidRPr="008E6F59">
        <w:t xml:space="preserve">. It was a big moment in solidifying Trump’s base of nationalist support while giving philosophical heft to the campaign. </w:t>
      </w:r>
      <w:r w:rsidRPr="008E6F59">
        <w:rPr>
          <w:rStyle w:val="StyleUnderline"/>
        </w:rPr>
        <w:t xml:space="preserve">He </w:t>
      </w:r>
      <w:r w:rsidRPr="008E6F59">
        <w:rPr>
          <w:rStyle w:val="StyleUnderline"/>
          <w:highlight w:val="yellow"/>
        </w:rPr>
        <w:t>remained an unwavering supporter of Trump’s political movement up to the present day</w:t>
      </w:r>
      <w:r w:rsidRPr="008E6F59">
        <w:rPr>
          <w:rStyle w:val="StyleUnderline"/>
        </w:rPr>
        <w:t xml:space="preserve">. </w:t>
      </w:r>
      <w:r w:rsidRPr="008E6F59">
        <w:t xml:space="preserve">This is </w:t>
      </w:r>
      <w:r w:rsidRPr="008E6F59">
        <w:rPr>
          <w:rStyle w:val="StyleUnderline"/>
        </w:rPr>
        <w:t xml:space="preserve">why </w:t>
      </w:r>
      <w:r w:rsidRPr="008E6F59">
        <w:rPr>
          <w:rStyle w:val="StyleUnderline"/>
          <w:highlight w:val="yellow"/>
        </w:rPr>
        <w:t>it’s so stunning to see Trump turn on someone who is arguably one of his most loyal advocates.</w:t>
      </w:r>
      <w:r w:rsidRPr="008E6F59">
        <w:rPr>
          <w:rStyle w:val="StyleUnderline"/>
        </w:rPr>
        <w:t xml:space="preserve"> </w:t>
      </w:r>
      <w:r w:rsidRPr="008E6F59">
        <w:t xml:space="preserve">The kerfuffle has already provoked a response from Sessions’ congressional supporters —many of whom Trump will surely need to put an Obamacare repeal on his desk. Rep. Adam </w:t>
      </w:r>
      <w:proofErr w:type="spellStart"/>
      <w:r w:rsidRPr="008E6F59">
        <w:t>Kinzinger</w:t>
      </w:r>
      <w:proofErr w:type="spellEnd"/>
      <w:r w:rsidRPr="008E6F59">
        <w:t xml:space="preserve">, R-Ill., said in a Tweet: Mr. President, maybe just try a meeting? This is beneath the office - of any held office - from city councilman to POTUS. https://twitter.com/realdonaldtrump/status/889790429398528000 … Sen. Richard Shelby, R-Ala., said in a series of tweets that </w:t>
      </w:r>
      <w:proofErr w:type="gramStart"/>
      <w:r w:rsidRPr="008E6F59">
        <w:t>“ …</w:t>
      </w:r>
      <w:proofErr w:type="gramEnd"/>
      <w:r w:rsidRPr="008E6F59">
        <w:t xml:space="preserve"> Jeff Sessions is a man of integrity, loyalty, and extraordinary character. … I join the people of Alabama in giving Jeff Sessions my deep respect and unwavering support.” Jenny Beth Martin, the co-founder of the Tea Party Patriots, said, according to </w:t>
      </w:r>
      <w:proofErr w:type="spellStart"/>
      <w:proofErr w:type="gramStart"/>
      <w:r w:rsidRPr="008E6F59">
        <w:t>Axios</w:t>
      </w:r>
      <w:proofErr w:type="spellEnd"/>
      <w:r w:rsidRPr="008E6F59">
        <w:t xml:space="preserve"> :</w:t>
      </w:r>
      <w:proofErr w:type="gramEnd"/>
      <w:r w:rsidRPr="008E6F59">
        <w:t xml:space="preserve"> Tea Party Patriots and our network of grassroots supporters around the country know that we can count on Attorney General Jeff Sessions to stand with us on the issues that matter most. He has been one of the strongest and most consistent allies we have and can think of no better person to serve as President Trump’s attorney general. Many others from across the Republican ideological spectrum also came to Sessions’ defense, including Cruz and Sen. Lindsey Graham, R-S.C. </w:t>
      </w:r>
      <w:r w:rsidRPr="008E6F59">
        <w:rPr>
          <w:rStyle w:val="StyleUnderline"/>
          <w:highlight w:val="yellow"/>
        </w:rPr>
        <w:t xml:space="preserve">Pushing Sessions out the door risks alienating some of Trump’s most relentless supporters who have kept him afloat in the face of widespread </w:t>
      </w:r>
      <w:r w:rsidRPr="008E6F59">
        <w:rPr>
          <w:rStyle w:val="StyleUnderline"/>
          <w:highlight w:val="yellow"/>
        </w:rPr>
        <w:lastRenderedPageBreak/>
        <w:t>opposition</w:t>
      </w:r>
      <w:r w:rsidRPr="008E6F59">
        <w:rPr>
          <w:rStyle w:val="StyleUnderline"/>
        </w:rPr>
        <w:t>. If Trump is serious about building a border wall and cracking down on illegal immigration, he certainly couldn’t have a stronger ally at the Department of Justice. This</w:t>
      </w:r>
      <w:r w:rsidRPr="008E6F59">
        <w:t xml:space="preserve"> office in particular </w:t>
      </w:r>
      <w:r w:rsidRPr="008E6F59">
        <w:rPr>
          <w:rStyle w:val="StyleUnderline"/>
        </w:rPr>
        <w:t xml:space="preserve">requires an individual of drive and talent who can face the withering external and internal opposition to the president’s agenda. </w:t>
      </w:r>
      <w:r w:rsidRPr="008E6F59">
        <w:t xml:space="preserve">Is there really another person who could suddenly be dropped into the role with the same political outlook and gravitas in the wake of this dust-up? </w:t>
      </w:r>
      <w:r w:rsidRPr="008E6F59">
        <w:rPr>
          <w:rStyle w:val="StyleUnderline"/>
        </w:rPr>
        <w:t>Of course</w:t>
      </w:r>
      <w:r w:rsidRPr="008E6F59">
        <w:t xml:space="preserve">, the oft-unpredictable </w:t>
      </w:r>
      <w:r w:rsidRPr="008E6F59">
        <w:rPr>
          <w:rStyle w:val="StyleUnderline"/>
          <w:highlight w:val="yellow"/>
        </w:rPr>
        <w:t>Trump could reverse himself and have Sessions back in his good graces by next week</w:t>
      </w:r>
      <w:r w:rsidRPr="008E6F59">
        <w:rPr>
          <w:rStyle w:val="StyleUnderline"/>
        </w:rPr>
        <w:t xml:space="preserve">. </w:t>
      </w:r>
      <w:r w:rsidRPr="008E6F59">
        <w:t xml:space="preserve">But </w:t>
      </w:r>
      <w:r w:rsidRPr="008E6F59">
        <w:rPr>
          <w:rStyle w:val="StyleUnderline"/>
          <w:highlight w:val="yellow"/>
        </w:rPr>
        <w:t>firing Sessions</w:t>
      </w:r>
      <w:r w:rsidRPr="008E6F59">
        <w:rPr>
          <w:rStyle w:val="StyleUnderline"/>
        </w:rPr>
        <w:t xml:space="preserve"> now </w:t>
      </w:r>
      <w:r w:rsidRPr="008E6F59">
        <w:rPr>
          <w:rStyle w:val="StyleUnderline"/>
          <w:highlight w:val="yellow"/>
        </w:rPr>
        <w:t>could send shock waves through his base of support,</w:t>
      </w:r>
      <w:r w:rsidRPr="008E6F59">
        <w:rPr>
          <w:rStyle w:val="StyleUnderline"/>
        </w:rPr>
        <w:t xml:space="preserve"> as some may begin to question whether he values simple but absolute loyalty over the principles and political goals that helped put him in the White House.</w:t>
      </w:r>
    </w:p>
    <w:p w14:paraId="0C4DAA60" w14:textId="77777777" w:rsidR="00B60114" w:rsidRPr="008E6F59" w:rsidRDefault="00B60114" w:rsidP="00D9219E"/>
    <w:p w14:paraId="1A8DD6EE" w14:textId="77777777" w:rsidR="00E97F43" w:rsidRPr="008E6F59" w:rsidRDefault="00E97F43" w:rsidP="00362780">
      <w:pPr>
        <w:pStyle w:val="Heading3"/>
        <w:rPr>
          <w:rFonts w:cs="Times New Roman"/>
        </w:rPr>
      </w:pPr>
      <w:r w:rsidRPr="008E6F59">
        <w:rPr>
          <w:rFonts w:cs="Times New Roman"/>
        </w:rPr>
        <w:lastRenderedPageBreak/>
        <w:t>Uniqueness---A2: Healthcare</w:t>
      </w:r>
    </w:p>
    <w:p w14:paraId="4E7B28D3" w14:textId="77777777" w:rsidR="00E97F43" w:rsidRPr="008E6F59" w:rsidRDefault="00E97F43" w:rsidP="00E97F43">
      <w:pPr>
        <w:pStyle w:val="Heading4"/>
        <w:rPr>
          <w:rFonts w:cs="Times New Roman"/>
        </w:rPr>
      </w:pPr>
      <w:r w:rsidRPr="008E6F59">
        <w:rPr>
          <w:rFonts w:cs="Times New Roman"/>
        </w:rPr>
        <w:t>Healthcare proves GOP is still willing to support Trump – but his support is on the brink</w:t>
      </w:r>
    </w:p>
    <w:p w14:paraId="65DA019D" w14:textId="77777777" w:rsidR="00E97F43" w:rsidRPr="008E6F59" w:rsidRDefault="00E97F43" w:rsidP="00E97F43">
      <w:proofErr w:type="spellStart"/>
      <w:r w:rsidRPr="008E6F59">
        <w:rPr>
          <w:rStyle w:val="Style13ptBold"/>
        </w:rPr>
        <w:t>Methis</w:t>
      </w:r>
      <w:proofErr w:type="spellEnd"/>
      <w:r w:rsidRPr="008E6F59">
        <w:rPr>
          <w:rStyle w:val="Style13ptBold"/>
        </w:rPr>
        <w:t>-Lilley 7/28</w:t>
      </w:r>
      <w:r w:rsidRPr="008E6F59">
        <w:rPr>
          <w:b/>
        </w:rPr>
        <w:t xml:space="preserve"> </w:t>
      </w:r>
      <w:r w:rsidRPr="008E6F59">
        <w:t xml:space="preserve">– Ben Mathis-Lilley, July 28, 2017 (“Today’s Impeach-O-Meter: Maybe the Republicans Aren’t All As Craven As We Thought” Slate, </w:t>
      </w:r>
      <w:hyperlink r:id="rId12" w:history="1">
        <w:r w:rsidRPr="008E6F59">
          <w:rPr>
            <w:rStyle w:val="Hyperlink"/>
          </w:rPr>
          <w:t>http://www.slate.com/blogs/the_slatest/2017/07/28/trump_impeachment_chances_health_care_failure_edition.html</w:t>
        </w:r>
      </w:hyperlink>
      <w:r w:rsidRPr="008E6F59">
        <w:t>, Accessed 07-30-2017, JD)</w:t>
      </w:r>
    </w:p>
    <w:p w14:paraId="777CD181" w14:textId="77777777" w:rsidR="00E97F43" w:rsidRPr="008E6F59" w:rsidRDefault="00E97F43" w:rsidP="00E97F43">
      <w:r w:rsidRPr="008E6F59">
        <w:t xml:space="preserve">Let's get some caveats out of the way: </w:t>
      </w:r>
      <w:r w:rsidRPr="008E6F59">
        <w:rPr>
          <w:rStyle w:val="StyleUnderline"/>
        </w:rPr>
        <w:t xml:space="preserve">The fact that </w:t>
      </w:r>
      <w:r w:rsidRPr="008E6F59">
        <w:rPr>
          <w:rStyle w:val="StyleUnderline"/>
          <w:highlight w:val="yellow"/>
        </w:rPr>
        <w:t>49 Republican senators supported the "skinny repeal" health care bill</w:t>
      </w:r>
      <w:r w:rsidRPr="008E6F59">
        <w:t>—which was written in private, released just hours before it was voted on, denounced as "toxic" by the American Medical Association, and described as "horrible" and "a disaster" by one of the people who voted for it—</w:t>
      </w:r>
      <w:r w:rsidRPr="008E6F59">
        <w:rPr>
          <w:rStyle w:val="StyleUnderline"/>
          <w:highlight w:val="yellow"/>
        </w:rPr>
        <w:t>is an abominable act of tribal loyalty to Donald Trump</w:t>
      </w:r>
      <w:r w:rsidRPr="008E6F59">
        <w:rPr>
          <w:highlight w:val="yellow"/>
        </w:rPr>
        <w:t>'s</w:t>
      </w:r>
      <w:r w:rsidRPr="008E6F59">
        <w:t xml:space="preserve"> petulant insistence that Obamacare be dismantled simply because it involves the name "Obama." </w:t>
      </w:r>
      <w:r w:rsidRPr="008E6F59">
        <w:rPr>
          <w:rStyle w:val="StyleUnderline"/>
        </w:rPr>
        <w:t xml:space="preserve">Donald </w:t>
      </w:r>
      <w:r w:rsidRPr="008E6F59">
        <w:rPr>
          <w:rStyle w:val="StyleUnderline"/>
          <w:highlight w:val="yellow"/>
        </w:rPr>
        <w:t>Trump's approval rating is still holding steady at about 39 percent. That's not good, but it means a big majority of Republican voters still support him</w:t>
      </w:r>
      <w:r w:rsidRPr="008E6F59">
        <w:rPr>
          <w:highlight w:val="yellow"/>
        </w:rPr>
        <w:t>.</w:t>
      </w:r>
      <w:r w:rsidRPr="008E6F59">
        <w:t xml:space="preserve"> Democrats and other critics who complain that Republicans are treating Trump with too much deference are not exactly wrong. Nevertheless, as the New York Times' David </w:t>
      </w:r>
      <w:proofErr w:type="spellStart"/>
      <w:r w:rsidRPr="008E6F59">
        <w:t>Leonhardt</w:t>
      </w:r>
      <w:proofErr w:type="spellEnd"/>
      <w:r w:rsidRPr="008E6F59">
        <w:t xml:space="preserve"> and the Washington Post's 202 newsletter have observed this week, </w:t>
      </w:r>
      <w:r w:rsidRPr="008E6F59">
        <w:rPr>
          <w:rStyle w:val="StyleUnderline"/>
          <w:highlight w:val="yellow"/>
        </w:rPr>
        <w:t>Trump's standing within his own party is actually pretty weak</w:t>
      </w:r>
      <w:r w:rsidRPr="008E6F59">
        <w:t xml:space="preserve"> by the standards of a typical president in his sixth month in office. To wit: </w:t>
      </w:r>
      <w:r w:rsidRPr="008E6F59">
        <w:rPr>
          <w:rStyle w:val="StyleUnderline"/>
          <w:highlight w:val="yellow"/>
        </w:rPr>
        <w:t>He hasn't passed any major legislation yet</w:t>
      </w:r>
      <w:r w:rsidRPr="008E6F59">
        <w:t xml:space="preserve"> despite his party holding majorities in both chambers of Congress. Alaska Sen. Lisa Murkowski, Maine Sen. Susan Collins, and Arizona Sen. John McCain refused to vote for the Trump-backed "skinny repeal" plan despite public and private pressure from the administration—and despite the bill being referred to as "skinny" precisely because it was a (relatively) limited measure designed for the most part just to provide a "win" for the president. </w:t>
      </w:r>
      <w:r w:rsidRPr="008E6F59">
        <w:rPr>
          <w:rStyle w:val="StyleUnderline"/>
          <w:highlight w:val="yellow"/>
        </w:rPr>
        <w:t>A number of Republican senators have complained about Trump's treatment of Attorney General Jeff Session</w:t>
      </w:r>
      <w:r w:rsidRPr="008E6F59">
        <w:rPr>
          <w:rStyle w:val="StyleUnderline"/>
        </w:rPr>
        <w:t>s</w:t>
      </w:r>
      <w:r w:rsidRPr="008E6F59">
        <w:t>, and—more meaningfully—Judiciary Committee Chairman Charles Grassley has said that he would not hold hearings on a hypothetical replacement for Sessions until next year. The House and Senate have both passed sanctions against Russia that, to paraphrase Slate's Joshua Keating, limit Trump's foreign-policy authority in part by making executive orders issued by Barack Obama into law. The sanctions bill passed both chambers by nearly unanimous margins. The Senate Intelligence Committee and Senate Judiciary Committee, led by Republican Sens. Richard Burr of North Carolina and Grassley, respectively, are both conducting what appear to be serious investigations into Russia-related issues. Obama and George W. Bush didn't have perfect records of success through six months in office. But they also hadn't seen their major legislative initiatives killed by their own party, and they weren't the subject of committee investigations led by their ostensible allies. With the defeat of "skinny repeal" bringing Trump's relative weakness into focus, let's raise this meter!</w:t>
      </w:r>
    </w:p>
    <w:p w14:paraId="0A7E2A2B" w14:textId="77777777" w:rsidR="00E97F43" w:rsidRPr="008E6F59" w:rsidRDefault="00E97F43" w:rsidP="00E97F43"/>
    <w:p w14:paraId="2524611B" w14:textId="77777777" w:rsidR="00362780" w:rsidRPr="008E6F59" w:rsidRDefault="008238DB" w:rsidP="00362780">
      <w:pPr>
        <w:pStyle w:val="Heading3"/>
        <w:rPr>
          <w:rFonts w:cs="Times New Roman"/>
        </w:rPr>
      </w:pPr>
      <w:r w:rsidRPr="008E6F59">
        <w:rPr>
          <w:rFonts w:cs="Times New Roman"/>
        </w:rPr>
        <w:lastRenderedPageBreak/>
        <w:t>Uniqueness---A2</w:t>
      </w:r>
      <w:r w:rsidR="00362780" w:rsidRPr="008E6F59">
        <w:rPr>
          <w:rFonts w:cs="Times New Roman"/>
        </w:rPr>
        <w:t>: Base Resilient</w:t>
      </w:r>
    </w:p>
    <w:p w14:paraId="7FAE0619" w14:textId="77777777" w:rsidR="00362780" w:rsidRPr="008E6F59" w:rsidRDefault="00362780" w:rsidP="00362780">
      <w:pPr>
        <w:pStyle w:val="Heading4"/>
        <w:rPr>
          <w:rFonts w:cs="Times New Roman"/>
          <w:u w:val="single"/>
        </w:rPr>
      </w:pPr>
      <w:r w:rsidRPr="008E6F59">
        <w:rPr>
          <w:rFonts w:cs="Times New Roman"/>
        </w:rPr>
        <w:t xml:space="preserve">Base support </w:t>
      </w:r>
      <w:r w:rsidRPr="008E6F59">
        <w:rPr>
          <w:rFonts w:cs="Times New Roman"/>
          <w:u w:val="single"/>
        </w:rPr>
        <w:t xml:space="preserve">not resilient </w:t>
      </w:r>
      <w:r w:rsidRPr="008E6F59">
        <w:rPr>
          <w:rFonts w:cs="Times New Roman"/>
        </w:rPr>
        <w:t xml:space="preserve">– Trump’s only maintaining their support BECAUSE he’s refusing to alienate them with liberal concessions on conservative </w:t>
      </w:r>
      <w:r w:rsidRPr="008E6F59">
        <w:rPr>
          <w:rFonts w:cs="Times New Roman"/>
          <w:u w:val="single"/>
        </w:rPr>
        <w:t xml:space="preserve">policy </w:t>
      </w:r>
      <w:r w:rsidRPr="008E6F59">
        <w:rPr>
          <w:rFonts w:cs="Times New Roman"/>
        </w:rPr>
        <w:t>issues</w:t>
      </w:r>
    </w:p>
    <w:p w14:paraId="522CDD40" w14:textId="77777777" w:rsidR="00362780" w:rsidRPr="008E6F59" w:rsidRDefault="00362780" w:rsidP="00362780">
      <w:pPr>
        <w:rPr>
          <w:rStyle w:val="Style13ptBold"/>
          <w:b w:val="0"/>
        </w:rPr>
      </w:pPr>
      <w:r w:rsidRPr="008E6F59">
        <w:rPr>
          <w:rStyle w:val="Style13ptBold"/>
        </w:rPr>
        <w:t>Stanley 2/21</w:t>
      </w:r>
      <w:r w:rsidRPr="008E6F59">
        <w:rPr>
          <w:rStyle w:val="Style13ptBold"/>
          <w:b w:val="0"/>
        </w:rPr>
        <w:t xml:space="preserve"> </w:t>
      </w:r>
      <w:r w:rsidRPr="008E6F59">
        <w:rPr>
          <w:rStyle w:val="Style13ptBold"/>
          <w:b w:val="0"/>
          <w:sz w:val="20"/>
        </w:rPr>
        <w:t>(Timothy, staff @ CNN, “Why Trump's supporters still love him”, http://www.cnn.com/2017/02/19/opinions/why-trump-supporters-love-him-not-the-media-stanley/)</w:t>
      </w:r>
    </w:p>
    <w:p w14:paraId="1E30B6F2" w14:textId="77777777" w:rsidR="00362780" w:rsidRPr="008E6F59" w:rsidRDefault="00362780" w:rsidP="00362780">
      <w:r w:rsidRPr="008E6F59">
        <w:t>Aside from hatred of the press</w:t>
      </w:r>
      <w:r w:rsidRPr="008E6F59">
        <w:rPr>
          <w:rStyle w:val="StyleUnderline"/>
          <w:highlight w:val="yellow"/>
        </w:rPr>
        <w:t>, the</w:t>
      </w:r>
      <w:r w:rsidRPr="008E6F59">
        <w:rPr>
          <w:highlight w:val="yellow"/>
        </w:rPr>
        <w:t xml:space="preserve"> </w:t>
      </w:r>
      <w:r w:rsidRPr="008E6F59">
        <w:t xml:space="preserve">other </w:t>
      </w:r>
      <w:r w:rsidRPr="008E6F59">
        <w:rPr>
          <w:rStyle w:val="StyleUnderline"/>
          <w:highlight w:val="yellow"/>
        </w:rPr>
        <w:t>thing I</w:t>
      </w:r>
      <w:r w:rsidRPr="008E6F59">
        <w:t xml:space="preserve">'ve found </w:t>
      </w:r>
      <w:r w:rsidRPr="008E6F59">
        <w:rPr>
          <w:rStyle w:val="StyleUnderline"/>
          <w:highlight w:val="yellow"/>
        </w:rPr>
        <w:t xml:space="preserve">that binds </w:t>
      </w:r>
      <w:proofErr w:type="spellStart"/>
      <w:r w:rsidRPr="008E6F59">
        <w:rPr>
          <w:rStyle w:val="StyleUnderline"/>
          <w:highlight w:val="yellow"/>
        </w:rPr>
        <w:t>Trumpites</w:t>
      </w:r>
      <w:proofErr w:type="spellEnd"/>
      <w:r w:rsidRPr="008E6F59">
        <w:rPr>
          <w:rStyle w:val="StyleUnderline"/>
          <w:highlight w:val="yellow"/>
        </w:rPr>
        <w:t xml:space="preserve"> together is a fear of decline</w:t>
      </w:r>
      <w:r w:rsidRPr="008E6F59">
        <w:t xml:space="preserve">. It's often noted that Trump supporters are wealthier than the working-class they claim to speak for, but that's beside the point. </w:t>
      </w:r>
      <w:r w:rsidRPr="008E6F59">
        <w:rPr>
          <w:rStyle w:val="StyleUnderline"/>
          <w:highlight w:val="yellow"/>
        </w:rPr>
        <w:t>These are concerned citizens</w:t>
      </w:r>
      <w:r w:rsidRPr="008E6F59">
        <w:rPr>
          <w:rStyle w:val="StyleUnderline"/>
        </w:rPr>
        <w:t xml:space="preserve"> who have a patriotic dislike of unemployment or Islamist terrorism. </w:t>
      </w:r>
      <w:r w:rsidRPr="008E6F59">
        <w:rPr>
          <w:rStyle w:val="StyleUnderline"/>
          <w:highlight w:val="yellow"/>
        </w:rPr>
        <w:t>They voted for Trump because he promised to restore the nation's greatness,</w:t>
      </w:r>
      <w:r w:rsidRPr="008E6F59">
        <w:t xml:space="preserve"> by building a wall and locking jobs inside. From this point-of-view, </w:t>
      </w:r>
      <w:r w:rsidRPr="008E6F59">
        <w:rPr>
          <w:rStyle w:val="Emphasis"/>
          <w:highlight w:val="yellow"/>
        </w:rPr>
        <w:t>conservatives are keeping faith with Trump because Trump is keeping faith with them</w:t>
      </w:r>
      <w:r w:rsidRPr="008E6F59">
        <w:rPr>
          <w:rStyle w:val="StyleUnderline"/>
          <w:highlight w:val="yellow"/>
        </w:rPr>
        <w:t>.</w:t>
      </w:r>
      <w:r w:rsidRPr="008E6F59">
        <w:rPr>
          <w:highlight w:val="yellow"/>
        </w:rPr>
        <w:t xml:space="preserve"> </w:t>
      </w:r>
      <w:r w:rsidRPr="008E6F59">
        <w:rPr>
          <w:rStyle w:val="StyleUnderline"/>
          <w:highlight w:val="yellow"/>
        </w:rPr>
        <w:t xml:space="preserve">His list of executive orders is a </w:t>
      </w:r>
      <w:r w:rsidRPr="008E6F59">
        <w:rPr>
          <w:rStyle w:val="Emphasis"/>
          <w:highlight w:val="yellow"/>
        </w:rPr>
        <w:t>wish list for the right</w:t>
      </w:r>
      <w:r w:rsidRPr="008E6F59">
        <w:t xml:space="preserve">: reverse Obamacare's spiraling costs, start planning for a border wall, reduce regulations, etc. His Supreme Court pick is a younger Antonin Scalia. The whiteness, maleness and conservatism of his Cabinet proves </w:t>
      </w:r>
      <w:r w:rsidRPr="008E6F59">
        <w:rPr>
          <w:rStyle w:val="Emphasis"/>
          <w:highlight w:val="yellow"/>
        </w:rPr>
        <w:t>he's not making any concessions</w:t>
      </w:r>
      <w:r w:rsidRPr="008E6F59">
        <w:t xml:space="preserve"> to political correctness.</w:t>
      </w:r>
    </w:p>
    <w:p w14:paraId="4DE71B75" w14:textId="77777777" w:rsidR="00362780" w:rsidRPr="008E6F59" w:rsidRDefault="00362780" w:rsidP="00362780"/>
    <w:p w14:paraId="36154487" w14:textId="77777777" w:rsidR="00362780" w:rsidRPr="008E6F59" w:rsidRDefault="00362780" w:rsidP="00362780">
      <w:pPr>
        <w:pStyle w:val="Heading4"/>
        <w:rPr>
          <w:rFonts w:cs="Times New Roman"/>
        </w:rPr>
      </w:pPr>
      <w:r w:rsidRPr="008E6F59">
        <w:rPr>
          <w:rFonts w:cs="Times New Roman"/>
        </w:rPr>
        <w:t>They’re watching the White House closely for signs of liberal accommodation</w:t>
      </w:r>
    </w:p>
    <w:p w14:paraId="68F2AD88" w14:textId="77777777" w:rsidR="00362780" w:rsidRPr="008E6F59" w:rsidRDefault="00362780" w:rsidP="00362780">
      <w:pPr>
        <w:rPr>
          <w:rStyle w:val="Style13ptBold"/>
          <w:b w:val="0"/>
        </w:rPr>
      </w:pPr>
      <w:r w:rsidRPr="008E6F59">
        <w:rPr>
          <w:rStyle w:val="Style13ptBold"/>
        </w:rPr>
        <w:t>Easley 4/25</w:t>
      </w:r>
      <w:r w:rsidRPr="008E6F59">
        <w:rPr>
          <w:rStyle w:val="Style13ptBold"/>
          <w:b w:val="0"/>
        </w:rPr>
        <w:t xml:space="preserve"> </w:t>
      </w:r>
      <w:r w:rsidRPr="008E6F59">
        <w:rPr>
          <w:rStyle w:val="Style13ptBold"/>
          <w:b w:val="0"/>
          <w:sz w:val="20"/>
        </w:rPr>
        <w:t xml:space="preserve">(Jonathan, staff @ The Hill, “Infighting cools down in </w:t>
      </w:r>
      <w:proofErr w:type="spellStart"/>
      <w:r w:rsidRPr="008E6F59">
        <w:rPr>
          <w:rStyle w:val="Style13ptBold"/>
          <w:b w:val="0"/>
          <w:sz w:val="20"/>
        </w:rPr>
        <w:t>Trumpland</w:t>
      </w:r>
      <w:proofErr w:type="spellEnd"/>
      <w:r w:rsidRPr="008E6F59">
        <w:rPr>
          <w:rStyle w:val="Style13ptBold"/>
          <w:b w:val="0"/>
          <w:sz w:val="20"/>
        </w:rPr>
        <w:t>”, http://thehill.com/homenews/administration/330341-infighting-cools-down-in-trumpland)</w:t>
      </w:r>
    </w:p>
    <w:p w14:paraId="40F826FA" w14:textId="77777777" w:rsidR="00362780" w:rsidRPr="008E6F59" w:rsidRDefault="00362780" w:rsidP="00362780">
      <w:r w:rsidRPr="008E6F59">
        <w:rPr>
          <w:rStyle w:val="StyleUnderline"/>
          <w:highlight w:val="yellow"/>
        </w:rPr>
        <w:t xml:space="preserve">Conservatives say they’re </w:t>
      </w:r>
      <w:r w:rsidRPr="008E6F59">
        <w:rPr>
          <w:rStyle w:val="Emphasis"/>
          <w:highlight w:val="yellow"/>
        </w:rPr>
        <w:t>watching closely</w:t>
      </w:r>
      <w:r w:rsidRPr="008E6F59">
        <w:rPr>
          <w:rStyle w:val="StyleUnderline"/>
          <w:highlight w:val="yellow"/>
        </w:rPr>
        <w:t xml:space="preserve"> for signs that the “liberal” wing is winning</w:t>
      </w:r>
      <w:r w:rsidRPr="008E6F59">
        <w:t xml:space="preserve">. </w:t>
      </w:r>
      <w:r w:rsidRPr="008E6F59">
        <w:rPr>
          <w:rStyle w:val="StyleUnderline"/>
          <w:highlight w:val="yellow"/>
        </w:rPr>
        <w:t xml:space="preserve">They </w:t>
      </w:r>
      <w:r w:rsidRPr="008E6F59">
        <w:rPr>
          <w:rStyle w:val="Emphasis"/>
          <w:highlight w:val="yellow"/>
        </w:rPr>
        <w:t>haven’t seen it yet</w:t>
      </w:r>
      <w:r w:rsidRPr="008E6F59">
        <w:rPr>
          <w:rStyle w:val="Emphasis"/>
        </w:rPr>
        <w:t xml:space="preserve">. </w:t>
      </w:r>
      <w:r w:rsidRPr="008E6F59">
        <w:rPr>
          <w:rStyle w:val="StyleUnderline"/>
          <w:highlight w:val="yellow"/>
        </w:rPr>
        <w:t xml:space="preserve">Trump’s message in recent weeks has focused heavily on manufacturing and creating American jobs, and he </w:t>
      </w:r>
      <w:r w:rsidRPr="008E6F59">
        <w:rPr>
          <w:rStyle w:val="Emphasis"/>
          <w:highlight w:val="yellow"/>
        </w:rPr>
        <w:t>hasn’t wavered</w:t>
      </w:r>
      <w:r w:rsidRPr="008E6F59">
        <w:rPr>
          <w:rStyle w:val="StyleUnderline"/>
          <w:highlight w:val="yellow"/>
        </w:rPr>
        <w:t xml:space="preserve"> on trade, immigration, building the border wall or defeating </w:t>
      </w:r>
      <w:r w:rsidRPr="008E6F59">
        <w:t xml:space="preserve">the </w:t>
      </w:r>
      <w:r w:rsidRPr="008E6F59">
        <w:rPr>
          <w:rStyle w:val="StyleUnderline"/>
          <w:highlight w:val="yellow"/>
        </w:rPr>
        <w:t>I</w:t>
      </w:r>
      <w:r w:rsidRPr="008E6F59">
        <w:t xml:space="preserve">slamic </w:t>
      </w:r>
      <w:r w:rsidRPr="008E6F59">
        <w:rPr>
          <w:rStyle w:val="StyleUnderline"/>
          <w:highlight w:val="yellow"/>
        </w:rPr>
        <w:t>S</w:t>
      </w:r>
      <w:r w:rsidRPr="008E6F59">
        <w:t>tate in Iraq and Syria, said Tea Party leader Mark Meckler. “We are watching closely what the White House is actually doing,” Meckler said. “All the rest of this is just noise.”</w:t>
      </w:r>
    </w:p>
    <w:p w14:paraId="0AFC263B" w14:textId="77777777" w:rsidR="00362780" w:rsidRPr="008E6F59" w:rsidRDefault="00362780" w:rsidP="00362780">
      <w:pPr>
        <w:pStyle w:val="Heading4"/>
        <w:rPr>
          <w:rFonts w:cs="Times New Roman"/>
        </w:rPr>
      </w:pPr>
      <w:r w:rsidRPr="008E6F59">
        <w:rPr>
          <w:rFonts w:cs="Times New Roman"/>
        </w:rPr>
        <w:t xml:space="preserve">Conservative supporters need </w:t>
      </w:r>
      <w:r w:rsidRPr="008E6F59">
        <w:rPr>
          <w:rFonts w:cs="Times New Roman"/>
          <w:u w:val="single"/>
        </w:rPr>
        <w:t>constant</w:t>
      </w:r>
      <w:r w:rsidRPr="008E6F59">
        <w:rPr>
          <w:rFonts w:cs="Times New Roman"/>
        </w:rPr>
        <w:t xml:space="preserve"> reassurance – The plan breaks their faith</w:t>
      </w:r>
    </w:p>
    <w:p w14:paraId="06535E02" w14:textId="77777777" w:rsidR="00362780" w:rsidRPr="008E6F59" w:rsidRDefault="00362780" w:rsidP="00362780">
      <w:pPr>
        <w:rPr>
          <w:rStyle w:val="Style13ptBold"/>
          <w:b w:val="0"/>
        </w:rPr>
      </w:pPr>
      <w:proofErr w:type="spellStart"/>
      <w:r w:rsidRPr="008E6F59">
        <w:rPr>
          <w:rStyle w:val="Style13ptBold"/>
        </w:rPr>
        <w:t>Isenstadt</w:t>
      </w:r>
      <w:proofErr w:type="spellEnd"/>
      <w:r w:rsidRPr="008E6F59">
        <w:rPr>
          <w:rStyle w:val="Style13ptBold"/>
        </w:rPr>
        <w:t xml:space="preserve"> 4/13</w:t>
      </w:r>
      <w:r w:rsidRPr="008E6F59">
        <w:rPr>
          <w:rStyle w:val="Style13ptBold"/>
          <w:b w:val="0"/>
        </w:rPr>
        <w:t xml:space="preserve"> </w:t>
      </w:r>
      <w:r w:rsidRPr="008E6F59">
        <w:rPr>
          <w:rStyle w:val="Style13ptBold"/>
          <w:b w:val="0"/>
          <w:sz w:val="16"/>
        </w:rPr>
        <w:t>(Alex, staff @ Politico, “Trump’s base turns on him”, http://www.politico.com/story/2017/04/trump-base-supporters-turn-on-him-237200)</w:t>
      </w:r>
    </w:p>
    <w:p w14:paraId="474A2B86" w14:textId="77777777" w:rsidR="00362780" w:rsidRPr="008E6F59" w:rsidRDefault="00362780" w:rsidP="00362780">
      <w:r w:rsidRPr="008E6F59">
        <w:t xml:space="preserve">This week, some Trump die-hards passed around a column by conservative commentator Kurt </w:t>
      </w:r>
      <w:proofErr w:type="spellStart"/>
      <w:r w:rsidRPr="008E6F59">
        <w:t>Schlichter</w:t>
      </w:r>
      <w:proofErr w:type="spellEnd"/>
      <w:r w:rsidRPr="008E6F59">
        <w:t xml:space="preserve"> headlined: “</w:t>
      </w:r>
      <w:r w:rsidRPr="008E6F59">
        <w:rPr>
          <w:rStyle w:val="StyleUnderline"/>
          <w:highlight w:val="yellow"/>
        </w:rPr>
        <w:t>Trump Can’t Let His Real or His Fake Friends Turn Him into Schwarzenegger Part 2</w:t>
      </w:r>
      <w:r w:rsidRPr="008E6F59">
        <w:t xml:space="preserve">.” </w:t>
      </w:r>
      <w:proofErr w:type="spellStart"/>
      <w:r w:rsidRPr="008E6F59">
        <w:t>Schlichter</w:t>
      </w:r>
      <w:proofErr w:type="spellEnd"/>
      <w:r w:rsidRPr="008E6F59">
        <w:t xml:space="preserve">, in an interview, said </w:t>
      </w:r>
      <w:r w:rsidRPr="008E6F59">
        <w:rPr>
          <w:rStyle w:val="StyleUnderline"/>
          <w:highlight w:val="yellow"/>
        </w:rPr>
        <w:t>conservatives are fundamentally distrustful of Republican politicians who had often misled them. He urged the president to take some immediate actions,</w:t>
      </w:r>
      <w:r w:rsidRPr="008E6F59">
        <w:rPr>
          <w:highlight w:val="yellow"/>
        </w:rPr>
        <w:t xml:space="preserve"> </w:t>
      </w:r>
      <w:r w:rsidRPr="008E6F59">
        <w:t xml:space="preserve">however small, </w:t>
      </w:r>
      <w:r w:rsidRPr="008E6F59">
        <w:rPr>
          <w:rStyle w:val="StyleUnderline"/>
          <w:highlight w:val="yellow"/>
        </w:rPr>
        <w:t>to put his supporters at ease</w:t>
      </w:r>
      <w:r w:rsidRPr="008E6F59">
        <w:t>. “</w:t>
      </w:r>
      <w:r w:rsidRPr="008E6F59">
        <w:rPr>
          <w:rStyle w:val="StyleUnderline"/>
          <w:highlight w:val="yellow"/>
        </w:rPr>
        <w:t>You’ve got to understand the base</w:t>
      </w:r>
      <w:r w:rsidRPr="008E6F59">
        <w:t>. It’s like dating a girl whose father cheated on her mother. She’s always going to be suspicious,” he said. “</w:t>
      </w:r>
      <w:r w:rsidRPr="008E6F59">
        <w:rPr>
          <w:rStyle w:val="StyleUnderline"/>
          <w:highlight w:val="yellow"/>
        </w:rPr>
        <w:t>He’s got to constantly provide wins</w:t>
      </w:r>
      <w:r w:rsidRPr="008E6F59">
        <w:rPr>
          <w:highlight w:val="yellow"/>
        </w:rPr>
        <w:t xml:space="preserve"> </w:t>
      </w:r>
      <w:r w:rsidRPr="008E6F59">
        <w:t>because he’s got an emotionally damaged base that’s been abused.”</w:t>
      </w:r>
    </w:p>
    <w:p w14:paraId="03748162" w14:textId="77777777" w:rsidR="00362780" w:rsidRPr="008E6F59" w:rsidRDefault="00362780" w:rsidP="00362780"/>
    <w:p w14:paraId="27944DF1" w14:textId="77777777" w:rsidR="00362780" w:rsidRPr="008E6F59" w:rsidRDefault="00362780" w:rsidP="00362780">
      <w:pPr>
        <w:pStyle w:val="Heading4"/>
        <w:rPr>
          <w:rFonts w:cs="Times New Roman"/>
        </w:rPr>
      </w:pPr>
      <w:r w:rsidRPr="008E6F59">
        <w:rPr>
          <w:rFonts w:cs="Times New Roman"/>
        </w:rPr>
        <w:t>The base is key to Trump – He can’t split their support, threshold is low</w:t>
      </w:r>
    </w:p>
    <w:p w14:paraId="7F7ED902" w14:textId="77777777" w:rsidR="00362780" w:rsidRPr="008E6F59" w:rsidRDefault="00362780" w:rsidP="00362780">
      <w:pPr>
        <w:rPr>
          <w:rStyle w:val="Style13ptBold"/>
          <w:b w:val="0"/>
        </w:rPr>
      </w:pPr>
      <w:proofErr w:type="spellStart"/>
      <w:r w:rsidRPr="008E6F59">
        <w:rPr>
          <w:rStyle w:val="Style13ptBold"/>
        </w:rPr>
        <w:t>Morrisey</w:t>
      </w:r>
      <w:proofErr w:type="spellEnd"/>
      <w:r w:rsidRPr="008E6F59">
        <w:rPr>
          <w:rStyle w:val="Style13ptBold"/>
        </w:rPr>
        <w:t xml:space="preserve"> 4/12</w:t>
      </w:r>
      <w:r w:rsidRPr="008E6F59">
        <w:rPr>
          <w:rStyle w:val="Style13ptBold"/>
          <w:b w:val="0"/>
        </w:rPr>
        <w:t xml:space="preserve"> </w:t>
      </w:r>
      <w:r w:rsidRPr="008E6F59">
        <w:rPr>
          <w:rStyle w:val="Style13ptBold"/>
          <w:b w:val="0"/>
          <w:sz w:val="20"/>
        </w:rPr>
        <w:t>(Ed, writes for HotAir.com, columns have appeared in the Washington Post, the New York Post, The New York Sun, the Washington Times, “Syria is a dead end for President Trump”, http://theweek.com/articles/691660/syria-dead-end-president-trump)</w:t>
      </w:r>
    </w:p>
    <w:p w14:paraId="4058265A" w14:textId="77777777" w:rsidR="00362780" w:rsidRPr="008E6F59" w:rsidRDefault="00362780" w:rsidP="00362780">
      <w:pPr>
        <w:rPr>
          <w:rStyle w:val="StyleUnderline"/>
        </w:rPr>
      </w:pPr>
      <w:r w:rsidRPr="008E6F59">
        <w:t xml:space="preserve">Politically, such a move would present a sharp reversal from the promises Trump made in the campaign to the anti-establishment voters who carried him to victory last November. </w:t>
      </w:r>
      <w:r w:rsidRPr="008E6F59">
        <w:rPr>
          <w:rStyle w:val="StyleUnderline"/>
          <w:highlight w:val="yellow"/>
        </w:rPr>
        <w:t>More than most</w:t>
      </w:r>
      <w:r w:rsidRPr="008E6F59">
        <w:t xml:space="preserve"> presidents, </w:t>
      </w:r>
      <w:r w:rsidRPr="008E6F59">
        <w:rPr>
          <w:rStyle w:val="StyleUnderline"/>
          <w:highlight w:val="yellow"/>
        </w:rPr>
        <w:t>Trump has to rely on his base for political capital</w:t>
      </w:r>
      <w:r w:rsidRPr="008E6F59">
        <w:t xml:space="preserve">. </w:t>
      </w:r>
      <w:r w:rsidRPr="008E6F59">
        <w:rPr>
          <w:rStyle w:val="StyleUnderline"/>
          <w:highlight w:val="yellow"/>
        </w:rPr>
        <w:t>Unlike</w:t>
      </w:r>
      <w:r w:rsidRPr="008E6F59">
        <w:t xml:space="preserve"> Barack </w:t>
      </w:r>
      <w:r w:rsidRPr="008E6F59">
        <w:rPr>
          <w:rStyle w:val="StyleUnderline"/>
          <w:highlight w:val="yellow"/>
        </w:rPr>
        <w:t>Obama</w:t>
      </w:r>
      <w:r w:rsidRPr="008E6F59">
        <w:t xml:space="preserve">, whose personal popularity saw him through political setbacks, </w:t>
      </w:r>
      <w:r w:rsidRPr="008E6F59">
        <w:rPr>
          <w:rStyle w:val="StyleUnderline"/>
          <w:highlight w:val="yellow"/>
        </w:rPr>
        <w:t>or even</w:t>
      </w:r>
      <w:r w:rsidRPr="008E6F59">
        <w:t xml:space="preserve"> </w:t>
      </w:r>
      <w:r w:rsidRPr="008E6F59">
        <w:rPr>
          <w:sz w:val="14"/>
        </w:rPr>
        <w:t xml:space="preserve">George W. </w:t>
      </w:r>
      <w:r w:rsidRPr="008E6F59">
        <w:rPr>
          <w:rStyle w:val="StyleUnderline"/>
          <w:highlight w:val="yellow"/>
        </w:rPr>
        <w:t>Bush,</w:t>
      </w:r>
      <w:r w:rsidRPr="008E6F59">
        <w:t xml:space="preserve"> whose own promises of a more "humble" foreign policy fell by the wayside after 9/11, </w:t>
      </w:r>
      <w:r w:rsidRPr="008E6F59">
        <w:rPr>
          <w:rStyle w:val="StyleUnderline"/>
          <w:highlight w:val="yellow"/>
        </w:rPr>
        <w:t>Trump has no personal-popularity margin for error.</w:t>
      </w:r>
    </w:p>
    <w:p w14:paraId="10C411A8" w14:textId="77777777" w:rsidR="00362780" w:rsidRPr="008E6F59" w:rsidRDefault="00362780" w:rsidP="00362780"/>
    <w:p w14:paraId="4CE60E08" w14:textId="77777777" w:rsidR="00362780" w:rsidRPr="008E6F59" w:rsidRDefault="00362780" w:rsidP="00362780">
      <w:pPr>
        <w:pStyle w:val="Heading4"/>
        <w:rPr>
          <w:rFonts w:cs="Times New Roman"/>
        </w:rPr>
      </w:pPr>
      <w:r w:rsidRPr="008E6F59">
        <w:rPr>
          <w:rFonts w:cs="Times New Roman"/>
        </w:rPr>
        <w:lastRenderedPageBreak/>
        <w:t xml:space="preserve">Trump base </w:t>
      </w:r>
      <w:r w:rsidRPr="008E6F59">
        <w:rPr>
          <w:rFonts w:cs="Times New Roman"/>
          <w:u w:val="single"/>
        </w:rPr>
        <w:t xml:space="preserve">starting </w:t>
      </w:r>
      <w:r w:rsidRPr="008E6F59">
        <w:rPr>
          <w:rFonts w:cs="Times New Roman"/>
        </w:rPr>
        <w:t>to have doubts – maintain support but its fragile– they could flip</w:t>
      </w:r>
    </w:p>
    <w:p w14:paraId="30B524FF" w14:textId="77777777" w:rsidR="00362780" w:rsidRPr="008E6F59" w:rsidRDefault="00362780" w:rsidP="00362780">
      <w:pPr>
        <w:rPr>
          <w:rStyle w:val="Style13ptBold"/>
          <w:b w:val="0"/>
        </w:rPr>
      </w:pPr>
      <w:r w:rsidRPr="008E6F59">
        <w:rPr>
          <w:rStyle w:val="Style13ptBold"/>
        </w:rPr>
        <w:t>Kehoe 3/24</w:t>
      </w:r>
      <w:r w:rsidRPr="008E6F59">
        <w:rPr>
          <w:rStyle w:val="Style13ptBold"/>
          <w:b w:val="0"/>
        </w:rPr>
        <w:t xml:space="preserve"> </w:t>
      </w:r>
      <w:r w:rsidRPr="008E6F59">
        <w:rPr>
          <w:rStyle w:val="Style13ptBold"/>
          <w:b w:val="0"/>
          <w:sz w:val="20"/>
        </w:rPr>
        <w:t>(John, staff @ Financial Review, “Trump's 'Art of the Deal' health setback for markets”, http://www.afr.com/markets/trumps-art-of-the-deal-health-test-for-markets-20170323-gv52qw)</w:t>
      </w:r>
    </w:p>
    <w:p w14:paraId="3059072E" w14:textId="77777777" w:rsidR="00362780" w:rsidRPr="008E6F59" w:rsidRDefault="00362780" w:rsidP="00362780">
      <w:r w:rsidRPr="008E6F59">
        <w:rPr>
          <w:rStyle w:val="StyleUnderline"/>
          <w:highlight w:val="yellow"/>
        </w:rPr>
        <w:t>Trump's personal popularity may</w:t>
      </w:r>
      <w:r w:rsidRPr="008E6F59">
        <w:rPr>
          <w:highlight w:val="yellow"/>
        </w:rPr>
        <w:t xml:space="preserve"> </w:t>
      </w:r>
      <w:r w:rsidRPr="008E6F59">
        <w:t xml:space="preserve">also </w:t>
      </w:r>
      <w:r w:rsidRPr="008E6F59">
        <w:rPr>
          <w:rStyle w:val="StyleUnderline"/>
          <w:highlight w:val="yellow"/>
        </w:rPr>
        <w:t>affect which way members and senators decide to vote on the delicate healthcare issue</w:t>
      </w:r>
      <w:r w:rsidRPr="008E6F59">
        <w:t xml:space="preserve">. </w:t>
      </w:r>
      <w:r w:rsidRPr="008E6F59">
        <w:rPr>
          <w:rStyle w:val="StyleUnderline"/>
          <w:highlight w:val="yellow"/>
        </w:rPr>
        <w:t>His personal approval rating has slumped to</w:t>
      </w:r>
      <w:r w:rsidRPr="008E6F59">
        <w:t xml:space="preserve"> just </w:t>
      </w:r>
      <w:r w:rsidRPr="008E6F59">
        <w:rPr>
          <w:rStyle w:val="StyleUnderline"/>
          <w:highlight w:val="yellow"/>
        </w:rPr>
        <w:t>37 per cent</w:t>
      </w:r>
      <w:r w:rsidRPr="008E6F59">
        <w:rPr>
          <w:highlight w:val="yellow"/>
        </w:rPr>
        <w:t xml:space="preserve"> </w:t>
      </w:r>
      <w:r w:rsidRPr="008E6F59">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8E6F59">
        <w:rPr>
          <w:rStyle w:val="StyleUnderline"/>
          <w:highlight w:val="yellow"/>
        </w:rPr>
        <w:t xml:space="preserve">Republicans, white voters, especially men and those without a college degree, are </w:t>
      </w:r>
      <w:r w:rsidRPr="008E6F59">
        <w:rPr>
          <w:rStyle w:val="StyleUnderline"/>
          <w:b/>
          <w:highlight w:val="yellow"/>
        </w:rPr>
        <w:t>starting to have doubts</w:t>
      </w:r>
      <w:r w:rsidRPr="008E6F59">
        <w:t>," says pollster Tim Malloy.</w:t>
      </w:r>
    </w:p>
    <w:p w14:paraId="6275408F" w14:textId="77777777" w:rsidR="00362780" w:rsidRPr="008E6F59" w:rsidRDefault="00362780" w:rsidP="00362780"/>
    <w:p w14:paraId="473A876A" w14:textId="77777777" w:rsidR="004758C6" w:rsidRPr="008E6F59" w:rsidRDefault="008238DB" w:rsidP="004758C6">
      <w:pPr>
        <w:pStyle w:val="Heading3"/>
        <w:rPr>
          <w:rFonts w:cs="Times New Roman"/>
        </w:rPr>
      </w:pPr>
      <w:r w:rsidRPr="008E6F59">
        <w:rPr>
          <w:rFonts w:cs="Times New Roman"/>
        </w:rPr>
        <w:lastRenderedPageBreak/>
        <w:t>Uniqueness---A2</w:t>
      </w:r>
      <w:r w:rsidR="004758C6" w:rsidRPr="008E6F59">
        <w:rPr>
          <w:rFonts w:cs="Times New Roman"/>
        </w:rPr>
        <w:t>: UQ O/W Link</w:t>
      </w:r>
    </w:p>
    <w:p w14:paraId="2B69C2B4" w14:textId="77777777" w:rsidR="004758C6" w:rsidRPr="008E6F59" w:rsidRDefault="004758C6" w:rsidP="004758C6">
      <w:pPr>
        <w:pStyle w:val="Heading4"/>
        <w:rPr>
          <w:rFonts w:cs="Times New Roman"/>
        </w:rPr>
      </w:pPr>
      <w:r w:rsidRPr="008E6F59">
        <w:rPr>
          <w:rFonts w:cs="Times New Roman"/>
        </w:rPr>
        <w:t>The margin is thin – Trump’s decision on Paris, the Russia scandal, and health care prove Trump’s base support does waver</w:t>
      </w:r>
    </w:p>
    <w:p w14:paraId="135F3B06" w14:textId="77777777" w:rsidR="004758C6" w:rsidRPr="008E6F59" w:rsidRDefault="004758C6" w:rsidP="004758C6">
      <w:r w:rsidRPr="008E6F59">
        <w:rPr>
          <w:rStyle w:val="Style13ptBold"/>
        </w:rPr>
        <w:t xml:space="preserve">Boehlert 6/13 – </w:t>
      </w:r>
      <w:r w:rsidRPr="008E6F59">
        <w:t xml:space="preserve">Eric Boehlert, Senior Fellow for Media Matters, 6-13-2017, "It’s time to puncture the media myth about Trump’s unwavering base," </w:t>
      </w:r>
      <w:hyperlink r:id="rId13" w:history="1">
        <w:r w:rsidRPr="008E6F59">
          <w:rPr>
            <w:rStyle w:val="Hyperlink"/>
          </w:rPr>
          <w:t>https://www.mediamatters.org/blog/2017/06/13/it-s-time-puncture-media-myth-about-trump-s-unwavering-base/216886</w:t>
        </w:r>
      </w:hyperlink>
    </w:p>
    <w:p w14:paraId="47682188" w14:textId="77777777" w:rsidR="004758C6" w:rsidRPr="008E6F59" w:rsidRDefault="004758C6" w:rsidP="004758C6">
      <w:pPr>
        <w:rPr>
          <w:rStyle w:val="StyleUnderline"/>
        </w:rPr>
      </w:pPr>
      <w:r w:rsidRPr="008E6F59">
        <w:rPr>
          <w:rStyle w:val="StyleUnderline"/>
        </w:rPr>
        <w:t xml:space="preserve">Like Wonder Woman’s Amazonian shield, </w:t>
      </w:r>
      <w:r w:rsidRPr="008E6F59">
        <w:rPr>
          <w:rStyle w:val="StyleUnderline"/>
          <w:highlight w:val="yellow"/>
        </w:rPr>
        <w:t>President</w:t>
      </w:r>
      <w:r w:rsidRPr="008E6F59">
        <w:rPr>
          <w:rStyle w:val="StyleUnderline"/>
        </w:rPr>
        <w:t xml:space="preserve"> Donald </w:t>
      </w:r>
      <w:r w:rsidRPr="008E6F59">
        <w:rPr>
          <w:rStyle w:val="StyleUnderline"/>
          <w:highlight w:val="yellow"/>
        </w:rPr>
        <w:t>Trump’s loyal base of supporters has magical powers to protect the new president from peril</w:t>
      </w:r>
      <w:r w:rsidRPr="008E6F59">
        <w:rPr>
          <w:rStyle w:val="StyleUnderline"/>
        </w:rPr>
        <w:t xml:space="preserve"> -- at least according to the Beltway press. It’s his loyal base that supposedly gives Trump so much cover and allows him to embrace a deeply radical agenda</w:t>
      </w:r>
      <w:r w:rsidRPr="008E6F59">
        <w:rPr>
          <w:rStyle w:val="StyleUnderline"/>
          <w:highlight w:val="yellow"/>
        </w:rPr>
        <w:t>.</w:t>
      </w:r>
      <w:r w:rsidRPr="008E6F59">
        <w:rPr>
          <w:highlight w:val="yellow"/>
        </w:rPr>
        <w:t xml:space="preserve"> </w:t>
      </w:r>
      <w:r w:rsidRPr="008E6F59">
        <w:rPr>
          <w:rStyle w:val="StyleUnderline"/>
          <w:highlight w:val="yellow"/>
        </w:rPr>
        <w:t>The theory holds that regardless of how Democratic and independent voters view Trump</w:t>
      </w:r>
      <w:r w:rsidRPr="008E6F59">
        <w:t xml:space="preserve"> (and they overwhelmingly view him unfavorably), </w:t>
      </w:r>
      <w:r w:rsidRPr="008E6F59">
        <w:rPr>
          <w:rStyle w:val="StyleUnderline"/>
          <w:highlight w:val="yellow"/>
        </w:rPr>
        <w:t>as long as Trump maintains the support of his strongest political backers, his support is “stable”</w:t>
      </w:r>
      <w:r w:rsidRPr="008E6F59">
        <w:t xml:space="preserve"> -- he “has held onto the support of the voters who put him in the White House,” </w:t>
      </w:r>
      <w:r w:rsidRPr="008E6F59">
        <w:rPr>
          <w:rStyle w:val="StyleUnderline"/>
        </w:rPr>
        <w:t xml:space="preserve">and his base is "steady." </w:t>
      </w:r>
      <w:r w:rsidRPr="008E6F59">
        <w:t xml:space="preserve">“President Donald Trump is banking on his loyal base of supporters to help him through the tangle of the Russia turmoil,” The Associated Press reported last week, in the latest round of base coverage. Over and over, we see the media suggesting that because Trump’s “base” is standing with him, he can likely weather all storms. Even if </w:t>
      </w:r>
      <w:r w:rsidRPr="008E6F59">
        <w:rPr>
          <w:rStyle w:val="Emphasis"/>
          <w:highlight w:val="yellow"/>
        </w:rPr>
        <w:t>emerging evidence doesn’t support the claim.</w:t>
      </w:r>
      <w:r w:rsidRPr="008E6F59">
        <w:rPr>
          <w:rStyle w:val="Emphasis"/>
        </w:rPr>
        <w:t xml:space="preserve"> </w:t>
      </w:r>
      <w:r w:rsidRPr="008E6F59">
        <w:rPr>
          <w:rStyle w:val="StyleUnderline"/>
        </w:rPr>
        <w:t>That mythical pull of the Trump base is why so many journalists have spent so much time interviewing his supporters this year</w:t>
      </w:r>
      <w:r w:rsidRPr="008E6F59">
        <w:t xml:space="preserve">, especially journalists at The New York Times, who have relentlessly focused on Trump’s most ardent backers. Indeed, the press’s obsession with Trump’s base has emerged as one of the oddest political press trends this year. Again and again, </w:t>
      </w:r>
      <w:r w:rsidRPr="008E6F59">
        <w:rPr>
          <w:rStyle w:val="StyleUnderline"/>
          <w:highlight w:val="yellow"/>
        </w:rPr>
        <w:t>political events are viewed through the prism of Trump’s base</w:t>
      </w:r>
      <w:r w:rsidRPr="008E6F59">
        <w:t xml:space="preserve">. Following the recent deadly terror attack in London and Trump’s inexplicable attack on the mayor of London, ABC’s Rick Klein wrote, “The president's aim – again – is his base.” </w:t>
      </w:r>
      <w:r w:rsidRPr="008E6F59">
        <w:rPr>
          <w:rStyle w:val="StyleUnderline"/>
        </w:rPr>
        <w:t xml:space="preserve">So it persists, this odd, sustained narrative that no matter what Trump does, no matter how erratic he acts or how radical his initiatives, he’ll always have a rock-solid base to support him because he enjoys an almost superhuman loyalty among them. </w:t>
      </w:r>
      <w:r w:rsidRPr="008E6F59">
        <w:t xml:space="preserve">While Trump definitely has a core group of followers who are ensconced in the president’s propaganda media bubble and will seemingly stick by his side no matter what he does, </w:t>
      </w:r>
      <w:r w:rsidRPr="008E6F59">
        <w:rPr>
          <w:rStyle w:val="StyleUnderline"/>
          <w:highlight w:val="yellow"/>
        </w:rPr>
        <w:t>the press overstates the size and influence of that group of people</w:t>
      </w:r>
      <w:r w:rsidRPr="008E6F59">
        <w:rPr>
          <w:rStyle w:val="StyleUnderline"/>
        </w:rPr>
        <w:t xml:space="preserve">. </w:t>
      </w:r>
      <w:r w:rsidRPr="008E6F59">
        <w:t xml:space="preserve">In recent weeks, some </w:t>
      </w:r>
      <w:r w:rsidRPr="008E6F59">
        <w:rPr>
          <w:rStyle w:val="StyleUnderline"/>
        </w:rPr>
        <w:t xml:space="preserve">cracks in Trump’s support have emerged surrounding three crucial issues: Russia, climate change, and health care. </w:t>
      </w:r>
      <w:r w:rsidRPr="008E6F59">
        <w:t xml:space="preserve">To date, a handful of media commentators have noticed the trend. </w:t>
      </w:r>
      <w:r w:rsidRPr="008E6F59">
        <w:rPr>
          <w:rStyle w:val="Emphasis"/>
        </w:rPr>
        <w:t xml:space="preserve">But </w:t>
      </w:r>
      <w:r w:rsidRPr="008E6F59">
        <w:rPr>
          <w:rStyle w:val="Emphasis"/>
          <w:highlight w:val="yellow"/>
        </w:rPr>
        <w:t>the myth of Trump’s all-obedient base</w:t>
      </w:r>
      <w:r w:rsidRPr="008E6F59">
        <w:rPr>
          <w:rStyle w:val="StyleUnderline"/>
          <w:highlight w:val="yellow"/>
        </w:rPr>
        <w:t xml:space="preserve">, and the supposed political cover that grants him, </w:t>
      </w:r>
      <w:r w:rsidRPr="008E6F59">
        <w:rPr>
          <w:rStyle w:val="Emphasis"/>
          <w:highlight w:val="yellow"/>
        </w:rPr>
        <w:t>really needs to be more broadly punctured</w:t>
      </w:r>
      <w:r w:rsidRPr="008E6F59">
        <w:rPr>
          <w:rStyle w:val="Emphasis"/>
        </w:rPr>
        <w:t xml:space="preserve">. </w:t>
      </w:r>
      <w:r w:rsidRPr="008E6F59">
        <w:t xml:space="preserve">For starters, </w:t>
      </w:r>
      <w:r w:rsidRPr="008E6F59">
        <w:rPr>
          <w:rStyle w:val="StyleUnderline"/>
          <w:highlight w:val="yellow"/>
        </w:rPr>
        <w:t>the Trump base just isn’t big enough to exert any defining clout</w:t>
      </w:r>
      <w:r w:rsidRPr="008E6F59">
        <w:rPr>
          <w:rStyle w:val="StyleUnderline"/>
        </w:rPr>
        <w:t>,</w:t>
      </w:r>
      <w:r w:rsidRPr="008E6F59">
        <w:t xml:space="preserve"> at least not to the extent all the hype would suggest. </w:t>
      </w:r>
      <w:r w:rsidRPr="008E6F59">
        <w:rPr>
          <w:rStyle w:val="StyleUnderline"/>
        </w:rPr>
        <w:t xml:space="preserve">And it’s certainly not big enough to ensure Trump’s political success. </w:t>
      </w:r>
      <w:r w:rsidRPr="008E6F59">
        <w:t xml:space="preserve">Just in terms of electoral math, “Trump can hang on to most — if not all — of his base, and Democrats could still clean up in the midterm elections,” Harry </w:t>
      </w:r>
      <w:proofErr w:type="spellStart"/>
      <w:r w:rsidRPr="008E6F59">
        <w:t>Enten</w:t>
      </w:r>
      <w:proofErr w:type="spellEnd"/>
      <w:r w:rsidRPr="008E6F59">
        <w:t xml:space="preserve"> recently argued at FiveThirtyEight. </w:t>
      </w:r>
      <w:proofErr w:type="spellStart"/>
      <w:r w:rsidRPr="008E6F59">
        <w:t>Enten</w:t>
      </w:r>
      <w:proofErr w:type="spellEnd"/>
      <w:r w:rsidRPr="008E6F59">
        <w:t xml:space="preserve"> noted that having lost the popular vote, Trump began his presidency with an unusually small base. As he explained: The GOP’s problem again comes back to Trump’s base being relatively small to begin with compared to the base support of past presidents. The latest poll from </w:t>
      </w:r>
      <w:proofErr w:type="spellStart"/>
      <w:r w:rsidRPr="008E6F59">
        <w:t>YouGov</w:t>
      </w:r>
      <w:proofErr w:type="spellEnd"/>
      <w:r w:rsidRPr="008E6F59">
        <w:t xml:space="preserve">, for example, shows 88 percent of respondents who said they voted for Trump approve of his job performance. But 88 percent of the 46 percent of 2016 voters who chose Trump is just 40 percent. Overall, the </w:t>
      </w:r>
      <w:proofErr w:type="spellStart"/>
      <w:r w:rsidRPr="008E6F59">
        <w:t>YouGov</w:t>
      </w:r>
      <w:proofErr w:type="spellEnd"/>
      <w:r w:rsidRPr="008E6F59">
        <w:t xml:space="preserve"> survey found 54 percent of registered voters disapprove of Trump so far. If every person who currently disapproves of Trump’s job performance voted against the Republican Party’s House candidates in 2018, Democrats would almost certainly take control of the chamber. Not exactly a sweeping mandate. Meanwhile, FiveThirtyEight founder Nate Silver argued in a May piece that </w:t>
      </w:r>
      <w:r w:rsidRPr="008E6F59">
        <w:rPr>
          <w:rStyle w:val="Emphasis"/>
          <w:highlight w:val="yellow"/>
        </w:rPr>
        <w:t>there has been “a considerable decline in the number of Americans who strongly approve of Trump</w:t>
      </w:r>
      <w:r w:rsidRPr="008E6F59">
        <w:t xml:space="preserve">, </w:t>
      </w:r>
      <w:r w:rsidRPr="008E6F59">
        <w:rPr>
          <w:rStyle w:val="StyleUnderline"/>
        </w:rPr>
        <w:t xml:space="preserve">from a peak of around 30 percent in February to just 21 or 22 percent of the electorate now.” </w:t>
      </w:r>
      <w:r w:rsidRPr="008E6F59">
        <w:t xml:space="preserve">And it’s not just a shift in the voters who strongly approve. Look at </w:t>
      </w:r>
      <w:proofErr w:type="spellStart"/>
      <w:r w:rsidRPr="008E6F59">
        <w:t>Ipsos</w:t>
      </w:r>
      <w:proofErr w:type="spellEnd"/>
      <w:r w:rsidRPr="008E6F59">
        <w:t xml:space="preserve">/Reuters polling that has tracked Trump’s approval rating among Republican voters this year. Back in February, the poll found that 85 percent of Republicans supported Trump. Most recently, that number had dipped to 75 percent. </w:t>
      </w:r>
      <w:r w:rsidRPr="008E6F59">
        <w:rPr>
          <w:rStyle w:val="StyleUnderline"/>
          <w:highlight w:val="yellow"/>
        </w:rPr>
        <w:t>For a base that’s advertised by the press as being impossible to move off its pro-Trump positions</w:t>
      </w:r>
      <w:r w:rsidRPr="008E6F59">
        <w:rPr>
          <w:rStyle w:val="StyleUnderline"/>
        </w:rPr>
        <w:t>, note that just 67</w:t>
      </w:r>
      <w:r w:rsidRPr="008E6F59">
        <w:t xml:space="preserve"> </w:t>
      </w:r>
      <w:r w:rsidRPr="008E6F59">
        <w:rPr>
          <w:rStyle w:val="StyleUnderline"/>
        </w:rPr>
        <w:t>percent</w:t>
      </w:r>
      <w:r w:rsidRPr="008E6F59">
        <w:t xml:space="preserve"> of Republicans </w:t>
      </w:r>
      <w:r w:rsidRPr="008E6F59">
        <w:rPr>
          <w:rStyle w:val="StyleUnderline"/>
        </w:rPr>
        <w:t xml:space="preserve">support Trump’s decision to withdraw the United States from the Paris climate accord. </w:t>
      </w:r>
      <w:r w:rsidRPr="008E6F59">
        <w:t xml:space="preserve">And 31 percent of Republicans think “more needs to be done to address climate change,” while 49 percent are very or somewhat concerned about climate change, according to a recent Quinnipiac poll. Meanwhile, </w:t>
      </w:r>
      <w:r w:rsidRPr="008E6F59">
        <w:rPr>
          <w:rStyle w:val="StyleUnderline"/>
        </w:rPr>
        <w:t xml:space="preserve">35 percent are very or somewhat concerned about Trump’s relationship with Russia. </w:t>
      </w:r>
      <w:r w:rsidRPr="008E6F59">
        <w:t xml:space="preserve">Nearly the same percentage of Republicans think the alleged Russian interference in the 2016 election is a very important or somewhat important issue. A hefty 63 percent approve of the appointment of Robert Mueller to investigate any possible coordination between </w:t>
      </w:r>
      <w:r w:rsidRPr="008E6F59">
        <w:lastRenderedPageBreak/>
        <w:t xml:space="preserve">President Trump's campaign and the Russian government, while 47 percent support an independent commission to investigate the same sprawling scandal. (All via </w:t>
      </w:r>
      <w:proofErr w:type="spellStart"/>
      <w:r w:rsidRPr="008E6F59">
        <w:t>Qunnipiac</w:t>
      </w:r>
      <w:proofErr w:type="spellEnd"/>
      <w:r w:rsidRPr="008E6F59">
        <w:t xml:space="preserve">.) As for health care, </w:t>
      </w:r>
      <w:r w:rsidRPr="008E6F59">
        <w:rPr>
          <w:rStyle w:val="StyleUnderline"/>
        </w:rPr>
        <w:t>only 42 percent of Republicans approve of the Republicans' signature health care plan that was passed by the House and is now being reviewed by the Senate,</w:t>
      </w:r>
      <w:r w:rsidRPr="008E6F59">
        <w:t xml:space="preserve"> and just 49 percent support proposed federal funding cuts for Medicaid. That lack of Republican support is why, overall, the Republican health care plan receives such abysmal ratings: View image on Twitter View image on Twitter Follow Fox News </w:t>
      </w:r>
      <w:r w:rsidRPr="008E6F59">
        <w:rPr>
          <w:rFonts w:ascii="Segoe UI Symbol" w:hAnsi="Segoe UI Symbol" w:cs="Segoe UI Symbol"/>
        </w:rPr>
        <w:t>✔</w:t>
      </w:r>
      <w:r w:rsidRPr="008E6F59">
        <w:t xml:space="preserve"> @</w:t>
      </w:r>
      <w:proofErr w:type="spellStart"/>
      <w:r w:rsidRPr="008E6F59">
        <w:t>FoxNews</w:t>
      </w:r>
      <w:proofErr w:type="spellEnd"/>
      <w:r w:rsidRPr="008E6F59">
        <w:t xml:space="preserve"> Poll: View of the American Health Care Act. 1:14 PM - 9 Jun 2017 7,910 7,910 Retweets 12,635 12,635 likes Twitter Ads info and privacy Elsewhere</w:t>
      </w:r>
      <w:r w:rsidRPr="008E6F59">
        <w:rPr>
          <w:rStyle w:val="StyleUnderline"/>
          <w:highlight w:val="yellow"/>
        </w:rPr>
        <w:t>, a majority of GOP voters say Trump tweets too much.</w:t>
      </w:r>
      <w:r w:rsidRPr="008E6F59">
        <w:rPr>
          <w:rStyle w:val="StyleUnderline"/>
        </w:rPr>
        <w:t xml:space="preserve"> And nearly one-third think it is inappropriate that Trump’s son-in-law, Jared Kushner, plays a significant role in the White House. </w:t>
      </w:r>
      <w:r w:rsidRPr="008E6F59">
        <w:rPr>
          <w:rStyle w:val="StyleUnderline"/>
          <w:highlight w:val="yellow"/>
        </w:rPr>
        <w:t>These are definitely not the numbers of a president who enjoys a political backstop of supporters who will buttress his every move indefinitely.</w:t>
      </w:r>
    </w:p>
    <w:p w14:paraId="00DB3BC5" w14:textId="77777777" w:rsidR="004758C6" w:rsidRPr="008E6F59" w:rsidRDefault="004758C6" w:rsidP="004758C6"/>
    <w:p w14:paraId="7590B47A" w14:textId="77777777" w:rsidR="00064D34" w:rsidRPr="008E6F59" w:rsidRDefault="008720A4" w:rsidP="00064D34">
      <w:pPr>
        <w:pStyle w:val="Heading2"/>
        <w:rPr>
          <w:rFonts w:cs="Times New Roman"/>
        </w:rPr>
      </w:pPr>
      <w:r w:rsidRPr="008E6F59">
        <w:rPr>
          <w:rFonts w:cs="Times New Roman"/>
        </w:rPr>
        <w:lastRenderedPageBreak/>
        <w:t xml:space="preserve">*** </w:t>
      </w:r>
      <w:r w:rsidR="00064D34" w:rsidRPr="008E6F59">
        <w:rPr>
          <w:rFonts w:cs="Times New Roman"/>
        </w:rPr>
        <w:t>LINK</w:t>
      </w:r>
    </w:p>
    <w:p w14:paraId="4B68AA33" w14:textId="77777777" w:rsidR="00FA2C92" w:rsidRPr="008E6F59" w:rsidRDefault="00FA2C92" w:rsidP="00FA2C92">
      <w:pPr>
        <w:pStyle w:val="Heading3"/>
        <w:spacing w:after="160"/>
        <w:rPr>
          <w:rFonts w:cs="Times New Roman"/>
        </w:rPr>
      </w:pPr>
      <w:r w:rsidRPr="008E6F59">
        <w:rPr>
          <w:rFonts w:cs="Times New Roman"/>
        </w:rPr>
        <w:lastRenderedPageBreak/>
        <w:t>Education---General</w:t>
      </w:r>
    </w:p>
    <w:p w14:paraId="095651E7" w14:textId="77777777" w:rsidR="00FA2C92" w:rsidRPr="008E6F59" w:rsidRDefault="00FA2C92" w:rsidP="00FA2C92">
      <w:pPr>
        <w:pStyle w:val="Heading4"/>
        <w:spacing w:after="160"/>
        <w:rPr>
          <w:rFonts w:cs="Times New Roman"/>
        </w:rPr>
      </w:pPr>
      <w:r w:rsidRPr="008E6F59">
        <w:rPr>
          <w:rFonts w:cs="Times New Roman"/>
        </w:rPr>
        <w:t xml:space="preserve">Eliminating the federal role is </w:t>
      </w:r>
      <w:r w:rsidRPr="008E6F59">
        <w:rPr>
          <w:rFonts w:cs="Times New Roman"/>
          <w:u w:val="single"/>
        </w:rPr>
        <w:t>key campaign promise</w:t>
      </w:r>
    </w:p>
    <w:p w14:paraId="4F90C98F" w14:textId="77777777" w:rsidR="00FA2C92" w:rsidRPr="008E6F59" w:rsidRDefault="00FA2C92" w:rsidP="00FA2C92">
      <w:r w:rsidRPr="008E6F59">
        <w:rPr>
          <w:rStyle w:val="Style13ptBold"/>
        </w:rPr>
        <w:t>Newman 16</w:t>
      </w:r>
      <w:r w:rsidRPr="008E6F59">
        <w:t xml:space="preserve"> – Alex Newman is an international journalist, educator and consultant. He has a degree in journalism from the University of Florida and has worked for numerous publications in the U.S. and abroad. He is co-author of the book, December 2016 ("Crimes of the Educators: How Utopians Are Using Government Schools to Destroy America's Children.", "Trump Team Touts “National Standards” After Opposing Common Core," The New American, </w:t>
      </w:r>
      <w:hyperlink r:id="rId14" w:history="1">
        <w:r w:rsidRPr="008E6F59">
          <w:rPr>
            <w:rStyle w:val="Hyperlink"/>
          </w:rPr>
          <w:t>https://www.thenewamerican.com/culture/education/item/24794-after-local-control-talk-trump-team-touts-national-standards</w:t>
        </w:r>
      </w:hyperlink>
      <w:r w:rsidRPr="008E6F59">
        <w:t>, Accessed 07-27-2017, JD)</w:t>
      </w:r>
    </w:p>
    <w:p w14:paraId="00914719" w14:textId="77777777" w:rsidR="00FA2C92" w:rsidRPr="008E6F59" w:rsidRDefault="00FA2C92" w:rsidP="00FA2C92">
      <w:pPr>
        <w:rPr>
          <w:sz w:val="24"/>
        </w:rPr>
      </w:pPr>
      <w:r w:rsidRPr="008E6F59">
        <w:rPr>
          <w:sz w:val="24"/>
        </w:rPr>
        <w:t xml:space="preserve">While some of Donald Trump’s appointments so far have been celebrated by his supporters, the president-elect’s nominee for U.S. education secretary, </w:t>
      </w:r>
      <w:r w:rsidRPr="008E6F59">
        <w:rPr>
          <w:rStyle w:val="StyleUnderline"/>
          <w:sz w:val="24"/>
        </w:rPr>
        <w:t xml:space="preserve">Betsy </w:t>
      </w:r>
      <w:proofErr w:type="spellStart"/>
      <w:r w:rsidRPr="008E6F59">
        <w:rPr>
          <w:rStyle w:val="StyleUnderline"/>
          <w:sz w:val="24"/>
          <w:highlight w:val="yellow"/>
        </w:rPr>
        <w:t>DeVos</w:t>
      </w:r>
      <w:proofErr w:type="spellEnd"/>
      <w:r w:rsidRPr="008E6F59">
        <w:rPr>
          <w:sz w:val="24"/>
        </w:rPr>
        <w:t xml:space="preserve"> (shown), </w:t>
      </w:r>
      <w:r w:rsidRPr="008E6F59">
        <w:rPr>
          <w:rStyle w:val="StyleUnderline"/>
          <w:sz w:val="24"/>
          <w:highlight w:val="yellow"/>
        </w:rPr>
        <w:t>has</w:t>
      </w:r>
      <w:r w:rsidRPr="008E6F59">
        <w:rPr>
          <w:rStyle w:val="StyleUnderline"/>
          <w:sz w:val="24"/>
        </w:rPr>
        <w:t xml:space="preserve"> </w:t>
      </w:r>
      <w:r w:rsidRPr="008E6F59">
        <w:rPr>
          <w:rStyle w:val="StyleUnderline"/>
          <w:sz w:val="24"/>
          <w:highlight w:val="yellow"/>
        </w:rPr>
        <w:t>raised</w:t>
      </w:r>
      <w:r w:rsidRPr="008E6F59">
        <w:rPr>
          <w:rStyle w:val="StyleUnderline"/>
          <w:sz w:val="24"/>
        </w:rPr>
        <w:t xml:space="preserve"> serious </w:t>
      </w:r>
      <w:r w:rsidRPr="008E6F59">
        <w:rPr>
          <w:rStyle w:val="StyleUnderline"/>
          <w:sz w:val="24"/>
          <w:highlight w:val="yellow"/>
        </w:rPr>
        <w:t>concerns</w:t>
      </w:r>
      <w:r w:rsidRPr="008E6F59">
        <w:rPr>
          <w:sz w:val="24"/>
        </w:rPr>
        <w:t xml:space="preserve">, even </w:t>
      </w:r>
      <w:r w:rsidRPr="008E6F59">
        <w:rPr>
          <w:rStyle w:val="StyleUnderline"/>
          <w:sz w:val="24"/>
          <w:highlight w:val="yellow"/>
        </w:rPr>
        <w:t>among</w:t>
      </w:r>
      <w:r w:rsidRPr="008E6F59">
        <w:rPr>
          <w:rStyle w:val="StyleUnderline"/>
          <w:sz w:val="24"/>
        </w:rPr>
        <w:t xml:space="preserve"> </w:t>
      </w:r>
      <w:r w:rsidRPr="008E6F59">
        <w:rPr>
          <w:rStyle w:val="StyleUnderline"/>
          <w:sz w:val="24"/>
          <w:highlight w:val="yellow"/>
        </w:rPr>
        <w:t>Trump’s</w:t>
      </w:r>
      <w:r w:rsidRPr="008E6F59">
        <w:rPr>
          <w:rStyle w:val="StyleUnderline"/>
          <w:sz w:val="24"/>
        </w:rPr>
        <w:t xml:space="preserve"> most </w:t>
      </w:r>
      <w:r w:rsidRPr="008E6F59">
        <w:rPr>
          <w:rStyle w:val="StyleUnderline"/>
          <w:sz w:val="24"/>
          <w:highlight w:val="yellow"/>
        </w:rPr>
        <w:t>loyal</w:t>
      </w:r>
      <w:r w:rsidRPr="008E6F59">
        <w:rPr>
          <w:rStyle w:val="StyleUnderline"/>
          <w:sz w:val="24"/>
        </w:rPr>
        <w:t xml:space="preserve"> </w:t>
      </w:r>
      <w:r w:rsidRPr="008E6F59">
        <w:rPr>
          <w:rStyle w:val="StyleUnderline"/>
          <w:sz w:val="24"/>
          <w:highlight w:val="yellow"/>
        </w:rPr>
        <w:t>backers</w:t>
      </w:r>
      <w:r w:rsidRPr="008E6F59">
        <w:rPr>
          <w:sz w:val="24"/>
        </w:rPr>
        <w:t xml:space="preserve">. From concerns </w:t>
      </w:r>
      <w:r w:rsidRPr="008E6F59">
        <w:rPr>
          <w:rStyle w:val="Emphasis"/>
          <w:sz w:val="24"/>
          <w:highlight w:val="yellow"/>
        </w:rPr>
        <w:t>about her involvement with pro-Common Core organizations</w:t>
      </w:r>
      <w:r w:rsidRPr="008E6F59">
        <w:rPr>
          <w:rStyle w:val="Emphasis"/>
          <w:sz w:val="24"/>
        </w:rPr>
        <w:t xml:space="preserve"> and establishment figures, to growing doubts about whether </w:t>
      </w:r>
      <w:r w:rsidRPr="008E6F59">
        <w:rPr>
          <w:sz w:val="24"/>
        </w:rPr>
        <w:t>President-elect</w:t>
      </w:r>
      <w:r w:rsidRPr="008E6F59">
        <w:rPr>
          <w:rStyle w:val="Emphasis"/>
          <w:sz w:val="24"/>
        </w:rPr>
        <w:t xml:space="preserve"> Trump’s </w:t>
      </w:r>
      <w:r w:rsidRPr="008E6F59">
        <w:rPr>
          <w:sz w:val="24"/>
        </w:rPr>
        <w:t>administration</w:t>
      </w:r>
      <w:r w:rsidRPr="008E6F59">
        <w:rPr>
          <w:rStyle w:val="Emphasis"/>
          <w:sz w:val="24"/>
        </w:rPr>
        <w:t xml:space="preserve"> intends to follow through on </w:t>
      </w:r>
      <w:r w:rsidRPr="008E6F59">
        <w:rPr>
          <w:sz w:val="24"/>
        </w:rPr>
        <w:t>pursuing candidate Trump’s call for</w:t>
      </w:r>
      <w:r w:rsidRPr="008E6F59">
        <w:rPr>
          <w:rStyle w:val="Emphasis"/>
          <w:sz w:val="24"/>
        </w:rPr>
        <w:t xml:space="preserve"> shutting down the unconstitutional U.S. Department of Education,</w:t>
      </w:r>
      <w:r w:rsidRPr="008E6F59">
        <w:rPr>
          <w:sz w:val="24"/>
        </w:rPr>
        <w:t xml:space="preserve"> the controversy has only grown in recent days. </w:t>
      </w:r>
      <w:r w:rsidRPr="008E6F59">
        <w:rPr>
          <w:rStyle w:val="StyleUnderline"/>
          <w:sz w:val="24"/>
        </w:rPr>
        <w:t>Trump</w:t>
      </w:r>
      <w:r w:rsidRPr="008E6F59">
        <w:rPr>
          <w:sz w:val="24"/>
        </w:rPr>
        <w:t xml:space="preserve">’s team even </w:t>
      </w:r>
      <w:r w:rsidRPr="008E6F59">
        <w:rPr>
          <w:rStyle w:val="StyleUnderline"/>
          <w:sz w:val="24"/>
        </w:rPr>
        <w:t>said in a statement that it was pursuing “higher national standards</w:t>
      </w:r>
      <w:r w:rsidRPr="008E6F59">
        <w:rPr>
          <w:sz w:val="24"/>
        </w:rPr>
        <w:t xml:space="preserve">.” </w:t>
      </w:r>
      <w:proofErr w:type="spellStart"/>
      <w:r w:rsidRPr="008E6F59">
        <w:rPr>
          <w:sz w:val="24"/>
        </w:rPr>
        <w:t>DeVos</w:t>
      </w:r>
      <w:proofErr w:type="spellEnd"/>
      <w:r w:rsidRPr="008E6F59">
        <w:rPr>
          <w:sz w:val="24"/>
        </w:rPr>
        <w:t xml:space="preserve"> has tried to ease concerns by speaking out against Common Core, and some conservative education leaders have called for giving her a chance. Others have vowed to fight her nomination to the end. </w:t>
      </w:r>
    </w:p>
    <w:p w14:paraId="60613CE2" w14:textId="77777777" w:rsidR="00FA2C92" w:rsidRPr="008E6F59" w:rsidRDefault="00FA2C92" w:rsidP="00FA2C92">
      <w:pPr>
        <w:rPr>
          <w:sz w:val="24"/>
        </w:rPr>
      </w:pPr>
      <w:r w:rsidRPr="008E6F59">
        <w:rPr>
          <w:rStyle w:val="Emphasis"/>
          <w:sz w:val="24"/>
          <w:highlight w:val="yellow"/>
        </w:rPr>
        <w:t>On the campaign trail, Trump was crystal clear in his opposition to Common Core</w:t>
      </w:r>
      <w:r w:rsidRPr="008E6F59">
        <w:rPr>
          <w:rStyle w:val="Emphasis"/>
          <w:sz w:val="24"/>
        </w:rPr>
        <w:t>.</w:t>
      </w:r>
      <w:r w:rsidRPr="008E6F59">
        <w:rPr>
          <w:sz w:val="24"/>
        </w:rPr>
        <w:t xml:space="preserve"> “</w:t>
      </w:r>
      <w:r w:rsidRPr="008E6F59">
        <w:rPr>
          <w:rStyle w:val="StyleUnderline"/>
          <w:sz w:val="24"/>
        </w:rPr>
        <w:t>Common Core is a total disaster</w:t>
      </w:r>
      <w:r w:rsidRPr="008E6F59">
        <w:rPr>
          <w:sz w:val="24"/>
        </w:rPr>
        <w:t>,” he said in a video during the election. “</w:t>
      </w:r>
      <w:r w:rsidRPr="008E6F59">
        <w:rPr>
          <w:rStyle w:val="StyleUnderline"/>
          <w:sz w:val="24"/>
        </w:rPr>
        <w:t>We can't let it continue</w:t>
      </w:r>
      <w:r w:rsidRPr="008E6F59">
        <w:rPr>
          <w:sz w:val="24"/>
        </w:rPr>
        <w:t xml:space="preserve">.” In a separate video, </w:t>
      </w:r>
      <w:r w:rsidRPr="008E6F59">
        <w:rPr>
          <w:rStyle w:val="Emphasis"/>
          <w:sz w:val="24"/>
          <w:highlight w:val="yellow"/>
        </w:rPr>
        <w:t>he vowed to end the radical scheme</w:t>
      </w:r>
      <w:r w:rsidRPr="008E6F59">
        <w:rPr>
          <w:rStyle w:val="Emphasis"/>
          <w:sz w:val="24"/>
        </w:rPr>
        <w:t xml:space="preserve">, which is </w:t>
      </w:r>
      <w:r w:rsidRPr="008E6F59">
        <w:rPr>
          <w:rStyle w:val="Emphasis"/>
          <w:sz w:val="24"/>
          <w:highlight w:val="yellow"/>
        </w:rPr>
        <w:t>being used to nationalize and</w:t>
      </w:r>
      <w:r w:rsidRPr="008E6F59">
        <w:rPr>
          <w:rStyle w:val="Emphasis"/>
          <w:sz w:val="24"/>
        </w:rPr>
        <w:t xml:space="preserve"> even </w:t>
      </w:r>
      <w:r w:rsidRPr="008E6F59">
        <w:rPr>
          <w:rStyle w:val="Emphasis"/>
          <w:sz w:val="24"/>
          <w:highlight w:val="yellow"/>
        </w:rPr>
        <w:t>globalize American education</w:t>
      </w:r>
      <w:r w:rsidRPr="008E6F59">
        <w:rPr>
          <w:rStyle w:val="Emphasis"/>
          <w:sz w:val="24"/>
        </w:rPr>
        <w:t>.</w:t>
      </w:r>
      <w:r w:rsidRPr="008E6F59">
        <w:rPr>
          <w:sz w:val="24"/>
        </w:rPr>
        <w:t xml:space="preserve"> “</w:t>
      </w:r>
      <w:r w:rsidRPr="008E6F59">
        <w:rPr>
          <w:rStyle w:val="Emphasis"/>
          <w:sz w:val="24"/>
        </w:rPr>
        <w:t>We’re going to end Common Core, we’re going to have education an absolute priority</w:t>
      </w:r>
      <w:r w:rsidRPr="008E6F59">
        <w:rPr>
          <w:sz w:val="24"/>
        </w:rPr>
        <w:t xml:space="preserve">,” Trump promised. In one of many, similar comments, </w:t>
      </w:r>
      <w:r w:rsidRPr="008E6F59">
        <w:rPr>
          <w:rStyle w:val="Emphasis"/>
          <w:sz w:val="24"/>
          <w:highlight w:val="yellow"/>
        </w:rPr>
        <w:t>Trump</w:t>
      </w:r>
      <w:r w:rsidRPr="008E6F59">
        <w:rPr>
          <w:rStyle w:val="Emphasis"/>
          <w:sz w:val="24"/>
        </w:rPr>
        <w:t xml:space="preserve"> also </w:t>
      </w:r>
      <w:r w:rsidRPr="008E6F59">
        <w:rPr>
          <w:rStyle w:val="Emphasis"/>
          <w:sz w:val="24"/>
          <w:highlight w:val="yellow"/>
        </w:rPr>
        <w:t>suggested he would work to shut down the unconstitutional U.S. Department of Educatio</w:t>
      </w:r>
      <w:r w:rsidRPr="008E6F59">
        <w:rPr>
          <w:rStyle w:val="Emphasis"/>
          <w:sz w:val="24"/>
        </w:rPr>
        <w:t>n.</w:t>
      </w:r>
      <w:r w:rsidRPr="008E6F59">
        <w:rPr>
          <w:sz w:val="24"/>
        </w:rPr>
        <w:t xml:space="preserve"> “A lot of people believe the Department of Education should just be eliminated. Get rid of it,” Trump said. “</w:t>
      </w:r>
      <w:r w:rsidRPr="008E6F59">
        <w:rPr>
          <w:rStyle w:val="StyleUnderline"/>
          <w:sz w:val="24"/>
        </w:rPr>
        <w:t xml:space="preserve">If we don't eliminate it completely, </w:t>
      </w:r>
      <w:r w:rsidRPr="008E6F59">
        <w:rPr>
          <w:rStyle w:val="Emphasis"/>
          <w:sz w:val="24"/>
        </w:rPr>
        <w:t>we certainly need to cut its power and reach</w:t>
      </w:r>
      <w:r w:rsidRPr="008E6F59">
        <w:rPr>
          <w:rStyle w:val="StyleUnderline"/>
          <w:sz w:val="24"/>
        </w:rPr>
        <w:t>.</w:t>
      </w:r>
      <w:r w:rsidRPr="008E6F59">
        <w:rPr>
          <w:sz w:val="24"/>
        </w:rPr>
        <w:t xml:space="preserve">” </w:t>
      </w:r>
      <w:r w:rsidRPr="008E6F59">
        <w:rPr>
          <w:rStyle w:val="Emphasis"/>
          <w:sz w:val="24"/>
        </w:rPr>
        <w:t>The solution</w:t>
      </w:r>
      <w:r w:rsidRPr="008E6F59">
        <w:rPr>
          <w:sz w:val="24"/>
        </w:rPr>
        <w:t xml:space="preserve">, he suggested, </w:t>
      </w:r>
      <w:r w:rsidRPr="008E6F59">
        <w:rPr>
          <w:rStyle w:val="Emphasis"/>
          <w:sz w:val="24"/>
        </w:rPr>
        <w:t>would be</w:t>
      </w:r>
      <w:r w:rsidRPr="008E6F59">
        <w:rPr>
          <w:sz w:val="24"/>
        </w:rPr>
        <w:t xml:space="preserve"> to go back to what the Constitution explicitly requires — absolutely </w:t>
      </w:r>
      <w:r w:rsidRPr="008E6F59">
        <w:rPr>
          <w:rStyle w:val="Emphasis"/>
          <w:sz w:val="24"/>
        </w:rPr>
        <w:t>no federal role.</w:t>
      </w:r>
      <w:r w:rsidRPr="008E6F59">
        <w:rPr>
          <w:sz w:val="24"/>
        </w:rPr>
        <w:t xml:space="preserve"> </w:t>
      </w:r>
    </w:p>
    <w:p w14:paraId="0D6989CA" w14:textId="77777777" w:rsidR="00FA2C92" w:rsidRPr="008E6F59" w:rsidRDefault="00FA2C92" w:rsidP="00FA2C92">
      <w:pPr>
        <w:rPr>
          <w:sz w:val="24"/>
        </w:rPr>
      </w:pPr>
      <w:r w:rsidRPr="008E6F59">
        <w:rPr>
          <w:sz w:val="24"/>
        </w:rPr>
        <w:t>“</w:t>
      </w:r>
      <w:r w:rsidRPr="008E6F59">
        <w:rPr>
          <w:rStyle w:val="Emphasis"/>
          <w:sz w:val="24"/>
        </w:rPr>
        <w:t>Education has to be run locally</w:t>
      </w:r>
      <w:r w:rsidRPr="008E6F59">
        <w:rPr>
          <w:sz w:val="24"/>
        </w:rPr>
        <w:t>,” Trump said. “</w:t>
      </w:r>
      <w:r w:rsidRPr="008E6F59">
        <w:rPr>
          <w:rStyle w:val="Emphasis"/>
          <w:sz w:val="24"/>
        </w:rPr>
        <w:t>Common Core, No Child Left Behind, and Race to the Top are all programs that take decisions away from parents and local school boards.</w:t>
      </w:r>
      <w:r w:rsidRPr="008E6F59">
        <w:rPr>
          <w:sz w:val="24"/>
        </w:rPr>
        <w:t xml:space="preserve"> </w:t>
      </w:r>
      <w:r w:rsidRPr="008E6F59">
        <w:rPr>
          <w:rStyle w:val="Emphasis"/>
          <w:sz w:val="24"/>
          <w:highlight w:val="yellow"/>
        </w:rPr>
        <w:t>These programs allow the progressives in the Department of Education to indoctrinate</w:t>
      </w:r>
      <w:r w:rsidRPr="008E6F59">
        <w:rPr>
          <w:rStyle w:val="Emphasis"/>
          <w:sz w:val="24"/>
        </w:rPr>
        <w:t xml:space="preserve">, not educate, </w:t>
      </w:r>
      <w:r w:rsidRPr="008E6F59">
        <w:rPr>
          <w:rStyle w:val="Emphasis"/>
          <w:sz w:val="24"/>
          <w:highlight w:val="yellow"/>
        </w:rPr>
        <w:t>our</w:t>
      </w:r>
      <w:r w:rsidRPr="008E6F59">
        <w:rPr>
          <w:rStyle w:val="Emphasis"/>
          <w:sz w:val="24"/>
        </w:rPr>
        <w:t xml:space="preserve"> </w:t>
      </w:r>
      <w:r w:rsidRPr="008E6F59">
        <w:rPr>
          <w:rStyle w:val="Emphasis"/>
          <w:sz w:val="24"/>
          <w:highlight w:val="yellow"/>
        </w:rPr>
        <w:t>kids</w:t>
      </w:r>
      <w:r w:rsidRPr="008E6F59">
        <w:rPr>
          <w:rStyle w:val="Emphasis"/>
          <w:sz w:val="24"/>
        </w:rPr>
        <w:t>.</w:t>
      </w:r>
      <w:r w:rsidRPr="008E6F59">
        <w:rPr>
          <w:sz w:val="24"/>
        </w:rPr>
        <w:t xml:space="preserve"> </w:t>
      </w:r>
      <w:r w:rsidRPr="008E6F59">
        <w:rPr>
          <w:rStyle w:val="Emphasis"/>
          <w:sz w:val="24"/>
        </w:rPr>
        <w:t xml:space="preserve">What they are doing </w:t>
      </w:r>
      <w:r w:rsidRPr="008E6F59">
        <w:rPr>
          <w:rStyle w:val="Emphasis"/>
          <w:sz w:val="24"/>
          <w:highlight w:val="yellow"/>
        </w:rPr>
        <w:t>does not fit the American model of governance</w:t>
      </w:r>
      <w:r w:rsidRPr="008E6F59">
        <w:rPr>
          <w:rStyle w:val="Emphasis"/>
          <w:sz w:val="24"/>
        </w:rPr>
        <w:t xml:space="preserve">. I am totally against these programs and the Department of Education. </w:t>
      </w:r>
      <w:r w:rsidRPr="008E6F59">
        <w:rPr>
          <w:sz w:val="24"/>
        </w:rPr>
        <w:t xml:space="preserve">It’s a disaster. We cannot continue to fail our children — the very future of this nation.” In separate comments, asked what departments he would cut, Trump said: “I may cut Department of Education. Common Core is a very bad thing. I think that it should be local education.” He then blasted Jeb Bush and other candidates, who he said “want children to be educated by Washington, D.C. bureaucrats.” </w:t>
      </w:r>
    </w:p>
    <w:p w14:paraId="24D7C79A" w14:textId="77777777" w:rsidR="00FA2C92" w:rsidRPr="008E6F59" w:rsidRDefault="00FA2C92" w:rsidP="00FA2C92"/>
    <w:p w14:paraId="051121C9" w14:textId="77777777" w:rsidR="00FA2C92" w:rsidRPr="008E6F59" w:rsidRDefault="00FA2C92" w:rsidP="00FA2C92">
      <w:pPr>
        <w:pStyle w:val="Heading4"/>
        <w:spacing w:after="160"/>
        <w:rPr>
          <w:rFonts w:cs="Times New Roman"/>
        </w:rPr>
      </w:pPr>
      <w:r w:rsidRPr="008E6F59">
        <w:rPr>
          <w:rFonts w:cs="Times New Roman"/>
        </w:rPr>
        <w:t>Supporters consider decreasing the federal role in education critical</w:t>
      </w:r>
    </w:p>
    <w:p w14:paraId="7D49D064" w14:textId="77777777" w:rsidR="00FA2C92" w:rsidRPr="008E6F59" w:rsidRDefault="00FA2C92" w:rsidP="00FA2C92">
      <w:r w:rsidRPr="008E6F59">
        <w:rPr>
          <w:rStyle w:val="Style13ptBold"/>
        </w:rPr>
        <w:t xml:space="preserve">Lambert 17 – </w:t>
      </w:r>
      <w:r w:rsidRPr="008E6F59">
        <w:t xml:space="preserve">Lisa, reporter at Reuters, 4-26-2017 ("Trump seeks to shrink federal role in education with new order," Reuters, </w:t>
      </w:r>
      <w:hyperlink r:id="rId15" w:history="1">
        <w:r w:rsidRPr="008E6F59">
          <w:rPr>
            <w:rStyle w:val="Hyperlink"/>
          </w:rPr>
          <w:t>http://www.reuters.com/article/us-usa-education-trump-idUSKBN17S2U8</w:t>
        </w:r>
      </w:hyperlink>
      <w:r w:rsidRPr="008E6F59">
        <w:t>, Accessed 07-26-2017, JD)</w:t>
      </w:r>
    </w:p>
    <w:p w14:paraId="13CC8B42" w14:textId="77777777" w:rsidR="00FA2C92" w:rsidRPr="008E6F59" w:rsidRDefault="00FA2C92" w:rsidP="00FA2C92">
      <w:pPr>
        <w:tabs>
          <w:tab w:val="left" w:pos="10300"/>
        </w:tabs>
        <w:rPr>
          <w:sz w:val="24"/>
        </w:rPr>
      </w:pPr>
      <w:r w:rsidRPr="008E6F59">
        <w:rPr>
          <w:sz w:val="24"/>
        </w:rPr>
        <w:t xml:space="preserve">President Donald </w:t>
      </w:r>
      <w:r w:rsidRPr="008E6F59">
        <w:rPr>
          <w:rStyle w:val="StyleUnderline"/>
          <w:sz w:val="24"/>
          <w:highlight w:val="yellow"/>
        </w:rPr>
        <w:t>Trump</w:t>
      </w:r>
      <w:r w:rsidRPr="008E6F59">
        <w:rPr>
          <w:sz w:val="24"/>
        </w:rPr>
        <w:t xml:space="preserve"> on Wednesday </w:t>
      </w:r>
      <w:r w:rsidRPr="008E6F59">
        <w:rPr>
          <w:rStyle w:val="StyleUnderline"/>
          <w:sz w:val="24"/>
        </w:rPr>
        <w:t xml:space="preserve">ordered Education Secretary Betsy </w:t>
      </w:r>
      <w:proofErr w:type="spellStart"/>
      <w:r w:rsidRPr="008E6F59">
        <w:rPr>
          <w:rStyle w:val="StyleUnderline"/>
          <w:sz w:val="24"/>
        </w:rPr>
        <w:t>DeVos</w:t>
      </w:r>
      <w:proofErr w:type="spellEnd"/>
      <w:r w:rsidRPr="008E6F59">
        <w:rPr>
          <w:rStyle w:val="StyleUnderline"/>
          <w:sz w:val="24"/>
        </w:rPr>
        <w:t xml:space="preserve"> to review the U.S. government's role in school policy, which</w:t>
      </w:r>
      <w:r w:rsidRPr="008E6F59">
        <w:rPr>
          <w:sz w:val="24"/>
        </w:rPr>
        <w:t xml:space="preserve"> </w:t>
      </w:r>
      <w:r w:rsidRPr="008E6F59">
        <w:rPr>
          <w:rStyle w:val="Emphasis"/>
          <w:sz w:val="24"/>
          <w:highlight w:val="yellow"/>
        </w:rPr>
        <w:t>supporters cheered as the first step in creating more local control in education</w:t>
      </w:r>
      <w:r w:rsidRPr="008E6F59">
        <w:rPr>
          <w:sz w:val="24"/>
          <w:highlight w:val="yellow"/>
        </w:rPr>
        <w:t xml:space="preserve"> </w:t>
      </w:r>
      <w:r w:rsidRPr="008E6F59">
        <w:rPr>
          <w:sz w:val="24"/>
        </w:rPr>
        <w:t xml:space="preserve">and critics worried could lead to lower quality schools in poorer neighborhoods. </w:t>
      </w:r>
    </w:p>
    <w:p w14:paraId="2907316E" w14:textId="77777777" w:rsidR="00FA2C92" w:rsidRPr="008E6F59" w:rsidRDefault="00FA2C92" w:rsidP="00FA2C92">
      <w:pPr>
        <w:tabs>
          <w:tab w:val="left" w:pos="10300"/>
        </w:tabs>
        <w:rPr>
          <w:sz w:val="24"/>
        </w:rPr>
      </w:pPr>
      <w:proofErr w:type="spellStart"/>
      <w:r w:rsidRPr="008E6F59">
        <w:rPr>
          <w:rStyle w:val="StyleUnderline"/>
          <w:sz w:val="24"/>
        </w:rPr>
        <w:lastRenderedPageBreak/>
        <w:t>DeVos</w:t>
      </w:r>
      <w:proofErr w:type="spellEnd"/>
      <w:r w:rsidRPr="008E6F59">
        <w:rPr>
          <w:rStyle w:val="StyleUnderline"/>
          <w:sz w:val="24"/>
        </w:rPr>
        <w:t xml:space="preserve"> has 300 days "to review and, if necessary, modify and repeal regulations and guidance issued by the Department of Education with a clear mandate to identify places where D.C. has overstepped its legal authority,</w:t>
      </w:r>
      <w:r w:rsidRPr="008E6F59">
        <w:rPr>
          <w:sz w:val="24"/>
        </w:rPr>
        <w:t xml:space="preserve">" said Rob Goad, a Department of Education official, according to a transcript of a White House call with reporters. </w:t>
      </w:r>
    </w:p>
    <w:p w14:paraId="14000342" w14:textId="77777777" w:rsidR="00FA2C92" w:rsidRPr="008E6F59" w:rsidRDefault="00FA2C92" w:rsidP="00FA2C92">
      <w:pPr>
        <w:tabs>
          <w:tab w:val="left" w:pos="10300"/>
        </w:tabs>
        <w:rPr>
          <w:rStyle w:val="Emphasis"/>
          <w:sz w:val="24"/>
        </w:rPr>
      </w:pPr>
      <w:r w:rsidRPr="008E6F59">
        <w:rPr>
          <w:rStyle w:val="Emphasis"/>
          <w:sz w:val="24"/>
          <w:highlight w:val="yellow"/>
        </w:rPr>
        <w:t>The second most powerful Republican in the House of Representatives, California's Kevin McCarthy, said the federal government had in recent years exceeded its legal authority in creating regulations and guidance</w:t>
      </w:r>
      <w:r w:rsidRPr="008E6F59">
        <w:rPr>
          <w:rStyle w:val="Emphasis"/>
          <w:sz w:val="24"/>
        </w:rPr>
        <w:t xml:space="preserve"> </w:t>
      </w:r>
    </w:p>
    <w:p w14:paraId="5F89BA97" w14:textId="77777777" w:rsidR="00FA2C92" w:rsidRPr="008E6F59" w:rsidRDefault="00FA2C92" w:rsidP="00FA2C92">
      <w:pPr>
        <w:tabs>
          <w:tab w:val="left" w:pos="10300"/>
        </w:tabs>
        <w:rPr>
          <w:sz w:val="24"/>
        </w:rPr>
      </w:pPr>
      <w:r w:rsidRPr="008E6F59">
        <w:rPr>
          <w:sz w:val="24"/>
        </w:rPr>
        <w:t>"</w:t>
      </w:r>
      <w:r w:rsidRPr="008E6F59">
        <w:rPr>
          <w:rStyle w:val="StyleUnderline"/>
          <w:sz w:val="24"/>
          <w:highlight w:val="yellow"/>
        </w:rPr>
        <w:t>Different people in different states and communities will have different goals and ways of achieving those goals. That is something we should celebrate and enable, not try to stop</w:t>
      </w:r>
      <w:r w:rsidRPr="008E6F59">
        <w:rPr>
          <w:rStyle w:val="StyleUnderline"/>
          <w:sz w:val="24"/>
        </w:rPr>
        <w:t>,"</w:t>
      </w:r>
      <w:r w:rsidRPr="008E6F59">
        <w:rPr>
          <w:sz w:val="24"/>
        </w:rPr>
        <w:t xml:space="preserve"> he said in a statement. </w:t>
      </w:r>
    </w:p>
    <w:p w14:paraId="41C814DD" w14:textId="77777777" w:rsidR="00FA2C92" w:rsidRPr="008E6F59" w:rsidRDefault="00FA2C92" w:rsidP="00FA2C92">
      <w:pPr>
        <w:tabs>
          <w:tab w:val="left" w:pos="10300"/>
        </w:tabs>
        <w:rPr>
          <w:sz w:val="24"/>
        </w:rPr>
      </w:pPr>
      <w:r w:rsidRPr="008E6F59">
        <w:rPr>
          <w:sz w:val="24"/>
        </w:rPr>
        <w:t xml:space="preserve">The Democratic National Committee, though, said the order was politically motivated, with Trump wanting something to show in school policy in his first 100 days. </w:t>
      </w:r>
    </w:p>
    <w:p w14:paraId="33D52C3E" w14:textId="77777777" w:rsidR="00FA2C92" w:rsidRPr="008E6F59" w:rsidRDefault="00FA2C92" w:rsidP="00FA2C92">
      <w:pPr>
        <w:tabs>
          <w:tab w:val="left" w:pos="10300"/>
        </w:tabs>
        <w:rPr>
          <w:sz w:val="24"/>
        </w:rPr>
      </w:pPr>
      <w:r w:rsidRPr="008E6F59">
        <w:rPr>
          <w:sz w:val="24"/>
        </w:rPr>
        <w:t xml:space="preserve">The head of the American Federation of Teachers union, Randi Weingarten, said the current education law, Every Student Succeeds Act, already reduces federal power over schools, especially when it comes to standards and teacher assessments. </w:t>
      </w:r>
    </w:p>
    <w:p w14:paraId="140F04B8" w14:textId="77777777" w:rsidR="00FA2C92" w:rsidRPr="008E6F59" w:rsidRDefault="00FA2C92" w:rsidP="00FA2C92">
      <w:pPr>
        <w:tabs>
          <w:tab w:val="left" w:pos="10300"/>
        </w:tabs>
        <w:rPr>
          <w:sz w:val="24"/>
        </w:rPr>
      </w:pPr>
      <w:r w:rsidRPr="008E6F59">
        <w:rPr>
          <w:sz w:val="24"/>
        </w:rPr>
        <w:t>"What the new law doesn’t do is abandon the requirement for the federal government to protect the civil rights of our students, even if those rights run counter to what states and districts want to do," she said in a statement.</w:t>
      </w:r>
    </w:p>
    <w:p w14:paraId="1F34B12E" w14:textId="77777777" w:rsidR="007A03FD" w:rsidRPr="008E6F59" w:rsidRDefault="007A03FD" w:rsidP="007A03FD">
      <w:pPr>
        <w:pStyle w:val="Heading3"/>
        <w:rPr>
          <w:rFonts w:cs="Times New Roman"/>
        </w:rPr>
      </w:pPr>
      <w:r w:rsidRPr="008E6F59">
        <w:rPr>
          <w:rFonts w:cs="Times New Roman"/>
        </w:rPr>
        <w:lastRenderedPageBreak/>
        <w:t>Education---Conservative Base</w:t>
      </w:r>
    </w:p>
    <w:p w14:paraId="437DFD3D" w14:textId="77777777" w:rsidR="007A03FD" w:rsidRPr="008E6F59" w:rsidRDefault="007A03FD" w:rsidP="007A03FD">
      <w:pPr>
        <w:pStyle w:val="Heading4"/>
        <w:rPr>
          <w:rFonts w:cs="Times New Roman"/>
        </w:rPr>
      </w:pPr>
      <w:r w:rsidRPr="008E6F59">
        <w:rPr>
          <w:rFonts w:cs="Times New Roman"/>
        </w:rPr>
        <w:t xml:space="preserve">Reducing the federal role in education is a </w:t>
      </w:r>
      <w:r w:rsidRPr="008E6F59">
        <w:rPr>
          <w:rFonts w:cs="Times New Roman"/>
          <w:u w:val="single"/>
        </w:rPr>
        <w:t>key issue</w:t>
      </w:r>
      <w:r w:rsidRPr="008E6F59">
        <w:rPr>
          <w:rFonts w:cs="Times New Roman"/>
        </w:rPr>
        <w:t xml:space="preserve"> for the conservative base</w:t>
      </w:r>
    </w:p>
    <w:p w14:paraId="5368EA98" w14:textId="77777777" w:rsidR="007A03FD" w:rsidRPr="008E6F59" w:rsidRDefault="007A03FD" w:rsidP="007A03FD">
      <w:pPr>
        <w:rPr>
          <w:rStyle w:val="Style13ptBold"/>
          <w:b w:val="0"/>
        </w:rPr>
      </w:pPr>
      <w:r w:rsidRPr="008E6F59">
        <w:rPr>
          <w:rStyle w:val="Style13ptBold"/>
        </w:rPr>
        <w:t>Wyler 12</w:t>
      </w:r>
      <w:r w:rsidRPr="008E6F59">
        <w:rPr>
          <w:rStyle w:val="Style13ptBold"/>
          <w:b w:val="0"/>
        </w:rPr>
        <w:t xml:space="preserve"> (Grace, 5/23, staff @ Business Insider, “Is Mitt Romney Embarrassed About Having </w:t>
      </w:r>
      <w:proofErr w:type="gramStart"/>
      <w:r w:rsidRPr="008E6F59">
        <w:rPr>
          <w:rStyle w:val="Style13ptBold"/>
          <w:b w:val="0"/>
        </w:rPr>
        <w:t>An</w:t>
      </w:r>
      <w:proofErr w:type="gramEnd"/>
      <w:r w:rsidRPr="008E6F59">
        <w:rPr>
          <w:rStyle w:val="Style13ptBold"/>
          <w:b w:val="0"/>
        </w:rPr>
        <w:t xml:space="preserve"> Education Plan?”, http://www.businessinsider.com/mitt-romney-education-plan--2012-5)</w:t>
      </w:r>
    </w:p>
    <w:p w14:paraId="7AFCB676" w14:textId="77777777" w:rsidR="007A03FD" w:rsidRPr="008E6F59" w:rsidRDefault="007A03FD" w:rsidP="007A03FD">
      <w:pPr>
        <w:rPr>
          <w:rStyle w:val="Emphasis"/>
        </w:rPr>
      </w:pPr>
      <w:r w:rsidRPr="008E6F59">
        <w:t xml:space="preserve">Like most of </w:t>
      </w:r>
      <w:r w:rsidRPr="008E6F59">
        <w:rPr>
          <w:rStyle w:val="StyleUnderline"/>
          <w:highlight w:val="yellow"/>
        </w:rPr>
        <w:t>Romney's</w:t>
      </w:r>
      <w:r w:rsidRPr="008E6F59">
        <w:rPr>
          <w:rStyle w:val="StyleUnderline"/>
        </w:rPr>
        <w:t xml:space="preserve"> policy proposals</w:t>
      </w:r>
      <w:r w:rsidRPr="008E6F59">
        <w:t xml:space="preserve">, the education platform is pretty vague. It largely </w:t>
      </w:r>
      <w:r w:rsidRPr="008E6F59">
        <w:rPr>
          <w:rStyle w:val="StyleUnderline"/>
        </w:rPr>
        <w:t>focuses on a federal voucher program</w:t>
      </w:r>
      <w:r w:rsidRPr="008E6F59">
        <w:t xml:space="preserve"> to allow low-income and disabled students to attend charter and private schools, falling in line with generally accepted GOP talking points about school choice. But </w:t>
      </w:r>
      <w:r w:rsidRPr="008E6F59">
        <w:rPr>
          <w:rStyle w:val="StyleUnderline"/>
        </w:rPr>
        <w:t xml:space="preserve">the </w:t>
      </w:r>
      <w:r w:rsidRPr="008E6F59">
        <w:rPr>
          <w:rStyle w:val="StyleUnderline"/>
          <w:highlight w:val="yellow"/>
        </w:rPr>
        <w:t>plan fails to address expanded federal involvement in education, a major issue for the GOP's conservative base</w:t>
      </w:r>
      <w:r w:rsidRPr="008E6F59">
        <w:t xml:space="preserve">. While Romney does propose reforming some parts of the No Child Left Behind Act and consolidating "duplicative and overly complex" Department of Energy programs, </w:t>
      </w:r>
      <w:r w:rsidRPr="008E6F59">
        <w:rPr>
          <w:rStyle w:val="StyleUnderline"/>
        </w:rPr>
        <w:t xml:space="preserve">he doesn't even come close to </w:t>
      </w:r>
      <w:r w:rsidRPr="008E6F59">
        <w:rPr>
          <w:rStyle w:val="StyleUnderline"/>
          <w:highlight w:val="yellow"/>
        </w:rPr>
        <w:t xml:space="preserve">the </w:t>
      </w:r>
      <w:r w:rsidRPr="008E6F59">
        <w:rPr>
          <w:rStyle w:val="Emphasis"/>
          <w:highlight w:val="yellow"/>
        </w:rPr>
        <w:t>radical cutbacks and wholesale DOE elimination favored by the growing social conservative</w:t>
      </w:r>
      <w:r w:rsidRPr="008E6F59">
        <w:rPr>
          <w:rStyle w:val="Emphasis"/>
        </w:rPr>
        <w:t xml:space="preserve">/Tea Party/Constitutionalist </w:t>
      </w:r>
      <w:r w:rsidRPr="008E6F59">
        <w:rPr>
          <w:rStyle w:val="Emphasis"/>
          <w:highlight w:val="yellow"/>
        </w:rPr>
        <w:t>wing of the Republican Party.</w:t>
      </w:r>
    </w:p>
    <w:p w14:paraId="4BF0C6A0" w14:textId="77777777" w:rsidR="007A03FD" w:rsidRPr="008E6F59" w:rsidRDefault="007A03FD" w:rsidP="007A03FD">
      <w:pPr>
        <w:pStyle w:val="Heading4"/>
        <w:rPr>
          <w:rFonts w:cs="Times New Roman"/>
        </w:rPr>
      </w:pPr>
      <w:r w:rsidRPr="008E6F59">
        <w:rPr>
          <w:rFonts w:cs="Times New Roman"/>
        </w:rPr>
        <w:t>Conservative opposition to the federal role in education is strong</w:t>
      </w:r>
    </w:p>
    <w:p w14:paraId="6F00C868" w14:textId="77777777" w:rsidR="007A03FD" w:rsidRPr="008E6F59" w:rsidRDefault="007A03FD" w:rsidP="007A03FD">
      <w:pPr>
        <w:rPr>
          <w:rStyle w:val="Style13ptBold"/>
          <w:b w:val="0"/>
        </w:rPr>
      </w:pPr>
      <w:r w:rsidRPr="008E6F59">
        <w:rPr>
          <w:rStyle w:val="Style13ptBold"/>
        </w:rPr>
        <w:t>Berry 15</w:t>
      </w:r>
      <w:r w:rsidRPr="008E6F59">
        <w:rPr>
          <w:rStyle w:val="Style13ptBold"/>
          <w:b w:val="0"/>
        </w:rPr>
        <w:t xml:space="preserve"> </w:t>
      </w:r>
      <w:r w:rsidRPr="008E6F59">
        <w:t xml:space="preserve">(Dr. Susan, contributor @ Breitbart, 3/9, “Jeb Bush Retrofits Facts of Common Core </w:t>
      </w:r>
      <w:proofErr w:type="gramStart"/>
      <w:r w:rsidRPr="008E6F59">
        <w:t>To</w:t>
      </w:r>
      <w:proofErr w:type="gramEnd"/>
      <w:r w:rsidRPr="008E6F59">
        <w:t xml:space="preserve"> Boost Conservative Credibility”, http://www.breitbart.com/big-government/2015/03/09/jeb-bush-retrofits-facts-of-common-core-to-boost-conservative-credibility/)</w:t>
      </w:r>
    </w:p>
    <w:p w14:paraId="0C152749" w14:textId="77777777" w:rsidR="007A03FD" w:rsidRPr="008E6F59" w:rsidRDefault="007A03FD" w:rsidP="007A03FD">
      <w:r w:rsidRPr="008E6F59">
        <w:t xml:space="preserve">Bush’s </w:t>
      </w:r>
      <w:r w:rsidRPr="008E6F59">
        <w:rPr>
          <w:rStyle w:val="StyleUnderline"/>
          <w:highlight w:val="yellow"/>
        </w:rPr>
        <w:t>attempt to infuse</w:t>
      </w:r>
      <w:r w:rsidRPr="008E6F59">
        <w:t xml:space="preserve"> his </w:t>
      </w:r>
      <w:r w:rsidRPr="008E6F59">
        <w:rPr>
          <w:rStyle w:val="StyleUnderline"/>
          <w:highlight w:val="yellow"/>
        </w:rPr>
        <w:t>views on education reform with</w:t>
      </w:r>
      <w:r w:rsidRPr="008E6F59">
        <w:t xml:space="preserve"> a dose of </w:t>
      </w:r>
      <w:r w:rsidRPr="008E6F59">
        <w:rPr>
          <w:highlight w:val="yellow"/>
        </w:rPr>
        <w:t>f</w:t>
      </w:r>
      <w:r w:rsidRPr="008E6F59">
        <w:rPr>
          <w:rStyle w:val="StyleUnderline"/>
          <w:highlight w:val="yellow"/>
        </w:rPr>
        <w:t xml:space="preserve">ederalism in order to </w:t>
      </w:r>
      <w:r w:rsidRPr="008E6F59">
        <w:rPr>
          <w:rStyle w:val="Emphasis"/>
          <w:highlight w:val="yellow"/>
        </w:rPr>
        <w:t>salvage his credibility with the conservative base</w:t>
      </w:r>
      <w:r w:rsidRPr="008E6F59">
        <w:rPr>
          <w:rStyle w:val="StyleUnderline"/>
          <w:highlight w:val="yellow"/>
        </w:rPr>
        <w:t xml:space="preserve"> seems obvious</w:t>
      </w:r>
      <w:r w:rsidRPr="008E6F59">
        <w:t xml:space="preserve">. The former Florida governor is pushing for the reauthorization of NCLB, the latest version of the Elementary and Secondary Education Act (ESEA), first enacted by Lyndon Baines Johnson as part of his “War on Poverty.” </w:t>
      </w:r>
      <w:r w:rsidRPr="008E6F59">
        <w:rPr>
          <w:rStyle w:val="StyleUnderline"/>
        </w:rPr>
        <w:t xml:space="preserve">Bush describes ESEA as a “critical piece of legislation that sets out the role of the federal government in school funding and policy.” </w:t>
      </w:r>
      <w:r w:rsidRPr="008E6F59">
        <w:rPr>
          <w:rStyle w:val="StyleUnderline"/>
          <w:highlight w:val="yellow"/>
        </w:rPr>
        <w:t>Conservatives</w:t>
      </w:r>
      <w:r w:rsidRPr="008E6F59">
        <w:rPr>
          <w:rStyle w:val="StyleUnderline"/>
        </w:rPr>
        <w:t xml:space="preserve">, of course, </w:t>
      </w:r>
      <w:r w:rsidRPr="008E6F59">
        <w:rPr>
          <w:rStyle w:val="StyleUnderline"/>
          <w:highlight w:val="yellow"/>
        </w:rPr>
        <w:t xml:space="preserve">would like to see </w:t>
      </w:r>
      <w:r w:rsidRPr="008E6F59">
        <w:rPr>
          <w:rStyle w:val="Emphasis"/>
          <w:highlight w:val="yellow"/>
        </w:rPr>
        <w:t>no role for the federal government in education</w:t>
      </w:r>
      <w:r w:rsidRPr="008E6F59">
        <w:rPr>
          <w:rStyle w:val="StyleUnderline"/>
          <w:highlight w:val="yellow"/>
        </w:rPr>
        <w:t>, as per the Constitution</w:t>
      </w:r>
      <w:r w:rsidRPr="008E6F59">
        <w:rPr>
          <w:rStyle w:val="StyleUnderline"/>
        </w:rPr>
        <w:t>.</w:t>
      </w:r>
      <w:r w:rsidRPr="008E6F59">
        <w:t xml:space="preserve"> “[T]he Obama </w:t>
      </w:r>
      <w:r w:rsidRPr="008E6F59">
        <w:rPr>
          <w:rStyle w:val="StyleUnderline"/>
          <w:highlight w:val="yellow"/>
        </w:rPr>
        <w:t xml:space="preserve">administration has issued a patchwork of waivers and side deals, </w:t>
      </w:r>
      <w:r w:rsidRPr="008E6F59">
        <w:rPr>
          <w:rStyle w:val="Emphasis"/>
          <w:highlight w:val="yellow"/>
        </w:rPr>
        <w:t>given out by fiat</w:t>
      </w:r>
      <w:r w:rsidRPr="008E6F59">
        <w:rPr>
          <w:rStyle w:val="StyleUnderline"/>
          <w:highlight w:val="yellow"/>
        </w:rPr>
        <w:t xml:space="preserve"> and without consistency</w:t>
      </w:r>
      <w:r w:rsidRPr="008E6F59">
        <w:t>,” Bush continues. “No wonder parents and state and local leaders question Washington’s motives when it comes to our schools.”</w:t>
      </w:r>
    </w:p>
    <w:p w14:paraId="2290C568" w14:textId="77777777" w:rsidR="007A03FD" w:rsidRPr="008E6F59" w:rsidRDefault="007A03FD" w:rsidP="007A03FD">
      <w:pPr>
        <w:pStyle w:val="Heading4"/>
        <w:rPr>
          <w:rFonts w:cs="Times New Roman"/>
        </w:rPr>
      </w:pPr>
      <w:r w:rsidRPr="008E6F59">
        <w:rPr>
          <w:rFonts w:cs="Times New Roman"/>
        </w:rPr>
        <w:t>States’ rights conservatives oppose federal involvement in education</w:t>
      </w:r>
    </w:p>
    <w:p w14:paraId="26F1EEDD" w14:textId="77777777" w:rsidR="007A03FD" w:rsidRPr="008E6F59" w:rsidRDefault="007A03FD" w:rsidP="007A03FD">
      <w:pPr>
        <w:rPr>
          <w:rStyle w:val="Style13ptBold"/>
          <w:b w:val="0"/>
        </w:rPr>
      </w:pPr>
      <w:r w:rsidRPr="008E6F59">
        <w:rPr>
          <w:rStyle w:val="Style13ptBold"/>
        </w:rPr>
        <w:t>Whitman 15</w:t>
      </w:r>
      <w:r w:rsidRPr="008E6F59">
        <w:rPr>
          <w:rStyle w:val="Style13ptBold"/>
          <w:b w:val="0"/>
        </w:rPr>
        <w:t xml:space="preserve"> </w:t>
      </w:r>
      <w:r w:rsidRPr="008E6F59">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8E6F59">
        <w:t>Obamacore</w:t>
      </w:r>
      <w:proofErr w:type="spellEnd"/>
      <w:r w:rsidRPr="008E6F59">
        <w:t>’”, https://www.brookings.edu/wp-content/uploads/2016/06/Surprising-Conservative-Roots-of-the-Common-Core_FINAL.pdf)</w:t>
      </w:r>
    </w:p>
    <w:p w14:paraId="2A656416" w14:textId="77777777" w:rsidR="007A03FD" w:rsidRPr="008E6F59" w:rsidRDefault="007A03FD" w:rsidP="007A03FD">
      <w:r w:rsidRPr="008E6F59">
        <w:t>Last but not least—and irrespective of previous conservative efforts to develop voluntary national standards—</w:t>
      </w:r>
      <w:r w:rsidRPr="008E6F59">
        <w:rPr>
          <w:rStyle w:val="StyleUnderline"/>
        </w:rPr>
        <w:t xml:space="preserve">some </w:t>
      </w:r>
      <w:r w:rsidRPr="008E6F59">
        <w:rPr>
          <w:rStyle w:val="StyleUnderline"/>
          <w:highlight w:val="yellow"/>
        </w:rPr>
        <w:t xml:space="preserve">Tea Party leaders and Common Core critics remain </w:t>
      </w:r>
      <w:r w:rsidRPr="008E6F59">
        <w:rPr>
          <w:rStyle w:val="Emphasis"/>
          <w:highlight w:val="yellow"/>
        </w:rPr>
        <w:t>purists about federalism</w:t>
      </w:r>
      <w:r w:rsidRPr="008E6F59">
        <w:rPr>
          <w:rStyle w:val="StyleUnderline"/>
          <w:highlight w:val="yellow"/>
        </w:rPr>
        <w:t>.</w:t>
      </w:r>
      <w:r w:rsidRPr="008E6F59">
        <w:rPr>
          <w:highlight w:val="yellow"/>
        </w:rPr>
        <w:t xml:space="preserve"> </w:t>
      </w:r>
      <w:r w:rsidRPr="008E6F59">
        <w:rPr>
          <w:rStyle w:val="StyleUnderline"/>
          <w:highlight w:val="yellow"/>
        </w:rPr>
        <w:t xml:space="preserve">They </w:t>
      </w:r>
      <w:r w:rsidRPr="008E6F59">
        <w:rPr>
          <w:rStyle w:val="Emphasis"/>
          <w:highlight w:val="yellow"/>
        </w:rPr>
        <w:t>firmly oppose</w:t>
      </w:r>
      <w:r w:rsidRPr="008E6F59">
        <w:rPr>
          <w:rStyle w:val="StyleUnderline"/>
        </w:rPr>
        <w:t xml:space="preserve"> the </w:t>
      </w:r>
      <w:r w:rsidRPr="008E6F59">
        <w:rPr>
          <w:rStyle w:val="StyleUnderline"/>
          <w:highlight w:val="yellow"/>
        </w:rPr>
        <w:t xml:space="preserve">Common Core State Standards on </w:t>
      </w:r>
      <w:r w:rsidRPr="008E6F59">
        <w:rPr>
          <w:rStyle w:val="Emphasis"/>
          <w:highlight w:val="yellow"/>
        </w:rPr>
        <w:t>constitutional and ideological grounds</w:t>
      </w:r>
      <w:r w:rsidRPr="008E6F59">
        <w:rPr>
          <w:rStyle w:val="StyleUnderline"/>
        </w:rPr>
        <w:t xml:space="preserve"> </w:t>
      </w:r>
      <w:r w:rsidRPr="008E6F59">
        <w:rPr>
          <w:rStyle w:val="StyleUnderline"/>
          <w:highlight w:val="yellow"/>
        </w:rPr>
        <w:t>for infringing on state and local control of education</w:t>
      </w:r>
      <w:r w:rsidRPr="008E6F59">
        <w:t>—</w:t>
      </w:r>
      <w:r w:rsidRPr="008E6F59">
        <w:rPr>
          <w:rStyle w:val="StyleUnderline"/>
        </w:rPr>
        <w:t xml:space="preserve">an unenumerated power </w:t>
      </w:r>
      <w:r w:rsidRPr="008E6F59">
        <w:rPr>
          <w:rStyle w:val="StyleUnderline"/>
          <w:highlight w:val="yellow"/>
        </w:rPr>
        <w:t xml:space="preserve">they believe is </w:t>
      </w:r>
      <w:r w:rsidRPr="008E6F59">
        <w:rPr>
          <w:rStyle w:val="Emphasis"/>
          <w:highlight w:val="yellow"/>
        </w:rPr>
        <w:t>reserved solely to individual states under the 10th amendme</w:t>
      </w:r>
      <w:r w:rsidRPr="008E6F59">
        <w:rPr>
          <w:rStyle w:val="StyleUnderline"/>
          <w:highlight w:val="yellow"/>
        </w:rPr>
        <w:t>nt</w:t>
      </w:r>
      <w:r w:rsidRPr="008E6F59">
        <w:t>, and not to consortiums of states or to the federal government. Last year, Governor Nikki Haley</w:t>
      </w:r>
      <w:r w:rsidRPr="008E6F59">
        <w:rPr>
          <w:rStyle w:val="StyleUnderline"/>
        </w:rPr>
        <w:t>, a Tea Party favorite, signed a bill requiring South Carolina to adopt new standards replacing the Common Core State Standards</w:t>
      </w:r>
      <w:r w:rsidRPr="008E6F59">
        <w:t>. “We don’t ever want to educate South Carolina children like they educate California children,” Haley said.</w:t>
      </w:r>
    </w:p>
    <w:p w14:paraId="0EBD64A1" w14:textId="77777777" w:rsidR="007A03FD" w:rsidRPr="008E6F59" w:rsidRDefault="007A03FD" w:rsidP="007A03FD">
      <w:pPr>
        <w:pStyle w:val="Heading4"/>
        <w:rPr>
          <w:rFonts w:cs="Times New Roman"/>
        </w:rPr>
      </w:pPr>
      <w:r w:rsidRPr="008E6F59">
        <w:rPr>
          <w:rFonts w:cs="Times New Roman"/>
        </w:rPr>
        <w:t>It’s a key issue for the base – they hate the plan</w:t>
      </w:r>
    </w:p>
    <w:p w14:paraId="12CA36A7" w14:textId="77777777" w:rsidR="007A03FD" w:rsidRPr="008E6F59" w:rsidRDefault="007A03FD" w:rsidP="007A03FD">
      <w:r w:rsidRPr="008E6F59">
        <w:rPr>
          <w:rStyle w:val="Style13ptBold"/>
        </w:rPr>
        <w:t>Education Views.org 15</w:t>
      </w:r>
      <w:r w:rsidRPr="008E6F59">
        <w:t xml:space="preserve"> (6/13, “No Child Left Behind Rewrite </w:t>
      </w:r>
      <w:proofErr w:type="gramStart"/>
      <w:r w:rsidRPr="008E6F59">
        <w:t>To</w:t>
      </w:r>
      <w:proofErr w:type="gramEnd"/>
      <w:r w:rsidRPr="008E6F59">
        <w:t xml:space="preserve"> Face Another Showdown in House”, https://www.educationviews.org/child-left-rewrite-face-showdown-house/)</w:t>
      </w:r>
    </w:p>
    <w:p w14:paraId="729F670D" w14:textId="77777777" w:rsidR="007A03FD" w:rsidRPr="008E6F59" w:rsidRDefault="007A03FD" w:rsidP="007A03FD">
      <w:pPr>
        <w:rPr>
          <w:rStyle w:val="StyleUnderline"/>
        </w:rPr>
      </w:pPr>
      <w:r w:rsidRPr="008E6F59">
        <w:t xml:space="preserve">As Breitbart News reported in late February, </w:t>
      </w:r>
      <w:r w:rsidRPr="008E6F59">
        <w:rPr>
          <w:rStyle w:val="StyleUnderline"/>
        </w:rPr>
        <w:t xml:space="preserve">GOP leadership pulled the Student Success Act from the House floor after it was determined the legislation lacked sufficient support. Grassroots </w:t>
      </w:r>
      <w:r w:rsidRPr="008E6F59">
        <w:rPr>
          <w:rStyle w:val="StyleUnderline"/>
          <w:highlight w:val="yellow"/>
        </w:rPr>
        <w:t>conservative</w:t>
      </w:r>
      <w:r w:rsidRPr="008E6F59">
        <w:rPr>
          <w:rStyle w:val="StyleUnderline"/>
        </w:rPr>
        <w:t xml:space="preserve"> parent </w:t>
      </w:r>
      <w:r w:rsidRPr="008E6F59">
        <w:rPr>
          <w:rStyle w:val="StyleUnderline"/>
          <w:highlight w:val="yellow"/>
        </w:rPr>
        <w:t>groups seek</w:t>
      </w:r>
      <w:r w:rsidRPr="008E6F59">
        <w:rPr>
          <w:rStyle w:val="StyleUnderline"/>
        </w:rPr>
        <w:t xml:space="preserve">ing </w:t>
      </w:r>
      <w:r w:rsidRPr="008E6F59">
        <w:rPr>
          <w:rStyle w:val="StyleUnderline"/>
          <w:highlight w:val="yellow"/>
        </w:rPr>
        <w:t xml:space="preserve">to </w:t>
      </w:r>
      <w:r w:rsidRPr="008E6F59">
        <w:rPr>
          <w:rStyle w:val="Emphasis"/>
          <w:highlight w:val="yellow"/>
        </w:rPr>
        <w:t>eliminate federal involvement in education</w:t>
      </w:r>
      <w:r w:rsidRPr="008E6F59">
        <w:rPr>
          <w:rStyle w:val="StyleUnderline"/>
        </w:rPr>
        <w:t xml:space="preserve"> </w:t>
      </w:r>
      <w:r w:rsidRPr="008E6F59">
        <w:rPr>
          <w:rStyle w:val="StyleUnderline"/>
          <w:highlight w:val="yellow"/>
        </w:rPr>
        <w:t xml:space="preserve">voiced </w:t>
      </w:r>
      <w:r w:rsidRPr="008E6F59">
        <w:rPr>
          <w:rStyle w:val="StyleUnderline"/>
          <w:highlight w:val="yellow"/>
        </w:rPr>
        <w:lastRenderedPageBreak/>
        <w:t>concerns</w:t>
      </w:r>
      <w:r w:rsidRPr="008E6F59">
        <w:rPr>
          <w:rStyle w:val="StyleUnderline"/>
        </w:rPr>
        <w:t xml:space="preserve"> that the rewrite still required excessive </w:t>
      </w:r>
      <w:r w:rsidRPr="008E6F59">
        <w:rPr>
          <w:rStyle w:val="StyleUnderline"/>
          <w:highlight w:val="yellow"/>
        </w:rPr>
        <w:t>federal intrusion into the right of states</w:t>
      </w:r>
      <w:r w:rsidRPr="008E6F59">
        <w:rPr>
          <w:rStyle w:val="StyleUnderline"/>
        </w:rPr>
        <w:t xml:space="preserve"> to set their own </w:t>
      </w:r>
      <w:r w:rsidRPr="008E6F59">
        <w:rPr>
          <w:rStyle w:val="StyleUnderline"/>
          <w:highlight w:val="yellow"/>
        </w:rPr>
        <w:t>education policies</w:t>
      </w:r>
      <w:r w:rsidRPr="008E6F59">
        <w:t xml:space="preserve">. The Washington Examiner reports conservative House members say they will not support the measure without significant changes. </w:t>
      </w:r>
      <w:r w:rsidRPr="008E6F59">
        <w:rPr>
          <w:rStyle w:val="StyleUnderline"/>
        </w:rPr>
        <w:t>GOP leaders, however, have said they have no intentions to make alterations to the bill, but will put it back on the House floor exactly as it was in February</w:t>
      </w:r>
      <w:r w:rsidRPr="008E6F59">
        <w:t xml:space="preserve">. </w:t>
      </w:r>
      <w:r w:rsidRPr="008E6F59">
        <w:rPr>
          <w:rStyle w:val="StyleUnderline"/>
          <w:highlight w:val="yellow"/>
        </w:rPr>
        <w:t xml:space="preserve">Republican leaders seem poised to resume attempts to </w:t>
      </w:r>
      <w:r w:rsidRPr="008E6F59">
        <w:rPr>
          <w:rStyle w:val="Emphasis"/>
          <w:highlight w:val="yellow"/>
        </w:rPr>
        <w:t>convince the conservative base</w:t>
      </w:r>
      <w:r w:rsidRPr="008E6F59">
        <w:rPr>
          <w:rStyle w:val="StyleUnderline"/>
        </w:rPr>
        <w:t xml:space="preserve"> of their party </w:t>
      </w:r>
      <w:r w:rsidRPr="008E6F59">
        <w:rPr>
          <w:rStyle w:val="StyleUnderline"/>
          <w:highlight w:val="yellow"/>
        </w:rPr>
        <w:t xml:space="preserve">that the bill will reduce federal involvement in education and return it to the states </w:t>
      </w:r>
      <w:r w:rsidRPr="008E6F59">
        <w:rPr>
          <w:rStyle w:val="StyleUnderline"/>
        </w:rPr>
        <w:t>and localities.</w:t>
      </w:r>
    </w:p>
    <w:p w14:paraId="68415B60" w14:textId="77777777" w:rsidR="007A03FD" w:rsidRPr="008E6F59" w:rsidRDefault="007A03FD" w:rsidP="007A03FD">
      <w:pPr>
        <w:pStyle w:val="Heading4"/>
        <w:rPr>
          <w:rFonts w:cs="Times New Roman"/>
        </w:rPr>
      </w:pPr>
      <w:r w:rsidRPr="008E6F59">
        <w:rPr>
          <w:rFonts w:cs="Times New Roman"/>
        </w:rPr>
        <w:t>Federal role massively unpopular with conservatives</w:t>
      </w:r>
    </w:p>
    <w:p w14:paraId="2E5B633E" w14:textId="77777777" w:rsidR="007A03FD" w:rsidRPr="008E6F59" w:rsidRDefault="007A03FD" w:rsidP="007A03FD">
      <w:proofErr w:type="spellStart"/>
      <w:r w:rsidRPr="008E6F59">
        <w:rPr>
          <w:rStyle w:val="Style13ptBold"/>
        </w:rPr>
        <w:t>McGuinn</w:t>
      </w:r>
      <w:proofErr w:type="spellEnd"/>
      <w:r w:rsidRPr="008E6F59">
        <w:rPr>
          <w:rStyle w:val="Style13ptBold"/>
        </w:rPr>
        <w:t xml:space="preserve"> &amp; Hess 4</w:t>
      </w:r>
      <w:r w:rsidRPr="008E6F59">
        <w:t xml:space="preserve"> (Patrick, Pf @ Brown U., &amp; Frederick, American Enterprise Inst. Fellow, “Freedom </w:t>
      </w:r>
      <w:proofErr w:type="gramStart"/>
      <w:r w:rsidRPr="008E6F59">
        <w:t>From</w:t>
      </w:r>
      <w:proofErr w:type="gramEnd"/>
      <w:r w:rsidRPr="008E6F59">
        <w:t xml:space="preserve"> Ignorance? The Great Society and the Evolution of the Elementary and Secondary Education Act of 1965”, https://users.drew.edu/pmcguinn/.../ESEA%20and%20Great%20Society%20Final.doc)</w:t>
      </w:r>
    </w:p>
    <w:p w14:paraId="02FB148C" w14:textId="77777777" w:rsidR="007A03FD" w:rsidRPr="008E6F59" w:rsidRDefault="007A03FD" w:rsidP="007A03FD">
      <w:r w:rsidRPr="008E6F59">
        <w:rPr>
          <w:rStyle w:val="StyleUnderline"/>
        </w:rPr>
        <w:t>Despite increasing public awareness of the unequal opportunities in American schools</w:t>
      </w:r>
      <w:r w:rsidRPr="008E6F59">
        <w:t xml:space="preserve">, however, </w:t>
      </w:r>
      <w:r w:rsidRPr="008E6F59">
        <w:rPr>
          <w:rStyle w:val="StyleUnderline"/>
        </w:rPr>
        <w:t xml:space="preserve">the </w:t>
      </w:r>
      <w:r w:rsidRPr="008E6F59">
        <w:rPr>
          <w:rStyle w:val="Emphasis"/>
          <w:highlight w:val="yellow"/>
        </w:rPr>
        <w:t>political opposition</w:t>
      </w:r>
      <w:r w:rsidRPr="008E6F59">
        <w:rPr>
          <w:rStyle w:val="StyleUnderline"/>
          <w:highlight w:val="yellow"/>
        </w:rPr>
        <w:t xml:space="preserve"> to an expanded federal role in education </w:t>
      </w:r>
      <w:r w:rsidRPr="008E6F59">
        <w:rPr>
          <w:rStyle w:val="Emphasis"/>
          <w:highlight w:val="yellow"/>
        </w:rPr>
        <w:t>remained strong</w:t>
      </w:r>
      <w:r w:rsidRPr="008E6F59">
        <w:t>. As Graham has written in his classic work on the period, “</w:t>
      </w:r>
      <w:r w:rsidRPr="008E6F59">
        <w:rPr>
          <w:rStyle w:val="Emphasis"/>
          <w:highlight w:val="yellow"/>
        </w:rPr>
        <w:t>to propose federal ‘intrusion’ into the sanctity of the state-local-private preserve of education was</w:t>
      </w:r>
      <w:r w:rsidRPr="008E6F59">
        <w:rPr>
          <w:rStyle w:val="Emphasis"/>
        </w:rPr>
        <w:t xml:space="preserve"> to stride boldly into </w:t>
      </w:r>
      <w:r w:rsidRPr="008E6F59">
        <w:rPr>
          <w:rStyle w:val="Emphasis"/>
          <w:highlight w:val="yellow"/>
        </w:rPr>
        <w:t>a</w:t>
      </w:r>
      <w:r w:rsidRPr="008E6F59">
        <w:rPr>
          <w:rStyle w:val="Emphasis"/>
        </w:rPr>
        <w:t xml:space="preserve"> </w:t>
      </w:r>
      <w:r w:rsidRPr="008E6F59">
        <w:rPr>
          <w:rStyle w:val="Emphasis"/>
          <w:highlight w:val="yellow"/>
        </w:rPr>
        <w:t>uniquely</w:t>
      </w:r>
      <w:r w:rsidRPr="008E6F59">
        <w:rPr>
          <w:rStyle w:val="Emphasis"/>
        </w:rPr>
        <w:t xml:space="preserve"> </w:t>
      </w:r>
      <w:r w:rsidRPr="008E6F59">
        <w:rPr>
          <w:rStyle w:val="Emphasis"/>
          <w:highlight w:val="yellow"/>
        </w:rPr>
        <w:t>dangerous political mine field that pitted Democrat against Republican,</w:t>
      </w:r>
      <w:r w:rsidRPr="008E6F59">
        <w:t xml:space="preserve"> </w:t>
      </w:r>
      <w:r w:rsidRPr="008E6F59">
        <w:rPr>
          <w:rStyle w:val="StyleUnderline"/>
        </w:rPr>
        <w:t xml:space="preserve">liberal against conservative, Catholic against Protestant and Jew, federal power against </w:t>
      </w:r>
      <w:proofErr w:type="spellStart"/>
      <w:r w:rsidRPr="008E6F59">
        <w:rPr>
          <w:rStyle w:val="StyleUnderline"/>
        </w:rPr>
        <w:t>states</w:t>
      </w:r>
      <w:proofErr w:type="spellEnd"/>
      <w:r w:rsidRPr="008E6F59">
        <w:rPr>
          <w:rStyle w:val="StyleUnderline"/>
        </w:rPr>
        <w:t xml:space="preserve"> rights, white against black, and rich constituency against poor in mercurial cross-cutting alliances</w:t>
      </w:r>
      <w:r w:rsidRPr="008E6F59">
        <w:t xml:space="preserve">.”   </w:t>
      </w:r>
      <w:r w:rsidRPr="008E6F59">
        <w:rPr>
          <w:rStyle w:val="StyleUnderline"/>
        </w:rPr>
        <w:t xml:space="preserve">This </w:t>
      </w:r>
      <w:r w:rsidRPr="008E6F59">
        <w:rPr>
          <w:rStyle w:val="StyleUnderline"/>
          <w:highlight w:val="yellow"/>
        </w:rPr>
        <w:t>opposition had succeeded in defeating a number of proposals by Democrats for increased federal education spending</w:t>
      </w:r>
      <w:r w:rsidRPr="008E6F59">
        <w:t xml:space="preserve"> in the 1940s and 1950s, as well as several by President Kennedy’s administration in the early 1960s.</w:t>
      </w:r>
    </w:p>
    <w:p w14:paraId="754FFC39" w14:textId="77777777" w:rsidR="007A03FD" w:rsidRPr="008E6F59" w:rsidRDefault="007A03FD" w:rsidP="007A03FD">
      <w:pPr>
        <w:pStyle w:val="Heading4"/>
        <w:rPr>
          <w:rFonts w:cs="Times New Roman"/>
        </w:rPr>
      </w:pPr>
      <w:r w:rsidRPr="008E6F59">
        <w:rPr>
          <w:rFonts w:cs="Times New Roman"/>
        </w:rPr>
        <w:t xml:space="preserve">That’s especially true of federal regulations </w:t>
      </w:r>
    </w:p>
    <w:p w14:paraId="188C0DD9" w14:textId="77777777" w:rsidR="007A03FD" w:rsidRPr="008E6F59" w:rsidRDefault="007A03FD" w:rsidP="007A03FD">
      <w:proofErr w:type="spellStart"/>
      <w:r w:rsidRPr="008E6F59">
        <w:rPr>
          <w:rStyle w:val="Style13ptBold"/>
        </w:rPr>
        <w:t>McGuinn</w:t>
      </w:r>
      <w:proofErr w:type="spellEnd"/>
      <w:r w:rsidRPr="008E6F59">
        <w:rPr>
          <w:rStyle w:val="Style13ptBold"/>
        </w:rPr>
        <w:t xml:space="preserve"> &amp; Hess 4</w:t>
      </w:r>
      <w:r w:rsidRPr="008E6F59">
        <w:t xml:space="preserve"> (Patrick, Pf @ Brown U., &amp; Frederick, American Enterprise Inst. Fellow, “Freedom </w:t>
      </w:r>
      <w:proofErr w:type="gramStart"/>
      <w:r w:rsidRPr="008E6F59">
        <w:t>From</w:t>
      </w:r>
      <w:proofErr w:type="gramEnd"/>
      <w:r w:rsidRPr="008E6F59">
        <w:t xml:space="preserve"> Ignorance? The Great Society and the Evolution of the Elementary and Secondary Education Act of 1965”, https://users.drew.edu/pmcguinn/.../ESEA%20and%20Great%20Society%20Final.doc)</w:t>
      </w:r>
    </w:p>
    <w:p w14:paraId="4FFC010B" w14:textId="77777777" w:rsidR="007A03FD" w:rsidRPr="008E6F59" w:rsidRDefault="007A03FD" w:rsidP="007A03FD">
      <w:pPr>
        <w:rPr>
          <w:rStyle w:val="StyleUnderline"/>
        </w:rPr>
      </w:pPr>
      <w:r w:rsidRPr="008E6F59">
        <w:t xml:space="preserve">The design as well as the substance of </w:t>
      </w:r>
      <w:r w:rsidRPr="008E6F59">
        <w:rPr>
          <w:rStyle w:val="StyleUnderline"/>
          <w:highlight w:val="yellow"/>
        </w:rPr>
        <w:t>ESEA</w:t>
      </w:r>
      <w:r w:rsidRPr="008E6F59">
        <w:t xml:space="preserve"> was to have important consequences for American education policy. One of the most significant features of ESEA was what it did not do: it </w:t>
      </w:r>
      <w:r w:rsidRPr="008E6F59">
        <w:rPr>
          <w:rStyle w:val="StyleUnderline"/>
        </w:rPr>
        <w:t>did not provide general federal aid to public schools in the U.S.</w:t>
      </w:r>
      <w:r w:rsidRPr="008E6F59">
        <w:t xml:space="preserve"> Instead, ESEA provided “categorical” aid that was targeted to a specific student population—disadvantaged students. As Paul Peterson and Barry </w:t>
      </w:r>
      <w:proofErr w:type="spellStart"/>
      <w:r w:rsidRPr="008E6F59">
        <w:t>Rabe</w:t>
      </w:r>
      <w:proofErr w:type="spellEnd"/>
      <w:r w:rsidRPr="008E6F59">
        <w:t xml:space="preserve"> would later note, “passage of the ESEA…provided for greatly increased support for public education, but it hardly took the form that traditional education interest groups had long advocated. </w:t>
      </w:r>
      <w:r w:rsidRPr="008E6F59">
        <w:rPr>
          <w:rStyle w:val="StyleUnderline"/>
        </w:rPr>
        <w:t xml:space="preserve">Instead of a program of general aid, the legislation </w:t>
      </w:r>
      <w:r w:rsidRPr="008E6F59">
        <w:rPr>
          <w:rStyle w:val="StyleUnderline"/>
          <w:highlight w:val="yellow"/>
        </w:rPr>
        <w:t>concentrated resources on educationally disadvantaged children</w:t>
      </w:r>
      <w:r w:rsidRPr="008E6F59">
        <w:rPr>
          <w:rStyle w:val="StyleUnderline"/>
        </w:rPr>
        <w:t xml:space="preserve"> living in low-income areas.</w:t>
      </w:r>
      <w:r w:rsidRPr="008E6F59">
        <w:t xml:space="preserve">”   And, as will be discussed in more detail below, the creation of federal categorical programs required that federal educational institutions shift from what had been largely an information gathering and disseminating role to a more supervisory role in the administration of the new federal funds and programs. </w:t>
      </w:r>
      <w:r w:rsidRPr="008E6F59">
        <w:rPr>
          <w:rStyle w:val="StyleUnderline"/>
          <w:highlight w:val="yellow"/>
        </w:rPr>
        <w:t xml:space="preserve">Given the </w:t>
      </w:r>
      <w:r w:rsidRPr="008E6F59">
        <w:rPr>
          <w:rStyle w:val="Emphasis"/>
          <w:highlight w:val="yellow"/>
        </w:rPr>
        <w:t>political opposition to federal “control</w:t>
      </w:r>
      <w:r w:rsidRPr="008E6F59">
        <w:rPr>
          <w:rStyle w:val="StyleUnderline"/>
          <w:highlight w:val="yellow"/>
        </w:rPr>
        <w:t>” in education</w:t>
      </w:r>
      <w:r w:rsidRPr="008E6F59">
        <w:rPr>
          <w:rStyle w:val="StyleUnderline"/>
        </w:rPr>
        <w:t xml:space="preserve">, however, it </w:t>
      </w:r>
      <w:r w:rsidRPr="008E6F59">
        <w:rPr>
          <w:rStyle w:val="StyleUnderline"/>
          <w:highlight w:val="yellow"/>
        </w:rPr>
        <w:t xml:space="preserve">had been </w:t>
      </w:r>
      <w:r w:rsidRPr="008E6F59">
        <w:rPr>
          <w:rStyle w:val="Emphasis"/>
          <w:highlight w:val="yellow"/>
        </w:rPr>
        <w:t xml:space="preserve">impossible </w:t>
      </w:r>
      <w:r w:rsidRPr="008E6F59">
        <w:rPr>
          <w:rStyle w:val="StyleUnderline"/>
          <w:highlight w:val="yellow"/>
        </w:rPr>
        <w:t>to include rigorous compliance provisions</w:t>
      </w:r>
      <w:r w:rsidRPr="008E6F59">
        <w:rPr>
          <w:rStyle w:val="StyleUnderline"/>
        </w:rPr>
        <w:t xml:space="preserve"> in ESEA, </w:t>
      </w:r>
      <w:r w:rsidRPr="008E6F59">
        <w:rPr>
          <w:rStyle w:val="StyleUnderline"/>
          <w:highlight w:val="yellow"/>
        </w:rPr>
        <w:t>or even</w:t>
      </w:r>
      <w:r w:rsidRPr="008E6F59">
        <w:rPr>
          <w:rStyle w:val="StyleUnderline"/>
        </w:rPr>
        <w:t xml:space="preserve"> the kind of </w:t>
      </w:r>
      <w:r w:rsidRPr="008E6F59">
        <w:rPr>
          <w:rStyle w:val="StyleUnderline"/>
          <w:highlight w:val="yellow"/>
        </w:rPr>
        <w:t>administrative requirements</w:t>
      </w:r>
      <w:r w:rsidRPr="008E6F59">
        <w:rPr>
          <w:rStyle w:val="StyleUnderline"/>
        </w:rPr>
        <w:t xml:space="preserve"> that were normally </w:t>
      </w:r>
      <w:r w:rsidRPr="008E6F59">
        <w:rPr>
          <w:rStyle w:val="StyleUnderline"/>
          <w:highlight w:val="yellow"/>
        </w:rPr>
        <w:t>attached to</w:t>
      </w:r>
      <w:r w:rsidRPr="008E6F59">
        <w:rPr>
          <w:rStyle w:val="StyleUnderline"/>
        </w:rPr>
        <w:t xml:space="preserve"> categorical </w:t>
      </w:r>
      <w:r w:rsidRPr="008E6F59">
        <w:rPr>
          <w:rStyle w:val="StyleUnderline"/>
          <w:highlight w:val="yellow"/>
        </w:rPr>
        <w:t>grants.</w:t>
      </w:r>
      <w:r w:rsidRPr="008E6F59">
        <w:rPr>
          <w:rStyle w:val="StyleUnderline"/>
        </w:rPr>
        <w:t xml:space="preserve"> </w:t>
      </w:r>
    </w:p>
    <w:p w14:paraId="11C0DA37" w14:textId="77777777" w:rsidR="007A03FD" w:rsidRPr="008E6F59" w:rsidRDefault="007A03FD" w:rsidP="007A03FD">
      <w:pPr>
        <w:pStyle w:val="Heading3"/>
        <w:rPr>
          <w:rFonts w:cs="Times New Roman"/>
        </w:rPr>
      </w:pPr>
      <w:r w:rsidRPr="008E6F59">
        <w:rPr>
          <w:rFonts w:cs="Times New Roman"/>
        </w:rPr>
        <w:lastRenderedPageBreak/>
        <w:t>Education---Civil Right Regulations</w:t>
      </w:r>
    </w:p>
    <w:p w14:paraId="2E8033F1" w14:textId="77777777" w:rsidR="007A03FD" w:rsidRPr="008E6F59" w:rsidRDefault="007A03FD" w:rsidP="007A03FD">
      <w:pPr>
        <w:pStyle w:val="Heading4"/>
        <w:rPr>
          <w:rFonts w:cs="Times New Roman"/>
        </w:rPr>
      </w:pPr>
      <w:r w:rsidRPr="008E6F59">
        <w:rPr>
          <w:rFonts w:cs="Times New Roman"/>
        </w:rPr>
        <w:t>New civil rights regulations are antithetical to Trump’s education strategy – violates core conservative values</w:t>
      </w:r>
    </w:p>
    <w:p w14:paraId="075574BA" w14:textId="77777777" w:rsidR="007A03FD" w:rsidRPr="008E6F59" w:rsidRDefault="007A03FD" w:rsidP="007A03FD">
      <w:r w:rsidRPr="008E6F59">
        <w:rPr>
          <w:rStyle w:val="Style13ptBold"/>
        </w:rPr>
        <w:t>Hansen</w:t>
      </w:r>
      <w:r w:rsidRPr="008E6F59">
        <w:t xml:space="preserve"> </w:t>
      </w:r>
      <w:r w:rsidRPr="008E6F59">
        <w:rPr>
          <w:rStyle w:val="Style13ptBold"/>
        </w:rPr>
        <w:t>16</w:t>
      </w:r>
      <w:r w:rsidRPr="008E6F59">
        <w:t xml:space="preserve"> – Michael Hansen, The Herman and George R. Brown Chair and Director - Brown Center on Education </w:t>
      </w:r>
      <w:proofErr w:type="spellStart"/>
      <w:r w:rsidRPr="008E6F59">
        <w:t>PolicySenior</w:t>
      </w:r>
      <w:proofErr w:type="spellEnd"/>
      <w:r w:rsidRPr="008E6F59">
        <w:t xml:space="preserve"> Fellow - Governance Studies, 12-27-2016 (“2016: The education election nobody saw coming,” </w:t>
      </w:r>
      <w:hyperlink r:id="rId16" w:history="1">
        <w:r w:rsidRPr="008E6F59">
          <w:rPr>
            <w:rStyle w:val="Hyperlink"/>
          </w:rPr>
          <w:t>https://www.brookings.edu/blog/brown-center-chalkboard/2016/12/27/2016-the-education-election-nobody-saw-coming/</w:t>
        </w:r>
      </w:hyperlink>
      <w:r w:rsidRPr="008E6F59">
        <w:t>, Accessed 07-27-2017, JD)</w:t>
      </w:r>
    </w:p>
    <w:p w14:paraId="746BC4AE" w14:textId="77777777" w:rsidR="007A03FD" w:rsidRPr="008E6F59" w:rsidRDefault="007A03FD" w:rsidP="007A03FD">
      <w:pPr>
        <w:rPr>
          <w:rStyle w:val="StyleUnderline"/>
        </w:rPr>
      </w:pPr>
      <w:r w:rsidRPr="008E6F59">
        <w:t xml:space="preserve">It has been seven weeks since Donald Trump’s come-from-behind presidential win, but his victory wasn’t the only surprising outcome of the election. In reflecting on the events of the campaign and the new direction in education conversations in the wake of the result, it strikes me that there’s a sharp contrast in the prominence of education issues before and after the election. During the general campaign, education policy was rarely mentioned among the two candidates (though education issues received some airtime during both parties’ primary campaigns). Yet, </w:t>
      </w:r>
      <w:r w:rsidRPr="008E6F59">
        <w:rPr>
          <w:rStyle w:val="StyleUnderline"/>
        </w:rPr>
        <w:t>in media coverage since Nov. 8, many education issues have been prominently discussed, and not in ways that we necessarily saw coming.</w:t>
      </w:r>
      <w:r w:rsidRPr="008E6F59">
        <w:t xml:space="preserve"> </w:t>
      </w:r>
      <w:r w:rsidRPr="008E6F59">
        <w:rPr>
          <w:rStyle w:val="StyleUnderline"/>
        </w:rPr>
        <w:t xml:space="preserve">This surprising prominence of </w:t>
      </w:r>
      <w:r w:rsidRPr="008E6F59">
        <w:rPr>
          <w:rStyle w:val="StyleUnderline"/>
          <w:highlight w:val="yellow"/>
        </w:rPr>
        <w:t>education</w:t>
      </w:r>
      <w:r w:rsidRPr="008E6F59">
        <w:rPr>
          <w:rStyle w:val="StyleUnderline"/>
        </w:rPr>
        <w:t xml:space="preserve"> after the fact leads me to believe that it </w:t>
      </w:r>
      <w:r w:rsidRPr="008E6F59">
        <w:rPr>
          <w:rStyle w:val="StyleUnderline"/>
          <w:highlight w:val="yellow"/>
        </w:rPr>
        <w:t>was</w:t>
      </w:r>
      <w:r w:rsidRPr="008E6F59">
        <w:rPr>
          <w:rStyle w:val="StyleUnderline"/>
        </w:rPr>
        <w:t xml:space="preserve"> actually </w:t>
      </w:r>
      <w:r w:rsidRPr="008E6F59">
        <w:rPr>
          <w:rStyle w:val="StyleUnderline"/>
          <w:highlight w:val="yellow"/>
        </w:rPr>
        <w:t xml:space="preserve">a </w:t>
      </w:r>
      <w:r w:rsidRPr="008E6F59">
        <w:rPr>
          <w:rStyle w:val="Emphasis"/>
          <w:highlight w:val="yellow"/>
        </w:rPr>
        <w:t>much bigger issue in the election</w:t>
      </w:r>
      <w:r w:rsidRPr="008E6F59">
        <w:rPr>
          <w:rStyle w:val="StyleUnderline"/>
          <w:highlight w:val="yellow"/>
        </w:rPr>
        <w:t xml:space="preserve"> than what most</w:t>
      </w:r>
      <w:r w:rsidRPr="008E6F59">
        <w:rPr>
          <w:rStyle w:val="StyleUnderline"/>
        </w:rPr>
        <w:t xml:space="preserve"> people </w:t>
      </w:r>
      <w:r w:rsidRPr="008E6F59">
        <w:rPr>
          <w:rStyle w:val="StyleUnderline"/>
          <w:highlight w:val="yellow"/>
        </w:rPr>
        <w:t>realized</w:t>
      </w:r>
      <w:r w:rsidRPr="008E6F59">
        <w:t xml:space="preserve"> (myself included). Let me explain a few things that made me rethink this election: THE U.S. DEPARTMENT OF EDUCATION’S ACTIONS CONFLICTING WITH REPUBLICAN VALUES. For one, </w:t>
      </w:r>
      <w:r w:rsidRPr="008E6F59">
        <w:rPr>
          <w:rStyle w:val="StyleUnderline"/>
        </w:rPr>
        <w:t xml:space="preserve">many in </w:t>
      </w:r>
      <w:r w:rsidRPr="008E6F59">
        <w:rPr>
          <w:rStyle w:val="StyleUnderline"/>
          <w:highlight w:val="yellow"/>
        </w:rPr>
        <w:t>the Republican party have viewed the D</w:t>
      </w:r>
      <w:r w:rsidRPr="008E6F59">
        <w:rPr>
          <w:rStyle w:val="StyleUnderline"/>
        </w:rPr>
        <w:t xml:space="preserve">epartment </w:t>
      </w:r>
      <w:r w:rsidRPr="008E6F59">
        <w:rPr>
          <w:rStyle w:val="StyleUnderline"/>
          <w:highlight w:val="yellow"/>
        </w:rPr>
        <w:t>o</w:t>
      </w:r>
      <w:r w:rsidRPr="008E6F59">
        <w:rPr>
          <w:rStyle w:val="StyleUnderline"/>
        </w:rPr>
        <w:t xml:space="preserve">f </w:t>
      </w:r>
      <w:r w:rsidRPr="008E6F59">
        <w:rPr>
          <w:rStyle w:val="StyleUnderline"/>
          <w:highlight w:val="yellow"/>
        </w:rPr>
        <w:t>E</w:t>
      </w:r>
      <w:r w:rsidRPr="008E6F59">
        <w:rPr>
          <w:rStyle w:val="StyleUnderline"/>
        </w:rPr>
        <w:t xml:space="preserve">ducation </w:t>
      </w:r>
      <w:r w:rsidRPr="008E6F59">
        <w:rPr>
          <w:rStyle w:val="StyleUnderline"/>
          <w:highlight w:val="yellow"/>
        </w:rPr>
        <w:t>with suspicion for decades</w:t>
      </w:r>
      <w:r w:rsidRPr="008E6F59">
        <w:rPr>
          <w:rStyle w:val="StyleUnderline"/>
        </w:rPr>
        <w:t>, even while Republican presidents have embraced the federal role once in office.</w:t>
      </w:r>
      <w:r w:rsidRPr="008E6F59">
        <w:t xml:space="preserve"> Former President George W. Bush, for example, famously strengthened the federal role through No Child Left Behind Act. In this context, Trump’s calls to shutter the Education Department (along with other candidates in the Republican primary) seemed to many like paper tigers. But perhaps this quick dismissal of a long-time Republican talking point overlooked the possibility that </w:t>
      </w:r>
      <w:r w:rsidRPr="008E6F59">
        <w:rPr>
          <w:rStyle w:val="StyleUnderline"/>
          <w:highlight w:val="yellow"/>
        </w:rPr>
        <w:t xml:space="preserve">conservative grievances against the department may be </w:t>
      </w:r>
      <w:r w:rsidRPr="008E6F59">
        <w:rPr>
          <w:rStyle w:val="Emphasis"/>
          <w:highlight w:val="yellow"/>
        </w:rPr>
        <w:t>qualitatively different</w:t>
      </w:r>
      <w:r w:rsidRPr="008E6F59">
        <w:rPr>
          <w:rStyle w:val="StyleUnderline"/>
          <w:highlight w:val="yellow"/>
        </w:rPr>
        <w:t xml:space="preserve"> this time around.</w:t>
      </w:r>
      <w:r w:rsidRPr="008E6F59">
        <w:t xml:space="preserve"> Of course, Trump’s railings against the Common Core educational standards to reject federal overreach into classrooms genuinely missed the mark. Yet, </w:t>
      </w:r>
      <w:r w:rsidRPr="008E6F59">
        <w:rPr>
          <w:rStyle w:val="Emphasis"/>
          <w:highlight w:val="yellow"/>
        </w:rPr>
        <w:t xml:space="preserve">many states and districts have been feeling coerced by federal pressures </w:t>
      </w:r>
      <w:r w:rsidRPr="008E6F59">
        <w:rPr>
          <w:rStyle w:val="StyleUnderline"/>
          <w:highlight w:val="yellow"/>
        </w:rPr>
        <w:t>for more than a decade now</w:t>
      </w:r>
      <w:r w:rsidRPr="008E6F59">
        <w:t xml:space="preserve"> under No Child Left Behind, and this has been exacerbated with Race to the Top and waivers under President Barack Obama’s administration. The Education Department’s focus on school turnaround using prescribed models that seemed tailored only with urban schools in mind certainly did little to help educators in rural locales feel like the federal government actually understood and was working for them. Additionally, the Education Department under Obama has been aggressive not only on academics but also on other practices like policing sexual assault on college campuses and access to bathroom facilities. The “Dear Colleague” letters from the department’s Office of Civil Rights seemed to exemplify executive overreach to many, and the letters themselves prescribe liberal policy changes that brush up against long-held social norms that conservatives value. </w:t>
      </w:r>
      <w:r w:rsidRPr="008E6F59">
        <w:rPr>
          <w:rStyle w:val="StyleUnderline"/>
        </w:rPr>
        <w:t xml:space="preserve">Is it any wonder, then, that </w:t>
      </w:r>
      <w:r w:rsidRPr="008E6F59">
        <w:rPr>
          <w:rStyle w:val="StyleUnderline"/>
          <w:highlight w:val="yellow"/>
        </w:rPr>
        <w:t>Trump’s</w:t>
      </w:r>
      <w:r w:rsidRPr="008E6F59">
        <w:rPr>
          <w:rStyle w:val="StyleUnderline"/>
        </w:rPr>
        <w:t xml:space="preserve"> transition </w:t>
      </w:r>
      <w:r w:rsidRPr="008E6F59">
        <w:rPr>
          <w:rStyle w:val="StyleUnderline"/>
          <w:highlight w:val="yellow"/>
        </w:rPr>
        <w:t>team has signaled that its</w:t>
      </w:r>
      <w:r w:rsidRPr="008E6F59">
        <w:rPr>
          <w:rStyle w:val="StyleUnderline"/>
        </w:rPr>
        <w:t xml:space="preserve"> first two </w:t>
      </w:r>
      <w:r w:rsidRPr="008E6F59">
        <w:rPr>
          <w:rStyle w:val="StyleUnderline"/>
          <w:highlight w:val="yellow"/>
        </w:rPr>
        <w:t>priorities are to</w:t>
      </w:r>
      <w:r w:rsidRPr="008E6F59">
        <w:rPr>
          <w:rStyle w:val="StyleUnderline"/>
        </w:rPr>
        <w:t xml:space="preserve"> move the ball forward on </w:t>
      </w:r>
      <w:r w:rsidRPr="008E6F59">
        <w:t xml:space="preserve">school choice and </w:t>
      </w:r>
      <w:r w:rsidRPr="008E6F59">
        <w:rPr>
          <w:rStyle w:val="StyleUnderline"/>
          <w:highlight w:val="yellow"/>
        </w:rPr>
        <w:t>roll</w:t>
      </w:r>
      <w:r w:rsidRPr="008E6F59">
        <w:rPr>
          <w:rStyle w:val="StyleUnderline"/>
        </w:rPr>
        <w:t xml:space="preserve">ing </w:t>
      </w:r>
      <w:r w:rsidRPr="008E6F59">
        <w:rPr>
          <w:rStyle w:val="StyleUnderline"/>
          <w:highlight w:val="yellow"/>
        </w:rPr>
        <w:t>back</w:t>
      </w:r>
      <w:r w:rsidRPr="008E6F59">
        <w:rPr>
          <w:rStyle w:val="StyleUnderline"/>
        </w:rPr>
        <w:t xml:space="preserve"> </w:t>
      </w:r>
      <w:r w:rsidRPr="008E6F59">
        <w:rPr>
          <w:rStyle w:val="StyleUnderline"/>
          <w:highlight w:val="yellow"/>
        </w:rPr>
        <w:t>the Office of Civil Rights’ directives?</w:t>
      </w:r>
      <w:r w:rsidRPr="008E6F59">
        <w:rPr>
          <w:rStyle w:val="StyleUnderline"/>
        </w:rPr>
        <w:t xml:space="preserve"> </w:t>
      </w:r>
      <w:r w:rsidRPr="008E6F59">
        <w:rPr>
          <w:rStyle w:val="StyleUnderline"/>
          <w:highlight w:val="yellow"/>
        </w:rPr>
        <w:t>These positions appear to</w:t>
      </w:r>
      <w:r w:rsidRPr="008E6F59">
        <w:rPr>
          <w:rStyle w:val="StyleUnderline"/>
        </w:rPr>
        <w:t xml:space="preserve"> be strategic to </w:t>
      </w:r>
      <w:r w:rsidRPr="008E6F59">
        <w:rPr>
          <w:rStyle w:val="StyleUnderline"/>
          <w:highlight w:val="yellow"/>
        </w:rPr>
        <w:t xml:space="preserve">pick up </w:t>
      </w:r>
      <w:r w:rsidRPr="008E6F59">
        <w:rPr>
          <w:rStyle w:val="Emphasis"/>
          <w:highlight w:val="yellow"/>
        </w:rPr>
        <w:t>easy political wins</w:t>
      </w:r>
      <w:r w:rsidRPr="008E6F59">
        <w:rPr>
          <w:rStyle w:val="StyleUnderline"/>
          <w:highlight w:val="yellow"/>
        </w:rPr>
        <w:t xml:space="preserve"> by promising greater school autonomy and restoring more traditional norms in schools, consistent with</w:t>
      </w:r>
      <w:r w:rsidRPr="008E6F59">
        <w:rPr>
          <w:rStyle w:val="StyleUnderline"/>
        </w:rPr>
        <w:t xml:space="preserve"> long-held </w:t>
      </w:r>
      <w:r w:rsidRPr="008E6F59">
        <w:rPr>
          <w:rStyle w:val="StyleUnderline"/>
          <w:highlight w:val="yellow"/>
        </w:rPr>
        <w:t>Republican values.</w:t>
      </w:r>
    </w:p>
    <w:p w14:paraId="6565417E" w14:textId="77777777" w:rsidR="007A03FD" w:rsidRPr="008E6F59" w:rsidRDefault="007A03FD" w:rsidP="007A03FD">
      <w:pPr>
        <w:pStyle w:val="Heading3"/>
        <w:rPr>
          <w:rFonts w:cs="Times New Roman"/>
        </w:rPr>
      </w:pPr>
      <w:r w:rsidRPr="008E6F59">
        <w:rPr>
          <w:rFonts w:cs="Times New Roman"/>
        </w:rPr>
        <w:lastRenderedPageBreak/>
        <w:t>Education---Federal Incentives</w:t>
      </w:r>
    </w:p>
    <w:p w14:paraId="788E6965" w14:textId="77777777" w:rsidR="007A03FD" w:rsidRPr="008E6F59" w:rsidRDefault="007A03FD" w:rsidP="007A03FD"/>
    <w:p w14:paraId="0A6E33BE" w14:textId="77777777" w:rsidR="007A03FD" w:rsidRPr="008E6F59" w:rsidRDefault="007A03FD" w:rsidP="007A03FD">
      <w:pPr>
        <w:pStyle w:val="Heading4"/>
        <w:rPr>
          <w:rFonts w:cs="Times New Roman"/>
        </w:rPr>
      </w:pPr>
      <w:r w:rsidRPr="008E6F59">
        <w:rPr>
          <w:rFonts w:cs="Times New Roman"/>
        </w:rPr>
        <w:t>Federal incentives cause intense backlash from gop and base</w:t>
      </w:r>
    </w:p>
    <w:p w14:paraId="40C3B0CD" w14:textId="77777777" w:rsidR="007A03FD" w:rsidRPr="008E6F59" w:rsidRDefault="007A03FD" w:rsidP="007A03FD">
      <w:pPr>
        <w:rPr>
          <w:rStyle w:val="Style13ptBold"/>
          <w:b w:val="0"/>
        </w:rPr>
      </w:pPr>
      <w:r w:rsidRPr="008E6F59">
        <w:rPr>
          <w:rStyle w:val="Style13ptBold"/>
        </w:rPr>
        <w:t>Whitman 15</w:t>
      </w:r>
      <w:r w:rsidRPr="008E6F59">
        <w:rPr>
          <w:rStyle w:val="Style13ptBold"/>
          <w:b w:val="0"/>
        </w:rPr>
        <w:t xml:space="preserve"> </w:t>
      </w:r>
      <w:r w:rsidRPr="008E6F59">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8E6F59">
        <w:rPr>
          <w:rStyle w:val="Style13ptBold"/>
          <w:b w:val="0"/>
          <w:sz w:val="18"/>
        </w:rPr>
        <w:t>Obamacore</w:t>
      </w:r>
      <w:proofErr w:type="spellEnd"/>
      <w:r w:rsidRPr="008E6F59">
        <w:rPr>
          <w:rStyle w:val="Style13ptBold"/>
          <w:b w:val="0"/>
          <w:sz w:val="18"/>
        </w:rPr>
        <w:t>’”, https://www.brookings.edu/wp-content/uploads/2016/06/Surprising-Conservative-Roots-of-the-Common-Core_FINAL.pdf)</w:t>
      </w:r>
    </w:p>
    <w:p w14:paraId="2E628BD4" w14:textId="77777777" w:rsidR="007A03FD" w:rsidRPr="008E6F59" w:rsidRDefault="007A03FD" w:rsidP="007A03FD">
      <w:r w:rsidRPr="008E6F59">
        <w:t xml:space="preserve">While anti-Obama animus undoubtedly plays a role in the Tea Party revolt against the Common Core, </w:t>
      </w:r>
      <w:r w:rsidRPr="008E6F59">
        <w:rPr>
          <w:rStyle w:val="StyleUnderline"/>
          <w:highlight w:val="yellow"/>
        </w:rPr>
        <w:t>conservative opposition is</w:t>
      </w:r>
      <w:r w:rsidRPr="008E6F59">
        <w:rPr>
          <w:rStyle w:val="StyleUnderline"/>
        </w:rPr>
        <w:t xml:space="preserve"> </w:t>
      </w:r>
      <w:r w:rsidRPr="008E6F59">
        <w:rPr>
          <w:rStyle w:val="StyleUnderline"/>
          <w:highlight w:val="yellow"/>
        </w:rPr>
        <w:t xml:space="preserve">also grounded in </w:t>
      </w:r>
      <w:r w:rsidRPr="008E6F59">
        <w:rPr>
          <w:rStyle w:val="Emphasis"/>
          <w:highlight w:val="yellow"/>
        </w:rPr>
        <w:t>objections to an active federal role in education</w:t>
      </w:r>
      <w:r w:rsidRPr="008E6F59">
        <w:rPr>
          <w:rStyle w:val="StyleUnderline"/>
        </w:rPr>
        <w:t>.</w:t>
      </w:r>
      <w:r w:rsidRPr="008E6F59">
        <w:t xml:space="preserve"> Some </w:t>
      </w:r>
      <w:r w:rsidRPr="008E6F59">
        <w:rPr>
          <w:rStyle w:val="StyleUnderline"/>
          <w:highlight w:val="yellow"/>
        </w:rPr>
        <w:t>Tea Party leaders seek</w:t>
      </w:r>
      <w:r w:rsidRPr="008E6F59">
        <w:t xml:space="preserve"> at one extreme </w:t>
      </w:r>
      <w:r w:rsidRPr="008E6F59">
        <w:rPr>
          <w:rStyle w:val="StyleUnderline"/>
          <w:highlight w:val="yellow"/>
        </w:rPr>
        <w:t>to outright abolish the U.S. D</w:t>
      </w:r>
      <w:r w:rsidRPr="008E6F59">
        <w:t xml:space="preserve">epartment </w:t>
      </w:r>
      <w:r w:rsidRPr="008E6F59">
        <w:rPr>
          <w:rStyle w:val="StyleUnderline"/>
          <w:highlight w:val="yellow"/>
        </w:rPr>
        <w:t>o</w:t>
      </w:r>
      <w:r w:rsidRPr="008E6F59">
        <w:t xml:space="preserve">f </w:t>
      </w:r>
      <w:r w:rsidRPr="008E6F59">
        <w:rPr>
          <w:rStyle w:val="StyleUnderline"/>
          <w:highlight w:val="yellow"/>
        </w:rPr>
        <w:t>E</w:t>
      </w:r>
      <w:r w:rsidRPr="008E6F59">
        <w:t xml:space="preserve">ducation. More </w:t>
      </w:r>
      <w:r w:rsidRPr="008E6F59">
        <w:rPr>
          <w:rStyle w:val="StyleUnderline"/>
          <w:highlight w:val="yellow"/>
        </w:rPr>
        <w:t>mainstream</w:t>
      </w:r>
      <w:r w:rsidRPr="008E6F59">
        <w:rPr>
          <w:rStyle w:val="StyleUnderline"/>
        </w:rPr>
        <w:t xml:space="preserve"> </w:t>
      </w:r>
      <w:r w:rsidRPr="008E6F59">
        <w:rPr>
          <w:rStyle w:val="StyleUnderline"/>
          <w:highlight w:val="yellow"/>
        </w:rPr>
        <w:t>Republicans</w:t>
      </w:r>
      <w:r w:rsidRPr="008E6F59">
        <w:rPr>
          <w:rStyle w:val="StyleUnderline"/>
        </w:rPr>
        <w:t xml:space="preserve"> now </w:t>
      </w:r>
      <w:r w:rsidRPr="008E6F59">
        <w:rPr>
          <w:rStyle w:val="StyleUnderline"/>
          <w:highlight w:val="yellow"/>
        </w:rPr>
        <w:t xml:space="preserve">want to </w:t>
      </w:r>
      <w:r w:rsidRPr="008E6F59">
        <w:rPr>
          <w:rStyle w:val="Emphasis"/>
          <w:highlight w:val="yellow"/>
        </w:rPr>
        <w:t>stop the federal government from providing incentives</w:t>
      </w:r>
      <w:r w:rsidRPr="008E6F59">
        <w:rPr>
          <w:rStyle w:val="StyleUnderline"/>
          <w:highlight w:val="yellow"/>
        </w:rPr>
        <w:t xml:space="preserve"> for states to set academic standards</w:t>
      </w:r>
      <w:r w:rsidRPr="008E6F59">
        <w:rPr>
          <w:rStyle w:val="StyleUnderline"/>
        </w:rPr>
        <w:t xml:space="preserve"> that establish the expectation students should be on track to be college- and career-ready by the time they finish high school</w:t>
      </w:r>
      <w:r w:rsidRPr="008E6F59">
        <w:t xml:space="preserve">.6 These </w:t>
      </w:r>
      <w:r w:rsidRPr="008E6F59">
        <w:rPr>
          <w:rStyle w:val="Emphasis"/>
          <w:highlight w:val="yellow"/>
        </w:rPr>
        <w:t>anti-incentive conservatives</w:t>
      </w:r>
      <w:r w:rsidRPr="008E6F59">
        <w:t xml:space="preserve"> do not </w:t>
      </w:r>
      <w:r w:rsidRPr="008E6F59">
        <w:rPr>
          <w:rStyle w:val="StyleUnderline"/>
          <w:highlight w:val="yellow"/>
        </w:rPr>
        <w:t>seek</w:t>
      </w:r>
      <w:r w:rsidRPr="008E6F59">
        <w:t xml:space="preserve"> </w:t>
      </w:r>
      <w:r w:rsidRPr="008E6F59">
        <w:rPr>
          <w:rStyle w:val="StyleUnderline"/>
          <w:highlight w:val="yellow"/>
        </w:rPr>
        <w:t>to</w:t>
      </w:r>
      <w:r w:rsidRPr="008E6F59">
        <w:t xml:space="preserve"> eliminate the U.S. Department of Education so much as </w:t>
      </w:r>
      <w:r w:rsidRPr="008E6F59">
        <w:rPr>
          <w:rStyle w:val="StyleUnderline"/>
          <w:highlight w:val="yellow"/>
        </w:rPr>
        <w:t>block</w:t>
      </w:r>
      <w:r w:rsidRPr="008E6F59">
        <w:rPr>
          <w:rStyle w:val="StyleUnderline"/>
        </w:rPr>
        <w:t xml:space="preserve"> it from using </w:t>
      </w:r>
      <w:r w:rsidRPr="008E6F59">
        <w:rPr>
          <w:rStyle w:val="StyleUnderline"/>
          <w:highlight w:val="yellow"/>
        </w:rPr>
        <w:t>incentives</w:t>
      </w:r>
      <w:r w:rsidRPr="008E6F59">
        <w:rPr>
          <w:rStyle w:val="StyleUnderline"/>
        </w:rPr>
        <w:t xml:space="preserve"> </w:t>
      </w:r>
      <w:r w:rsidRPr="008E6F59">
        <w:rPr>
          <w:rStyle w:val="StyleUnderline"/>
          <w:highlight w:val="yellow"/>
        </w:rPr>
        <w:t>to encourage</w:t>
      </w:r>
      <w:r w:rsidRPr="008E6F59">
        <w:rPr>
          <w:rStyle w:val="StyleUnderline"/>
        </w:rPr>
        <w:t xml:space="preserve"> or support </w:t>
      </w:r>
      <w:r w:rsidRPr="008E6F59">
        <w:rPr>
          <w:rStyle w:val="StyleUnderline"/>
          <w:highlight w:val="yellow"/>
        </w:rPr>
        <w:t>state and local reform</w:t>
      </w:r>
      <w:r w:rsidRPr="008E6F59">
        <w:t>—including state and local innovation, expanding high-quality state preschool programs, or reforming antiquated teacher evaluation systems.</w:t>
      </w:r>
    </w:p>
    <w:p w14:paraId="159B1850" w14:textId="77777777" w:rsidR="007A03FD" w:rsidRPr="008E6F59" w:rsidRDefault="007A03FD" w:rsidP="007A03FD">
      <w:pPr>
        <w:pStyle w:val="Heading3"/>
        <w:rPr>
          <w:rFonts w:cs="Times New Roman"/>
        </w:rPr>
      </w:pPr>
      <w:r w:rsidRPr="008E6F59">
        <w:rPr>
          <w:rFonts w:cs="Times New Roman"/>
        </w:rPr>
        <w:lastRenderedPageBreak/>
        <w:t>Education---Federal Standards</w:t>
      </w:r>
    </w:p>
    <w:p w14:paraId="7A0075CC" w14:textId="77777777" w:rsidR="007A03FD" w:rsidRPr="008E6F59" w:rsidRDefault="007A03FD" w:rsidP="007A03FD">
      <w:pPr>
        <w:pStyle w:val="Heading4"/>
        <w:rPr>
          <w:rFonts w:cs="Times New Roman"/>
        </w:rPr>
      </w:pPr>
      <w:r w:rsidRPr="008E6F59">
        <w:rPr>
          <w:rFonts w:cs="Times New Roman"/>
        </w:rPr>
        <w:t xml:space="preserve">Anything like Common Core or federal standards dooms </w:t>
      </w:r>
      <w:r w:rsidRPr="008E6F59">
        <w:rPr>
          <w:rFonts w:cs="Times New Roman"/>
          <w:u w:val="single"/>
        </w:rPr>
        <w:t xml:space="preserve">overall </w:t>
      </w:r>
      <w:r w:rsidRPr="008E6F59">
        <w:rPr>
          <w:rFonts w:cs="Times New Roman"/>
        </w:rPr>
        <w:t>base support</w:t>
      </w:r>
    </w:p>
    <w:p w14:paraId="7EB410E9" w14:textId="77777777" w:rsidR="007A03FD" w:rsidRPr="008E6F59" w:rsidRDefault="007A03FD" w:rsidP="007A03FD">
      <w:pPr>
        <w:rPr>
          <w:rStyle w:val="Style13ptBold"/>
          <w:b w:val="0"/>
        </w:rPr>
      </w:pPr>
      <w:r w:rsidRPr="008E6F59">
        <w:rPr>
          <w:rStyle w:val="Style13ptBold"/>
        </w:rPr>
        <w:t>Whitman 15</w:t>
      </w:r>
      <w:r w:rsidRPr="008E6F59">
        <w:rPr>
          <w:rStyle w:val="Style13ptBold"/>
          <w:b w:val="0"/>
        </w:rPr>
        <w:t xml:space="preserve"> </w:t>
      </w:r>
      <w:r w:rsidRPr="008E6F59">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8E6F59">
        <w:rPr>
          <w:rStyle w:val="Style13ptBold"/>
          <w:b w:val="0"/>
          <w:sz w:val="18"/>
        </w:rPr>
        <w:t>Obamacore</w:t>
      </w:r>
      <w:proofErr w:type="spellEnd"/>
      <w:r w:rsidRPr="008E6F59">
        <w:rPr>
          <w:rStyle w:val="Style13ptBold"/>
          <w:b w:val="0"/>
          <w:sz w:val="18"/>
        </w:rPr>
        <w:t>’”, https://www.brookings.edu/wp-content/uploads/2016/06/Surprising-Conservative-Roots-of-the-Common-Core_FINAL.pdf)</w:t>
      </w:r>
    </w:p>
    <w:p w14:paraId="5CF9B9F2" w14:textId="77777777" w:rsidR="007A03FD" w:rsidRPr="008E6F59" w:rsidRDefault="007A03FD" w:rsidP="007A03FD">
      <w:r w:rsidRPr="008E6F59">
        <w:rPr>
          <w:rStyle w:val="StyleUnderline"/>
          <w:highlight w:val="yellow"/>
        </w:rPr>
        <w:t>The Common Core State Standards have been attacked by conservatives across the country, and</w:t>
      </w:r>
      <w:r w:rsidRPr="008E6F59">
        <w:t xml:space="preserve"> no one </w:t>
      </w:r>
      <w:r w:rsidRPr="008E6F59">
        <w:rPr>
          <w:rStyle w:val="StyleUnderline"/>
          <w:highlight w:val="yellow"/>
        </w:rPr>
        <w:t>has taken a</w:t>
      </w:r>
      <w:r w:rsidRPr="008E6F59">
        <w:t xml:space="preserve"> bigger </w:t>
      </w:r>
      <w:r w:rsidRPr="008E6F59">
        <w:rPr>
          <w:rStyle w:val="StyleUnderline"/>
          <w:highlight w:val="yellow"/>
        </w:rPr>
        <w:t>beating on the political right for supporting the Common Core</w:t>
      </w:r>
      <w:r w:rsidRPr="008E6F59">
        <w:t xml:space="preserve"> learning standards than Jeb Bush. </w:t>
      </w:r>
      <w:r w:rsidRPr="008E6F59">
        <w:rPr>
          <w:rStyle w:val="StyleUnderline"/>
          <w:highlight w:val="yellow"/>
        </w:rPr>
        <w:t>Bush’s announcement that he was exploring a run</w:t>
      </w:r>
      <w:r w:rsidRPr="008E6F59">
        <w:t xml:space="preserve"> for President </w:t>
      </w:r>
      <w:r w:rsidRPr="008E6F59">
        <w:rPr>
          <w:rStyle w:val="StyleUnderline"/>
          <w:highlight w:val="yellow"/>
        </w:rPr>
        <w:t xml:space="preserve">was accompanied by instant warnings that his support </w:t>
      </w:r>
      <w:r w:rsidRPr="008E6F59">
        <w:rPr>
          <w:rStyle w:val="StyleUnderline"/>
        </w:rPr>
        <w:t>for</w:t>
      </w:r>
      <w:r w:rsidRPr="008E6F59">
        <w:t xml:space="preserve"> the </w:t>
      </w:r>
      <w:r w:rsidRPr="008E6F59">
        <w:rPr>
          <w:rStyle w:val="StyleUnderline"/>
        </w:rPr>
        <w:t xml:space="preserve">Common Core </w:t>
      </w:r>
      <w:r w:rsidRPr="008E6F59">
        <w:rPr>
          <w:rStyle w:val="StyleUnderline"/>
          <w:highlight w:val="yellow"/>
        </w:rPr>
        <w:t xml:space="preserve">could </w:t>
      </w:r>
      <w:r w:rsidRPr="008E6F59">
        <w:rPr>
          <w:rStyle w:val="Emphasis"/>
          <w:highlight w:val="yellow"/>
        </w:rPr>
        <w:t>doom his attempts to woo the</w:t>
      </w:r>
      <w:r w:rsidRPr="008E6F59">
        <w:rPr>
          <w:rStyle w:val="Emphasis"/>
        </w:rPr>
        <w:t xml:space="preserve"> Republican </w:t>
      </w:r>
      <w:r w:rsidRPr="008E6F59">
        <w:rPr>
          <w:rStyle w:val="Emphasis"/>
          <w:highlight w:val="yellow"/>
        </w:rPr>
        <w:t>base.</w:t>
      </w:r>
      <w:r w:rsidRPr="008E6F59">
        <w:t xml:space="preserve"> </w:t>
      </w:r>
      <w:r w:rsidRPr="008E6F59">
        <w:rPr>
          <w:rStyle w:val="StyleUnderline"/>
        </w:rPr>
        <w:t xml:space="preserve">TIME said that Bush was “going to have to win over the </w:t>
      </w:r>
      <w:r w:rsidRPr="008E6F59">
        <w:rPr>
          <w:rStyle w:val="StyleUnderline"/>
          <w:highlight w:val="yellow"/>
        </w:rPr>
        <w:t>Republican conservative base</w:t>
      </w:r>
      <w:r w:rsidRPr="008E6F59">
        <w:rPr>
          <w:rStyle w:val="StyleUnderline"/>
        </w:rPr>
        <w:t xml:space="preserve">, which </w:t>
      </w:r>
      <w:r w:rsidRPr="008E6F59">
        <w:rPr>
          <w:rStyle w:val="Emphasis"/>
          <w:highlight w:val="yellow"/>
        </w:rPr>
        <w:t>hates Common Core with the fire of a thousand suns</w:t>
      </w:r>
      <w:r w:rsidRPr="008E6F59">
        <w:rPr>
          <w:rStyle w:val="StyleUnderline"/>
          <w:highlight w:val="yellow"/>
        </w:rPr>
        <w:t>.</w:t>
      </w:r>
      <w:r w:rsidRPr="008E6F59">
        <w:t xml:space="preserve">” 1 </w:t>
      </w:r>
      <w:r w:rsidRPr="008E6F59">
        <w:rPr>
          <w:rStyle w:val="StyleUnderline"/>
        </w:rPr>
        <w:t>In case conservative loathing of the Common Core ran the risk of being understated, the Washington Post weighed in with an analysis stating that “</w:t>
      </w:r>
      <w:r w:rsidRPr="008E6F59">
        <w:rPr>
          <w:rStyle w:val="StyleUnderline"/>
          <w:highlight w:val="yellow"/>
        </w:rPr>
        <w:t>The conservative base hates—hates, hates, hates— the Common Core education standards</w:t>
      </w:r>
      <w:r w:rsidRPr="008E6F59">
        <w:t>.”2 Today’s conventional wisdom, as TIME sums up, is that “</w:t>
      </w:r>
      <w:r w:rsidRPr="008E6F59">
        <w:rPr>
          <w:rStyle w:val="StyleUnderline"/>
          <w:highlight w:val="yellow"/>
        </w:rPr>
        <w:t>if you’re a real conservative, you’re against [the Common Core]</w:t>
      </w:r>
      <w:r w:rsidRPr="008E6F59">
        <w:t xml:space="preserve">; </w:t>
      </w:r>
      <w:r w:rsidRPr="008E6F59">
        <w:rPr>
          <w:rStyle w:val="StyleUnderline"/>
          <w:highlight w:val="yellow"/>
        </w:rPr>
        <w:t>if you’re a faker, you’re for it</w:t>
      </w:r>
      <w:r w:rsidRPr="008E6F59">
        <w:t>.”3</w:t>
      </w:r>
    </w:p>
    <w:p w14:paraId="735F6A21" w14:textId="77777777" w:rsidR="00362780" w:rsidRPr="008E6F59" w:rsidRDefault="00362780" w:rsidP="00362780">
      <w:pPr>
        <w:pStyle w:val="Heading3"/>
        <w:rPr>
          <w:rFonts w:cs="Times New Roman"/>
        </w:rPr>
      </w:pPr>
      <w:r w:rsidRPr="008E6F59">
        <w:rPr>
          <w:rFonts w:cs="Times New Roman"/>
        </w:rPr>
        <w:lastRenderedPageBreak/>
        <w:t>Education---Funding</w:t>
      </w:r>
    </w:p>
    <w:p w14:paraId="2E775F70" w14:textId="77777777" w:rsidR="00362780" w:rsidRPr="008E6F59" w:rsidRDefault="00362780" w:rsidP="00362780">
      <w:pPr>
        <w:pStyle w:val="Heading4"/>
        <w:rPr>
          <w:rFonts w:cs="Times New Roman"/>
        </w:rPr>
      </w:pPr>
      <w:r w:rsidRPr="008E6F59">
        <w:rPr>
          <w:rFonts w:cs="Times New Roman"/>
        </w:rPr>
        <w:t>Turn – Increasing funding is antithetical to Trump’s education strategy – violates core conservative values</w:t>
      </w:r>
    </w:p>
    <w:p w14:paraId="34951172" w14:textId="77777777" w:rsidR="00362780" w:rsidRPr="008E6F59" w:rsidRDefault="00362780" w:rsidP="00362780">
      <w:r w:rsidRPr="008E6F59">
        <w:rPr>
          <w:rStyle w:val="Style13ptBold"/>
        </w:rPr>
        <w:t>Hansen</w:t>
      </w:r>
      <w:r w:rsidRPr="008E6F59">
        <w:t xml:space="preserve"> </w:t>
      </w:r>
      <w:r w:rsidRPr="008E6F59">
        <w:rPr>
          <w:rStyle w:val="Style13ptBold"/>
        </w:rPr>
        <w:t>16</w:t>
      </w:r>
      <w:r w:rsidRPr="008E6F59">
        <w:t xml:space="preserve"> – Michael Hansen, The Herman and George R. Brown Chair and Director - Brown Center on Education </w:t>
      </w:r>
      <w:proofErr w:type="spellStart"/>
      <w:r w:rsidRPr="008E6F59">
        <w:t>PolicySenior</w:t>
      </w:r>
      <w:proofErr w:type="spellEnd"/>
      <w:r w:rsidRPr="008E6F59">
        <w:t xml:space="preserve"> Fellow - Governance Studies, 12-27-2016 (“2016: The education election nobody saw coming,” </w:t>
      </w:r>
      <w:hyperlink r:id="rId17" w:history="1">
        <w:r w:rsidRPr="008E6F59">
          <w:rPr>
            <w:rStyle w:val="Hyperlink"/>
          </w:rPr>
          <w:t>https://www.brookings.edu/blog/brown-center-chalkboard/2016/12/27/2016-the-education-election-nobody-saw-coming/</w:t>
        </w:r>
      </w:hyperlink>
      <w:r w:rsidRPr="008E6F59">
        <w:t>, Accessed 07-27-2017, JD)</w:t>
      </w:r>
    </w:p>
    <w:p w14:paraId="55CB2060" w14:textId="77777777" w:rsidR="00362780" w:rsidRPr="008E6F59" w:rsidRDefault="00362780" w:rsidP="00362780">
      <w:pPr>
        <w:rPr>
          <w:rStyle w:val="StyleUnderline"/>
        </w:rPr>
      </w:pPr>
      <w:r w:rsidRPr="008E6F59">
        <w:t xml:space="preserve">It has been seven weeks since Donald Trump’s come-from-behind presidential win, but his victory wasn’t the only surprising outcome of the election. In reflecting on the events of the campaign and the new direction in education conversations in the wake of the result, it strikes me that there’s a sharp contrast in the prominence of education issues before and after the election. During the general campaign, education policy was rarely mentioned among the two candidates (though education issues received some airtime during both parties’ primary campaigns). Yet, </w:t>
      </w:r>
      <w:r w:rsidRPr="008E6F59">
        <w:rPr>
          <w:rStyle w:val="StyleUnderline"/>
        </w:rPr>
        <w:t>in media coverage since Nov. 8, many education issues have been prominently discussed, and not in ways that we necessarily saw coming.</w:t>
      </w:r>
      <w:r w:rsidRPr="008E6F59">
        <w:t xml:space="preserve"> </w:t>
      </w:r>
      <w:r w:rsidRPr="008E6F59">
        <w:rPr>
          <w:rStyle w:val="StyleUnderline"/>
        </w:rPr>
        <w:t xml:space="preserve">This surprising prominence of </w:t>
      </w:r>
      <w:r w:rsidRPr="008E6F59">
        <w:rPr>
          <w:rStyle w:val="StyleUnderline"/>
          <w:highlight w:val="yellow"/>
        </w:rPr>
        <w:t>education</w:t>
      </w:r>
      <w:r w:rsidRPr="008E6F59">
        <w:rPr>
          <w:rStyle w:val="StyleUnderline"/>
        </w:rPr>
        <w:t xml:space="preserve"> after the fact leads me to believe that it </w:t>
      </w:r>
      <w:r w:rsidRPr="008E6F59">
        <w:rPr>
          <w:rStyle w:val="StyleUnderline"/>
          <w:highlight w:val="yellow"/>
        </w:rPr>
        <w:t xml:space="preserve">was actually a </w:t>
      </w:r>
      <w:r w:rsidRPr="008E6F59">
        <w:rPr>
          <w:rStyle w:val="Emphasis"/>
          <w:highlight w:val="yellow"/>
        </w:rPr>
        <w:t>much bigger issue in the election</w:t>
      </w:r>
      <w:r w:rsidRPr="008E6F59">
        <w:rPr>
          <w:rStyle w:val="StyleUnderline"/>
          <w:highlight w:val="yellow"/>
        </w:rPr>
        <w:t xml:space="preserve"> than</w:t>
      </w:r>
      <w:r w:rsidRPr="008E6F59">
        <w:rPr>
          <w:rStyle w:val="StyleUnderline"/>
        </w:rPr>
        <w:t xml:space="preserve"> what </w:t>
      </w:r>
      <w:r w:rsidRPr="008E6F59">
        <w:rPr>
          <w:rStyle w:val="StyleUnderline"/>
          <w:highlight w:val="yellow"/>
        </w:rPr>
        <w:t>most</w:t>
      </w:r>
      <w:r w:rsidRPr="008E6F59">
        <w:rPr>
          <w:rStyle w:val="StyleUnderline"/>
        </w:rPr>
        <w:t xml:space="preserve"> people </w:t>
      </w:r>
      <w:r w:rsidRPr="008E6F59">
        <w:rPr>
          <w:rStyle w:val="StyleUnderline"/>
          <w:highlight w:val="yellow"/>
        </w:rPr>
        <w:t>realized</w:t>
      </w:r>
      <w:r w:rsidRPr="008E6F59">
        <w:t xml:space="preserve"> (myself included). Let me explain a few things that made me rethink this election: THE U.S. DEPARTMENT OF EDUCATION’S ACTIONS CONFLICTING WITH REPUBLICAN VALUES. For one, </w:t>
      </w:r>
      <w:r w:rsidRPr="008E6F59">
        <w:rPr>
          <w:rStyle w:val="StyleUnderline"/>
          <w:highlight w:val="yellow"/>
        </w:rPr>
        <w:t>many in the Republican party have viewed the D</w:t>
      </w:r>
      <w:r w:rsidRPr="008E6F59">
        <w:rPr>
          <w:rStyle w:val="StyleUnderline"/>
        </w:rPr>
        <w:t xml:space="preserve">epartment </w:t>
      </w:r>
      <w:r w:rsidRPr="008E6F59">
        <w:rPr>
          <w:rStyle w:val="StyleUnderline"/>
          <w:highlight w:val="yellow"/>
        </w:rPr>
        <w:t>o</w:t>
      </w:r>
      <w:r w:rsidRPr="008E6F59">
        <w:rPr>
          <w:rStyle w:val="StyleUnderline"/>
        </w:rPr>
        <w:t xml:space="preserve">f </w:t>
      </w:r>
      <w:r w:rsidRPr="008E6F59">
        <w:rPr>
          <w:rStyle w:val="StyleUnderline"/>
          <w:highlight w:val="yellow"/>
        </w:rPr>
        <w:t>E</w:t>
      </w:r>
      <w:r w:rsidRPr="008E6F59">
        <w:rPr>
          <w:rStyle w:val="StyleUnderline"/>
        </w:rPr>
        <w:t xml:space="preserve">ducation </w:t>
      </w:r>
      <w:r w:rsidRPr="008E6F59">
        <w:rPr>
          <w:rStyle w:val="StyleUnderline"/>
          <w:highlight w:val="yellow"/>
        </w:rPr>
        <w:t>with suspicion for decades</w:t>
      </w:r>
      <w:r w:rsidRPr="008E6F59">
        <w:rPr>
          <w:rStyle w:val="StyleUnderline"/>
        </w:rPr>
        <w:t>, even while Republican presidents have embraced the federal role once in office.</w:t>
      </w:r>
      <w:r w:rsidRPr="008E6F59">
        <w:t xml:space="preserve"> Former President George W. Bush, for example, famously strengthened the federal role through No Child Left Behind Act. In this context, Trump’s calls to shutter the Education Department (along with other candidates in the Republican primary) seemed to many like paper tigers. But perhaps this quick dismissal of a long-time Republican talking point overlooked the possibility that </w:t>
      </w:r>
      <w:r w:rsidRPr="008E6F59">
        <w:rPr>
          <w:rStyle w:val="Emphasis"/>
          <w:highlight w:val="yellow"/>
        </w:rPr>
        <w:t>conservative grievances</w:t>
      </w:r>
      <w:r w:rsidRPr="008E6F59">
        <w:rPr>
          <w:rStyle w:val="StyleUnderline"/>
        </w:rPr>
        <w:t xml:space="preserve"> against the department </w:t>
      </w:r>
      <w:r w:rsidRPr="008E6F59">
        <w:rPr>
          <w:rStyle w:val="StyleUnderline"/>
          <w:highlight w:val="yellow"/>
        </w:rPr>
        <w:t xml:space="preserve">may be </w:t>
      </w:r>
      <w:r w:rsidRPr="008E6F59">
        <w:rPr>
          <w:rStyle w:val="Emphasis"/>
          <w:highlight w:val="yellow"/>
        </w:rPr>
        <w:t>qualitatively different</w:t>
      </w:r>
      <w:r w:rsidRPr="008E6F59">
        <w:rPr>
          <w:rStyle w:val="StyleUnderline"/>
          <w:highlight w:val="yellow"/>
        </w:rPr>
        <w:t xml:space="preserve"> this time around.</w:t>
      </w:r>
      <w:r w:rsidRPr="008E6F59">
        <w:t xml:space="preserve"> Of course, Trump’s railings against the Common Core educational standards to reject federal overreach into classrooms genuinely missed the mark. Yet, </w:t>
      </w:r>
      <w:r w:rsidRPr="008E6F59">
        <w:rPr>
          <w:rStyle w:val="Emphasis"/>
          <w:highlight w:val="yellow"/>
        </w:rPr>
        <w:t xml:space="preserve">many states </w:t>
      </w:r>
      <w:r w:rsidRPr="008E6F59">
        <w:rPr>
          <w:rStyle w:val="Emphasis"/>
        </w:rPr>
        <w:t xml:space="preserve">and districts have been </w:t>
      </w:r>
      <w:r w:rsidRPr="008E6F59">
        <w:rPr>
          <w:rStyle w:val="Emphasis"/>
          <w:highlight w:val="yellow"/>
        </w:rPr>
        <w:t>feel</w:t>
      </w:r>
      <w:r w:rsidRPr="008E6F59">
        <w:rPr>
          <w:rStyle w:val="Emphasis"/>
        </w:rPr>
        <w:t xml:space="preserve">ing </w:t>
      </w:r>
      <w:r w:rsidRPr="008E6F59">
        <w:rPr>
          <w:rStyle w:val="Emphasis"/>
          <w:highlight w:val="yellow"/>
        </w:rPr>
        <w:t xml:space="preserve">coerced by federal pressures </w:t>
      </w:r>
      <w:r w:rsidRPr="008E6F59">
        <w:rPr>
          <w:rStyle w:val="StyleUnderline"/>
        </w:rPr>
        <w:t>for more than a decade now</w:t>
      </w:r>
      <w:r w:rsidRPr="008E6F59">
        <w:t xml:space="preserve"> under No Child Left Behind, and this has been exacerbated with Race to the Top and waivers under President Barack Obama’s administration. The Education Department’s focus on school turnaround using prescribed models that seemed tailored only with urban schools in mind certainly did little to help educators in rural locales feel like the federal government actually understood and was working for them. Additionally, the Education Department under Obama has been aggressive not only on academics but also on other practices like policing sexual assault on college campuses and access to bathroom facilities. The “Dear Colleague” letters from the department’s Office of Civil Rights seemed to exemplify executive overreach to many, and the letters themselves prescribe liberal policy changes that brush up against long-held social norms that conservatives value. </w:t>
      </w:r>
      <w:r w:rsidRPr="008E6F59">
        <w:rPr>
          <w:rStyle w:val="StyleUnderline"/>
          <w:highlight w:val="yellow"/>
        </w:rPr>
        <w:t>Is it any wonder</w:t>
      </w:r>
      <w:r w:rsidRPr="008E6F59">
        <w:rPr>
          <w:rStyle w:val="StyleUnderline"/>
        </w:rPr>
        <w:t xml:space="preserve">, then, that </w:t>
      </w:r>
      <w:r w:rsidRPr="008E6F59">
        <w:rPr>
          <w:rStyle w:val="StyleUnderline"/>
          <w:highlight w:val="yellow"/>
        </w:rPr>
        <w:t>Trump’s</w:t>
      </w:r>
      <w:r w:rsidRPr="008E6F59">
        <w:rPr>
          <w:rStyle w:val="StyleUnderline"/>
        </w:rPr>
        <w:t xml:space="preserve"> transition team has signaled that its first two </w:t>
      </w:r>
      <w:r w:rsidRPr="008E6F59">
        <w:rPr>
          <w:rStyle w:val="StyleUnderline"/>
          <w:highlight w:val="yellow"/>
        </w:rPr>
        <w:t>priorities are</w:t>
      </w:r>
      <w:r w:rsidRPr="008E6F59">
        <w:rPr>
          <w:rStyle w:val="StyleUnderline"/>
        </w:rPr>
        <w:t xml:space="preserve"> to move the ball forward on </w:t>
      </w:r>
      <w:r w:rsidRPr="008E6F59">
        <w:rPr>
          <w:rStyle w:val="StyleUnderline"/>
          <w:highlight w:val="yellow"/>
        </w:rPr>
        <w:t>school choice</w:t>
      </w:r>
      <w:r w:rsidRPr="008E6F59">
        <w:rPr>
          <w:highlight w:val="yellow"/>
        </w:rPr>
        <w:t xml:space="preserve"> </w:t>
      </w:r>
      <w:r w:rsidRPr="008E6F59">
        <w:t xml:space="preserve">and rolling back the Office of Civil Rights’ directives? </w:t>
      </w:r>
      <w:r w:rsidRPr="008E6F59">
        <w:rPr>
          <w:rStyle w:val="StyleUnderline"/>
          <w:highlight w:val="yellow"/>
        </w:rPr>
        <w:t xml:space="preserve">These positions </w:t>
      </w:r>
      <w:r w:rsidRPr="008E6F59">
        <w:rPr>
          <w:rStyle w:val="StyleUnderline"/>
        </w:rPr>
        <w:t xml:space="preserve">appear to be strategic to </w:t>
      </w:r>
      <w:r w:rsidRPr="008E6F59">
        <w:rPr>
          <w:rStyle w:val="StyleUnderline"/>
          <w:highlight w:val="yellow"/>
        </w:rPr>
        <w:t xml:space="preserve">pick up </w:t>
      </w:r>
      <w:r w:rsidRPr="008E6F59">
        <w:rPr>
          <w:rStyle w:val="Emphasis"/>
          <w:highlight w:val="yellow"/>
        </w:rPr>
        <w:t>easy political wins</w:t>
      </w:r>
      <w:r w:rsidRPr="008E6F59">
        <w:rPr>
          <w:rStyle w:val="StyleUnderline"/>
          <w:highlight w:val="yellow"/>
        </w:rPr>
        <w:t xml:space="preserve"> by promising</w:t>
      </w:r>
      <w:r w:rsidRPr="008E6F59">
        <w:rPr>
          <w:rStyle w:val="StyleUnderline"/>
        </w:rPr>
        <w:t xml:space="preserve"> greater </w:t>
      </w:r>
      <w:r w:rsidRPr="008E6F59">
        <w:rPr>
          <w:rStyle w:val="StyleUnderline"/>
          <w:highlight w:val="yellow"/>
        </w:rPr>
        <w:t xml:space="preserve">school autonomy </w:t>
      </w:r>
      <w:r w:rsidRPr="008E6F59">
        <w:rPr>
          <w:rStyle w:val="StyleUnderline"/>
        </w:rPr>
        <w:t xml:space="preserve">and restoring more traditional norms in schools, </w:t>
      </w:r>
      <w:r w:rsidRPr="008E6F59">
        <w:rPr>
          <w:rStyle w:val="StyleUnderline"/>
          <w:highlight w:val="yellow"/>
        </w:rPr>
        <w:t xml:space="preserve">consistent with </w:t>
      </w:r>
      <w:r w:rsidRPr="008E6F59">
        <w:rPr>
          <w:rStyle w:val="Emphasis"/>
          <w:highlight w:val="yellow"/>
        </w:rPr>
        <w:t>long-held Republican values</w:t>
      </w:r>
      <w:r w:rsidRPr="008E6F59">
        <w:rPr>
          <w:rStyle w:val="StyleUnderline"/>
        </w:rPr>
        <w:t xml:space="preserve">. </w:t>
      </w:r>
      <w:r w:rsidRPr="008E6F59">
        <w:t xml:space="preserve">EDUCATION AND THE ELECTORATE. One of the major findings coming out of exit polling is the split in support among voters by education levels, with Clinton taking the college-educated vote by a 10-point margin (52 percent vs. 42 percent), compared to Trump taking the vote of non-college-grads by a 7-point margin (51 percent vs. 44 percent). Clinton improved upon Obama’s 2012 performance in the most highly educated counties, while Trump made major strides in the most uneducated counties. Looking at the state level, those states whose populations exceeded the national average of educational attainment went to Clinton and those with the least educated populace went to Trump with only five exceptions. These wins should not be a major surprise as Trump has been leading – and bragging about – the “poorly educated” vote since his Nevada primary victory in February. Yet, this divide by education is a remarkably large split in the context of recent presidential elections. </w:t>
      </w:r>
      <w:r w:rsidRPr="008E6F59">
        <w:rPr>
          <w:rStyle w:val="StyleUnderline"/>
        </w:rPr>
        <w:t xml:space="preserve">Given these results, </w:t>
      </w:r>
      <w:r w:rsidRPr="008E6F59">
        <w:rPr>
          <w:rStyle w:val="StyleUnderline"/>
          <w:highlight w:val="yellow"/>
        </w:rPr>
        <w:t>one can readily imagine a future</w:t>
      </w:r>
      <w:r w:rsidRPr="008E6F59">
        <w:rPr>
          <w:rStyle w:val="StyleUnderline"/>
        </w:rPr>
        <w:t xml:space="preserve"> state of the world </w:t>
      </w:r>
      <w:r w:rsidRPr="008E6F59">
        <w:rPr>
          <w:rStyle w:val="StyleUnderline"/>
          <w:highlight w:val="yellow"/>
        </w:rPr>
        <w:t>where education becomes a political tool</w:t>
      </w:r>
      <w:r w:rsidRPr="008E6F59">
        <w:rPr>
          <w:rStyle w:val="StyleUnderline"/>
        </w:rPr>
        <w:t xml:space="preserve">. </w:t>
      </w:r>
      <w:r w:rsidRPr="008E6F59">
        <w:t xml:space="preserve">Promoting college enrollment and graduation become the means to develop a Democratic voting bloc, while </w:t>
      </w:r>
      <w:r w:rsidRPr="008E6F59">
        <w:rPr>
          <w:rStyle w:val="StyleUnderline"/>
          <w:highlight w:val="yellow"/>
        </w:rPr>
        <w:t xml:space="preserve">reducing public investments </w:t>
      </w:r>
      <w:r w:rsidRPr="008E6F59">
        <w:rPr>
          <w:rStyle w:val="StyleUnderline"/>
        </w:rPr>
        <w:t>in education</w:t>
      </w:r>
      <w:r w:rsidRPr="008E6F59">
        <w:t xml:space="preserve"> (particularly higher education) </w:t>
      </w:r>
      <w:r w:rsidRPr="008E6F59">
        <w:rPr>
          <w:rStyle w:val="StyleUnderline"/>
          <w:highlight w:val="yellow"/>
        </w:rPr>
        <w:t xml:space="preserve">become </w:t>
      </w:r>
      <w:r w:rsidRPr="008E6F59">
        <w:rPr>
          <w:rStyle w:val="Emphasis"/>
          <w:highlight w:val="yellow"/>
        </w:rPr>
        <w:t>strategies to maintain Republican dominance</w:t>
      </w:r>
      <w:r w:rsidRPr="008E6F59">
        <w:rPr>
          <w:rStyle w:val="StyleUnderline"/>
          <w:highlight w:val="yellow"/>
        </w:rPr>
        <w:t xml:space="preserve"> </w:t>
      </w:r>
      <w:r w:rsidRPr="008E6F59">
        <w:rPr>
          <w:rStyle w:val="StyleUnderline"/>
        </w:rPr>
        <w:t>in capitols across the country.</w:t>
      </w:r>
      <w:r w:rsidRPr="008E6F59">
        <w:t xml:space="preserve"> America’s light can only dim if promoting an educated citizenry becomes politicized.</w:t>
      </w:r>
    </w:p>
    <w:p w14:paraId="6CA5D42B" w14:textId="77777777" w:rsidR="00362780" w:rsidRPr="008E6F59" w:rsidRDefault="00362780" w:rsidP="00362780"/>
    <w:p w14:paraId="30C978E6" w14:textId="77777777" w:rsidR="00362780" w:rsidRPr="008E6F59" w:rsidRDefault="00362780" w:rsidP="00362780">
      <w:pPr>
        <w:pStyle w:val="Heading4"/>
        <w:rPr>
          <w:rFonts w:cs="Times New Roman"/>
        </w:rPr>
      </w:pPr>
      <w:r w:rsidRPr="008E6F59">
        <w:rPr>
          <w:rFonts w:cs="Times New Roman"/>
        </w:rPr>
        <w:t>Increasing funding causes base backlash – violates GOP education strategy</w:t>
      </w:r>
    </w:p>
    <w:p w14:paraId="3C2FCC06" w14:textId="77777777" w:rsidR="00362780" w:rsidRPr="008E6F59" w:rsidRDefault="00362780" w:rsidP="00362780">
      <w:proofErr w:type="spellStart"/>
      <w:r w:rsidRPr="008E6F59">
        <w:rPr>
          <w:rStyle w:val="Style13ptBold"/>
        </w:rPr>
        <w:t>Boser</w:t>
      </w:r>
      <w:proofErr w:type="spellEnd"/>
      <w:r w:rsidRPr="008E6F59">
        <w:rPr>
          <w:rStyle w:val="Style13ptBold"/>
        </w:rPr>
        <w:t xml:space="preserve"> 17</w:t>
      </w:r>
      <w:r w:rsidRPr="008E6F59">
        <w:t xml:space="preserve"> – Ulrich </w:t>
      </w:r>
      <w:proofErr w:type="spellStart"/>
      <w:r w:rsidRPr="008E6F59">
        <w:t>Boser</w:t>
      </w:r>
      <w:proofErr w:type="spellEnd"/>
      <w:r w:rsidRPr="008E6F59">
        <w:t xml:space="preserve">, fellow at the Center for American Progress, 3-6-2017 ("Education policy fights don’t focus enough on teaching and learning," </w:t>
      </w:r>
      <w:proofErr w:type="spellStart"/>
      <w:r w:rsidRPr="008E6F59">
        <w:t>ThinkProgress</w:t>
      </w:r>
      <w:proofErr w:type="spellEnd"/>
      <w:r w:rsidRPr="008E6F59">
        <w:t xml:space="preserve">, </w:t>
      </w:r>
      <w:hyperlink r:id="rId18" w:history="1">
        <w:r w:rsidRPr="008E6F59">
          <w:rPr>
            <w:rStyle w:val="Hyperlink"/>
          </w:rPr>
          <w:t>https://thinkprogress.org/its-the-classroom-stupid-education-reform-needs-to-focus-on-teaching-and-learning-c5f67457ba7c</w:t>
        </w:r>
      </w:hyperlink>
      <w:r w:rsidRPr="008E6F59">
        <w:t>, Accessed 07-27-2017, JD)</w:t>
      </w:r>
    </w:p>
    <w:p w14:paraId="10B2CC10" w14:textId="77777777" w:rsidR="00362780" w:rsidRPr="008E6F59" w:rsidRDefault="00362780" w:rsidP="00362780">
      <w:r w:rsidRPr="008E6F59">
        <w:t xml:space="preserve">For their part, </w:t>
      </w:r>
      <w:r w:rsidRPr="008E6F59">
        <w:rPr>
          <w:rStyle w:val="StyleUnderline"/>
          <w:highlight w:val="yellow"/>
        </w:rPr>
        <w:t>Republicans have</w:t>
      </w:r>
      <w:r w:rsidRPr="008E6F59">
        <w:rPr>
          <w:rStyle w:val="StyleUnderline"/>
        </w:rPr>
        <w:t xml:space="preserve"> a set of </w:t>
      </w:r>
      <w:r w:rsidRPr="008E6F59">
        <w:rPr>
          <w:rStyle w:val="StyleUnderline"/>
          <w:highlight w:val="yellow"/>
        </w:rPr>
        <w:t xml:space="preserve">education issues that </w:t>
      </w:r>
      <w:r w:rsidRPr="008E6F59">
        <w:rPr>
          <w:rStyle w:val="Emphasis"/>
          <w:highlight w:val="yellow"/>
        </w:rPr>
        <w:t>do well with their base</w:t>
      </w:r>
      <w:r w:rsidRPr="008E6F59">
        <w:rPr>
          <w:rStyle w:val="StyleUnderline"/>
          <w:highlight w:val="yellow"/>
        </w:rPr>
        <w:t>.</w:t>
      </w:r>
      <w:r w:rsidRPr="008E6F59">
        <w:rPr>
          <w:rStyle w:val="StyleUnderline"/>
        </w:rPr>
        <w:t xml:space="preserve"> If a GOP policymaker comes into office, they’ll talk about </w:t>
      </w:r>
      <w:r w:rsidRPr="008E6F59">
        <w:rPr>
          <w:rStyle w:val="StyleUnderline"/>
          <w:highlight w:val="yellow"/>
        </w:rPr>
        <w:t>free markets and</w:t>
      </w:r>
      <w:r w:rsidRPr="008E6F59">
        <w:rPr>
          <w:rStyle w:val="StyleUnderline"/>
        </w:rPr>
        <w:t xml:space="preserve"> promote </w:t>
      </w:r>
      <w:r w:rsidRPr="008E6F59">
        <w:rPr>
          <w:rStyle w:val="StyleUnderline"/>
          <w:highlight w:val="yellow"/>
        </w:rPr>
        <w:t xml:space="preserve">vouchers and tax </w:t>
      </w:r>
      <w:r w:rsidRPr="008E6F59">
        <w:rPr>
          <w:rStyle w:val="StyleUnderline"/>
          <w:highlight w:val="yellow"/>
        </w:rPr>
        <w:lastRenderedPageBreak/>
        <w:t>credits.</w:t>
      </w:r>
      <w:r w:rsidRPr="008E6F59">
        <w:rPr>
          <w:rStyle w:val="StyleUnderline"/>
        </w:rPr>
        <w:t xml:space="preserve"> In contrast, </w:t>
      </w:r>
      <w:r w:rsidRPr="008E6F59">
        <w:rPr>
          <w:rStyle w:val="StyleUnderline"/>
          <w:highlight w:val="yellow"/>
        </w:rPr>
        <w:t>Democrats</w:t>
      </w:r>
      <w:r w:rsidRPr="008E6F59">
        <w:t xml:space="preserve"> talk about opportunity and </w:t>
      </w:r>
      <w:r w:rsidRPr="008E6F59">
        <w:rPr>
          <w:rStyle w:val="StyleUnderline"/>
          <w:highlight w:val="yellow"/>
        </w:rPr>
        <w:t>advocate for more</w:t>
      </w:r>
      <w:r w:rsidRPr="008E6F59">
        <w:rPr>
          <w:rStyle w:val="StyleUnderline"/>
        </w:rPr>
        <w:t xml:space="preserve"> school </w:t>
      </w:r>
      <w:r w:rsidRPr="008E6F59">
        <w:rPr>
          <w:rStyle w:val="StyleUnderline"/>
          <w:highlight w:val="yellow"/>
        </w:rPr>
        <w:t>funding</w:t>
      </w:r>
      <w:r w:rsidRPr="008E6F59">
        <w:t>, new academic programs, and free college. Whatever the merits of these policy proposals — and there are many — they generally overlook the nature of teaching and learning. They ignore the growing body of science on how people best acquire new skills and knowledge. Textbook reform is a great example: In my research with colleagues, I’ve found that curriculum changes can provides tremendous gains for students. Indeed, switching textbooks can provide the same academics gains as moving from an average teacher to a great teacher. But policymakers rarely use textbooks as a lever to improve teaching and learning. What’s worse, the polarized nature of today’s politics works to corrode the few efforts that might actually improve classroom practice. Consider the</w:t>
      </w:r>
      <w:r w:rsidRPr="008E6F59">
        <w:rPr>
          <w:u w:val="single"/>
        </w:rPr>
        <w:t xml:space="preserve"> </w:t>
      </w:r>
      <w:r w:rsidRPr="008E6F59">
        <w:rPr>
          <w:rStyle w:val="StyleUnderline"/>
          <w:highlight w:val="yellow"/>
        </w:rPr>
        <w:t>Common Core</w:t>
      </w:r>
      <w:r w:rsidRPr="008E6F59">
        <w:rPr>
          <w:u w:val="single"/>
        </w:rPr>
        <w:t xml:space="preserve"> </w:t>
      </w:r>
      <w:r w:rsidRPr="008E6F59">
        <w:t>standards. In the early years of the initiative, policymakers on the left and right praised the effort to create a common set of academic expectations. Many believed that the standards would help instruction by defining clear academics goals for students. But the standards</w:t>
      </w:r>
      <w:r w:rsidRPr="008E6F59">
        <w:rPr>
          <w:rStyle w:val="Emphasis"/>
        </w:rPr>
        <w:t xml:space="preserve"> </w:t>
      </w:r>
      <w:r w:rsidRPr="008E6F59">
        <w:rPr>
          <w:rStyle w:val="Emphasis"/>
          <w:highlight w:val="yellow"/>
        </w:rPr>
        <w:t>soon became another political football</w:t>
      </w:r>
      <w:r w:rsidRPr="008E6F59">
        <w:rPr>
          <w:rStyle w:val="StyleUnderline"/>
          <w:highlight w:val="yellow"/>
        </w:rPr>
        <w:t>. Many Republicans began attacking the Common Core,</w:t>
      </w:r>
      <w:r w:rsidRPr="008E6F59">
        <w:rPr>
          <w:rStyle w:val="StyleUnderline"/>
        </w:rPr>
        <w:t xml:space="preserve"> </w:t>
      </w:r>
      <w:r w:rsidRPr="008E6F59">
        <w:rPr>
          <w:rStyle w:val="StyleUnderline"/>
          <w:highlight w:val="yellow"/>
        </w:rPr>
        <w:t>arguing it was “government overreach</w:t>
      </w:r>
      <w:r w:rsidRPr="008E6F59">
        <w:rPr>
          <w:rStyle w:val="StyleUnderline"/>
        </w:rPr>
        <w:t xml:space="preserve">,” and public opinion soon began to dip. </w:t>
      </w:r>
      <w:r w:rsidRPr="008E6F59">
        <w:t xml:space="preserve">This meant that many teachers didn’t get enough training, and some educators still feel like they lack instructional support for the new academic expectations, according to a recent study. The media is to blame, too, and reporters are often more interested in political debates than covering better ways for teachers to teach. I recently finished a book on the new research on learning, and sometimes I had a hard time pitching the topic to education reporters. Indeed, one journalist told me that I should pitch the book to the science desk instead of the education desk. It’s easier to pass a law than change the culture of a classroom, and efforts to improve teaching and learning are difficult endeavors. It’s a matter of shifting day-to-day practice, and that means a lot of time and training. </w:t>
      </w:r>
      <w:r w:rsidRPr="008E6F59">
        <w:rPr>
          <w:rStyle w:val="Emphasis"/>
          <w:highlight w:val="yellow"/>
        </w:rPr>
        <w:t>Instructional reforms also require political capital, as policymakers have to defend curricular shifts.</w:t>
      </w:r>
      <w:r w:rsidRPr="008E6F59">
        <w:t xml:space="preserve"> Some policymakers have taken up the cause. States like New York have helped develop next-generation instructional tools, while Louisiana has been evaluating curricula to help educators sort the textbook wheat from the textbook chaff. A few years ago, the American Federation of Teachers began an online effort to support better curricula, while, my employer, the Center for American Progress, created a thoughtful campaign to professionalize the teaching workforce called </w:t>
      </w:r>
      <w:proofErr w:type="spellStart"/>
      <w:r w:rsidRPr="008E6F59">
        <w:t>TeachStrong</w:t>
      </w:r>
      <w:proofErr w:type="spellEnd"/>
      <w:r w:rsidRPr="008E6F59">
        <w:t>.</w:t>
      </w:r>
    </w:p>
    <w:p w14:paraId="364B3909" w14:textId="77777777" w:rsidR="00E97F43" w:rsidRPr="008E6F59" w:rsidRDefault="00E97F43" w:rsidP="00E97F43">
      <w:pPr>
        <w:pStyle w:val="Heading3"/>
        <w:rPr>
          <w:rFonts w:cs="Times New Roman"/>
        </w:rPr>
      </w:pPr>
      <w:r w:rsidRPr="008E6F59">
        <w:rPr>
          <w:rFonts w:cs="Times New Roman"/>
        </w:rPr>
        <w:lastRenderedPageBreak/>
        <w:t>Link---D.C. Vouchers</w:t>
      </w:r>
    </w:p>
    <w:p w14:paraId="7ED7E316" w14:textId="77777777" w:rsidR="00E97F43" w:rsidRPr="008E6F59" w:rsidRDefault="00E97F43" w:rsidP="00E97F43">
      <w:pPr>
        <w:pStyle w:val="Heading4"/>
        <w:rPr>
          <w:rFonts w:cs="Times New Roman"/>
        </w:rPr>
      </w:pPr>
      <w:r w:rsidRPr="008E6F59">
        <w:rPr>
          <w:rFonts w:cs="Times New Roman"/>
        </w:rPr>
        <w:t>Plan causes GOP rebellion – it’s a massive loss – they view it as a key issue</w:t>
      </w:r>
    </w:p>
    <w:p w14:paraId="3B2FB482" w14:textId="77777777" w:rsidR="00E97F43" w:rsidRPr="008E6F59" w:rsidRDefault="00E97F43" w:rsidP="00E97F43">
      <w:r w:rsidRPr="008E6F59">
        <w:rPr>
          <w:rStyle w:val="Style13ptBold"/>
        </w:rPr>
        <w:t xml:space="preserve">Bump, 14 --- </w:t>
      </w:r>
      <w:r w:rsidRPr="008E6F59">
        <w:t xml:space="preserve">PHILIP BUMP is a former politics writer for The Atlantic Wire, The Atlantic, 1/22, </w:t>
      </w:r>
      <w:hyperlink r:id="rId19" w:history="1">
        <w:r w:rsidRPr="008E6F59">
          <w:rPr>
            <w:rStyle w:val="Hyperlink"/>
          </w:rPr>
          <w:t>https://www.theatlantic.com/politics/archive/2014/01/why-dont-republicans-want-school-vouchers-places-republicans-actually-live/357277/</w:t>
        </w:r>
      </w:hyperlink>
    </w:p>
    <w:p w14:paraId="302CC043" w14:textId="77777777" w:rsidR="00E97F43" w:rsidRPr="008E6F59" w:rsidRDefault="00E97F43" w:rsidP="00E97F43">
      <w:pPr>
        <w:rPr>
          <w:rStyle w:val="StyleUnderline"/>
        </w:rPr>
      </w:pPr>
      <w:r w:rsidRPr="008E6F59">
        <w:t>Why Don't Republicans Want School Vouchers in Places Republicans Actually Live</w:t>
      </w:r>
      <w:r w:rsidRPr="008E6F59">
        <w:rPr>
          <w:rStyle w:val="StyleUnderline"/>
        </w:rPr>
        <w:t xml:space="preserve">? </w:t>
      </w:r>
      <w:r w:rsidRPr="008E6F59">
        <w:rPr>
          <w:rStyle w:val="StyleUnderline"/>
          <w:highlight w:val="yellow"/>
        </w:rPr>
        <w:t>Republicans</w:t>
      </w:r>
      <w:r w:rsidRPr="008E6F59">
        <w:rPr>
          <w:highlight w:val="yellow"/>
        </w:rPr>
        <w:t xml:space="preserve"> </w:t>
      </w:r>
      <w:r w:rsidRPr="008E6F59">
        <w:rPr>
          <w:rStyle w:val="StyleUnderline"/>
          <w:highlight w:val="yellow"/>
        </w:rPr>
        <w:t>are</w:t>
      </w:r>
      <w:r w:rsidRPr="008E6F59">
        <w:rPr>
          <w:rStyle w:val="StyleUnderline"/>
        </w:rPr>
        <w:t xml:space="preserve"> once again </w:t>
      </w:r>
      <w:r w:rsidRPr="008E6F59">
        <w:rPr>
          <w:rStyle w:val="Emphasis"/>
          <w:highlight w:val="yellow"/>
        </w:rPr>
        <w:t>passionate</w:t>
      </w:r>
      <w:r w:rsidRPr="008E6F59">
        <w:rPr>
          <w:rStyle w:val="StyleUnderline"/>
          <w:highlight w:val="yellow"/>
        </w:rPr>
        <w:t xml:space="preserve"> about</w:t>
      </w:r>
      <w:r w:rsidRPr="008E6F59">
        <w:rPr>
          <w:rStyle w:val="StyleUnderline"/>
        </w:rPr>
        <w:t xml:space="preserve"> school </w:t>
      </w:r>
      <w:r w:rsidRPr="008E6F59">
        <w:rPr>
          <w:rStyle w:val="StyleUnderline"/>
          <w:highlight w:val="yellow"/>
        </w:rPr>
        <w:t>vouchers,</w:t>
      </w:r>
      <w:r w:rsidRPr="008E6F59">
        <w:rPr>
          <w:rStyle w:val="StyleUnderline"/>
        </w:rPr>
        <w:t xml:space="preserve"> </w:t>
      </w:r>
      <w:r w:rsidRPr="008E6F59">
        <w:rPr>
          <w:rStyle w:val="StyleUnderline"/>
          <w:highlight w:val="yellow"/>
        </w:rPr>
        <w:t>believing that</w:t>
      </w:r>
      <w:r w:rsidRPr="008E6F59">
        <w:rPr>
          <w:highlight w:val="yellow"/>
        </w:rPr>
        <w:t xml:space="preserve"> "</w:t>
      </w:r>
      <w:r w:rsidRPr="008E6F59">
        <w:rPr>
          <w:rStyle w:val="StyleUnderline"/>
          <w:highlight w:val="yellow"/>
        </w:rPr>
        <w:t>school choice</w:t>
      </w:r>
      <w:r w:rsidRPr="008E6F59">
        <w:rPr>
          <w:highlight w:val="yellow"/>
        </w:rPr>
        <w:t xml:space="preserve">" </w:t>
      </w:r>
      <w:r w:rsidRPr="008E6F59">
        <w:rPr>
          <w:rStyle w:val="StyleUnderline"/>
          <w:highlight w:val="yellow"/>
        </w:rPr>
        <w:t>is a key to winning</w:t>
      </w:r>
      <w:r w:rsidRPr="008E6F59">
        <w:rPr>
          <w:rStyle w:val="StyleUnderline"/>
        </w:rPr>
        <w:t xml:space="preserve"> over </w:t>
      </w:r>
      <w:r w:rsidRPr="008E6F59">
        <w:rPr>
          <w:rStyle w:val="StyleUnderline"/>
          <w:highlight w:val="yellow"/>
        </w:rPr>
        <w:t>minority voters</w:t>
      </w:r>
      <w:r w:rsidRPr="008E6F59">
        <w:rPr>
          <w:highlight w:val="yellow"/>
        </w:rPr>
        <w:t>.</w:t>
      </w:r>
      <w:r w:rsidRPr="008E6F59">
        <w:t xml:space="preserve"> But you know who often doesn't like the idea? Republicans from rural areas. </w:t>
      </w:r>
      <w:r w:rsidRPr="008E6F59">
        <w:rPr>
          <w:rStyle w:val="StyleUnderline"/>
          <w:highlight w:val="yellow"/>
        </w:rPr>
        <w:t xml:space="preserve">A </w:t>
      </w:r>
      <w:r w:rsidRPr="008E6F59">
        <w:rPr>
          <w:rStyle w:val="Emphasis"/>
          <w:highlight w:val="yellow"/>
        </w:rPr>
        <w:t>number of prominent members of the GOP</w:t>
      </w:r>
      <w:r w:rsidRPr="008E6F59">
        <w:rPr>
          <w:rStyle w:val="StyleUnderline"/>
          <w:highlight w:val="yellow"/>
        </w:rPr>
        <w:t xml:space="preserve"> have spoken about vouchers recently</w:t>
      </w:r>
      <w:r w:rsidRPr="008E6F59">
        <w:rPr>
          <w:rStyle w:val="StyleUnderline"/>
        </w:rPr>
        <w:t>, largely in the context of addressing poverty and inequality. Politico documents a number of them: House Majority Leader Eric Cantor, Florida Sen. Marco Rubio</w:t>
      </w:r>
      <w:r w:rsidRPr="008E6F59">
        <w:t xml:space="preserve">, state </w:t>
      </w:r>
      <w:r w:rsidRPr="008E6F59">
        <w:rPr>
          <w:rStyle w:val="StyleUnderline"/>
        </w:rPr>
        <w:t>representatives around the country. "</w:t>
      </w:r>
      <w:r w:rsidRPr="008E6F59">
        <w:rPr>
          <w:rStyle w:val="StyleUnderline"/>
          <w:highlight w:val="yellow"/>
        </w:rPr>
        <w:t xml:space="preserve">It’s a </w:t>
      </w:r>
      <w:r w:rsidRPr="008E6F59">
        <w:rPr>
          <w:rStyle w:val="Emphasis"/>
          <w:highlight w:val="yellow"/>
        </w:rPr>
        <w:t>winning issue</w:t>
      </w:r>
      <w:r w:rsidRPr="008E6F59">
        <w:rPr>
          <w:rStyle w:val="StyleUnderline"/>
        </w:rPr>
        <w:t xml:space="preserve"> for us</w:t>
      </w:r>
      <w:r w:rsidRPr="008E6F59">
        <w:t>," the GOP's outreach director to African-American media told Politico. "</w:t>
      </w:r>
      <w:r w:rsidRPr="008E6F59">
        <w:rPr>
          <w:rStyle w:val="StyleUnderline"/>
        </w:rPr>
        <w:t xml:space="preserve">We’re going to be </w:t>
      </w:r>
      <w:r w:rsidRPr="008E6F59">
        <w:rPr>
          <w:rStyle w:val="StyleUnderline"/>
          <w:highlight w:val="yellow"/>
        </w:rPr>
        <w:t>talking about educational opportunity</w:t>
      </w:r>
      <w:r w:rsidRPr="008E6F59">
        <w:rPr>
          <w:rStyle w:val="StyleUnderline"/>
        </w:rPr>
        <w:t xml:space="preserve"> in every state." </w:t>
      </w:r>
      <w:r w:rsidRPr="008E6F59">
        <w:t xml:space="preserve">Receptions in those states will vary. In statehouse battles over the past several years, it has been an alliance of Democrats and rural Republicans that have opposed expanding or implementing vouchers. For the same reason: vouchers pull resources from schools that need every dollar they can get after years of scaling back. </w:t>
      </w:r>
      <w:r w:rsidRPr="008E6F59">
        <w:rPr>
          <w:rStyle w:val="StyleUnderline"/>
        </w:rPr>
        <w:t xml:space="preserve">The debate over </w:t>
      </w:r>
      <w:r w:rsidRPr="008E6F59">
        <w:rPr>
          <w:rStyle w:val="StyleUnderline"/>
          <w:highlight w:val="yellow"/>
        </w:rPr>
        <w:t>vouchers</w:t>
      </w:r>
      <w:r w:rsidRPr="008E6F59">
        <w:rPr>
          <w:rStyle w:val="StyleUnderline"/>
        </w:rPr>
        <w:t xml:space="preserve"> </w:t>
      </w:r>
      <w:r w:rsidRPr="008E6F59">
        <w:t xml:space="preserve">is usually centered on urban schools, since it </w:t>
      </w:r>
      <w:r w:rsidRPr="008E6F59">
        <w:rPr>
          <w:rStyle w:val="Emphasis"/>
          <w:highlight w:val="yellow"/>
        </w:rPr>
        <w:t>provides the Republicans' dream pitch</w:t>
      </w:r>
      <w:r w:rsidRPr="008E6F59">
        <w:rPr>
          <w:rStyle w:val="StyleUnderline"/>
        </w:rPr>
        <w:t xml:space="preserve">: A failing local school has parents of every color and creed looking for alternatives. </w:t>
      </w:r>
      <w:r w:rsidRPr="008E6F59">
        <w:rPr>
          <w:rStyle w:val="StyleUnderline"/>
          <w:highlight w:val="yellow"/>
        </w:rPr>
        <w:t>Siphon money from</w:t>
      </w:r>
      <w:r w:rsidRPr="008E6F59">
        <w:rPr>
          <w:rStyle w:val="StyleUnderline"/>
        </w:rPr>
        <w:t xml:space="preserve"> the </w:t>
      </w:r>
      <w:r w:rsidRPr="008E6F59">
        <w:rPr>
          <w:rStyle w:val="StyleUnderline"/>
          <w:highlight w:val="yellow"/>
        </w:rPr>
        <w:t>big government</w:t>
      </w:r>
      <w:r w:rsidRPr="008E6F59">
        <w:rPr>
          <w:rStyle w:val="StyleUnderline"/>
        </w:rPr>
        <w:t xml:space="preserve"> education pool, </w:t>
      </w:r>
      <w:r w:rsidRPr="008E6F59">
        <w:rPr>
          <w:rStyle w:val="StyleUnderline"/>
          <w:highlight w:val="yellow"/>
        </w:rPr>
        <w:t>and let parents decide</w:t>
      </w:r>
      <w:r w:rsidRPr="008E6F59">
        <w:t xml:space="preserve"> if they'd like to use it toward a private or charter school. </w:t>
      </w:r>
      <w:r w:rsidRPr="008E6F59">
        <w:rPr>
          <w:rStyle w:val="StyleUnderline"/>
          <w:highlight w:val="yellow"/>
        </w:rPr>
        <w:t>School choice. It appeals to</w:t>
      </w:r>
      <w:r w:rsidRPr="008E6F59">
        <w:rPr>
          <w:rStyle w:val="StyleUnderline"/>
        </w:rPr>
        <w:t xml:space="preserve"> those </w:t>
      </w:r>
      <w:r w:rsidRPr="008E6F59">
        <w:rPr>
          <w:rStyle w:val="StyleUnderline"/>
          <w:highlight w:val="yellow"/>
        </w:rPr>
        <w:t>dissatisfied urban parents</w:t>
      </w:r>
      <w:r w:rsidRPr="008E6F59">
        <w:t xml:space="preserve"> — urban parents </w:t>
      </w:r>
      <w:r w:rsidRPr="008E6F59">
        <w:rPr>
          <w:rStyle w:val="StyleUnderline"/>
          <w:highlight w:val="yellow"/>
        </w:rPr>
        <w:t>who</w:t>
      </w:r>
      <w:r w:rsidRPr="008E6F59">
        <w:t xml:space="preserve">, the demographics tell us, </w:t>
      </w:r>
      <w:r w:rsidRPr="008E6F59">
        <w:rPr>
          <w:rStyle w:val="StyleUnderline"/>
          <w:highlight w:val="yellow"/>
        </w:rPr>
        <w:t>would usually vote Dem</w:t>
      </w:r>
      <w:r w:rsidRPr="008E6F59">
        <w:rPr>
          <w:rStyle w:val="StyleUnderline"/>
        </w:rPr>
        <w:t>ocratic</w:t>
      </w:r>
      <w:r w:rsidRPr="008E6F59">
        <w:t xml:space="preserve">. "Failing" is a relative term, of course. But there's no question that public schools — like all components of government — are struggling with reduced budgets. According to a Census Bureau report that came out last year, 2011 marked the first year in four decades that per-student spending in public schools declined — but that data wasn't adjusted for inflation. That year, 65.6 percent of spending was from local property taxes, but the amount from the federal government dropped 2.5 percent from 2010 when adjusted to 2013 dollars. </w:t>
      </w:r>
      <w:r w:rsidRPr="008E6F59">
        <w:rPr>
          <w:rStyle w:val="StyleUnderline"/>
          <w:highlight w:val="yellow"/>
        </w:rPr>
        <w:t xml:space="preserve">That's a constriction that is </w:t>
      </w:r>
      <w:r w:rsidRPr="008E6F59">
        <w:rPr>
          <w:rStyle w:val="Emphasis"/>
          <w:highlight w:val="yellow"/>
        </w:rPr>
        <w:t>part-and-parcel with the Republicans' higher-priority message</w:t>
      </w:r>
      <w:r w:rsidRPr="008E6F59">
        <w:rPr>
          <w:rStyle w:val="StyleUnderline"/>
          <w:highlight w:val="yellow"/>
        </w:rPr>
        <w:t>: less government spending</w:t>
      </w:r>
    </w:p>
    <w:p w14:paraId="3FD8866F" w14:textId="77777777" w:rsidR="00E97F43" w:rsidRPr="008E6F59" w:rsidRDefault="00E97F43" w:rsidP="00E97F43">
      <w:pPr>
        <w:rPr>
          <w:rStyle w:val="StyleUnderline"/>
        </w:rPr>
      </w:pPr>
    </w:p>
    <w:p w14:paraId="70AA1DB9" w14:textId="77777777" w:rsidR="00E97F43" w:rsidRPr="008E6F59" w:rsidRDefault="00E97F43" w:rsidP="00E97F43">
      <w:pPr>
        <w:rPr>
          <w:rStyle w:val="StyleUnderline"/>
        </w:rPr>
      </w:pPr>
    </w:p>
    <w:p w14:paraId="49433466" w14:textId="77777777" w:rsidR="00E97F43" w:rsidRPr="008E6F59" w:rsidRDefault="00E97F43" w:rsidP="00E97F43">
      <w:pPr>
        <w:pStyle w:val="Heading4"/>
        <w:rPr>
          <w:rFonts w:cs="Times New Roman"/>
        </w:rPr>
      </w:pPr>
      <w:r w:rsidRPr="008E6F59">
        <w:rPr>
          <w:rFonts w:cs="Times New Roman"/>
        </w:rPr>
        <w:t>Massive GOP rebellion and huge loss for trump</w:t>
      </w:r>
    </w:p>
    <w:p w14:paraId="323E0000" w14:textId="77777777" w:rsidR="00E97F43" w:rsidRPr="008E6F59" w:rsidRDefault="00E97F43" w:rsidP="00E97F43">
      <w:r w:rsidRPr="008E6F59">
        <w:rPr>
          <w:rStyle w:val="Style13ptBold"/>
        </w:rPr>
        <w:t>Garrett 4/17</w:t>
      </w:r>
      <w:r w:rsidRPr="008E6F59">
        <w:t xml:space="preserve"> (Robert T. Garrett, “Texas House passes budget with provision banning school voucher </w:t>
      </w:r>
      <w:proofErr w:type="spellStart"/>
      <w:r w:rsidRPr="008E6F59">
        <w:t>funding,”Dallas</w:t>
      </w:r>
      <w:proofErr w:type="spellEnd"/>
      <w:r w:rsidRPr="008E6F59">
        <w:t xml:space="preserve"> Morning News, April 7, 2017, </w:t>
      </w:r>
      <w:hyperlink r:id="rId20" w:history="1">
        <w:r w:rsidRPr="008E6F59">
          <w:rPr>
            <w:rStyle w:val="Hyperlink"/>
          </w:rPr>
          <w:t>https://www.dallasnews.com/news/texas-legislature/2017/04/06/texas-house-fight-funding-ban-vouchers-social-issues-marathon-budget-wrangle</w:t>
        </w:r>
      </w:hyperlink>
      <w:r w:rsidRPr="008E6F59">
        <w:t>.)</w:t>
      </w:r>
    </w:p>
    <w:p w14:paraId="0F92DCC4" w14:textId="77777777" w:rsidR="00E97F43" w:rsidRPr="008E6F59" w:rsidRDefault="00E97F43" w:rsidP="00E97F43">
      <w:pPr>
        <w:rPr>
          <w:sz w:val="14"/>
        </w:rPr>
      </w:pPr>
      <w:r w:rsidRPr="008E6F59">
        <w:rPr>
          <w:sz w:val="14"/>
        </w:rPr>
        <w:t xml:space="preserve">AUSTIN -- </w:t>
      </w:r>
      <w:r w:rsidRPr="008E6F59">
        <w:rPr>
          <w:rStyle w:val="StyleUnderline"/>
        </w:rPr>
        <w:t xml:space="preserve">The Texas House </w:t>
      </w:r>
      <w:r w:rsidRPr="008E6F59">
        <w:rPr>
          <w:rStyle w:val="StyleUnderline"/>
          <w:sz w:val="16"/>
          <w:szCs w:val="16"/>
        </w:rPr>
        <w:t>on Thursday</w:t>
      </w:r>
      <w:r w:rsidRPr="008E6F59">
        <w:rPr>
          <w:rStyle w:val="StyleUnderline"/>
        </w:rPr>
        <w:t xml:space="preserve"> dealt a </w:t>
      </w:r>
      <w:r w:rsidRPr="008E6F59">
        <w:rPr>
          <w:rStyle w:val="StyleUnderline"/>
          <w:sz w:val="16"/>
          <w:szCs w:val="16"/>
        </w:rPr>
        <w:t>serious, perhaps</w:t>
      </w:r>
      <w:r w:rsidRPr="008E6F59">
        <w:rPr>
          <w:rStyle w:val="StyleUnderline"/>
        </w:rPr>
        <w:t xml:space="preserve"> lethal blow to state-funded "private school choice" programs this session</w:t>
      </w:r>
      <w:r w:rsidRPr="008E6F59">
        <w:rPr>
          <w:sz w:val="14"/>
        </w:rPr>
        <w:t>.</w:t>
      </w:r>
    </w:p>
    <w:p w14:paraId="102BF9BD" w14:textId="77777777" w:rsidR="00E97F43" w:rsidRPr="008E6F59" w:rsidRDefault="00E97F43" w:rsidP="00E97F43">
      <w:r w:rsidRPr="008E6F59">
        <w:rPr>
          <w:szCs w:val="16"/>
        </w:rPr>
        <w:t>By a better than 2-to-1 margin,</w:t>
      </w:r>
      <w:r w:rsidRPr="008E6F59">
        <w:t xml:space="preserve"> </w:t>
      </w:r>
      <w:r w:rsidRPr="008E6F59">
        <w:rPr>
          <w:rStyle w:val="StyleUnderline"/>
          <w:highlight w:val="yellow"/>
        </w:rPr>
        <w:t xml:space="preserve">House members voted to slap a provision on the </w:t>
      </w:r>
      <w:r w:rsidRPr="008E6F59">
        <w:rPr>
          <w:rStyle w:val="StyleUnderline"/>
        </w:rPr>
        <w:t xml:space="preserve">two-year, $218.2 billion </w:t>
      </w:r>
      <w:r w:rsidRPr="008E6F59">
        <w:rPr>
          <w:rStyle w:val="StyleUnderline"/>
          <w:highlight w:val="yellow"/>
        </w:rPr>
        <w:t>state</w:t>
      </w:r>
      <w:r w:rsidRPr="008E6F59">
        <w:rPr>
          <w:rStyle w:val="StyleUnderline"/>
        </w:rPr>
        <w:t xml:space="preserve"> </w:t>
      </w:r>
      <w:r w:rsidRPr="008E6F59">
        <w:rPr>
          <w:rStyle w:val="StyleUnderline"/>
          <w:highlight w:val="yellow"/>
        </w:rPr>
        <w:t>budget that would ban use of money for school vouchers "</w:t>
      </w:r>
      <w:r w:rsidRPr="008E6F59">
        <w:rPr>
          <w:rStyle w:val="StyleUnderline"/>
        </w:rPr>
        <w:t>or any similar program."</w:t>
      </w:r>
    </w:p>
    <w:p w14:paraId="0218736C" w14:textId="77777777" w:rsidR="00E97F43" w:rsidRPr="008E6F59" w:rsidRDefault="00E97F43" w:rsidP="00E97F43">
      <w:pPr>
        <w:rPr>
          <w:szCs w:val="16"/>
        </w:rPr>
      </w:pPr>
      <w:r w:rsidRPr="008E6F59">
        <w:rPr>
          <w:szCs w:val="16"/>
        </w:rPr>
        <w:t>In other budget strictures, the chamber stripped all $43 million of unspent funds from Gov. Greg Abbott's deal-closing Texas Enterprise Fund, to ease Medicaid cuts to therapists who serve disabled children and increase funding of Child Protective Services. House members also agreed to swipe $21.5 million from Attorney General Ken Paxton's legal services budget, to increase payments to foster-care providers.</w:t>
      </w:r>
    </w:p>
    <w:p w14:paraId="7F10ACB4" w14:textId="77777777" w:rsidR="00E97F43" w:rsidRPr="008E6F59" w:rsidRDefault="00E97F43" w:rsidP="00E97F43">
      <w:pPr>
        <w:rPr>
          <w:szCs w:val="16"/>
        </w:rPr>
      </w:pPr>
      <w:r w:rsidRPr="008E6F59">
        <w:rPr>
          <w:szCs w:val="16"/>
        </w:rPr>
        <w:t>While some saw the moves as Speaker Joe Straus' push-back against Abbott and Paxton on issues such as bathrooms and Lt. Gov. Dan Patrick on vouchers, some of his GOP allies said members had plenty of incentives for some of the money moves - such as short-circuiting lengthy debates on topics that come up each session.</w:t>
      </w:r>
    </w:p>
    <w:p w14:paraId="3DBE779E" w14:textId="77777777" w:rsidR="00E97F43" w:rsidRPr="008E6F59" w:rsidRDefault="00E97F43" w:rsidP="00E97F43">
      <w:pPr>
        <w:rPr>
          <w:szCs w:val="16"/>
        </w:rPr>
      </w:pPr>
      <w:r w:rsidRPr="008E6F59">
        <w:rPr>
          <w:szCs w:val="16"/>
        </w:rPr>
        <w:t>Before the marathon debate began, members filed more than 400 amendments.</w:t>
      </w:r>
    </w:p>
    <w:p w14:paraId="4EFFCD7A" w14:textId="77777777" w:rsidR="00E97F43" w:rsidRPr="008E6F59" w:rsidRDefault="00E97F43" w:rsidP="00E97F43">
      <w:pPr>
        <w:rPr>
          <w:szCs w:val="16"/>
        </w:rPr>
      </w:pPr>
      <w:r w:rsidRPr="008E6F59">
        <w:rPr>
          <w:szCs w:val="16"/>
        </w:rPr>
        <w:t>They deliberated into the wee hours early Friday, when a compromise broke a logjam. Republicans pulled down proposed bathroom restrictions on transgender people in return for only token Democratic resistance to an amendment coauthored by Irving GOP Rep. Matt Rinaldi.</w:t>
      </w:r>
    </w:p>
    <w:p w14:paraId="467A9C6F" w14:textId="77777777" w:rsidR="00E97F43" w:rsidRPr="008E6F59" w:rsidRDefault="00E97F43" w:rsidP="00E97F43">
      <w:pPr>
        <w:rPr>
          <w:szCs w:val="16"/>
        </w:rPr>
      </w:pPr>
      <w:r w:rsidRPr="008E6F59">
        <w:rPr>
          <w:szCs w:val="16"/>
        </w:rPr>
        <w:t>The provision, designed to stop any final trickle of state money to Planned Parenthood, was approved, 101-43.</w:t>
      </w:r>
    </w:p>
    <w:p w14:paraId="68D0235E" w14:textId="77777777" w:rsidR="00E97F43" w:rsidRPr="008E6F59" w:rsidRDefault="00E97F43" w:rsidP="00E97F43">
      <w:pPr>
        <w:rPr>
          <w:szCs w:val="16"/>
        </w:rPr>
      </w:pPr>
      <w:r w:rsidRPr="008E6F59">
        <w:rPr>
          <w:szCs w:val="16"/>
        </w:rPr>
        <w:t xml:space="preserve">"It was very important that taxpayer money not be spent on abortion," said freshman GOP Rep. </w:t>
      </w:r>
      <w:proofErr w:type="spellStart"/>
      <w:r w:rsidRPr="008E6F59">
        <w:rPr>
          <w:szCs w:val="16"/>
        </w:rPr>
        <w:t>Valoree</w:t>
      </w:r>
      <w:proofErr w:type="spellEnd"/>
      <w:r w:rsidRPr="008E6F59">
        <w:rPr>
          <w:szCs w:val="16"/>
        </w:rPr>
        <w:t xml:space="preserve"> Swanson of Spring. She had authored a bathroom amendment but pulled it down.</w:t>
      </w:r>
    </w:p>
    <w:p w14:paraId="13E9AD36" w14:textId="77777777" w:rsidR="00E97F43" w:rsidRPr="008E6F59" w:rsidRDefault="00E97F43" w:rsidP="00E97F43">
      <w:pPr>
        <w:rPr>
          <w:szCs w:val="16"/>
        </w:rPr>
      </w:pPr>
      <w:r w:rsidRPr="008E6F59">
        <w:rPr>
          <w:szCs w:val="16"/>
        </w:rPr>
        <w:t>House GOP Caucus Chairman Tan Parker of Flower Mound said the compromise helped win approval to pack about 150 pages of as-yet-to-be-debated amendments into a budget wish list. That allowed members to finally pass the budget, 131-16.</w:t>
      </w:r>
    </w:p>
    <w:p w14:paraId="06A69EDA" w14:textId="77777777" w:rsidR="00E97F43" w:rsidRPr="008E6F59" w:rsidRDefault="00E97F43" w:rsidP="00E97F43">
      <w:pPr>
        <w:rPr>
          <w:szCs w:val="16"/>
        </w:rPr>
      </w:pPr>
      <w:r w:rsidRPr="008E6F59">
        <w:rPr>
          <w:szCs w:val="16"/>
        </w:rPr>
        <w:t>"Republicans and Democrats were comfortable that they both had a successful day debating the budget and were ready to wrap it up at 1:30 a.m.," Parker explained.</w:t>
      </w:r>
    </w:p>
    <w:p w14:paraId="4128C772" w14:textId="77777777" w:rsidR="00E97F43" w:rsidRPr="008E6F59" w:rsidRDefault="00E97F43" w:rsidP="00E97F43">
      <w:pPr>
        <w:rPr>
          <w:szCs w:val="16"/>
        </w:rPr>
      </w:pPr>
      <w:r w:rsidRPr="008E6F59">
        <w:rPr>
          <w:szCs w:val="16"/>
        </w:rPr>
        <w:lastRenderedPageBreak/>
        <w:t>The House's budget package now goes to the Senate. That chamber is all but certain to reject it, setting up end-of-session talks between the two chambers.</w:t>
      </w:r>
    </w:p>
    <w:p w14:paraId="5478275F" w14:textId="77777777" w:rsidR="00E97F43" w:rsidRPr="008E6F59" w:rsidRDefault="00E97F43" w:rsidP="00E97F43">
      <w:pPr>
        <w:rPr>
          <w:szCs w:val="16"/>
        </w:rPr>
      </w:pPr>
      <w:r w:rsidRPr="008E6F59">
        <w:rPr>
          <w:szCs w:val="16"/>
        </w:rPr>
        <w:t>Flashes of anger</w:t>
      </w:r>
    </w:p>
    <w:p w14:paraId="208B41E1" w14:textId="77777777" w:rsidR="00E97F43" w:rsidRPr="008E6F59" w:rsidRDefault="00E97F43" w:rsidP="00E97F43">
      <w:pPr>
        <w:rPr>
          <w:szCs w:val="16"/>
        </w:rPr>
      </w:pPr>
      <w:r w:rsidRPr="008E6F59">
        <w:rPr>
          <w:szCs w:val="16"/>
        </w:rPr>
        <w:t>The budget is a document that establishes collective priorities for 27 million Texans. Debate on it is always grueling, often jargon-filled and a test of members' physical stamina and self-restraint.</w:t>
      </w:r>
    </w:p>
    <w:p w14:paraId="196B0A77" w14:textId="77777777" w:rsidR="00E97F43" w:rsidRPr="008E6F59" w:rsidRDefault="00E97F43" w:rsidP="00E97F43">
      <w:pPr>
        <w:rPr>
          <w:szCs w:val="16"/>
        </w:rPr>
      </w:pPr>
      <w:r w:rsidRPr="008E6F59">
        <w:rPr>
          <w:szCs w:val="16"/>
        </w:rPr>
        <w:t>This year, it's also an exercise in managing through scarcity - revenue is tight, largely because of past decisions but also because a tumble in world oil prices cooled the once-torrid state economy.</w:t>
      </w:r>
    </w:p>
    <w:p w14:paraId="3A7D33C6" w14:textId="77777777" w:rsidR="00E97F43" w:rsidRPr="008E6F59" w:rsidRDefault="00E97F43" w:rsidP="00E97F43">
      <w:pPr>
        <w:rPr>
          <w:szCs w:val="16"/>
        </w:rPr>
      </w:pPr>
      <w:r w:rsidRPr="008E6F59">
        <w:rPr>
          <w:szCs w:val="16"/>
        </w:rPr>
        <w:t xml:space="preserve">On Thursday, the strains showed. At one point, House chief budget writer John </w:t>
      </w:r>
      <w:proofErr w:type="spellStart"/>
      <w:r w:rsidRPr="008E6F59">
        <w:rPr>
          <w:szCs w:val="16"/>
        </w:rPr>
        <w:t>Zerwas</w:t>
      </w:r>
      <w:proofErr w:type="spellEnd"/>
      <w:r w:rsidRPr="008E6F59">
        <w:rPr>
          <w:szCs w:val="16"/>
        </w:rPr>
        <w:t>, a Houston-area Republican who is an anesthesiologist, tongue-lashed a tea-party backed freshman, Deer Park Republican Briscoe Cain, for likening a state educational effort on end-of-life medical care to "death panels" once ascribed to Obamacare.</w:t>
      </w:r>
    </w:p>
    <w:p w14:paraId="703803C6" w14:textId="77777777" w:rsidR="00E97F43" w:rsidRPr="008E6F59" w:rsidRDefault="00E97F43" w:rsidP="00E97F43">
      <w:pPr>
        <w:rPr>
          <w:szCs w:val="16"/>
        </w:rPr>
      </w:pPr>
      <w:r w:rsidRPr="008E6F59">
        <w:rPr>
          <w:szCs w:val="16"/>
        </w:rPr>
        <w:t xml:space="preserve">"Offensive," </w:t>
      </w:r>
      <w:proofErr w:type="spellStart"/>
      <w:r w:rsidRPr="008E6F59">
        <w:rPr>
          <w:szCs w:val="16"/>
        </w:rPr>
        <w:t>Zerwas</w:t>
      </w:r>
      <w:proofErr w:type="spellEnd"/>
      <w:r w:rsidRPr="008E6F59">
        <w:rPr>
          <w:szCs w:val="16"/>
        </w:rPr>
        <w:t xml:space="preserve"> muttered.</w:t>
      </w:r>
    </w:p>
    <w:p w14:paraId="2FF5C2C2" w14:textId="77777777" w:rsidR="00E97F43" w:rsidRPr="008E6F59" w:rsidRDefault="00E97F43" w:rsidP="00E97F43">
      <w:pPr>
        <w:rPr>
          <w:szCs w:val="16"/>
        </w:rPr>
      </w:pPr>
      <w:r w:rsidRPr="008E6F59">
        <w:rPr>
          <w:szCs w:val="16"/>
        </w:rPr>
        <w:t xml:space="preserve">Hours earlier, that very same adjective was hurled in House GOP leaders' faces by Bedford Republican Jonathan </w:t>
      </w:r>
      <w:proofErr w:type="spellStart"/>
      <w:r w:rsidRPr="008E6F59">
        <w:rPr>
          <w:szCs w:val="16"/>
        </w:rPr>
        <w:t>Stickland</w:t>
      </w:r>
      <w:proofErr w:type="spellEnd"/>
      <w:r w:rsidRPr="008E6F59">
        <w:rPr>
          <w:szCs w:val="16"/>
        </w:rPr>
        <w:t>.</w:t>
      </w:r>
    </w:p>
    <w:p w14:paraId="023D61D3" w14:textId="77777777" w:rsidR="00E97F43" w:rsidRPr="008E6F59" w:rsidRDefault="00E97F43" w:rsidP="00E97F43">
      <w:pPr>
        <w:rPr>
          <w:szCs w:val="16"/>
        </w:rPr>
      </w:pPr>
      <w:proofErr w:type="spellStart"/>
      <w:r w:rsidRPr="008E6F59">
        <w:rPr>
          <w:szCs w:val="16"/>
        </w:rPr>
        <w:t>Stickland</w:t>
      </w:r>
      <w:proofErr w:type="spellEnd"/>
      <w:r w:rsidRPr="008E6F59">
        <w:rPr>
          <w:szCs w:val="16"/>
        </w:rPr>
        <w:t>, a longtime Straus critic, said leaders stage-managed a quick voice vote on emptying the Enterprise Fund. He said that short-circuited debate and was "disgusting."</w:t>
      </w:r>
    </w:p>
    <w:p w14:paraId="07DE8ADC" w14:textId="77777777" w:rsidR="00E97F43" w:rsidRPr="008E6F59" w:rsidRDefault="00E97F43" w:rsidP="00E97F43">
      <w:pPr>
        <w:rPr>
          <w:szCs w:val="16"/>
        </w:rPr>
      </w:pPr>
      <w:r w:rsidRPr="008E6F59">
        <w:rPr>
          <w:szCs w:val="16"/>
        </w:rPr>
        <w:t>Through scores of amendments and many hours of tedium, though, most members maintained their composure - and Straus' coalition of Democrats and center-right Republicans carried the day. </w:t>
      </w:r>
    </w:p>
    <w:p w14:paraId="7F81DE08" w14:textId="77777777" w:rsidR="00E97F43" w:rsidRPr="008E6F59" w:rsidRDefault="00E97F43" w:rsidP="00E97F43">
      <w:pPr>
        <w:rPr>
          <w:szCs w:val="16"/>
        </w:rPr>
      </w:pPr>
      <w:r w:rsidRPr="008E6F59">
        <w:rPr>
          <w:szCs w:val="16"/>
        </w:rPr>
        <w:t>Setback for Patrick, Senate</w:t>
      </w:r>
    </w:p>
    <w:p w14:paraId="342FCE03" w14:textId="77777777" w:rsidR="00E97F43" w:rsidRPr="008E6F59" w:rsidRDefault="00E97F43" w:rsidP="00E97F43">
      <w:pPr>
        <w:rPr>
          <w:rStyle w:val="StyleUnderline"/>
        </w:rPr>
      </w:pPr>
      <w:r w:rsidRPr="008E6F59">
        <w:rPr>
          <w:rStyle w:val="StyleUnderline"/>
          <w:sz w:val="16"/>
          <w:szCs w:val="16"/>
        </w:rPr>
        <w:t xml:space="preserve">The </w:t>
      </w:r>
      <w:r w:rsidRPr="008E6F59">
        <w:rPr>
          <w:rStyle w:val="StyleUnderline"/>
          <w:highlight w:val="yellow"/>
        </w:rPr>
        <w:t xml:space="preserve">funding ban on vouchers could have </w:t>
      </w:r>
      <w:r w:rsidRPr="008E6F59">
        <w:rPr>
          <w:rStyle w:val="Emphasis"/>
          <w:highlight w:val="yellow"/>
        </w:rPr>
        <w:t>far-reaching repercussions</w:t>
      </w:r>
      <w:r w:rsidRPr="008E6F59">
        <w:rPr>
          <w:rStyle w:val="StyleUnderline"/>
        </w:rPr>
        <w:t xml:space="preserve">, </w:t>
      </w:r>
      <w:r w:rsidRPr="008E6F59">
        <w:rPr>
          <w:rStyle w:val="StyleUnderline"/>
          <w:sz w:val="16"/>
          <w:szCs w:val="16"/>
        </w:rPr>
        <w:t xml:space="preserve">as </w:t>
      </w:r>
      <w:r w:rsidRPr="008E6F59">
        <w:rPr>
          <w:rStyle w:val="StyleUnderline"/>
          <w:highlight w:val="yellow"/>
        </w:rPr>
        <w:t xml:space="preserve">the Trump administration is promoting "school choice" and newly energized, well-funded groups </w:t>
      </w:r>
      <w:r w:rsidRPr="008E6F59">
        <w:rPr>
          <w:rStyle w:val="StyleUnderline"/>
        </w:rPr>
        <w:t xml:space="preserve">in Texas </w:t>
      </w:r>
      <w:r w:rsidRPr="008E6F59">
        <w:rPr>
          <w:rStyle w:val="StyleUnderline"/>
          <w:highlight w:val="yellow"/>
        </w:rPr>
        <w:t>have made a concerted effort to finally get a bill through the House.</w:t>
      </w:r>
    </w:p>
    <w:p w14:paraId="28FF100C" w14:textId="77777777" w:rsidR="00E97F43" w:rsidRPr="008E6F59" w:rsidRDefault="00E97F43" w:rsidP="00E97F43">
      <w:pPr>
        <w:rPr>
          <w:szCs w:val="16"/>
        </w:rPr>
      </w:pPr>
      <w:r w:rsidRPr="008E6F59">
        <w:rPr>
          <w:szCs w:val="16"/>
        </w:rPr>
        <w:t>Prospects for that dipped, even</w:t>
      </w:r>
      <w:r w:rsidRPr="008E6F59">
        <w:t xml:space="preserve"> </w:t>
      </w:r>
      <w:r w:rsidRPr="008E6F59">
        <w:rPr>
          <w:rStyle w:val="StyleUnderline"/>
          <w:highlight w:val="yellow"/>
        </w:rPr>
        <w:t xml:space="preserve">though Senate budget negotiators </w:t>
      </w:r>
      <w:r w:rsidRPr="008E6F59">
        <w:rPr>
          <w:rStyle w:val="Emphasis"/>
          <w:highlight w:val="yellow"/>
        </w:rPr>
        <w:t>almost certainly</w:t>
      </w:r>
      <w:r w:rsidRPr="008E6F59">
        <w:rPr>
          <w:rStyle w:val="StyleUnderline"/>
          <w:highlight w:val="yellow"/>
        </w:rPr>
        <w:t xml:space="preserve"> will demand removal of the House's funding prohibition</w:t>
      </w:r>
      <w:r w:rsidRPr="008E6F59">
        <w:rPr>
          <w:rStyle w:val="StyleUnderline"/>
          <w:sz w:val="16"/>
          <w:szCs w:val="16"/>
          <w:highlight w:val="yellow"/>
        </w:rPr>
        <w:t>.</w:t>
      </w:r>
      <w:r w:rsidRPr="008E6F59">
        <w:rPr>
          <w:szCs w:val="16"/>
        </w:rPr>
        <w:t xml:space="preserve"> It would specifically deny state funds to "education savings accounts" and "tax credit scholarships."</w:t>
      </w:r>
    </w:p>
    <w:p w14:paraId="5C1776B9" w14:textId="77777777" w:rsidR="00E97F43" w:rsidRPr="008E6F59" w:rsidRDefault="00E97F43" w:rsidP="00E97F43">
      <w:pPr>
        <w:rPr>
          <w:rStyle w:val="StyleUnderline"/>
          <w:sz w:val="16"/>
          <w:szCs w:val="16"/>
        </w:rPr>
      </w:pPr>
    </w:p>
    <w:p w14:paraId="0B32734C" w14:textId="77777777" w:rsidR="00E97F43" w:rsidRPr="008E6F59" w:rsidRDefault="00E97F43" w:rsidP="00E97F43">
      <w:pPr>
        <w:pStyle w:val="Heading4"/>
        <w:rPr>
          <w:rFonts w:cs="Times New Roman"/>
        </w:rPr>
      </w:pPr>
      <w:r w:rsidRPr="008E6F59">
        <w:rPr>
          <w:rFonts w:cs="Times New Roman"/>
        </w:rPr>
        <w:t>Causes intense political polarization and fighting</w:t>
      </w:r>
    </w:p>
    <w:p w14:paraId="297DE727" w14:textId="77777777" w:rsidR="00E97F43" w:rsidRPr="008E6F59" w:rsidRDefault="00E97F43" w:rsidP="00E97F43">
      <w:r w:rsidRPr="008E6F59">
        <w:rPr>
          <w:rStyle w:val="Style13ptBold"/>
        </w:rPr>
        <w:t>Camera, 17 ---</w:t>
      </w:r>
      <w:r w:rsidRPr="008E6F59">
        <w:t xml:space="preserve"> 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21" w:history="1">
        <w:r w:rsidRPr="008E6F59">
          <w:t>https://www.usnews.com/news/best-states/articles/2017-03-23/trump-school-choice-proposals-drive-wedge-between-charter-school-advocates</w:t>
        </w:r>
      </w:hyperlink>
    </w:p>
    <w:p w14:paraId="5E199404" w14:textId="77777777" w:rsidR="00E97F43" w:rsidRPr="008E6F59" w:rsidRDefault="00E97F43" w:rsidP="00E97F43">
      <w:pPr>
        <w:rPr>
          <w:rStyle w:val="Style13ptBold"/>
          <w:b w:val="0"/>
          <w:sz w:val="16"/>
        </w:rPr>
      </w:pPr>
      <w:r w:rsidRPr="008E6F59">
        <w:rPr>
          <w:rStyle w:val="Style13ptBold"/>
          <w:sz w:val="16"/>
        </w:rPr>
        <w:t xml:space="preserve">The </w:t>
      </w:r>
      <w:r w:rsidRPr="008E6F59">
        <w:rPr>
          <w:rStyle w:val="StyleUnderline"/>
          <w:highlight w:val="yellow"/>
        </w:rPr>
        <w:t>Trump</w:t>
      </w:r>
      <w:r w:rsidRPr="008E6F59">
        <w:rPr>
          <w:rStyle w:val="StyleUnderline"/>
        </w:rPr>
        <w:t xml:space="preserve"> administration's plan to ax $9 billion in federal education spending but direct millions to a new program that would help students afford private school </w:t>
      </w:r>
      <w:r w:rsidRPr="008E6F59">
        <w:rPr>
          <w:rStyle w:val="StyleUnderline"/>
          <w:highlight w:val="yellow"/>
        </w:rPr>
        <w:t xml:space="preserve">exposed a </w:t>
      </w:r>
      <w:r w:rsidRPr="008E6F59">
        <w:rPr>
          <w:rStyle w:val="Emphasis"/>
          <w:highlight w:val="yellow"/>
        </w:rPr>
        <w:t>fissure</w:t>
      </w:r>
      <w:r w:rsidRPr="008E6F59">
        <w:rPr>
          <w:rStyle w:val="StyleUnderline"/>
          <w:highlight w:val="yellow"/>
        </w:rPr>
        <w:t xml:space="preserve"> among charter school advocates</w:t>
      </w:r>
      <w:r w:rsidRPr="008E6F59">
        <w:rPr>
          <w:rStyle w:val="Style13ptBold"/>
          <w:sz w:val="16"/>
        </w:rPr>
        <w:t xml:space="preserve">, one not publicly acknowledged but privately </w:t>
      </w:r>
      <w:r w:rsidRPr="008E6F59">
        <w:rPr>
          <w:rStyle w:val="Emphasis"/>
          <w:highlight w:val="yellow"/>
        </w:rPr>
        <w:t>widening at an increasingly fast pace</w:t>
      </w:r>
      <w:r w:rsidRPr="008E6F59">
        <w:rPr>
          <w:rStyle w:val="Style13ptBold"/>
          <w:sz w:val="16"/>
          <w:highlight w:val="yellow"/>
        </w:rPr>
        <w:t xml:space="preserve"> </w:t>
      </w:r>
      <w:r w:rsidRPr="008E6F59">
        <w:rPr>
          <w:rStyle w:val="StyleUnderline"/>
          <w:highlight w:val="yellow"/>
        </w:rPr>
        <w:t>since the election</w:t>
      </w:r>
      <w:r w:rsidRPr="008E6F59">
        <w:rPr>
          <w:rStyle w:val="StyleUnderline"/>
        </w:rPr>
        <w:t xml:space="preserve">. In reacting to the fiscal 2018 blueprint, </w:t>
      </w:r>
      <w:r w:rsidRPr="008E6F59">
        <w:rPr>
          <w:rStyle w:val="StyleUnderline"/>
          <w:highlight w:val="yellow"/>
        </w:rPr>
        <w:t xml:space="preserve">organizations </w:t>
      </w:r>
      <w:r w:rsidRPr="008E6F59">
        <w:rPr>
          <w:rStyle w:val="StyleUnderline"/>
        </w:rPr>
        <w:t xml:space="preserve">that support charter schools </w:t>
      </w:r>
      <w:r w:rsidRPr="008E6F59">
        <w:rPr>
          <w:rStyle w:val="Emphasis"/>
          <w:highlight w:val="yellow"/>
        </w:rPr>
        <w:t>split</w:t>
      </w:r>
      <w:r w:rsidRPr="008E6F59">
        <w:rPr>
          <w:rStyle w:val="StyleUnderline"/>
        </w:rPr>
        <w:t>:</w:t>
      </w:r>
      <w:r w:rsidRPr="008E6F59">
        <w:rPr>
          <w:rStyle w:val="Style13ptBold"/>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8E6F59">
        <w:rPr>
          <w:rStyle w:val="StyleUnderline"/>
        </w:rPr>
        <w:t xml:space="preserve">The different </w:t>
      </w:r>
      <w:r w:rsidRPr="008E6F59">
        <w:rPr>
          <w:rStyle w:val="StyleUnderline"/>
          <w:highlight w:val="yellow"/>
        </w:rPr>
        <w:t>responses highlight</w:t>
      </w:r>
      <w:r w:rsidRPr="008E6F59">
        <w:rPr>
          <w:rStyle w:val="StyleUnderline"/>
        </w:rPr>
        <w:t xml:space="preserve"> what’s become </w:t>
      </w:r>
      <w:r w:rsidRPr="008E6F59">
        <w:rPr>
          <w:rStyle w:val="StyleUnderline"/>
          <w:highlight w:val="yellow"/>
        </w:rPr>
        <w:t>a</w:t>
      </w:r>
      <w:r w:rsidRPr="008E6F59">
        <w:rPr>
          <w:rStyle w:val="StyleUnderline"/>
        </w:rPr>
        <w:t xml:space="preserve"> </w:t>
      </w:r>
      <w:r w:rsidRPr="008E6F59">
        <w:rPr>
          <w:rStyle w:val="Emphasis"/>
        </w:rPr>
        <w:t xml:space="preserve">more </w:t>
      </w:r>
      <w:r w:rsidRPr="008E6F59">
        <w:rPr>
          <w:rStyle w:val="Emphasis"/>
          <w:highlight w:val="yellow"/>
        </w:rPr>
        <w:t>visible divide</w:t>
      </w:r>
      <w:r w:rsidRPr="008E6F59">
        <w:rPr>
          <w:rStyle w:val="StyleUnderline"/>
        </w:rPr>
        <w:t xml:space="preserve">, though one that’s long existed, </w:t>
      </w:r>
      <w:r w:rsidRPr="008E6F59">
        <w:rPr>
          <w:rStyle w:val="StyleUnderline"/>
          <w:highlight w:val="yellow"/>
        </w:rPr>
        <w:t>among school choice proponents</w:t>
      </w:r>
      <w:r w:rsidRPr="008E6F59">
        <w:rPr>
          <w:rStyle w:val="Style13ptBold"/>
          <w:sz w:val="16"/>
        </w:rPr>
        <w:t xml:space="preserve"> – </w:t>
      </w:r>
      <w:r w:rsidRPr="008E6F59">
        <w:rPr>
          <w:rStyle w:val="StyleUnderline"/>
        </w:rPr>
        <w:t xml:space="preserve">and </w:t>
      </w:r>
      <w:r w:rsidRPr="008E6F59">
        <w:rPr>
          <w:rStyle w:val="StyleUnderline"/>
          <w:highlight w:val="yellow"/>
        </w:rPr>
        <w:t>specifically</w:t>
      </w:r>
      <w:r w:rsidRPr="008E6F59">
        <w:rPr>
          <w:rStyle w:val="StyleUnderline"/>
        </w:rPr>
        <w:t xml:space="preserve"> among charter school </w:t>
      </w:r>
      <w:r w:rsidRPr="008E6F59">
        <w:rPr>
          <w:rStyle w:val="StyleUnderline"/>
          <w:highlight w:val="yellow"/>
        </w:rPr>
        <w:t>supporters who</w:t>
      </w:r>
      <w:r w:rsidRPr="008E6F59">
        <w:rPr>
          <w:rStyle w:val="StyleUnderline"/>
        </w:rPr>
        <w:t xml:space="preserve"> can </w:t>
      </w:r>
      <w:r w:rsidRPr="008E6F59">
        <w:rPr>
          <w:rStyle w:val="StyleUnderline"/>
          <w:highlight w:val="yellow"/>
        </w:rPr>
        <w:t>get behind private school choice</w:t>
      </w:r>
      <w:r w:rsidRPr="008E6F59">
        <w:rPr>
          <w:rStyle w:val="StyleUnderline"/>
        </w:rPr>
        <w:t xml:space="preserve"> policies and those who cannot</w:t>
      </w:r>
      <w:r w:rsidRPr="008E6F59">
        <w:rPr>
          <w:rStyle w:val="Style13ptBold"/>
          <w:sz w:val="16"/>
        </w:rPr>
        <w:t xml:space="preserve">. </w:t>
      </w:r>
      <w:r w:rsidRPr="008E6F59">
        <w:rPr>
          <w:rStyle w:val="StyleUnderline"/>
        </w:rPr>
        <w:t>Those who cannot</w:t>
      </w:r>
      <w:r w:rsidRPr="008E6F59">
        <w:rPr>
          <w:rStyle w:val="Style13ptBold"/>
          <w:sz w:val="16"/>
        </w:rPr>
        <w:t xml:space="preserve">, like Richmond, </w:t>
      </w:r>
      <w:r w:rsidRPr="008E6F59">
        <w:rPr>
          <w:rStyle w:val="StyleUnderline"/>
        </w:rPr>
        <w:t xml:space="preserve">are </w:t>
      </w:r>
      <w:r w:rsidRPr="008E6F59">
        <w:rPr>
          <w:rStyle w:val="Emphasis"/>
        </w:rPr>
        <w:t>adamant</w:t>
      </w:r>
      <w:r w:rsidRPr="008E6F59">
        <w:rPr>
          <w:rStyle w:val="StyleUnderline"/>
        </w:rPr>
        <w:t xml:space="preserve"> that any schools that use taxpayer dollars, including charter schools, must be held accountable</w:t>
      </w:r>
      <w:r w:rsidRPr="008E6F59">
        <w:rPr>
          <w:rStyle w:val="Style13ptBold"/>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8E6F59">
        <w:rPr>
          <w:rStyle w:val="StyleUnderline"/>
        </w:rPr>
        <w:t>others fear</w:t>
      </w:r>
      <w:r w:rsidRPr="008E6F59">
        <w:rPr>
          <w:rStyle w:val="Style13ptBold"/>
          <w:sz w:val="16"/>
        </w:rPr>
        <w:t xml:space="preserve"> is that </w:t>
      </w:r>
      <w:r w:rsidRPr="008E6F59">
        <w:rPr>
          <w:rStyle w:val="StyleUnderline"/>
        </w:rPr>
        <w:t xml:space="preserve">accountability will be </w:t>
      </w:r>
      <w:r w:rsidRPr="008E6F59">
        <w:rPr>
          <w:rStyle w:val="Emphasis"/>
        </w:rPr>
        <w:t>greatly diminished</w:t>
      </w:r>
      <w:r w:rsidRPr="008E6F59">
        <w:rPr>
          <w:rStyle w:val="StyleUnderline"/>
        </w:rPr>
        <w:t xml:space="preserve"> under Trump, whose stated mission is to direct $20 billion in federal funding to school choice policies</w:t>
      </w:r>
      <w:r w:rsidRPr="008E6F59">
        <w:rPr>
          <w:rStyle w:val="Style13ptBold"/>
          <w:sz w:val="16"/>
        </w:rPr>
        <w:t xml:space="preserve">, </w:t>
      </w:r>
      <w:r w:rsidRPr="008E6F59">
        <w:rPr>
          <w:rStyle w:val="StyleUnderline"/>
        </w:rPr>
        <w:t>who has touted programs that allow students to use state dollars to attend private schools, and who tapped</w:t>
      </w:r>
      <w:r w:rsidRPr="008E6F59">
        <w:rPr>
          <w:rStyle w:val="Style13ptBold"/>
          <w:sz w:val="16"/>
        </w:rPr>
        <w:t xml:space="preserve"> private school </w:t>
      </w:r>
      <w:r w:rsidRPr="008E6F59">
        <w:rPr>
          <w:rStyle w:val="StyleUnderline"/>
        </w:rPr>
        <w:t xml:space="preserve">voucher advocate </w:t>
      </w:r>
      <w:r w:rsidRPr="008E6F59">
        <w:rPr>
          <w:rStyle w:val="Style13ptBold"/>
          <w:sz w:val="16"/>
        </w:rPr>
        <w:t xml:space="preserve">Betsy </w:t>
      </w:r>
      <w:proofErr w:type="spellStart"/>
      <w:r w:rsidRPr="008E6F59">
        <w:rPr>
          <w:rStyle w:val="Style13ptBold"/>
          <w:sz w:val="16"/>
        </w:rPr>
        <w:t>DeVos</w:t>
      </w:r>
      <w:proofErr w:type="spellEnd"/>
      <w:r w:rsidRPr="008E6F59">
        <w:rPr>
          <w:rStyle w:val="Style13ptBold"/>
          <w:sz w:val="16"/>
        </w:rPr>
        <w:t xml:space="preserve"> </w:t>
      </w:r>
      <w:r w:rsidRPr="008E6F59">
        <w:rPr>
          <w:rStyle w:val="StyleUnderline"/>
        </w:rPr>
        <w:t>as Secretary of Education</w:t>
      </w:r>
      <w:r w:rsidRPr="008E6F59">
        <w:rPr>
          <w:rStyle w:val="Style13ptBold"/>
          <w:sz w:val="16"/>
        </w:rPr>
        <w:t xml:space="preserve">. </w:t>
      </w:r>
      <w:r w:rsidRPr="008E6F59">
        <w:rPr>
          <w:rStyle w:val="StyleUnderline"/>
          <w:highlight w:val="yellow"/>
        </w:rPr>
        <w:t>On the other side are those who take a</w:t>
      </w:r>
      <w:r w:rsidRPr="008E6F59">
        <w:rPr>
          <w:rStyle w:val="Style13ptBold"/>
          <w:sz w:val="16"/>
        </w:rPr>
        <w:t xml:space="preserve"> more liberal view of accountability, subscribing instead to a </w:t>
      </w:r>
      <w:r w:rsidRPr="008E6F59">
        <w:rPr>
          <w:rStyle w:val="StyleUnderline"/>
          <w:highlight w:val="yellow"/>
        </w:rPr>
        <w:t>free-market philosophy</w:t>
      </w:r>
      <w:r w:rsidRPr="008E6F59">
        <w:rPr>
          <w:rStyle w:val="Style13ptBold"/>
          <w:sz w:val="16"/>
        </w:rPr>
        <w:t xml:space="preserve"> that relies on </w:t>
      </w:r>
      <w:r w:rsidRPr="008E6F59">
        <w:rPr>
          <w:rStyle w:val="Style13ptBold"/>
          <w:sz w:val="16"/>
        </w:rPr>
        <w:lastRenderedPageBreak/>
        <w:t xml:space="preserve">competition to weed out schools that aren't holding up their end of the bargain. To be sure, </w:t>
      </w:r>
      <w:r w:rsidRPr="008E6F59">
        <w:rPr>
          <w:rStyle w:val="StyleUnderline"/>
        </w:rPr>
        <w:t>the charter school movement</w:t>
      </w:r>
      <w:r w:rsidRPr="008E6F59">
        <w:rPr>
          <w:rStyle w:val="Style13ptBold"/>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8E6F59">
        <w:rPr>
          <w:rStyle w:val="Emphasis"/>
        </w:rPr>
        <w:t xml:space="preserve">begun </w:t>
      </w:r>
      <w:r w:rsidRPr="008E6F59">
        <w:rPr>
          <w:rStyle w:val="Emphasis"/>
          <w:highlight w:val="yellow"/>
        </w:rPr>
        <w:t>splintering</w:t>
      </w:r>
      <w:r w:rsidRPr="008E6F59">
        <w:rPr>
          <w:rStyle w:val="Style13ptBold"/>
          <w:sz w:val="16"/>
          <w:highlight w:val="yellow"/>
        </w:rPr>
        <w:t>.</w:t>
      </w:r>
      <w:r w:rsidRPr="008E6F59">
        <w:rPr>
          <w:rStyle w:val="Style13ptBold"/>
          <w:sz w:val="16"/>
        </w:rPr>
        <w:t xml:space="preserve"> </w:t>
      </w:r>
      <w:r w:rsidRPr="008E6F59">
        <w:rPr>
          <w:rStyle w:val="StyleUnderline"/>
        </w:rPr>
        <w:t xml:space="preserve">That </w:t>
      </w:r>
      <w:r w:rsidRPr="008E6F59">
        <w:rPr>
          <w:rStyle w:val="StyleUnderline"/>
          <w:highlight w:val="yellow"/>
        </w:rPr>
        <w:t xml:space="preserve">played out in a </w:t>
      </w:r>
      <w:r w:rsidRPr="008E6F59">
        <w:rPr>
          <w:rStyle w:val="Emphasis"/>
          <w:highlight w:val="yellow"/>
        </w:rPr>
        <w:t>very public</w:t>
      </w:r>
      <w:r w:rsidRPr="008E6F59">
        <w:rPr>
          <w:rStyle w:val="Emphasis"/>
        </w:rPr>
        <w:t xml:space="preserve"> way</w:t>
      </w:r>
      <w:r w:rsidRPr="008E6F59">
        <w:rPr>
          <w:rStyle w:val="StyleUnderline"/>
        </w:rPr>
        <w:t xml:space="preserve"> for the first time</w:t>
      </w:r>
      <w:r w:rsidRPr="008E6F59">
        <w:rPr>
          <w:rStyle w:val="Style13ptBold"/>
          <w:sz w:val="16"/>
        </w:rPr>
        <w:t xml:space="preserve"> last summer, when </w:t>
      </w:r>
      <w:r w:rsidRPr="008E6F59">
        <w:rPr>
          <w:rStyle w:val="StyleUnderline"/>
        </w:rPr>
        <w:t xml:space="preserve">the charter sector found itself in the crosshairs of a burgeoning and </w:t>
      </w:r>
      <w:r w:rsidRPr="008E6F59">
        <w:rPr>
          <w:rStyle w:val="Emphasis"/>
          <w:highlight w:val="yellow"/>
        </w:rPr>
        <w:t>wide-scale debate</w:t>
      </w:r>
      <w:r w:rsidRPr="008E6F59">
        <w:rPr>
          <w:rStyle w:val="Style13ptBold"/>
          <w:sz w:val="16"/>
        </w:rPr>
        <w:t xml:space="preserve"> over who truly holds communities of color in their best interest. “</w:t>
      </w:r>
      <w:r w:rsidRPr="008E6F59">
        <w:rPr>
          <w:rStyle w:val="StyleUnderline"/>
        </w:rPr>
        <w:t xml:space="preserve">This </w:t>
      </w:r>
      <w:r w:rsidRPr="008E6F59">
        <w:rPr>
          <w:rStyle w:val="Emphasis"/>
        </w:rPr>
        <w:t xml:space="preserve">wedge </w:t>
      </w:r>
      <w:r w:rsidRPr="008E6F59">
        <w:rPr>
          <w:rStyle w:val="StyleUnderline"/>
        </w:rPr>
        <w:t>has existed for a long time</w:t>
      </w:r>
      <w:r w:rsidRPr="008E6F59">
        <w:rPr>
          <w:rStyle w:val="Style13ptBold"/>
          <w:sz w:val="16"/>
        </w:rPr>
        <w:t xml:space="preserve">,” says Michael </w:t>
      </w:r>
      <w:proofErr w:type="spellStart"/>
      <w:r w:rsidRPr="008E6F59">
        <w:rPr>
          <w:rStyle w:val="Style13ptBold"/>
          <w:sz w:val="16"/>
        </w:rPr>
        <w:t>Petrilli</w:t>
      </w:r>
      <w:proofErr w:type="spellEnd"/>
      <w:r w:rsidRPr="008E6F59">
        <w:rPr>
          <w:rStyle w:val="Style13ptBold"/>
          <w:sz w:val="16"/>
        </w:rPr>
        <w:t xml:space="preserve">, president of the Thomas B. Fordham Institute. “It’s a big tent, for charter schools supporters especially, and </w:t>
      </w:r>
      <w:r w:rsidRPr="008E6F59">
        <w:rPr>
          <w:rStyle w:val="StyleUnderline"/>
        </w:rPr>
        <w:t xml:space="preserve">just </w:t>
      </w:r>
      <w:r w:rsidRPr="008E6F59">
        <w:rPr>
          <w:rStyle w:val="StyleUnderline"/>
          <w:highlight w:val="yellow"/>
        </w:rPr>
        <w:t xml:space="preserve">as we’ve seen a </w:t>
      </w:r>
      <w:r w:rsidRPr="008E6F59">
        <w:rPr>
          <w:rStyle w:val="Emphasis"/>
          <w:highlight w:val="yellow"/>
        </w:rPr>
        <w:t>growing polarization in politics</w:t>
      </w:r>
      <w:r w:rsidRPr="008E6F59">
        <w:rPr>
          <w:rStyle w:val="StyleUnderline"/>
          <w:highlight w:val="yellow"/>
        </w:rPr>
        <w:t xml:space="preserve">, we see a </w:t>
      </w:r>
      <w:r w:rsidRPr="008E6F59">
        <w:rPr>
          <w:rStyle w:val="Emphasis"/>
          <w:highlight w:val="yellow"/>
        </w:rPr>
        <w:t>growing polarization in the education reform community</w:t>
      </w:r>
      <w:r w:rsidRPr="008E6F59">
        <w:rPr>
          <w:rStyle w:val="Emphasis"/>
        </w:rPr>
        <w:t xml:space="preserve">.” </w:t>
      </w:r>
      <w:r w:rsidRPr="008E6F59">
        <w:rPr>
          <w:rStyle w:val="StyleUnderline"/>
          <w:highlight w:val="yellow"/>
        </w:rPr>
        <w:t>Trump’s focus</w:t>
      </w:r>
      <w:r w:rsidRPr="008E6F59">
        <w:rPr>
          <w:rStyle w:val="StyleUnderline"/>
        </w:rPr>
        <w:t xml:space="preserve"> on private school choice is pushing that wedge into the public spotlight</w:t>
      </w:r>
      <w:r w:rsidRPr="008E6F59">
        <w:rPr>
          <w:rStyle w:val="Style13ptBold"/>
          <w:sz w:val="16"/>
        </w:rPr>
        <w:t xml:space="preserve"> again and </w:t>
      </w:r>
      <w:r w:rsidRPr="008E6F59">
        <w:rPr>
          <w:rStyle w:val="Style13ptBold"/>
          <w:sz w:val="16"/>
          <w:highlight w:val="yellow"/>
        </w:rPr>
        <w:t>i</w:t>
      </w:r>
      <w:r w:rsidRPr="008E6F59">
        <w:rPr>
          <w:rStyle w:val="StyleUnderline"/>
          <w:highlight w:val="yellow"/>
        </w:rPr>
        <w:t xml:space="preserve">s </w:t>
      </w:r>
      <w:r w:rsidRPr="008E6F59">
        <w:rPr>
          <w:rStyle w:val="Emphasis"/>
          <w:highlight w:val="yellow"/>
        </w:rPr>
        <w:t>forcing</w:t>
      </w:r>
      <w:r w:rsidRPr="008E6F59">
        <w:rPr>
          <w:rStyle w:val="Emphasis"/>
        </w:rPr>
        <w:t xml:space="preserve"> charter school </w:t>
      </w:r>
      <w:r w:rsidRPr="008E6F59">
        <w:rPr>
          <w:rStyle w:val="Emphasis"/>
          <w:highlight w:val="yellow"/>
        </w:rPr>
        <w:t>advocates to plant their flags</w:t>
      </w:r>
      <w:r w:rsidRPr="008E6F59">
        <w:rPr>
          <w:rStyle w:val="Style13ptBold"/>
          <w:sz w:val="16"/>
        </w:rPr>
        <w:t xml:space="preserve"> on the proverbial spectrum of accountability. “Over the years, it’s kind of been a gentlemen’s agreement in the charter tent that we don’t fight with each other about that,” Richmond says “But </w:t>
      </w:r>
      <w:r w:rsidRPr="008E6F59">
        <w:rPr>
          <w:rStyle w:val="StyleUnderline"/>
        </w:rPr>
        <w:t xml:space="preserve">what’s been happening lately – </w:t>
      </w:r>
      <w:r w:rsidRPr="008E6F59">
        <w:rPr>
          <w:rStyle w:val="StyleUnderline"/>
          <w:highlight w:val="yellow"/>
        </w:rPr>
        <w:t xml:space="preserve">and it </w:t>
      </w:r>
      <w:r w:rsidRPr="008E6F59">
        <w:rPr>
          <w:rStyle w:val="Emphasis"/>
          <w:highlight w:val="yellow"/>
        </w:rPr>
        <w:t>really picked up steam after the election</w:t>
      </w:r>
      <w:r w:rsidRPr="008E6F59">
        <w:rPr>
          <w:rStyle w:val="StyleUnderline"/>
        </w:rPr>
        <w:t xml:space="preserve"> – is the </w:t>
      </w:r>
      <w:r w:rsidRPr="008E6F59">
        <w:rPr>
          <w:rStyle w:val="StyleUnderline"/>
          <w:highlight w:val="yellow"/>
        </w:rPr>
        <w:t>free-market supporters</w:t>
      </w:r>
      <w:r w:rsidRPr="008E6F59">
        <w:rPr>
          <w:rStyle w:val="StyleUnderline"/>
        </w:rPr>
        <w:t xml:space="preserve"> within the charter tent </w:t>
      </w:r>
      <w:r w:rsidRPr="008E6F59">
        <w:rPr>
          <w:rStyle w:val="StyleUnderline"/>
          <w:highlight w:val="yellow"/>
        </w:rPr>
        <w:t xml:space="preserve">are trying to </w:t>
      </w:r>
      <w:r w:rsidRPr="008E6F59">
        <w:rPr>
          <w:rStyle w:val="Emphasis"/>
          <w:highlight w:val="yellow"/>
        </w:rPr>
        <w:t>redefine charter schools</w:t>
      </w:r>
      <w:r w:rsidRPr="008E6F59">
        <w:rPr>
          <w:rStyle w:val="StyleUnderline"/>
          <w:highlight w:val="yellow"/>
        </w:rPr>
        <w:t xml:space="preserve"> </w:t>
      </w:r>
      <w:r w:rsidRPr="008E6F59">
        <w:rPr>
          <w:rStyle w:val="Emphasis"/>
          <w:highlight w:val="yellow"/>
        </w:rPr>
        <w:t>to be more like vouchers</w:t>
      </w:r>
      <w:r w:rsidRPr="008E6F59">
        <w:rPr>
          <w:rStyle w:val="Style13ptBold"/>
          <w:sz w:val="16"/>
        </w:rPr>
        <w:t>.” He continued: “</w:t>
      </w:r>
      <w:r w:rsidRPr="008E6F59">
        <w:rPr>
          <w:rStyle w:val="StyleUnderline"/>
        </w:rPr>
        <w:t xml:space="preserve">They’re really </w:t>
      </w:r>
      <w:r w:rsidRPr="008E6F59">
        <w:rPr>
          <w:rStyle w:val="Emphasis"/>
          <w:highlight w:val="yellow"/>
        </w:rPr>
        <w:t>pushing back hard</w:t>
      </w:r>
      <w:r w:rsidRPr="008E6F59">
        <w:rPr>
          <w:rStyle w:val="StyleUnderline"/>
          <w:highlight w:val="yellow"/>
        </w:rPr>
        <w:t xml:space="preserve"> against accountability</w:t>
      </w:r>
      <w:r w:rsidRPr="008E6F59">
        <w:rPr>
          <w:rStyle w:val="Style13ptBold"/>
          <w:sz w:val="16"/>
        </w:rPr>
        <w:t xml:space="preserve">.” Perhaps that should not come as a surprise. In </w:t>
      </w:r>
      <w:proofErr w:type="spellStart"/>
      <w:r w:rsidRPr="008E6F59">
        <w:rPr>
          <w:rStyle w:val="StyleUnderline"/>
        </w:rPr>
        <w:t>DeVos</w:t>
      </w:r>
      <w:proofErr w:type="spellEnd"/>
      <w:r w:rsidRPr="008E6F59">
        <w:rPr>
          <w:rStyle w:val="Style13ptBold"/>
          <w:sz w:val="16"/>
        </w:rPr>
        <w:t xml:space="preserve">’ home state of Michigan, she and her family have </w:t>
      </w:r>
      <w:r w:rsidRPr="008E6F59">
        <w:rPr>
          <w:rStyle w:val="StyleUnderline"/>
        </w:rPr>
        <w:t>spent millions of dollars backing proposals to expand school choice policies like charters and private school vouchers</w:t>
      </w:r>
      <w:r w:rsidRPr="008E6F59">
        <w:rPr>
          <w:rStyle w:val="Style13ptBold"/>
          <w:sz w:val="16"/>
        </w:rPr>
        <w:t xml:space="preserve">. And </w:t>
      </w:r>
      <w:r w:rsidRPr="008E6F59">
        <w:rPr>
          <w:rStyle w:val="StyleUnderline"/>
        </w:rPr>
        <w:t>the landscape there</w:t>
      </w:r>
      <w:r w:rsidRPr="008E6F59">
        <w:rPr>
          <w:rStyle w:val="Style13ptBold"/>
          <w:sz w:val="16"/>
        </w:rPr>
        <w:t xml:space="preserve">, particularly the charter school landscape in Detroit, </w:t>
      </w:r>
      <w:r w:rsidRPr="008E6F59">
        <w:rPr>
          <w:rStyle w:val="StyleUnderline"/>
        </w:rPr>
        <w:t>represents more of a free-market, hands-off approach</w:t>
      </w:r>
      <w:r w:rsidRPr="008E6F59">
        <w:rPr>
          <w:rStyle w:val="Style13ptBold"/>
          <w:sz w:val="16"/>
        </w:rPr>
        <w:t xml:space="preserve"> </w:t>
      </w:r>
      <w:r w:rsidRPr="008E6F59">
        <w:rPr>
          <w:rStyle w:val="StyleUnderline"/>
        </w:rPr>
        <w:t>that trusts</w:t>
      </w:r>
      <w:r w:rsidRPr="008E6F59">
        <w:rPr>
          <w:rStyle w:val="Style13ptBold"/>
          <w:sz w:val="16"/>
        </w:rPr>
        <w:t xml:space="preserve"> in </w:t>
      </w:r>
      <w:r w:rsidRPr="008E6F59">
        <w:rPr>
          <w:rStyle w:val="StyleUnderline"/>
        </w:rPr>
        <w:t xml:space="preserve">parents to choose the best schools </w:t>
      </w:r>
      <w:r w:rsidRPr="008E6F59">
        <w:rPr>
          <w:rStyle w:val="Style13ptBold"/>
          <w:sz w:val="16"/>
        </w:rPr>
        <w:t xml:space="preserve">for their children and in competition to put poor-performing schools out of business. </w:t>
      </w:r>
      <w:r w:rsidRPr="008E6F59">
        <w:rPr>
          <w:rStyle w:val="StyleUnderline"/>
        </w:rPr>
        <w:t xml:space="preserve">Those ideals </w:t>
      </w:r>
      <w:r w:rsidRPr="008E6F59">
        <w:rPr>
          <w:rStyle w:val="Emphasis"/>
        </w:rPr>
        <w:t>stand in contrast</w:t>
      </w:r>
      <w:r w:rsidRPr="008E6F59">
        <w:rPr>
          <w:rStyle w:val="StyleUnderline"/>
        </w:rPr>
        <w:t xml:space="preserve"> to charter school policies in other</w:t>
      </w:r>
      <w:r w:rsidRPr="008E6F59">
        <w:rPr>
          <w:rStyle w:val="Style13ptBold"/>
          <w:sz w:val="16"/>
        </w:rPr>
        <w:t xml:space="preserve"> cities and </w:t>
      </w:r>
      <w:r w:rsidRPr="008E6F59">
        <w:rPr>
          <w:rStyle w:val="StyleUnderline"/>
        </w:rPr>
        <w:t>states</w:t>
      </w:r>
      <w:r w:rsidRPr="008E6F59">
        <w:rPr>
          <w:rStyle w:val="Style13ptBold"/>
          <w:sz w:val="16"/>
        </w:rPr>
        <w:t xml:space="preserve">, like New Orleans, New York and Massachusetts, </w:t>
      </w:r>
      <w:r w:rsidRPr="008E6F59">
        <w:rPr>
          <w:rStyle w:val="StyleUnderline"/>
        </w:rPr>
        <w:t>where charter schools are under close scrutiny</w:t>
      </w:r>
      <w:r w:rsidRPr="008E6F59">
        <w:rPr>
          <w:rStyle w:val="Style13ptBold"/>
          <w:sz w:val="16"/>
        </w:rPr>
        <w:t xml:space="preserve"> of the government and under more pressure and a tighter timeline to show positive results for their students. </w:t>
      </w:r>
      <w:r w:rsidRPr="008E6F59">
        <w:rPr>
          <w:rStyle w:val="StyleUnderline"/>
        </w:rPr>
        <w:t xml:space="preserve">Charter school </w:t>
      </w:r>
      <w:r w:rsidRPr="008E6F59">
        <w:rPr>
          <w:rStyle w:val="StyleUnderline"/>
          <w:highlight w:val="yellow"/>
        </w:rPr>
        <w:t>advocates see</w:t>
      </w:r>
      <w:r w:rsidRPr="008E6F59">
        <w:rPr>
          <w:rStyle w:val="StyleUnderline"/>
        </w:rPr>
        <w:t xml:space="preserve"> the new administration as an </w:t>
      </w:r>
      <w:r w:rsidRPr="008E6F59">
        <w:rPr>
          <w:rStyle w:val="StyleUnderline"/>
          <w:highlight w:val="yellow"/>
        </w:rPr>
        <w:t xml:space="preserve">opportunity to </w:t>
      </w:r>
      <w:r w:rsidRPr="008E6F59">
        <w:rPr>
          <w:rStyle w:val="Emphasis"/>
          <w:highlight w:val="yellow"/>
        </w:rPr>
        <w:t>push their agendas</w:t>
      </w:r>
      <w:r w:rsidRPr="008E6F59">
        <w:rPr>
          <w:rStyle w:val="StyleUnderline"/>
          <w:highlight w:val="yellow"/>
        </w:rPr>
        <w:t xml:space="preserve">, but those </w:t>
      </w:r>
      <w:r w:rsidRPr="008E6F59">
        <w:rPr>
          <w:rStyle w:val="Emphasis"/>
          <w:highlight w:val="yellow"/>
        </w:rPr>
        <w:t>agendas are increasingly at odds</w:t>
      </w:r>
      <w:r w:rsidRPr="008E6F59">
        <w:rPr>
          <w:rStyle w:val="Emphasis"/>
        </w:rPr>
        <w:t xml:space="preserve"> with each other.</w:t>
      </w:r>
      <w:r w:rsidRPr="008E6F59">
        <w:rPr>
          <w:rStyle w:val="Style13ptBold"/>
          <w:sz w:val="16"/>
        </w:rPr>
        <w:t xml:space="preserve"> </w:t>
      </w:r>
      <w:r w:rsidRPr="008E6F59">
        <w:rPr>
          <w:rStyle w:val="StyleUnderline"/>
          <w:highlight w:val="yellow"/>
        </w:rPr>
        <w:t>Trump’s budget proposal</w:t>
      </w:r>
      <w:r w:rsidRPr="008E6F59">
        <w:rPr>
          <w:rStyle w:val="StyleUnderline"/>
        </w:rPr>
        <w:t xml:space="preserve"> elucidated those disparities, differentiating groups</w:t>
      </w:r>
      <w:r w:rsidRPr="008E6F59">
        <w:rPr>
          <w:rStyle w:val="Style13ptBold"/>
          <w:sz w:val="16"/>
        </w:rPr>
        <w:t xml:space="preserve"> like the Center for Education Reform and American Federation for Children</w:t>
      </w:r>
      <w:r w:rsidRPr="008E6F59">
        <w:rPr>
          <w:rStyle w:val="StyleUnderline"/>
        </w:rPr>
        <w:t xml:space="preserve">, which have long </w:t>
      </w:r>
      <w:r w:rsidRPr="008E6F59">
        <w:rPr>
          <w:rStyle w:val="StyleUnderline"/>
          <w:highlight w:val="yellow"/>
        </w:rPr>
        <w:t>supported private school vouchers</w:t>
      </w:r>
      <w:r w:rsidRPr="008E6F59">
        <w:rPr>
          <w:rStyle w:val="StyleUnderline"/>
        </w:rPr>
        <w:t>,</w:t>
      </w:r>
      <w:r w:rsidRPr="008E6F59">
        <w:rPr>
          <w:rStyle w:val="Style13ptBold"/>
          <w:sz w:val="16"/>
        </w:rPr>
        <w:t xml:space="preserve"> from groups like Democrats for Education Reform and the Fordham Institute, which have only supported private school vouchers that have rigorous accountability systems attached, from groups like Stand for Children, which have pushed back against private school vouchers.</w:t>
      </w:r>
    </w:p>
    <w:p w14:paraId="165036EC" w14:textId="77777777" w:rsidR="00E97F43" w:rsidRPr="008E6F59" w:rsidRDefault="00E97F43" w:rsidP="00E97F43">
      <w:pPr>
        <w:rPr>
          <w:rStyle w:val="StyleUnderline"/>
          <w:sz w:val="16"/>
          <w:szCs w:val="16"/>
        </w:rPr>
      </w:pPr>
    </w:p>
    <w:p w14:paraId="1E57AA91" w14:textId="77777777" w:rsidR="00E97F43" w:rsidRPr="008E6F59" w:rsidRDefault="00E97F43" w:rsidP="00E97F43">
      <w:pPr>
        <w:pStyle w:val="Heading4"/>
        <w:rPr>
          <w:rFonts w:cs="Times New Roman"/>
        </w:rPr>
      </w:pPr>
      <w:r w:rsidRPr="008E6F59">
        <w:rPr>
          <w:rFonts w:cs="Times New Roman"/>
        </w:rPr>
        <w:t>GOP loves vouchers—plan unpopular</w:t>
      </w:r>
    </w:p>
    <w:p w14:paraId="2437444F" w14:textId="77777777" w:rsidR="00E97F43" w:rsidRPr="008E6F59" w:rsidRDefault="00E97F43" w:rsidP="00E97F43">
      <w:r w:rsidRPr="008E6F59">
        <w:rPr>
          <w:rStyle w:val="Style13ptBold"/>
        </w:rPr>
        <w:t>RV 4/17</w:t>
      </w:r>
      <w:r w:rsidRPr="008E6F59">
        <w:t xml:space="preserve"> (“Republican views on school vouchers,” republicanviews.org, April 28, 2017, http://www.republicanviews.org/republican-views-on-school-vouchers/.)</w:t>
      </w:r>
    </w:p>
    <w:p w14:paraId="7744570C" w14:textId="77777777" w:rsidR="00E97F43" w:rsidRPr="008E6F59" w:rsidRDefault="00E97F43" w:rsidP="00E97F43">
      <w:pPr>
        <w:rPr>
          <w:szCs w:val="16"/>
        </w:rPr>
      </w:pPr>
      <w:r w:rsidRPr="008E6F59">
        <w:rPr>
          <w:szCs w:val="16"/>
        </w:rPr>
        <w:t>While some countries such as Sweden and Chile have working school voucher systems, the topic of these vouchers in the United States is an issue of much contention. School vouchers are given to parents by the government and are applied to tuition at a private school that the child attends in place of the public school which the student otherwise would have attended. School vouchers were first used in the United States in the 19th century, and became heavily used again during the Civil Rights era. During this time, southern states issued the vouchers as ways to undermine desegregation efforts, letting students attend “segregation academies” instead of the public schools.</w:t>
      </w:r>
    </w:p>
    <w:p w14:paraId="13CC6B16" w14:textId="77777777" w:rsidR="00E97F43" w:rsidRPr="008E6F59" w:rsidRDefault="00E97F43" w:rsidP="00E97F43">
      <w:pPr>
        <w:rPr>
          <w:szCs w:val="16"/>
        </w:rPr>
      </w:pPr>
      <w:r w:rsidRPr="008E6F59">
        <w:rPr>
          <w:rStyle w:val="StyleUnderline"/>
          <w:highlight w:val="yellow"/>
        </w:rPr>
        <w:t>Modern-day vouchers do not sanction or allow any form of discrimination or segregation. Rather, they are aimed at letting parents have more control over where their tax dollars are spent.</w:t>
      </w:r>
      <w:r w:rsidRPr="008E6F59">
        <w:t xml:space="preserve"> </w:t>
      </w:r>
      <w:r w:rsidRPr="008E6F59">
        <w:rPr>
          <w:szCs w:val="16"/>
        </w:rPr>
        <w:t>The voucher allows the parents to direct their tax dollars that otherwise would have been spent on public schools towards an institution that may increase their child’s academic performance. Republican views on school vouchers are extremely positive. They support providing parents with more choices regarding their child’s education, and hopes that the system can combat the “one size fits all” approach to education that they feel is currently hurting America.</w:t>
      </w:r>
    </w:p>
    <w:p w14:paraId="2434EB0F" w14:textId="77777777" w:rsidR="00E97F43" w:rsidRPr="008E6F59" w:rsidRDefault="00E97F43" w:rsidP="00E97F43">
      <w:pPr>
        <w:rPr>
          <w:szCs w:val="16"/>
        </w:rPr>
      </w:pPr>
      <w:r w:rsidRPr="008E6F59">
        <w:rPr>
          <w:szCs w:val="16"/>
        </w:rPr>
        <w:t>School Vouchers and Competition</w:t>
      </w:r>
    </w:p>
    <w:p w14:paraId="1D2A5D8B" w14:textId="77777777" w:rsidR="00E97F43" w:rsidRPr="008E6F59" w:rsidRDefault="00E97F43" w:rsidP="00E97F43">
      <w:pPr>
        <w:rPr>
          <w:szCs w:val="16"/>
        </w:rPr>
      </w:pPr>
      <w:r w:rsidRPr="008E6F59">
        <w:rPr>
          <w:rStyle w:val="StyleUnderline"/>
          <w:highlight w:val="yellow"/>
        </w:rPr>
        <w:t>One of the major reasons that Republicans support school vouchers is that they bring free market economic concepts into the school system.</w:t>
      </w:r>
      <w:r w:rsidRPr="008E6F59">
        <w:t xml:space="preserve"> </w:t>
      </w:r>
      <w:r w:rsidRPr="008E6F59">
        <w:rPr>
          <w:rStyle w:val="StyleUnderline"/>
          <w:sz w:val="16"/>
          <w:szCs w:val="16"/>
        </w:rPr>
        <w:t>The ability for parents to select the best school for their child will lead schools to compete to be the best.</w:t>
      </w:r>
      <w:r w:rsidRPr="008E6F59">
        <w:rPr>
          <w:szCs w:val="16"/>
        </w:rPr>
        <w:t xml:space="preserve"> This provides additional motivation for schools to increase performance. Better performing schools will therefore attract more students, and have an easier time maintaining quality, while schools with lower performance will be forced to improve performance to stay open. This theory has been proven successful at a university level, and Republicans see no reason that it cannot be just as successful at lower grade levels.</w:t>
      </w:r>
    </w:p>
    <w:p w14:paraId="7D534EB8" w14:textId="77777777" w:rsidR="00E97F43" w:rsidRPr="008E6F59" w:rsidRDefault="00E97F43" w:rsidP="00E97F43">
      <w:pPr>
        <w:rPr>
          <w:szCs w:val="16"/>
        </w:rPr>
      </w:pPr>
      <w:r w:rsidRPr="008E6F59">
        <w:rPr>
          <w:szCs w:val="16"/>
        </w:rPr>
        <w:t>Those who oppose school vouchers argue with this logic, stating that since vouchers are often not for the full tuition amount, they let wealthy families select the better schools over low-income families, leaving the already underprivileged left further behind.</w:t>
      </w:r>
    </w:p>
    <w:p w14:paraId="7FFFF601" w14:textId="77777777" w:rsidR="00E97F43" w:rsidRPr="008E6F59" w:rsidRDefault="00E97F43" w:rsidP="00E97F43">
      <w:pPr>
        <w:rPr>
          <w:szCs w:val="16"/>
        </w:rPr>
      </w:pPr>
      <w:r w:rsidRPr="008E6F59">
        <w:rPr>
          <w:szCs w:val="16"/>
        </w:rPr>
        <w:t>Republican Views</w:t>
      </w:r>
    </w:p>
    <w:p w14:paraId="198D8CA9" w14:textId="77777777" w:rsidR="00E97F43" w:rsidRPr="008E6F59" w:rsidRDefault="00E97F43" w:rsidP="00E97F43">
      <w:pPr>
        <w:rPr>
          <w:szCs w:val="16"/>
        </w:rPr>
      </w:pPr>
      <w:r w:rsidRPr="008E6F59">
        <w:rPr>
          <w:rStyle w:val="StyleUnderline"/>
          <w:highlight w:val="yellow"/>
        </w:rPr>
        <w:lastRenderedPageBreak/>
        <w:t>Beyond allowing students to attend private schools, Republicans believe that educational choice and school vouchers should continue to be expanded.</w:t>
      </w:r>
      <w:r w:rsidRPr="008E6F59">
        <w:t xml:space="preserve"> </w:t>
      </w:r>
      <w:r w:rsidRPr="008E6F59">
        <w:rPr>
          <w:szCs w:val="16"/>
        </w:rPr>
        <w:t>Many Republicans believe that vouchers should apply to religious schools, despite opposition that this is unconstitutional. They also wish to increase the availability of education in single-sex classes, schools with full-day hours and year-round schools.</w:t>
      </w:r>
    </w:p>
    <w:p w14:paraId="6659F274" w14:textId="77777777" w:rsidR="00E97F43" w:rsidRPr="008E6F59" w:rsidRDefault="00E97F43" w:rsidP="00E97F43">
      <w:pPr>
        <w:rPr>
          <w:szCs w:val="16"/>
        </w:rPr>
      </w:pPr>
      <w:r w:rsidRPr="008E6F59">
        <w:rPr>
          <w:szCs w:val="16"/>
        </w:rPr>
        <w:t>D.C. Opportunity Scholarship Program</w:t>
      </w:r>
    </w:p>
    <w:p w14:paraId="23B73BC9" w14:textId="77777777" w:rsidR="00E97F43" w:rsidRPr="008E6F59" w:rsidRDefault="00E97F43" w:rsidP="00E97F43">
      <w:pPr>
        <w:rPr>
          <w:szCs w:val="16"/>
        </w:rPr>
      </w:pPr>
      <w:r w:rsidRPr="008E6F59">
        <w:rPr>
          <w:szCs w:val="16"/>
        </w:rPr>
        <w:t>The D.C. Opportunity Scholarship Program is the first federally-funded school voucher program in the U.S. Republicans hope that this program can serve as a platform for the rest of the country to mimic. In its first year the program provided slots for 1615 students. Upon initial review, the Obama administration agreed only to provide level funding, not to expand the program. However, after much controversy, the administration agreed to finance slots for 85 additional students, bringing the program up to 1700 students. Republicans pushed hard for this expansion, as analyses of 1700 hundred students “allow for a statistically valid evaluation of the program, as directed by Congress.” The program focuses on providing vouchers to low-income children in the area, allowing them to attend private schools.</w:t>
      </w:r>
    </w:p>
    <w:p w14:paraId="477D5A39" w14:textId="77777777" w:rsidR="00E97F43" w:rsidRPr="008E6F59" w:rsidRDefault="00E97F43" w:rsidP="00E97F43">
      <w:pPr>
        <w:rPr>
          <w:szCs w:val="16"/>
        </w:rPr>
      </w:pPr>
      <w:r w:rsidRPr="008E6F59">
        <w:rPr>
          <w:szCs w:val="16"/>
        </w:rPr>
        <w:t>U.S. Secretary of Education Arne Duncan stated that, in addition to analyzing the program’s success, Republicans are committed to seeing public schools reformed as well. School vouchers are meant to work in conjunction with, not against, the existing educational system. Duncan stated, “We remain convinced that our time and resources are best spent on reforming the public school system to benefit all Students and we look forward to working with Congress in a bipartisan manner to advance that goal.”</w:t>
      </w:r>
    </w:p>
    <w:p w14:paraId="2EFB0C22" w14:textId="77777777" w:rsidR="00E97F43" w:rsidRPr="008E6F59" w:rsidRDefault="00E97F43" w:rsidP="00E97F43">
      <w:pPr>
        <w:rPr>
          <w:szCs w:val="16"/>
        </w:rPr>
      </w:pPr>
      <w:r w:rsidRPr="008E6F59">
        <w:rPr>
          <w:szCs w:val="16"/>
        </w:rPr>
        <w:t>President Obama spoke out, stating that his own feelings about the program had to be put aside in order to test its success, stating, “If there was any argument for vouchers, it was ‘Alright, let’s see if this experiment works,’ and if it does, then whatever my preconceptions, my attitude is you do what works for the kids. I will not allow my predispositions to stand in the way of making sure that our kids can learn. We’re losing several generations of kids and something has to be done.”</w:t>
      </w:r>
    </w:p>
    <w:p w14:paraId="700D3C81" w14:textId="77777777" w:rsidR="00E97F43" w:rsidRPr="008E6F59" w:rsidRDefault="00E97F43" w:rsidP="00E97F43">
      <w:pPr>
        <w:rPr>
          <w:szCs w:val="16"/>
        </w:rPr>
      </w:pPr>
      <w:r w:rsidRPr="008E6F59">
        <w:rPr>
          <w:szCs w:val="16"/>
        </w:rPr>
        <w:t>While many have opposed the program, Boehner believes that it is benefiting the students that are able to take advantage of it, stating, “For eight years, the scholarship program has empowered low-income parents to choose the best learning environment for their children. “Thousands of families have taken advantage of this scholarship program to give their children an opportunity to succeed in life, and there’s strong evidence that it’s both effective and cost-effective.”</w:t>
      </w:r>
    </w:p>
    <w:p w14:paraId="46D71DFE" w14:textId="77777777" w:rsidR="00E97F43" w:rsidRPr="008E6F59" w:rsidRDefault="00E97F43" w:rsidP="00E97F43">
      <w:pPr>
        <w:rPr>
          <w:szCs w:val="16"/>
        </w:rPr>
      </w:pPr>
      <w:r w:rsidRPr="008E6F59">
        <w:rPr>
          <w:szCs w:val="16"/>
        </w:rPr>
        <w:t>Research on the program has been conflicted. A 2008 study by the U.S. Education Department concluded that students in the D.C. program for two years showed “no statistically significant difference in test scores” than students that were not in the program. However, it did find “a positive impact on overall parent satisfaction.” A 2010 Education Department report showed more positive results. This analysis concluded that 82 percent of Opportunity Scholarship participants graduated from high school, as opposed to 70 percent of students who applied but did not receive vouchers.</w:t>
      </w:r>
    </w:p>
    <w:p w14:paraId="45A6804D" w14:textId="77777777" w:rsidR="00E97F43" w:rsidRPr="008E6F59" w:rsidRDefault="00E97F43" w:rsidP="00E97F43">
      <w:pPr>
        <w:rPr>
          <w:szCs w:val="16"/>
        </w:rPr>
      </w:pPr>
      <w:r w:rsidRPr="008E6F59">
        <w:rPr>
          <w:szCs w:val="16"/>
        </w:rPr>
        <w:t xml:space="preserve">Charles Barone, policy director for Democrats for Education Reform, a Democratic advocacy group that is “agnostic” on the issue of vouchers, spoke out regarding the participant’s </w:t>
      </w:r>
      <w:proofErr w:type="spellStart"/>
      <w:r w:rsidRPr="008E6F59">
        <w:rPr>
          <w:szCs w:val="16"/>
        </w:rPr>
        <w:t>satisfactionn</w:t>
      </w:r>
      <w:proofErr w:type="spellEnd"/>
      <w:r w:rsidRPr="008E6F59">
        <w:rPr>
          <w:szCs w:val="16"/>
        </w:rPr>
        <w:t xml:space="preserve"> with the program. He stated, “When you’re in D.C. and you look at the kids getting these scholarships, there’s a strong coalition of parents focused on continuing it. It’s hard to be the bad guy and say kids aren’t going to get them anymore.”</w:t>
      </w:r>
    </w:p>
    <w:p w14:paraId="1F94DA73" w14:textId="77777777" w:rsidR="00E97F43" w:rsidRPr="008E6F59" w:rsidRDefault="00E97F43" w:rsidP="00E97F43">
      <w:pPr>
        <w:rPr>
          <w:szCs w:val="16"/>
        </w:rPr>
      </w:pPr>
      <w:r w:rsidRPr="008E6F59">
        <w:rPr>
          <w:szCs w:val="16"/>
        </w:rPr>
        <w:t>Donald Trump on School Vouchers</w:t>
      </w:r>
    </w:p>
    <w:p w14:paraId="2C8D2467" w14:textId="77777777" w:rsidR="00E97F43" w:rsidRPr="008E6F59" w:rsidRDefault="00E97F43" w:rsidP="00E97F43">
      <w:r w:rsidRPr="008E6F59">
        <w:rPr>
          <w:rStyle w:val="StyleUnderline"/>
          <w:highlight w:val="yellow"/>
        </w:rPr>
        <w:t>Donald Trump is a strong supporter of school vouchers. His beliefs revolve strongly around the economic theory of vouchers</w:t>
      </w:r>
      <w:r w:rsidRPr="008E6F59">
        <w:t xml:space="preserve"> – </w:t>
      </w:r>
      <w:r w:rsidRPr="008E6F59">
        <w:rPr>
          <w:szCs w:val="16"/>
        </w:rPr>
        <w:t>that</w:t>
      </w:r>
      <w:r w:rsidRPr="008E6F59">
        <w:t xml:space="preserve"> </w:t>
      </w:r>
      <w:r w:rsidRPr="008E6F59">
        <w:rPr>
          <w:rStyle w:val="StyleUnderline"/>
          <w:highlight w:val="yellow"/>
        </w:rPr>
        <w:t>they promote competition and therefore better the syste</w:t>
      </w:r>
      <w:r w:rsidRPr="008E6F59">
        <w:rPr>
          <w:highlight w:val="yellow"/>
        </w:rPr>
        <w:t>m</w:t>
      </w:r>
      <w:r w:rsidRPr="008E6F59">
        <w:t xml:space="preserve">, </w:t>
      </w:r>
      <w:r w:rsidRPr="008E6F59">
        <w:rPr>
          <w:szCs w:val="16"/>
        </w:rPr>
        <w:t>stating “Education reformers call this school choice, charter schools, vouchers, even opportunity scholarships. I call it competition-the American way</w:t>
      </w:r>
      <w:r w:rsidRPr="008E6F59">
        <w:rPr>
          <w:rStyle w:val="StyleUnderline"/>
          <w:highlight w:val="yellow"/>
        </w:rPr>
        <w:t>.” Trump believes that students in public schools will benefit from this competition as much as those utilizing vouchers</w:t>
      </w:r>
      <w:r w:rsidRPr="008E6F59">
        <w:t xml:space="preserve">, </w:t>
      </w:r>
      <w:r w:rsidRPr="008E6F59">
        <w:rPr>
          <w:szCs w:val="16"/>
        </w:rPr>
        <w:t>stating, Who’s better off?</w:t>
      </w:r>
      <w:r w:rsidRPr="008E6F59">
        <w:t xml:space="preserve"> </w:t>
      </w:r>
      <w:r w:rsidRPr="008E6F59">
        <w:rPr>
          <w:rStyle w:val="StyleUnderline"/>
          <w:highlight w:val="yellow"/>
        </w:rPr>
        <w:t>The kids who use vouchers to go to the school of their choice</w:t>
      </w:r>
      <w:r w:rsidRPr="008E6F59">
        <w:t>,</w:t>
      </w:r>
      <w:r w:rsidRPr="008E6F59">
        <w:rPr>
          <w:szCs w:val="16"/>
        </w:rPr>
        <w:t xml:space="preserve"> or the ones who choose to stay in public school? All of them. That’s the way it works in a competitive system.”</w:t>
      </w:r>
    </w:p>
    <w:p w14:paraId="3DBA46DB" w14:textId="77777777" w:rsidR="007A03FD" w:rsidRPr="008E6F59" w:rsidRDefault="007A03FD" w:rsidP="007A03FD">
      <w:pPr>
        <w:pStyle w:val="Heading3"/>
        <w:rPr>
          <w:rFonts w:cs="Times New Roman"/>
        </w:rPr>
      </w:pPr>
      <w:r w:rsidRPr="008E6F59">
        <w:rPr>
          <w:rFonts w:cs="Times New Roman"/>
        </w:rPr>
        <w:lastRenderedPageBreak/>
        <w:t>Link---Courts</w:t>
      </w:r>
    </w:p>
    <w:p w14:paraId="2E3D0551" w14:textId="77777777" w:rsidR="007A03FD" w:rsidRPr="008E6F59" w:rsidRDefault="007A03FD" w:rsidP="007A03FD">
      <w:pPr>
        <w:pStyle w:val="Heading4"/>
        <w:rPr>
          <w:rFonts w:cs="Times New Roman"/>
        </w:rPr>
      </w:pPr>
      <w:r w:rsidRPr="008E6F59">
        <w:rPr>
          <w:rFonts w:cs="Times New Roman"/>
        </w:rPr>
        <w:t>Future Supreme Court decisions will be attributed to the GOP</w:t>
      </w:r>
    </w:p>
    <w:p w14:paraId="7601D262" w14:textId="77777777" w:rsidR="007A03FD" w:rsidRPr="008E6F59" w:rsidRDefault="007A03FD" w:rsidP="007A03FD">
      <w:r w:rsidRPr="008E6F59">
        <w:rPr>
          <w:rStyle w:val="Style13ptBold"/>
        </w:rPr>
        <w:t>US News 17</w:t>
      </w:r>
      <w:r w:rsidRPr="008E6F59">
        <w:t xml:space="preserve"> – US</w:t>
      </w:r>
      <w:r w:rsidRPr="008E6F59">
        <w:rPr>
          <w:rStyle w:val="Style13ptBold"/>
        </w:rPr>
        <w:t xml:space="preserve"> </w:t>
      </w:r>
      <w:r w:rsidRPr="008E6F59">
        <w:t>News &amp; World Report, 4-6-2017 ("Sen. Warren: Blame GOP for Future Supreme Court Rulings," https://www.usnews.com/news/best-states/massachusetts/articles/2017-04-06/sen-warren-blame-gop-for-future-supreme-court-rulings, Accessed 07-27-2017, JD)</w:t>
      </w:r>
    </w:p>
    <w:p w14:paraId="3EF0F143" w14:textId="77777777" w:rsidR="007A03FD" w:rsidRPr="008E6F59" w:rsidRDefault="007A03FD" w:rsidP="007A03FD">
      <w:pPr>
        <w:rPr>
          <w:u w:val="single"/>
        </w:rPr>
      </w:pPr>
      <w:r w:rsidRPr="008E6F59">
        <w:rPr>
          <w:rStyle w:val="StyleUnderline"/>
        </w:rPr>
        <w:t xml:space="preserve">U.S. Sen. Elizabeth Warren says </w:t>
      </w:r>
      <w:r w:rsidRPr="008E6F59">
        <w:rPr>
          <w:rStyle w:val="StyleUnderline"/>
          <w:highlight w:val="yellow"/>
        </w:rPr>
        <w:t>Republicans will be to blame for every</w:t>
      </w:r>
      <w:r w:rsidRPr="008E6F59">
        <w:rPr>
          <w:rStyle w:val="StyleUnderline"/>
        </w:rPr>
        <w:t xml:space="preserve"> future </w:t>
      </w:r>
      <w:r w:rsidRPr="008E6F59">
        <w:rPr>
          <w:rStyle w:val="StyleUnderline"/>
          <w:highlight w:val="yellow"/>
        </w:rPr>
        <w:t>Supreme Court decision</w:t>
      </w:r>
      <w:r w:rsidRPr="008E6F59">
        <w:rPr>
          <w:rStyle w:val="StyleUnderline"/>
        </w:rPr>
        <w:t xml:space="preserve"> that narrowly sides with big business at the expense of workers. </w:t>
      </w:r>
      <w:r w:rsidRPr="008E6F59">
        <w:t xml:space="preserve">The Massachusetts Democrat made the comment in a series of tweets Thursday after Republicans voted to change Senate rules to ease the confirmation of President Donald Trump's Supreme Court nominee Neil Gorsuch. </w:t>
      </w:r>
      <w:r w:rsidRPr="008E6F59">
        <w:rPr>
          <w:rStyle w:val="StyleUnderline"/>
        </w:rPr>
        <w:t xml:space="preserve">Warren, who opposed Gorsuch, tweeted that </w:t>
      </w:r>
      <w:r w:rsidRPr="008E6F59">
        <w:rPr>
          <w:rStyle w:val="StyleUnderline"/>
          <w:highlight w:val="yellow"/>
        </w:rPr>
        <w:t>the "GOP will be responsible for every 5-4 decision</w:t>
      </w:r>
      <w:r w:rsidRPr="008E6F59">
        <w:rPr>
          <w:rStyle w:val="StyleUnderline"/>
        </w:rPr>
        <w:t xml:space="preserve"> that throws working Americans under the bus to favor the powerful, moneyed few." </w:t>
      </w:r>
      <w:r w:rsidRPr="008E6F59">
        <w:rPr>
          <w:rStyle w:val="StyleUnderline"/>
          <w:highlight w:val="yellow"/>
        </w:rPr>
        <w:t xml:space="preserve">Warren says that also applies for every 5-4 decision that </w:t>
      </w:r>
      <w:r w:rsidRPr="008E6F59">
        <w:rPr>
          <w:rStyle w:val="StyleUnderline"/>
        </w:rPr>
        <w:t xml:space="preserve">"opens the floodgates even more to secret spending in our political system," or </w:t>
      </w:r>
      <w:r w:rsidRPr="008E6F59">
        <w:rPr>
          <w:rStyle w:val="StyleUnderline"/>
          <w:highlight w:val="yellow"/>
        </w:rPr>
        <w:t>attacks</w:t>
      </w:r>
      <w:r w:rsidRPr="008E6F59">
        <w:rPr>
          <w:rStyle w:val="StyleUnderline"/>
        </w:rPr>
        <w:t xml:space="preserve"> "women's </w:t>
      </w:r>
      <w:r w:rsidRPr="008E6F59">
        <w:rPr>
          <w:rStyle w:val="StyleUnderline"/>
          <w:highlight w:val="yellow"/>
        </w:rPr>
        <w:t>rights</w:t>
      </w:r>
      <w:r w:rsidRPr="008E6F59">
        <w:rPr>
          <w:rStyle w:val="StyleUnderline"/>
        </w:rPr>
        <w:t>, voting rights, LGBT rights, &amp; freedom of speech &amp; religion."</w:t>
      </w:r>
    </w:p>
    <w:p w14:paraId="3C647454" w14:textId="77777777" w:rsidR="00362780" w:rsidRPr="008E6F59" w:rsidRDefault="00AB7A45" w:rsidP="00362780">
      <w:pPr>
        <w:pStyle w:val="Heading3"/>
        <w:rPr>
          <w:rFonts w:cs="Times New Roman"/>
        </w:rPr>
      </w:pPr>
      <w:r w:rsidRPr="008E6F59">
        <w:rPr>
          <w:rFonts w:cs="Times New Roman"/>
        </w:rPr>
        <w:lastRenderedPageBreak/>
        <w:t>Link</w:t>
      </w:r>
      <w:r w:rsidR="00362780" w:rsidRPr="008E6F59">
        <w:rPr>
          <w:rFonts w:cs="Times New Roman"/>
        </w:rPr>
        <w:t>---Liberal Policies</w:t>
      </w:r>
    </w:p>
    <w:p w14:paraId="74CF7DF3" w14:textId="77777777" w:rsidR="00362780" w:rsidRPr="008E6F59" w:rsidRDefault="00362780" w:rsidP="00362780">
      <w:pPr>
        <w:pStyle w:val="Heading4"/>
        <w:rPr>
          <w:rFonts w:cs="Times New Roman"/>
        </w:rPr>
      </w:pPr>
      <w:r w:rsidRPr="008E6F59">
        <w:rPr>
          <w:rFonts w:cs="Times New Roman"/>
        </w:rPr>
        <w:t xml:space="preserve">The plan’s </w:t>
      </w:r>
      <w:r w:rsidRPr="008E6F59">
        <w:rPr>
          <w:rFonts w:cs="Times New Roman"/>
          <w:u w:val="single"/>
        </w:rPr>
        <w:t>move to the left</w:t>
      </w:r>
      <w:r w:rsidRPr="008E6F59">
        <w:rPr>
          <w:rFonts w:cs="Times New Roman"/>
        </w:rPr>
        <w:t xml:space="preserve"> triggers GOP backlash---wrecks his popularity with the grassroots</w:t>
      </w:r>
    </w:p>
    <w:p w14:paraId="571FBF66" w14:textId="77777777" w:rsidR="00362780" w:rsidRPr="008E6F59" w:rsidRDefault="00362780" w:rsidP="00362780">
      <w:proofErr w:type="spellStart"/>
      <w:r w:rsidRPr="008E6F59">
        <w:rPr>
          <w:rStyle w:val="Style13ptBold"/>
        </w:rPr>
        <w:t>Zurcher</w:t>
      </w:r>
      <w:proofErr w:type="spellEnd"/>
      <w:r w:rsidRPr="008E6F59">
        <w:rPr>
          <w:rStyle w:val="Style13ptBold"/>
        </w:rPr>
        <w:t xml:space="preserve"> 16</w:t>
      </w:r>
      <w:r w:rsidRPr="008E6F59">
        <w:t xml:space="preserve"> – Anthony </w:t>
      </w:r>
      <w:proofErr w:type="spellStart"/>
      <w:r w:rsidRPr="008E6F59">
        <w:t>Zurcher</w:t>
      </w:r>
      <w:proofErr w:type="spellEnd"/>
      <w:r w:rsidRPr="008E6F59">
        <w:t xml:space="preserve">– US analyst @ BBC, 12-7-2016 (“Trump: Five political minefields facing president-elect,” </w:t>
      </w:r>
      <w:hyperlink r:id="rId22" w:history="1">
        <w:r w:rsidRPr="008E6F59">
          <w:rPr>
            <w:rStyle w:val="Hyperlink"/>
          </w:rPr>
          <w:t>http://www.bbc.com/news/world-us-canada-38227937</w:t>
        </w:r>
      </w:hyperlink>
      <w:r w:rsidRPr="008E6F59">
        <w:t>, Accessed 07-27-2017, JD)</w:t>
      </w:r>
    </w:p>
    <w:p w14:paraId="77FE8A16" w14:textId="77777777" w:rsidR="00362780" w:rsidRPr="008E6F59" w:rsidRDefault="00362780" w:rsidP="00362780">
      <w:r w:rsidRPr="008E6F59">
        <w:t>It's still more than a month before Donald Trump takes the oath of office, but it's not too early to think about the challenges he will face in the White House.</w:t>
      </w:r>
    </w:p>
    <w:p w14:paraId="7B046C9E" w14:textId="77777777" w:rsidR="00362780" w:rsidRPr="008E6F59" w:rsidRDefault="00362780" w:rsidP="00362780">
      <w:r w:rsidRPr="008E6F59">
        <w:t xml:space="preserve">The new president will have formidable assets at his disposal. </w:t>
      </w:r>
      <w:r w:rsidRPr="008E6F59">
        <w:rPr>
          <w:rStyle w:val="StyleUnderline"/>
        </w:rPr>
        <w:t xml:space="preserve">The chief executive has broad unilateral powers, and his party controls both chambers of Congress. </w:t>
      </w:r>
      <w:r w:rsidRPr="008E6F59">
        <w:rPr>
          <w:rStyle w:val="Emphasis"/>
          <w:highlight w:val="yellow"/>
        </w:rPr>
        <w:t>As long as Republicans stay unified, they will be able to advance a</w:t>
      </w:r>
      <w:r w:rsidRPr="008E6F59">
        <w:rPr>
          <w:rStyle w:val="Emphasis"/>
        </w:rPr>
        <w:t xml:space="preserve"> broad </w:t>
      </w:r>
      <w:r w:rsidRPr="008E6F59">
        <w:rPr>
          <w:rStyle w:val="Emphasis"/>
          <w:highlight w:val="yellow"/>
        </w:rPr>
        <w:t>range of conservative priorities</w:t>
      </w:r>
      <w:r w:rsidRPr="008E6F59">
        <w:t xml:space="preserve"> that have been on the back-burner for more than a decade. </w:t>
      </w:r>
      <w:r w:rsidRPr="008E6F59">
        <w:rPr>
          <w:rStyle w:val="Emphasis"/>
          <w:highlight w:val="yellow"/>
        </w:rPr>
        <w:t>The danger</w:t>
      </w:r>
      <w:r w:rsidRPr="008E6F59">
        <w:t xml:space="preserve">, however, </w:t>
      </w:r>
      <w:r w:rsidRPr="008E6F59">
        <w:rPr>
          <w:rStyle w:val="Emphasis"/>
          <w:highlight w:val="yellow"/>
        </w:rPr>
        <w:t>is that they could choose a losing battle - or a winning one whose victory comes at too high a price</w:t>
      </w:r>
      <w:r w:rsidRPr="008E6F59">
        <w:t>.</w:t>
      </w:r>
      <w:r w:rsidRPr="008E6F59">
        <w:rPr>
          <w:u w:val="single"/>
        </w:rPr>
        <w:t xml:space="preserve"> </w:t>
      </w:r>
      <w:r w:rsidRPr="008E6F59">
        <w:rPr>
          <w:rStyle w:val="StyleUnderline"/>
        </w:rPr>
        <w:t>The history books are littered with presidents whose electoral mandates crumbled in the early days of their presidency.</w:t>
      </w:r>
      <w:r w:rsidRPr="008E6F59">
        <w:t xml:space="preserve"> Barack </w:t>
      </w:r>
      <w:r w:rsidRPr="008E6F59">
        <w:rPr>
          <w:rStyle w:val="StyleUnderline"/>
        </w:rPr>
        <w:t>Obama and Democrats saw their large governing majorities</w:t>
      </w:r>
      <w:r w:rsidRPr="008E6F59">
        <w:t xml:space="preserve"> in 2009 </w:t>
      </w:r>
      <w:r w:rsidRPr="008E6F59">
        <w:rPr>
          <w:rStyle w:val="StyleUnderline"/>
        </w:rPr>
        <w:t>vanish</w:t>
      </w:r>
      <w:r w:rsidRPr="008E6F59">
        <w:t xml:space="preserve"> two years later </w:t>
      </w:r>
      <w:r w:rsidRPr="008E6F59">
        <w:rPr>
          <w:rStyle w:val="StyleUnderline"/>
        </w:rPr>
        <w:t>after a bruising fight to pass healthcare reform</w:t>
      </w:r>
      <w:r w:rsidRPr="008E6F59">
        <w:t xml:space="preserve">. A push for universal healthcare also cost Bill Clinton dearly in 1993. George HW Bush's presidency ran aground, in part, due to tax concessions he made to Democrats in the 1990 budget negotiations. Ronald </w:t>
      </w:r>
      <w:r w:rsidRPr="008E6F59">
        <w:rPr>
          <w:rStyle w:val="StyleUnderline"/>
        </w:rPr>
        <w:t>Reagan's tax reforms early in his presidency sank his approval ratings</w:t>
      </w:r>
      <w:r w:rsidRPr="008E6F59">
        <w:t xml:space="preserve"> before an economic recovery changed his fortunes. </w:t>
      </w:r>
      <w:r w:rsidRPr="008E6F59">
        <w:rPr>
          <w:rStyle w:val="StyleUnderline"/>
        </w:rPr>
        <w:t>As</w:t>
      </w:r>
      <w:r w:rsidRPr="008E6F59">
        <w:t xml:space="preserve"> </w:t>
      </w:r>
      <w:proofErr w:type="spellStart"/>
      <w:r w:rsidRPr="008E6F59">
        <w:t>Mr</w:t>
      </w:r>
      <w:proofErr w:type="spellEnd"/>
      <w:r w:rsidRPr="008E6F59">
        <w:t xml:space="preserve"> </w:t>
      </w:r>
      <w:r w:rsidRPr="008E6F59">
        <w:rPr>
          <w:rStyle w:val="StyleUnderline"/>
        </w:rPr>
        <w:t xml:space="preserve">Trump looks ahead to his presidency, there are countless opportunities - but the path to success is a veritable minefield, where </w:t>
      </w:r>
      <w:r w:rsidRPr="008E6F59">
        <w:rPr>
          <w:rStyle w:val="Emphasis"/>
          <w:highlight w:val="yellow"/>
        </w:rPr>
        <w:t>one false step could lead to ruin</w:t>
      </w:r>
      <w:r w:rsidRPr="008E6F59">
        <w:rPr>
          <w:rStyle w:val="StyleUnderline"/>
        </w:rPr>
        <w:t>.</w:t>
      </w:r>
      <w:r w:rsidRPr="008E6F59">
        <w:t xml:space="preserve"> Here's a look at five particularly dangerous potential pitfalls. Medicare </w:t>
      </w:r>
      <w:proofErr w:type="spellStart"/>
      <w:r w:rsidRPr="008E6F59">
        <w:t>privatisation</w:t>
      </w:r>
      <w:proofErr w:type="spellEnd"/>
      <w:r w:rsidRPr="008E6F59">
        <w:t xml:space="preserve"> Donald Trump campaigned on repealing Barack Obama's healthcare reform programme, and the Republican Congress seems eager to follow through (timeline to be determined, of course). What </w:t>
      </w:r>
      <w:proofErr w:type="spellStart"/>
      <w:r w:rsidRPr="008E6F59">
        <w:t>Mr</w:t>
      </w:r>
      <w:proofErr w:type="spellEnd"/>
      <w:r w:rsidRPr="008E6F59">
        <w:t xml:space="preserve"> Trump didn't campaign on, and yet congressional Republican leadership seems </w:t>
      </w:r>
      <w:proofErr w:type="spellStart"/>
      <w:r w:rsidRPr="008E6F59">
        <w:t>enamoured</w:t>
      </w:r>
      <w:proofErr w:type="spellEnd"/>
      <w:r w:rsidRPr="008E6F59">
        <w:t xml:space="preserve"> with, was any kind of modification or </w:t>
      </w:r>
      <w:proofErr w:type="spellStart"/>
      <w:r w:rsidRPr="008E6F59">
        <w:t>privatisation</w:t>
      </w:r>
      <w:proofErr w:type="spellEnd"/>
      <w:r w:rsidRPr="008E6F59">
        <w:t xml:space="preserve"> of the government-run healthcare programme for the elderly, Medicare. In fact, </w:t>
      </w:r>
      <w:proofErr w:type="spellStart"/>
      <w:r w:rsidRPr="008E6F59">
        <w:t>Mr</w:t>
      </w:r>
      <w:proofErr w:type="spellEnd"/>
      <w:r w:rsidRPr="008E6F59">
        <w:t xml:space="preserve"> Trump was quite clear that he wouldn't touch the social safety net that provides retirement and medical care for the poor, disabled and elderly. "Every Republican wants to do a big number on Social Security, they want to do it on Medicare, they want to do it on Medicaid," candidate Trump said at a Republican forum in 2015. "And it's not fair to the people that have been paying in for years and now all of the sudden they want to be cut." Yet changing Medicare from a government-run, single-payer programme to a state-managed voucher-backed premium support system has long been a goal of House Speaker Paul Ryan. "Medicare has got some serious problems because of Obamacare," </w:t>
      </w:r>
      <w:proofErr w:type="spellStart"/>
      <w:r w:rsidRPr="008E6F59">
        <w:t>Mr</w:t>
      </w:r>
      <w:proofErr w:type="spellEnd"/>
      <w:r w:rsidRPr="008E6F59">
        <w:t xml:space="preserve"> Ryan said a few days after </w:t>
      </w:r>
      <w:proofErr w:type="spellStart"/>
      <w:r w:rsidRPr="008E6F59">
        <w:t>Mr</w:t>
      </w:r>
      <w:proofErr w:type="spellEnd"/>
      <w:r w:rsidRPr="008E6F59">
        <w:t xml:space="preserve"> Trump was elected. "Those things are part of our plan to replace Obamacare." </w:t>
      </w:r>
      <w:proofErr w:type="spellStart"/>
      <w:r w:rsidRPr="008E6F59">
        <w:t>Mr</w:t>
      </w:r>
      <w:proofErr w:type="spellEnd"/>
      <w:r w:rsidRPr="008E6F59">
        <w:t xml:space="preserve"> Ryan is the leader of a segment of conservatives who view Medicare as a means of fostering dependence on government - a fortified expansion of </w:t>
      </w:r>
      <w:proofErr w:type="spellStart"/>
      <w:r w:rsidRPr="008E6F59">
        <w:t>centralised</w:t>
      </w:r>
      <w:proofErr w:type="spellEnd"/>
      <w:r w:rsidRPr="008E6F59">
        <w:t xml:space="preserve"> power that presents a growing financial burden on the federal budget. The challenge for Republicans, however, is that, unlike the heavily </w:t>
      </w:r>
      <w:proofErr w:type="spellStart"/>
      <w:r w:rsidRPr="008E6F59">
        <w:t>politicised</w:t>
      </w:r>
      <w:proofErr w:type="spellEnd"/>
      <w:r w:rsidRPr="008E6F59">
        <w:t xml:space="preserve"> Obamacare reforms, Medicare is immensely popular. A 2015 poll found 60% of Americans viewed the programme as "working well", and 77% said the programme was "very important". Back in 2004, newly re-elected President George W Bush and a Republican-controlled Congress made a similar run at </w:t>
      </w:r>
      <w:proofErr w:type="spellStart"/>
      <w:r w:rsidRPr="008E6F59">
        <w:t>privatising</w:t>
      </w:r>
      <w:proofErr w:type="spellEnd"/>
      <w:r w:rsidRPr="008E6F59">
        <w:t xml:space="preserve"> Social Security, the government-managed retirement programme. Those efforts collapsed without so much as a legislative vote, thanks to withering opposition from Democrats and a </w:t>
      </w:r>
      <w:proofErr w:type="spellStart"/>
      <w:r w:rsidRPr="008E6F59">
        <w:t>sceptical</w:t>
      </w:r>
      <w:proofErr w:type="spellEnd"/>
      <w:r w:rsidRPr="008E6F59">
        <w:t xml:space="preserve"> public. It marked the beginning of </w:t>
      </w:r>
      <w:proofErr w:type="spellStart"/>
      <w:r w:rsidRPr="008E6F59">
        <w:t>Mr</w:t>
      </w:r>
      <w:proofErr w:type="spellEnd"/>
      <w:r w:rsidRPr="008E6F59">
        <w:t xml:space="preserve"> Bush's sharp decline in popularity that culminated in sweeping Democratic victories in the 2006 mid-term elections and President Obama in 2008. Ann Coulter, a fervent Trump backer, succinctly summed up the shape of the pitfall that now may await her party. "Medicare IS NOT WHAT THE ELECTION WAS FOUGHT OVER," she tweeted. "If Ryan wants to change Medicare, then run for president on that and see how far you get." Mind the mine: Misinterpreting your mandate for change is classic post-election overreach danger. Tax cuts Although he didn't regularly dwell on it at his campaign rallies, candidate Trump had a fairly detailed tax-cut plan. Perhaps the reason for his reticence was that the benefits - according to the nonpartisan Tax Policy Center - would be showered primarily on the wealthy. The average tax cut was pegged at $2,940 per person, amounting to an after-tax income increase of 4.1%. Those earning over $3.7m, however, would receive a tax cut of roughly $1.1m, for an after-tax income boost of 14%. During the first presidential debate, Hillary Clinton called this "trumped up trickle-down economics" - the theory, first embraced by President Ronald Reagan, that the benefits of tax cuts for the rich would eventually filter onto the lower-income brackets through increased spending. The label didn't stick (and was, in fact, mocked as being forced), but the attacks may sting if they accompany hard figures in legislation signed by the man who won the White House as a champion of the working class. There's some sign that the forthcoming Trump administration may already be backing away from this particular political landmine - and heading toward a new one, instead. During a recent interview Treasury Secretary nominee Steve </w:t>
      </w:r>
      <w:proofErr w:type="spellStart"/>
      <w:r w:rsidRPr="008E6F59">
        <w:t>Mnuchin</w:t>
      </w:r>
      <w:proofErr w:type="spellEnd"/>
      <w:r w:rsidRPr="008E6F59">
        <w:t xml:space="preserve"> said that any tax reform would be benefit-neutral for the wealthy. "Any reductions we have in upper-income taxes will be offset by less deductions, so that there will be no absolute tax cut for the upper class," he said. While that sounds inoffensive, the two biggest individual tax deductions are also two of the most beloved by the American middle class - for home mortgage interest and charitable donations. Any politicians, Republican or Democrat, touch those at their political peril. Mind the mine: </w:t>
      </w:r>
      <w:proofErr w:type="spellStart"/>
      <w:r w:rsidRPr="008E6F59">
        <w:t>Mr</w:t>
      </w:r>
      <w:proofErr w:type="spellEnd"/>
      <w:r w:rsidRPr="008E6F59">
        <w:t xml:space="preserve"> Trump campaigned against a moneyed global elite. If they reap the rewards of Republican tax reforms, he may lose some of his populist </w:t>
      </w:r>
      <w:proofErr w:type="spellStart"/>
      <w:r w:rsidRPr="008E6F59">
        <w:t>lustre</w:t>
      </w:r>
      <w:proofErr w:type="spellEnd"/>
      <w:r w:rsidRPr="008E6F59">
        <w:t xml:space="preserve">. Imperial overreach One of the ways </w:t>
      </w:r>
      <w:proofErr w:type="spellStart"/>
      <w:r w:rsidRPr="008E6F59">
        <w:t>Mr</w:t>
      </w:r>
      <w:proofErr w:type="spellEnd"/>
      <w:r w:rsidRPr="008E6F59">
        <w:t xml:space="preserve"> Trump framed himself as a different kind of Republican presidential candidate was by condemning his party's military adventurism. Where just a decade earlier his party had marched in lockstep behind George W Bush in defending the Iraq War, now </w:t>
      </w:r>
      <w:proofErr w:type="spellStart"/>
      <w:r w:rsidRPr="008E6F59">
        <w:t>Mr</w:t>
      </w:r>
      <w:proofErr w:type="spellEnd"/>
      <w:r w:rsidRPr="008E6F59">
        <w:t xml:space="preserve"> Trump stood on a Republican primary debate stage, condemned the action as misguided and won. He said Libyan intervention was a mistake and that the US should let Russia shoulder more of the military burden in Syria. While he </w:t>
      </w:r>
      <w:proofErr w:type="spellStart"/>
      <w:r w:rsidRPr="008E6F59">
        <w:t>criticised</w:t>
      </w:r>
      <w:proofErr w:type="spellEnd"/>
      <w:r w:rsidRPr="008E6F59">
        <w:t xml:space="preserve"> Chinese trade practices, he said US allies in Asia must shoulder more of the costs of their own </w:t>
      </w:r>
      <w:proofErr w:type="spellStart"/>
      <w:r w:rsidRPr="008E6F59">
        <w:t>defence</w:t>
      </w:r>
      <w:proofErr w:type="spellEnd"/>
      <w:r w:rsidRPr="008E6F59">
        <w:t xml:space="preserve">. Positions like these were largely why the Republican foreign policy establishment abandoned the Trump campaign in droves and why the president-elect has seemed hard-pressed to settle on a nominee for secretary of state. One man already on the Trump White House team, however, is retired General Michael Flynn - and he appears to support the kind of robust, interventionist foreign policy that </w:t>
      </w:r>
      <w:proofErr w:type="spellStart"/>
      <w:r w:rsidRPr="008E6F59">
        <w:t>Mr</w:t>
      </w:r>
      <w:proofErr w:type="spellEnd"/>
      <w:r w:rsidRPr="008E6F59">
        <w:t xml:space="preserve"> Trump dismissed. In his recent book, The Field of Fight: How We Can Win the Global War Against Radical Islam and Its Allies, the man who is tabbed to become </w:t>
      </w:r>
      <w:proofErr w:type="spellStart"/>
      <w:r w:rsidRPr="008E6F59">
        <w:t>Mr</w:t>
      </w:r>
      <w:proofErr w:type="spellEnd"/>
      <w:r w:rsidRPr="008E6F59">
        <w:t xml:space="preserve"> Trump's national security adviser writes that the US is already fighting a global war. "We face a working coalition that extends from North Korea and China to Russia, Iran, Syria, Cuba, Bolivia, Venezuela and Nicaragua," he writes. "We are under attack, not only from nation-</w:t>
      </w:r>
      <w:r w:rsidRPr="008E6F59">
        <w:lastRenderedPageBreak/>
        <w:t xml:space="preserve">states directly, but also from Al Qaeda, Hezbollah, Isis and countless other terrorist groups." If </w:t>
      </w:r>
      <w:proofErr w:type="spellStart"/>
      <w:r w:rsidRPr="008E6F59">
        <w:t>Mr</w:t>
      </w:r>
      <w:proofErr w:type="spellEnd"/>
      <w:r w:rsidRPr="008E6F59">
        <w:t xml:space="preserve"> Flynn is joined on </w:t>
      </w:r>
      <w:proofErr w:type="spellStart"/>
      <w:r w:rsidRPr="008E6F59">
        <w:t>Mr</w:t>
      </w:r>
      <w:proofErr w:type="spellEnd"/>
      <w:r w:rsidRPr="008E6F59">
        <w:t xml:space="preserve"> Trump's foreign policy team by someone like John Bolton - an Iraq War architect whose name has been linked to the secretary of state job - President Trump may be considerably more hawkish on foreign policy than Candidate Trump ever was. Mind the mine: The American public will follow a president into battle, but war is also an easy way to destroy a presidency. Just ask George W Bush. Or Lyndon Johnson. Or Harry Truman. Going rogue </w:t>
      </w:r>
      <w:proofErr w:type="spellStart"/>
      <w:r w:rsidRPr="008E6F59">
        <w:t>Mr</w:t>
      </w:r>
      <w:proofErr w:type="spellEnd"/>
      <w:r w:rsidRPr="008E6F59">
        <w:t xml:space="preserve"> Trump turned heads this week when he sat down with former Democratic Vice-President Al Gore to discuss climate change and global environmental issues. He shocked many of his conservative backers a few weeks earlier when, after meeting with </w:t>
      </w:r>
      <w:proofErr w:type="spellStart"/>
      <w:r w:rsidRPr="008E6F59">
        <w:t>Mr</w:t>
      </w:r>
      <w:proofErr w:type="spellEnd"/>
      <w:r w:rsidRPr="008E6F59">
        <w:t xml:space="preserve"> Obama, he expressed support for some portions of the president's healthcare reform. During the campaign he unveiled a childcare and maternity leave proposal that, in the words of conservative columnist Charles Krauthammer, "out-Democrats the Democrats". In other words, </w:t>
      </w:r>
      <w:proofErr w:type="spellStart"/>
      <w:r w:rsidRPr="008E6F59">
        <w:t>Mr</w:t>
      </w:r>
      <w:proofErr w:type="spellEnd"/>
      <w:r w:rsidRPr="008E6F59">
        <w:t xml:space="preserve"> </w:t>
      </w:r>
      <w:r w:rsidRPr="008E6F59">
        <w:rPr>
          <w:rStyle w:val="StyleUnderline"/>
          <w:highlight w:val="yellow"/>
        </w:rPr>
        <w:t>Trump</w:t>
      </w:r>
      <w:r w:rsidRPr="008E6F59">
        <w:rPr>
          <w:rStyle w:val="StyleUnderline"/>
        </w:rPr>
        <w:t xml:space="preserve"> - who was a Democrat as recently as 2009 - </w:t>
      </w:r>
      <w:r w:rsidRPr="008E6F59">
        <w:rPr>
          <w:rStyle w:val="StyleUnderline"/>
          <w:highlight w:val="yellow"/>
        </w:rPr>
        <w:t>has shown a proclivity for entertaining</w:t>
      </w:r>
      <w:r w:rsidRPr="008E6F59">
        <w:rPr>
          <w:rStyle w:val="StyleUnderline"/>
        </w:rPr>
        <w:t xml:space="preserve"> issues and </w:t>
      </w:r>
      <w:r w:rsidRPr="008E6F59">
        <w:rPr>
          <w:rStyle w:val="StyleUnderline"/>
          <w:highlight w:val="yellow"/>
        </w:rPr>
        <w:t>positions that run counter to Republican orthodoxy</w:t>
      </w:r>
      <w:r w:rsidRPr="008E6F59">
        <w:t xml:space="preserve">. There's certainly an upside for being a president who's willing to buck his own party and reach across the aisle for support. It was at the heart of Bill Clinton's "triangulation" strategy during his presidency, when he adopted and moderated popular Republican positions on welfare reform and crime-fighting to boost his own standing. </w:t>
      </w:r>
      <w:r w:rsidRPr="008E6F59">
        <w:rPr>
          <w:rStyle w:val="StyleUnderline"/>
          <w:highlight w:val="yellow"/>
        </w:rPr>
        <w:t>Such a course comes with</w:t>
      </w:r>
      <w:r w:rsidRPr="008E6F59">
        <w:rPr>
          <w:rStyle w:val="StyleUnderline"/>
        </w:rPr>
        <w:t xml:space="preserve"> its own set of </w:t>
      </w:r>
      <w:r w:rsidRPr="008E6F59">
        <w:rPr>
          <w:rStyle w:val="StyleUnderline"/>
          <w:highlight w:val="yellow"/>
        </w:rPr>
        <w:t>risks</w:t>
      </w:r>
      <w:r w:rsidRPr="008E6F59">
        <w:t xml:space="preserve">, however, </w:t>
      </w:r>
      <w:r w:rsidRPr="008E6F59">
        <w:rPr>
          <w:rStyle w:val="StyleUnderline"/>
        </w:rPr>
        <w:t xml:space="preserve">particularly </w:t>
      </w:r>
      <w:r w:rsidRPr="008E6F59">
        <w:rPr>
          <w:rStyle w:val="StyleUnderline"/>
          <w:highlight w:val="yellow"/>
        </w:rPr>
        <w:t>for</w:t>
      </w:r>
      <w:r w:rsidRPr="008E6F59">
        <w:rPr>
          <w:rStyle w:val="StyleUnderline"/>
        </w:rPr>
        <w:t xml:space="preserve"> someone like</w:t>
      </w:r>
      <w:r w:rsidRPr="008E6F59">
        <w:t xml:space="preserve"> </w:t>
      </w:r>
      <w:proofErr w:type="spellStart"/>
      <w:r w:rsidRPr="008E6F59">
        <w:t>Mr</w:t>
      </w:r>
      <w:proofErr w:type="spellEnd"/>
      <w:r w:rsidRPr="008E6F59">
        <w:t xml:space="preserve"> </w:t>
      </w:r>
      <w:r w:rsidRPr="008E6F59">
        <w:rPr>
          <w:rStyle w:val="StyleUnderline"/>
          <w:highlight w:val="yellow"/>
        </w:rPr>
        <w:t xml:space="preserve">Trump. </w:t>
      </w:r>
      <w:r w:rsidRPr="008E6F59">
        <w:rPr>
          <w:rStyle w:val="Emphasis"/>
          <w:highlight w:val="yellow"/>
        </w:rPr>
        <w:t xml:space="preserve">Embracing a liberal position could </w:t>
      </w:r>
      <w:proofErr w:type="spellStart"/>
      <w:r w:rsidRPr="008E6F59">
        <w:rPr>
          <w:rStyle w:val="Emphasis"/>
          <w:highlight w:val="yellow"/>
        </w:rPr>
        <w:t>jeopardise</w:t>
      </w:r>
      <w:proofErr w:type="spellEnd"/>
      <w:r w:rsidRPr="008E6F59">
        <w:rPr>
          <w:rStyle w:val="Emphasis"/>
          <w:highlight w:val="yellow"/>
        </w:rPr>
        <w:t xml:space="preserve"> his Republican backing in Congress</w:t>
      </w:r>
      <w:r w:rsidRPr="008E6F59">
        <w:rPr>
          <w:rStyle w:val="Emphasis"/>
        </w:rPr>
        <w:t xml:space="preserve"> </w:t>
      </w:r>
      <w:r w:rsidRPr="008E6F59">
        <w:rPr>
          <w:rStyle w:val="Emphasis"/>
          <w:highlight w:val="yellow"/>
        </w:rPr>
        <w:t>and among the party's grass-roots supporters</w:t>
      </w:r>
      <w:r w:rsidRPr="008E6F59">
        <w:rPr>
          <w:rStyle w:val="Emphasis"/>
        </w:rPr>
        <w:t>.</w:t>
      </w:r>
      <w:r w:rsidRPr="008E6F59">
        <w:rPr>
          <w:rStyle w:val="StyleUnderline"/>
        </w:rPr>
        <w:t xml:space="preserve"> </w:t>
      </w:r>
      <w:r w:rsidRPr="008E6F59">
        <w:rPr>
          <w:rStyle w:val="Emphasis"/>
          <w:highlight w:val="yellow"/>
        </w:rPr>
        <w:t>Even with his best efforts</w:t>
      </w:r>
      <w:r w:rsidRPr="008E6F59">
        <w:t xml:space="preserve">, however, </w:t>
      </w:r>
      <w:r w:rsidRPr="008E6F59">
        <w:rPr>
          <w:rStyle w:val="Emphasis"/>
          <w:highlight w:val="yellow"/>
        </w:rPr>
        <w:t xml:space="preserve">he will be hard-pressed to attract </w:t>
      </w:r>
      <w:r w:rsidRPr="008E6F59">
        <w:rPr>
          <w:rStyle w:val="Emphasis"/>
        </w:rPr>
        <w:t xml:space="preserve">much </w:t>
      </w:r>
      <w:r w:rsidRPr="008E6F59">
        <w:rPr>
          <w:rStyle w:val="Emphasis"/>
          <w:highlight w:val="yellow"/>
        </w:rPr>
        <w:t>love from the political left</w:t>
      </w:r>
      <w:r w:rsidRPr="008E6F59">
        <w:rPr>
          <w:rStyle w:val="Emphasis"/>
        </w:rPr>
        <w:t>.</w:t>
      </w:r>
      <w:r w:rsidRPr="008E6F59">
        <w:t xml:space="preserve"> </w:t>
      </w:r>
      <w:r w:rsidRPr="008E6F59">
        <w:rPr>
          <w:rStyle w:val="StyleUnderline"/>
        </w:rPr>
        <w:t>His divisive presidential campaign has made him too much of a villain among Democrats for that to happen.</w:t>
      </w:r>
      <w:r w:rsidRPr="008E6F59">
        <w:t xml:space="preserve"> Mind the mine: </w:t>
      </w:r>
      <w:r w:rsidRPr="008E6F59">
        <w:rPr>
          <w:rStyle w:val="StyleUnderline"/>
        </w:rPr>
        <w:t>Only Nixon could go to China, as the saying goes.</w:t>
      </w:r>
      <w:r w:rsidRPr="008E6F59">
        <w:t xml:space="preserve"> </w:t>
      </w:r>
      <w:proofErr w:type="spellStart"/>
      <w:r w:rsidRPr="008E6F59">
        <w:t>Mr</w:t>
      </w:r>
      <w:proofErr w:type="spellEnd"/>
      <w:r w:rsidRPr="008E6F59">
        <w:t xml:space="preserve"> </w:t>
      </w:r>
      <w:r w:rsidRPr="008E6F59">
        <w:rPr>
          <w:rStyle w:val="StyleUnderline"/>
        </w:rPr>
        <w:t xml:space="preserve">Trump could decide to break the partisan logjam and advance a popular progressive priority. Then again, </w:t>
      </w:r>
      <w:r w:rsidRPr="008E6F59">
        <w:rPr>
          <w:rStyle w:val="Emphasis"/>
          <w:highlight w:val="yellow"/>
        </w:rPr>
        <w:t>when Nixon became mired in scandal, he was left with few Republican allies to protect him</w:t>
      </w:r>
      <w:r w:rsidRPr="008E6F59">
        <w:rPr>
          <w:rStyle w:val="StyleUnderline"/>
        </w:rPr>
        <w:t>. It's not a happy place for a president to be</w:t>
      </w:r>
      <w:r w:rsidRPr="008E6F59">
        <w:t>.</w:t>
      </w:r>
    </w:p>
    <w:p w14:paraId="73C7E8B3" w14:textId="77777777" w:rsidR="00362780" w:rsidRPr="008E6F59" w:rsidRDefault="00362780" w:rsidP="00362780"/>
    <w:p w14:paraId="57370C3E" w14:textId="77777777" w:rsidR="007A03FD" w:rsidRPr="008E6F59" w:rsidRDefault="007A03FD" w:rsidP="007A03FD">
      <w:pPr>
        <w:pStyle w:val="Heading3"/>
        <w:rPr>
          <w:rFonts w:cs="Times New Roman"/>
        </w:rPr>
      </w:pPr>
      <w:r w:rsidRPr="008E6F59">
        <w:rPr>
          <w:rFonts w:cs="Times New Roman"/>
        </w:rPr>
        <w:lastRenderedPageBreak/>
        <w:t>Link---Turns Case</w:t>
      </w:r>
    </w:p>
    <w:p w14:paraId="75DD920B" w14:textId="77777777" w:rsidR="007A03FD" w:rsidRPr="008E6F59" w:rsidRDefault="007A03FD" w:rsidP="007A03FD">
      <w:pPr>
        <w:pStyle w:val="Heading4"/>
        <w:rPr>
          <w:rFonts w:cs="Times New Roman"/>
        </w:rPr>
      </w:pPr>
      <w:r w:rsidRPr="008E6F59">
        <w:rPr>
          <w:rFonts w:cs="Times New Roman"/>
        </w:rPr>
        <w:t>Trump needs all the support he can get or it wrecks all future legislative action</w:t>
      </w:r>
    </w:p>
    <w:p w14:paraId="5038A2EF" w14:textId="77777777" w:rsidR="007A03FD" w:rsidRPr="008E6F59" w:rsidRDefault="007A03FD" w:rsidP="007A03FD">
      <w:proofErr w:type="spellStart"/>
      <w:r w:rsidRPr="008E6F59">
        <w:rPr>
          <w:rStyle w:val="Style13ptBold"/>
        </w:rPr>
        <w:t>Riotta</w:t>
      </w:r>
      <w:proofErr w:type="spellEnd"/>
      <w:r w:rsidRPr="008E6F59">
        <w:rPr>
          <w:rStyle w:val="Style13ptBold"/>
        </w:rPr>
        <w:t xml:space="preserve"> 7-21</w:t>
      </w:r>
      <w:r w:rsidRPr="008E6F59">
        <w:t xml:space="preserve"> - Chris </w:t>
      </w:r>
      <w:proofErr w:type="spellStart"/>
      <w:r w:rsidRPr="008E6F59">
        <w:t>Riotta</w:t>
      </w:r>
      <w:proofErr w:type="spellEnd"/>
      <w:r w:rsidRPr="008E6F59">
        <w:t xml:space="preserve"> reporter covering the presidential election and its impact on American culture and society, 7-21-2017 ("Trump's latest approval ratings could jeopardize his entire presidency", Newsweek, http://www.newsweek.com/donald-trump-approval-ratings-low-worst-popularity-presidents-trouble-white-640222, accessed 7-26-2017, JD)</w:t>
      </w:r>
    </w:p>
    <w:p w14:paraId="27CF9D3E" w14:textId="77777777" w:rsidR="007A03FD" w:rsidRPr="008E6F59" w:rsidRDefault="007A03FD" w:rsidP="007A03FD">
      <w:r w:rsidRPr="008E6F59">
        <w:rPr>
          <w:rStyle w:val="StyleUnderline"/>
          <w:highlight w:val="yellow"/>
        </w:rPr>
        <w:t>Trump’s</w:t>
      </w:r>
      <w:r w:rsidRPr="008E6F59">
        <w:rPr>
          <w:rStyle w:val="StyleUnderline"/>
        </w:rPr>
        <w:t xml:space="preserve"> continued </w:t>
      </w:r>
      <w:r w:rsidRPr="008E6F59">
        <w:rPr>
          <w:rStyle w:val="StyleUnderline"/>
          <w:highlight w:val="yellow"/>
        </w:rPr>
        <w:t>decline</w:t>
      </w:r>
      <w:r w:rsidRPr="008E6F59">
        <w:rPr>
          <w:rStyle w:val="StyleUnderline"/>
        </w:rPr>
        <w:t xml:space="preserve"> </w:t>
      </w:r>
      <w:r w:rsidRPr="008E6F59">
        <w:rPr>
          <w:rStyle w:val="StyleUnderline"/>
          <w:highlight w:val="yellow"/>
        </w:rPr>
        <w:t>in</w:t>
      </w:r>
      <w:r w:rsidRPr="008E6F59">
        <w:rPr>
          <w:rStyle w:val="StyleUnderline"/>
        </w:rPr>
        <w:t xml:space="preserve"> </w:t>
      </w:r>
      <w:r w:rsidRPr="008E6F59">
        <w:rPr>
          <w:rStyle w:val="StyleUnderline"/>
          <w:highlight w:val="yellow"/>
        </w:rPr>
        <w:t>popularity</w:t>
      </w:r>
      <w:r w:rsidRPr="008E6F59">
        <w:t xml:space="preserve"> so </w:t>
      </w:r>
      <w:r w:rsidRPr="008E6F59">
        <w:rPr>
          <w:rStyle w:val="StyleUnderline"/>
          <w:highlight w:val="yellow"/>
        </w:rPr>
        <w:t>early</w:t>
      </w:r>
      <w:r w:rsidRPr="008E6F59">
        <w:t xml:space="preserve"> on </w:t>
      </w:r>
      <w:r w:rsidRPr="008E6F59">
        <w:rPr>
          <w:rStyle w:val="StyleUnderline"/>
          <w:highlight w:val="yellow"/>
        </w:rPr>
        <w:t>into his presidency could soon jeopardize the insurgent</w:t>
      </w:r>
      <w:r w:rsidRPr="008E6F59">
        <w:t>, conservative agenda he promised his base throughout the 2016 presidential election: building a wall, repealing and replacing the Affordable Care Act, vastly increasing immigrant detention and deportations by the millions.</w:t>
      </w:r>
    </w:p>
    <w:p w14:paraId="62D01502" w14:textId="77777777" w:rsidR="007A03FD" w:rsidRPr="008E6F59" w:rsidRDefault="007A03FD" w:rsidP="007A03FD">
      <w:r w:rsidRPr="008E6F59">
        <w:t xml:space="preserve">Since entering the White House, </w:t>
      </w:r>
      <w:r w:rsidRPr="008E6F59">
        <w:rPr>
          <w:rStyle w:val="StyleUnderline"/>
          <w:highlight w:val="yellow"/>
        </w:rPr>
        <w:t>the president enjoyed a Republican-controlled House and Senate seemingly willing help him realize his broad goal of making America great again</w:t>
      </w:r>
      <w:r w:rsidRPr="008E6F59">
        <w:t>. But his full-throttle support of the GOP’s health care bill and working with Republican senators wasn’t enough to get the legislation passed. He’s also failed to convince the Senate to outright repeal Obamacare without an alternative.</w:t>
      </w:r>
    </w:p>
    <w:p w14:paraId="63C2E47C" w14:textId="77777777" w:rsidR="007A03FD" w:rsidRPr="008E6F59" w:rsidRDefault="007A03FD" w:rsidP="007A03FD">
      <w:pPr>
        <w:rPr>
          <w:rStyle w:val="StyleUnderline"/>
        </w:rPr>
      </w:pPr>
      <w:r w:rsidRPr="008E6F59">
        <w:rPr>
          <w:rStyle w:val="StyleUnderline"/>
          <w:highlight w:val="yellow"/>
        </w:rPr>
        <w:t>More obstacles are going to come Trump’s way as he pushes for the policies and promises that brought him to the White House. If he’s unable to win back a decent portion of public support and his Republican constituents continue to express their disapproval, slowly eroding his base, lawmakers will likely no longer be so keen to work with him.</w:t>
      </w:r>
    </w:p>
    <w:p w14:paraId="46C4656E" w14:textId="77777777" w:rsidR="007A03FD" w:rsidRPr="008E6F59" w:rsidRDefault="007A03FD" w:rsidP="007A03FD">
      <w:r w:rsidRPr="008E6F59">
        <w:t>There is hope for the president: Bill Clinton entered his first quarter in the White House suffering historically low approval ratings at the time, but he became more popular across the country as he began to implement his own agenda.</w:t>
      </w:r>
    </w:p>
    <w:p w14:paraId="7773F484" w14:textId="77777777" w:rsidR="007A03FD" w:rsidRPr="008E6F59" w:rsidRDefault="007A03FD" w:rsidP="007A03FD">
      <w:r w:rsidRPr="008E6F59">
        <w:t>"I never expected that I could take on some of these interests that I've taken on without being attacked," he said about his approval ratings at the time. "And whenever you try to change things, there are always people there ready to point out the pain of change without the promise of it, and that's just all part of it. If I worried about the poll ratings, I'd never get anything done here."</w:t>
      </w:r>
    </w:p>
    <w:p w14:paraId="367857B3" w14:textId="77777777" w:rsidR="007A03FD" w:rsidRPr="008E6F59" w:rsidRDefault="007A03FD" w:rsidP="007A03FD">
      <w:pPr>
        <w:rPr>
          <w:rStyle w:val="StyleUnderline"/>
        </w:rPr>
      </w:pPr>
      <w:r w:rsidRPr="008E6F59">
        <w:rPr>
          <w:rStyle w:val="StyleUnderline"/>
          <w:highlight w:val="yellow"/>
        </w:rPr>
        <w:t>Trump</w:t>
      </w:r>
      <w:r w:rsidRPr="008E6F59">
        <w:t xml:space="preserve"> </w:t>
      </w:r>
      <w:r w:rsidRPr="008E6F59">
        <w:rPr>
          <w:rStyle w:val="StyleUnderline"/>
          <w:highlight w:val="yellow"/>
        </w:rPr>
        <w:t>has</w:t>
      </w:r>
      <w:r w:rsidRPr="008E6F59">
        <w:t xml:space="preserve"> repeatedly </w:t>
      </w:r>
      <w:r w:rsidRPr="008E6F59">
        <w:rPr>
          <w:rStyle w:val="StyleUnderline"/>
          <w:highlight w:val="yellow"/>
        </w:rPr>
        <w:t>expressed disdain over his approval ratings</w:t>
      </w:r>
      <w:r w:rsidRPr="008E6F59">
        <w:rPr>
          <w:rStyle w:val="StyleUnderline"/>
        </w:rPr>
        <w:t>, tweeting right-wing polls showing his popularity at a considerably higher percentage than the majority of national polls and surveys.</w:t>
      </w:r>
    </w:p>
    <w:p w14:paraId="41C94FA9" w14:textId="77777777" w:rsidR="007A03FD" w:rsidRPr="008E6F59" w:rsidRDefault="007A03FD" w:rsidP="007A03FD">
      <w:r w:rsidRPr="008E6F59">
        <w:t>"The ABC/Washington Post Poll, even though almost 40% is not bad at this time, was just about the most inaccurate poll around election time!" Trump tweeted Saturday.</w:t>
      </w:r>
    </w:p>
    <w:p w14:paraId="6301D3DE" w14:textId="77777777" w:rsidR="007A03FD" w:rsidRPr="008E6F59" w:rsidRDefault="007A03FD" w:rsidP="007A03FD"/>
    <w:p w14:paraId="5829E4CE" w14:textId="77777777" w:rsidR="00064D34" w:rsidRPr="008E6F59" w:rsidRDefault="008720A4" w:rsidP="00064D34">
      <w:pPr>
        <w:pStyle w:val="Heading2"/>
        <w:rPr>
          <w:rFonts w:cs="Times New Roman"/>
        </w:rPr>
      </w:pPr>
      <w:r w:rsidRPr="008E6F59">
        <w:rPr>
          <w:rFonts w:cs="Times New Roman"/>
        </w:rPr>
        <w:lastRenderedPageBreak/>
        <w:t xml:space="preserve">*** </w:t>
      </w:r>
      <w:r w:rsidR="00064D34" w:rsidRPr="008E6F59">
        <w:rPr>
          <w:rFonts w:cs="Times New Roman"/>
        </w:rPr>
        <w:t>INTERNAL LINK</w:t>
      </w:r>
    </w:p>
    <w:p w14:paraId="5A3BA806" w14:textId="77777777" w:rsidR="00C65E58" w:rsidRPr="008E6F59" w:rsidRDefault="00C65E58" w:rsidP="00C65E58">
      <w:pPr>
        <w:pStyle w:val="Heading3"/>
        <w:rPr>
          <w:rFonts w:cs="Times New Roman"/>
        </w:rPr>
      </w:pPr>
      <w:r w:rsidRPr="008E6F59">
        <w:rPr>
          <w:rFonts w:cs="Times New Roman"/>
        </w:rPr>
        <w:lastRenderedPageBreak/>
        <w:t>Internal Link---Base support decline = Diversionary War</w:t>
      </w:r>
    </w:p>
    <w:p w14:paraId="3DA9CB51" w14:textId="77777777" w:rsidR="00C65E58" w:rsidRPr="008E6F59" w:rsidRDefault="00C65E58" w:rsidP="00C65E58">
      <w:pPr>
        <w:pStyle w:val="Heading4"/>
        <w:rPr>
          <w:rFonts w:cs="Times New Roman"/>
        </w:rPr>
      </w:pPr>
      <w:r w:rsidRPr="008E6F59">
        <w:rPr>
          <w:rFonts w:cs="Times New Roman"/>
        </w:rPr>
        <w:t xml:space="preserve">Trump </w:t>
      </w:r>
      <w:r w:rsidRPr="008E6F59">
        <w:rPr>
          <w:rFonts w:cs="Times New Roman"/>
          <w:u w:val="single"/>
        </w:rPr>
        <w:t>only</w:t>
      </w:r>
      <w:r w:rsidRPr="008E6F59">
        <w:rPr>
          <w:rFonts w:cs="Times New Roman"/>
        </w:rPr>
        <w:t xml:space="preserve"> cares about his ratings and would be willing to start a war to maintain his political survival</w:t>
      </w:r>
    </w:p>
    <w:p w14:paraId="35E9B3CD" w14:textId="77777777" w:rsidR="00C65E58" w:rsidRPr="008E6F59" w:rsidRDefault="00C65E58" w:rsidP="00C65E58">
      <w:r w:rsidRPr="008E6F59">
        <w:rPr>
          <w:rStyle w:val="Style13ptBold"/>
        </w:rPr>
        <w:t>Jaeger 1/31</w:t>
      </w:r>
      <w:r w:rsidRPr="008E6F59">
        <w:t>—analyst @ police and law enforcement (</w:t>
      </w:r>
      <w:proofErr w:type="spellStart"/>
      <w:r w:rsidRPr="008E6F59">
        <w:t>Jumare</w:t>
      </w:r>
      <w:proofErr w:type="spellEnd"/>
      <w:r w:rsidRPr="008E6F59">
        <w:t xml:space="preserve">, 1/31/17, “How likely do you think Trump will start a war as a means to counter his inevitable falling approval ratings?,” </w:t>
      </w:r>
      <w:hyperlink r:id="rId23" w:history="1">
        <w:r w:rsidRPr="008E6F59">
          <w:rPr>
            <w:rStyle w:val="Hyperlink"/>
          </w:rPr>
          <w:t>https://www.quora.com/How-likely-do-you-think-Trump-will-start-a-war-as-a-means-to-counter-his-inevitable-falling-approval-ratings</w:t>
        </w:r>
      </w:hyperlink>
      <w:r w:rsidRPr="008E6F59">
        <w:t xml:space="preserve">, Accessed 2/7/17, </w:t>
      </w:r>
      <w:proofErr w:type="spellStart"/>
      <w:r w:rsidRPr="008E6F59">
        <w:t>HWilson</w:t>
      </w:r>
      <w:proofErr w:type="spellEnd"/>
      <w:r w:rsidRPr="008E6F59">
        <w:t>)</w:t>
      </w:r>
    </w:p>
    <w:p w14:paraId="61A37CFD" w14:textId="77777777" w:rsidR="00C65E58" w:rsidRPr="008E6F59" w:rsidRDefault="00C65E58" w:rsidP="00C65E58">
      <w:r w:rsidRPr="008E6F59">
        <w:rPr>
          <w:rStyle w:val="StyleUnderline"/>
        </w:rPr>
        <w:t xml:space="preserve">Trump is an </w:t>
      </w:r>
      <w:proofErr w:type="spellStart"/>
      <w:r w:rsidRPr="008E6F59">
        <w:rPr>
          <w:rStyle w:val="StyleUnderline"/>
        </w:rPr>
        <w:t>an</w:t>
      </w:r>
      <w:proofErr w:type="spellEnd"/>
      <w:r w:rsidRPr="008E6F59">
        <w:rPr>
          <w:rStyle w:val="StyleUnderline"/>
        </w:rPr>
        <w:t xml:space="preserve"> amateur reality show actor</w:t>
      </w:r>
      <w:r w:rsidRPr="008E6F59">
        <w:t>. For 14 years during his run on The Apprentice all he cared about was his ratings. Surely he knows nothing else.</w:t>
      </w:r>
    </w:p>
    <w:p w14:paraId="57FED49E" w14:textId="77777777" w:rsidR="00C65E58" w:rsidRPr="008E6F59" w:rsidRDefault="00C65E58" w:rsidP="00C65E58">
      <w:r w:rsidRPr="008E6F59">
        <w:t xml:space="preserve">He now perceives of himself in his latest reality show called The American Presidency. </w:t>
      </w:r>
      <w:r w:rsidRPr="008E6F59">
        <w:rPr>
          <w:rStyle w:val="Emphasis"/>
          <w:highlight w:val="yellow"/>
        </w:rPr>
        <w:t>Everything he does he does to improve his ratings</w:t>
      </w:r>
      <w:r w:rsidRPr="008E6F59">
        <w:t>.</w:t>
      </w:r>
    </w:p>
    <w:p w14:paraId="662FA203" w14:textId="77777777" w:rsidR="00C65E58" w:rsidRPr="008E6F59" w:rsidRDefault="00C65E58" w:rsidP="00C65E58">
      <w:r w:rsidRPr="008E6F59">
        <w:rPr>
          <w:rStyle w:val="StyleUnderline"/>
          <w:highlight w:val="yellow"/>
        </w:rPr>
        <w:t>Trump’s policies are</w:t>
      </w:r>
      <w:r w:rsidRPr="008E6F59">
        <w:rPr>
          <w:rStyle w:val="StyleUnderline"/>
        </w:rPr>
        <w:t xml:space="preserve"> </w:t>
      </w:r>
      <w:r w:rsidRPr="008E6F59">
        <w:rPr>
          <w:rStyle w:val="Emphasis"/>
        </w:rPr>
        <w:t xml:space="preserve">astonishingly </w:t>
      </w:r>
      <w:r w:rsidRPr="008E6F59">
        <w:rPr>
          <w:rStyle w:val="Emphasis"/>
          <w:highlight w:val="yellow"/>
        </w:rPr>
        <w:t>superficial</w:t>
      </w:r>
      <w:r w:rsidRPr="008E6F59">
        <w:t xml:space="preserve"> — generally bumper sticker type </w:t>
      </w:r>
      <w:proofErr w:type="gramStart"/>
      <w:r w:rsidRPr="008E6F59">
        <w:t>stuff .</w:t>
      </w:r>
      <w:proofErr w:type="gramEnd"/>
      <w:r w:rsidRPr="008E6F59">
        <w:t xml:space="preserve"> </w:t>
      </w:r>
      <w:r w:rsidRPr="008E6F59">
        <w:rPr>
          <w:rStyle w:val="StyleUnderline"/>
          <w:highlight w:val="yellow"/>
        </w:rPr>
        <w:t>Trump appears</w:t>
      </w:r>
      <w:r w:rsidRPr="008E6F59">
        <w:t xml:space="preserve"> to be </w:t>
      </w:r>
      <w:r w:rsidRPr="008E6F59">
        <w:rPr>
          <w:rStyle w:val="Emphasis"/>
          <w:highlight w:val="yellow"/>
        </w:rPr>
        <w:t>completely unconcerned</w:t>
      </w:r>
      <w:r w:rsidRPr="008E6F59">
        <w:rPr>
          <w:highlight w:val="yellow"/>
        </w:rPr>
        <w:t xml:space="preserve"> </w:t>
      </w:r>
      <w:r w:rsidRPr="008E6F59">
        <w:rPr>
          <w:rStyle w:val="StyleUnderline"/>
          <w:highlight w:val="yellow"/>
        </w:rPr>
        <w:t>about</w:t>
      </w:r>
      <w:r w:rsidRPr="008E6F59">
        <w:t xml:space="preserve"> what is in </w:t>
      </w:r>
      <w:r w:rsidRPr="008E6F59">
        <w:rPr>
          <w:rStyle w:val="StyleUnderline"/>
          <w:highlight w:val="yellow"/>
        </w:rPr>
        <w:t>the best interest of America</w:t>
      </w:r>
      <w:r w:rsidRPr="008E6F59">
        <w:t>. Trump is clearly out of his depth in the White House. The Presidency confuses him.</w:t>
      </w:r>
    </w:p>
    <w:p w14:paraId="4C674D84" w14:textId="77777777" w:rsidR="00C65E58" w:rsidRPr="008E6F59" w:rsidRDefault="00C65E58" w:rsidP="00C65E58">
      <w:r w:rsidRPr="008E6F59">
        <w:t xml:space="preserve">Trump keeps making </w:t>
      </w:r>
      <w:proofErr w:type="spellStart"/>
      <w:r w:rsidRPr="008E6F59">
        <w:t>pronunciamentos</w:t>
      </w:r>
      <w:proofErr w:type="spellEnd"/>
      <w:r w:rsidRPr="008E6F59">
        <w:t xml:space="preserve"> and his staff keeps responding “You can't do that.” </w:t>
      </w:r>
      <w:proofErr w:type="gramStart"/>
      <w:r w:rsidRPr="008E6F59">
        <w:t>( declare</w:t>
      </w:r>
      <w:proofErr w:type="gramEnd"/>
      <w:r w:rsidRPr="008E6F59">
        <w:t xml:space="preserve"> martial law in South Chicago and send in the National Guard for example). To which Donald Trump keeps asking “Why can't I?”</w:t>
      </w:r>
    </w:p>
    <w:p w14:paraId="3215A788" w14:textId="77777777" w:rsidR="00C65E58" w:rsidRPr="008E6F59" w:rsidRDefault="00C65E58" w:rsidP="00C65E58">
      <w:r w:rsidRPr="008E6F59">
        <w:t>No incumbent American president has ever lost a reelection campaign — not once- while and when American troops were involved in a shooting war. (This is why George W Bush started the war in Iraq.)</w:t>
      </w:r>
    </w:p>
    <w:p w14:paraId="03C8D970" w14:textId="77777777" w:rsidR="00C65E58" w:rsidRPr="008E6F59" w:rsidRDefault="00C65E58" w:rsidP="00C65E58">
      <w:pPr>
        <w:rPr>
          <w:rStyle w:val="StyleUnderline"/>
        </w:rPr>
      </w:pPr>
      <w:r w:rsidRPr="008E6F59">
        <w:t xml:space="preserve">So yeah, Donald </w:t>
      </w:r>
      <w:r w:rsidRPr="008E6F59">
        <w:rPr>
          <w:rStyle w:val="Emphasis"/>
          <w:highlight w:val="yellow"/>
        </w:rPr>
        <w:t>Trump could</w:t>
      </w:r>
      <w:r w:rsidRPr="008E6F59">
        <w:rPr>
          <w:rStyle w:val="Emphasis"/>
        </w:rPr>
        <w:t xml:space="preserve"> conceivably </w:t>
      </w:r>
      <w:r w:rsidRPr="008E6F59">
        <w:rPr>
          <w:rStyle w:val="Emphasis"/>
          <w:highlight w:val="yellow"/>
        </w:rPr>
        <w:t>start a war for no other purpose than to ensure his reelection</w:t>
      </w:r>
      <w:r w:rsidRPr="008E6F59">
        <w:t xml:space="preserve"> </w:t>
      </w:r>
      <w:r w:rsidRPr="008E6F59">
        <w:rPr>
          <w:rStyle w:val="StyleUnderline"/>
        </w:rPr>
        <w:t>in 2020.</w:t>
      </w:r>
    </w:p>
    <w:p w14:paraId="4B4A46AC" w14:textId="77777777" w:rsidR="00C65E58" w:rsidRPr="008E6F59" w:rsidRDefault="00C65E58" w:rsidP="00C65E58">
      <w:pPr>
        <w:pStyle w:val="Heading4"/>
        <w:rPr>
          <w:rFonts w:cs="Times New Roman"/>
        </w:rPr>
      </w:pPr>
      <w:r w:rsidRPr="008E6F59">
        <w:rPr>
          <w:rFonts w:cs="Times New Roman"/>
        </w:rPr>
        <w:t>If Trump’s popularity declines, he’ll lash out &amp; start a war</w:t>
      </w:r>
    </w:p>
    <w:p w14:paraId="7B861C08" w14:textId="77777777" w:rsidR="00C65E58" w:rsidRPr="008E6F59" w:rsidRDefault="00C65E58" w:rsidP="00C65E58">
      <w:pPr>
        <w:rPr>
          <w:rStyle w:val="Style13ptBold"/>
          <w:b w:val="0"/>
        </w:rPr>
      </w:pPr>
      <w:proofErr w:type="spellStart"/>
      <w:r w:rsidRPr="008E6F59">
        <w:rPr>
          <w:rStyle w:val="Style13ptBold"/>
        </w:rPr>
        <w:t>Vyse</w:t>
      </w:r>
      <w:proofErr w:type="spellEnd"/>
      <w:r w:rsidRPr="008E6F59">
        <w:rPr>
          <w:rStyle w:val="Style13ptBold"/>
        </w:rPr>
        <w:t xml:space="preserve"> 2/10</w:t>
      </w:r>
      <w:r w:rsidRPr="008E6F59">
        <w:rPr>
          <w:rStyle w:val="Style13ptBold"/>
          <w:b w:val="0"/>
        </w:rPr>
        <w:t xml:space="preserve"> </w:t>
      </w:r>
      <w:r w:rsidRPr="008E6F59">
        <w:rPr>
          <w:rStyle w:val="Style13ptBold"/>
          <w:b w:val="0"/>
          <w:sz w:val="20"/>
        </w:rPr>
        <w:t>(Graham, staff @ New Republic, “Trump Has a Plan for the Next 9/11. Democrats Need One”, https://newrepublic.com/article/140556/trump-plan-next-911-democrats-need-one)</w:t>
      </w:r>
    </w:p>
    <w:p w14:paraId="62EE6028" w14:textId="77777777" w:rsidR="00C65E58" w:rsidRPr="008E6F59" w:rsidRDefault="00C65E58" w:rsidP="00C65E58">
      <w:r w:rsidRPr="008E6F59">
        <w:t xml:space="preserve">At least one elected Democrat is already pushing this message. At last Saturday’s Congressional Progressive Caucus retreat in Baltimore, Representative </w:t>
      </w:r>
      <w:proofErr w:type="spellStart"/>
      <w:r w:rsidRPr="008E6F59">
        <w:t>Pramila</w:t>
      </w:r>
      <w:proofErr w:type="spellEnd"/>
      <w:r w:rsidRPr="008E6F59">
        <w:t xml:space="preserve"> </w:t>
      </w:r>
      <w:proofErr w:type="spellStart"/>
      <w:r w:rsidRPr="008E6F59">
        <w:t>Jayapal</w:t>
      </w:r>
      <w:proofErr w:type="spellEnd"/>
      <w:r w:rsidRPr="008E6F59">
        <w:t xml:space="preserve"> of Washington state raised the issue in a room full of liberal lawmakers planning their political strategy. “</w:t>
      </w:r>
      <w:r w:rsidRPr="008E6F59">
        <w:rPr>
          <w:rStyle w:val="StyleUnderline"/>
          <w:highlight w:val="yellow"/>
        </w:rPr>
        <w:t>There’s another thing that’s going to throw us off message, and that’s if we have any kind of an attack or a war</w:t>
      </w:r>
      <w:r w:rsidRPr="008E6F59">
        <w:t xml:space="preserve">,” she said. “I just want us to be thinking about that because </w:t>
      </w:r>
      <w:r w:rsidRPr="008E6F59">
        <w:rPr>
          <w:rStyle w:val="StyleUnderline"/>
          <w:highlight w:val="yellow"/>
        </w:rPr>
        <w:t xml:space="preserve">there are lots of things that are happening right now </w:t>
      </w:r>
      <w:r w:rsidRPr="008E6F59">
        <w:rPr>
          <w:rStyle w:val="StyleUnderline"/>
        </w:rPr>
        <w:t>that</w:t>
      </w:r>
      <w:r w:rsidRPr="008E6F59">
        <w:rPr>
          <w:highlight w:val="yellow"/>
        </w:rPr>
        <w:t xml:space="preserve"> </w:t>
      </w:r>
      <w:r w:rsidRPr="008E6F59">
        <w:t xml:space="preserve">you could argue are </w:t>
      </w:r>
      <w:r w:rsidRPr="008E6F59">
        <w:rPr>
          <w:rStyle w:val="StyleUnderline"/>
          <w:highlight w:val="yellow"/>
        </w:rPr>
        <w:t>setting us up for an attack</w:t>
      </w:r>
      <w:r w:rsidRPr="008E6F59">
        <w:t xml:space="preserve">. I believe </w:t>
      </w:r>
      <w:r w:rsidRPr="008E6F59">
        <w:rPr>
          <w:rStyle w:val="StyleUnderline"/>
        </w:rPr>
        <w:t>that’s true of the executive orders</w:t>
      </w:r>
      <w:r w:rsidRPr="008E6F59">
        <w:t xml:space="preserve">, and we know what happened after 9/11, and </w:t>
      </w:r>
      <w:r w:rsidRPr="008E6F59">
        <w:rPr>
          <w:rStyle w:val="StyleUnderline"/>
        </w:rPr>
        <w:t>we have to be thinking</w:t>
      </w:r>
      <w:r w:rsidRPr="008E6F59">
        <w:t xml:space="preserve"> about what is our jiu-jitsu move to actually prepare the stage so that if something does happen it’s clear who created that and who created the environment for that to happen.” After the attacks on the </w:t>
      </w:r>
      <w:proofErr w:type="spellStart"/>
      <w:r w:rsidRPr="008E6F59">
        <w:t>the</w:t>
      </w:r>
      <w:proofErr w:type="spellEnd"/>
      <w:r w:rsidRPr="008E6F59">
        <w:t xml:space="preserve"> World Trade Center and the Pentagon </w:t>
      </w:r>
      <w:r w:rsidRPr="008E6F59">
        <w:rPr>
          <w:rStyle w:val="StyleUnderline"/>
          <w:highlight w:val="yellow"/>
        </w:rPr>
        <w:t>in 2001, congressional Democrats almost uniformly rallied around</w:t>
      </w:r>
      <w:r w:rsidRPr="008E6F59">
        <w:t xml:space="preserve"> President George W</w:t>
      </w:r>
      <w:r w:rsidRPr="008E6F59">
        <w:rPr>
          <w:rStyle w:val="StyleUnderline"/>
          <w:highlight w:val="yellow"/>
        </w:rPr>
        <w:t>. Bush, authorizing the Republican’s use of military force in Afghanistan</w:t>
      </w:r>
      <w:r w:rsidRPr="008E6F59">
        <w:t xml:space="preserve">. Representative Barbara Lee, whom </w:t>
      </w:r>
      <w:proofErr w:type="spellStart"/>
      <w:r w:rsidRPr="008E6F59">
        <w:t>Jayapal</w:t>
      </w:r>
      <w:proofErr w:type="spellEnd"/>
      <w:r w:rsidRPr="008E6F59">
        <w:t xml:space="preserve"> calls “a great hero of mine,” was the lone “no” vote in Congress. It was a period of intense nationalism and jingoism, and </w:t>
      </w:r>
      <w:r w:rsidRPr="008E6F59">
        <w:rPr>
          <w:rStyle w:val="StyleUnderline"/>
          <w:highlight w:val="yellow"/>
        </w:rPr>
        <w:t>it’s easy to imagine Trump trying to exploit a similar sentiment</w:t>
      </w:r>
      <w:r w:rsidRPr="008E6F59">
        <w:rPr>
          <w:highlight w:val="yellow"/>
        </w:rPr>
        <w:t xml:space="preserve"> </w:t>
      </w:r>
      <w:r w:rsidRPr="008E6F59">
        <w:t xml:space="preserve">in the service of his authoritarian agenda—or </w:t>
      </w:r>
      <w:r w:rsidRPr="008E6F59">
        <w:rPr>
          <w:rStyle w:val="StyleUnderline"/>
        </w:rPr>
        <w:t>simply</w:t>
      </w:r>
      <w:r w:rsidRPr="008E6F59">
        <w:rPr>
          <w:rStyle w:val="StyleUnderline"/>
          <w:highlight w:val="yellow"/>
        </w:rPr>
        <w:t xml:space="preserve"> to </w:t>
      </w:r>
      <w:r w:rsidRPr="008E6F59">
        <w:rPr>
          <w:rStyle w:val="Emphasis"/>
          <w:highlight w:val="yellow"/>
        </w:rPr>
        <w:t xml:space="preserve">improve his </w:t>
      </w:r>
      <w:r w:rsidRPr="008E6F59">
        <w:rPr>
          <w:rStyle w:val="Emphasis"/>
        </w:rPr>
        <w:t xml:space="preserve">dismal </w:t>
      </w:r>
      <w:r w:rsidRPr="008E6F59">
        <w:rPr>
          <w:rStyle w:val="Emphasis"/>
          <w:highlight w:val="yellow"/>
        </w:rPr>
        <w:t>poll numbers</w:t>
      </w:r>
      <w:r w:rsidRPr="008E6F59">
        <w:t xml:space="preserve">. “I mean, I’m not a conspiracy theorist,” </w:t>
      </w:r>
      <w:proofErr w:type="spellStart"/>
      <w:r w:rsidRPr="008E6F59">
        <w:t>Jayapal</w:t>
      </w:r>
      <w:proofErr w:type="spellEnd"/>
      <w:r w:rsidRPr="008E6F59">
        <w:t xml:space="preserve"> told her colleagues, “but I really do believe that </w:t>
      </w:r>
      <w:r w:rsidRPr="008E6F59">
        <w:rPr>
          <w:rStyle w:val="StyleUnderline"/>
          <w:highlight w:val="yellow"/>
        </w:rPr>
        <w:t>war is a great way to get your poll numbers up</w:t>
      </w:r>
      <w:r w:rsidRPr="008E6F59">
        <w:t>. We just need to be thinking about what happens when that comes forward and how we prepare the stage right now with our message so that the blame goes exactly where the blame should be and we don’t all have to rally around in patriotism.”</w:t>
      </w:r>
    </w:p>
    <w:p w14:paraId="6DEBC51B" w14:textId="77777777" w:rsidR="00C65E58" w:rsidRPr="008E6F59" w:rsidRDefault="00C65E58" w:rsidP="00C65E58">
      <w:pPr>
        <w:rPr>
          <w:rStyle w:val="StyleUnderline"/>
        </w:rPr>
      </w:pPr>
    </w:p>
    <w:p w14:paraId="08F59034" w14:textId="77777777" w:rsidR="00C65E58" w:rsidRPr="008E6F59" w:rsidRDefault="00C65E58" w:rsidP="00C65E58">
      <w:pPr>
        <w:pStyle w:val="Heading4"/>
        <w:rPr>
          <w:rFonts w:cs="Times New Roman"/>
        </w:rPr>
      </w:pPr>
      <w:r w:rsidRPr="008E6F59">
        <w:rPr>
          <w:rFonts w:cs="Times New Roman"/>
        </w:rPr>
        <w:t xml:space="preserve">Syria establishes the brink – It smooths the way for Trump to </w:t>
      </w:r>
      <w:r w:rsidRPr="008E6F59">
        <w:rPr>
          <w:rFonts w:cs="Times New Roman"/>
          <w:u w:val="single"/>
        </w:rPr>
        <w:t>escalate</w:t>
      </w:r>
      <w:r w:rsidRPr="008E6F59">
        <w:rPr>
          <w:rFonts w:cs="Times New Roman"/>
        </w:rPr>
        <w:t xml:space="preserve"> future conflicts - tying popularity to military action</w:t>
      </w:r>
    </w:p>
    <w:p w14:paraId="4FA9C3E0" w14:textId="77777777" w:rsidR="00C65E58" w:rsidRPr="008E6F59" w:rsidRDefault="00C65E58" w:rsidP="00C65E58">
      <w:pPr>
        <w:rPr>
          <w:rStyle w:val="Style13ptBold"/>
          <w:b w:val="0"/>
        </w:rPr>
      </w:pPr>
      <w:proofErr w:type="spellStart"/>
      <w:r w:rsidRPr="008E6F59">
        <w:rPr>
          <w:rStyle w:val="Style13ptBold"/>
        </w:rPr>
        <w:t>Fridersdorf</w:t>
      </w:r>
      <w:proofErr w:type="spellEnd"/>
      <w:r w:rsidRPr="008E6F59">
        <w:rPr>
          <w:rStyle w:val="Style13ptBold"/>
        </w:rPr>
        <w:t xml:space="preserve"> 4/7</w:t>
      </w:r>
      <w:r w:rsidRPr="008E6F59">
        <w:rPr>
          <w:rStyle w:val="Style13ptBold"/>
          <w:b w:val="0"/>
        </w:rPr>
        <w:t xml:space="preserve"> </w:t>
      </w:r>
      <w:r w:rsidRPr="008E6F59">
        <w:rPr>
          <w:rStyle w:val="Style13ptBold"/>
          <w:b w:val="0"/>
          <w:sz w:val="16"/>
        </w:rPr>
        <w:t>(</w:t>
      </w:r>
      <w:proofErr w:type="spellStart"/>
      <w:r w:rsidRPr="008E6F59">
        <w:rPr>
          <w:rStyle w:val="Style13ptBold"/>
          <w:b w:val="0"/>
          <w:sz w:val="16"/>
        </w:rPr>
        <w:t>Conor</w:t>
      </w:r>
      <w:proofErr w:type="spellEnd"/>
      <w:r w:rsidRPr="008E6F59">
        <w:rPr>
          <w:rStyle w:val="Style13ptBold"/>
          <w:b w:val="0"/>
          <w:sz w:val="16"/>
        </w:rPr>
        <w:t>, staff @ The Atlantic, “Trump's Syria Strike Was Unconstitutional and Unwise”, https://www.theatlantic.com/politics/archive/2017/04/president-trumps-syria-strike-was-unconstitutional-and-unwise/522228/)</w:t>
      </w:r>
    </w:p>
    <w:p w14:paraId="3ECC4FED" w14:textId="77777777" w:rsidR="00C65E58" w:rsidRPr="008E6F59" w:rsidRDefault="00C65E58" w:rsidP="00C65E58">
      <w:r w:rsidRPr="008E6F59">
        <w:t xml:space="preserve">Congress erred by doing nothing when Obama waged war illegally in Libya. It will compound that error if there are no consequences now for Trump. Every legislator who has expressed the belief that it would be illegal to strike Syria without their permission should start acting like they meant what they said. Given what recent presidents have been permitted, impeachment over this matter alone would understandably lack popular legitimacy. But I wouldn’t mind if anti-war legislators created a draft document titled “Articles of Impeachment,” wrote a paragraph about this strike at the top, and put Trump on notice that if he behaves this way again, a coalition will aggressively lobby their colleagues to oust him from office. </w:t>
      </w:r>
      <w:r w:rsidRPr="008E6F59">
        <w:rPr>
          <w:rStyle w:val="StyleUnderline"/>
          <w:highlight w:val="yellow"/>
        </w:rPr>
        <w:t xml:space="preserve">The alternative is proceeding with an unbowed president who is out of his depth in international affairs, </w:t>
      </w:r>
      <w:r w:rsidRPr="008E6F59">
        <w:rPr>
          <w:rStyle w:val="StyleUnderline"/>
          <w:highlight w:val="yellow"/>
        </w:rPr>
        <w:lastRenderedPageBreak/>
        <w:t>feels entitled to wage war</w:t>
      </w:r>
      <w:r w:rsidRPr="008E6F59">
        <w:t xml:space="preserve"> in ways even he once called illegitimate, </w:t>
      </w:r>
      <w:r w:rsidRPr="008E6F59">
        <w:rPr>
          <w:rStyle w:val="StyleUnderline"/>
          <w:highlight w:val="yellow"/>
        </w:rPr>
        <w:t>and thinks of waging war as a way presidents can improve their popularity</w:t>
      </w:r>
      <w:r w:rsidRPr="008E6F59">
        <w:t xml:space="preserve">. </w:t>
      </w:r>
    </w:p>
    <w:p w14:paraId="3F2311FC" w14:textId="77777777" w:rsidR="00C65E58" w:rsidRPr="008E6F59" w:rsidRDefault="00C65E58" w:rsidP="00C65E58">
      <w:r w:rsidRPr="008E6F59">
        <w:t>Or as Trump himself once put it: Now that Obama’s poll numbers are in tailspin – watch for him to launch a strike in Libya or Iran. He is desperate.</w:t>
      </w:r>
    </w:p>
    <w:p w14:paraId="3F75D70D" w14:textId="77777777" w:rsidR="00C65E58" w:rsidRPr="008E6F59" w:rsidRDefault="00C65E58" w:rsidP="00C65E58">
      <w:r w:rsidRPr="008E6F59">
        <w:t xml:space="preserve">Today, </w:t>
      </w:r>
      <w:r w:rsidRPr="008E6F59">
        <w:rPr>
          <w:rStyle w:val="StyleUnderline"/>
          <w:highlight w:val="yellow"/>
        </w:rPr>
        <w:t>Trump is desperate. He is flailing from failure to failure in domestic policy, with dismal approval ratings and no clear way to increase them—except by trying to exploit the</w:t>
      </w:r>
      <w:r w:rsidRPr="008E6F59">
        <w:t xml:space="preserve"> American </w:t>
      </w:r>
      <w:r w:rsidRPr="008E6F59">
        <w:rPr>
          <w:rStyle w:val="StyleUnderline"/>
          <w:highlight w:val="yellow"/>
        </w:rPr>
        <w:t>public’s</w:t>
      </w:r>
      <w:r w:rsidRPr="008E6F59">
        <w:t xml:space="preserve"> historic </w:t>
      </w:r>
      <w:r w:rsidRPr="008E6F59">
        <w:rPr>
          <w:rStyle w:val="StyleUnderline"/>
          <w:highlight w:val="yellow"/>
        </w:rPr>
        <w:t>tendency to rally around a president at war.</w:t>
      </w:r>
      <w:r w:rsidRPr="008E6F59">
        <w:t xml:space="preserve"> There has never been a stronger case for preemptively reining in a president’s ability to unilaterally launch military strikes on foreign countries that are not attacking us.</w:t>
      </w:r>
    </w:p>
    <w:p w14:paraId="26C7D3C8" w14:textId="77777777" w:rsidR="00C65E58" w:rsidRPr="008E6F59" w:rsidRDefault="00C65E58" w:rsidP="00C65E58">
      <w:pPr>
        <w:rPr>
          <w:rStyle w:val="StyleUnderline"/>
        </w:rPr>
      </w:pPr>
    </w:p>
    <w:p w14:paraId="5B147320" w14:textId="77777777" w:rsidR="00C65E58" w:rsidRPr="008E6F59" w:rsidRDefault="00C65E58" w:rsidP="00C65E58">
      <w:pPr>
        <w:rPr>
          <w:rStyle w:val="StyleUnderline"/>
        </w:rPr>
      </w:pPr>
    </w:p>
    <w:p w14:paraId="3A9179CD" w14:textId="77777777" w:rsidR="00064D34" w:rsidRPr="008E6F59" w:rsidRDefault="00064D34" w:rsidP="00064D34">
      <w:pPr>
        <w:pStyle w:val="Heading3"/>
        <w:rPr>
          <w:rFonts w:cs="Times New Roman"/>
        </w:rPr>
      </w:pPr>
      <w:r w:rsidRPr="008E6F59">
        <w:rPr>
          <w:rFonts w:cs="Times New Roman"/>
        </w:rPr>
        <w:lastRenderedPageBreak/>
        <w:t>Internal---Base Key</w:t>
      </w:r>
    </w:p>
    <w:p w14:paraId="79FA8BE1" w14:textId="77777777" w:rsidR="00064D34" w:rsidRPr="008E6F59" w:rsidRDefault="00064D34" w:rsidP="00064D34">
      <w:pPr>
        <w:pStyle w:val="Heading4"/>
        <w:rPr>
          <w:rFonts w:cs="Times New Roman"/>
        </w:rPr>
      </w:pPr>
      <w:r w:rsidRPr="008E6F59">
        <w:rPr>
          <w:rFonts w:cs="Times New Roman"/>
        </w:rPr>
        <w:t>Base key but support not resilient –</w:t>
      </w:r>
      <w:r w:rsidRPr="008E6F59">
        <w:rPr>
          <w:rFonts w:cs="Times New Roman"/>
          <w:u w:val="single"/>
        </w:rPr>
        <w:t xml:space="preserve">most robust </w:t>
      </w:r>
      <w:r w:rsidRPr="008E6F59">
        <w:rPr>
          <w:rFonts w:cs="Times New Roman"/>
        </w:rPr>
        <w:t>theory proves the link true</w:t>
      </w:r>
    </w:p>
    <w:p w14:paraId="1BD531D9" w14:textId="77777777" w:rsidR="00064D34" w:rsidRPr="008E6F59" w:rsidRDefault="00064D34" w:rsidP="00064D34">
      <w:r w:rsidRPr="008E6F59">
        <w:rPr>
          <w:rStyle w:val="Style13ptBold"/>
        </w:rPr>
        <w:t>Walsh, 17</w:t>
      </w:r>
      <w:r w:rsidRPr="008E6F59">
        <w:t xml:space="preserve"> --- PhD candidate in political science at Rutgers University, and a veteran of the U.S. Marine Corps (David Hunter Walsh, “Yes, Trump will face a backlash if he doesn’t deliver on his promises,” </w:t>
      </w:r>
      <w:hyperlink r:id="rId24" w:history="1">
        <w:r w:rsidRPr="008E6F59">
          <w:rPr>
            <w:rStyle w:val="Hyperlink"/>
          </w:rPr>
          <w:t>https://www.washingtonpost.com/news/monkey-cage/wp/2017/01/20/yes-trump-will-face-a-backlash-if-he-doesnt-deliver-on-his-promises/?utm_term=.250bb333ed24</w:t>
        </w:r>
      </w:hyperlink>
      <w:r w:rsidRPr="008E6F59">
        <w:t>, accessed on 1/21/17)</w:t>
      </w:r>
    </w:p>
    <w:p w14:paraId="5CE61617" w14:textId="77777777" w:rsidR="00064D34" w:rsidRPr="008E6F59" w:rsidRDefault="00064D34" w:rsidP="00064D34">
      <w:r w:rsidRPr="008E6F59">
        <w:rPr>
          <w:rStyle w:val="StyleUnderline"/>
          <w:highlight w:val="yellow"/>
        </w:rPr>
        <w:t xml:space="preserve">Trump’s </w:t>
      </w:r>
      <w:r w:rsidRPr="008E6F59">
        <w:rPr>
          <w:rStyle w:val="StyleUnderline"/>
        </w:rPr>
        <w:t xml:space="preserve">penchant for sweeping </w:t>
      </w:r>
      <w:r w:rsidRPr="008E6F59">
        <w:rPr>
          <w:rStyle w:val="StyleUnderline"/>
          <w:highlight w:val="yellow"/>
        </w:rPr>
        <w:t>promises</w:t>
      </w:r>
      <w:r w:rsidRPr="008E6F59">
        <w:t xml:space="preserve"> — and the likelihood that he may have trouble keeping them — </w:t>
      </w:r>
      <w:r w:rsidRPr="008E6F59">
        <w:rPr>
          <w:rStyle w:val="StyleUnderline"/>
          <w:highlight w:val="yellow"/>
        </w:rPr>
        <w:t>has Republicans concerned about what would happen if he doesn’t</w:t>
      </w:r>
      <w:r w:rsidRPr="008E6F59">
        <w:rPr>
          <w:rStyle w:val="StyleUnderline"/>
        </w:rPr>
        <w:t xml:space="preserve"> or can’t </w:t>
      </w:r>
      <w:r w:rsidRPr="008E6F59">
        <w:rPr>
          <w:rStyle w:val="StyleUnderline"/>
          <w:highlight w:val="yellow"/>
        </w:rPr>
        <w:t>follow through</w:t>
      </w:r>
      <w:r w:rsidRPr="008E6F59">
        <w:t xml:space="preserve">. “If we’re given the White House and both houses of Congress and we don’t deliver,” Texas Sen. Ted Cruz said recently, “I think </w:t>
      </w:r>
      <w:r w:rsidRPr="008E6F59">
        <w:rPr>
          <w:rStyle w:val="StyleUnderline"/>
          <w:highlight w:val="yellow"/>
        </w:rPr>
        <w:t xml:space="preserve">there will be </w:t>
      </w:r>
      <w:r w:rsidRPr="008E6F59">
        <w:rPr>
          <w:rStyle w:val="Emphasis"/>
          <w:highlight w:val="yellow"/>
        </w:rPr>
        <w:t>pitchforks</w:t>
      </w:r>
      <w:r w:rsidRPr="008E6F59">
        <w:rPr>
          <w:rStyle w:val="StyleUnderline"/>
          <w:highlight w:val="yellow"/>
        </w:rPr>
        <w:t xml:space="preserve"> </w:t>
      </w:r>
      <w:r w:rsidRPr="008E6F59">
        <w:rPr>
          <w:rStyle w:val="StyleUnderline"/>
        </w:rPr>
        <w:t xml:space="preserve">and </w:t>
      </w:r>
      <w:r w:rsidRPr="008E6F59">
        <w:rPr>
          <w:rStyle w:val="Emphasis"/>
        </w:rPr>
        <w:t>torches</w:t>
      </w:r>
      <w:r w:rsidRPr="008E6F59">
        <w:rPr>
          <w:rStyle w:val="StyleUnderline"/>
        </w:rPr>
        <w:t xml:space="preserve"> </w:t>
      </w:r>
      <w:r w:rsidRPr="008E6F59">
        <w:rPr>
          <w:rStyle w:val="StyleUnderline"/>
          <w:highlight w:val="yellow"/>
        </w:rPr>
        <w:t>in the streets</w:t>
      </w:r>
      <w:r w:rsidRPr="008E6F59">
        <w:t>.”</w:t>
      </w:r>
    </w:p>
    <w:p w14:paraId="01EA5C68" w14:textId="77777777" w:rsidR="00064D34" w:rsidRPr="008E6F59" w:rsidRDefault="00064D34" w:rsidP="00064D34">
      <w:r w:rsidRPr="008E6F59">
        <w:t xml:space="preserve">Although Cruz’s vision of a violent uprising may be an exaggeration, my research suggests that </w:t>
      </w:r>
      <w:r w:rsidRPr="008E6F59">
        <w:rPr>
          <w:rStyle w:val="StyleUnderline"/>
          <w:highlight w:val="yellow"/>
        </w:rPr>
        <w:t xml:space="preserve">Trump </w:t>
      </w:r>
      <w:r w:rsidRPr="008E6F59">
        <w:rPr>
          <w:rStyle w:val="StyleUnderline"/>
        </w:rPr>
        <w:t xml:space="preserve">would indeed </w:t>
      </w:r>
      <w:r w:rsidRPr="008E6F59">
        <w:rPr>
          <w:rStyle w:val="StyleUnderline"/>
          <w:highlight w:val="yellow"/>
        </w:rPr>
        <w:t>face</w:t>
      </w:r>
      <w:r w:rsidRPr="008E6F59">
        <w:rPr>
          <w:rStyle w:val="StyleUnderline"/>
        </w:rPr>
        <w:t xml:space="preserve"> a </w:t>
      </w:r>
      <w:r w:rsidRPr="008E6F59">
        <w:rPr>
          <w:rStyle w:val="StyleUnderline"/>
          <w:highlight w:val="yellow"/>
        </w:rPr>
        <w:t>backlash if he fails to deliver on key promises</w:t>
      </w:r>
      <w:r w:rsidRPr="008E6F59">
        <w:t>.</w:t>
      </w:r>
    </w:p>
    <w:p w14:paraId="16E7B26A" w14:textId="77777777" w:rsidR="00064D34" w:rsidRPr="008E6F59" w:rsidRDefault="00064D34" w:rsidP="00064D34">
      <w:r w:rsidRPr="008E6F59">
        <w:t xml:space="preserve"> [Will Trump follow through on all his Day One promises? Doesn’t look like it.]</w:t>
      </w:r>
    </w:p>
    <w:p w14:paraId="51B43B90" w14:textId="77777777" w:rsidR="00064D34" w:rsidRPr="008E6F59" w:rsidRDefault="00064D34" w:rsidP="00064D34">
      <w:r w:rsidRPr="008E6F59">
        <w:rPr>
          <w:rStyle w:val="StyleUnderline"/>
          <w:highlight w:val="yellow"/>
        </w:rPr>
        <w:t>Losses outweigh gains</w:t>
      </w:r>
      <w:r w:rsidRPr="008E6F59">
        <w:rPr>
          <w:rStyle w:val="StyleUnderline"/>
        </w:rPr>
        <w:t xml:space="preserve"> in the human mind</w:t>
      </w:r>
      <w:r w:rsidRPr="008E6F59">
        <w:t>. What does that mean for politics?</w:t>
      </w:r>
    </w:p>
    <w:p w14:paraId="0A5DF6DB" w14:textId="77777777" w:rsidR="00064D34" w:rsidRPr="008E6F59" w:rsidRDefault="00064D34" w:rsidP="00064D34">
      <w:r w:rsidRPr="008E6F59">
        <w:rPr>
          <w:rStyle w:val="StyleUnderline"/>
          <w:highlight w:val="yellow"/>
        </w:rPr>
        <w:t>That conclusion rests on</w:t>
      </w:r>
      <w:r w:rsidRPr="008E6F59">
        <w:rPr>
          <w:rStyle w:val="StyleUnderline"/>
        </w:rPr>
        <w:t xml:space="preserve"> one of </w:t>
      </w:r>
      <w:r w:rsidRPr="008E6F59">
        <w:rPr>
          <w:rStyle w:val="StyleUnderline"/>
          <w:highlight w:val="yellow"/>
        </w:rPr>
        <w:t xml:space="preserve">the </w:t>
      </w:r>
      <w:r w:rsidRPr="008E6F59">
        <w:rPr>
          <w:rStyle w:val="Emphasis"/>
          <w:highlight w:val="yellow"/>
        </w:rPr>
        <w:t>most robust</w:t>
      </w:r>
      <w:r w:rsidRPr="008E6F59">
        <w:rPr>
          <w:rStyle w:val="StyleUnderline"/>
          <w:highlight w:val="yellow"/>
        </w:rPr>
        <w:t xml:space="preserve"> theories of modern psychology</w:t>
      </w:r>
      <w:r w:rsidRPr="008E6F59">
        <w:t xml:space="preserve">, prospect theory. </w:t>
      </w:r>
      <w:r w:rsidRPr="008E6F59">
        <w:rPr>
          <w:rStyle w:val="StyleUnderline"/>
        </w:rPr>
        <w:t xml:space="preserve">Prospect theory argues that in our minds, perceived losses outweigh perceived gains </w:t>
      </w:r>
      <w:r w:rsidRPr="008E6F59">
        <w:rPr>
          <w:rStyle w:val="StyleUnderline"/>
          <w:highlight w:val="yellow"/>
        </w:rPr>
        <w:t>in ways that profoundly affect</w:t>
      </w:r>
      <w:r w:rsidRPr="008E6F59">
        <w:rPr>
          <w:rStyle w:val="StyleUnderline"/>
        </w:rPr>
        <w:t xml:space="preserve"> our </w:t>
      </w:r>
      <w:r w:rsidRPr="008E6F59">
        <w:rPr>
          <w:rStyle w:val="StyleUnderline"/>
          <w:highlight w:val="yellow"/>
        </w:rPr>
        <w:t>decision-making</w:t>
      </w:r>
      <w:r w:rsidRPr="008E6F59">
        <w:rPr>
          <w:rStyle w:val="StyleUnderline"/>
        </w:rPr>
        <w:t>.</w:t>
      </w:r>
    </w:p>
    <w:p w14:paraId="51D3E67B" w14:textId="77777777" w:rsidR="00064D34" w:rsidRPr="008E6F59" w:rsidRDefault="00064D34" w:rsidP="00064D34">
      <w:r w:rsidRPr="008E6F59">
        <w:rPr>
          <w:rStyle w:val="StyleUnderline"/>
        </w:rPr>
        <w:t>In a political context</w:t>
      </w:r>
      <w:r w:rsidRPr="008E6F59">
        <w:t xml:space="preserve">, this means that </w:t>
      </w:r>
      <w:r w:rsidRPr="008E6F59">
        <w:rPr>
          <w:rStyle w:val="StyleUnderline"/>
        </w:rPr>
        <w:t xml:space="preserve">when the president surprises you by doing something you like, you’re happy about it. But that </w:t>
      </w:r>
      <w:r w:rsidRPr="008E6F59">
        <w:rPr>
          <w:rStyle w:val="StyleUnderline"/>
          <w:highlight w:val="yellow"/>
        </w:rPr>
        <w:t>happiness is not nearly as powerful as</w:t>
      </w:r>
      <w:r w:rsidRPr="008E6F59">
        <w:t xml:space="preserve"> the d</w:t>
      </w:r>
      <w:r w:rsidRPr="008E6F59">
        <w:rPr>
          <w:rStyle w:val="StyleUnderline"/>
        </w:rPr>
        <w:t xml:space="preserve">isappointment </w:t>
      </w:r>
      <w:r w:rsidRPr="008E6F59">
        <w:t xml:space="preserve">— or even </w:t>
      </w:r>
      <w:r w:rsidRPr="008E6F59">
        <w:rPr>
          <w:rStyle w:val="StyleUnderline"/>
        </w:rPr>
        <w:t xml:space="preserve">sadness or </w:t>
      </w:r>
      <w:r w:rsidRPr="008E6F59">
        <w:rPr>
          <w:rStyle w:val="StyleUnderline"/>
          <w:highlight w:val="yellow"/>
        </w:rPr>
        <w:t>anger</w:t>
      </w:r>
      <w:r w:rsidRPr="008E6F59">
        <w:rPr>
          <w:rStyle w:val="StyleUnderline"/>
        </w:rPr>
        <w:t xml:space="preserve"> — that you experience </w:t>
      </w:r>
      <w:r w:rsidRPr="008E6F59">
        <w:rPr>
          <w:rStyle w:val="StyleUnderline"/>
          <w:highlight w:val="yellow"/>
        </w:rPr>
        <w:t>when the pres</w:t>
      </w:r>
      <w:r w:rsidRPr="008E6F59">
        <w:rPr>
          <w:rStyle w:val="StyleUnderline"/>
        </w:rPr>
        <w:t xml:space="preserve">ident </w:t>
      </w:r>
      <w:r w:rsidRPr="008E6F59">
        <w:rPr>
          <w:rStyle w:val="StyleUnderline"/>
          <w:highlight w:val="yellow"/>
        </w:rPr>
        <w:t>does something you hate</w:t>
      </w:r>
      <w:r w:rsidRPr="008E6F59">
        <w:t xml:space="preserve">. One implication is that </w:t>
      </w:r>
      <w:r w:rsidRPr="008E6F59">
        <w:rPr>
          <w:rStyle w:val="Emphasis"/>
          <w:highlight w:val="yellow"/>
        </w:rPr>
        <w:t xml:space="preserve">the backlash a president faces for breaking a promise to his supporters may be much stronger than whatever positive reactions come </w:t>
      </w:r>
      <w:r w:rsidRPr="008E6F59">
        <w:rPr>
          <w:rStyle w:val="Emphasis"/>
        </w:rPr>
        <w:t>from voters who are pleasantly surprised by his decision not to pursue that campaign pledge</w:t>
      </w:r>
      <w:r w:rsidRPr="008E6F59">
        <w:t>.</w:t>
      </w:r>
    </w:p>
    <w:p w14:paraId="493DDBFE" w14:textId="77777777" w:rsidR="00064D34" w:rsidRPr="008E6F59" w:rsidRDefault="00064D34" w:rsidP="00064D34">
      <w:r w:rsidRPr="008E6F59">
        <w:rPr>
          <w:rStyle w:val="StyleUnderline"/>
        </w:rPr>
        <w:t>For Trump, a shift away from some of the radical positions he has staked out may in fact please even a majority of Americans. But</w:t>
      </w:r>
      <w:r w:rsidRPr="008E6F59">
        <w:t xml:space="preserve"> </w:t>
      </w:r>
      <w:r w:rsidRPr="008E6F59">
        <w:rPr>
          <w:rStyle w:val="StyleUnderline"/>
          <w:highlight w:val="yellow"/>
        </w:rPr>
        <w:t>any positive reaction will</w:t>
      </w:r>
      <w:r w:rsidRPr="008E6F59">
        <w:rPr>
          <w:rStyle w:val="StyleUnderline"/>
        </w:rPr>
        <w:t xml:space="preserve"> likely </w:t>
      </w:r>
      <w:r w:rsidRPr="008E6F59">
        <w:rPr>
          <w:rStyle w:val="StyleUnderline"/>
          <w:highlight w:val="yellow"/>
        </w:rPr>
        <w:t xml:space="preserve">be muted, while </w:t>
      </w:r>
      <w:r w:rsidRPr="008E6F59">
        <w:rPr>
          <w:rStyle w:val="Emphasis"/>
          <w:highlight w:val="yellow"/>
        </w:rPr>
        <w:t>the disappointment of his original supporters will be amplified</w:t>
      </w:r>
      <w:r w:rsidRPr="008E6F59">
        <w:rPr>
          <w:highlight w:val="yellow"/>
        </w:rPr>
        <w:t xml:space="preserve">. </w:t>
      </w:r>
      <w:r w:rsidRPr="008E6F59">
        <w:rPr>
          <w:rStyle w:val="Emphasis"/>
          <w:highlight w:val="yellow"/>
        </w:rPr>
        <w:t xml:space="preserve">He could find himself losing some of his supporters without picking up the same number from the other side — which could leave him even more unpopular </w:t>
      </w:r>
      <w:r w:rsidRPr="008E6F59">
        <w:rPr>
          <w:rStyle w:val="Emphasis"/>
        </w:rPr>
        <w:t>than he already is.</w:t>
      </w:r>
    </w:p>
    <w:p w14:paraId="652D7AE9" w14:textId="77777777" w:rsidR="00064D34" w:rsidRPr="008E6F59" w:rsidRDefault="00064D34" w:rsidP="00064D34"/>
    <w:p w14:paraId="1CD11C1B" w14:textId="77777777" w:rsidR="00064D34" w:rsidRPr="008E6F59" w:rsidRDefault="00064D34" w:rsidP="00064D34">
      <w:pPr>
        <w:pStyle w:val="Heading4"/>
        <w:rPr>
          <w:rFonts w:cs="Times New Roman"/>
        </w:rPr>
      </w:pPr>
      <w:r w:rsidRPr="008E6F59">
        <w:rPr>
          <w:rFonts w:cs="Times New Roman"/>
        </w:rPr>
        <w:t>Trump is only concerned with retaining the support of his Republican base --- if it starts to abandon him his approval rating will plummet further</w:t>
      </w:r>
    </w:p>
    <w:p w14:paraId="1D2FFB06" w14:textId="77777777" w:rsidR="00064D34" w:rsidRPr="008E6F59" w:rsidRDefault="00064D34" w:rsidP="00064D34">
      <w:proofErr w:type="spellStart"/>
      <w:r w:rsidRPr="008E6F59">
        <w:rPr>
          <w:rStyle w:val="Style13ptBold"/>
        </w:rPr>
        <w:t>Lauter</w:t>
      </w:r>
      <w:proofErr w:type="spellEnd"/>
      <w:r w:rsidRPr="008E6F59">
        <w:rPr>
          <w:rStyle w:val="Style13ptBold"/>
        </w:rPr>
        <w:t>, 2/13/17</w:t>
      </w:r>
      <w:r w:rsidRPr="008E6F59">
        <w:t xml:space="preserve"> (David, “Trump has gotten even less popular while in office,” </w:t>
      </w:r>
      <w:hyperlink r:id="rId25" w:history="1">
        <w:r w:rsidRPr="008E6F59">
          <w:rPr>
            <w:rStyle w:val="Hyperlink"/>
          </w:rPr>
          <w:t>http://www.latimes.com/politics/la-na-pol-trump-polls-20170213-story.html</w:t>
        </w:r>
      </w:hyperlink>
      <w:r w:rsidRPr="008E6F59">
        <w:t>, accessed on 2/14/17, JMP)</w:t>
      </w:r>
    </w:p>
    <w:p w14:paraId="54BDC608" w14:textId="77777777" w:rsidR="00064D34" w:rsidRPr="008E6F59" w:rsidRDefault="00064D34" w:rsidP="00064D34">
      <w:r w:rsidRPr="008E6F59">
        <w:t>One of the enduring myths of President Trump’s political career is the belief that “nothing matters” — that the controversies that surround him have no effect on his standing with the public.</w:t>
      </w:r>
    </w:p>
    <w:p w14:paraId="0F630B3C" w14:textId="77777777" w:rsidR="00064D34" w:rsidRPr="008E6F59" w:rsidRDefault="00064D34" w:rsidP="00064D34">
      <w:r w:rsidRPr="008E6F59">
        <w:t xml:space="preserve">The three weeks since Trump’s inauguration have once again proven that untrue: </w:t>
      </w:r>
      <w:r w:rsidRPr="008E6F59">
        <w:rPr>
          <w:rStyle w:val="StyleUnderline"/>
        </w:rPr>
        <w:t>Trump has lost significant ground in public approval</w:t>
      </w:r>
      <w:r w:rsidRPr="008E6F59">
        <w:t xml:space="preserve"> in the aftermath of a rough start.</w:t>
      </w:r>
    </w:p>
    <w:p w14:paraId="65B2A69B" w14:textId="77777777" w:rsidR="00064D34" w:rsidRPr="008E6F59" w:rsidRDefault="00064D34" w:rsidP="00064D34">
      <w:r w:rsidRPr="008E6F59">
        <w:rPr>
          <w:rStyle w:val="Emphasis"/>
        </w:rPr>
        <w:t xml:space="preserve">Without question, </w:t>
      </w:r>
      <w:r w:rsidRPr="008E6F59">
        <w:rPr>
          <w:rStyle w:val="Emphasis"/>
          <w:highlight w:val="yellow"/>
        </w:rPr>
        <w:t>Trump</w:t>
      </w:r>
      <w:r w:rsidRPr="008E6F59">
        <w:t xml:space="preserve">, who won the presidency with a minority of the votes cast, </w:t>
      </w:r>
      <w:r w:rsidRPr="008E6F59">
        <w:rPr>
          <w:rStyle w:val="Emphasis"/>
          <w:highlight w:val="yellow"/>
        </w:rPr>
        <w:t>has retained a strong hold on</w:t>
      </w:r>
      <w:r w:rsidRPr="008E6F59">
        <w:rPr>
          <w:rStyle w:val="Emphasis"/>
        </w:rPr>
        <w:t xml:space="preserve"> his core </w:t>
      </w:r>
      <w:r w:rsidRPr="008E6F59">
        <w:rPr>
          <w:rStyle w:val="Emphasis"/>
          <w:highlight w:val="yellow"/>
        </w:rPr>
        <w:t>supporters</w:t>
      </w:r>
      <w:r w:rsidRPr="008E6F59">
        <w:rPr>
          <w:rStyle w:val="Emphasis"/>
        </w:rPr>
        <w:t xml:space="preserve">, whose loyalty remains ardent. </w:t>
      </w:r>
      <w:r w:rsidRPr="008E6F59">
        <w:rPr>
          <w:rStyle w:val="Emphasis"/>
          <w:highlight w:val="yellow"/>
        </w:rPr>
        <w:t>Republicans are more approving</w:t>
      </w:r>
      <w:r w:rsidRPr="008E6F59">
        <w:rPr>
          <w:rStyle w:val="Emphasis"/>
        </w:rPr>
        <w:t xml:space="preserve"> of his personal qualities </w:t>
      </w:r>
      <w:r w:rsidRPr="008E6F59">
        <w:rPr>
          <w:rStyle w:val="Emphasis"/>
          <w:highlight w:val="yellow"/>
        </w:rPr>
        <w:t>than they were in the fall</w:t>
      </w:r>
      <w:r w:rsidRPr="008E6F59">
        <w:t xml:space="preserve">, according to several ratings. </w:t>
      </w:r>
      <w:r w:rsidRPr="008E6F59">
        <w:rPr>
          <w:rStyle w:val="Emphasis"/>
        </w:rPr>
        <w:t xml:space="preserve">And Trump </w:t>
      </w:r>
      <w:r w:rsidRPr="008E6F59">
        <w:rPr>
          <w:rStyle w:val="Emphasis"/>
          <w:highlight w:val="yellow"/>
        </w:rPr>
        <w:t>has plenty of time to turn around the</w:t>
      </w:r>
      <w:r w:rsidRPr="008E6F59">
        <w:rPr>
          <w:rStyle w:val="Emphasis"/>
        </w:rPr>
        <w:t xml:space="preserve"> current </w:t>
      </w:r>
      <w:r w:rsidRPr="008E6F59">
        <w:rPr>
          <w:rStyle w:val="Emphasis"/>
          <w:highlight w:val="yellow"/>
        </w:rPr>
        <w:t>negative trend in</w:t>
      </w:r>
      <w:r w:rsidRPr="008E6F59">
        <w:rPr>
          <w:rStyle w:val="Emphasis"/>
        </w:rPr>
        <w:t xml:space="preserve"> his </w:t>
      </w:r>
      <w:r w:rsidRPr="008E6F59">
        <w:rPr>
          <w:rStyle w:val="Emphasis"/>
          <w:highlight w:val="yellow"/>
        </w:rPr>
        <w:t>overall ratings</w:t>
      </w:r>
      <w:r w:rsidRPr="008E6F59">
        <w:rPr>
          <w:rStyle w:val="Emphasis"/>
        </w:rPr>
        <w:t>.</w:t>
      </w:r>
    </w:p>
    <w:p w14:paraId="11AE6FCA" w14:textId="77777777" w:rsidR="00064D34" w:rsidRPr="008E6F59" w:rsidRDefault="00064D34" w:rsidP="00064D34">
      <w:r w:rsidRPr="008E6F59">
        <w:t>But the pattern is consistent: After a brief increase in popularity early in his transition, almost all public polls show a decline in Trump’s support, though the exact amount varies.</w:t>
      </w:r>
    </w:p>
    <w:p w14:paraId="6C0345F0" w14:textId="77777777" w:rsidR="00064D34" w:rsidRPr="008E6F59" w:rsidRDefault="00064D34" w:rsidP="00064D34">
      <w:r w:rsidRPr="008E6F59">
        <w:t>In Gallup’s surveys, Trump’s job approval has gone from an even split the week of his inauguration, with 45% of Americans approving and 45% disapproving, to a 10-point deficit in the latest average, 42% to 52%.</w:t>
      </w:r>
    </w:p>
    <w:p w14:paraId="549EF2CF" w14:textId="77777777" w:rsidR="00064D34" w:rsidRPr="008E6F59" w:rsidRDefault="00064D34" w:rsidP="00064D34">
      <w:r w:rsidRPr="008E6F59">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14:paraId="70D5DB51" w14:textId="77777777" w:rsidR="00064D34" w:rsidRPr="008E6F59" w:rsidRDefault="00064D34" w:rsidP="00064D34">
      <w:r w:rsidRPr="008E6F59">
        <w:lastRenderedPageBreak/>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14:paraId="574BB6C0" w14:textId="77777777" w:rsidR="00064D34" w:rsidRPr="008E6F59" w:rsidRDefault="00064D34" w:rsidP="00064D34">
      <w:r w:rsidRPr="008E6F59">
        <w:t>On each of those measures, a vast gulf separates the mostly positive views of Republicans from the negative views of most Democrats.</w:t>
      </w:r>
    </w:p>
    <w:p w14:paraId="0EAEB533" w14:textId="77777777" w:rsidR="00064D34" w:rsidRPr="008E6F59" w:rsidRDefault="00064D34" w:rsidP="00064D34">
      <w:r w:rsidRPr="008E6F59">
        <w:t xml:space="preserve">In addition to Gallup, other polls showing a decline in Trump’s job approval include a GOP favorite, Rasmussen, which has shown Trump dropping from a 14-point net approval rating when he started to four points now; </w:t>
      </w:r>
      <w:proofErr w:type="spellStart"/>
      <w:r w:rsidRPr="008E6F59">
        <w:t>YouGov</w:t>
      </w:r>
      <w:proofErr w:type="spellEnd"/>
      <w:r w:rsidRPr="008E6F59">
        <w:t>, which has found a 13-point decline; and Quinnipiac, with a 17-point drop.</w:t>
      </w:r>
    </w:p>
    <w:p w14:paraId="5F6A2A03" w14:textId="77777777" w:rsidR="00064D34" w:rsidRPr="008E6F59" w:rsidRDefault="00064D34" w:rsidP="00064D34">
      <w:r w:rsidRPr="008E6F59">
        <w:t>Among major nonpartisan surveys, the only one to depart from the pattern is the Reuters/</w:t>
      </w:r>
      <w:proofErr w:type="spellStart"/>
      <w:r w:rsidRPr="008E6F59">
        <w:t>Ipsos</w:t>
      </w:r>
      <w:proofErr w:type="spellEnd"/>
      <w:r w:rsidRPr="008E6F59">
        <w:t xml:space="preserve"> poll, which had Trump’s approval at a two-point deficit when he started and now has him barely in positive territory, with 48% approving and 47% disapproving. </w:t>
      </w:r>
    </w:p>
    <w:p w14:paraId="06DA8FAF" w14:textId="77777777" w:rsidR="00064D34" w:rsidRPr="008E6F59" w:rsidRDefault="00064D34" w:rsidP="00064D34">
      <w:pPr>
        <w:rPr>
          <w:rStyle w:val="Emphasis"/>
        </w:rPr>
      </w:pPr>
      <w:r w:rsidRPr="008E6F59">
        <w:rPr>
          <w:rStyle w:val="Emphasis"/>
        </w:rPr>
        <w:t xml:space="preserve">For now, </w:t>
      </w:r>
      <w:r w:rsidRPr="008E6F59">
        <w:rPr>
          <w:rStyle w:val="Emphasis"/>
          <w:highlight w:val="yellow"/>
        </w:rPr>
        <w:t>what matters most</w:t>
      </w:r>
      <w:r w:rsidRPr="008E6F59">
        <w:rPr>
          <w:rStyle w:val="Emphasis"/>
        </w:rPr>
        <w:t xml:space="preserve"> to Trump </w:t>
      </w:r>
      <w:r w:rsidRPr="008E6F59">
        <w:rPr>
          <w:rStyle w:val="Emphasis"/>
          <w:highlight w:val="yellow"/>
        </w:rPr>
        <w:t>is holding the support of his core voters</w:t>
      </w:r>
      <w:r w:rsidRPr="008E6F59">
        <w:rPr>
          <w:rStyle w:val="Emphasis"/>
        </w:rPr>
        <w:t xml:space="preserve">. That’s </w:t>
      </w:r>
      <w:r w:rsidRPr="008E6F59">
        <w:rPr>
          <w:rStyle w:val="Emphasis"/>
          <w:highlight w:val="yellow"/>
        </w:rPr>
        <w:t>key to his strength in Congress,</w:t>
      </w:r>
      <w:r w:rsidRPr="008E6F59">
        <w:rPr>
          <w:rStyle w:val="Emphasis"/>
        </w:rPr>
        <w:t xml:space="preserve"> especially in the House, </w:t>
      </w:r>
      <w:r w:rsidRPr="008E6F59">
        <w:rPr>
          <w:rStyle w:val="Emphasis"/>
          <w:highlight w:val="yellow"/>
        </w:rPr>
        <w:t>because his popularity remains high in most Republican-held congressional districts</w:t>
      </w:r>
      <w:r w:rsidRPr="008E6F59">
        <w:rPr>
          <w:rStyle w:val="Emphasis"/>
        </w:rPr>
        <w:t>.</w:t>
      </w:r>
    </w:p>
    <w:p w14:paraId="09C6D0D8" w14:textId="77777777" w:rsidR="00064D34" w:rsidRPr="008E6F59" w:rsidRDefault="00064D34" w:rsidP="00064D34">
      <w:r w:rsidRPr="008E6F59">
        <w:rPr>
          <w:rStyle w:val="StyleUnderline"/>
        </w:rPr>
        <w:t xml:space="preserve">But </w:t>
      </w:r>
      <w:r w:rsidRPr="008E6F59">
        <w:rPr>
          <w:rStyle w:val="StyleUnderline"/>
          <w:highlight w:val="yellow"/>
        </w:rPr>
        <w:t>if</w:t>
      </w:r>
      <w:r w:rsidRPr="008E6F59">
        <w:rPr>
          <w:rStyle w:val="StyleUnderline"/>
        </w:rPr>
        <w:t xml:space="preserve"> his </w:t>
      </w:r>
      <w:r w:rsidRPr="008E6F59">
        <w:rPr>
          <w:rStyle w:val="StyleUnderline"/>
          <w:highlight w:val="yellow"/>
        </w:rPr>
        <w:t>decline persists, it could weaken Trump’s sway in the Senate</w:t>
      </w:r>
      <w:r w:rsidRPr="008E6F59">
        <w:t>, where members need to run statewide.</w:t>
      </w:r>
    </w:p>
    <w:p w14:paraId="2B469EA6" w14:textId="77777777" w:rsidR="00064D34" w:rsidRPr="008E6F59" w:rsidRDefault="00064D34" w:rsidP="00064D34">
      <w:r w:rsidRPr="008E6F59">
        <w:rPr>
          <w:rStyle w:val="Emphasis"/>
        </w:rPr>
        <w:t xml:space="preserve">Whether Trump’s approval rating will drop further </w:t>
      </w:r>
      <w:r w:rsidRPr="008E6F59">
        <w:rPr>
          <w:rStyle w:val="Emphasis"/>
          <w:highlight w:val="yellow"/>
        </w:rPr>
        <w:t xml:space="preserve">depends largely on </w:t>
      </w:r>
      <w:r w:rsidRPr="008E6F59">
        <w:rPr>
          <w:rStyle w:val="Emphasis"/>
        </w:rPr>
        <w:t xml:space="preserve">independents and </w:t>
      </w:r>
      <w:r w:rsidRPr="008E6F59">
        <w:rPr>
          <w:rStyle w:val="Emphasis"/>
          <w:highlight w:val="yellow"/>
        </w:rPr>
        <w:t>Republicans</w:t>
      </w:r>
      <w:r w:rsidRPr="008E6F59">
        <w:t xml:space="preserve"> — </w:t>
      </w:r>
      <w:r w:rsidRPr="008E6F59">
        <w:rPr>
          <w:rStyle w:val="StyleUnderline"/>
        </w:rPr>
        <w:t>he has almost no support to lose among Democrats</w:t>
      </w:r>
      <w:r w:rsidRPr="008E6F59">
        <w:t>. If those voters do sour on him, that could pose a threat to Republicans in the midterm election in 2018. The incumbent president’s approval rating historically serves as a good predictor of how many seats his party will lose at midterm.</w:t>
      </w:r>
    </w:p>
    <w:p w14:paraId="4F411847" w14:textId="77777777" w:rsidR="00064D34" w:rsidRPr="008E6F59" w:rsidRDefault="00064D34" w:rsidP="00064D34">
      <w:r w:rsidRPr="008E6F59">
        <w:rPr>
          <w:rStyle w:val="StyleUnderline"/>
          <w:highlight w:val="yellow"/>
        </w:rPr>
        <w:t>Most presidents lose ground during their first two years</w:t>
      </w:r>
      <w:r w:rsidRPr="008E6F59">
        <w:t xml:space="preserve">. The average decline since World War II is just short of eight points, according to a compilation by Marquette University political scientist Charles Franklin. If </w:t>
      </w:r>
      <w:r w:rsidRPr="008E6F59">
        <w:rPr>
          <w:rStyle w:val="StyleUnderline"/>
          <w:highlight w:val="yellow"/>
        </w:rPr>
        <w:t>Trump</w:t>
      </w:r>
      <w:r w:rsidRPr="008E6F59">
        <w:t xml:space="preserve"> follows that pattern, he </w:t>
      </w:r>
      <w:r w:rsidRPr="008E6F59">
        <w:rPr>
          <w:rStyle w:val="StyleUnderline"/>
          <w:highlight w:val="yellow"/>
        </w:rPr>
        <w:t>could end up with</w:t>
      </w:r>
      <w:r w:rsidRPr="008E6F59">
        <w:t xml:space="preserve"> an </w:t>
      </w:r>
      <w:r w:rsidRPr="008E6F59">
        <w:rPr>
          <w:rStyle w:val="StyleUnderline"/>
          <w:highlight w:val="yellow"/>
        </w:rPr>
        <w:t>approval</w:t>
      </w:r>
      <w:r w:rsidRPr="008E6F59">
        <w:rPr>
          <w:rStyle w:val="StyleUnderline"/>
        </w:rPr>
        <w:t xml:space="preserve"> </w:t>
      </w:r>
      <w:r w:rsidRPr="008E6F59">
        <w:t xml:space="preserve">rating </w:t>
      </w:r>
      <w:r w:rsidRPr="008E6F59">
        <w:rPr>
          <w:rStyle w:val="StyleUnderline"/>
          <w:highlight w:val="yellow"/>
        </w:rPr>
        <w:t>in the</w:t>
      </w:r>
      <w:r w:rsidRPr="008E6F59">
        <w:t xml:space="preserve"> high </w:t>
      </w:r>
      <w:r w:rsidRPr="008E6F59">
        <w:rPr>
          <w:rStyle w:val="StyleUnderline"/>
          <w:highlight w:val="yellow"/>
        </w:rPr>
        <w:t>30s — perilous territory</w:t>
      </w:r>
      <w:r w:rsidRPr="008E6F59">
        <w:t xml:space="preserve"> for congressional candidates running in swing districts.</w:t>
      </w:r>
    </w:p>
    <w:p w14:paraId="0F4D2AB2" w14:textId="77777777" w:rsidR="00064D34" w:rsidRPr="008E6F59" w:rsidRDefault="00064D34" w:rsidP="00064D34">
      <w:pPr>
        <w:pStyle w:val="Heading4"/>
        <w:rPr>
          <w:rFonts w:cs="Times New Roman"/>
        </w:rPr>
      </w:pPr>
      <w:r w:rsidRPr="008E6F59">
        <w:rPr>
          <w:rFonts w:cs="Times New Roman"/>
        </w:rPr>
        <w:t>Trump’s base is key</w:t>
      </w:r>
    </w:p>
    <w:p w14:paraId="1E6BAC68" w14:textId="77777777" w:rsidR="00064D34" w:rsidRPr="008E6F59" w:rsidRDefault="00064D34" w:rsidP="00064D34">
      <w:pPr>
        <w:rPr>
          <w:rStyle w:val="Style13ptBold"/>
          <w:b w:val="0"/>
        </w:rPr>
      </w:pPr>
      <w:r w:rsidRPr="008E6F59">
        <w:rPr>
          <w:rStyle w:val="Style13ptBold"/>
        </w:rPr>
        <w:t>O’Reilly 6/8</w:t>
      </w:r>
      <w:r w:rsidRPr="008E6F59">
        <w:rPr>
          <w:rStyle w:val="Style13ptBold"/>
          <w:b w:val="0"/>
        </w:rPr>
        <w:t xml:space="preserve"> </w:t>
      </w:r>
      <w:r w:rsidRPr="008E6F59">
        <w:rPr>
          <w:rStyle w:val="Style13ptBold"/>
          <w:b w:val="0"/>
          <w:sz w:val="16"/>
        </w:rPr>
        <w:t xml:space="preserve">(William F.B., staff @ Newsday, “Will </w:t>
      </w:r>
      <w:proofErr w:type="spellStart"/>
      <w:r w:rsidRPr="008E6F59">
        <w:rPr>
          <w:rStyle w:val="Style13ptBold"/>
          <w:b w:val="0"/>
          <w:sz w:val="16"/>
        </w:rPr>
        <w:t>Comey</w:t>
      </w:r>
      <w:proofErr w:type="spellEnd"/>
      <w:r w:rsidRPr="008E6F59">
        <w:rPr>
          <w:rStyle w:val="Style13ptBold"/>
          <w:b w:val="0"/>
          <w:sz w:val="16"/>
        </w:rPr>
        <w:t xml:space="preserve"> testimony begin to crack Trump’s base?”, http://www.newsday.com/opinion/columnists/william-f-b-o-reilly/will-comey-testimony-begin-to-crack-trump-s-base-1.13715337)</w:t>
      </w:r>
    </w:p>
    <w:p w14:paraId="23C1DF09" w14:textId="77777777" w:rsidR="00064D34" w:rsidRPr="008E6F59" w:rsidRDefault="00064D34" w:rsidP="00064D34">
      <w:r w:rsidRPr="008E6F59">
        <w:t xml:space="preserve">It shouldn’t matter how </w:t>
      </w:r>
      <w:r w:rsidRPr="008E6F59">
        <w:rPr>
          <w:rStyle w:val="StyleUnderline"/>
          <w:highlight w:val="yellow"/>
        </w:rPr>
        <w:t>the president is perceived by his political base</w:t>
      </w:r>
      <w:r w:rsidRPr="008E6F59">
        <w:t xml:space="preserve">. But it </w:t>
      </w:r>
      <w:r w:rsidRPr="008E6F59">
        <w:rPr>
          <w:rStyle w:val="Emphasis"/>
          <w:highlight w:val="yellow"/>
        </w:rPr>
        <w:t>means everything in reality</w:t>
      </w:r>
      <w:r w:rsidRPr="008E6F59">
        <w:t xml:space="preserve">: </w:t>
      </w:r>
      <w:r w:rsidRPr="008E6F59">
        <w:rPr>
          <w:rStyle w:val="StyleUnderline"/>
          <w:highlight w:val="yellow"/>
        </w:rPr>
        <w:t>As long as Trump retains significant grass-roots Republican support</w:t>
      </w:r>
      <w:r w:rsidRPr="008E6F59">
        <w:t xml:space="preserve">, </w:t>
      </w:r>
      <w:r w:rsidRPr="008E6F59">
        <w:rPr>
          <w:rStyle w:val="StyleUnderline"/>
        </w:rPr>
        <w:t>just 20 or 25 percent</w:t>
      </w:r>
      <w:r w:rsidRPr="008E6F59">
        <w:t xml:space="preserve">, </w:t>
      </w:r>
      <w:r w:rsidRPr="008E6F59">
        <w:rPr>
          <w:rStyle w:val="StyleUnderline"/>
          <w:highlight w:val="yellow"/>
        </w:rPr>
        <w:t xml:space="preserve">members of Congress won’t break with him </w:t>
      </w:r>
      <w:proofErr w:type="spellStart"/>
      <w:r w:rsidRPr="008E6F59">
        <w:rPr>
          <w:rStyle w:val="StyleUnderline"/>
          <w:highlight w:val="yellow"/>
        </w:rPr>
        <w:t>en</w:t>
      </w:r>
      <w:proofErr w:type="spellEnd"/>
      <w:r w:rsidRPr="008E6F59">
        <w:rPr>
          <w:rStyle w:val="StyleUnderline"/>
          <w:highlight w:val="yellow"/>
        </w:rPr>
        <w:t xml:space="preserve"> masse</w:t>
      </w:r>
      <w:r w:rsidRPr="008E6F59">
        <w:t xml:space="preserve">. </w:t>
      </w:r>
      <w:r w:rsidRPr="008E6F59">
        <w:rPr>
          <w:rStyle w:val="StyleUnderline"/>
          <w:highlight w:val="yellow"/>
        </w:rPr>
        <w:t xml:space="preserve">Doing so would </w:t>
      </w:r>
      <w:r w:rsidRPr="008E6F59">
        <w:rPr>
          <w:rStyle w:val="Emphasis"/>
          <w:highlight w:val="yellow"/>
        </w:rPr>
        <w:t>spell political suicide</w:t>
      </w:r>
      <w:r w:rsidRPr="008E6F59">
        <w:rPr>
          <w:rStyle w:val="StyleUnderline"/>
          <w:highlight w:val="yellow"/>
        </w:rPr>
        <w:t xml:space="preserve"> for them in 2018</w:t>
      </w:r>
      <w:r w:rsidRPr="008E6F59">
        <w:t xml:space="preserve">, through primary challenges and/or Republicans bass fishing instead of voting during the midterm elections (the same may happen if this Congress can’t pass tax reforms). </w:t>
      </w:r>
      <w:r w:rsidRPr="008E6F59">
        <w:rPr>
          <w:rStyle w:val="StyleUnderline"/>
          <w:highlight w:val="yellow"/>
        </w:rPr>
        <w:t>Republican support for Trump hovers at around 80 percent right now</w:t>
      </w:r>
      <w:r w:rsidRPr="008E6F59">
        <w:t>, with somewhere between a quarter and half of that hard core support.</w:t>
      </w:r>
    </w:p>
    <w:p w14:paraId="5F961A29" w14:textId="77777777" w:rsidR="00064D34" w:rsidRPr="008E6F59" w:rsidRDefault="00064D34" w:rsidP="00064D34">
      <w:pPr>
        <w:pStyle w:val="Heading4"/>
        <w:rPr>
          <w:rFonts w:cs="Times New Roman"/>
        </w:rPr>
      </w:pPr>
      <w:r w:rsidRPr="008E6F59">
        <w:rPr>
          <w:rFonts w:cs="Times New Roman"/>
        </w:rPr>
        <w:t>They’re the last line of defense against his total collapse – but could flip</w:t>
      </w:r>
    </w:p>
    <w:p w14:paraId="1C767216" w14:textId="77777777" w:rsidR="00064D34" w:rsidRPr="008E6F59" w:rsidRDefault="00064D34" w:rsidP="00064D34">
      <w:pPr>
        <w:rPr>
          <w:rStyle w:val="Style13ptBold"/>
          <w:b w:val="0"/>
        </w:rPr>
      </w:pPr>
      <w:proofErr w:type="spellStart"/>
      <w:r w:rsidRPr="008E6F59">
        <w:rPr>
          <w:rStyle w:val="Style13ptBold"/>
        </w:rPr>
        <w:t>Catanese</w:t>
      </w:r>
      <w:proofErr w:type="spellEnd"/>
      <w:r w:rsidRPr="008E6F59">
        <w:rPr>
          <w:rStyle w:val="Style13ptBold"/>
        </w:rPr>
        <w:t xml:space="preserve"> 6/2 </w:t>
      </w:r>
      <w:r w:rsidRPr="008E6F59">
        <w:rPr>
          <w:rStyle w:val="Style13ptBold"/>
          <w:b w:val="0"/>
          <w:sz w:val="18"/>
        </w:rPr>
        <w:t>(David, staff @ US News, “Trump's Last Line of Defense”, https://www.usnews.com/news/the-report/articles/2017-06-02/donald-trumps-supporters-are-his-last-line-of-defense)</w:t>
      </w:r>
    </w:p>
    <w:p w14:paraId="07036BA5" w14:textId="77777777" w:rsidR="00064D34" w:rsidRPr="008E6F59" w:rsidRDefault="00064D34" w:rsidP="00064D34">
      <w:r w:rsidRPr="008E6F59">
        <w:t xml:space="preserve">Inside Washington, Donald </w:t>
      </w:r>
      <w:r w:rsidRPr="008E6F59">
        <w:rPr>
          <w:rStyle w:val="StyleUnderline"/>
          <w:highlight w:val="yellow"/>
        </w:rPr>
        <w:t xml:space="preserve">Trump's </w:t>
      </w:r>
      <w:r w:rsidRPr="008E6F59">
        <w:rPr>
          <w:rStyle w:val="StyleUnderline"/>
        </w:rPr>
        <w:t xml:space="preserve">4-month-old </w:t>
      </w:r>
      <w:r w:rsidRPr="008E6F59">
        <w:rPr>
          <w:rStyle w:val="StyleUnderline"/>
          <w:highlight w:val="yellow"/>
        </w:rPr>
        <w:t>presidency appears to spin in a perpetual state of crisis and chaos</w:t>
      </w:r>
      <w:r w:rsidRPr="008E6F59">
        <w:t xml:space="preserve">, </w:t>
      </w:r>
      <w:r w:rsidRPr="008E6F59">
        <w:rPr>
          <w:rStyle w:val="StyleUnderline"/>
          <w:highlight w:val="yellow"/>
        </w:rPr>
        <w:t>achieving few tangible successes</w:t>
      </w:r>
      <w:r w:rsidRPr="008E6F59">
        <w:t xml:space="preserve"> and beset by weekly distractions. But in far and wide pockets of the country, where </w:t>
      </w:r>
      <w:r w:rsidRPr="008E6F59">
        <w:rPr>
          <w:rStyle w:val="StyleUnderline"/>
          <w:highlight w:val="yellow"/>
        </w:rPr>
        <w:t>legions of loyal Trump supporters remain</w:t>
      </w:r>
      <w:r w:rsidRPr="008E6F59">
        <w:t xml:space="preserve">, a </w:t>
      </w:r>
      <w:r w:rsidRPr="008E6F59">
        <w:rPr>
          <w:rStyle w:val="StyleUnderline"/>
          <w:highlight w:val="yellow"/>
        </w:rPr>
        <w:t>very different picture is being discerned</w:t>
      </w:r>
      <w:r w:rsidRPr="008E6F59">
        <w:t xml:space="preserve">. </w:t>
      </w:r>
      <w:r w:rsidRPr="008E6F59">
        <w:rPr>
          <w:rStyle w:val="StyleUnderline"/>
          <w:highlight w:val="yellow"/>
        </w:rPr>
        <w:t>They see a media corps</w:t>
      </w:r>
      <w:r w:rsidRPr="008E6F59">
        <w:rPr>
          <w:highlight w:val="yellow"/>
        </w:rPr>
        <w:t xml:space="preserve"> </w:t>
      </w:r>
      <w:r w:rsidRPr="008E6F59">
        <w:rPr>
          <w:rStyle w:val="StyleUnderline"/>
          <w:highlight w:val="yellow"/>
        </w:rPr>
        <w:t>obsessed with a Russia investigation</w:t>
      </w:r>
      <w:r w:rsidRPr="008E6F59">
        <w:rPr>
          <w:highlight w:val="yellow"/>
        </w:rPr>
        <w:t xml:space="preserve"> </w:t>
      </w:r>
      <w:r w:rsidRPr="008E6F59">
        <w:rPr>
          <w:rStyle w:val="StyleUnderline"/>
          <w:highlight w:val="yellow"/>
        </w:rPr>
        <w:t>despite no evidence of a crime</w:t>
      </w:r>
      <w:r w:rsidRPr="008E6F59">
        <w:t xml:space="preserve">, all too easily swallowing an excuse for Hillary Clinton's loss. </w:t>
      </w:r>
      <w:r w:rsidRPr="008E6F59">
        <w:rPr>
          <w:rStyle w:val="StyleUnderline"/>
          <w:highlight w:val="yellow"/>
        </w:rPr>
        <w:t>They see a Dem</w:t>
      </w:r>
      <w:r w:rsidRPr="008E6F59">
        <w:t xml:space="preserve">ocratic </w:t>
      </w:r>
      <w:r w:rsidRPr="008E6F59">
        <w:rPr>
          <w:rStyle w:val="StyleUnderline"/>
          <w:highlight w:val="yellow"/>
        </w:rPr>
        <w:t>Party lurching further to</w:t>
      </w:r>
      <w:r w:rsidRPr="008E6F59">
        <w:rPr>
          <w:highlight w:val="yellow"/>
        </w:rPr>
        <w:t xml:space="preserve"> </w:t>
      </w:r>
      <w:r w:rsidRPr="008E6F59">
        <w:rPr>
          <w:rStyle w:val="StyleUnderline"/>
          <w:highlight w:val="yellow"/>
        </w:rPr>
        <w:t>the left and practicing pure obstructionism</w:t>
      </w:r>
      <w:r w:rsidRPr="008E6F59">
        <w:rPr>
          <w:highlight w:val="yellow"/>
        </w:rPr>
        <w:t xml:space="preserve"> </w:t>
      </w:r>
      <w:r w:rsidRPr="008E6F59">
        <w:t xml:space="preserve">to appease its inflamed base. They see a coterie of prosperous, smug elites stationed in power centers and unable to comprehend the everyday hardships spoken to by this president. And </w:t>
      </w:r>
      <w:r w:rsidRPr="008E6F59">
        <w:rPr>
          <w:rStyle w:val="StyleUnderline"/>
          <w:highlight w:val="yellow"/>
        </w:rPr>
        <w:t xml:space="preserve">they see all of them </w:t>
      </w:r>
      <w:proofErr w:type="spellStart"/>
      <w:r w:rsidRPr="008E6F59">
        <w:rPr>
          <w:rStyle w:val="StyleUnderline"/>
          <w:highlight w:val="yellow"/>
        </w:rPr>
        <w:t>hellbent</w:t>
      </w:r>
      <w:proofErr w:type="spellEnd"/>
      <w:r w:rsidRPr="008E6F59">
        <w:rPr>
          <w:rStyle w:val="StyleUnderline"/>
          <w:highlight w:val="yellow"/>
        </w:rPr>
        <w:t xml:space="preserve"> on taking down Trump</w:t>
      </w:r>
      <w:r w:rsidRPr="008E6F59">
        <w:t xml:space="preserve">, whatever the cost to the country. U.S. News conducted email interviews with more than a dozen readers who defended Trump in their reactions to previous stories. These folks are angry, distrustful and sometimes intemperate, reflecting similar characteristics of the commander in chief. Some are true believers who salute all of Trump's actions, no matter how contentious or disputed. Others are clear-eyed about the president's flaws, but are more disturbed by the drumbeat of a contemptuous opposition. </w:t>
      </w:r>
      <w:r w:rsidRPr="008E6F59">
        <w:rPr>
          <w:rStyle w:val="Emphasis"/>
          <w:highlight w:val="yellow"/>
        </w:rPr>
        <w:t>Not all of them consider themselves conservatives; some even voted for</w:t>
      </w:r>
      <w:r w:rsidRPr="008E6F59">
        <w:t xml:space="preserve"> former President Barack </w:t>
      </w:r>
      <w:r w:rsidRPr="008E6F59">
        <w:rPr>
          <w:rStyle w:val="Emphasis"/>
          <w:highlight w:val="yellow"/>
        </w:rPr>
        <w:t>Obama – twice</w:t>
      </w:r>
      <w:r w:rsidRPr="008E6F59">
        <w:t xml:space="preserve">. Given the current polls showing Trump's subpar popularity, members of this group are clearly the minority, but </w:t>
      </w:r>
      <w:r w:rsidRPr="008E6F59">
        <w:rPr>
          <w:rStyle w:val="StyleUnderline"/>
          <w:highlight w:val="yellow"/>
        </w:rPr>
        <w:t>they also constitute the president's last line of defense as he toils in a capital that becomes more hostile by the day</w:t>
      </w:r>
      <w:r w:rsidRPr="008E6F59">
        <w:t>.</w:t>
      </w:r>
    </w:p>
    <w:p w14:paraId="29454E84" w14:textId="77777777" w:rsidR="00064D34" w:rsidRPr="008E6F59" w:rsidRDefault="00064D34" w:rsidP="00064D34">
      <w:pPr>
        <w:pStyle w:val="Heading4"/>
        <w:rPr>
          <w:rFonts w:cs="Times New Roman"/>
        </w:rPr>
      </w:pPr>
      <w:r w:rsidRPr="008E6F59">
        <w:rPr>
          <w:rFonts w:cs="Times New Roman"/>
        </w:rPr>
        <w:lastRenderedPageBreak/>
        <w:t>Only the conservative base matter &amp; it outweighs every turn – Size, media, &amp; money generate intensity &amp; focus that opposition can’t match</w:t>
      </w:r>
    </w:p>
    <w:p w14:paraId="62E1F2EC" w14:textId="77777777" w:rsidR="00064D34" w:rsidRPr="008E6F59" w:rsidRDefault="00064D34" w:rsidP="00064D34">
      <w:pPr>
        <w:rPr>
          <w:rStyle w:val="Style13ptBold"/>
          <w:b w:val="0"/>
        </w:rPr>
      </w:pPr>
      <w:r w:rsidRPr="008E6F59">
        <w:rPr>
          <w:rStyle w:val="Style13ptBold"/>
        </w:rPr>
        <w:t>Hacker &amp; Pierson 15</w:t>
      </w:r>
      <w:r w:rsidRPr="008E6F59">
        <w:rPr>
          <w:rStyle w:val="Style13ptBold"/>
          <w:b w:val="0"/>
        </w:rPr>
        <w:t xml:space="preserve"> </w:t>
      </w:r>
      <w:r w:rsidRPr="008E6F59">
        <w:rPr>
          <w:rStyle w:val="Style13ptBold"/>
          <w:b w:val="0"/>
          <w:sz w:val="20"/>
        </w:rPr>
        <w:t xml:space="preserve">(Jacob, Stanley </w:t>
      </w:r>
      <w:proofErr w:type="spellStart"/>
      <w:r w:rsidRPr="008E6F59">
        <w:rPr>
          <w:rStyle w:val="Style13ptBold"/>
          <w:b w:val="0"/>
          <w:sz w:val="20"/>
        </w:rPr>
        <w:t>Resor</w:t>
      </w:r>
      <w:proofErr w:type="spellEnd"/>
      <w:r w:rsidRPr="008E6F59">
        <w:rPr>
          <w:rStyle w:val="Style13ptBold"/>
          <w:b w:val="0"/>
          <w:sz w:val="20"/>
        </w:rPr>
        <w:t xml:space="preserve"> Professor of Political Science at Yale University, &amp; Paul, John Gross Professor of Political Science at the University of California, Berkeley, “No Cost for Extremism”, http://prospect.org/article/no-cost-extremism)</w:t>
      </w:r>
    </w:p>
    <w:p w14:paraId="113120D4" w14:textId="77777777" w:rsidR="007A03FD" w:rsidRPr="008E6F59" w:rsidRDefault="00064D34" w:rsidP="007A03FD">
      <w:r w:rsidRPr="008E6F59">
        <w:t xml:space="preserve">Conventional images of the two parties see them as symmetrical reflections of each other. But when it comes to the activist core of the parties, there is no comparison. </w:t>
      </w:r>
      <w:r w:rsidRPr="008E6F59">
        <w:rPr>
          <w:rStyle w:val="StyleUnderline"/>
          <w:highlight w:val="yellow"/>
        </w:rPr>
        <w:t>The Republican base is larger, more intense, better organized, and fueled by distinctive partisan media outlets that make those on the other side look like pale imitations</w:t>
      </w:r>
      <w:r w:rsidRPr="008E6F59">
        <w:t xml:space="preserve">. Strong liberals are often motivated primarily by one issue—the environment, say, or abortion, or minority rights. </w:t>
      </w:r>
      <w:r w:rsidRPr="008E6F59">
        <w:rPr>
          <w:rStyle w:val="StyleUnderline"/>
          <w:highlight w:val="yellow"/>
        </w:rPr>
        <w:t>Strong conservatives tend to describe themselves as part of a broad effort to protect a way of life</w:t>
      </w:r>
      <w:r w:rsidRPr="008E6F59">
        <w:t xml:space="preserve">. Even during the George W. Bush presidency, liberals wanted Democratic Party leaders to take moderate positions and expressed a strong desire for compromise. </w:t>
      </w:r>
      <w:r w:rsidRPr="008E6F59">
        <w:rPr>
          <w:rStyle w:val="StyleUnderline"/>
          <w:highlight w:val="yellow"/>
        </w:rPr>
        <w:t>Conservatives consistently indicate they want Republicans to take more conservative positions and never, ever compromise with opponents</w:t>
      </w:r>
      <w:r w:rsidRPr="008E6F59">
        <w:t xml:space="preserve">. Not surprisingly, </w:t>
      </w:r>
      <w:r w:rsidRPr="008E6F59">
        <w:rPr>
          <w:rStyle w:val="StyleUnderline"/>
          <w:highlight w:val="yellow"/>
        </w:rPr>
        <w:t>self-described conservatives also show up when it counts</w:t>
      </w:r>
      <w:r w:rsidRPr="008E6F59">
        <w:t xml:space="preserve">. Whatever the form of participation—voting, working for candidates, contributing to campaigns—the GOP base does more of it than any other group. At the same time, </w:t>
      </w:r>
      <w:r w:rsidRPr="008E6F59">
        <w:rPr>
          <w:rStyle w:val="StyleUnderline"/>
          <w:highlight w:val="yellow"/>
        </w:rPr>
        <w:t>the ideological distance between the party’s most active voters and the rest of the party’s electorate is greater on the GOP side than the Democratic side</w:t>
      </w:r>
      <w:r w:rsidRPr="008E6F59">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8E6F59">
        <w:rPr>
          <w:rStyle w:val="StyleUnderline"/>
          <w:highlight w:val="yellow"/>
        </w:rPr>
        <w:t>we need to turn our attention from the GOP’s most committed voters to the organized forces that have jet-propelled the GOP’s rightward trip</w:t>
      </w:r>
      <w:r w:rsidRPr="008E6F59">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8E6F59">
        <w:rPr>
          <w:rStyle w:val="StyleUnderline"/>
          <w:highlight w:val="yellow"/>
        </w:rPr>
        <w:t>The conservative side is massive;</w:t>
      </w:r>
      <w:r w:rsidRPr="008E6F59">
        <w:t xml:space="preserve"> describing its counterpart on the left as modest would be an act of true generosity.</w:t>
      </w:r>
    </w:p>
    <w:p w14:paraId="24C5175F" w14:textId="77777777" w:rsidR="00064D34" w:rsidRPr="008E6F59" w:rsidRDefault="00064D34" w:rsidP="00064D34">
      <w:pPr>
        <w:pStyle w:val="Heading3"/>
        <w:rPr>
          <w:rFonts w:cs="Times New Roman"/>
        </w:rPr>
      </w:pPr>
      <w:r w:rsidRPr="008E6F59">
        <w:rPr>
          <w:rFonts w:cs="Times New Roman"/>
        </w:rPr>
        <w:lastRenderedPageBreak/>
        <w:t>Internal---Flip Flops/Campaign promises</w:t>
      </w:r>
    </w:p>
    <w:p w14:paraId="381E4D63" w14:textId="77777777" w:rsidR="00064D34" w:rsidRPr="008E6F59" w:rsidRDefault="00064D34" w:rsidP="00064D34"/>
    <w:p w14:paraId="7D8B9971" w14:textId="77777777" w:rsidR="00064D34" w:rsidRPr="008E6F59" w:rsidRDefault="00064D34" w:rsidP="00064D34">
      <w:pPr>
        <w:pStyle w:val="Heading4"/>
        <w:rPr>
          <w:rFonts w:cs="Times New Roman"/>
        </w:rPr>
      </w:pPr>
      <w:r w:rsidRPr="008E6F59">
        <w:rPr>
          <w:rFonts w:cs="Times New Roman"/>
        </w:rPr>
        <w:t>Plan sparks a massive public backlash by having Trump flip flop on a key election promise --- outweighs any turn</w:t>
      </w:r>
    </w:p>
    <w:p w14:paraId="6F8A7304" w14:textId="77777777" w:rsidR="00064D34" w:rsidRPr="008E6F59" w:rsidRDefault="00064D34" w:rsidP="00064D34">
      <w:bookmarkStart w:id="1" w:name="_Hlk487801057"/>
      <w:r w:rsidRPr="008E6F59">
        <w:rPr>
          <w:rStyle w:val="Style13ptBold"/>
        </w:rPr>
        <w:t>Walsh, 17</w:t>
      </w:r>
      <w:r w:rsidRPr="008E6F59">
        <w:t xml:space="preserve"> --- PhD candidate in political science at Rutgers University, and a veteran of the U.S. Marine Corps (David Hunter Walsh, “Yes, Trump will face a backlash if he doesn’t deliver on his promises,” </w:t>
      </w:r>
      <w:hyperlink r:id="rId26" w:history="1">
        <w:r w:rsidRPr="008E6F59">
          <w:rPr>
            <w:rStyle w:val="Hyperlink"/>
          </w:rPr>
          <w:t>https://www.washingtonpost.com/news/monkey-cage/wp/2017/01/20/yes-trump-will-face-a-backlash-if-he-doesnt-deliver-on-his-promises/?utm_term=.250bb333ed24</w:t>
        </w:r>
      </w:hyperlink>
      <w:r w:rsidRPr="008E6F59">
        <w:t>, accessed on 1/21/17)</w:t>
      </w:r>
    </w:p>
    <w:p w14:paraId="2D6B611B" w14:textId="77777777" w:rsidR="00064D34" w:rsidRPr="008E6F59" w:rsidRDefault="00064D34" w:rsidP="00064D34">
      <w:r w:rsidRPr="008E6F59">
        <w:t xml:space="preserve">President-elect Donald </w:t>
      </w:r>
      <w:r w:rsidRPr="008E6F59">
        <w:rPr>
          <w:rStyle w:val="StyleUnderline"/>
        </w:rPr>
        <w:t>Trump built his campaign on promises</w:t>
      </w:r>
      <w:r w:rsidRPr="008E6F59">
        <w:t xml:space="preserve"> to put a wall on the Mexican border, “utterly destroy” the Islamic State, and accelerate economic growth to heights never before seen outside of wartime. Days before he won the presidency, Trump told his supporters he would give them “every dream you ever dreamed for your country.”</w:t>
      </w:r>
    </w:p>
    <w:p w14:paraId="0B791E01" w14:textId="77777777" w:rsidR="00064D34" w:rsidRPr="008E6F59" w:rsidRDefault="00064D34" w:rsidP="00064D34">
      <w:r w:rsidRPr="008E6F59">
        <w:rPr>
          <w:rStyle w:val="StyleUnderline"/>
          <w:highlight w:val="yellow"/>
        </w:rPr>
        <w:t xml:space="preserve">Trump’s </w:t>
      </w:r>
      <w:r w:rsidRPr="008E6F59">
        <w:rPr>
          <w:rStyle w:val="StyleUnderline"/>
        </w:rPr>
        <w:t xml:space="preserve">penchant for sweeping </w:t>
      </w:r>
      <w:r w:rsidRPr="008E6F59">
        <w:rPr>
          <w:rStyle w:val="StyleUnderline"/>
          <w:highlight w:val="yellow"/>
        </w:rPr>
        <w:t>promises</w:t>
      </w:r>
      <w:r w:rsidRPr="008E6F59">
        <w:t xml:space="preserve"> — and the likelihood that he may have trouble keeping them — </w:t>
      </w:r>
      <w:r w:rsidRPr="008E6F59">
        <w:rPr>
          <w:rStyle w:val="StyleUnderline"/>
          <w:highlight w:val="yellow"/>
        </w:rPr>
        <w:t>has Republicans concerned about what would happen if he doesn’t</w:t>
      </w:r>
      <w:r w:rsidRPr="008E6F59">
        <w:rPr>
          <w:rStyle w:val="StyleUnderline"/>
        </w:rPr>
        <w:t xml:space="preserve"> or can’t </w:t>
      </w:r>
      <w:r w:rsidRPr="008E6F59">
        <w:rPr>
          <w:rStyle w:val="StyleUnderline"/>
          <w:highlight w:val="yellow"/>
        </w:rPr>
        <w:t>follow through</w:t>
      </w:r>
      <w:r w:rsidRPr="008E6F59">
        <w:t xml:space="preserve">. “If we’re given the White House and both houses of Congress and we don’t deliver,” Texas Sen. Ted Cruz said recently, “I think </w:t>
      </w:r>
      <w:r w:rsidRPr="008E6F59">
        <w:rPr>
          <w:rStyle w:val="StyleUnderline"/>
          <w:highlight w:val="yellow"/>
        </w:rPr>
        <w:t xml:space="preserve">there will be </w:t>
      </w:r>
      <w:r w:rsidRPr="008E6F59">
        <w:rPr>
          <w:rStyle w:val="Emphasis"/>
          <w:highlight w:val="yellow"/>
        </w:rPr>
        <w:t>pitchforks</w:t>
      </w:r>
      <w:r w:rsidRPr="008E6F59">
        <w:rPr>
          <w:rStyle w:val="StyleUnderline"/>
          <w:highlight w:val="yellow"/>
        </w:rPr>
        <w:t xml:space="preserve"> </w:t>
      </w:r>
      <w:r w:rsidRPr="008E6F59">
        <w:rPr>
          <w:rStyle w:val="StyleUnderline"/>
        </w:rPr>
        <w:t xml:space="preserve">and </w:t>
      </w:r>
      <w:r w:rsidRPr="008E6F59">
        <w:rPr>
          <w:rStyle w:val="Emphasis"/>
        </w:rPr>
        <w:t>torches</w:t>
      </w:r>
      <w:r w:rsidRPr="008E6F59">
        <w:rPr>
          <w:rStyle w:val="StyleUnderline"/>
        </w:rPr>
        <w:t xml:space="preserve"> </w:t>
      </w:r>
      <w:r w:rsidRPr="008E6F59">
        <w:rPr>
          <w:rStyle w:val="StyleUnderline"/>
          <w:highlight w:val="yellow"/>
        </w:rPr>
        <w:t>in the streets</w:t>
      </w:r>
      <w:r w:rsidRPr="008E6F59">
        <w:t>.”</w:t>
      </w:r>
    </w:p>
    <w:p w14:paraId="4080D3FF" w14:textId="77777777" w:rsidR="00064D34" w:rsidRPr="008E6F59" w:rsidRDefault="00064D34" w:rsidP="00064D34">
      <w:r w:rsidRPr="008E6F59">
        <w:t xml:space="preserve">Although Cruz’s vision of a violent uprising may be an exaggeration, my research suggests that </w:t>
      </w:r>
      <w:r w:rsidRPr="008E6F59">
        <w:rPr>
          <w:rStyle w:val="StyleUnderline"/>
          <w:highlight w:val="yellow"/>
        </w:rPr>
        <w:t xml:space="preserve">Trump </w:t>
      </w:r>
      <w:r w:rsidRPr="008E6F59">
        <w:rPr>
          <w:rStyle w:val="StyleUnderline"/>
        </w:rPr>
        <w:t xml:space="preserve">would indeed </w:t>
      </w:r>
      <w:r w:rsidRPr="008E6F59">
        <w:rPr>
          <w:rStyle w:val="StyleUnderline"/>
          <w:highlight w:val="yellow"/>
        </w:rPr>
        <w:t>face</w:t>
      </w:r>
      <w:r w:rsidRPr="008E6F59">
        <w:rPr>
          <w:rStyle w:val="StyleUnderline"/>
        </w:rPr>
        <w:t xml:space="preserve"> a </w:t>
      </w:r>
      <w:r w:rsidRPr="008E6F59">
        <w:rPr>
          <w:rStyle w:val="StyleUnderline"/>
          <w:highlight w:val="yellow"/>
        </w:rPr>
        <w:t>backlash if he fails to deliver on key promises</w:t>
      </w:r>
      <w:r w:rsidRPr="008E6F59">
        <w:t>.</w:t>
      </w:r>
    </w:p>
    <w:p w14:paraId="2951A9FE" w14:textId="77777777" w:rsidR="00064D34" w:rsidRPr="008E6F59" w:rsidRDefault="00064D34" w:rsidP="00064D34">
      <w:r w:rsidRPr="008E6F59">
        <w:t xml:space="preserve"> [Will Trump follow through on all his Day One promises? Doesn’t look like it.]</w:t>
      </w:r>
    </w:p>
    <w:p w14:paraId="3CF32C45" w14:textId="77777777" w:rsidR="00064D34" w:rsidRPr="008E6F59" w:rsidRDefault="00064D34" w:rsidP="00064D34">
      <w:r w:rsidRPr="008E6F59">
        <w:t>Losses outweigh gains in the human mind. What does that mean for politics?</w:t>
      </w:r>
    </w:p>
    <w:p w14:paraId="57F63958" w14:textId="77777777" w:rsidR="00064D34" w:rsidRPr="008E6F59" w:rsidRDefault="00064D34" w:rsidP="00064D34">
      <w:r w:rsidRPr="008E6F59">
        <w:t xml:space="preserve">That conclusion rests on one of the most robust theories of modern psychology, prospect theory. </w:t>
      </w:r>
      <w:r w:rsidRPr="008E6F59">
        <w:rPr>
          <w:rStyle w:val="StyleUnderline"/>
        </w:rPr>
        <w:t>Prospect theory argues that in our minds, perceived losses outweigh perceived gains in ways that profoundly affect our decision-making.</w:t>
      </w:r>
    </w:p>
    <w:p w14:paraId="1C02BC7D" w14:textId="77777777" w:rsidR="00064D34" w:rsidRPr="008E6F59" w:rsidRDefault="00064D34" w:rsidP="00064D34">
      <w:r w:rsidRPr="008E6F59">
        <w:t xml:space="preserve">In a political context, this means that </w:t>
      </w:r>
      <w:r w:rsidRPr="008E6F59">
        <w:rPr>
          <w:rStyle w:val="StyleUnderline"/>
        </w:rPr>
        <w:t>when the president surprises you by doing something you like, you’re happy about it. But that happiness is not nearly as powerful as</w:t>
      </w:r>
      <w:r w:rsidRPr="008E6F59">
        <w:t xml:space="preserve"> the disappointment — or even </w:t>
      </w:r>
      <w:r w:rsidRPr="008E6F59">
        <w:rPr>
          <w:rStyle w:val="StyleUnderline"/>
        </w:rPr>
        <w:t>sadness or anger — that you experience when the president does something you hate</w:t>
      </w:r>
      <w:r w:rsidRPr="008E6F59">
        <w:t xml:space="preserve">. One implication is that </w:t>
      </w:r>
      <w:r w:rsidRPr="008E6F59">
        <w:rPr>
          <w:rStyle w:val="Emphasis"/>
          <w:highlight w:val="yellow"/>
        </w:rPr>
        <w:t xml:space="preserve">the backlash a president faces for breaking a promise to his supporters may be much stronger than whatever positive reactions come from voters who are </w:t>
      </w:r>
      <w:r w:rsidRPr="008E6F59">
        <w:rPr>
          <w:rStyle w:val="Emphasis"/>
        </w:rPr>
        <w:t xml:space="preserve">pleasantly </w:t>
      </w:r>
      <w:r w:rsidRPr="008E6F59">
        <w:rPr>
          <w:rStyle w:val="Emphasis"/>
          <w:highlight w:val="yellow"/>
        </w:rPr>
        <w:t>surprised by his decision not to pursue that campaign pledge</w:t>
      </w:r>
      <w:r w:rsidRPr="008E6F59">
        <w:t>.</w:t>
      </w:r>
    </w:p>
    <w:p w14:paraId="3005C0E2" w14:textId="77777777" w:rsidR="00064D34" w:rsidRPr="008E6F59" w:rsidRDefault="00064D34" w:rsidP="00064D34">
      <w:r w:rsidRPr="008E6F59">
        <w:t xml:space="preserve">For Trump, a shift away from some of the radical positions he has staked out may in fact please even a majority of Americans. But </w:t>
      </w:r>
      <w:r w:rsidRPr="008E6F59">
        <w:rPr>
          <w:rStyle w:val="StyleUnderline"/>
          <w:highlight w:val="yellow"/>
        </w:rPr>
        <w:t>any positive reaction will</w:t>
      </w:r>
      <w:r w:rsidRPr="008E6F59">
        <w:rPr>
          <w:rStyle w:val="StyleUnderline"/>
        </w:rPr>
        <w:t xml:space="preserve"> likely </w:t>
      </w:r>
      <w:r w:rsidRPr="008E6F59">
        <w:rPr>
          <w:rStyle w:val="StyleUnderline"/>
          <w:highlight w:val="yellow"/>
        </w:rPr>
        <w:t xml:space="preserve">be muted, while </w:t>
      </w:r>
      <w:r w:rsidRPr="008E6F59">
        <w:rPr>
          <w:rStyle w:val="Emphasis"/>
          <w:highlight w:val="yellow"/>
        </w:rPr>
        <w:t>the disappointment of his original supporters will be amplified</w:t>
      </w:r>
      <w:r w:rsidRPr="008E6F59">
        <w:rPr>
          <w:highlight w:val="yellow"/>
        </w:rPr>
        <w:t xml:space="preserve">. </w:t>
      </w:r>
      <w:r w:rsidRPr="008E6F59">
        <w:rPr>
          <w:rStyle w:val="Emphasis"/>
          <w:highlight w:val="yellow"/>
        </w:rPr>
        <w:t xml:space="preserve">He could find himself losing some of his supporters without picking up the same number from the other side — which could leave him even more unpopular </w:t>
      </w:r>
      <w:r w:rsidRPr="008E6F59">
        <w:rPr>
          <w:rStyle w:val="Emphasis"/>
        </w:rPr>
        <w:t>than he already is.</w:t>
      </w:r>
    </w:p>
    <w:bookmarkEnd w:id="1"/>
    <w:p w14:paraId="67C55DCA" w14:textId="77777777" w:rsidR="002F3A43" w:rsidRPr="008E6F59" w:rsidRDefault="008720A4" w:rsidP="00064D34">
      <w:pPr>
        <w:pStyle w:val="Heading2"/>
        <w:rPr>
          <w:rFonts w:cs="Times New Roman"/>
        </w:rPr>
      </w:pPr>
      <w:r w:rsidRPr="008E6F59">
        <w:rPr>
          <w:rFonts w:cs="Times New Roman"/>
        </w:rPr>
        <w:lastRenderedPageBreak/>
        <w:t xml:space="preserve">*** </w:t>
      </w:r>
      <w:r w:rsidR="00064D34" w:rsidRPr="008E6F59">
        <w:rPr>
          <w:rFonts w:cs="Times New Roman"/>
        </w:rPr>
        <w:t>IMPACT</w:t>
      </w:r>
    </w:p>
    <w:p w14:paraId="19ABF75C" w14:textId="77777777" w:rsidR="008720A4" w:rsidRPr="008E6F59" w:rsidRDefault="00C65E58" w:rsidP="008720A4">
      <w:pPr>
        <w:pStyle w:val="Heading3"/>
        <w:rPr>
          <w:rFonts w:cs="Times New Roman"/>
        </w:rPr>
      </w:pPr>
      <w:r w:rsidRPr="008E6F59">
        <w:rPr>
          <w:rFonts w:cs="Times New Roman"/>
        </w:rPr>
        <w:lastRenderedPageBreak/>
        <w:t>Diversionary War---China &amp; Iran</w:t>
      </w:r>
    </w:p>
    <w:p w14:paraId="753D4A41" w14:textId="77777777" w:rsidR="008720A4" w:rsidRPr="008E6F59" w:rsidRDefault="008720A4" w:rsidP="008720A4"/>
    <w:p w14:paraId="4B56848B" w14:textId="77777777" w:rsidR="008720A4" w:rsidRPr="008E6F59" w:rsidRDefault="008720A4" w:rsidP="008720A4">
      <w:pPr>
        <w:pStyle w:val="Heading4"/>
        <w:rPr>
          <w:rFonts w:cs="Times New Roman"/>
        </w:rPr>
      </w:pPr>
      <w:r w:rsidRPr="008E6F59">
        <w:rPr>
          <w:rFonts w:cs="Times New Roman"/>
        </w:rPr>
        <w:t>Further declining approval risks diversionary war with China and Iran</w:t>
      </w:r>
    </w:p>
    <w:p w14:paraId="512795BF" w14:textId="77777777" w:rsidR="008720A4" w:rsidRPr="008E6F59" w:rsidRDefault="008720A4" w:rsidP="008720A4">
      <w:r w:rsidRPr="008E6F59">
        <w:rPr>
          <w:rStyle w:val="Style13ptBold"/>
        </w:rPr>
        <w:t>Reynolds 2/7</w:t>
      </w:r>
      <w:r w:rsidRPr="008E6F59">
        <w:t>—writer and foreign policy analyst based in New York (Ben, 2/7/17, “</w:t>
      </w:r>
      <w:proofErr w:type="spellStart"/>
      <w:r w:rsidRPr="008E6F59">
        <w:t>Tillerson</w:t>
      </w:r>
      <w:proofErr w:type="spellEnd"/>
      <w:r w:rsidRPr="008E6F59">
        <w:t xml:space="preserve">, Trump, and U.S.-China Policy,” </w:t>
      </w:r>
      <w:hyperlink r:id="rId27" w:history="1">
        <w:r w:rsidRPr="008E6F59">
          <w:rPr>
            <w:rStyle w:val="Hyperlink"/>
          </w:rPr>
          <w:t>http://www.chinausfocus.com/foreign-policy/tillerson-trump-and-us-china-policy</w:t>
        </w:r>
      </w:hyperlink>
      <w:r w:rsidRPr="008E6F59">
        <w:t xml:space="preserve">, Accessed 2/7/17, </w:t>
      </w:r>
      <w:proofErr w:type="spellStart"/>
      <w:r w:rsidRPr="008E6F59">
        <w:t>HWilson</w:t>
      </w:r>
      <w:proofErr w:type="spellEnd"/>
      <w:r w:rsidRPr="008E6F59">
        <w:t>)</w:t>
      </w:r>
    </w:p>
    <w:p w14:paraId="76A8A4A3" w14:textId="77777777" w:rsidR="008720A4" w:rsidRPr="008E6F59" w:rsidRDefault="008720A4" w:rsidP="008720A4">
      <w:r w:rsidRPr="008E6F59">
        <w:t xml:space="preserve">Donald </w:t>
      </w:r>
      <w:r w:rsidRPr="008E6F59">
        <w:rPr>
          <w:rStyle w:val="StyleUnderline"/>
        </w:rPr>
        <w:t>Trump ignited controversy</w:t>
      </w:r>
      <w:r w:rsidRPr="008E6F59">
        <w:t xml:space="preserve"> last year </w:t>
      </w:r>
      <w:r w:rsidRPr="008E6F59">
        <w:rPr>
          <w:rStyle w:val="StyleUnderline"/>
        </w:rPr>
        <w:t>by nominating</w:t>
      </w:r>
      <w:r w:rsidRPr="008E6F59">
        <w:t xml:space="preserve"> Rex </w:t>
      </w:r>
      <w:proofErr w:type="spellStart"/>
      <w:r w:rsidRPr="008E6F59">
        <w:rPr>
          <w:rStyle w:val="StyleUnderline"/>
        </w:rPr>
        <w:t>Tillerson</w:t>
      </w:r>
      <w:proofErr w:type="spellEnd"/>
      <w:r w:rsidRPr="008E6F59">
        <w:t xml:space="preserve">, then-CEO of Exxon-Mobil, </w:t>
      </w:r>
      <w:r w:rsidRPr="008E6F59">
        <w:rPr>
          <w:rStyle w:val="StyleUnderline"/>
        </w:rPr>
        <w:t>for Secretary of State</w:t>
      </w:r>
      <w:r w:rsidRPr="008E6F59">
        <w:t xml:space="preserve">. Now that </w:t>
      </w:r>
      <w:proofErr w:type="spellStart"/>
      <w:r w:rsidRPr="008E6F59">
        <w:t>Tillerson</w:t>
      </w:r>
      <w:proofErr w:type="spellEnd"/>
      <w:r w:rsidRPr="008E6F59">
        <w:t xml:space="preserve"> has been confirmed, observers are waiting to see how the new Secretary accommodates himself to the role. </w:t>
      </w:r>
      <w:proofErr w:type="spellStart"/>
      <w:r w:rsidRPr="008E6F59">
        <w:t>Tillerson</w:t>
      </w:r>
      <w:proofErr w:type="spellEnd"/>
      <w:r w:rsidRPr="008E6F59">
        <w:t xml:space="preserve"> is a career businessman, but this does not imply that we have no clues as to how he might behave in the international arena. Indeed, his tenure at Exxon-Mobil included some curious ventures into disputed international waters.</w:t>
      </w:r>
    </w:p>
    <w:p w14:paraId="3EC102C4" w14:textId="77777777" w:rsidR="008720A4" w:rsidRPr="008E6F59" w:rsidRDefault="008720A4" w:rsidP="008720A4">
      <w:r w:rsidRPr="008E6F59">
        <w:t xml:space="preserve">As the Wall Street Journal has noted, </w:t>
      </w:r>
      <w:proofErr w:type="spellStart"/>
      <w:r w:rsidRPr="008E6F59">
        <w:rPr>
          <w:rStyle w:val="StyleUnderline"/>
        </w:rPr>
        <w:t>Tillerson</w:t>
      </w:r>
      <w:proofErr w:type="spellEnd"/>
      <w:r w:rsidRPr="008E6F59">
        <w:rPr>
          <w:rStyle w:val="StyleUnderline"/>
        </w:rPr>
        <w:t xml:space="preserve"> was previously involved in disputes between China and its neighbors in the South China Sea</w:t>
      </w:r>
      <w:r w:rsidRPr="008E6F59">
        <w:t xml:space="preserve">. Exxon-Mobil signed an oil exploration and production agreement with Vietnam in 2009 while </w:t>
      </w:r>
      <w:proofErr w:type="spellStart"/>
      <w:r w:rsidRPr="008E6F59">
        <w:t>Tillerson</w:t>
      </w:r>
      <w:proofErr w:type="spellEnd"/>
      <w:r w:rsidRPr="008E6F59">
        <w:t xml:space="preserve"> was the company’s CEO. Some of the blocks allocated to Exxon lay in waters claimed by both China and Vietnam. In 2014, some of those blocks were the subject of a serious confrontation between China and Vietnam when a Chinese rig began drilling in the disputed area. The decision to operate in such conditions suggests that </w:t>
      </w:r>
      <w:proofErr w:type="spellStart"/>
      <w:r w:rsidRPr="008E6F59">
        <w:t>Tillerson</w:t>
      </w:r>
      <w:proofErr w:type="spellEnd"/>
      <w:r w:rsidRPr="008E6F59">
        <w:t xml:space="preserve"> is willing to tolerate an elevated level of risk, as a more cautious CEO might have steered the corporation away from drilling under such potentially risky conditions.</w:t>
      </w:r>
    </w:p>
    <w:p w14:paraId="0D93F54B" w14:textId="77777777" w:rsidR="008720A4" w:rsidRPr="008E6F59" w:rsidRDefault="008720A4" w:rsidP="008720A4">
      <w:r w:rsidRPr="008E6F59">
        <w:t xml:space="preserve">At the same time, </w:t>
      </w:r>
      <w:proofErr w:type="spellStart"/>
      <w:r w:rsidRPr="008E6F59">
        <w:rPr>
          <w:rStyle w:val="StyleUnderline"/>
        </w:rPr>
        <w:t>Tillerson’s</w:t>
      </w:r>
      <w:proofErr w:type="spellEnd"/>
      <w:r w:rsidRPr="008E6F59">
        <w:rPr>
          <w:rStyle w:val="StyleUnderline"/>
        </w:rPr>
        <w:t xml:space="preserve"> comments</w:t>
      </w:r>
      <w:r w:rsidRPr="008E6F59">
        <w:t xml:space="preserve"> during his confirmation hearing </w:t>
      </w:r>
      <w:r w:rsidRPr="008E6F59">
        <w:rPr>
          <w:rStyle w:val="StyleUnderline"/>
        </w:rPr>
        <w:t xml:space="preserve">suggest an </w:t>
      </w:r>
      <w:r w:rsidRPr="008E6F59">
        <w:rPr>
          <w:rStyle w:val="Emphasis"/>
        </w:rPr>
        <w:t>amateurish understanding</w:t>
      </w:r>
      <w:r w:rsidRPr="008E6F59">
        <w:rPr>
          <w:rStyle w:val="StyleUnderline"/>
        </w:rPr>
        <w:t xml:space="preserve"> of the finer points of U.S.-China relations</w:t>
      </w:r>
      <w:r w:rsidRPr="008E6F59">
        <w:t xml:space="preserve">. </w:t>
      </w:r>
      <w:proofErr w:type="spellStart"/>
      <w:r w:rsidRPr="008E6F59">
        <w:rPr>
          <w:rStyle w:val="StyleUnderline"/>
        </w:rPr>
        <w:t>Tillerson</w:t>
      </w:r>
      <w:proofErr w:type="spellEnd"/>
      <w:r w:rsidRPr="008E6F59">
        <w:t xml:space="preserve"> infamously </w:t>
      </w:r>
      <w:r w:rsidRPr="008E6F59">
        <w:rPr>
          <w:rStyle w:val="StyleUnderline"/>
        </w:rPr>
        <w:t>suggested the U.S. prevent China from accessing the disputed South China Sea islands, an action that would undoubtedly be seen as an act of war</w:t>
      </w:r>
      <w:r w:rsidRPr="008E6F59">
        <w:t xml:space="preserve">. The White House and State Department quietly walked those comments back, giving the impression that </w:t>
      </w:r>
      <w:proofErr w:type="spellStart"/>
      <w:r w:rsidRPr="008E6F59">
        <w:t>Tillerson’s</w:t>
      </w:r>
      <w:proofErr w:type="spellEnd"/>
      <w:r w:rsidRPr="008E6F59">
        <w:t xml:space="preserve"> statements were not a reflection of new U.S. policy, but rather the dangerous ramblings of an inexperienced nominee. Suffice it to say that </w:t>
      </w:r>
      <w:r w:rsidRPr="008E6F59">
        <w:rPr>
          <w:rStyle w:val="StyleUnderline"/>
        </w:rPr>
        <w:t>the combination of high-risk tolerance and an extremely shallow understanding of Asian geopolitics do not bode well for U.S.-China relations</w:t>
      </w:r>
      <w:r w:rsidRPr="008E6F59">
        <w:t>.</w:t>
      </w:r>
    </w:p>
    <w:p w14:paraId="0035FACB" w14:textId="77777777" w:rsidR="008720A4" w:rsidRPr="008E6F59" w:rsidRDefault="008720A4" w:rsidP="008720A4">
      <w:r w:rsidRPr="008E6F59">
        <w:t xml:space="preserve">Nevertheless, </w:t>
      </w:r>
      <w:proofErr w:type="spellStart"/>
      <w:r w:rsidRPr="008E6F59">
        <w:rPr>
          <w:rStyle w:val="StyleUnderline"/>
        </w:rPr>
        <w:t>Tillerson</w:t>
      </w:r>
      <w:proofErr w:type="spellEnd"/>
      <w:r w:rsidRPr="008E6F59">
        <w:rPr>
          <w:rStyle w:val="StyleUnderline"/>
        </w:rPr>
        <w:t xml:space="preserve"> will not be the primary figure responsible for U.S. policy towards China</w:t>
      </w:r>
      <w:r w:rsidRPr="008E6F59">
        <w:t xml:space="preserve">. The general trend in recent years has been the increasing centralization of decision-making in the executive branch. The Obama administration was renowned for allowing most cabinet secretaries little room to operate on their own. The Trump administration may very well continue this trend. </w:t>
      </w:r>
      <w:proofErr w:type="spellStart"/>
      <w:r w:rsidRPr="008E6F59">
        <w:t>Tillerson</w:t>
      </w:r>
      <w:proofErr w:type="spellEnd"/>
      <w:r w:rsidRPr="008E6F59">
        <w:t xml:space="preserve">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w:t>
      </w:r>
    </w:p>
    <w:p w14:paraId="31E2E83B" w14:textId="77777777" w:rsidR="008720A4" w:rsidRPr="008E6F59" w:rsidRDefault="008720A4" w:rsidP="008720A4">
      <w:r w:rsidRPr="008E6F59">
        <w:rPr>
          <w:rStyle w:val="StyleUnderline"/>
          <w:highlight w:val="yellow"/>
        </w:rPr>
        <w:t xml:space="preserve">It is </w:t>
      </w:r>
      <w:r w:rsidRPr="008E6F59">
        <w:rPr>
          <w:rStyle w:val="Emphasis"/>
        </w:rPr>
        <w:t xml:space="preserve">more </w:t>
      </w:r>
      <w:r w:rsidRPr="008E6F59">
        <w:rPr>
          <w:rStyle w:val="Emphasis"/>
          <w:highlight w:val="yellow"/>
        </w:rPr>
        <w:t>important</w:t>
      </w:r>
      <w:r w:rsidRPr="008E6F59">
        <w:rPr>
          <w:rStyle w:val="StyleUnderline"/>
          <w:highlight w:val="yellow"/>
        </w:rPr>
        <w:t xml:space="preserve"> to consider the </w:t>
      </w:r>
      <w:r w:rsidRPr="008E6F59">
        <w:rPr>
          <w:rStyle w:val="Emphasis"/>
          <w:highlight w:val="yellow"/>
        </w:rPr>
        <w:t>administration’s interests</w:t>
      </w:r>
      <w:r w:rsidRPr="008E6F59">
        <w:t xml:space="preserve"> and general U.S. interests </w:t>
      </w:r>
      <w:r w:rsidRPr="008E6F59">
        <w:rPr>
          <w:rStyle w:val="StyleUnderline"/>
        </w:rPr>
        <w:t>if we want to predict how the U.S. will manage its relationship with China</w:t>
      </w:r>
      <w:r w:rsidRPr="008E6F59">
        <w:t xml:space="preserve"> over the next four years. Unfortunately, it seems that </w:t>
      </w:r>
      <w:r w:rsidRPr="008E6F59">
        <w:rPr>
          <w:rStyle w:val="Emphasis"/>
          <w:sz w:val="28"/>
          <w:highlight w:val="yellow"/>
        </w:rPr>
        <w:t>the administration will have incentives to provoke a foreign crisis to distract from its domestic failures unless it</w:t>
      </w:r>
      <w:r w:rsidRPr="008E6F59">
        <w:rPr>
          <w:rStyle w:val="Emphasis"/>
          <w:sz w:val="28"/>
        </w:rPr>
        <w:t xml:space="preserve"> miraculously </w:t>
      </w:r>
      <w:r w:rsidRPr="008E6F59">
        <w:rPr>
          <w:rStyle w:val="Emphasis"/>
          <w:sz w:val="28"/>
          <w:highlight w:val="yellow"/>
        </w:rPr>
        <w:t>improves its approval ratings</w:t>
      </w:r>
      <w:r w:rsidRPr="008E6F59">
        <w:t xml:space="preserve">. (Absent a major terrorist attack, it will not.) </w:t>
      </w:r>
      <w:r w:rsidRPr="008E6F59">
        <w:rPr>
          <w:rStyle w:val="Emphasis"/>
          <w:highlight w:val="yellow"/>
        </w:rPr>
        <w:t>China</w:t>
      </w:r>
      <w:r w:rsidRPr="008E6F59">
        <w:rPr>
          <w:highlight w:val="yellow"/>
        </w:rPr>
        <w:t xml:space="preserve"> </w:t>
      </w:r>
      <w:r w:rsidRPr="008E6F59">
        <w:rPr>
          <w:rStyle w:val="StyleUnderline"/>
          <w:highlight w:val="yellow"/>
        </w:rPr>
        <w:t>and</w:t>
      </w:r>
      <w:r w:rsidRPr="008E6F59">
        <w:rPr>
          <w:highlight w:val="yellow"/>
        </w:rPr>
        <w:t xml:space="preserve"> </w:t>
      </w:r>
      <w:r w:rsidRPr="008E6F59">
        <w:rPr>
          <w:rStyle w:val="Emphasis"/>
          <w:highlight w:val="yellow"/>
        </w:rPr>
        <w:t>Iran</w:t>
      </w:r>
      <w:r w:rsidRPr="008E6F59">
        <w:rPr>
          <w:highlight w:val="yellow"/>
        </w:rPr>
        <w:t xml:space="preserve"> </w:t>
      </w:r>
      <w:r w:rsidRPr="008E6F59">
        <w:rPr>
          <w:rStyle w:val="StyleUnderline"/>
          <w:highlight w:val="yellow"/>
        </w:rPr>
        <w:t>are</w:t>
      </w:r>
      <w:r w:rsidRPr="008E6F59">
        <w:rPr>
          <w:rStyle w:val="StyleUnderline"/>
        </w:rPr>
        <w:t xml:space="preserve"> the two </w:t>
      </w:r>
      <w:r w:rsidRPr="008E6F59">
        <w:rPr>
          <w:rStyle w:val="Emphasis"/>
          <w:highlight w:val="yellow"/>
        </w:rPr>
        <w:t>obvious targets</w:t>
      </w:r>
      <w:r w:rsidRPr="008E6F59">
        <w:rPr>
          <w:rStyle w:val="StyleUnderline"/>
        </w:rPr>
        <w:t xml:space="preserve"> of such a diversionary strategy</w:t>
      </w:r>
      <w:r w:rsidRPr="008E6F59">
        <w:t xml:space="preserve">. </w:t>
      </w:r>
      <w:r w:rsidRPr="008E6F59">
        <w:rPr>
          <w:rStyle w:val="StyleUnderline"/>
        </w:rPr>
        <w:t xml:space="preserve">This means that, </w:t>
      </w:r>
      <w:r w:rsidRPr="008E6F59">
        <w:rPr>
          <w:rStyle w:val="Emphasis"/>
          <w:highlight w:val="yellow"/>
        </w:rPr>
        <w:t>regardless of</w:t>
      </w:r>
      <w:r w:rsidRPr="008E6F59">
        <w:rPr>
          <w:rStyle w:val="StyleUnderline"/>
        </w:rPr>
        <w:t xml:space="preserve"> the U.S.’s long-term </w:t>
      </w:r>
      <w:r w:rsidRPr="008E6F59">
        <w:rPr>
          <w:rStyle w:val="Emphasis"/>
          <w:highlight w:val="yellow"/>
        </w:rPr>
        <w:t>strategic interests</w:t>
      </w:r>
      <w:r w:rsidRPr="008E6F59">
        <w:rPr>
          <w:rStyle w:val="StyleUnderline"/>
          <w:highlight w:val="yellow"/>
        </w:rPr>
        <w:t xml:space="preserve">, </w:t>
      </w:r>
      <w:r w:rsidRPr="008E6F59">
        <w:rPr>
          <w:rStyle w:val="Emphasis"/>
          <w:highlight w:val="yellow"/>
        </w:rPr>
        <w:t xml:space="preserve">domestic politics </w:t>
      </w:r>
      <w:r w:rsidRPr="008E6F59">
        <w:rPr>
          <w:rStyle w:val="StyleUnderline"/>
          <w:highlight w:val="yellow"/>
        </w:rPr>
        <w:t xml:space="preserve">may cause the administration to behave </w:t>
      </w:r>
      <w:r w:rsidRPr="008E6F59">
        <w:rPr>
          <w:rStyle w:val="Emphasis"/>
          <w:highlight w:val="yellow"/>
        </w:rPr>
        <w:t>aggressively</w:t>
      </w:r>
      <w:r w:rsidRPr="008E6F59">
        <w:rPr>
          <w:rStyle w:val="Emphasis"/>
        </w:rPr>
        <w:t xml:space="preserve"> towards China</w:t>
      </w:r>
      <w:r w:rsidRPr="008E6F59">
        <w:t>.</w:t>
      </w:r>
    </w:p>
    <w:p w14:paraId="68F3F8E6" w14:textId="77777777" w:rsidR="008720A4" w:rsidRPr="008E6F59" w:rsidRDefault="008720A4" w:rsidP="008720A4">
      <w:r w:rsidRPr="008E6F59">
        <w:t>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w:t>
      </w:r>
    </w:p>
    <w:p w14:paraId="72A07322" w14:textId="77777777" w:rsidR="008720A4" w:rsidRPr="008E6F59" w:rsidRDefault="008720A4" w:rsidP="008720A4">
      <w:r w:rsidRPr="008E6F59">
        <w:t xml:space="preserve">That said, </w:t>
      </w:r>
      <w:r w:rsidRPr="008E6F59">
        <w:rPr>
          <w:rStyle w:val="StyleUnderline"/>
        </w:rPr>
        <w:t>the atmosphere</w:t>
      </w:r>
      <w:r w:rsidRPr="008E6F59">
        <w:t xml:space="preserve"> in Washington </w:t>
      </w:r>
      <w:r w:rsidRPr="008E6F59">
        <w:rPr>
          <w:rStyle w:val="StyleUnderline"/>
        </w:rPr>
        <w:t>has been</w:t>
      </w:r>
      <w:r w:rsidRPr="008E6F59">
        <w:t xml:space="preserve"> gradually </w:t>
      </w:r>
      <w:r w:rsidRPr="008E6F59">
        <w:rPr>
          <w:rStyle w:val="StyleUnderline"/>
        </w:rPr>
        <w:t>tilting in favor of confrontation with China</w:t>
      </w:r>
      <w:r w:rsidRPr="008E6F59">
        <w:t xml:space="preserve"> for years now. A declining power like the United States has every incentive to confront its rising challenger sooner rather than later, assuming it is unwilling to allow a transfer of power. </w:t>
      </w:r>
      <w:r w:rsidRPr="008E6F59">
        <w:rPr>
          <w:rStyle w:val="StyleUnderline"/>
        </w:rPr>
        <w:t>China’s military capabilities and international influence grow with each passing year</w:t>
      </w:r>
      <w:r w:rsidRPr="008E6F59">
        <w:t>. U.S. military planners understand this fact well, and there are few (if any) members of the U.S. foreign policy elite who are willing to give up U.S. hegemony in Asia without a fight.</w:t>
      </w:r>
    </w:p>
    <w:p w14:paraId="106DC88E" w14:textId="77777777" w:rsidR="008720A4" w:rsidRPr="008E6F59" w:rsidRDefault="008720A4" w:rsidP="008720A4">
      <w:r w:rsidRPr="008E6F59">
        <w:t>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w:t>
      </w:r>
    </w:p>
    <w:p w14:paraId="5EB3A3F6" w14:textId="77777777" w:rsidR="008720A4" w:rsidRPr="008E6F59" w:rsidRDefault="008720A4" w:rsidP="008720A4">
      <w:r w:rsidRPr="008E6F59">
        <w:t xml:space="preserve">However, two important things have changed. The first of these factors is perceived legitimacy. Donald Trump’s aggressive, toddler-like demeanor has the potential to aggravate and alienate U.S. allies. There are massive material incentives for many allies to continue cooperating with the United States, but the perception of being bullied and humiliated by Trump will generate domestic pressure to push back against certain U.S. interests. Trump’s </w:t>
      </w:r>
      <w:r w:rsidRPr="008E6F59">
        <w:lastRenderedPageBreak/>
        <w:t>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w:t>
      </w:r>
    </w:p>
    <w:p w14:paraId="2CA5ECEF" w14:textId="77777777" w:rsidR="008720A4" w:rsidRPr="008E6F59" w:rsidRDefault="008720A4" w:rsidP="008720A4">
      <w:r w:rsidRPr="008E6F59">
        <w:t xml:space="preserve">The second factor is the likelihood of a thaw in U.S.-Russian relations. Rex </w:t>
      </w:r>
      <w:proofErr w:type="spellStart"/>
      <w:r w:rsidRPr="008E6F59">
        <w:t>Tillerson</w:t>
      </w:r>
      <w:proofErr w:type="spellEnd"/>
      <w:r w:rsidRPr="008E6F59">
        <w:t xml:space="preserve">,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a U.S.-Russia thaw poses serious risks for China. Simultaneous U.S. belligerence toward Russia and China under the Obama administration pushed both countries closer together, but a U.S.-Russian détente could undermine those ties. </w:t>
      </w:r>
      <w:proofErr w:type="spellStart"/>
      <w:r w:rsidRPr="008E6F59">
        <w:t>Tripolarity</w:t>
      </w:r>
      <w:proofErr w:type="spellEnd"/>
      <w:r w:rsidRPr="008E6F59">
        <w:t xml:space="preserve"> is notoriously unstable, and there are obvious incentives for two powers to ally themselves against the third.</w:t>
      </w:r>
    </w:p>
    <w:p w14:paraId="747F5B1F" w14:textId="77777777" w:rsidR="008720A4" w:rsidRPr="008E6F59" w:rsidRDefault="008720A4" w:rsidP="008720A4">
      <w:r w:rsidRPr="008E6F59">
        <w:t xml:space="preserve">The Trump presidency thus presents both risks and opportunities for China. The risks may be quite severe. </w:t>
      </w:r>
      <w:r w:rsidRPr="008E6F59">
        <w:rPr>
          <w:rStyle w:val="Emphasis"/>
          <w:highlight w:val="yellow"/>
        </w:rPr>
        <w:t>Trump</w:t>
      </w:r>
      <w:r w:rsidRPr="008E6F59">
        <w:rPr>
          <w:rStyle w:val="StyleUnderline"/>
        </w:rPr>
        <w:t xml:space="preserve">’s administration </w:t>
      </w:r>
      <w:r w:rsidRPr="008E6F59">
        <w:rPr>
          <w:rStyle w:val="StyleUnderline"/>
          <w:highlight w:val="yellow"/>
        </w:rPr>
        <w:t>may</w:t>
      </w:r>
      <w:r w:rsidRPr="008E6F59">
        <w:rPr>
          <w:rStyle w:val="StyleUnderline"/>
        </w:rPr>
        <w:t xml:space="preserve"> attempt to </w:t>
      </w:r>
      <w:r w:rsidRPr="008E6F59">
        <w:rPr>
          <w:rStyle w:val="Emphasis"/>
          <w:highlight w:val="yellow"/>
        </w:rPr>
        <w:t>provoke a diversionary crisis</w:t>
      </w:r>
      <w:r w:rsidRPr="008E6F59">
        <w:rPr>
          <w:rStyle w:val="StyleUnderline"/>
          <w:highlight w:val="yellow"/>
        </w:rPr>
        <w:t xml:space="preserve"> that could do </w:t>
      </w:r>
      <w:r w:rsidRPr="008E6F59">
        <w:rPr>
          <w:rStyle w:val="Emphasis"/>
          <w:highlight w:val="yellow"/>
        </w:rPr>
        <w:t>irreparable harm</w:t>
      </w:r>
      <w:r w:rsidRPr="008E6F59">
        <w:rPr>
          <w:rStyle w:val="StyleUnderline"/>
        </w:rPr>
        <w:t xml:space="preserve"> to both the United States and China</w:t>
      </w:r>
      <w:r w:rsidRPr="008E6F59">
        <w:t xml:space="preserve">. Ten years from now, a military confrontation could end U.S. hegemony in Asia. Now, however, </w:t>
      </w:r>
      <w:r w:rsidRPr="008E6F59">
        <w:rPr>
          <w:rStyle w:val="StyleUnderline"/>
          <w:highlight w:val="yellow"/>
        </w:rPr>
        <w:t xml:space="preserve">China would be drawn into a </w:t>
      </w:r>
      <w:r w:rsidRPr="008E6F59">
        <w:rPr>
          <w:rStyle w:val="Emphasis"/>
          <w:highlight w:val="yellow"/>
        </w:rPr>
        <w:t>draining</w:t>
      </w:r>
      <w:r w:rsidRPr="008E6F59">
        <w:rPr>
          <w:rStyle w:val="StyleUnderline"/>
          <w:highlight w:val="yellow"/>
        </w:rPr>
        <w:t xml:space="preserve">, </w:t>
      </w:r>
      <w:r w:rsidRPr="008E6F59">
        <w:rPr>
          <w:rStyle w:val="Emphasis"/>
          <w:highlight w:val="yellow"/>
        </w:rPr>
        <w:t>protracted conflict</w:t>
      </w:r>
      <w:r w:rsidRPr="008E6F59">
        <w:rPr>
          <w:rStyle w:val="StyleUnderline"/>
          <w:highlight w:val="yellow"/>
        </w:rPr>
        <w:t xml:space="preserve"> with little hope of</w:t>
      </w:r>
      <w:r w:rsidRPr="008E6F59">
        <w:rPr>
          <w:rStyle w:val="StyleUnderline"/>
        </w:rPr>
        <w:t xml:space="preserve"> real </w:t>
      </w:r>
      <w:r w:rsidRPr="008E6F59">
        <w:rPr>
          <w:rStyle w:val="StyleUnderline"/>
          <w:highlight w:val="yellow"/>
        </w:rPr>
        <w:t>victory</w:t>
      </w:r>
      <w:r w:rsidRPr="008E6F59">
        <w:rPr>
          <w:rStyle w:val="StyleUnderline"/>
        </w:rPr>
        <w:t xml:space="preserve"> for either side</w:t>
      </w:r>
      <w:r w:rsidRPr="008E6F59">
        <w:t>.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14:paraId="54D7AD58" w14:textId="77777777" w:rsidR="008720A4" w:rsidRPr="008E6F59" w:rsidRDefault="00C65E58" w:rsidP="008720A4">
      <w:pPr>
        <w:pStyle w:val="Heading3"/>
        <w:rPr>
          <w:rFonts w:cs="Times New Roman"/>
        </w:rPr>
      </w:pPr>
      <w:r w:rsidRPr="008E6F59">
        <w:rPr>
          <w:rFonts w:cs="Times New Roman"/>
        </w:rPr>
        <w:lastRenderedPageBreak/>
        <w:t>Diversionary War---North Korea</w:t>
      </w:r>
    </w:p>
    <w:p w14:paraId="7121F730" w14:textId="77777777" w:rsidR="008720A4" w:rsidRPr="008E6F59" w:rsidRDefault="008720A4" w:rsidP="008720A4"/>
    <w:p w14:paraId="3F14CDB2" w14:textId="77777777" w:rsidR="008720A4" w:rsidRPr="008E6F59" w:rsidRDefault="008720A4" w:rsidP="008720A4">
      <w:pPr>
        <w:pStyle w:val="Heading4"/>
        <w:rPr>
          <w:rFonts w:cs="Times New Roman"/>
        </w:rPr>
      </w:pPr>
      <w:r w:rsidRPr="008E6F59">
        <w:rPr>
          <w:rFonts w:cs="Times New Roman"/>
        </w:rPr>
        <w:t xml:space="preserve">Specifically Causes </w:t>
      </w:r>
      <w:proofErr w:type="spellStart"/>
      <w:r w:rsidRPr="008E6F59">
        <w:rPr>
          <w:rFonts w:cs="Times New Roman"/>
        </w:rPr>
        <w:t>lashout</w:t>
      </w:r>
      <w:proofErr w:type="spellEnd"/>
      <w:r w:rsidRPr="008E6F59">
        <w:rPr>
          <w:rFonts w:cs="Times New Roman"/>
        </w:rPr>
        <w:t xml:space="preserve"> and war with North Korea</w:t>
      </w:r>
    </w:p>
    <w:p w14:paraId="1C23F6D0" w14:textId="77777777" w:rsidR="008720A4" w:rsidRPr="008E6F59" w:rsidRDefault="008720A4" w:rsidP="008720A4">
      <w:pPr>
        <w:rPr>
          <w:rStyle w:val="Style13ptBold"/>
          <w:b w:val="0"/>
        </w:rPr>
      </w:pPr>
      <w:proofErr w:type="spellStart"/>
      <w:r w:rsidRPr="008E6F59">
        <w:rPr>
          <w:rStyle w:val="Style13ptBold"/>
        </w:rPr>
        <w:t>Torpey</w:t>
      </w:r>
      <w:proofErr w:type="spellEnd"/>
      <w:r w:rsidRPr="008E6F59">
        <w:rPr>
          <w:rStyle w:val="Style13ptBold"/>
        </w:rPr>
        <w:t xml:space="preserve"> 4/26</w:t>
      </w:r>
      <w:r w:rsidRPr="008E6F59">
        <w:rPr>
          <w:rStyle w:val="Style13ptBold"/>
          <w:b w:val="0"/>
        </w:rPr>
        <w:t xml:space="preserve"> </w:t>
      </w:r>
      <w:r w:rsidRPr="008E6F59">
        <w:rPr>
          <w:rStyle w:val="Style13ptBold"/>
          <w:b w:val="0"/>
          <w:sz w:val="16"/>
        </w:rPr>
        <w:t xml:space="preserve">(John, Presidential Professor of Sociology and History and Director of the Ralph Bunche Institute for International Studies at the Graduate Center of the City University of New York, “Defining </w:t>
      </w:r>
      <w:proofErr w:type="spellStart"/>
      <w:r w:rsidRPr="008E6F59">
        <w:rPr>
          <w:rStyle w:val="Style13ptBold"/>
          <w:b w:val="0"/>
          <w:sz w:val="16"/>
        </w:rPr>
        <w:t>Trumpism</w:t>
      </w:r>
      <w:proofErr w:type="spellEnd"/>
      <w:r w:rsidRPr="008E6F59">
        <w:rPr>
          <w:rStyle w:val="Style13ptBold"/>
          <w:b w:val="0"/>
          <w:sz w:val="16"/>
        </w:rPr>
        <w:t>: Making sense of the first 100 days”, http://thehill.com/blogs/pundits-blog/the-administration/330686-defining-trumpism-making-sense-of-the-trumps-first-100)</w:t>
      </w:r>
    </w:p>
    <w:p w14:paraId="2AC0588A" w14:textId="77777777" w:rsidR="008720A4" w:rsidRPr="008E6F59" w:rsidRDefault="008720A4" w:rsidP="008720A4">
      <w:r w:rsidRPr="008E6F59">
        <w:rPr>
          <w:rStyle w:val="StyleUnderline"/>
          <w:highlight w:val="yellow"/>
        </w:rPr>
        <w:t>Given all the obstacles to achievement</w:t>
      </w:r>
      <w:r w:rsidRPr="008E6F59">
        <w:rPr>
          <w:highlight w:val="yellow"/>
        </w:rPr>
        <w:t xml:space="preserve"> </w:t>
      </w:r>
      <w:r w:rsidRPr="008E6F59">
        <w:t xml:space="preserve">on the domestic front and </w:t>
      </w:r>
      <w:r w:rsidRPr="008E6F59">
        <w:rPr>
          <w:rStyle w:val="StyleUnderline"/>
          <w:highlight w:val="yellow"/>
        </w:rPr>
        <w:t>the need for charismatic leaders to “win” big and visibly</w:t>
      </w:r>
      <w:r w:rsidRPr="008E6F59">
        <w:t xml:space="preserve">, President </w:t>
      </w:r>
      <w:r w:rsidRPr="008E6F59">
        <w:rPr>
          <w:rStyle w:val="StyleUnderline"/>
          <w:highlight w:val="yellow"/>
        </w:rPr>
        <w:t>Trump may look to score what he thinks are easy victories on the international scene</w:t>
      </w:r>
      <w:r w:rsidRPr="008E6F59">
        <w:t xml:space="preserve">. We now know that Xi Jinping seems to have persuaded him in Florida that things with North Korea are more complicated than he had thought. Yet the man’s ignorance is frightening, and we know that he has a tendency to listen to the last person who advised him. If he talks to the wrong person, therefore, he may go looking for trouble that is bad for us and for the world. </w:t>
      </w:r>
      <w:r w:rsidRPr="008E6F59">
        <w:rPr>
          <w:rStyle w:val="StyleUnderline"/>
          <w:highlight w:val="yellow"/>
        </w:rPr>
        <w:t xml:space="preserve">We must </w:t>
      </w:r>
      <w:r w:rsidRPr="008E6F59">
        <w:t>therefore</w:t>
      </w:r>
      <w:r w:rsidRPr="008E6F59">
        <w:rPr>
          <w:rStyle w:val="StyleUnderline"/>
          <w:highlight w:val="yellow"/>
        </w:rPr>
        <w:t xml:space="preserve"> worry that the president will </w:t>
      </w:r>
      <w:r w:rsidRPr="008E6F59">
        <w:rPr>
          <w:rStyle w:val="Emphasis"/>
          <w:highlight w:val="yellow"/>
        </w:rPr>
        <w:t xml:space="preserve">go off in search of dragons to slay </w:t>
      </w:r>
      <w:r w:rsidRPr="008E6F59">
        <w:rPr>
          <w:rStyle w:val="Emphasis"/>
        </w:rPr>
        <w:t>simply in order</w:t>
      </w:r>
      <w:r w:rsidRPr="008E6F59">
        <w:rPr>
          <w:rStyle w:val="Emphasis"/>
          <w:highlight w:val="yellow"/>
        </w:rPr>
        <w:t xml:space="preserve"> to maintain his </w:t>
      </w:r>
      <w:r w:rsidRPr="008E6F59">
        <w:rPr>
          <w:rStyle w:val="Emphasis"/>
        </w:rPr>
        <w:t>heroic</w:t>
      </w:r>
      <w:r w:rsidRPr="008E6F59">
        <w:rPr>
          <w:rStyle w:val="Emphasis"/>
          <w:highlight w:val="yellow"/>
        </w:rPr>
        <w:t xml:space="preserve"> stature among his base</w:t>
      </w:r>
      <w:r w:rsidRPr="008E6F59">
        <w:t xml:space="preserve">. </w:t>
      </w:r>
      <w:r w:rsidRPr="008E6F59">
        <w:rPr>
          <w:rStyle w:val="StyleUnderline"/>
          <w:highlight w:val="yellow"/>
        </w:rPr>
        <w:t>This may all go in a very bad direction</w:t>
      </w:r>
      <w:r w:rsidRPr="008E6F59">
        <w:t xml:space="preserve">; behind the attacks on Syria may lurk a larger objective, namely Iran. Notwithstanding Xi’s counsel, </w:t>
      </w:r>
      <w:r w:rsidRPr="008E6F59">
        <w:rPr>
          <w:rStyle w:val="StyleUnderline"/>
          <w:highlight w:val="yellow"/>
        </w:rPr>
        <w:t xml:space="preserve">putting the North Korean threat to rest may look to Trump like an </w:t>
      </w:r>
      <w:r w:rsidRPr="008E6F59">
        <w:rPr>
          <w:rStyle w:val="Emphasis"/>
          <w:highlight w:val="yellow"/>
        </w:rPr>
        <w:t>appealing prize</w:t>
      </w:r>
      <w:r w:rsidRPr="008E6F59">
        <w:rPr>
          <w:rStyle w:val="Emphasis"/>
        </w:rPr>
        <w:t>.</w:t>
      </w:r>
    </w:p>
    <w:p w14:paraId="30116AD8" w14:textId="77777777" w:rsidR="008720A4" w:rsidRPr="008E6F59" w:rsidRDefault="008720A4" w:rsidP="008720A4"/>
    <w:p w14:paraId="273CA99A" w14:textId="77777777" w:rsidR="008720A4" w:rsidRPr="008E6F59" w:rsidRDefault="00C65E58" w:rsidP="008720A4">
      <w:pPr>
        <w:pStyle w:val="Heading3"/>
        <w:rPr>
          <w:rFonts w:cs="Times New Roman"/>
        </w:rPr>
      </w:pPr>
      <w:r w:rsidRPr="008E6F59">
        <w:rPr>
          <w:rFonts w:cs="Times New Roman"/>
        </w:rPr>
        <w:lastRenderedPageBreak/>
        <w:t>Diversionary War---A2: No War – Studies</w:t>
      </w:r>
    </w:p>
    <w:p w14:paraId="5D433736" w14:textId="77777777" w:rsidR="008720A4" w:rsidRPr="008E6F59" w:rsidRDefault="008720A4" w:rsidP="008720A4"/>
    <w:p w14:paraId="76A9EA48" w14:textId="77777777" w:rsidR="008720A4" w:rsidRPr="008E6F59" w:rsidRDefault="008720A4" w:rsidP="008720A4">
      <w:pPr>
        <w:pStyle w:val="Heading4"/>
        <w:rPr>
          <w:rFonts w:cs="Times New Roman"/>
        </w:rPr>
      </w:pPr>
      <w:r w:rsidRPr="008E6F59">
        <w:rPr>
          <w:rFonts w:cs="Times New Roman"/>
        </w:rPr>
        <w:t xml:space="preserve">general diversion war defense doesn’t apply - </w:t>
      </w:r>
      <w:r w:rsidRPr="008E6F59">
        <w:rPr>
          <w:rFonts w:cs="Times New Roman"/>
          <w:u w:val="single"/>
        </w:rPr>
        <w:t>uniquely true</w:t>
      </w:r>
      <w:r w:rsidRPr="008E6F59">
        <w:rPr>
          <w:rFonts w:cs="Times New Roman"/>
        </w:rPr>
        <w:t xml:space="preserve"> and </w:t>
      </w:r>
      <w:r w:rsidRPr="008E6F59">
        <w:rPr>
          <w:rFonts w:cs="Times New Roman"/>
          <w:u w:val="single"/>
        </w:rPr>
        <w:t>statistically significant</w:t>
      </w:r>
      <w:r w:rsidRPr="008E6F59">
        <w:rPr>
          <w:rFonts w:cs="Times New Roman"/>
        </w:rPr>
        <w:t xml:space="preserve"> when targeting </w:t>
      </w:r>
      <w:r w:rsidRPr="008E6F59">
        <w:rPr>
          <w:rFonts w:cs="Times New Roman"/>
          <w:u w:val="single"/>
        </w:rPr>
        <w:t xml:space="preserve">rising powers </w:t>
      </w:r>
      <w:r w:rsidRPr="008E6F59">
        <w:rPr>
          <w:rFonts w:cs="Times New Roman"/>
        </w:rPr>
        <w:t xml:space="preserve">like China or </w:t>
      </w:r>
      <w:r w:rsidRPr="008E6F59">
        <w:rPr>
          <w:rFonts w:cs="Times New Roman"/>
          <w:u w:val="single"/>
        </w:rPr>
        <w:t xml:space="preserve">manifest different identities </w:t>
      </w:r>
      <w:r w:rsidRPr="008E6F59">
        <w:rPr>
          <w:rFonts w:cs="Times New Roman"/>
        </w:rPr>
        <w:t xml:space="preserve">like Iran </w:t>
      </w:r>
    </w:p>
    <w:p w14:paraId="6F8DB9EC" w14:textId="77777777" w:rsidR="008720A4" w:rsidRPr="008E6F59" w:rsidRDefault="008720A4" w:rsidP="008720A4">
      <w:r w:rsidRPr="008E6F59">
        <w:rPr>
          <w:rStyle w:val="Style13ptBold"/>
        </w:rPr>
        <w:t xml:space="preserve">Jung, 13 --- </w:t>
      </w:r>
      <w:r w:rsidRPr="008E6F59">
        <w:t xml:space="preserve">Sung </w:t>
      </w:r>
      <w:proofErr w:type="spellStart"/>
      <w:r w:rsidRPr="008E6F59">
        <w:t>Chul</w:t>
      </w:r>
      <w:proofErr w:type="spellEnd"/>
      <w:r w:rsidRPr="008E6F59">
        <w:t xml:space="preserve"> Jung, </w:t>
      </w:r>
      <w:proofErr w:type="spellStart"/>
      <w:r w:rsidRPr="008E6F59">
        <w:t>Myongji</w:t>
      </w:r>
      <w:proofErr w:type="spellEnd"/>
      <w:r w:rsidRPr="008E6F59">
        <w:t xml:space="preserve"> University, Seoul, Foreign Policy, International Relations, PhD, International Studies Quarterly, 6/24, http://onlinelibrary.wiley.com/doi/10.1111/isqu.12087/full</w:t>
      </w:r>
    </w:p>
    <w:p w14:paraId="2B2296FC" w14:textId="77777777" w:rsidR="008720A4" w:rsidRPr="008E6F59" w:rsidRDefault="008720A4" w:rsidP="008720A4">
      <w:pPr>
        <w:rPr>
          <w:rStyle w:val="Emphasis"/>
        </w:rPr>
      </w:pPr>
      <w:r w:rsidRPr="008E6F59">
        <w:rPr>
          <w:rStyle w:val="StyleUnderline"/>
          <w:highlight w:val="yellow"/>
        </w:rPr>
        <w:t>When does domestic unrest lead to interstate conflict</w:t>
      </w:r>
      <w:r w:rsidRPr="008E6F59">
        <w:t xml:space="preserve">? I present the </w:t>
      </w:r>
      <w:r w:rsidRPr="008E6F59">
        <w:rPr>
          <w:rStyle w:val="StyleUnderline"/>
        </w:rPr>
        <w:t>diversionary target theory</w:t>
      </w:r>
      <w:r w:rsidRPr="008E6F59">
        <w:t xml:space="preserve"> that argues that</w:t>
      </w:r>
      <w:r w:rsidRPr="008E6F59">
        <w:rPr>
          <w:rStyle w:val="StyleUnderline"/>
        </w:rPr>
        <w:t xml:space="preserve"> domestically </w:t>
      </w:r>
      <w:r w:rsidRPr="008E6F59">
        <w:rPr>
          <w:rStyle w:val="StyleUnderline"/>
          <w:highlight w:val="yellow"/>
        </w:rPr>
        <w:t xml:space="preserve">troubled states are </w:t>
      </w:r>
      <w:r w:rsidRPr="008E6F59">
        <w:rPr>
          <w:rStyle w:val="Emphasis"/>
          <w:highlight w:val="yellow"/>
        </w:rPr>
        <w:t>more likely</w:t>
      </w:r>
      <w:r w:rsidRPr="008E6F59">
        <w:rPr>
          <w:rStyle w:val="StyleUnderline"/>
          <w:highlight w:val="yellow"/>
        </w:rPr>
        <w:t xml:space="preserve"> to use</w:t>
      </w:r>
      <w:r w:rsidRPr="008E6F59">
        <w:rPr>
          <w:rStyle w:val="StyleUnderline"/>
        </w:rPr>
        <w:t xml:space="preserve"> military </w:t>
      </w:r>
      <w:r w:rsidRPr="008E6F59">
        <w:rPr>
          <w:rStyle w:val="StyleUnderline"/>
          <w:highlight w:val="yellow"/>
        </w:rPr>
        <w:t xml:space="preserve">force against </w:t>
      </w:r>
      <w:r w:rsidRPr="008E6F59">
        <w:rPr>
          <w:rStyle w:val="Emphasis"/>
          <w:highlight w:val="yellow"/>
        </w:rPr>
        <w:t xml:space="preserve">some, but not all, states </w:t>
      </w:r>
      <w:r w:rsidRPr="008E6F59">
        <w:rPr>
          <w:rStyle w:val="StyleUnderline"/>
          <w:highlight w:val="yellow"/>
        </w:rPr>
        <w:t>because political leaders prefer targets that</w:t>
      </w:r>
      <w:r w:rsidRPr="008E6F59">
        <w:rPr>
          <w:rStyle w:val="StyleUnderline"/>
        </w:rPr>
        <w:t xml:space="preserve"> can </w:t>
      </w:r>
      <w:r w:rsidRPr="008E6F59">
        <w:rPr>
          <w:rStyle w:val="StyleUnderline"/>
          <w:highlight w:val="yellow"/>
        </w:rPr>
        <w:t>evoke</w:t>
      </w:r>
      <w:r w:rsidRPr="008E6F59">
        <w:rPr>
          <w:rStyle w:val="StyleUnderline"/>
        </w:rPr>
        <w:t xml:space="preserve"> their </w:t>
      </w:r>
      <w:r w:rsidRPr="008E6F59">
        <w:rPr>
          <w:rStyle w:val="StyleUnderline"/>
          <w:highlight w:val="yellow"/>
        </w:rPr>
        <w:t>domestic audience's fear or greed</w:t>
      </w:r>
      <w:r w:rsidRPr="008E6F59">
        <w:rPr>
          <w:rStyle w:val="StyleUnderline"/>
        </w:rPr>
        <w:t xml:space="preserve"> in order </w:t>
      </w:r>
      <w:r w:rsidRPr="008E6F59">
        <w:rPr>
          <w:rStyle w:val="StyleUnderline"/>
          <w:highlight w:val="yellow"/>
        </w:rPr>
        <w:t>to enjoy “</w:t>
      </w:r>
      <w:r w:rsidRPr="008E6F59">
        <w:rPr>
          <w:rStyle w:val="Emphasis"/>
          <w:highlight w:val="yellow"/>
        </w:rPr>
        <w:t>rally-round-the-flag</w:t>
      </w:r>
      <w:r w:rsidRPr="008E6F59">
        <w:rPr>
          <w:rStyle w:val="StyleUnderline"/>
          <w:highlight w:val="yellow"/>
        </w:rPr>
        <w:t>” effects</w:t>
      </w:r>
      <w:r w:rsidRPr="008E6F59">
        <w:t xml:space="preserve">. I suggest that the </w:t>
      </w:r>
      <w:r w:rsidRPr="008E6F59">
        <w:rPr>
          <w:rStyle w:val="StyleUnderline"/>
          <w:highlight w:val="yellow"/>
        </w:rPr>
        <w:t xml:space="preserve">fear-producing targets are foreign states that exhibit </w:t>
      </w:r>
      <w:r w:rsidRPr="008E6F59">
        <w:rPr>
          <w:rStyle w:val="Emphasis"/>
          <w:highlight w:val="yellow"/>
        </w:rPr>
        <w:t>rapidly rising power</w:t>
      </w:r>
      <w:r w:rsidRPr="008E6F59">
        <w:rPr>
          <w:rStyle w:val="StyleUnderline"/>
          <w:highlight w:val="yellow"/>
        </w:rPr>
        <w:t xml:space="preserve"> or </w:t>
      </w:r>
      <w:r w:rsidRPr="008E6F59">
        <w:rPr>
          <w:rStyle w:val="Emphasis"/>
          <w:highlight w:val="yellow"/>
        </w:rPr>
        <w:t>manifest different identities</w:t>
      </w:r>
      <w:r w:rsidRPr="008E6F59">
        <w:rPr>
          <w:rStyle w:val="StyleUnderline"/>
        </w:rPr>
        <w:t>.</w:t>
      </w:r>
      <w:r w:rsidRPr="008E6F59">
        <w:t xml:space="preserve"> The greed-producing targets are foreign states occupying disputed territory or exercising regional/local hegemony despite declining power. In addition, I expect that political leaders prefer fear- or greed-producing targets that possess similar powers, because domestic audiences may see initiation of military conflicts against too-powerful states or too-weak states as excessively risky and unnecessary, respectively. </w:t>
      </w:r>
      <w:r w:rsidRPr="008E6F59">
        <w:rPr>
          <w:rStyle w:val="StyleUnderline"/>
          <w:highlight w:val="yellow"/>
        </w:rPr>
        <w:t xml:space="preserve">From </w:t>
      </w:r>
      <w:r w:rsidRPr="008E6F59">
        <w:rPr>
          <w:rStyle w:val="Emphasis"/>
          <w:highlight w:val="yellow"/>
        </w:rPr>
        <w:t>statistical analyses</w:t>
      </w:r>
      <w:r w:rsidRPr="008E6F59">
        <w:rPr>
          <w:rStyle w:val="StyleUnderline"/>
          <w:highlight w:val="yellow"/>
        </w:rPr>
        <w:t xml:space="preserve"> on directed dyad-years from 1920 to 2001</w:t>
      </w:r>
      <w:r w:rsidRPr="008E6F59">
        <w:rPr>
          <w:rStyle w:val="StyleUnderline"/>
        </w:rPr>
        <w:t xml:space="preserve">, I find that </w:t>
      </w:r>
      <w:r w:rsidRPr="008E6F59">
        <w:rPr>
          <w:rStyle w:val="StyleUnderline"/>
          <w:highlight w:val="yellow"/>
        </w:rPr>
        <w:t>the presence of a rising power</w:t>
      </w:r>
      <w:r w:rsidRPr="008E6F59">
        <w:rPr>
          <w:rStyle w:val="StyleUnderline"/>
        </w:rPr>
        <w:t xml:space="preserve">, a </w:t>
      </w:r>
      <w:r w:rsidRPr="008E6F59">
        <w:rPr>
          <w:rStyle w:val="StyleUnderline"/>
          <w:highlight w:val="yellow"/>
        </w:rPr>
        <w:t>territory target, or</w:t>
      </w:r>
      <w:r w:rsidRPr="008E6F59">
        <w:rPr>
          <w:rStyle w:val="StyleUnderline"/>
        </w:rPr>
        <w:t xml:space="preserve"> a </w:t>
      </w:r>
      <w:r w:rsidRPr="008E6F59">
        <w:rPr>
          <w:rStyle w:val="StyleUnderline"/>
          <w:highlight w:val="yellow"/>
        </w:rPr>
        <w:t>hegemony target contributes to</w:t>
      </w:r>
      <w:r w:rsidRPr="008E6F59">
        <w:rPr>
          <w:rStyle w:val="StyleUnderline"/>
        </w:rPr>
        <w:t xml:space="preserve"> the </w:t>
      </w:r>
      <w:r w:rsidRPr="008E6F59">
        <w:rPr>
          <w:rStyle w:val="StyleUnderline"/>
          <w:highlight w:val="yellow"/>
        </w:rPr>
        <w:t>correlation between domestic unrest and</w:t>
      </w:r>
      <w:r w:rsidRPr="008E6F59">
        <w:rPr>
          <w:rStyle w:val="StyleUnderline"/>
        </w:rPr>
        <w:t xml:space="preserve"> the initiation of </w:t>
      </w:r>
      <w:r w:rsidRPr="008E6F59">
        <w:rPr>
          <w:rStyle w:val="StyleUnderline"/>
          <w:highlight w:val="yellow"/>
        </w:rPr>
        <w:t xml:space="preserve">interstate conflict in a </w:t>
      </w:r>
      <w:r w:rsidRPr="008E6F59">
        <w:rPr>
          <w:rStyle w:val="Emphasis"/>
          <w:highlight w:val="yellow"/>
        </w:rPr>
        <w:t>statistically significant way.</w:t>
      </w:r>
    </w:p>
    <w:p w14:paraId="69070BF3" w14:textId="77777777" w:rsidR="008720A4" w:rsidRPr="008E6F59" w:rsidRDefault="008720A4" w:rsidP="008720A4">
      <w:pPr>
        <w:pStyle w:val="Heading4"/>
        <w:rPr>
          <w:rFonts w:cs="Times New Roman"/>
          <w:u w:val="single"/>
        </w:rPr>
      </w:pPr>
      <w:r w:rsidRPr="008E6F59">
        <w:rPr>
          <w:rFonts w:cs="Times New Roman"/>
        </w:rPr>
        <w:t xml:space="preserve">Strong empirical support – only our studies account for </w:t>
      </w:r>
      <w:r w:rsidRPr="008E6F59">
        <w:rPr>
          <w:rFonts w:cs="Times New Roman"/>
          <w:u w:val="single"/>
        </w:rPr>
        <w:t xml:space="preserve">interactions </w:t>
      </w:r>
      <w:r w:rsidRPr="008E6F59">
        <w:rPr>
          <w:rFonts w:cs="Times New Roman"/>
        </w:rPr>
        <w:t>of domestic unrest and appropriate foreign targets – causes great power transition wars</w:t>
      </w:r>
    </w:p>
    <w:p w14:paraId="4E625147" w14:textId="77777777" w:rsidR="008720A4" w:rsidRPr="008E6F59" w:rsidRDefault="008720A4" w:rsidP="008720A4">
      <w:r w:rsidRPr="008E6F59">
        <w:rPr>
          <w:rStyle w:val="Style13ptBold"/>
        </w:rPr>
        <w:t xml:space="preserve">Jung, 13 --- </w:t>
      </w:r>
      <w:r w:rsidRPr="008E6F59">
        <w:t xml:space="preserve">Sung </w:t>
      </w:r>
      <w:proofErr w:type="spellStart"/>
      <w:r w:rsidRPr="008E6F59">
        <w:t>Chul</w:t>
      </w:r>
      <w:proofErr w:type="spellEnd"/>
      <w:r w:rsidRPr="008E6F59">
        <w:t xml:space="preserve"> Jung, </w:t>
      </w:r>
      <w:proofErr w:type="spellStart"/>
      <w:r w:rsidRPr="008E6F59">
        <w:t>Myongji</w:t>
      </w:r>
      <w:proofErr w:type="spellEnd"/>
      <w:r w:rsidRPr="008E6F59">
        <w:t xml:space="preserve"> University, Seoul, Foreign Policy, International Relations, PhD, International Studies Quarterly, 6/24, http://onlinelibrary.wiley.com/doi/10.1111/isqu.12087/full</w:t>
      </w:r>
    </w:p>
    <w:p w14:paraId="2CD4EF21" w14:textId="77777777" w:rsidR="008720A4" w:rsidRPr="008E6F59" w:rsidRDefault="008720A4" w:rsidP="008720A4">
      <w:r w:rsidRPr="008E6F59">
        <w:rPr>
          <w:rStyle w:val="StyleUnderline"/>
        </w:rPr>
        <w:t xml:space="preserve">Conclusion and Implications In sum, </w:t>
      </w:r>
      <w:r w:rsidRPr="008E6F59">
        <w:rPr>
          <w:rStyle w:val="StyleUnderline"/>
          <w:highlight w:val="yellow"/>
        </w:rPr>
        <w:t xml:space="preserve">domestically troubled states have </w:t>
      </w:r>
      <w:r w:rsidRPr="008E6F59">
        <w:rPr>
          <w:rStyle w:val="Emphasis"/>
          <w:highlight w:val="yellow"/>
        </w:rPr>
        <w:t>two faces</w:t>
      </w:r>
      <w:r w:rsidRPr="008E6F59">
        <w:rPr>
          <w:rStyle w:val="StyleUnderline"/>
        </w:rPr>
        <w:t xml:space="preserve">: They are </w:t>
      </w:r>
      <w:r w:rsidRPr="008E6F59">
        <w:rPr>
          <w:rStyle w:val="StyleUnderline"/>
          <w:highlight w:val="yellow"/>
        </w:rPr>
        <w:t>aggressive against some, but not</w:t>
      </w:r>
      <w:r w:rsidRPr="008E6F59">
        <w:rPr>
          <w:rStyle w:val="StyleUnderline"/>
        </w:rPr>
        <w:t xml:space="preserve"> against </w:t>
      </w:r>
      <w:r w:rsidRPr="008E6F59">
        <w:rPr>
          <w:rStyle w:val="StyleUnderline"/>
          <w:highlight w:val="yellow"/>
        </w:rPr>
        <w:t xml:space="preserve">others. When faced with domestic unrest, </w:t>
      </w:r>
      <w:r w:rsidRPr="008E6F59">
        <w:rPr>
          <w:rStyle w:val="StyleUnderline"/>
        </w:rPr>
        <w:t>political</w:t>
      </w:r>
      <w:r w:rsidRPr="008E6F59">
        <w:rPr>
          <w:rStyle w:val="StyleUnderline"/>
          <w:highlight w:val="yellow"/>
        </w:rPr>
        <w:t xml:space="preserve"> leaders</w:t>
      </w:r>
      <w:r w:rsidRPr="008E6F59">
        <w:t xml:space="preserve"> should </w:t>
      </w:r>
      <w:r w:rsidRPr="008E6F59">
        <w:rPr>
          <w:rStyle w:val="StyleUnderline"/>
          <w:highlight w:val="yellow"/>
        </w:rPr>
        <w:t>succeed in selling</w:t>
      </w:r>
      <w:r w:rsidRPr="008E6F59">
        <w:rPr>
          <w:rStyle w:val="StyleUnderline"/>
        </w:rPr>
        <w:t xml:space="preserve"> their military </w:t>
      </w:r>
      <w:r w:rsidRPr="008E6F59">
        <w:rPr>
          <w:rStyle w:val="StyleUnderline"/>
          <w:highlight w:val="yellow"/>
        </w:rPr>
        <w:t xml:space="preserve">aggression to domestic audience by </w:t>
      </w:r>
      <w:r w:rsidRPr="008E6F59">
        <w:rPr>
          <w:rStyle w:val="Emphasis"/>
          <w:highlight w:val="yellow"/>
        </w:rPr>
        <w:t>choosing appropriate targets</w:t>
      </w:r>
      <w:r w:rsidRPr="008E6F59">
        <w:rPr>
          <w:rStyle w:val="StyleUnderline"/>
        </w:rPr>
        <w:t>.</w:t>
      </w:r>
      <w:r w:rsidRPr="008E6F59">
        <w:t xml:space="preserve"> In other words, </w:t>
      </w:r>
      <w:r w:rsidRPr="008E6F59">
        <w:rPr>
          <w:rStyle w:val="StyleUnderline"/>
        </w:rPr>
        <w:t xml:space="preserve">political </w:t>
      </w:r>
      <w:r w:rsidRPr="008E6F59">
        <w:rPr>
          <w:rStyle w:val="StyleUnderline"/>
          <w:highlight w:val="yellow"/>
        </w:rPr>
        <w:t>leaders are motivated by domestic conditions, but also constrained by foreign conditions. This is why this study focusing on</w:t>
      </w:r>
      <w:r w:rsidRPr="008E6F59">
        <w:rPr>
          <w:rStyle w:val="StyleUnderline"/>
        </w:rPr>
        <w:t xml:space="preserve"> the in</w:t>
      </w:r>
      <w:r w:rsidRPr="008E6F59">
        <w:rPr>
          <w:rStyle w:val="StyleUnderline"/>
          <w:highlight w:val="yellow"/>
        </w:rPr>
        <w:t xml:space="preserve">teraction between domestic unrest and foreign conditions finds </w:t>
      </w:r>
      <w:r w:rsidRPr="008E6F59">
        <w:rPr>
          <w:rStyle w:val="Emphasis"/>
          <w:highlight w:val="yellow"/>
        </w:rPr>
        <w:t>stronger empirical support</w:t>
      </w:r>
      <w:r w:rsidRPr="008E6F59">
        <w:rPr>
          <w:rStyle w:val="StyleUnderline"/>
          <w:highlight w:val="yellow"/>
        </w:rPr>
        <w:t xml:space="preserve"> than previous</w:t>
      </w:r>
      <w:r w:rsidRPr="008E6F59">
        <w:rPr>
          <w:rStyle w:val="StyleUnderline"/>
        </w:rPr>
        <w:t xml:space="preserve"> large-N </w:t>
      </w:r>
      <w:r w:rsidRPr="008E6F59">
        <w:rPr>
          <w:rStyle w:val="StyleUnderline"/>
          <w:highlight w:val="yellow"/>
        </w:rPr>
        <w:t>studies on diversionary conflict</w:t>
      </w:r>
      <w:r w:rsidRPr="008E6F59">
        <w:t xml:space="preserve">. In fact, as noted from the emergence of neoclassical realism and its popularity at least since the 1990s,19 </w:t>
      </w:r>
      <w:r w:rsidRPr="008E6F59">
        <w:rPr>
          <w:rStyle w:val="StyleUnderline"/>
          <w:highlight w:val="yellow"/>
        </w:rPr>
        <w:t>many IR scholars</w:t>
      </w:r>
      <w:r w:rsidRPr="008E6F59">
        <w:t xml:space="preserve"> have begun to </w:t>
      </w:r>
      <w:r w:rsidRPr="008E6F59">
        <w:rPr>
          <w:rStyle w:val="StyleUnderline"/>
          <w:highlight w:val="yellow"/>
        </w:rPr>
        <w:t xml:space="preserve">call for renewed attention to the </w:t>
      </w:r>
      <w:r w:rsidRPr="008E6F59">
        <w:rPr>
          <w:rStyle w:val="Emphasis"/>
          <w:highlight w:val="yellow"/>
        </w:rPr>
        <w:t>interaction of factors across levels</w:t>
      </w:r>
      <w:r w:rsidRPr="008E6F59">
        <w:t xml:space="preserve"> (Elman </w:t>
      </w:r>
      <w:proofErr w:type="gramStart"/>
      <w:r w:rsidRPr="008E6F59">
        <w:t>1997:viiii</w:t>
      </w:r>
      <w:proofErr w:type="gramEnd"/>
      <w:r w:rsidRPr="008E6F59">
        <w:t xml:space="preserve">; Levy and Thompson 2010:212). </w:t>
      </w:r>
      <w:r w:rsidRPr="008E6F59">
        <w:rPr>
          <w:rStyle w:val="StyleUnderline"/>
        </w:rPr>
        <w:t xml:space="preserve">This study shows how </w:t>
      </w:r>
      <w:r w:rsidRPr="008E6F59">
        <w:rPr>
          <w:rStyle w:val="StyleUnderline"/>
          <w:highlight w:val="yellow"/>
        </w:rPr>
        <w:t xml:space="preserve">this approach leads to a </w:t>
      </w:r>
      <w:r w:rsidRPr="008E6F59">
        <w:rPr>
          <w:rStyle w:val="Emphasis"/>
          <w:highlight w:val="yellow"/>
        </w:rPr>
        <w:t>logically more complete</w:t>
      </w:r>
      <w:r w:rsidRPr="008E6F59">
        <w:rPr>
          <w:rStyle w:val="StyleUnderline"/>
          <w:highlight w:val="yellow"/>
        </w:rPr>
        <w:t xml:space="preserve"> explanation of onsets of power transition and territorial conflicts</w:t>
      </w:r>
      <w:r w:rsidRPr="008E6F59">
        <w:rPr>
          <w:highlight w:val="yellow"/>
        </w:rPr>
        <w:t>.</w:t>
      </w:r>
      <w:r w:rsidRPr="008E6F59">
        <w:t xml:space="preserve"> On the one hand, students of international security have asked when a declining power adopts a preventive action against a rising power and when a state initiates a military action in order to stop an unfavorable change in balance of power. </w:t>
      </w:r>
      <w:r w:rsidRPr="008E6F59">
        <w:rPr>
          <w:rStyle w:val="StyleUnderline"/>
        </w:rPr>
        <w:t xml:space="preserve">By testing the rising power target hypothesis, I found that </w:t>
      </w:r>
      <w:r w:rsidRPr="008E6F59">
        <w:rPr>
          <w:rStyle w:val="StyleUnderline"/>
          <w:highlight w:val="yellow"/>
        </w:rPr>
        <w:t xml:space="preserve">domestic unrest </w:t>
      </w:r>
      <w:r w:rsidRPr="008E6F59">
        <w:rPr>
          <w:rStyle w:val="Emphasis"/>
          <w:highlight w:val="yellow"/>
        </w:rPr>
        <w:t>significantly influences</w:t>
      </w:r>
      <w:r w:rsidRPr="008E6F59">
        <w:rPr>
          <w:rStyle w:val="StyleUnderline"/>
          <w:highlight w:val="yellow"/>
        </w:rPr>
        <w:t xml:space="preserve"> a relatively declining power's initiation of military conflict. Only when suffering from domestic unrest is a declining power </w:t>
      </w:r>
      <w:r w:rsidRPr="008E6F59">
        <w:rPr>
          <w:rStyle w:val="Emphasis"/>
          <w:highlight w:val="yellow"/>
        </w:rPr>
        <w:t>more likely to start a military conflict against a rising power target</w:t>
      </w:r>
      <w:r w:rsidRPr="008E6F59">
        <w:rPr>
          <w:rStyle w:val="StyleUnderline"/>
        </w:rPr>
        <w:t xml:space="preserve"> than against a non-attractive target.</w:t>
      </w:r>
      <w:r w:rsidRPr="008E6F59">
        <w:t xml:space="preserve"> When a state sees a relative decline but has no internal troubles, its targeting of a rising power is as likely as is the targeting of a non-attractive state. This tendency is strongest when a potential target is “slightly stronger” than a potential initiator. In addition, this study shows that declining hegemonic powers are preferred as military targets by domestically troubled states. From the result of testing the hegemony target hypothesis, I find that domestically troubled states are more likely to initiate interstate conflict with declining hegemons than with non-attractive targets. This implies that a regional or local hegemon's decline often invites military aggression by other states. Second, this study also provides an answer to an old question in security studies, namely “When and why do territorial conflicts (re)occur?” </w:t>
      </w:r>
      <w:r w:rsidRPr="008E6F59">
        <w:rPr>
          <w:rStyle w:val="StyleUnderline"/>
        </w:rPr>
        <w:t>By testing the territorial target hypothesis, this study shows that a challenger</w:t>
      </w:r>
      <w:r w:rsidRPr="008E6F59">
        <w:t xml:space="preserve"> in a territorial claim </w:t>
      </w:r>
      <w:r w:rsidRPr="008E6F59">
        <w:rPr>
          <w:rStyle w:val="StyleUnderline"/>
        </w:rPr>
        <w:t>is more likely to initiate a military conflict</w:t>
      </w:r>
      <w:r w:rsidRPr="008E6F59">
        <w:t xml:space="preserve"> against its territorial claim opponent </w:t>
      </w:r>
      <w:r w:rsidRPr="008E6F59">
        <w:rPr>
          <w:rStyle w:val="StyleUnderline"/>
        </w:rPr>
        <w:t xml:space="preserve">when it suffers from domestic </w:t>
      </w:r>
      <w:r w:rsidRPr="008E6F59">
        <w:rPr>
          <w:rStyle w:val="StyleUnderline"/>
        </w:rPr>
        <w:lastRenderedPageBreak/>
        <w:t>troubles than when it is experiencing no internal trouble</w:t>
      </w:r>
      <w:r w:rsidRPr="008E6F59">
        <w:t xml:space="preserve">. What is interesting is that this tendency is most apparent when a potential target is “weaker” than a potential initiator. By targeting a weaker territorial target rather than a stronger one, political leaders may sell their military action as risk-free and beneficial to their domestic audience and then demand public support for their leadership. </w:t>
      </w:r>
      <w:r w:rsidRPr="008E6F59">
        <w:rPr>
          <w:rStyle w:val="StyleUnderline"/>
        </w:rPr>
        <w:t xml:space="preserve">In </w:t>
      </w:r>
      <w:r w:rsidRPr="008E6F59">
        <w:rPr>
          <w:rStyle w:val="StyleUnderline"/>
          <w:highlight w:val="yellow"/>
        </w:rPr>
        <w:t xml:space="preserve">sum, this result implies that political leaders are </w:t>
      </w:r>
      <w:r w:rsidRPr="008E6F59">
        <w:rPr>
          <w:rStyle w:val="Emphasis"/>
          <w:highlight w:val="yellow"/>
        </w:rPr>
        <w:t>often incentivized to favor diversionary behavior</w:t>
      </w:r>
      <w:r w:rsidRPr="008E6F59">
        <w:t xml:space="preserve"> when their states are seeking to (re)occupy disputed territory.</w:t>
      </w:r>
    </w:p>
    <w:p w14:paraId="7FE692C3" w14:textId="77777777" w:rsidR="008720A4" w:rsidRPr="008E6F59" w:rsidRDefault="008720A4" w:rsidP="008720A4">
      <w:pPr>
        <w:pStyle w:val="Heading4"/>
        <w:rPr>
          <w:rFonts w:cs="Times New Roman"/>
        </w:rPr>
      </w:pPr>
      <w:r w:rsidRPr="008E6F59">
        <w:rPr>
          <w:rFonts w:cs="Times New Roman"/>
          <w:u w:val="single"/>
        </w:rPr>
        <w:t>Only</w:t>
      </w:r>
      <w:r w:rsidRPr="008E6F59">
        <w:rPr>
          <w:rFonts w:cs="Times New Roman"/>
        </w:rPr>
        <w:t xml:space="preserve"> our studies accounts for </w:t>
      </w:r>
      <w:r w:rsidRPr="008E6F59">
        <w:rPr>
          <w:rFonts w:cs="Times New Roman"/>
          <w:u w:val="single"/>
        </w:rPr>
        <w:t xml:space="preserve">combo </w:t>
      </w:r>
      <w:r w:rsidRPr="008E6F59">
        <w:rPr>
          <w:rFonts w:cs="Times New Roman"/>
        </w:rPr>
        <w:t xml:space="preserve">of internal factors AND external target – its </w:t>
      </w:r>
      <w:r w:rsidRPr="008E6F59">
        <w:rPr>
          <w:rFonts w:cs="Times New Roman"/>
          <w:u w:val="single"/>
        </w:rPr>
        <w:t xml:space="preserve">quantitatively significant </w:t>
      </w:r>
      <w:r w:rsidRPr="008E6F59">
        <w:rPr>
          <w:rFonts w:cs="Times New Roman"/>
        </w:rPr>
        <w:t xml:space="preserve">– indicts don’t apply </w:t>
      </w:r>
    </w:p>
    <w:p w14:paraId="4B993182" w14:textId="77777777" w:rsidR="008720A4" w:rsidRPr="008E6F59" w:rsidRDefault="008720A4" w:rsidP="008720A4">
      <w:r w:rsidRPr="008E6F59">
        <w:rPr>
          <w:rStyle w:val="Style13ptBold"/>
        </w:rPr>
        <w:t xml:space="preserve">Jung, 13 --- </w:t>
      </w:r>
      <w:r w:rsidRPr="008E6F59">
        <w:t xml:space="preserve">Sung </w:t>
      </w:r>
      <w:proofErr w:type="spellStart"/>
      <w:r w:rsidRPr="008E6F59">
        <w:t>Chul</w:t>
      </w:r>
      <w:proofErr w:type="spellEnd"/>
      <w:r w:rsidRPr="008E6F59">
        <w:t xml:space="preserve"> Jung, </w:t>
      </w:r>
      <w:proofErr w:type="spellStart"/>
      <w:r w:rsidRPr="008E6F59">
        <w:t>Myongji</w:t>
      </w:r>
      <w:proofErr w:type="spellEnd"/>
      <w:r w:rsidRPr="008E6F59">
        <w:t xml:space="preserve"> University, Seoul, Foreign Policy, International Relations, PhD, International Studies Quarterly, 6/24, http://onlinelibrary.wiley.com/doi/10.1111/isqu.12087/full</w:t>
      </w:r>
    </w:p>
    <w:p w14:paraId="4F0D2D01" w14:textId="77777777" w:rsidR="008720A4" w:rsidRPr="008E6F59" w:rsidRDefault="008720A4" w:rsidP="008720A4">
      <w:r w:rsidRPr="008E6F59">
        <w:t xml:space="preserve">States fight wars. Why? </w:t>
      </w:r>
      <w:r w:rsidRPr="008E6F59">
        <w:rPr>
          <w:rStyle w:val="StyleUnderline"/>
          <w:highlight w:val="yellow"/>
        </w:rPr>
        <w:t>Domestic unrest has been regarded as</w:t>
      </w:r>
      <w:r w:rsidRPr="008E6F59">
        <w:rPr>
          <w:rStyle w:val="StyleUnderline"/>
        </w:rPr>
        <w:t xml:space="preserve"> one of the </w:t>
      </w:r>
      <w:r w:rsidRPr="008E6F59">
        <w:rPr>
          <w:rStyle w:val="StyleUnderline"/>
          <w:highlight w:val="yellow"/>
        </w:rPr>
        <w:t>causes of interstate war</w:t>
      </w:r>
      <w:r w:rsidRPr="008E6F59">
        <w:t xml:space="preserve">.1 Many journalists as well as </w:t>
      </w:r>
      <w:r w:rsidRPr="008E6F59">
        <w:rPr>
          <w:rStyle w:val="StyleUnderline"/>
        </w:rPr>
        <w:t xml:space="preserve">scholars </w:t>
      </w:r>
      <w:r w:rsidRPr="008E6F59">
        <w:t xml:space="preserve">often </w:t>
      </w:r>
      <w:r w:rsidRPr="008E6F59">
        <w:rPr>
          <w:rStyle w:val="StyleUnderline"/>
        </w:rPr>
        <w:t>shed light on domestic troubles</w:t>
      </w:r>
      <w:r w:rsidRPr="008E6F59">
        <w:t xml:space="preserve"> in their attempts </w:t>
      </w:r>
      <w:r w:rsidRPr="008E6F59">
        <w:rPr>
          <w:rStyle w:val="StyleUnderline"/>
        </w:rPr>
        <w:t>to explain why political leaders choose military aggression.</w:t>
      </w:r>
      <w:r w:rsidRPr="008E6F59">
        <w:t xml:space="preserve"> According to their view</w:t>
      </w:r>
      <w:r w:rsidRPr="008E6F59">
        <w:rPr>
          <w:rStyle w:val="StyleUnderline"/>
        </w:rPr>
        <w:t xml:space="preserve">, leaders with domestic vulnerability </w:t>
      </w:r>
      <w:r w:rsidRPr="008E6F59">
        <w:t xml:space="preserve">tend to </w:t>
      </w:r>
      <w:r w:rsidRPr="008E6F59">
        <w:rPr>
          <w:rStyle w:val="StyleUnderline"/>
        </w:rPr>
        <w:t>initiate interstate conflicts</w:t>
      </w:r>
      <w:r w:rsidRPr="008E6F59">
        <w:t xml:space="preserve"> in order </w:t>
      </w:r>
      <w:r w:rsidRPr="008E6F59">
        <w:rPr>
          <w:rStyle w:val="StyleUnderline"/>
        </w:rPr>
        <w:t>to divert public attention to foreign affairs and to call for domestic support for their leadership</w:t>
      </w:r>
      <w:r w:rsidRPr="008E6F59">
        <w:t xml:space="preserve">. This </w:t>
      </w:r>
      <w:r w:rsidRPr="008E6F59">
        <w:rPr>
          <w:rStyle w:val="StyleUnderline"/>
          <w:highlight w:val="yellow"/>
        </w:rPr>
        <w:t>diversionary war theory has gained support from</w:t>
      </w:r>
      <w:r w:rsidRPr="008E6F59">
        <w:rPr>
          <w:rStyle w:val="StyleUnderline"/>
        </w:rPr>
        <w:t xml:space="preserve"> inductive (</w:t>
      </w:r>
      <w:r w:rsidRPr="008E6F59">
        <w:rPr>
          <w:rStyle w:val="StyleUnderline"/>
          <w:highlight w:val="yellow"/>
        </w:rPr>
        <w:t>case studies) and</w:t>
      </w:r>
      <w:r w:rsidRPr="008E6F59">
        <w:rPr>
          <w:rStyle w:val="StyleUnderline"/>
        </w:rPr>
        <w:t xml:space="preserve"> deductive studies (</w:t>
      </w:r>
      <w:r w:rsidRPr="008E6F59">
        <w:rPr>
          <w:rStyle w:val="StyleUnderline"/>
          <w:highlight w:val="yellow"/>
        </w:rPr>
        <w:t>formal modeling</w:t>
      </w:r>
      <w:r w:rsidRPr="008E6F59">
        <w:t>). On the one hand, some international relations (</w:t>
      </w:r>
      <w:r w:rsidRPr="008E6F59">
        <w:rPr>
          <w:rStyle w:val="StyleUnderline"/>
          <w:highlight w:val="yellow"/>
        </w:rPr>
        <w:t>IR) scholars have shown</w:t>
      </w:r>
      <w:r w:rsidRPr="008E6F59">
        <w:t xml:space="preserve">, by analyzing individual historical cases such as the Falklands/Malvinas War and World War I, that </w:t>
      </w:r>
      <w:r w:rsidRPr="008E6F59">
        <w:rPr>
          <w:rStyle w:val="StyleUnderline"/>
        </w:rPr>
        <w:t xml:space="preserve">political </w:t>
      </w:r>
      <w:r w:rsidRPr="008E6F59">
        <w:rPr>
          <w:rStyle w:val="StyleUnderline"/>
          <w:highlight w:val="yellow"/>
        </w:rPr>
        <w:t>leaders' decisions</w:t>
      </w:r>
      <w:r w:rsidRPr="008E6F59">
        <w:rPr>
          <w:rStyle w:val="StyleUnderline"/>
        </w:rPr>
        <w:t xml:space="preserve"> for </w:t>
      </w:r>
      <w:r w:rsidRPr="008E6F59">
        <w:rPr>
          <w:rStyle w:val="StyleUnderline"/>
          <w:highlight w:val="yellow"/>
        </w:rPr>
        <w:t>using military force</w:t>
      </w:r>
      <w:r w:rsidRPr="008E6F59">
        <w:rPr>
          <w:rStyle w:val="StyleUnderline"/>
        </w:rPr>
        <w:t xml:space="preserve"> against other states </w:t>
      </w:r>
      <w:r w:rsidRPr="008E6F59">
        <w:rPr>
          <w:rStyle w:val="StyleUnderline"/>
          <w:highlight w:val="yellow"/>
        </w:rPr>
        <w:t>are driven by personal rather than national interests</w:t>
      </w:r>
      <w:r w:rsidRPr="008E6F59">
        <w:t xml:space="preserve">.2 </w:t>
      </w:r>
      <w:r w:rsidRPr="008E6F59">
        <w:rPr>
          <w:rStyle w:val="StyleUnderline"/>
        </w:rPr>
        <w:t>When faced with domestic challenges to their political leadership, struggling leaders have initiated international conflict, demanded domestic strong support for “national” survival and interests, and stigmatized their political opponents as anti-patriotic</w:t>
      </w:r>
      <w:r w:rsidRPr="008E6F59">
        <w:t xml:space="preserve">. On the other, some </w:t>
      </w:r>
      <w:r w:rsidRPr="008E6F59">
        <w:rPr>
          <w:rStyle w:val="StyleUnderline"/>
        </w:rPr>
        <w:t>scholars have developed an agent-principal analytic framework in which an unpopular leader is expected to initiate a foreign conflict in order to demonstrate his/her competence to a domestic audience</w:t>
      </w:r>
      <w:r w:rsidRPr="008E6F59">
        <w:t xml:space="preserve"> and increase the probability of staying in power. (Richards, Morgan, Wilson, </w:t>
      </w:r>
      <w:proofErr w:type="spellStart"/>
      <w:r w:rsidRPr="008E6F59">
        <w:t>Schwebach</w:t>
      </w:r>
      <w:proofErr w:type="spellEnd"/>
      <w:r w:rsidRPr="008E6F59">
        <w:t xml:space="preserve">, and Young 1993; </w:t>
      </w:r>
      <w:proofErr w:type="spellStart"/>
      <w:r w:rsidRPr="008E6F59">
        <w:t>Tarar</w:t>
      </w:r>
      <w:proofErr w:type="spellEnd"/>
      <w:r w:rsidRPr="008E6F59">
        <w:t xml:space="preserve"> 2006).3 </w:t>
      </w:r>
      <w:r w:rsidRPr="008E6F59">
        <w:rPr>
          <w:rStyle w:val="StyleUnderline"/>
        </w:rPr>
        <w:t xml:space="preserve">Diversionary action is a rational decision made by domestically vulnerable leaders whose primary concern is for personal political survival. </w:t>
      </w:r>
      <w:r w:rsidRPr="008E6F59">
        <w:rPr>
          <w:rStyle w:val="StyleUnderline"/>
          <w:highlight w:val="yellow"/>
        </w:rPr>
        <w:t>However, this</w:t>
      </w:r>
      <w:r w:rsidRPr="008E6F59">
        <w:rPr>
          <w:rStyle w:val="StyleUnderline"/>
        </w:rPr>
        <w:t xml:space="preserve"> diversionary war </w:t>
      </w:r>
      <w:r w:rsidRPr="008E6F59">
        <w:rPr>
          <w:rStyle w:val="StyleUnderline"/>
          <w:highlight w:val="yellow"/>
        </w:rPr>
        <w:t>theory has faced</w:t>
      </w:r>
      <w:r w:rsidRPr="008E6F59">
        <w:rPr>
          <w:rStyle w:val="StyleUnderline"/>
        </w:rPr>
        <w:t xml:space="preserve"> a </w:t>
      </w:r>
      <w:r w:rsidRPr="008E6F59">
        <w:rPr>
          <w:rStyle w:val="StyleUnderline"/>
          <w:highlight w:val="yellow"/>
        </w:rPr>
        <w:t>challenge from statistical analyses</w:t>
      </w:r>
      <w:r w:rsidRPr="008E6F59">
        <w:rPr>
          <w:rStyle w:val="StyleUnderline"/>
        </w:rPr>
        <w:t xml:space="preserve"> for a large number of cases</w:t>
      </w:r>
      <w:r w:rsidRPr="008E6F59">
        <w:t xml:space="preserve"> (</w:t>
      </w:r>
      <w:proofErr w:type="spellStart"/>
      <w:r w:rsidRPr="008E6F59">
        <w:t>Rummel</w:t>
      </w:r>
      <w:proofErr w:type="spellEnd"/>
      <w:r w:rsidRPr="008E6F59">
        <w:t xml:space="preserve"> 1963; </w:t>
      </w:r>
      <w:proofErr w:type="spellStart"/>
      <w:r w:rsidRPr="008E6F59">
        <w:t>Tanter</w:t>
      </w:r>
      <w:proofErr w:type="spellEnd"/>
      <w:r w:rsidRPr="008E6F59">
        <w:t xml:space="preserve"> 1966; </w:t>
      </w:r>
      <w:proofErr w:type="spellStart"/>
      <w:r w:rsidRPr="008E6F59">
        <w:t>Ostrom</w:t>
      </w:r>
      <w:proofErr w:type="spellEnd"/>
      <w:r w:rsidRPr="008E6F59">
        <w:t xml:space="preserve"> and Job 1986; </w:t>
      </w:r>
      <w:proofErr w:type="spellStart"/>
      <w:r w:rsidRPr="008E6F59">
        <w:t>Meernik</w:t>
      </w:r>
      <w:proofErr w:type="spellEnd"/>
      <w:r w:rsidRPr="008E6F59">
        <w:t xml:space="preserve"> 2004).4 Although IR scholars could prove and show how diversionary incentives contributed to the onset of interstate conflicts in formal modeling and descriptive case studies, </w:t>
      </w:r>
      <w:r w:rsidRPr="008E6F59">
        <w:rPr>
          <w:rStyle w:val="StyleUnderline"/>
        </w:rPr>
        <w:t xml:space="preserve">the </w:t>
      </w:r>
      <w:r w:rsidRPr="008E6F59">
        <w:rPr>
          <w:rStyle w:val="StyleUnderline"/>
          <w:highlight w:val="yellow"/>
        </w:rPr>
        <w:t>quantitative evidence</w:t>
      </w:r>
      <w:r w:rsidRPr="008E6F59">
        <w:t xml:space="preserve"> for the correlation between domestic unrest and interstate conflict </w:t>
      </w:r>
      <w:r w:rsidRPr="008E6F59">
        <w:rPr>
          <w:rStyle w:val="StyleUnderline"/>
          <w:highlight w:val="yellow"/>
        </w:rPr>
        <w:t>was not strong enough</w:t>
      </w:r>
      <w:r w:rsidRPr="008E6F59">
        <w:rPr>
          <w:rStyle w:val="StyleUnderline"/>
        </w:rPr>
        <w:t xml:space="preserve"> to support the diversionary war theory</w:t>
      </w:r>
      <w:r w:rsidRPr="008E6F59">
        <w:t xml:space="preserve">. </w:t>
      </w:r>
      <w:r w:rsidRPr="008E6F59">
        <w:rPr>
          <w:rStyle w:val="StyleUnderline"/>
        </w:rPr>
        <w:t>This gap</w:t>
      </w:r>
      <w:r w:rsidRPr="008E6F59">
        <w:t xml:space="preserve"> </w:t>
      </w:r>
      <w:r w:rsidRPr="008E6F59">
        <w:rPr>
          <w:rStyle w:val="StyleUnderline"/>
        </w:rPr>
        <w:t>between theory and evidence, and between anecdotal studies and large-N studies, has led some scholars to seek some condition</w:t>
      </w:r>
      <w:r w:rsidRPr="008E6F59">
        <w:t>—such as regime type—</w:t>
      </w:r>
      <w:r w:rsidRPr="008E6F59">
        <w:rPr>
          <w:rStyle w:val="StyleUnderline"/>
        </w:rPr>
        <w:t>under which domestic unrest causes interstate conflict</w:t>
      </w:r>
      <w:r w:rsidRPr="008E6F59">
        <w:t xml:space="preserve">. One good example is the absence of democratic diversion. Some have argued that </w:t>
      </w:r>
      <w:r w:rsidRPr="008E6F59">
        <w:rPr>
          <w:rStyle w:val="StyleUnderline"/>
        </w:rPr>
        <w:t xml:space="preserve">democracies are more likely than </w:t>
      </w:r>
      <w:proofErr w:type="spellStart"/>
      <w:r w:rsidRPr="008E6F59">
        <w:rPr>
          <w:rStyle w:val="StyleUnderline"/>
        </w:rPr>
        <w:t>nondemocracies</w:t>
      </w:r>
      <w:proofErr w:type="spellEnd"/>
      <w:r w:rsidRPr="008E6F59">
        <w:rPr>
          <w:rStyle w:val="StyleUnderline"/>
        </w:rPr>
        <w:t xml:space="preserve"> to initiate diversionary conflict, because democratic leaders cannot rely on the repression authoritarian leaders often use and because they are more vulnerable to overt domestic dissatisfaction</w:t>
      </w:r>
      <w:r w:rsidRPr="008E6F59">
        <w:t xml:space="preserve"> (</w:t>
      </w:r>
      <w:proofErr w:type="spellStart"/>
      <w:r w:rsidRPr="008E6F59">
        <w:t>Gelpi</w:t>
      </w:r>
      <w:proofErr w:type="spellEnd"/>
      <w:r w:rsidRPr="008E6F59">
        <w:t xml:space="preserve"> 1997; Kisangani and Pickering 2009). By contrast, others insist that democratic leaders are not able to initiate a diversionary conflict even if they are willing to do so. Democratic leaders, they say, cannot hide their hostile intention due to transparency of decision making; furthermore, their potential targets may make strategic moves in order to avoid being a target in international conflict (Smith 1996; Leeds and Davis 1997; Clark 2003). </w:t>
      </w:r>
      <w:r w:rsidRPr="008E6F59">
        <w:rPr>
          <w:rStyle w:val="StyleUnderline"/>
          <w:highlight w:val="yellow"/>
        </w:rPr>
        <w:t xml:space="preserve">This study focuses on </w:t>
      </w:r>
      <w:r w:rsidRPr="008E6F59">
        <w:rPr>
          <w:rStyle w:val="Emphasis"/>
          <w:highlight w:val="yellow"/>
        </w:rPr>
        <w:t>types of</w:t>
      </w:r>
      <w:r w:rsidRPr="008E6F59">
        <w:rPr>
          <w:rStyle w:val="Emphasis"/>
        </w:rPr>
        <w:t xml:space="preserve"> potential </w:t>
      </w:r>
      <w:r w:rsidRPr="008E6F59">
        <w:rPr>
          <w:rStyle w:val="Emphasis"/>
          <w:highlight w:val="yellow"/>
        </w:rPr>
        <w:t>targets</w:t>
      </w:r>
      <w:r w:rsidRPr="008E6F59">
        <w:rPr>
          <w:rStyle w:val="StyleUnderline"/>
        </w:rPr>
        <w:t xml:space="preserve"> in order </w:t>
      </w:r>
      <w:r w:rsidRPr="008E6F59">
        <w:rPr>
          <w:rStyle w:val="StyleUnderline"/>
          <w:highlight w:val="yellow"/>
        </w:rPr>
        <w:t xml:space="preserve">to explore </w:t>
      </w:r>
      <w:r w:rsidRPr="008E6F59">
        <w:rPr>
          <w:rStyle w:val="Emphasis"/>
          <w:highlight w:val="yellow"/>
        </w:rPr>
        <w:t>whether and when</w:t>
      </w:r>
      <w:r w:rsidRPr="008E6F59">
        <w:rPr>
          <w:rStyle w:val="StyleUnderline"/>
          <w:highlight w:val="yellow"/>
        </w:rPr>
        <w:t xml:space="preserve"> domestic unrest leads to interstate conflict.</w:t>
      </w:r>
      <w:r w:rsidRPr="008E6F59">
        <w:rPr>
          <w:rStyle w:val="StyleUnderline"/>
        </w:rPr>
        <w:t xml:space="preserve"> The driving question here is: “What kinds of states attract diversionary actions by domestically troubled states? Given that struggling leaders seek a foreign state with which a conflict can produce domestic support,</w:t>
      </w:r>
      <w:r w:rsidRPr="008E6F59">
        <w:t xml:space="preserve"> and not a domestic backfire, </w:t>
      </w:r>
      <w:r w:rsidRPr="008E6F59">
        <w:rPr>
          <w:rStyle w:val="StyleUnderline"/>
          <w:highlight w:val="yellow"/>
        </w:rPr>
        <w:t>it is worthwhile to take</w:t>
      </w:r>
      <w:r w:rsidRPr="008E6F59">
        <w:rPr>
          <w:rStyle w:val="StyleUnderline"/>
        </w:rPr>
        <w:t xml:space="preserve"> into </w:t>
      </w:r>
      <w:r w:rsidRPr="008E6F59">
        <w:rPr>
          <w:rStyle w:val="StyleUnderline"/>
          <w:highlight w:val="yellow"/>
        </w:rPr>
        <w:t>consideration</w:t>
      </w:r>
      <w:r w:rsidRPr="008E6F59">
        <w:rPr>
          <w:rStyle w:val="StyleUnderline"/>
        </w:rPr>
        <w:t xml:space="preserve"> the </w:t>
      </w:r>
      <w:r w:rsidRPr="008E6F59">
        <w:rPr>
          <w:rStyle w:val="Emphasis"/>
          <w:highlight w:val="yellow"/>
        </w:rPr>
        <w:t xml:space="preserve">combination </w:t>
      </w:r>
      <w:r w:rsidRPr="008E6F59">
        <w:rPr>
          <w:rStyle w:val="StyleUnderline"/>
          <w:highlight w:val="yellow"/>
        </w:rPr>
        <w:t>of internal</w:t>
      </w:r>
      <w:r w:rsidRPr="008E6F59">
        <w:rPr>
          <w:rStyle w:val="StyleUnderline"/>
        </w:rPr>
        <w:t xml:space="preserve"> </w:t>
      </w:r>
      <w:r w:rsidRPr="008E6F59">
        <w:rPr>
          <w:rStyle w:val="StyleUnderline"/>
          <w:highlight w:val="yellow"/>
        </w:rPr>
        <w:t>conditions</w:t>
      </w:r>
      <w:r w:rsidRPr="008E6F59">
        <w:t xml:space="preserve"> (for example, </w:t>
      </w:r>
      <w:r w:rsidRPr="008E6F59">
        <w:rPr>
          <w:rStyle w:val="StyleUnderline"/>
        </w:rPr>
        <w:t xml:space="preserve">domestic </w:t>
      </w:r>
      <w:r w:rsidRPr="008E6F59">
        <w:rPr>
          <w:rStyle w:val="StyleUnderline"/>
          <w:highlight w:val="yellow"/>
        </w:rPr>
        <w:t>unrest) and external</w:t>
      </w:r>
      <w:r w:rsidRPr="008E6F59">
        <w:rPr>
          <w:rStyle w:val="StyleUnderline"/>
        </w:rPr>
        <w:t xml:space="preserve"> conditions</w:t>
      </w:r>
      <w:r w:rsidRPr="008E6F59">
        <w:t xml:space="preserve"> (for example, </w:t>
      </w:r>
      <w:r w:rsidRPr="008E6F59">
        <w:rPr>
          <w:rStyle w:val="StyleUnderline"/>
        </w:rPr>
        <w:t xml:space="preserve">potential </w:t>
      </w:r>
      <w:r w:rsidRPr="008E6F59">
        <w:rPr>
          <w:rStyle w:val="StyleUnderline"/>
          <w:highlight w:val="yellow"/>
        </w:rPr>
        <w:t>target)</w:t>
      </w:r>
      <w:r w:rsidRPr="008E6F59">
        <w:rPr>
          <w:rStyle w:val="StyleUnderline"/>
        </w:rPr>
        <w:t xml:space="preserve"> in order </w:t>
      </w:r>
      <w:r w:rsidRPr="008E6F59">
        <w:rPr>
          <w:rStyle w:val="StyleUnderline"/>
          <w:highlight w:val="yellow"/>
        </w:rPr>
        <w:t>to have</w:t>
      </w:r>
      <w:r w:rsidRPr="008E6F59">
        <w:rPr>
          <w:rStyle w:val="StyleUnderline"/>
        </w:rPr>
        <w:t xml:space="preserve"> a </w:t>
      </w:r>
      <w:r w:rsidRPr="008E6F59">
        <w:rPr>
          <w:rStyle w:val="Emphasis"/>
          <w:highlight w:val="yellow"/>
        </w:rPr>
        <w:t>better understanding of foreign aggression</w:t>
      </w:r>
      <w:r w:rsidRPr="008E6F59">
        <w:t xml:space="preserve">. Why did General Leopoldo </w:t>
      </w:r>
      <w:proofErr w:type="spellStart"/>
      <w:r w:rsidRPr="008E6F59">
        <w:t>Galtieri</w:t>
      </w:r>
      <w:proofErr w:type="spellEnd"/>
      <w:r w:rsidRPr="008E6F59">
        <w:t xml:space="preserve">, for example, choose to occupy the Falkland Islands, but not initiate a non-territorial conflict </w:t>
      </w:r>
      <w:r w:rsidRPr="008E6F59">
        <w:lastRenderedPageBreak/>
        <w:t xml:space="preserve">or a conflict with other states?5 Based on the assumption that </w:t>
      </w:r>
      <w:r w:rsidRPr="008E6F59">
        <w:rPr>
          <w:rStyle w:val="StyleUnderline"/>
        </w:rPr>
        <w:t>political leaders' decisions for diversionary action include prudent choices of targets</w:t>
      </w:r>
      <w:r w:rsidRPr="008E6F59">
        <w:t xml:space="preserve">, this study examines whether and how </w:t>
      </w:r>
      <w:r w:rsidRPr="008E6F59">
        <w:rPr>
          <w:rStyle w:val="StyleUnderline"/>
        </w:rPr>
        <w:t xml:space="preserve">domestic unrest and </w:t>
      </w:r>
      <w:r w:rsidRPr="008E6F59">
        <w:rPr>
          <w:rStyle w:val="Emphasis"/>
        </w:rPr>
        <w:t>some types</w:t>
      </w:r>
      <w:r w:rsidRPr="008E6F59">
        <w:rPr>
          <w:rStyle w:val="StyleUnderline"/>
        </w:rPr>
        <w:t xml:space="preserve"> of foreign target result in interstate conflict. </w:t>
      </w:r>
      <w:r w:rsidRPr="008E6F59">
        <w:rPr>
          <w:rStyle w:val="StyleUnderline"/>
          <w:highlight w:val="yellow"/>
        </w:rPr>
        <w:t xml:space="preserve">Only </w:t>
      </w:r>
      <w:r w:rsidRPr="008E6F59">
        <w:rPr>
          <w:rStyle w:val="Emphasis"/>
          <w:highlight w:val="yellow"/>
        </w:rPr>
        <w:t>limited attention</w:t>
      </w:r>
      <w:r w:rsidRPr="008E6F59">
        <w:rPr>
          <w:rStyle w:val="StyleUnderline"/>
          <w:highlight w:val="yellow"/>
        </w:rPr>
        <w:t xml:space="preserve"> has been paid to diversionary targets</w:t>
      </w:r>
      <w:r w:rsidRPr="008E6F59">
        <w:t xml:space="preserve">.6 Some scholars have pointed to dyadic condition (that is, rivalry and “contentious issues”) in order to explore whether dyad types affect diversionary military action (Mitchell and </w:t>
      </w:r>
      <w:proofErr w:type="spellStart"/>
      <w:r w:rsidRPr="008E6F59">
        <w:t>Prins</w:t>
      </w:r>
      <w:proofErr w:type="spellEnd"/>
      <w:r w:rsidRPr="008E6F59">
        <w:t xml:space="preserve"> 2004; Mitchell and </w:t>
      </w:r>
      <w:proofErr w:type="spellStart"/>
      <w:r w:rsidRPr="008E6F59">
        <w:t>Thyne</w:t>
      </w:r>
      <w:proofErr w:type="spellEnd"/>
      <w:r w:rsidRPr="008E6F59">
        <w:t xml:space="preserve"> 2010). </w:t>
      </w:r>
      <w:r w:rsidRPr="008E6F59">
        <w:rPr>
          <w:rStyle w:val="StyleUnderline"/>
          <w:highlight w:val="yellow"/>
        </w:rPr>
        <w:t>All</w:t>
      </w:r>
      <w:r w:rsidRPr="008E6F59">
        <w:rPr>
          <w:rStyle w:val="StyleUnderline"/>
        </w:rPr>
        <w:t xml:space="preserve"> territorial and hegemonic </w:t>
      </w:r>
      <w:r w:rsidRPr="008E6F59">
        <w:rPr>
          <w:rStyle w:val="StyleUnderline"/>
          <w:highlight w:val="yellow"/>
        </w:rPr>
        <w:t>rivals</w:t>
      </w:r>
      <w:r w:rsidRPr="008E6F59">
        <w:t xml:space="preserve">, however, </w:t>
      </w:r>
      <w:r w:rsidRPr="008E6F59">
        <w:rPr>
          <w:rStyle w:val="StyleUnderline"/>
          <w:highlight w:val="yellow"/>
        </w:rPr>
        <w:t xml:space="preserve">are </w:t>
      </w:r>
      <w:r w:rsidRPr="008E6F59">
        <w:rPr>
          <w:rStyle w:val="Emphasis"/>
          <w:highlight w:val="yellow"/>
        </w:rPr>
        <w:t>not equal</w:t>
      </w:r>
      <w:r w:rsidRPr="008E6F59">
        <w:rPr>
          <w:rStyle w:val="StyleUnderline"/>
          <w:highlight w:val="yellow"/>
        </w:rPr>
        <w:t xml:space="preserve"> in producing domestic support</w:t>
      </w:r>
      <w:r w:rsidRPr="008E6F59">
        <w:rPr>
          <w:rStyle w:val="StyleUnderline"/>
        </w:rPr>
        <w:t>. By differentiating territorial rivals</w:t>
      </w:r>
      <w:r w:rsidRPr="008E6F59">
        <w:t xml:space="preserve"> in terms of challengers and defenders, and hegemonic competitors in terms of declining and non-declining, </w:t>
      </w:r>
      <w:r w:rsidRPr="008E6F59">
        <w:rPr>
          <w:rStyle w:val="StyleUnderline"/>
        </w:rPr>
        <w:t xml:space="preserve">this study expects and shows that </w:t>
      </w:r>
      <w:r w:rsidRPr="008E6F59">
        <w:rPr>
          <w:rStyle w:val="StyleUnderline"/>
          <w:highlight w:val="yellow"/>
        </w:rPr>
        <w:t xml:space="preserve">some rivals are </w:t>
      </w:r>
      <w:r w:rsidRPr="008E6F59">
        <w:rPr>
          <w:rStyle w:val="Emphasis"/>
          <w:highlight w:val="yellow"/>
        </w:rPr>
        <w:t>more popular</w:t>
      </w:r>
      <w:r w:rsidRPr="008E6F59">
        <w:rPr>
          <w:rStyle w:val="Emphasis"/>
        </w:rPr>
        <w:t xml:space="preserve"> diversionary </w:t>
      </w:r>
      <w:r w:rsidRPr="008E6F59">
        <w:rPr>
          <w:rStyle w:val="Emphasis"/>
          <w:highlight w:val="yellow"/>
        </w:rPr>
        <w:t>targets</w:t>
      </w:r>
      <w:r w:rsidRPr="008E6F59">
        <w:rPr>
          <w:rStyle w:val="StyleUnderline"/>
        </w:rPr>
        <w:t xml:space="preserve"> than others. </w:t>
      </w:r>
      <w:r w:rsidRPr="008E6F59">
        <w:t xml:space="preserve">This article proceeds as follows. First, </w:t>
      </w:r>
      <w:r w:rsidRPr="008E6F59">
        <w:rPr>
          <w:rStyle w:val="StyleUnderline"/>
        </w:rPr>
        <w:t xml:space="preserve">I propose a diversionary target theory that expects </w:t>
      </w:r>
      <w:r w:rsidRPr="008E6F59">
        <w:rPr>
          <w:rStyle w:val="StyleUnderline"/>
          <w:highlight w:val="yellow"/>
        </w:rPr>
        <w:t>domestically vulnerable leaders</w:t>
      </w:r>
      <w:r w:rsidRPr="008E6F59">
        <w:rPr>
          <w:rStyle w:val="StyleUnderline"/>
        </w:rPr>
        <w:t xml:space="preserve"> to </w:t>
      </w:r>
      <w:r w:rsidRPr="008E6F59">
        <w:rPr>
          <w:rStyle w:val="StyleUnderline"/>
          <w:highlight w:val="yellow"/>
        </w:rPr>
        <w:t>prefer fear-producing targets</w:t>
      </w:r>
      <w:r w:rsidRPr="008E6F59">
        <w:rPr>
          <w:rStyle w:val="StyleUnderline"/>
        </w:rPr>
        <w:t xml:space="preserve"> </w:t>
      </w:r>
      <w:r w:rsidRPr="008E6F59">
        <w:rPr>
          <w:rStyle w:val="StyleUnderline"/>
          <w:highlight w:val="yellow"/>
        </w:rPr>
        <w:t>(states with rising power and different identities</w:t>
      </w:r>
      <w:r w:rsidRPr="008E6F59">
        <w:t xml:space="preserve">), </w:t>
      </w:r>
      <w:r w:rsidRPr="008E6F59">
        <w:rPr>
          <w:rStyle w:val="StyleUnderline"/>
          <w:highlight w:val="yellow"/>
        </w:rPr>
        <w:t>greed-producing targets</w:t>
      </w:r>
      <w:r w:rsidRPr="008E6F59">
        <w:rPr>
          <w:rStyle w:val="StyleUnderline"/>
        </w:rPr>
        <w:t xml:space="preserve"> (states occupying disputed territory and </w:t>
      </w:r>
      <w:r w:rsidRPr="008E6F59">
        <w:rPr>
          <w:rStyle w:val="StyleUnderline"/>
          <w:highlight w:val="yellow"/>
        </w:rPr>
        <w:t>possessing regional</w:t>
      </w:r>
      <w:r w:rsidRPr="008E6F59">
        <w:rPr>
          <w:rStyle w:val="StyleUnderline"/>
        </w:rPr>
        <w:t xml:space="preserve"> or local </w:t>
      </w:r>
      <w:r w:rsidRPr="008E6F59">
        <w:rPr>
          <w:rStyle w:val="StyleUnderline"/>
          <w:highlight w:val="yellow"/>
        </w:rPr>
        <w:t>hegemon)</w:t>
      </w:r>
      <w:r w:rsidRPr="008E6F59">
        <w:rPr>
          <w:rStyle w:val="StyleUnderline"/>
        </w:rPr>
        <w:t>, and similar power targets</w:t>
      </w:r>
      <w:r w:rsidRPr="008E6F59">
        <w:t xml:space="preserve">. Second, I explain my </w:t>
      </w:r>
      <w:r w:rsidRPr="008E6F59">
        <w:rPr>
          <w:rStyle w:val="Emphasis"/>
          <w:highlight w:val="yellow"/>
        </w:rPr>
        <w:t>quantitative research</w:t>
      </w:r>
      <w:r w:rsidRPr="008E6F59">
        <w:t xml:space="preserve"> design, discussing case selection and measurement. Third, I show how my </w:t>
      </w:r>
      <w:r w:rsidRPr="008E6F59">
        <w:rPr>
          <w:rStyle w:val="StyleUnderline"/>
          <w:highlight w:val="yellow"/>
        </w:rPr>
        <w:t>analysis results</w:t>
      </w:r>
      <w:r w:rsidRPr="008E6F59">
        <w:rPr>
          <w:rStyle w:val="StyleUnderline"/>
        </w:rPr>
        <w:t xml:space="preserve"> in </w:t>
      </w:r>
      <w:r w:rsidRPr="008E6F59">
        <w:rPr>
          <w:rStyle w:val="Emphasis"/>
          <w:highlight w:val="yellow"/>
        </w:rPr>
        <w:t>support for</w:t>
      </w:r>
      <w:r w:rsidRPr="008E6F59">
        <w:rPr>
          <w:rStyle w:val="Emphasis"/>
        </w:rPr>
        <w:t xml:space="preserve"> my </w:t>
      </w:r>
      <w:r w:rsidRPr="008E6F59">
        <w:rPr>
          <w:rStyle w:val="Emphasis"/>
          <w:highlight w:val="yellow"/>
        </w:rPr>
        <w:t>hypotheses</w:t>
      </w:r>
      <w:r w:rsidRPr="008E6F59">
        <w:rPr>
          <w:rStyle w:val="StyleUnderline"/>
        </w:rPr>
        <w:t xml:space="preserve"> on the rising power, territory, and hegemony target</w:t>
      </w:r>
      <w:r w:rsidRPr="008E6F59">
        <w:t xml:space="preserve"> and refutes my hypothesis for the identity target. Lastly, I discuss the contribution that this study makes to understanding of territorial conflicts and power transition conflicts.</w:t>
      </w:r>
    </w:p>
    <w:p w14:paraId="478464F7" w14:textId="77777777" w:rsidR="008720A4" w:rsidRPr="008E6F59" w:rsidRDefault="008720A4" w:rsidP="008720A4"/>
    <w:p w14:paraId="3D223D42" w14:textId="77777777" w:rsidR="008720A4" w:rsidRPr="008E6F59" w:rsidRDefault="00C65E58" w:rsidP="008720A4">
      <w:pPr>
        <w:pStyle w:val="Heading3"/>
        <w:rPr>
          <w:rFonts w:cs="Times New Roman"/>
        </w:rPr>
      </w:pPr>
      <w:r w:rsidRPr="008E6F59">
        <w:rPr>
          <w:rFonts w:cs="Times New Roman"/>
        </w:rPr>
        <w:lastRenderedPageBreak/>
        <w:t xml:space="preserve">Diversionary War---A2: No war – Trump </w:t>
      </w:r>
    </w:p>
    <w:p w14:paraId="6594EB89" w14:textId="77777777" w:rsidR="008720A4" w:rsidRPr="008E6F59" w:rsidRDefault="008720A4" w:rsidP="008720A4"/>
    <w:p w14:paraId="1D1CC974" w14:textId="77777777" w:rsidR="008720A4" w:rsidRPr="008E6F59" w:rsidRDefault="008720A4" w:rsidP="008720A4">
      <w:pPr>
        <w:pStyle w:val="Heading4"/>
        <w:rPr>
          <w:rFonts w:cs="Times New Roman"/>
        </w:rPr>
      </w:pPr>
      <w:r w:rsidRPr="008E6F59">
        <w:rPr>
          <w:rFonts w:cs="Times New Roman"/>
        </w:rPr>
        <w:t>Specifically true for Trump - risk of miscalculation is high</w:t>
      </w:r>
    </w:p>
    <w:p w14:paraId="74692315" w14:textId="77777777" w:rsidR="008720A4" w:rsidRPr="008E6F59" w:rsidRDefault="008720A4" w:rsidP="008720A4">
      <w:pPr>
        <w:rPr>
          <w:rStyle w:val="Style13ptBold"/>
          <w:b w:val="0"/>
        </w:rPr>
      </w:pPr>
      <w:proofErr w:type="spellStart"/>
      <w:r w:rsidRPr="008E6F59">
        <w:rPr>
          <w:rStyle w:val="Style13ptBold"/>
        </w:rPr>
        <w:t>Torpey</w:t>
      </w:r>
      <w:proofErr w:type="spellEnd"/>
      <w:r w:rsidRPr="008E6F59">
        <w:rPr>
          <w:rStyle w:val="Style13ptBold"/>
        </w:rPr>
        <w:t xml:space="preserve"> 4/26</w:t>
      </w:r>
      <w:r w:rsidRPr="008E6F59">
        <w:rPr>
          <w:rStyle w:val="Style13ptBold"/>
          <w:b w:val="0"/>
        </w:rPr>
        <w:t xml:space="preserve"> </w:t>
      </w:r>
      <w:r w:rsidRPr="008E6F59">
        <w:rPr>
          <w:rStyle w:val="Style13ptBold"/>
          <w:b w:val="0"/>
          <w:sz w:val="16"/>
        </w:rPr>
        <w:t xml:space="preserve">(John, Presidential Professor of Sociology and History and Director of the Ralph Bunche Institute for International Studies at the Graduate Center of the City University of New York, “Defining </w:t>
      </w:r>
      <w:proofErr w:type="spellStart"/>
      <w:r w:rsidRPr="008E6F59">
        <w:rPr>
          <w:rStyle w:val="Style13ptBold"/>
          <w:b w:val="0"/>
          <w:sz w:val="16"/>
        </w:rPr>
        <w:t>Trumpism</w:t>
      </w:r>
      <w:proofErr w:type="spellEnd"/>
      <w:r w:rsidRPr="008E6F59">
        <w:rPr>
          <w:rStyle w:val="Style13ptBold"/>
          <w:b w:val="0"/>
          <w:sz w:val="16"/>
        </w:rPr>
        <w:t>: Making sense of the first 100 days”, http://thehill.com/blogs/pundits-blog/the-administration/330686-defining-trumpism-making-sense-of-the-trumps-first-100)</w:t>
      </w:r>
    </w:p>
    <w:p w14:paraId="0073C276" w14:textId="77777777" w:rsidR="008720A4" w:rsidRPr="008E6F59" w:rsidRDefault="008720A4" w:rsidP="008720A4">
      <w:pPr>
        <w:rPr>
          <w:rStyle w:val="Emphasis"/>
          <w:highlight w:val="yellow"/>
        </w:rPr>
      </w:pPr>
      <w:r w:rsidRPr="008E6F59">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8E6F59">
        <w:rPr>
          <w:rStyle w:val="StyleUnderline"/>
          <w:highlight w:val="yellow"/>
        </w:rPr>
        <w:t>this is a dangerous moment with a White House occupied by a president whose only qualification for election was a charismatic connection with a strategically located base swayed by nostalgic images of a once-and-future “great” America</w:t>
      </w:r>
      <w:r w:rsidRPr="008E6F59">
        <w:t xml:space="preserve">. It is dangerous because the president’s only real political capital is his charisma, and charismatic leaders must deliver heroic feats. With the morass on the domestic side, </w:t>
      </w:r>
      <w:r w:rsidRPr="008E6F59">
        <w:rPr>
          <w:rStyle w:val="StyleUnderline"/>
          <w:highlight w:val="yellow"/>
        </w:rPr>
        <w:t xml:space="preserve">Trump has turned his limited attention span to international affairs, where the </w:t>
      </w:r>
      <w:r w:rsidRPr="008E6F59">
        <w:rPr>
          <w:rStyle w:val="Emphasis"/>
          <w:highlight w:val="yellow"/>
        </w:rPr>
        <w:t>risks of miscalculation and violent death are much greater.</w:t>
      </w:r>
    </w:p>
    <w:p w14:paraId="73F7D6A5" w14:textId="77777777" w:rsidR="008720A4" w:rsidRPr="008E6F59" w:rsidRDefault="008720A4" w:rsidP="008720A4">
      <w:pPr>
        <w:pStyle w:val="Heading4"/>
        <w:rPr>
          <w:rFonts w:cs="Times New Roman"/>
        </w:rPr>
      </w:pPr>
      <w:r w:rsidRPr="008E6F59">
        <w:rPr>
          <w:rFonts w:cs="Times New Roman"/>
        </w:rPr>
        <w:t>Insecurity drives Trump – Risks escalation of multiple hotspots</w:t>
      </w:r>
    </w:p>
    <w:p w14:paraId="05F27779" w14:textId="77777777" w:rsidR="008720A4" w:rsidRPr="008E6F59" w:rsidRDefault="008720A4" w:rsidP="008720A4">
      <w:pPr>
        <w:rPr>
          <w:rStyle w:val="Style13ptBold"/>
          <w:b w:val="0"/>
        </w:rPr>
      </w:pPr>
      <w:r w:rsidRPr="008E6F59">
        <w:rPr>
          <w:rStyle w:val="Style13ptBold"/>
        </w:rPr>
        <w:t>Bouie 4/24</w:t>
      </w:r>
      <w:r w:rsidRPr="008E6F59">
        <w:rPr>
          <w:rStyle w:val="Style13ptBold"/>
          <w:b w:val="0"/>
        </w:rPr>
        <w:t xml:space="preserve"> </w:t>
      </w:r>
      <w:r w:rsidRPr="008E6F59">
        <w:rPr>
          <w:rStyle w:val="Style13ptBold"/>
          <w:b w:val="0"/>
          <w:sz w:val="14"/>
        </w:rPr>
        <w:t>(</w:t>
      </w:r>
      <w:proofErr w:type="spellStart"/>
      <w:r w:rsidRPr="008E6F59">
        <w:rPr>
          <w:rStyle w:val="Style13ptBold"/>
          <w:b w:val="0"/>
          <w:sz w:val="14"/>
        </w:rPr>
        <w:t>Jamelle</w:t>
      </w:r>
      <w:proofErr w:type="spellEnd"/>
      <w:r w:rsidRPr="008E6F59">
        <w:rPr>
          <w:rStyle w:val="Style13ptBold"/>
          <w:b w:val="0"/>
          <w:sz w:val="14"/>
        </w:rPr>
        <w:t xml:space="preserve">, staff @ Slate, “Trump’s Defining Trait”, </w:t>
      </w:r>
      <w:hyperlink r:id="rId28" w:history="1">
        <w:r w:rsidRPr="008E6F59">
          <w:rPr>
            <w:rStyle w:val="Hyperlink"/>
            <w:sz w:val="14"/>
          </w:rPr>
          <w:t>http://www.slate.com/articles/news_and_politics/politics/2017/04/</w:t>
        </w:r>
      </w:hyperlink>
      <w:r w:rsidRPr="008E6F59">
        <w:rPr>
          <w:rStyle w:val="Style13ptBold"/>
          <w:b w:val="0"/>
          <w:sz w:val="14"/>
        </w:rPr>
        <w:t xml:space="preserve"> how_trump_could_save_his_flailing_presidency_with_smart_tax_reform.html)</w:t>
      </w:r>
    </w:p>
    <w:p w14:paraId="41DE21D1" w14:textId="77777777" w:rsidR="008720A4" w:rsidRPr="008E6F59" w:rsidRDefault="008720A4" w:rsidP="008720A4">
      <w:r w:rsidRPr="008E6F59">
        <w:t xml:space="preserve">Donald </w:t>
      </w:r>
      <w:r w:rsidRPr="008E6F59">
        <w:rPr>
          <w:rStyle w:val="StyleUnderline"/>
          <w:highlight w:val="yellow"/>
        </w:rPr>
        <w:t>Trump has</w:t>
      </w:r>
      <w:r w:rsidRPr="008E6F59">
        <w:t xml:space="preserve"> just </w:t>
      </w:r>
      <w:r w:rsidRPr="008E6F59">
        <w:rPr>
          <w:rStyle w:val="StyleUnderline"/>
          <w:highlight w:val="yellow"/>
        </w:rPr>
        <w:t>three months in office</w:t>
      </w:r>
      <w:r w:rsidRPr="008E6F59">
        <w:t xml:space="preserve">, </w:t>
      </w:r>
      <w:r w:rsidRPr="008E6F59">
        <w:rPr>
          <w:rStyle w:val="StyleUnderline"/>
          <w:highlight w:val="yellow"/>
        </w:rPr>
        <w:t>but</w:t>
      </w:r>
      <w:r w:rsidRPr="008E6F59">
        <w:t xml:space="preserve"> even now, </w:t>
      </w:r>
      <w:r w:rsidRPr="008E6F59">
        <w:rPr>
          <w:rStyle w:val="StyleUnderline"/>
          <w:highlight w:val="yellow"/>
        </w:rPr>
        <w:t>we can see what he brings to the White House</w:t>
      </w:r>
      <w:r w:rsidRPr="008E6F59">
        <w:t xml:space="preserve">. Not the strength or mastery he works to project with every public appearance, but its opposite: </w:t>
      </w:r>
      <w:r w:rsidRPr="008E6F59">
        <w:rPr>
          <w:rStyle w:val="StyleUnderline"/>
          <w:highlight w:val="yellow"/>
        </w:rPr>
        <w:t>insecurity</w:t>
      </w:r>
      <w:r w:rsidRPr="008E6F59">
        <w:t xml:space="preserve">. As president, </w:t>
      </w:r>
      <w:r w:rsidRPr="008E6F59">
        <w:rPr>
          <w:rStyle w:val="StyleUnderline"/>
          <w:highlight w:val="yellow"/>
        </w:rPr>
        <w:t>Trump is profoundly insecure</w:t>
      </w:r>
      <w:r w:rsidRPr="008E6F59">
        <w:t xml:space="preserve">: insecure about his electoral victory, insecure </w:t>
      </w:r>
      <w:r w:rsidRPr="008E6F59">
        <w:rPr>
          <w:rStyle w:val="StyleUnderline"/>
          <w:highlight w:val="yellow"/>
        </w:rPr>
        <w:t>about his public standing</w:t>
      </w:r>
      <w:r w:rsidRPr="008E6F59">
        <w:t xml:space="preserve">, </w:t>
      </w:r>
      <w:r w:rsidRPr="008E6F59">
        <w:rPr>
          <w:sz w:val="14"/>
        </w:rPr>
        <w:t>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w:t>
      </w:r>
      <w:r w:rsidRPr="008E6F59">
        <w:t xml:space="preserve">. </w:t>
      </w:r>
      <w:r w:rsidRPr="008E6F59">
        <w:rPr>
          <w:rStyle w:val="StyleUnderline"/>
          <w:highlight w:val="yellow"/>
        </w:rPr>
        <w:t>Which is tied to another aspect of Trump’s insecurity: his childlike need for constant affirmation</w:t>
      </w:r>
      <w:r w:rsidRPr="008E6F59">
        <w:t xml:space="preserve">. “I have learned one thing, because I get treated very unfairly, that’s what I call it, the fake media,” said Trump, in a long non sequitur that came after the AP asked about his work building relationships with Democrats. “I get treated so badly,” he said, at one point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w:t>
      </w:r>
      <w:proofErr w:type="spellStart"/>
      <w:r w:rsidRPr="008E6F59">
        <w:t>dealmaking</w:t>
      </w:r>
      <w:proofErr w:type="spellEnd"/>
      <w:r w:rsidRPr="008E6F59">
        <w:t xml:space="preserve">. “Nobody wrote that story,” he said in reference to what he describes as major cost savings for military aircraft but what—in reality—is more modest and less tied to Trump’s negotiating skills. </w:t>
      </w:r>
      <w:r w:rsidRPr="008E6F59">
        <w:rPr>
          <w:rStyle w:val="StyleUnderline"/>
          <w:highlight w:val="yellow"/>
        </w:rPr>
        <w:t>With any</w:t>
      </w:r>
      <w:r w:rsidRPr="008E6F59">
        <w:t xml:space="preserve"> given </w:t>
      </w:r>
      <w:r w:rsidRPr="008E6F59">
        <w:rPr>
          <w:rStyle w:val="StyleUnderline"/>
          <w:highlight w:val="yellow"/>
        </w:rPr>
        <w:t>issue</w:t>
      </w:r>
      <w:r w:rsidRPr="008E6F59">
        <w:rPr>
          <w:rStyle w:val="StyleUnderline"/>
        </w:rPr>
        <w:t xml:space="preserve"> </w:t>
      </w:r>
      <w:r w:rsidRPr="008E6F59">
        <w:t xml:space="preserve">and on any given concern, </w:t>
      </w:r>
      <w:r w:rsidRPr="008E6F59">
        <w:rPr>
          <w:rStyle w:val="StyleUnderline"/>
          <w:highlight w:val="yellow"/>
        </w:rPr>
        <w:t>Trump turns immediately to how he’s perceived</w:t>
      </w:r>
      <w:r w:rsidRPr="008E6F59">
        <w:t>. 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It’s why, when the topic turned to his February address to Congress, Trump turned immediately to extreme hyperbole. “[S]</w:t>
      </w:r>
      <w:proofErr w:type="spellStart"/>
      <w:r w:rsidRPr="008E6F59">
        <w:t>ome</w:t>
      </w:r>
      <w:proofErr w:type="spellEnd"/>
      <w:r w:rsidRPr="008E6F59">
        <w:t xml:space="preserv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 ”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 </w:t>
      </w:r>
      <w:r w:rsidRPr="008E6F59">
        <w:rPr>
          <w:rStyle w:val="StyleUnderline"/>
          <w:highlight w:val="yellow"/>
        </w:rPr>
        <w:t>he is</w:t>
      </w:r>
      <w:r w:rsidRPr="008E6F59">
        <w:t xml:space="preserve"> clearly </w:t>
      </w:r>
      <w:r w:rsidRPr="008E6F59">
        <w:rPr>
          <w:rStyle w:val="StyleUnderline"/>
          <w:highlight w:val="yellow"/>
        </w:rPr>
        <w:t>preoccupied with</w:t>
      </w:r>
      <w:r w:rsidRPr="008E6F59">
        <w:t xml:space="preserve"> the </w:t>
      </w:r>
      <w:r w:rsidRPr="008E6F59">
        <w:rPr>
          <w:rStyle w:val="StyleUnderline"/>
          <w:highlight w:val="yellow"/>
        </w:rPr>
        <w:t xml:space="preserve">cable news and </w:t>
      </w:r>
      <w:proofErr w:type="spellStart"/>
      <w:r w:rsidRPr="008E6F59">
        <w:rPr>
          <w:rStyle w:val="StyleUnderline"/>
          <w:highlight w:val="yellow"/>
        </w:rPr>
        <w:t>hyperattentive</w:t>
      </w:r>
      <w:proofErr w:type="spellEnd"/>
      <w:r w:rsidRPr="008E6F59">
        <w:rPr>
          <w:rStyle w:val="StyleUnderline"/>
          <w:highlight w:val="yellow"/>
        </w:rPr>
        <w:t xml:space="preserve"> to what’s said about him</w:t>
      </w:r>
      <w:r w:rsidRPr="008E6F59">
        <w:t xml:space="preserve">. “By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8E6F59">
        <w:rPr>
          <w:rStyle w:val="StyleUnderline"/>
          <w:highlight w:val="yellow"/>
        </w:rPr>
        <w:t>Presidential insecurity isn’t harmless</w:t>
      </w:r>
      <w:r w:rsidRPr="008E6F59">
        <w:t xml:space="preserve">, especially </w:t>
      </w:r>
      <w:r w:rsidRPr="008E6F59">
        <w:rPr>
          <w:rStyle w:val="StyleUnderline"/>
          <w:highlight w:val="yellow"/>
        </w:rPr>
        <w:t>for a commander in chief who is obsessed with winning and who seems to see life as a dominance game</w:t>
      </w:r>
      <w:r w:rsidRPr="008E6F59">
        <w:t xml:space="preserve">, where someone or something has to be a loser. </w:t>
      </w:r>
      <w:r w:rsidRPr="008E6F59">
        <w:rPr>
          <w:rStyle w:val="StyleUnderline"/>
          <w:highlight w:val="yellow"/>
        </w:rPr>
        <w:t>What happens when the insecure president can’t move his agenda</w:t>
      </w:r>
      <w:r w:rsidRPr="008E6F59">
        <w:t xml:space="preserve"> through Congress? What happens when his plans fail? What does he do to ensure that, above all, he isn’t a loser? </w:t>
      </w:r>
      <w:r w:rsidRPr="008E6F59">
        <w:rPr>
          <w:rStyle w:val="StyleUnderline"/>
          <w:highlight w:val="yellow"/>
        </w:rPr>
        <w:t>If</w:t>
      </w:r>
      <w:r w:rsidRPr="008E6F59">
        <w:t xml:space="preserve"> our </w:t>
      </w:r>
      <w:r w:rsidRPr="008E6F59">
        <w:rPr>
          <w:rStyle w:val="StyleUnderline"/>
          <w:highlight w:val="yellow"/>
        </w:rPr>
        <w:t>recent</w:t>
      </w:r>
      <w:r w:rsidRPr="008E6F59">
        <w:rPr>
          <w:rStyle w:val="StyleUnderline"/>
        </w:rPr>
        <w:t xml:space="preserve"> </w:t>
      </w:r>
      <w:r w:rsidRPr="008E6F59">
        <w:lastRenderedPageBreak/>
        <w:t xml:space="preserve">national </w:t>
      </w:r>
      <w:r w:rsidRPr="008E6F59">
        <w:rPr>
          <w:rStyle w:val="StyleUnderline"/>
          <w:highlight w:val="yellow"/>
        </w:rPr>
        <w:t>adventures with Afghanistan, Syria, and North Korea are any indication, we have a</w:t>
      </w:r>
      <w:r w:rsidRPr="008E6F59">
        <w:t xml:space="preserve"> good, and </w:t>
      </w:r>
      <w:r w:rsidRPr="008E6F59">
        <w:rPr>
          <w:rStyle w:val="StyleUnderline"/>
          <w:highlight w:val="yellow"/>
        </w:rPr>
        <w:t>worrying, answer for that question</w:t>
      </w:r>
      <w:r w:rsidRPr="008E6F59">
        <w:t>.</w:t>
      </w:r>
    </w:p>
    <w:p w14:paraId="01C425FF" w14:textId="77777777" w:rsidR="008720A4" w:rsidRPr="008E6F59" w:rsidRDefault="008720A4" w:rsidP="008720A4">
      <w:pPr>
        <w:pStyle w:val="Heading4"/>
        <w:rPr>
          <w:rFonts w:cs="Times New Roman"/>
        </w:rPr>
      </w:pPr>
      <w:r w:rsidRPr="008E6F59">
        <w:rPr>
          <w:rFonts w:cs="Times New Roman"/>
        </w:rPr>
        <w:t xml:space="preserve">That </w:t>
      </w:r>
      <w:proofErr w:type="spellStart"/>
      <w:r w:rsidRPr="008E6F59">
        <w:rPr>
          <w:rFonts w:cs="Times New Roman"/>
        </w:rPr>
        <w:t>lashout</w:t>
      </w:r>
      <w:proofErr w:type="spellEnd"/>
      <w:r w:rsidRPr="008E6F59">
        <w:rPr>
          <w:rFonts w:cs="Times New Roman"/>
        </w:rPr>
        <w:t xml:space="preserve"> will be violent</w:t>
      </w:r>
    </w:p>
    <w:p w14:paraId="5CF25DA9" w14:textId="77777777" w:rsidR="008720A4" w:rsidRPr="008E6F59" w:rsidRDefault="008720A4" w:rsidP="008720A4">
      <w:pPr>
        <w:rPr>
          <w:rStyle w:val="Style13ptBold"/>
          <w:b w:val="0"/>
        </w:rPr>
      </w:pPr>
      <w:proofErr w:type="spellStart"/>
      <w:r w:rsidRPr="008E6F59">
        <w:rPr>
          <w:rStyle w:val="Style13ptBold"/>
        </w:rPr>
        <w:t>Chelala</w:t>
      </w:r>
      <w:proofErr w:type="spellEnd"/>
      <w:r w:rsidRPr="008E6F59">
        <w:rPr>
          <w:rStyle w:val="Style13ptBold"/>
        </w:rPr>
        <w:t xml:space="preserve"> 2/14</w:t>
      </w:r>
      <w:r w:rsidRPr="008E6F59">
        <w:rPr>
          <w:rStyle w:val="Style13ptBold"/>
          <w:b w:val="0"/>
          <w:sz w:val="18"/>
        </w:rPr>
        <w:t xml:space="preserve"> (Dr. Cesar, international public health consultant and the winner of several journalism awards, “Shrinks take a stab at what makes Trump tick”, http://www.japantimes.co.jp/opinion/2017/02/14/commentary/world-commentary/shrinks-take-stab-makes-trump-tick/#.WKPPcjsrJhE)</w:t>
      </w:r>
    </w:p>
    <w:p w14:paraId="58FFF4D0" w14:textId="77777777" w:rsidR="008720A4" w:rsidRPr="008E6F59" w:rsidRDefault="008720A4" w:rsidP="008720A4">
      <w:r w:rsidRPr="008E6F59">
        <w:t xml:space="preserve">In that regard, one could say that </w:t>
      </w:r>
      <w:r w:rsidRPr="008E6F59">
        <w:rPr>
          <w:rStyle w:val="StyleUnderline"/>
          <w:highlight w:val="yellow"/>
        </w:rPr>
        <w:t>Trump’s psychological characteristics are consistent with a person with</w:t>
      </w:r>
      <w:r w:rsidRPr="008E6F59">
        <w:rPr>
          <w:highlight w:val="yellow"/>
        </w:rPr>
        <w:t xml:space="preserve"> </w:t>
      </w:r>
      <w:r w:rsidRPr="008E6F59">
        <w:t xml:space="preserve">Antisocial Personality Disorder </w:t>
      </w:r>
      <w:r w:rsidRPr="008E6F59">
        <w:rPr>
          <w:rStyle w:val="StyleUnderline"/>
          <w:highlight w:val="yellow"/>
        </w:rPr>
        <w:t>(ASPD</w:t>
      </w:r>
      <w:r w:rsidRPr="008E6F59">
        <w:t xml:space="preserve">), </w:t>
      </w:r>
      <w:r w:rsidRPr="008E6F59">
        <w:rPr>
          <w:rStyle w:val="StyleUnderline"/>
          <w:highlight w:val="yellow"/>
        </w:rPr>
        <w:t>which is characterized by a pattern of disregard for</w:t>
      </w:r>
      <w:r w:rsidRPr="008E6F59">
        <w:t xml:space="preserve">, or violation of, </w:t>
      </w:r>
      <w:r w:rsidRPr="008E6F59">
        <w:rPr>
          <w:rStyle w:val="StyleUnderline"/>
          <w:highlight w:val="yellow"/>
        </w:rPr>
        <w:t>the rights of others</w:t>
      </w:r>
      <w:r w:rsidRPr="008E6F59">
        <w:t xml:space="preserve">. </w:t>
      </w:r>
      <w:r w:rsidRPr="008E6F59">
        <w:rPr>
          <w:rStyle w:val="StyleUnderline"/>
          <w:highlight w:val="yellow"/>
        </w:rPr>
        <w:t>Also apparent</w:t>
      </w:r>
      <w:r w:rsidRPr="008E6F59">
        <w:rPr>
          <w:highlight w:val="yellow"/>
        </w:rPr>
        <w:t xml:space="preserve"> </w:t>
      </w:r>
      <w:r w:rsidRPr="008E6F59">
        <w:t xml:space="preserve">in this disorder </w:t>
      </w:r>
      <w:r w:rsidRPr="008E6F59">
        <w:rPr>
          <w:rStyle w:val="StyleUnderline"/>
          <w:highlight w:val="yellow"/>
        </w:rPr>
        <w:t>is a history of</w:t>
      </w:r>
      <w:r w:rsidRPr="008E6F59">
        <w:rPr>
          <w:highlight w:val="yellow"/>
        </w:rPr>
        <w:t xml:space="preserve"> </w:t>
      </w:r>
      <w:r w:rsidRPr="008E6F59">
        <w:t xml:space="preserve">legal problems and of impulsive and </w:t>
      </w:r>
      <w:r w:rsidRPr="008E6F59">
        <w:rPr>
          <w:rStyle w:val="StyleUnderline"/>
          <w:highlight w:val="yellow"/>
        </w:rPr>
        <w:t>aggressive behavior</w:t>
      </w:r>
      <w:r w:rsidRPr="008E6F59">
        <w:t xml:space="preserve">. </w:t>
      </w:r>
      <w:r w:rsidRPr="008E6F59">
        <w:rPr>
          <w:rStyle w:val="StyleUnderline"/>
          <w:highlight w:val="yellow"/>
        </w:rPr>
        <w:t>Individuals with this disorder generally have no compunction in exploiting others in harmful ways for their own gain and pleasure</w:t>
      </w:r>
      <w:r w:rsidRPr="008E6F59">
        <w:t xml:space="preserve">. They frequently manipulate and deceive other people through a facade of wit and superficial charm, or even through intimidation and violence. What makes this disorder particularly dangerous is that among its other characteristics those who have it are often reckless and impulsive, and fail to consider the consequences of their actions. In addition, </w:t>
      </w:r>
      <w:r w:rsidRPr="008E6F59">
        <w:rPr>
          <w:rStyle w:val="StyleUnderline"/>
          <w:highlight w:val="yellow"/>
        </w:rPr>
        <w:t>they are often aggressive and manifest a lopsided temper, lashing out with violence to what they perceive is a provocation</w:t>
      </w:r>
      <w:r w:rsidRPr="008E6F59">
        <w:t xml:space="preserve">. Robert Caro, President Lyndon Johnson’s great biographer, said, “Although the </w:t>
      </w:r>
      <w:proofErr w:type="spellStart"/>
      <w:r w:rsidRPr="008E6F59">
        <w:t>cliche</w:t>
      </w:r>
      <w:proofErr w:type="spellEnd"/>
      <w:r w:rsidRPr="008E6F59">
        <w:t xml:space="preserv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8E6F59">
        <w:rPr>
          <w:rStyle w:val="StyleUnderline"/>
          <w:highlight w:val="yellow"/>
        </w:rPr>
        <w:t>characteristics that could pose serious harm to global peace. The extent to which these harmful characteristics can be controlled may well decide the future of the world.</w:t>
      </w:r>
    </w:p>
    <w:p w14:paraId="6E5FA6ED" w14:textId="77777777" w:rsidR="008720A4" w:rsidRPr="008E6F59" w:rsidRDefault="008720A4" w:rsidP="008720A4"/>
    <w:p w14:paraId="6693CA5B" w14:textId="77777777" w:rsidR="008720A4" w:rsidRPr="008E6F59" w:rsidRDefault="00C65E58" w:rsidP="00C65E58">
      <w:pPr>
        <w:pStyle w:val="Heading3"/>
        <w:rPr>
          <w:rFonts w:cs="Times New Roman"/>
        </w:rPr>
      </w:pPr>
      <w:r w:rsidRPr="008E6F59">
        <w:rPr>
          <w:rFonts w:cs="Times New Roman"/>
        </w:rPr>
        <w:lastRenderedPageBreak/>
        <w:t xml:space="preserve">Diversionary War---A2: </w:t>
      </w:r>
      <w:r w:rsidR="008720A4" w:rsidRPr="008E6F59">
        <w:rPr>
          <w:rFonts w:cs="Times New Roman"/>
        </w:rPr>
        <w:t>Checks on Trump</w:t>
      </w:r>
    </w:p>
    <w:p w14:paraId="4EC6F36D" w14:textId="77777777" w:rsidR="008720A4" w:rsidRPr="008E6F59" w:rsidRDefault="008720A4" w:rsidP="008720A4">
      <w:pPr>
        <w:pStyle w:val="Heading4"/>
        <w:rPr>
          <w:rFonts w:cs="Times New Roman"/>
        </w:rPr>
      </w:pPr>
      <w:r w:rsidRPr="008E6F59">
        <w:rPr>
          <w:rFonts w:cs="Times New Roman"/>
        </w:rPr>
        <w:t>Defense is wrong – no checks</w:t>
      </w:r>
    </w:p>
    <w:p w14:paraId="41758BCB" w14:textId="77777777" w:rsidR="008720A4" w:rsidRPr="008E6F59" w:rsidRDefault="008720A4" w:rsidP="008720A4">
      <w:r w:rsidRPr="008E6F59">
        <w:t xml:space="preserve">Bruce </w:t>
      </w:r>
      <w:r w:rsidRPr="008E6F59">
        <w:rPr>
          <w:rStyle w:val="Style13ptBold"/>
        </w:rPr>
        <w:t>Blair 16</w:t>
      </w:r>
      <w:r w:rsidRPr="008E6F59">
        <w:t xml:space="preserve">, Nuclear security expert, Research scholar at the Program on Science and Global Security at Princeton University', 6/11/2016, What Exactly Would It Mean to Have Trump’s Finger on the Nuclear </w:t>
      </w:r>
      <w:proofErr w:type="gramStart"/>
      <w:r w:rsidRPr="008E6F59">
        <w:t>Button?,</w:t>
      </w:r>
      <w:proofErr w:type="gramEnd"/>
      <w:r w:rsidRPr="008E6F59">
        <w:t xml:space="preserve"> Politico, http://www.politico.com/magazine/story/2016/06/2016-donald-trump-nuclear-weapons-missiles-nukes-button-launch-foreign-policy-213955</w:t>
      </w:r>
    </w:p>
    <w:p w14:paraId="5580B380" w14:textId="77777777" w:rsidR="008720A4" w:rsidRPr="008E6F59" w:rsidRDefault="008720A4" w:rsidP="008720A4">
      <w:pPr>
        <w:rPr>
          <w:rStyle w:val="StyleUnderline"/>
          <w:sz w:val="12"/>
        </w:rPr>
      </w:pPr>
      <w:r w:rsidRPr="008E6F59">
        <w:t xml:space="preserve">To a degree we haven’t seen, perhaps, since the candidacy of Senator Barry Goldwater in 1964, </w:t>
      </w:r>
      <w:r w:rsidRPr="008E6F59">
        <w:rPr>
          <w:rStyle w:val="StyleUnderline"/>
        </w:rPr>
        <w:t>the question of Donald Trump’s temperament and judgment on matters of war and peace is stirring attention—and trepidation, particularly when the subject of nuclear weapons comes up</w:t>
      </w:r>
      <w:r w:rsidRPr="008E6F59">
        <w:t xml:space="preserve">. Some people believe that Trump himself is the maniac,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w:t>
      </w:r>
      <w:proofErr w:type="gramStart"/>
      <w:r w:rsidRPr="008E6F59">
        <w:t>exclusive.</w:t>
      </w:r>
      <w:r w:rsidRPr="008E6F59">
        <w:rPr>
          <w:sz w:val="12"/>
        </w:rPr>
        <w:t>¶</w:t>
      </w:r>
      <w:proofErr w:type="gramEnd"/>
      <w:r w:rsidRPr="008E6F59">
        <w:t xml:space="preserve"> </w:t>
      </w:r>
      <w:r w:rsidRPr="008E6F59">
        <w:rPr>
          <w:rStyle w:val="StyleUnderline"/>
        </w:rPr>
        <w:t>What would it mean to have Trump’s fingers on the nuclear button?</w:t>
      </w:r>
      <w:r w:rsidRPr="008E6F59">
        <w:t xml:space="preserve"> We don't really know, but we do know this: In the atomic age, </w:t>
      </w:r>
      <w:r w:rsidRPr="008E6F59">
        <w:rPr>
          <w:rStyle w:val="StyleUnderline"/>
        </w:rPr>
        <w:t>when decisions must be made very quickly, the presidency has evolved into something akin to a nuclear monarchy</w:t>
      </w:r>
      <w:r w:rsidRPr="008E6F59">
        <w:t xml:space="preserve">. </w:t>
      </w:r>
      <w:r w:rsidRPr="008E6F59">
        <w:rPr>
          <w:rStyle w:val="StyleUnderline"/>
        </w:rPr>
        <w:t>With a single phone call, the commander in chief has virtually unlimited power to rain down nuclear weapons on any adversarial regime and country at any time</w:t>
      </w:r>
      <w:r w:rsidRPr="008E6F59">
        <w:t xml:space="preserve">. </w:t>
      </w:r>
      <w:r w:rsidRPr="008E6F59">
        <w:rPr>
          <w:rStyle w:val="Emphasis"/>
          <w:highlight w:val="yellow"/>
        </w:rPr>
        <w:t>You might imagine</w:t>
      </w:r>
      <w:r w:rsidRPr="008E6F59">
        <w:rPr>
          <w:rStyle w:val="Emphasis"/>
        </w:rPr>
        <w:t xml:space="preserve"> this awesome </w:t>
      </w:r>
      <w:r w:rsidRPr="008E6F59">
        <w:rPr>
          <w:rStyle w:val="Emphasis"/>
          <w:highlight w:val="yellow"/>
        </w:rPr>
        <w:t>executive power would be hamstrung with checks</w:t>
      </w:r>
      <w:r w:rsidRPr="008E6F59">
        <w:rPr>
          <w:rStyle w:val="Emphasis"/>
        </w:rPr>
        <w:t xml:space="preserve"> and balances</w:t>
      </w:r>
      <w:r w:rsidRPr="008E6F59">
        <w:t xml:space="preserve">, but </w:t>
      </w:r>
      <w:r w:rsidRPr="008E6F59">
        <w:rPr>
          <w:rStyle w:val="Emphasis"/>
          <w:highlight w:val="yellow"/>
        </w:rPr>
        <w:t>by</w:t>
      </w:r>
      <w:r w:rsidRPr="008E6F59">
        <w:t xml:space="preserve"> law, custom and congressional </w:t>
      </w:r>
      <w:r w:rsidRPr="008E6F59">
        <w:rPr>
          <w:rStyle w:val="Emphasis"/>
          <w:highlight w:val="yellow"/>
        </w:rPr>
        <w:t>deference</w:t>
      </w:r>
      <w:r w:rsidRPr="008E6F59">
        <w:rPr>
          <w:rStyle w:val="Emphasis"/>
        </w:rPr>
        <w:t xml:space="preserve"> there may be no responsibility where </w:t>
      </w:r>
      <w:r w:rsidRPr="008E6F59">
        <w:rPr>
          <w:rStyle w:val="Emphasis"/>
          <w:highlight w:val="yellow"/>
        </w:rPr>
        <w:t>the president has</w:t>
      </w:r>
      <w:r w:rsidRPr="008E6F59">
        <w:rPr>
          <w:rStyle w:val="Emphasis"/>
        </w:rPr>
        <w:t xml:space="preserve"> more absolute </w:t>
      </w:r>
      <w:r w:rsidRPr="008E6F59">
        <w:rPr>
          <w:rStyle w:val="Emphasis"/>
          <w:highlight w:val="yellow"/>
        </w:rPr>
        <w:t>control</w:t>
      </w:r>
      <w:r w:rsidRPr="008E6F59">
        <w:rPr>
          <w:rStyle w:val="Emphasis"/>
        </w:rPr>
        <w:t>.</w:t>
      </w:r>
      <w:r w:rsidRPr="008E6F59">
        <w:t xml:space="preserve"> There is no advice and consent by the Senate. </w:t>
      </w:r>
      <w:r w:rsidRPr="008E6F59">
        <w:rPr>
          <w:rStyle w:val="Emphasis"/>
          <w:highlight w:val="yellow"/>
        </w:rPr>
        <w:t>There is no</w:t>
      </w:r>
      <w:r w:rsidRPr="008E6F59">
        <w:rPr>
          <w:rStyle w:val="Emphasis"/>
        </w:rPr>
        <w:t xml:space="preserve"> </w:t>
      </w:r>
      <w:r w:rsidRPr="008E6F59">
        <w:rPr>
          <w:rStyle w:val="Emphasis"/>
          <w:highlight w:val="yellow"/>
        </w:rPr>
        <w:t>second-guessing by the</w:t>
      </w:r>
      <w:r w:rsidRPr="008E6F59">
        <w:rPr>
          <w:rStyle w:val="Emphasis"/>
        </w:rPr>
        <w:t xml:space="preserve"> Supreme </w:t>
      </w:r>
      <w:r w:rsidRPr="008E6F59">
        <w:rPr>
          <w:rStyle w:val="Emphasis"/>
          <w:highlight w:val="yellow"/>
        </w:rPr>
        <w:t>Court</w:t>
      </w:r>
      <w:r w:rsidRPr="008E6F59">
        <w:t xml:space="preserve">. Even ordering the use of torture—which Trump infamously once said he would do, insisting the military “won’t refuse. They’re not </w:t>
      </w:r>
      <w:proofErr w:type="spellStart"/>
      <w:r w:rsidRPr="008E6F59">
        <w:t>gonna</w:t>
      </w:r>
      <w:proofErr w:type="spellEnd"/>
      <w:r w:rsidRPr="008E6F59">
        <w:t xml:space="preserve"> refuse me”—imposes more legal constraints on a president than ordering a nuclear attack.</w:t>
      </w:r>
      <w:r w:rsidRPr="008E6F59">
        <w:rPr>
          <w:sz w:val="12"/>
        </w:rPr>
        <w:t>¶</w:t>
      </w:r>
      <w:r w:rsidRPr="008E6F59">
        <w:t xml:space="preserve"> </w:t>
      </w:r>
      <w:r w:rsidRPr="008E6F59">
        <w:rPr>
          <w:rStyle w:val="Emphasis"/>
        </w:rPr>
        <w:t xml:space="preserve">If he were president, Donald </w:t>
      </w:r>
      <w:r w:rsidRPr="008E6F59">
        <w:rPr>
          <w:rStyle w:val="Emphasis"/>
          <w:highlight w:val="yellow"/>
        </w:rPr>
        <w:t>Trump—</w:t>
      </w:r>
      <w:r w:rsidRPr="008E6F59">
        <w:rPr>
          <w:rStyle w:val="StyleUnderline"/>
        </w:rPr>
        <w:t>who likes to say he doesn't spend a lot of time conferring with others</w:t>
      </w:r>
      <w:r w:rsidRPr="008E6F59">
        <w:t xml:space="preserve"> ("My primary consultant is myself," he declared in March</w:t>
      </w:r>
      <w:r w:rsidRPr="008E6F59">
        <w:rPr>
          <w:rStyle w:val="Emphasis"/>
        </w:rPr>
        <w:t>)—</w:t>
      </w:r>
      <w:r w:rsidRPr="008E6F59">
        <w:rPr>
          <w:rStyle w:val="Emphasis"/>
          <w:highlight w:val="yellow"/>
        </w:rPr>
        <w:t>would be free to launch</w:t>
      </w:r>
      <w:r w:rsidRPr="008E6F59">
        <w:rPr>
          <w:rStyle w:val="Emphasis"/>
        </w:rPr>
        <w:t xml:space="preserve"> a </w:t>
      </w:r>
      <w:r w:rsidRPr="008E6F59">
        <w:rPr>
          <w:rStyle w:val="Emphasis"/>
          <w:highlight w:val="yellow"/>
        </w:rPr>
        <w:t>civilization-ending nuclear war</w:t>
      </w:r>
      <w:r w:rsidRPr="008E6F59">
        <w:t xml:space="preserve"> </w:t>
      </w:r>
      <w:r w:rsidRPr="008E6F59">
        <w:rPr>
          <w:rStyle w:val="StyleUnderline"/>
        </w:rPr>
        <w:t>on his own any time he chose.</w:t>
      </w:r>
      <w:r w:rsidRPr="008E6F59">
        <w:rPr>
          <w:sz w:val="12"/>
        </w:rPr>
        <w:t>¶</w:t>
      </w:r>
      <w:r w:rsidRPr="008E6F59">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actually know a great deal about it, beginning with the president’s first task of opening the “nuclear suitcase” in an emergency to review his nuclear attack options. </w:t>
      </w:r>
      <w:r w:rsidRPr="008E6F59">
        <w:rPr>
          <w:rStyle w:val="StyleUnderline"/>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w:t>
      </w:r>
      <w:r w:rsidRPr="008E6F59">
        <w:rPr>
          <w:rStyle w:val="StyleUnderline"/>
          <w:highlight w:val="yellow"/>
        </w:rPr>
        <w:t>it is essential to consider a candidate’s temperament</w:t>
      </w:r>
      <w:r w:rsidRPr="008E6F59">
        <w:rPr>
          <w:rStyle w:val="StyleUnderline"/>
        </w:rPr>
        <w:t xml:space="preserve"> and character—especially in situations of extreme stress. Decisiveness is important, but so is prudence.</w:t>
      </w:r>
      <w:r w:rsidRPr="008E6F59">
        <w:rPr>
          <w:rStyle w:val="StyleUnderline"/>
          <w:sz w:val="12"/>
        </w:rPr>
        <w:t xml:space="preserve">¶ </w:t>
      </w:r>
      <w:r w:rsidRPr="008E6F59">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8E6F59">
        <w:rPr>
          <w:rStyle w:val="StyleUnderline"/>
        </w:rPr>
        <w:t>the steadiness and brainpower of the commander in chief in such circumstances are serious questions inde</w:t>
      </w:r>
      <w:r w:rsidRPr="008E6F59">
        <w:t>ed. The voting public must ask whether a given candidate would remain calm—or panic, become discombobulated and driven to order an immediate nuclear response on the basis of false information.</w:t>
      </w:r>
      <w:r w:rsidRPr="008E6F59">
        <w:rPr>
          <w:sz w:val="12"/>
        </w:rPr>
        <w:t>¶</w:t>
      </w:r>
      <w:r w:rsidRPr="008E6F59">
        <w:t xml:space="preserve">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w:t>
      </w:r>
      <w:proofErr w:type="spellStart"/>
      <w:r w:rsidRPr="008E6F59">
        <w:t>Zbigniew</w:t>
      </w:r>
      <w:proofErr w:type="spellEnd"/>
      <w:r w:rsidRPr="008E6F59">
        <w:t xml:space="preserve"> Brzezinski, received back-to-back calls in the middle of the night informing 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w:t>
      </w:r>
      <w:proofErr w:type="gramStart"/>
      <w:r w:rsidRPr="008E6F59">
        <w:t>near.</w:t>
      </w:r>
      <w:r w:rsidRPr="008E6F59">
        <w:rPr>
          <w:sz w:val="12"/>
        </w:rPr>
        <w:t>¶</w:t>
      </w:r>
      <w:proofErr w:type="gramEnd"/>
      <w:r w:rsidRPr="008E6F59">
        <w:t xml:space="preserve"> Just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w:t>
      </w:r>
      <w:proofErr w:type="gramStart"/>
      <w:r w:rsidRPr="008E6F59">
        <w:t>.)</w:t>
      </w:r>
      <w:r w:rsidRPr="008E6F59">
        <w:rPr>
          <w:sz w:val="12"/>
        </w:rPr>
        <w:t>¶</w:t>
      </w:r>
      <w:proofErr w:type="gramEnd"/>
      <w:r w:rsidRPr="008E6F59">
        <w:t xml:space="preserve"> </w:t>
      </w:r>
      <w:r w:rsidRPr="008E6F59">
        <w:rPr>
          <w:rStyle w:val="StyleUnderline"/>
        </w:rPr>
        <w:t xml:space="preserve">How would a President </w:t>
      </w:r>
      <w:r w:rsidRPr="008E6F59">
        <w:rPr>
          <w:rStyle w:val="StyleUnderline"/>
          <w:highlight w:val="yellow"/>
        </w:rPr>
        <w:t>Trump</w:t>
      </w:r>
      <w:r w:rsidRPr="008E6F59">
        <w:rPr>
          <w:rStyle w:val="StyleUnderline"/>
        </w:rPr>
        <w:t xml:space="preserve"> behave under such duress, informed of the attack and the imminent destruction of the nation’s capital and himself? He </w:t>
      </w:r>
      <w:r w:rsidRPr="008E6F59">
        <w:rPr>
          <w:rStyle w:val="StyleUnderline"/>
          <w:highlight w:val="yellow"/>
        </w:rPr>
        <w:t>would have only a few minutes to consider</w:t>
      </w:r>
      <w:r w:rsidRPr="008E6F59">
        <w:rPr>
          <w:rStyle w:val="StyleUnderline"/>
        </w:rPr>
        <w:t xml:space="preserve"> the reliability of the attack report and decide whether and how </w:t>
      </w:r>
      <w:r w:rsidRPr="008E6F59">
        <w:rPr>
          <w:rStyle w:val="StyleUnderline"/>
          <w:highlight w:val="yellow"/>
        </w:rPr>
        <w:t>to retaliate.</w:t>
      </w:r>
      <w:r w:rsidRPr="008E6F59">
        <w:rPr>
          <w:rStyle w:val="StyleUnderline"/>
        </w:rPr>
        <w:t xml:space="preserve"> If the </w:t>
      </w:r>
      <w:r w:rsidRPr="008E6F59">
        <w:rPr>
          <w:rStyle w:val="StyleUnderline"/>
        </w:rPr>
        <w:lastRenderedPageBreak/>
        <w:t>attack is real, and he hesitates, a president will likely be killed and the chain of command decapitated, perhaps permanently. During the short countdown to impact, he also will be advised by the head of the Strategic Command in Omaha</w:t>
      </w:r>
      <w:r w:rsidRPr="008E6F59">
        <w:t xml:space="preserve"> (or the officer on duty that night if the four-star head of Strategic Command cannot get onto the conference call on time) </w:t>
      </w:r>
      <w:r w:rsidRPr="008E6F59">
        <w:rPr>
          <w:rStyle w:val="StyleUnderline"/>
        </w:rPr>
        <w:t>that the incoming attack will destroy the bulk of the U.S. land-based strategic missile force unless the president makes a timely decision ordering their egress from their underground silos before incoming warheads arrive.</w:t>
      </w:r>
      <w:r w:rsidRPr="008E6F59">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8E6F59">
        <w:rPr>
          <w:sz w:val="12"/>
        </w:rPr>
        <w:t>¶</w:t>
      </w:r>
      <w:r w:rsidRPr="008E6F59">
        <w:rPr>
          <w:rStyle w:val="StyleUnderline"/>
          <w:sz w:val="12"/>
        </w:rPr>
        <w:t xml:space="preserve"> </w:t>
      </w:r>
      <w:r w:rsidRPr="008E6F59">
        <w:rPr>
          <w:rStyle w:val="StyleUnderline"/>
        </w:rPr>
        <w:t>Yet if the president yields to this pressure and orders immediate retaliation, then he risks launching on false warning.</w:t>
      </w:r>
      <w:r w:rsidRPr="008E6F59">
        <w:rPr>
          <w:rStyle w:val="StyleUnderline"/>
          <w:sz w:val="12"/>
        </w:rPr>
        <w:t>¶</w:t>
      </w:r>
      <w:r w:rsidRPr="008E6F59">
        <w:t xml:space="preserve"> Voters should want to consider whether Trump or any other candidate possesses the steely nerves and competence to deliberate intelligently and calmly at the moment of truth. How does the candidate process 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w:t>
      </w:r>
      <w:proofErr w:type="gramStart"/>
      <w:r w:rsidRPr="008E6F59">
        <w:t>machines?</w:t>
      </w:r>
      <w:r w:rsidRPr="008E6F59">
        <w:rPr>
          <w:sz w:val="12"/>
        </w:rPr>
        <w:t>¶</w:t>
      </w:r>
      <w:proofErr w:type="gramEnd"/>
      <w:r w:rsidRPr="008E6F59">
        <w:t xml:space="preserve"> It is of course not unreasonable to believe that the nuclear responsibilities of any president are above the pay grade of every living human being—that no one is really up to the task. The only real protection against nuclear disaster is total elimination of nuclear </w:t>
      </w:r>
      <w:proofErr w:type="gramStart"/>
      <w:r w:rsidRPr="008E6F59">
        <w:t>weapons.</w:t>
      </w:r>
      <w:r w:rsidRPr="008E6F59">
        <w:rPr>
          <w:sz w:val="12"/>
        </w:rPr>
        <w:t>¶</w:t>
      </w:r>
      <w:proofErr w:type="gramEnd"/>
      <w:r w:rsidRPr="008E6F59">
        <w:t xml:space="preserve"> And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based on false warning, human error in control systems, and panic in the face of imminent death are very real and probably inherent in the hair-trigger nuclear postures of the United States and Russia.</w:t>
      </w:r>
      <w:r w:rsidRPr="008E6F59">
        <w:rPr>
          <w:sz w:val="12"/>
        </w:rPr>
        <w:t>¶</w:t>
      </w:r>
      <w:r w:rsidRPr="008E6F59">
        <w:t xml:space="preserve">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w:t>
      </w:r>
      <w:r w:rsidRPr="008E6F59">
        <w:rPr>
          <w:sz w:val="12"/>
        </w:rPr>
        <w:t>¶</w:t>
      </w:r>
      <w:r w:rsidRPr="008E6F59">
        <w:t xml:space="preserve">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pale.</w:t>
      </w:r>
      <w:r w:rsidRPr="008E6F59">
        <w:rPr>
          <w:sz w:val="12"/>
        </w:rPr>
        <w:t>¶</w:t>
      </w:r>
      <w:r w:rsidRPr="008E6F59">
        <w:t xml:space="preserve"> Trump’s </w:t>
      </w:r>
      <w:proofErr w:type="spellStart"/>
      <w:r w:rsidRPr="008E6F59">
        <w:t>teetotaling</w:t>
      </w:r>
      <w:proofErr w:type="spellEnd"/>
      <w:r w:rsidRPr="008E6F59">
        <w:t xml:space="preserve"> lays that concern to rest, but his </w:t>
      </w:r>
      <w:r w:rsidRPr="008E6F59">
        <w:rPr>
          <w:rStyle w:val="StyleUnderline"/>
          <w:highlight w:val="yellow"/>
        </w:rPr>
        <w:t xml:space="preserve">quick temper, defensiveness </w:t>
      </w:r>
      <w:r w:rsidRPr="008E6F59">
        <w:rPr>
          <w:rStyle w:val="StyleUnderline"/>
        </w:rPr>
        <w:t xml:space="preserve">bordering on paranoia </w:t>
      </w:r>
      <w:r w:rsidRPr="008E6F59">
        <w:rPr>
          <w:rStyle w:val="StyleUnderline"/>
          <w:highlight w:val="yellow"/>
        </w:rPr>
        <w:t>and disdain for anyone who criticizes him do not inspire deep confidence</w:t>
      </w:r>
      <w:r w:rsidRPr="008E6F59">
        <w:rPr>
          <w:rStyle w:val="StyleUnderline"/>
        </w:rPr>
        <w:t xml:space="preserve"> in his prudence. Can we trust a President Trump to remain grounded and sensible under extraordinary pressure in a crisis that appears to be crossing the nuclear Rubicon?</w:t>
      </w:r>
      <w:r w:rsidRPr="008E6F59">
        <w:rPr>
          <w:sz w:val="12"/>
        </w:rPr>
        <w:t>¶</w:t>
      </w:r>
      <w:r w:rsidRPr="008E6F59">
        <w:rPr>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8E6F59">
        <w:t>call by their leaders have occurred.</w:t>
      </w:r>
      <w:r w:rsidRPr="008E6F59">
        <w:rPr>
          <w:sz w:val="12"/>
        </w:rPr>
        <w:t>¶</w:t>
      </w:r>
      <w:r w:rsidRPr="008E6F59">
        <w:t xml:space="preserve"> By comparison, </w:t>
      </w:r>
      <w:r w:rsidRPr="008E6F59">
        <w:rPr>
          <w:rStyle w:val="StyleUnderline"/>
        </w:rPr>
        <w:t xml:space="preserve">there have been </w:t>
      </w:r>
      <w:r w:rsidRPr="008E6F59">
        <w:rPr>
          <w:rStyle w:val="StyleUnderline"/>
          <w:highlight w:val="yellow"/>
        </w:rPr>
        <w:t>dozens of intense confrontations</w:t>
      </w:r>
      <w:r w:rsidRPr="008E6F59">
        <w:rPr>
          <w:rStyle w:val="StyleUnderline"/>
        </w:rPr>
        <w:t xml:space="preserve"> between the nuclear adversaries in the past, almost all of which </w:t>
      </w:r>
      <w:r w:rsidRPr="008E6F59">
        <w:rPr>
          <w:rStyle w:val="StyleUnderline"/>
          <w:highlight w:val="yellow"/>
        </w:rPr>
        <w:t>tested the</w:t>
      </w:r>
      <w:r w:rsidRPr="008E6F59">
        <w:rPr>
          <w:rStyle w:val="StyleUnderline"/>
        </w:rPr>
        <w:t xml:space="preserve"> mettle, </w:t>
      </w:r>
      <w:r w:rsidRPr="008E6F59">
        <w:rPr>
          <w:rStyle w:val="StyleUnderline"/>
          <w:highlight w:val="yellow"/>
        </w:rPr>
        <w:t>composure and restraint of their leaders</w:t>
      </w:r>
      <w:r w:rsidRPr="008E6F59">
        <w:rPr>
          <w:rStyle w:val="Emphasis"/>
          <w:highlight w:val="yellow"/>
        </w:rPr>
        <w:t>.</w:t>
      </w:r>
      <w:r w:rsidRPr="008E6F59">
        <w:rPr>
          <w:rStyle w:val="Emphasis"/>
        </w:rPr>
        <w:t xml:space="preserve"> </w:t>
      </w:r>
      <w:r w:rsidRPr="008E6F59">
        <w:rPr>
          <w:rStyle w:val="Emphasis"/>
          <w:highlight w:val="yellow"/>
        </w:rPr>
        <w:t>The next president will become embroiled in</w:t>
      </w:r>
      <w:r w:rsidRPr="008E6F59">
        <w:rPr>
          <w:rStyle w:val="Emphasis"/>
        </w:rPr>
        <w:t xml:space="preserve"> ongoing low-boil nuclear </w:t>
      </w:r>
      <w:r w:rsidRPr="008E6F59">
        <w:rPr>
          <w:rStyle w:val="Emphasis"/>
          <w:highlight w:val="yellow"/>
        </w:rPr>
        <w:t>standoffs with Russia, China and North Korea that could morph</w:t>
      </w:r>
      <w:r w:rsidRPr="008E6F59">
        <w:rPr>
          <w:rStyle w:val="Emphasis"/>
        </w:rPr>
        <w:t xml:space="preserve"> quickly </w:t>
      </w:r>
      <w:r w:rsidRPr="008E6F59">
        <w:rPr>
          <w:rStyle w:val="Emphasis"/>
          <w:highlight w:val="yellow"/>
        </w:rPr>
        <w:t>into</w:t>
      </w:r>
      <w:r w:rsidRPr="008E6F59">
        <w:rPr>
          <w:rStyle w:val="Emphasis"/>
        </w:rPr>
        <w:t xml:space="preserve"> a full-blown </w:t>
      </w:r>
      <w:r w:rsidRPr="008E6F59">
        <w:rPr>
          <w:rStyle w:val="Emphasis"/>
          <w:highlight w:val="yellow"/>
        </w:rPr>
        <w:t>nuclear crisis</w:t>
      </w:r>
      <w:r w:rsidRPr="008E6F59">
        <w:t xml:space="preserve">. In such situations, </w:t>
      </w:r>
      <w:r w:rsidRPr="008E6F59">
        <w:rPr>
          <w:rStyle w:val="Emphasis"/>
        </w:rPr>
        <w:t>actions thought to be defensive and reassuring to allies are often viewed as offensive by the opponent, whose reaction starts another cycle of action-reaction.</w:t>
      </w:r>
      <w:r w:rsidRPr="008E6F59">
        <w:rPr>
          <w:sz w:val="12"/>
        </w:rPr>
        <w:t>¶</w:t>
      </w:r>
      <w:r w:rsidRPr="008E6F59">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hand.</w:t>
      </w:r>
      <w:r w:rsidRPr="008E6F59">
        <w:rPr>
          <w:sz w:val="12"/>
        </w:rPr>
        <w:t>¶</w:t>
      </w:r>
      <w:r w:rsidRPr="008E6F59">
        <w:t xml:space="preserve"> ***</w:t>
      </w:r>
      <w:r w:rsidRPr="008E6F59">
        <w:rPr>
          <w:sz w:val="12"/>
        </w:rPr>
        <w:t>¶</w:t>
      </w:r>
      <w:r w:rsidRPr="008E6F59">
        <w:t xml:space="preserve">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w:t>
      </w:r>
      <w:proofErr w:type="gramStart"/>
      <w:r w:rsidRPr="008E6F59">
        <w:t>authority.</w:t>
      </w:r>
      <w:r w:rsidRPr="008E6F59">
        <w:rPr>
          <w:sz w:val="12"/>
        </w:rPr>
        <w:t>¶</w:t>
      </w:r>
      <w:proofErr w:type="gramEnd"/>
      <w:r w:rsidRPr="008E6F59">
        <w:t xml:space="preserve"> As with his predecessors, </w:t>
      </w:r>
      <w:r w:rsidRPr="008E6F59">
        <w:rPr>
          <w:rStyle w:val="StyleUnderline"/>
          <w:highlight w:val="yellow"/>
        </w:rPr>
        <w:t>Trump’s power over</w:t>
      </w:r>
      <w:r w:rsidRPr="008E6F59">
        <w:rPr>
          <w:rStyle w:val="StyleUnderline"/>
        </w:rPr>
        <w:t xml:space="preserve"> the life and death of </w:t>
      </w:r>
      <w:r w:rsidRPr="008E6F59">
        <w:rPr>
          <w:rStyle w:val="StyleUnderline"/>
          <w:highlight w:val="yellow"/>
        </w:rPr>
        <w:t>entire nations would be</w:t>
      </w:r>
      <w:r w:rsidRPr="008E6F59">
        <w:rPr>
          <w:rStyle w:val="StyleUnderline"/>
        </w:rPr>
        <w:t xml:space="preserve"> practically </w:t>
      </w:r>
      <w:r w:rsidRPr="008E6F59">
        <w:rPr>
          <w:rStyle w:val="StyleUnderline"/>
          <w:highlight w:val="yellow"/>
        </w:rPr>
        <w:t>unbounded</w:t>
      </w:r>
      <w:r w:rsidRPr="008E6F59">
        <w:rPr>
          <w:rStyle w:val="StyleUnderline"/>
        </w:rPr>
        <w:t>.</w:t>
      </w:r>
      <w:r w:rsidRPr="008E6F59">
        <w:t xml:space="preserve"> Today, the nuclear deluge he could command would consist of thousands of weapons, each 10 or 20 times more deadly than the bomb dropped on Hiroshima. </w:t>
      </w:r>
      <w:r w:rsidRPr="008E6F59">
        <w:rPr>
          <w:rStyle w:val="StyleUnderline"/>
        </w:rPr>
        <w:t xml:space="preserve">Nearly 2,000 U.S. strategic nuclear weapons aimed primarily at Russia and China (at a ratio of roughly 2 to 1), with additional dozens aimed at each of </w:t>
      </w:r>
      <w:r w:rsidRPr="008E6F59">
        <w:rPr>
          <w:rStyle w:val="StyleUnderline"/>
        </w:rPr>
        <w:lastRenderedPageBreak/>
        <w:t>several other nations—North Korea, Iran and Syria—would be at a President Trump’s disposal from his first minutes in office.</w:t>
      </w:r>
      <w:r w:rsidRPr="008E6F59">
        <w:t xml:space="preserve"> The city of Moscow alone lies in the bore sights of more than 100 U.S. nuclear </w:t>
      </w:r>
      <w:proofErr w:type="gramStart"/>
      <w:r w:rsidRPr="008E6F59">
        <w:t>warheads.</w:t>
      </w:r>
      <w:r w:rsidRPr="008E6F59">
        <w:rPr>
          <w:sz w:val="12"/>
        </w:rPr>
        <w:t>¶</w:t>
      </w:r>
      <w:proofErr w:type="gramEnd"/>
      <w:r w:rsidRPr="008E6F59">
        <w:t xml:space="preserve"> There are no restraints that can prevent a willful president from unleashing this hell.</w:t>
      </w:r>
      <w:r w:rsidRPr="008E6F59">
        <w:rPr>
          <w:sz w:val="12"/>
        </w:rPr>
        <w:t>¶</w:t>
      </w:r>
      <w:r w:rsidRPr="008E6F59">
        <w:t xml:space="preserve"> If he gave the command, his executing commanders would have no legal or procedural grounds to defy it no matter how inappropriate it might seem.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w:t>
      </w:r>
      <w:r w:rsidRPr="008E6F59">
        <w:rPr>
          <w:sz w:val="12"/>
        </w:rPr>
        <w:t>¶</w:t>
      </w:r>
      <w:r w:rsidRPr="008E6F59">
        <w:t xml:space="preserve"> But within these broad constraints there is no wiggle room for evasion or defiance of the president’s orders. That’s true even if the national security adviser, the secretary of defense (who along with the president makes up the “national command authority”) and other top appointees and advisers disagree with the president’s decision.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8E6F59">
        <w:rPr>
          <w:rStyle w:val="StyleUnderline"/>
        </w:rPr>
        <w:t>Under the president’s open-ended mandate to decide when the national interest is threatened, ordering up a nuclear strike is his or her prerogative, and obeying the order is incumbent upon the military servants of civilian authority.</w:t>
      </w:r>
      <w:r w:rsidRPr="008E6F59">
        <w:rPr>
          <w:rStyle w:val="StyleUnderline"/>
          <w:sz w:val="12"/>
        </w:rPr>
        <w:t xml:space="preserve"> </w:t>
      </w:r>
    </w:p>
    <w:p w14:paraId="45731DA6" w14:textId="77777777" w:rsidR="008720A4" w:rsidRPr="008E6F59" w:rsidRDefault="008720A4" w:rsidP="008720A4">
      <w:pPr>
        <w:pStyle w:val="Heading3"/>
        <w:rPr>
          <w:rFonts w:cs="Times New Roman"/>
        </w:rPr>
      </w:pPr>
      <w:r w:rsidRPr="008E6F59">
        <w:rPr>
          <w:rFonts w:cs="Times New Roman"/>
        </w:rPr>
        <w:lastRenderedPageBreak/>
        <w:t>China War---2NC Module</w:t>
      </w:r>
    </w:p>
    <w:p w14:paraId="6C455593" w14:textId="77777777" w:rsidR="008720A4" w:rsidRPr="008E6F59" w:rsidRDefault="008720A4" w:rsidP="008720A4"/>
    <w:p w14:paraId="3AF0D44D" w14:textId="77777777" w:rsidR="00DB0674" w:rsidRPr="008E6F59" w:rsidRDefault="00DB0674" w:rsidP="00DB0674">
      <w:pPr>
        <w:pStyle w:val="Heading4"/>
        <w:rPr>
          <w:rFonts w:cs="Times New Roman"/>
        </w:rPr>
      </w:pPr>
      <w:r w:rsidRPr="008E6F59">
        <w:rPr>
          <w:rFonts w:cs="Times New Roman"/>
        </w:rPr>
        <w:t xml:space="preserve">Causes nuclear war with China – Checks don’t apply </w:t>
      </w:r>
    </w:p>
    <w:p w14:paraId="440D5707" w14:textId="77777777" w:rsidR="00DB0674" w:rsidRPr="008E6F59" w:rsidRDefault="00DB0674" w:rsidP="00DB0674">
      <w:pPr>
        <w:rPr>
          <w:rStyle w:val="Style13ptBold"/>
          <w:b w:val="0"/>
        </w:rPr>
      </w:pPr>
      <w:r w:rsidRPr="008E6F59">
        <w:rPr>
          <w:rStyle w:val="Style13ptBold"/>
        </w:rPr>
        <w:t>Menon 2/14</w:t>
      </w:r>
      <w:r w:rsidRPr="008E6F59">
        <w:rPr>
          <w:rStyle w:val="Style13ptBold"/>
          <w:b w:val="0"/>
        </w:rPr>
        <w:t xml:space="preserve"> </w:t>
      </w:r>
      <w:r w:rsidRPr="008E6F59">
        <w:rPr>
          <w:rStyle w:val="Style13ptBold"/>
          <w:b w:val="0"/>
          <w:sz w:val="20"/>
        </w:rPr>
        <w:t>(</w:t>
      </w:r>
      <w:proofErr w:type="spellStart"/>
      <w:r w:rsidRPr="008E6F59">
        <w:rPr>
          <w:rStyle w:val="Style13ptBold"/>
          <w:b w:val="0"/>
          <w:sz w:val="20"/>
        </w:rPr>
        <w:t>Rajan</w:t>
      </w:r>
      <w:proofErr w:type="spellEnd"/>
      <w:r w:rsidRPr="008E6F59">
        <w:rPr>
          <w:rStyle w:val="Style13ptBold"/>
          <w:b w:val="0"/>
          <w:sz w:val="20"/>
        </w:rPr>
        <w:t xml:space="preserve">, staff @ Toms Dispatch via AlterNet, “Is President Trump Headed for a War </w:t>
      </w:r>
      <w:proofErr w:type="gramStart"/>
      <w:r w:rsidRPr="008E6F59">
        <w:rPr>
          <w:rStyle w:val="Style13ptBold"/>
          <w:b w:val="0"/>
          <w:sz w:val="20"/>
        </w:rPr>
        <w:t>With</w:t>
      </w:r>
      <w:proofErr w:type="gramEnd"/>
      <w:r w:rsidRPr="008E6F59">
        <w:rPr>
          <w:rStyle w:val="Style13ptBold"/>
          <w:b w:val="0"/>
          <w:sz w:val="20"/>
        </w:rPr>
        <w:t xml:space="preserve"> China?”, http://www.alternet.org/world/president-trump-headed-war-china)</w:t>
      </w:r>
    </w:p>
    <w:p w14:paraId="4ED08534" w14:textId="77777777" w:rsidR="00DB0674" w:rsidRPr="008E6F59" w:rsidRDefault="00DB0674" w:rsidP="00DB0674">
      <w:pPr>
        <w:rPr>
          <w:rStyle w:val="StyleUnderline"/>
        </w:rPr>
      </w:pPr>
      <w:r w:rsidRPr="008E6F59">
        <w:rPr>
          <w:rStyle w:val="StyleUnderline"/>
        </w:rPr>
        <w:t>Facing off against China</w:t>
      </w:r>
      <w:r w:rsidRPr="008E6F59">
        <w:t xml:space="preserve">, President </w:t>
      </w:r>
      <w:r w:rsidRPr="008E6F59">
        <w:rPr>
          <w:rStyle w:val="StyleUnderline"/>
          <w:highlight w:val="yellow"/>
        </w:rPr>
        <w:t xml:space="preserve">Trump could find himself in a </w:t>
      </w:r>
      <w:r w:rsidRPr="008E6F59">
        <w:rPr>
          <w:rStyle w:val="StyleUnderline"/>
        </w:rPr>
        <w:t xml:space="preserve">similar </w:t>
      </w:r>
      <w:r w:rsidRPr="008E6F59">
        <w:rPr>
          <w:rStyle w:val="StyleUnderline"/>
          <w:highlight w:val="yellow"/>
        </w:rPr>
        <w:t xml:space="preserve">predicament, having </w:t>
      </w:r>
      <w:r w:rsidRPr="008E6F59">
        <w:rPr>
          <w:rStyle w:val="StyleUnderline"/>
        </w:rPr>
        <w:t xml:space="preserve">so </w:t>
      </w:r>
      <w:r w:rsidRPr="008E6F59">
        <w:rPr>
          <w:rStyle w:val="StyleUnderline"/>
          <w:highlight w:val="yellow"/>
        </w:rPr>
        <w:t xml:space="preserve">emphasized his toughness, </w:t>
      </w:r>
      <w:r w:rsidRPr="008E6F59">
        <w:rPr>
          <w:rStyle w:val="StyleUnderline"/>
        </w:rPr>
        <w:t xml:space="preserve">his determination to regain America’s lost respect </w:t>
      </w:r>
      <w:r w:rsidRPr="008E6F59">
        <w:rPr>
          <w:rStyle w:val="StyleUnderline"/>
          <w:highlight w:val="yellow"/>
        </w:rPr>
        <w:t>and</w:t>
      </w:r>
      <w:r w:rsidRPr="008E6F59">
        <w:rPr>
          <w:rStyle w:val="StyleUnderline"/>
        </w:rPr>
        <w:t xml:space="preserve"> make the country great again</w:t>
      </w:r>
      <w:r w:rsidRPr="008E6F59">
        <w:t xml:space="preserve">. The bigger problem, however, will undoubtedly be his own narcissism and his obsession with winning, </w:t>
      </w:r>
      <w:r w:rsidRPr="008E6F59">
        <w:rPr>
          <w:rStyle w:val="StyleUnderline"/>
        </w:rPr>
        <w:t xml:space="preserve">not to mention his </w:t>
      </w:r>
      <w:r w:rsidRPr="008E6F59">
        <w:rPr>
          <w:rStyle w:val="StyleUnderline"/>
          <w:highlight w:val="yellow"/>
        </w:rPr>
        <w:t xml:space="preserve">inability to resist sending incendiary messages </w:t>
      </w:r>
      <w:r w:rsidRPr="008E6F59">
        <w:t xml:space="preserve">via Twitter. Just try to 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8E6F59">
        <w:rPr>
          <w:rStyle w:val="StyleUnderline"/>
          <w:highlight w:val="yellow"/>
        </w:rPr>
        <w:t xml:space="preserve">Trump’s threats </w:t>
      </w:r>
      <w:r w:rsidRPr="008E6F59">
        <w:rPr>
          <w:rStyle w:val="StyleUnderline"/>
        </w:rPr>
        <w:t xml:space="preserve">to impose </w:t>
      </w:r>
      <w:r w:rsidRPr="008E6F59">
        <w:t>45%</w:t>
      </w:r>
      <w:r w:rsidRPr="008E6F59">
        <w:rPr>
          <w:rStyle w:val="StyleUnderline"/>
        </w:rPr>
        <w:t xml:space="preserve"> tariffs on </w:t>
      </w:r>
      <w:r w:rsidRPr="008E6F59">
        <w:t xml:space="preserve">Chinese </w:t>
      </w:r>
      <w:r w:rsidRPr="008E6F59">
        <w:rPr>
          <w:rStyle w:val="StyleUnderline"/>
        </w:rPr>
        <w:t xml:space="preserve">exports to the U.S. </w:t>
      </w:r>
      <w:r w:rsidRPr="008E6F59">
        <w:rPr>
          <w:rStyle w:val="StyleUnderline"/>
          <w:highlight w:val="yellow"/>
        </w:rPr>
        <w:t xml:space="preserve">and </w:t>
      </w:r>
      <w:r w:rsidRPr="008E6F59">
        <w:rPr>
          <w:rStyle w:val="StyleUnderline"/>
        </w:rPr>
        <w:t xml:space="preserve">his </w:t>
      </w:r>
      <w:r w:rsidRPr="008E6F59">
        <w:t>repeated</w:t>
      </w:r>
      <w:r w:rsidRPr="008E6F59">
        <w:rPr>
          <w:rStyle w:val="StyleUnderline"/>
        </w:rPr>
        <w:t xml:space="preserve"> </w:t>
      </w:r>
      <w:r w:rsidRPr="008E6F59">
        <w:rPr>
          <w:rStyle w:val="StyleUnderline"/>
          <w:highlight w:val="yellow"/>
        </w:rPr>
        <w:t xml:space="preserve">condemnation of China </w:t>
      </w:r>
      <w:r w:rsidRPr="008E6F59">
        <w:rPr>
          <w:rStyle w:val="StyleUnderline"/>
        </w:rPr>
        <w:t xml:space="preserve">as a “currency manipulator” and stealer of American jobs </w:t>
      </w:r>
      <w:r w:rsidRPr="008E6F59">
        <w:rPr>
          <w:rStyle w:val="StyleUnderline"/>
          <w:highlight w:val="yellow"/>
        </w:rPr>
        <w:t>have</w:t>
      </w:r>
      <w:r w:rsidRPr="008E6F59">
        <w:rPr>
          <w:rStyle w:val="StyleUnderline"/>
        </w:rPr>
        <w:t xml:space="preserve"> already</w:t>
      </w:r>
      <w:r w:rsidRPr="008E6F59">
        <w:rPr>
          <w:rStyle w:val="StyleUnderline"/>
          <w:highlight w:val="yellow"/>
        </w:rPr>
        <w:t xml:space="preserve"> produced a poisonous atmosphere </w:t>
      </w:r>
      <w:r w:rsidRPr="008E6F59">
        <w:rPr>
          <w:rStyle w:val="StyleUnderline"/>
        </w:rPr>
        <w:t xml:space="preserve">between the </w:t>
      </w:r>
      <w:r w:rsidRPr="008E6F59">
        <w:t>world’s</w:t>
      </w:r>
      <w:r w:rsidRPr="008E6F59">
        <w:rPr>
          <w:rStyle w:val="StyleUnderline"/>
        </w:rPr>
        <w:t xml:space="preserve"> two </w:t>
      </w:r>
      <w:r w:rsidRPr="008E6F59">
        <w:t>most powerful</w:t>
      </w:r>
      <w:r w:rsidRPr="008E6F59">
        <w:rPr>
          <w:rStyle w:val="StyleUnderline"/>
        </w:rPr>
        <w:t xml:space="preserve"> countries</w:t>
      </w:r>
      <w:r w:rsidRPr="008E6F59">
        <w:t xml:space="preserve">. And </w:t>
      </w:r>
      <w:r w:rsidRPr="008E6F59">
        <w:rPr>
          <w:rStyle w:val="StyleUnderline"/>
        </w:rPr>
        <w:t xml:space="preserve">it was </w:t>
      </w:r>
      <w:r w:rsidRPr="008E6F59">
        <w:rPr>
          <w:rStyle w:val="StyleUnderline"/>
          <w:highlight w:val="yellow"/>
        </w:rPr>
        <w:t xml:space="preserve">made worse by </w:t>
      </w:r>
      <w:r w:rsidRPr="008E6F59">
        <w:rPr>
          <w:rStyle w:val="StyleUnderline"/>
        </w:rPr>
        <w:t xml:space="preserve">his </w:t>
      </w:r>
      <w:r w:rsidRPr="008E6F59">
        <w:t>December phone</w:t>
      </w:r>
      <w:r w:rsidRPr="008E6F59">
        <w:rPr>
          <w:rStyle w:val="StyleUnderline"/>
          <w:highlight w:val="yellow"/>
        </w:rPr>
        <w:t xml:space="preserve"> conversation with Taiwan</w:t>
      </w:r>
      <w:r w:rsidRPr="008E6F59">
        <w:t xml:space="preserve">’s president, Tsai </w:t>
      </w:r>
      <w:proofErr w:type="spellStart"/>
      <w:r w:rsidRPr="008E6F59">
        <w:t>Ing</w:t>
      </w:r>
      <w:proofErr w:type="spellEnd"/>
      <w:r w:rsidRPr="008E6F59">
        <w:t xml:space="preserve">-wen,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8E6F59">
        <w:rPr>
          <w:rStyle w:val="StyleUnderline"/>
          <w:highlight w:val="yellow"/>
        </w:rPr>
        <w:t xml:space="preserve">Beijing will be </w:t>
      </w:r>
      <w:r w:rsidRPr="008E6F59">
        <w:rPr>
          <w:rStyle w:val="Emphasis"/>
          <w:highlight w:val="yellow"/>
        </w:rPr>
        <w:t>playing close attention</w:t>
      </w:r>
      <w:r w:rsidRPr="008E6F59">
        <w:rPr>
          <w:rStyle w:val="StyleUnderline"/>
          <w:highlight w:val="yellow"/>
        </w:rPr>
        <w:t xml:space="preserve"> to his words and actions,</w:t>
      </w:r>
      <w:r w:rsidRPr="008E6F59">
        <w:rPr>
          <w:rStyle w:val="StyleUnderline"/>
        </w:rPr>
        <w:t xml:space="preserve"> even his symbolic ones</w:t>
      </w:r>
      <w:r w:rsidRPr="008E6F59">
        <w:t xml:space="preserve">, related to Taiwan. Sooner or later, </w:t>
      </w:r>
      <w:r w:rsidRPr="008E6F59">
        <w:rPr>
          <w:rStyle w:val="StyleUnderline"/>
          <w:highlight w:val="yellow"/>
        </w:rPr>
        <w:t xml:space="preserve">if Trump doesn’t also dial down </w:t>
      </w:r>
      <w:r w:rsidRPr="008E6F59">
        <w:rPr>
          <w:rStyle w:val="StyleUnderline"/>
        </w:rPr>
        <w:t xml:space="preserve">the rest of his </w:t>
      </w:r>
      <w:r w:rsidRPr="008E6F59">
        <w:rPr>
          <w:rStyle w:val="StyleUnderline"/>
          <w:highlight w:val="yellow"/>
        </w:rPr>
        <w:t xml:space="preserve">rhetoric on China, </w:t>
      </w:r>
      <w:r w:rsidRPr="008E6F59">
        <w:rPr>
          <w:rStyle w:val="StyleUnderline"/>
        </w:rPr>
        <w:t>its</w:t>
      </w:r>
      <w:r w:rsidRPr="008E6F59">
        <w:rPr>
          <w:rStyle w:val="StyleUnderline"/>
          <w:highlight w:val="yellow"/>
        </w:rPr>
        <w:t xml:space="preserve"> leaders will </w:t>
      </w:r>
      <w:r w:rsidRPr="008E6F59">
        <w:rPr>
          <w:rStyle w:val="Emphasis"/>
          <w:highlight w:val="yellow"/>
        </w:rPr>
        <w:t>surely ratchet up theirs</w:t>
      </w:r>
      <w:r w:rsidRPr="008E6F59">
        <w:rPr>
          <w:rStyle w:val="StyleUnderline"/>
        </w:rPr>
        <w:t xml:space="preserve">, thereby </w:t>
      </w:r>
      <w:r w:rsidRPr="008E6F59">
        <w:rPr>
          <w:rStyle w:val="Emphasis"/>
          <w:highlight w:val="yellow"/>
        </w:rPr>
        <w:t>aggravating the situation further</w:t>
      </w:r>
      <w:r w:rsidRPr="008E6F59">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w:t>
      </w:r>
      <w:proofErr w:type="spellStart"/>
      <w:r w:rsidRPr="008E6F59">
        <w:t>Trumpism</w:t>
      </w:r>
      <w:proofErr w:type="spellEnd"/>
      <w:r w:rsidRPr="008E6F59">
        <w:t xml:space="preserve">, too, even if its roots are old indeed. </w:t>
      </w:r>
      <w:r w:rsidRPr="008E6F59">
        <w:rPr>
          <w:rStyle w:val="Emphasis"/>
          <w:highlight w:val="yellow"/>
        </w:rPr>
        <w:t>Don’t dismiss the importance of heated exchanges between Washington and Beijing in the wake of Trump</w:t>
      </w:r>
      <w:r w:rsidRPr="008E6F59">
        <w:rPr>
          <w:rStyle w:val="Emphasis"/>
        </w:rPr>
        <w:t>’s election.</w:t>
      </w:r>
      <w:r w:rsidRPr="008E6F59">
        <w:t xml:space="preserve"> The political atmosphere between rival powers, especially those with massive arsenals, can matter a great deal when they face off in a crisis. </w:t>
      </w:r>
      <w:r w:rsidRPr="008E6F59">
        <w:rPr>
          <w:rStyle w:val="StyleUnderline"/>
          <w:highlight w:val="yellow"/>
        </w:rPr>
        <w:t>Pernicious stereotypes and mutual mistrust only increase</w:t>
      </w:r>
      <w:r w:rsidRPr="008E6F59">
        <w:t xml:space="preserve"> the </w:t>
      </w:r>
      <w:r w:rsidRPr="008E6F59">
        <w:rPr>
          <w:rStyle w:val="StyleUnderline"/>
          <w:highlight w:val="yellow"/>
        </w:rPr>
        <w:t>odds</w:t>
      </w:r>
      <w:r w:rsidRPr="008E6F59">
        <w:t xml:space="preserve"> that crucial </w:t>
      </w:r>
      <w:r w:rsidRPr="008E6F59">
        <w:rPr>
          <w:rStyle w:val="StyleUnderline"/>
          <w:highlight w:val="yellow"/>
        </w:rPr>
        <w:t>info</w:t>
      </w:r>
      <w:r w:rsidRPr="008E6F59">
        <w:t xml:space="preserve">rmation </w:t>
      </w:r>
      <w:r w:rsidRPr="008E6F59">
        <w:rPr>
          <w:rStyle w:val="StyleUnderline"/>
          <w:highlight w:val="yellow"/>
        </w:rPr>
        <w:t>will be misinterpreted</w:t>
      </w:r>
      <w:r w:rsidRPr="008E6F59">
        <w:t xml:space="preserve"> in the heat of the moment because of entrenched beliefs that are immune to contrary evidence, misperceptions, worst-case calculations, and up-the-ante reactions. In academic jargon, these constitute </w:t>
      </w:r>
      <w:r w:rsidRPr="008E6F59">
        <w:rPr>
          <w:rStyle w:val="StyleUnderline"/>
          <w:highlight w:val="yellow"/>
        </w:rPr>
        <w:t xml:space="preserve">the </w:t>
      </w:r>
      <w:r w:rsidRPr="008E6F59">
        <w:rPr>
          <w:rStyle w:val="Emphasis"/>
          <w:highlight w:val="yellow"/>
        </w:rPr>
        <w:t>ingredients for a classic conflict spiral</w:t>
      </w:r>
      <w:r w:rsidRPr="008E6F59">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But </w:t>
      </w:r>
      <w:r w:rsidRPr="008E6F59">
        <w:rPr>
          <w:rStyle w:val="StyleUnderline"/>
        </w:rPr>
        <w:t>in domestic politics, institutions and laws, civic organizations, the press, and public protests can serve</w:t>
      </w:r>
      <w:r w:rsidRPr="008E6F59">
        <w:t xml:space="preserve">, however imperfectly, </w:t>
      </w:r>
      <w:r w:rsidRPr="008E6F59">
        <w:rPr>
          <w:rStyle w:val="StyleUnderline"/>
        </w:rPr>
        <w:t xml:space="preserve">as countervailing forces. In international politics, </w:t>
      </w:r>
      <w:r w:rsidRPr="008E6F59">
        <w:rPr>
          <w:rStyle w:val="StyleUnderline"/>
          <w:highlight w:val="yellow"/>
        </w:rPr>
        <w:t xml:space="preserve">crises can </w:t>
      </w:r>
      <w:r w:rsidRPr="008E6F59">
        <w:rPr>
          <w:rStyle w:val="Emphasis"/>
          <w:highlight w:val="yellow"/>
        </w:rPr>
        <w:t>erupt suddenly and unfold rapidly</w:t>
      </w:r>
      <w:r w:rsidRPr="008E6F59">
        <w:rPr>
          <w:rStyle w:val="StyleUnderline"/>
          <w:highlight w:val="yellow"/>
        </w:rPr>
        <w:t>—and</w:t>
      </w:r>
      <w:r w:rsidRPr="008E6F59">
        <w:t xml:space="preserve"> the </w:t>
      </w:r>
      <w:r w:rsidRPr="008E6F59">
        <w:rPr>
          <w:rStyle w:val="Emphasis"/>
          <w:highlight w:val="yellow"/>
        </w:rPr>
        <w:t>checks</w:t>
      </w:r>
      <w:r w:rsidRPr="008E6F59">
        <w:rPr>
          <w:rStyle w:val="Emphasis"/>
        </w:rPr>
        <w:t xml:space="preserve"> on rash behavior by American presidents </w:t>
      </w:r>
      <w:r w:rsidRPr="008E6F59">
        <w:rPr>
          <w:rStyle w:val="Emphasis"/>
          <w:highlight w:val="yellow"/>
        </w:rPr>
        <w:t>are</w:t>
      </w:r>
      <w:r w:rsidRPr="008E6F59">
        <w:rPr>
          <w:rStyle w:val="Emphasis"/>
        </w:rPr>
        <w:t xml:space="preserve"> much </w:t>
      </w:r>
      <w:r w:rsidRPr="008E6F59">
        <w:rPr>
          <w:rStyle w:val="Emphasis"/>
          <w:highlight w:val="yellow"/>
        </w:rPr>
        <w:t>weaker</w:t>
      </w:r>
      <w:r w:rsidRPr="008E6F59">
        <w:rPr>
          <w:rStyle w:val="Emphasis"/>
        </w:rPr>
        <w:t>.</w:t>
      </w:r>
      <w:r w:rsidRPr="008E6F59">
        <w:t xml:space="preserve"> </w:t>
      </w:r>
      <w:r w:rsidRPr="008E6F59">
        <w:rPr>
          <w:rStyle w:val="StyleUnderline"/>
        </w:rPr>
        <w:t>They have considerable leeway to use military force</w:t>
      </w:r>
      <w:r w:rsidRPr="008E6F59">
        <w:t xml:space="preserve"> (having repeatedly circumvented the War Powers Act). </w:t>
      </w:r>
      <w:r w:rsidRPr="008E6F59">
        <w:rPr>
          <w:rStyle w:val="StyleUnderline"/>
          <w:sz w:val="28"/>
          <w:highlight w:val="yellow"/>
        </w:rPr>
        <w:t>They can manipulate public opinion from the Bully Pulpit and shape the flow of info</w:t>
      </w:r>
      <w:r w:rsidRPr="008E6F59">
        <w:rPr>
          <w:b/>
        </w:rPr>
        <w:t>rmation</w:t>
      </w:r>
      <w:r w:rsidRPr="008E6F59">
        <w:t xml:space="preserve">. (Think back to the Iraq war.) </w:t>
      </w:r>
      <w:r w:rsidRPr="008E6F59">
        <w:rPr>
          <w:rStyle w:val="StyleUnderline"/>
          <w:highlight w:val="yellow"/>
        </w:rPr>
        <w:t>Congress</w:t>
      </w:r>
      <w:r w:rsidRPr="008E6F59">
        <w:t xml:space="preserve"> typically </w:t>
      </w:r>
      <w:r w:rsidRPr="008E6F59">
        <w:rPr>
          <w:rStyle w:val="StyleUnderline"/>
          <w:highlight w:val="yellow"/>
        </w:rPr>
        <w:t>rallies reflexively around the flag</w:t>
      </w:r>
      <w:r w:rsidRPr="008E6F59">
        <w:t xml:space="preserve"> during international crises. In such moments, citizens' criticism or mass protest invites charges of disloyalty. This is why the brewing conflict in the South China Sea and rising animosities on both sides could produce something resembling a Cuban-Missile-Crisis-style situation—with the United States lacking the geographical advantage this time around. </w:t>
      </w:r>
      <w:r w:rsidRPr="008E6F59">
        <w:rPr>
          <w:rStyle w:val="StyleUnderline"/>
          <w:highlight w:val="yellow"/>
        </w:rPr>
        <w:t>If you think that a war between China and the U</w:t>
      </w:r>
      <w:r w:rsidRPr="008E6F59">
        <w:t>nited</w:t>
      </w:r>
      <w:r w:rsidRPr="008E6F59">
        <w:rPr>
          <w:rStyle w:val="StyleUnderline"/>
          <w:highlight w:val="yellow"/>
        </w:rPr>
        <w:t xml:space="preserve"> S</w:t>
      </w:r>
      <w:r w:rsidRPr="008E6F59">
        <w:t>tate</w:t>
      </w:r>
      <w:r w:rsidRPr="008E6F59">
        <w:rPr>
          <w:rStyle w:val="StyleUnderline"/>
          <w:highlight w:val="yellow"/>
        </w:rPr>
        <w:t xml:space="preserve">s couldn’t </w:t>
      </w:r>
      <w:r w:rsidRPr="008E6F59">
        <w:t>possibly</w:t>
      </w:r>
      <w:r w:rsidRPr="008E6F59">
        <w:rPr>
          <w:rStyle w:val="StyleUnderline"/>
          <w:highlight w:val="yellow"/>
        </w:rPr>
        <w:t xml:space="preserve"> happen, you might have a point in ordinary times, </w:t>
      </w:r>
      <w:r w:rsidRPr="008E6F59">
        <w:rPr>
          <w:rStyle w:val="Emphasis"/>
          <w:highlight w:val="yellow"/>
        </w:rPr>
        <w:t xml:space="preserve">which these </w:t>
      </w:r>
      <w:r w:rsidRPr="008E6F59">
        <w:rPr>
          <w:rStyle w:val="Emphasis"/>
        </w:rPr>
        <w:t xml:space="preserve">distinctly </w:t>
      </w:r>
      <w:r w:rsidRPr="008E6F59">
        <w:rPr>
          <w:rStyle w:val="Emphasis"/>
          <w:highlight w:val="yellow"/>
        </w:rPr>
        <w:t>aren’t.</w:t>
      </w:r>
    </w:p>
    <w:p w14:paraId="3092F7AE" w14:textId="77777777" w:rsidR="008720A4" w:rsidRPr="008E6F59" w:rsidRDefault="008720A4" w:rsidP="008720A4">
      <w:pPr>
        <w:pStyle w:val="Heading4"/>
        <w:rPr>
          <w:rFonts w:cs="Times New Roman"/>
        </w:rPr>
      </w:pPr>
      <w:r w:rsidRPr="008E6F59">
        <w:rPr>
          <w:rFonts w:cs="Times New Roman"/>
        </w:rPr>
        <w:lastRenderedPageBreak/>
        <w:t>Trump lash out causes conflict in the SCS causing Nuclear war---Impact Defense doesn’t apply to Trump</w:t>
      </w:r>
    </w:p>
    <w:p w14:paraId="1134953F" w14:textId="77777777" w:rsidR="008720A4" w:rsidRPr="008E6F59" w:rsidRDefault="008720A4" w:rsidP="008720A4">
      <w:proofErr w:type="spellStart"/>
      <w:r w:rsidRPr="008E6F59">
        <w:rPr>
          <w:rStyle w:val="Style13ptBold"/>
        </w:rPr>
        <w:t>Klare</w:t>
      </w:r>
      <w:proofErr w:type="spellEnd"/>
      <w:r w:rsidRPr="008E6F59">
        <w:rPr>
          <w:rStyle w:val="Style13ptBold"/>
        </w:rPr>
        <w:t xml:space="preserve"> 17 –</w:t>
      </w:r>
      <w:r w:rsidRPr="008E6F59">
        <w:t xml:space="preserve"> Michael </w:t>
      </w:r>
      <w:proofErr w:type="spellStart"/>
      <w:r w:rsidRPr="008E6F59">
        <w:t>Klare</w:t>
      </w:r>
      <w:proofErr w:type="spellEnd"/>
      <w:r w:rsidRPr="008E6F59">
        <w:t>, Professor of Peace and World Security Studies at Hampshire College, “Escalation Watch: Four Global Hotspots for Trump”, Asia Times, 1-20, http://www.atimes.com/article/escalation-watch-four-global-hotspots-trump/</w:t>
      </w:r>
    </w:p>
    <w:p w14:paraId="294E4CDB" w14:textId="77777777" w:rsidR="008720A4" w:rsidRPr="008E6F59" w:rsidRDefault="008720A4" w:rsidP="008720A4">
      <w:r w:rsidRPr="008E6F59">
        <w:t xml:space="preserve">Within months of taking office, President Donald Trump is likely to face one or more </w:t>
      </w:r>
      <w:r w:rsidRPr="008E6F59">
        <w:rPr>
          <w:rStyle w:val="StyleUnderline"/>
        </w:rPr>
        <w:t xml:space="preserve">major international </w:t>
      </w:r>
      <w:r w:rsidRPr="008E6F59">
        <w:rPr>
          <w:rStyle w:val="StyleUnderline"/>
          <w:highlight w:val="yellow"/>
        </w:rPr>
        <w:t>crises</w:t>
      </w:r>
      <w:r w:rsidRPr="008E6F59">
        <w:t xml:space="preserve">, possibly </w:t>
      </w:r>
      <w:r w:rsidRPr="008E6F59">
        <w:rPr>
          <w:rStyle w:val="StyleUnderline"/>
          <w:highlight w:val="yellow"/>
        </w:rPr>
        <w:t>entail</w:t>
      </w:r>
      <w:r w:rsidRPr="008E6F59">
        <w:t xml:space="preserve">ing </w:t>
      </w:r>
      <w:r w:rsidRPr="008E6F59">
        <w:rPr>
          <w:rStyle w:val="StyleUnderline"/>
          <w:highlight w:val="yellow"/>
        </w:rPr>
        <w:t xml:space="preserve">a risk of </w:t>
      </w:r>
      <w:r w:rsidRPr="008E6F59">
        <w:rPr>
          <w:rStyle w:val="Emphasis"/>
          <w:highlight w:val="yellow"/>
        </w:rPr>
        <w:t>nuclear escalation</w:t>
      </w:r>
      <w:r w:rsidRPr="008E6F59">
        <w:rPr>
          <w:rStyle w:val="StyleUnderline"/>
        </w:rPr>
        <w:t>.</w:t>
      </w:r>
      <w:r w:rsidRPr="008E6F59">
        <w:t xml:space="preserve"> Not since the end of the Cold War has a new chief executive been confronted with as many </w:t>
      </w:r>
      <w:r w:rsidRPr="008E6F59">
        <w:rPr>
          <w:rStyle w:val="StyleUnderline"/>
        </w:rPr>
        <w:t xml:space="preserve">potential </w:t>
      </w:r>
      <w:r w:rsidRPr="008E6F59">
        <w:rPr>
          <w:rStyle w:val="Emphasis"/>
          <w:highlight w:val="yellow"/>
        </w:rPr>
        <w:t>flashpoints</w:t>
      </w:r>
      <w:r w:rsidRPr="008E6F59">
        <w:rPr>
          <w:rStyle w:val="StyleUnderline"/>
          <w:highlight w:val="yellow"/>
        </w:rPr>
        <w:t xml:space="preserve"> involv</w:t>
      </w:r>
      <w:r w:rsidRPr="008E6F59">
        <w:t xml:space="preserve">ing such </w:t>
      </w:r>
      <w:r w:rsidRPr="008E6F59">
        <w:rPr>
          <w:rStyle w:val="StyleUnderline"/>
        </w:rPr>
        <w:t xml:space="preserve">a </w:t>
      </w:r>
      <w:r w:rsidRPr="008E6F59">
        <w:rPr>
          <w:rStyle w:val="StyleUnderline"/>
          <w:highlight w:val="yellow"/>
        </w:rPr>
        <w:t>potential</w:t>
      </w:r>
      <w:r w:rsidRPr="008E6F59">
        <w:rPr>
          <w:rStyle w:val="StyleUnderline"/>
        </w:rPr>
        <w:t xml:space="preserve"> for </w:t>
      </w:r>
      <w:r w:rsidRPr="008E6F59">
        <w:rPr>
          <w:rStyle w:val="Emphasis"/>
          <w:highlight w:val="yellow"/>
        </w:rPr>
        <w:t>explosive conflict</w:t>
      </w:r>
      <w:r w:rsidRPr="008E6F59">
        <w:t>.</w:t>
      </w:r>
    </w:p>
    <w:p w14:paraId="3BE74586" w14:textId="77777777" w:rsidR="008720A4" w:rsidRPr="008E6F59" w:rsidRDefault="008720A4" w:rsidP="008720A4">
      <w:r w:rsidRPr="008E6F59">
        <w:t xml:space="preserve">This proliferation of crises has been brewing for some time, but </w:t>
      </w:r>
      <w:r w:rsidRPr="008E6F59">
        <w:rPr>
          <w:rStyle w:val="StyleUnderline"/>
        </w:rPr>
        <w:t xml:space="preserve">the situation appears </w:t>
      </w:r>
      <w:r w:rsidRPr="008E6F59">
        <w:rPr>
          <w:rStyle w:val="Emphasis"/>
          <w:highlight w:val="yellow"/>
        </w:rPr>
        <w:t>especially</w:t>
      </w:r>
      <w:r w:rsidRPr="008E6F59">
        <w:rPr>
          <w:rStyle w:val="Emphasis"/>
        </w:rPr>
        <w:t xml:space="preserve"> ominous</w:t>
      </w:r>
      <w:r w:rsidRPr="008E6F59">
        <w:rPr>
          <w:rStyle w:val="StyleUnderline"/>
        </w:rPr>
        <w:t xml:space="preserve"> now </w:t>
      </w:r>
      <w:r w:rsidRPr="008E6F59">
        <w:rPr>
          <w:rStyle w:val="StyleUnderline"/>
          <w:highlight w:val="yellow"/>
        </w:rPr>
        <w:t>given Trump</w:t>
      </w:r>
      <w:r w:rsidRPr="008E6F59">
        <w:rPr>
          <w:rStyle w:val="StyleUnderline"/>
        </w:rPr>
        <w:t>’s pledge to bring American military force swiftly to bear on any threats of foreign transgression</w:t>
      </w:r>
      <w:r w:rsidRPr="008E6F59">
        <w:t>. With so much at risk, it’s none too soon to go on a permanent escalation watch, monitoring the major global hotspots for any sign of imminent flare-ups, hoping that early warnings (and the outcry that goes with them) might help avert catastrophe.</w:t>
      </w:r>
    </w:p>
    <w:p w14:paraId="326308F6" w14:textId="77777777" w:rsidR="008720A4" w:rsidRPr="008E6F59" w:rsidRDefault="008720A4" w:rsidP="008720A4">
      <w:r w:rsidRPr="008E6F59">
        <w:t xml:space="preserve">Looking at the world today, four </w:t>
      </w:r>
      <w:r w:rsidRPr="008E6F59">
        <w:rPr>
          <w:rStyle w:val="StyleUnderline"/>
          <w:highlight w:val="yellow"/>
        </w:rPr>
        <w:t>areas</w:t>
      </w:r>
      <w:r w:rsidRPr="008E6F59">
        <w:rPr>
          <w:rStyle w:val="StyleUnderline"/>
        </w:rPr>
        <w:t xml:space="preserve"> appear to </w:t>
      </w:r>
      <w:r w:rsidRPr="008E6F59">
        <w:rPr>
          <w:rStyle w:val="StyleUnderline"/>
          <w:highlight w:val="yellow"/>
        </w:rPr>
        <w:t>pose a</w:t>
      </w:r>
      <w:r w:rsidRPr="008E6F59">
        <w:rPr>
          <w:rStyle w:val="StyleUnderline"/>
        </w:rPr>
        <w:t xml:space="preserve">n </w:t>
      </w:r>
      <w:r w:rsidRPr="008E6F59">
        <w:rPr>
          <w:rStyle w:val="Emphasis"/>
        </w:rPr>
        <w:t xml:space="preserve">especially </w:t>
      </w:r>
      <w:r w:rsidRPr="008E6F59">
        <w:rPr>
          <w:rStyle w:val="Emphasis"/>
          <w:highlight w:val="yellow"/>
        </w:rPr>
        <w:t>high risk</w:t>
      </w:r>
      <w:r w:rsidRPr="008E6F59">
        <w:rPr>
          <w:rStyle w:val="StyleUnderline"/>
          <w:highlight w:val="yellow"/>
        </w:rPr>
        <w:t xml:space="preserve"> of sudden</w:t>
      </w:r>
      <w:r w:rsidRPr="008E6F59">
        <w:rPr>
          <w:rStyle w:val="StyleUnderline"/>
        </w:rPr>
        <w:t xml:space="preserve"> crisis and </w:t>
      </w:r>
      <w:r w:rsidRPr="008E6F59">
        <w:rPr>
          <w:rStyle w:val="StyleUnderline"/>
          <w:highlight w:val="yellow"/>
        </w:rPr>
        <w:t>conflict</w:t>
      </w:r>
      <w:r w:rsidRPr="008E6F59">
        <w:t xml:space="preserve">: North Korea, </w:t>
      </w:r>
      <w:r w:rsidRPr="008E6F59">
        <w:rPr>
          <w:rStyle w:val="StyleUnderline"/>
          <w:highlight w:val="yellow"/>
        </w:rPr>
        <w:t xml:space="preserve">the </w:t>
      </w:r>
      <w:r w:rsidRPr="008E6F59">
        <w:rPr>
          <w:rStyle w:val="Emphasis"/>
          <w:highlight w:val="yellow"/>
        </w:rPr>
        <w:t>S</w:t>
      </w:r>
      <w:r w:rsidRPr="008E6F59">
        <w:rPr>
          <w:rStyle w:val="Emphasis"/>
        </w:rPr>
        <w:t xml:space="preserve">outh </w:t>
      </w:r>
      <w:r w:rsidRPr="008E6F59">
        <w:rPr>
          <w:rStyle w:val="Emphasis"/>
          <w:highlight w:val="yellow"/>
        </w:rPr>
        <w:t>C</w:t>
      </w:r>
      <w:r w:rsidRPr="008E6F59">
        <w:rPr>
          <w:rStyle w:val="Emphasis"/>
        </w:rPr>
        <w:t xml:space="preserve">hina </w:t>
      </w:r>
      <w:r w:rsidRPr="008E6F59">
        <w:rPr>
          <w:rStyle w:val="Emphasis"/>
          <w:highlight w:val="yellow"/>
        </w:rPr>
        <w:t>S</w:t>
      </w:r>
      <w:r w:rsidRPr="008E6F59">
        <w:rPr>
          <w:rStyle w:val="Emphasis"/>
        </w:rPr>
        <w:t>ea</w:t>
      </w:r>
      <w:r w:rsidRPr="008E6F59">
        <w:t>, the Baltic Sea region, and the Middle East. Each of them has been the past site of recurring clashes, and all are primed to explode early in the Trump presidency.</w:t>
      </w:r>
    </w:p>
    <w:p w14:paraId="1C5B92B2" w14:textId="77777777" w:rsidR="008720A4" w:rsidRPr="008E6F59" w:rsidRDefault="008720A4" w:rsidP="008720A4">
      <w:r w:rsidRPr="008E6F59">
        <w:t>Why are we seeing so many potential crises now? Is this period really different from earlier presidential transitions?</w:t>
      </w:r>
    </w:p>
    <w:p w14:paraId="00177B87" w14:textId="77777777" w:rsidR="008720A4" w:rsidRPr="008E6F59" w:rsidRDefault="008720A4" w:rsidP="008720A4">
      <w:r w:rsidRPr="008E6F59">
        <w:t>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w:t>
      </w:r>
    </w:p>
    <w:p w14:paraId="1FEA9AC0" w14:textId="77777777" w:rsidR="008720A4" w:rsidRPr="008E6F59" w:rsidRDefault="008720A4" w:rsidP="008720A4">
      <w:r w:rsidRPr="008E6F59">
        <w:t>Trump may lift gold as new leaders carry risk</w:t>
      </w:r>
    </w:p>
    <w:p w14:paraId="063F6DC7" w14:textId="77777777" w:rsidR="008720A4" w:rsidRPr="008E6F59" w:rsidRDefault="008720A4" w:rsidP="008720A4">
      <w:r w:rsidRPr="008E6F59">
        <w:t xml:space="preserve">Just as the United States is going through a major political transition, so is the planet at large. </w:t>
      </w:r>
      <w:r w:rsidRPr="008E6F59">
        <w:rPr>
          <w:rStyle w:val="StyleUnderline"/>
          <w:highlight w:val="yellow"/>
        </w:rPr>
        <w:t>The</w:t>
      </w:r>
      <w:r w:rsidRPr="008E6F59">
        <w:rPr>
          <w:rStyle w:val="StyleUnderline"/>
        </w:rPr>
        <w:t xml:space="preserve"> sole-superpower </w:t>
      </w:r>
      <w:r w:rsidRPr="008E6F59">
        <w:rPr>
          <w:rStyle w:val="StyleUnderline"/>
          <w:highlight w:val="yellow"/>
        </w:rPr>
        <w:t>system</w:t>
      </w:r>
      <w:r w:rsidRPr="008E6F59">
        <w:rPr>
          <w:rStyle w:val="StyleUnderline"/>
        </w:rPr>
        <w:t xml:space="preserve"> of the post-Cold War era </w:t>
      </w:r>
      <w:r w:rsidRPr="008E6F59">
        <w:rPr>
          <w:rStyle w:val="StyleUnderline"/>
          <w:highlight w:val="yellow"/>
        </w:rPr>
        <w:t>is</w:t>
      </w:r>
      <w:r w:rsidRPr="008E6F59">
        <w:rPr>
          <w:rStyle w:val="StyleUnderline"/>
        </w:rPr>
        <w:t xml:space="preserve"> finally giving way to a multipolar, if not increasingly </w:t>
      </w:r>
      <w:r w:rsidRPr="008E6F59">
        <w:rPr>
          <w:rStyle w:val="StyleUnderline"/>
          <w:highlight w:val="yellow"/>
        </w:rPr>
        <w:t>fragmented</w:t>
      </w:r>
      <w:r w:rsidRPr="008E6F59">
        <w:rPr>
          <w:rStyle w:val="StyleUnderline"/>
        </w:rPr>
        <w:t xml:space="preserve">, world in which </w:t>
      </w:r>
      <w:r w:rsidRPr="008E6F59">
        <w:rPr>
          <w:rStyle w:val="StyleUnderline"/>
          <w:highlight w:val="yellow"/>
        </w:rPr>
        <w:t xml:space="preserve">the </w:t>
      </w:r>
      <w:r w:rsidRPr="008E6F59">
        <w:rPr>
          <w:rStyle w:val="Emphasis"/>
          <w:highlight w:val="yellow"/>
        </w:rPr>
        <w:t>U</w:t>
      </w:r>
      <w:r w:rsidRPr="008E6F59">
        <w:t xml:space="preserve">nited </w:t>
      </w:r>
      <w:r w:rsidRPr="008E6F59">
        <w:rPr>
          <w:rStyle w:val="Emphasis"/>
          <w:highlight w:val="yellow"/>
        </w:rPr>
        <w:t>S</w:t>
      </w:r>
      <w:r w:rsidRPr="008E6F59">
        <w:t xml:space="preserve">tates </w:t>
      </w:r>
      <w:r w:rsidRPr="008E6F59">
        <w:rPr>
          <w:rStyle w:val="StyleUnderline"/>
          <w:highlight w:val="yellow"/>
        </w:rPr>
        <w:t>must share</w:t>
      </w:r>
      <w:r w:rsidRPr="008E6F59">
        <w:rPr>
          <w:rStyle w:val="StyleUnderline"/>
        </w:rPr>
        <w:t xml:space="preserve"> the limelight </w:t>
      </w:r>
      <w:r w:rsidRPr="008E6F59">
        <w:rPr>
          <w:rStyle w:val="StyleUnderline"/>
          <w:highlight w:val="yellow"/>
        </w:rPr>
        <w:t>with</w:t>
      </w:r>
      <w:r w:rsidRPr="008E6F59">
        <w:t xml:space="preserve"> other major actors, including </w:t>
      </w:r>
      <w:r w:rsidRPr="008E6F59">
        <w:rPr>
          <w:rStyle w:val="StyleUnderline"/>
          <w:highlight w:val="yellow"/>
        </w:rPr>
        <w:t>China</w:t>
      </w:r>
      <w:r w:rsidRPr="008E6F59">
        <w:t xml:space="preserve">, Russia, India, and Iran. Political scientists remind us that </w:t>
      </w:r>
      <w:r w:rsidRPr="008E6F59">
        <w:rPr>
          <w:rStyle w:val="StyleUnderline"/>
        </w:rPr>
        <w:t>transitional periods can often prove disruptive, as “status quo” powers</w:t>
      </w:r>
      <w:r w:rsidRPr="008E6F59">
        <w:t xml:space="preserve"> (in this case, the United States) </w:t>
      </w:r>
      <w:r w:rsidRPr="008E6F59">
        <w:rPr>
          <w:rStyle w:val="StyleUnderline"/>
        </w:rPr>
        <w:t xml:space="preserve">resist challenges to their dominance from </w:t>
      </w:r>
      <w:r w:rsidRPr="008E6F59">
        <w:rPr>
          <w:rStyle w:val="StyleUnderline"/>
          <w:highlight w:val="yellow"/>
        </w:rPr>
        <w:t>“revisionist” states</w:t>
      </w:r>
      <w:r w:rsidRPr="008E6F59">
        <w:rPr>
          <w:rStyle w:val="StyleUnderline"/>
        </w:rPr>
        <w:t xml:space="preserve"> seeking to alter the global power equation. Typically, this </w:t>
      </w:r>
      <w:r w:rsidRPr="008E6F59">
        <w:rPr>
          <w:rStyle w:val="StyleUnderline"/>
          <w:highlight w:val="yellow"/>
        </w:rPr>
        <w:t xml:space="preserve">can entail </w:t>
      </w:r>
      <w:r w:rsidRPr="008E6F59">
        <w:rPr>
          <w:rStyle w:val="Emphasis"/>
          <w:highlight w:val="yellow"/>
        </w:rPr>
        <w:t>proxy wars</w:t>
      </w:r>
      <w:r w:rsidRPr="008E6F59">
        <w:rPr>
          <w:rStyle w:val="StyleUnderline"/>
          <w:highlight w:val="yellow"/>
        </w:rPr>
        <w:t xml:space="preserve"> and</w:t>
      </w:r>
      <w:r w:rsidRPr="008E6F59">
        <w:rPr>
          <w:rStyle w:val="StyleUnderline"/>
        </w:rPr>
        <w:t xml:space="preserve"> other kinds of </w:t>
      </w:r>
      <w:r w:rsidRPr="008E6F59">
        <w:rPr>
          <w:rStyle w:val="StyleUnderline"/>
          <w:highlight w:val="yellow"/>
        </w:rPr>
        <w:t>sparring over</w:t>
      </w:r>
      <w:r w:rsidRPr="008E6F59">
        <w:rPr>
          <w:rStyle w:val="StyleUnderline"/>
        </w:rPr>
        <w:t xml:space="preserve"> contested areas, as</w:t>
      </w:r>
      <w:r w:rsidRPr="008E6F59">
        <w:t xml:space="preserve"> has recently been the case </w:t>
      </w:r>
      <w:r w:rsidRPr="008E6F59">
        <w:rPr>
          <w:rStyle w:val="StyleUnderline"/>
        </w:rPr>
        <w:t>in</w:t>
      </w:r>
      <w:r w:rsidRPr="008E6F59">
        <w:t xml:space="preserve"> Syria, the Baltic, and </w:t>
      </w:r>
      <w:r w:rsidRPr="008E6F59">
        <w:rPr>
          <w:rStyle w:val="StyleUnderline"/>
          <w:highlight w:val="yellow"/>
        </w:rPr>
        <w:t xml:space="preserve">the </w:t>
      </w:r>
      <w:r w:rsidRPr="008E6F59">
        <w:rPr>
          <w:rStyle w:val="Emphasis"/>
          <w:highlight w:val="yellow"/>
        </w:rPr>
        <w:t>S</w:t>
      </w:r>
      <w:r w:rsidRPr="008E6F59">
        <w:rPr>
          <w:rStyle w:val="StyleUnderline"/>
        </w:rPr>
        <w:t xml:space="preserve">outh </w:t>
      </w:r>
      <w:r w:rsidRPr="008E6F59">
        <w:rPr>
          <w:rStyle w:val="Emphasis"/>
          <w:highlight w:val="yellow"/>
        </w:rPr>
        <w:t>C</w:t>
      </w:r>
      <w:r w:rsidRPr="008E6F59">
        <w:rPr>
          <w:rStyle w:val="StyleUnderline"/>
        </w:rPr>
        <w:t xml:space="preserve">hina </w:t>
      </w:r>
      <w:r w:rsidRPr="008E6F59">
        <w:rPr>
          <w:rStyle w:val="Emphasis"/>
          <w:highlight w:val="yellow"/>
        </w:rPr>
        <w:t>S</w:t>
      </w:r>
      <w:r w:rsidRPr="008E6F59">
        <w:rPr>
          <w:rStyle w:val="StyleUnderline"/>
        </w:rPr>
        <w:t>ea</w:t>
      </w:r>
      <w:r w:rsidRPr="008E6F59">
        <w:t>.</w:t>
      </w:r>
    </w:p>
    <w:p w14:paraId="4A632AFB" w14:textId="77777777" w:rsidR="008720A4" w:rsidRPr="008E6F59" w:rsidRDefault="008720A4" w:rsidP="008720A4">
      <w:r w:rsidRPr="008E6F59">
        <w:t xml:space="preserve">This is where the personalities of key leaders enter the equation. </w:t>
      </w:r>
      <w:r w:rsidRPr="008E6F59">
        <w:rPr>
          <w:rStyle w:val="StyleUnderline"/>
        </w:rPr>
        <w:t>Though</w:t>
      </w:r>
      <w:r w:rsidRPr="008E6F59">
        <w:t xml:space="preserve"> President </w:t>
      </w:r>
      <w:r w:rsidRPr="008E6F59">
        <w:rPr>
          <w:rStyle w:val="StyleUnderline"/>
          <w:highlight w:val="yellow"/>
        </w:rPr>
        <w:t>Obama</w:t>
      </w:r>
      <w:r w:rsidRPr="008E6F59">
        <w:rPr>
          <w:rStyle w:val="StyleUnderline"/>
        </w:rPr>
        <w:t xml:space="preserve"> oversaw constant warfare, he </w:t>
      </w:r>
      <w:r w:rsidRPr="008E6F59">
        <w:rPr>
          <w:rStyle w:val="StyleUnderline"/>
          <w:highlight w:val="yellow"/>
        </w:rPr>
        <w:t>was</w:t>
      </w:r>
      <w:r w:rsidRPr="008E6F59">
        <w:rPr>
          <w:rStyle w:val="StyleUnderline"/>
        </w:rPr>
        <w:t xml:space="preserve"> temperamentally </w:t>
      </w:r>
      <w:r w:rsidRPr="008E6F59">
        <w:rPr>
          <w:rStyle w:val="StyleUnderline"/>
          <w:highlight w:val="yellow"/>
        </w:rPr>
        <w:t>disinclined to respond</w:t>
      </w:r>
      <w:r w:rsidRPr="008E6F59">
        <w:rPr>
          <w:rStyle w:val="StyleUnderline"/>
        </w:rPr>
        <w:t xml:space="preserve"> with force</w:t>
      </w:r>
      <w:r w:rsidRPr="008E6F59">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14:paraId="5974C828" w14:textId="77777777" w:rsidR="008720A4" w:rsidRPr="008E6F59" w:rsidRDefault="008720A4" w:rsidP="008720A4">
      <w:r w:rsidRPr="008E6F59">
        <w:t xml:space="preserve">Although with Russia, unlike Iran, Trump has promised to improve relations, there’s no escaping the fact that Vladimir Putin’s urge to restore some of his country’s long-lost superpower glory could lead to confrontations with </w:t>
      </w:r>
      <w:proofErr w:type="spellStart"/>
      <w:r w:rsidRPr="008E6F59">
        <w:t>Nato</w:t>
      </w:r>
      <w:proofErr w:type="spellEnd"/>
      <w:r w:rsidRPr="008E6F59">
        <w:t xml:space="preserve"> powers that would put the new American president in a distinctly awkward position. Regarding Asia, </w:t>
      </w:r>
      <w:r w:rsidRPr="008E6F59">
        <w:rPr>
          <w:rStyle w:val="StyleUnderline"/>
          <w:highlight w:val="yellow"/>
        </w:rPr>
        <w:t>Trump</w:t>
      </w:r>
      <w:r w:rsidRPr="008E6F59">
        <w:rPr>
          <w:rStyle w:val="StyleUnderline"/>
        </w:rPr>
        <w:t xml:space="preserve"> has often spoken of his intent to punish China</w:t>
      </w:r>
      <w:r w:rsidRPr="008E6F59">
        <w:t xml:space="preserve"> for what he considers its predatory trade practices, a stance guaranteed to clash with President Xi Jinping’s goal of restoring his country’s greatness. </w:t>
      </w:r>
      <w:r w:rsidRPr="008E6F59">
        <w:rPr>
          <w:rStyle w:val="StyleUnderline"/>
        </w:rPr>
        <w:t xml:space="preserve">This </w:t>
      </w:r>
      <w:r w:rsidRPr="008E6F59">
        <w:rPr>
          <w:rStyle w:val="StyleUnderline"/>
          <w:highlight w:val="yellow"/>
        </w:rPr>
        <w:t>should</w:t>
      </w:r>
      <w:r w:rsidRPr="008E6F59">
        <w:t xml:space="preserve">, in turn, </w:t>
      </w:r>
      <w:r w:rsidRPr="008E6F59">
        <w:rPr>
          <w:rStyle w:val="StyleUnderline"/>
          <w:highlight w:val="yellow"/>
        </w:rPr>
        <w:t xml:space="preserve">generate </w:t>
      </w:r>
      <w:r w:rsidRPr="008E6F59">
        <w:rPr>
          <w:rStyle w:val="Emphasis"/>
          <w:highlight w:val="yellow"/>
        </w:rPr>
        <w:t>additional possibilities</w:t>
      </w:r>
      <w:r w:rsidRPr="008E6F59">
        <w:rPr>
          <w:rStyle w:val="StyleUnderline"/>
          <w:highlight w:val="yellow"/>
        </w:rPr>
        <w:t xml:space="preserve"> for confrontation</w:t>
      </w:r>
      <w:r w:rsidRPr="008E6F59">
        <w:rPr>
          <w:rStyle w:val="StyleUnderline"/>
        </w:rPr>
        <w:t>, especially in the contested South China Sea.</w:t>
      </w:r>
      <w:r w:rsidRPr="008E6F59">
        <w:t xml:space="preserve"> Both Putin and Xi, moreover, are facing economic difficulties at home and view foreign adventurism as a way of distracting public attention from disappointing domestic performances.</w:t>
      </w:r>
    </w:p>
    <w:p w14:paraId="702F92BA" w14:textId="77777777" w:rsidR="008720A4" w:rsidRPr="008E6F59" w:rsidRDefault="008720A4" w:rsidP="008720A4"/>
    <w:p w14:paraId="6C1CCE7F" w14:textId="77777777" w:rsidR="008720A4" w:rsidRPr="008E6F59" w:rsidRDefault="008720A4" w:rsidP="008720A4">
      <w:pPr>
        <w:pStyle w:val="Heading3"/>
        <w:rPr>
          <w:rFonts w:cs="Times New Roman"/>
        </w:rPr>
      </w:pPr>
      <w:r w:rsidRPr="008E6F59">
        <w:rPr>
          <w:rFonts w:cs="Times New Roman"/>
        </w:rPr>
        <w:lastRenderedPageBreak/>
        <w:t>China War---Time Frame</w:t>
      </w:r>
    </w:p>
    <w:p w14:paraId="282AD1C1" w14:textId="77777777" w:rsidR="008720A4" w:rsidRPr="008E6F59" w:rsidRDefault="008720A4" w:rsidP="008720A4"/>
    <w:p w14:paraId="0DBD9715" w14:textId="77777777" w:rsidR="008720A4" w:rsidRPr="008E6F59" w:rsidRDefault="008720A4" w:rsidP="008720A4">
      <w:pPr>
        <w:pStyle w:val="Heading4"/>
        <w:rPr>
          <w:rFonts w:cs="Times New Roman"/>
        </w:rPr>
      </w:pPr>
      <w:r w:rsidRPr="008E6F59">
        <w:rPr>
          <w:rFonts w:cs="Times New Roman"/>
        </w:rPr>
        <w:t>Escalates quickly</w:t>
      </w:r>
    </w:p>
    <w:p w14:paraId="3D59BC6C" w14:textId="77777777" w:rsidR="008720A4" w:rsidRPr="008E6F59" w:rsidRDefault="008720A4" w:rsidP="008720A4">
      <w:pPr>
        <w:rPr>
          <w:rStyle w:val="Style13ptBold"/>
          <w:b w:val="0"/>
        </w:rPr>
      </w:pPr>
      <w:r w:rsidRPr="008E6F59">
        <w:rPr>
          <w:rStyle w:val="Style13ptBold"/>
        </w:rPr>
        <w:t>Brown 1/20</w:t>
      </w:r>
      <w:r w:rsidRPr="008E6F59">
        <w:rPr>
          <w:rStyle w:val="Style13ptBold"/>
          <w:b w:val="0"/>
        </w:rPr>
        <w:t xml:space="preserve"> </w:t>
      </w:r>
      <w:r w:rsidRPr="008E6F59">
        <w:rPr>
          <w:rStyle w:val="Style13ptBold"/>
          <w:b w:val="0"/>
          <w:sz w:val="20"/>
        </w:rPr>
        <w:t>(James, UNITED STATES STUDIES CENTRE, Australia, “Australia in firing line if US and China go to war, experts say”, http://www.abc.net.au/7.30/content/2017/s4607360.htm)</w:t>
      </w:r>
    </w:p>
    <w:p w14:paraId="369E5320" w14:textId="77777777" w:rsidR="008720A4" w:rsidRPr="008E6F59" w:rsidRDefault="008720A4" w:rsidP="008720A4">
      <w:r w:rsidRPr="008E6F59">
        <w:t xml:space="preserve">JAMES BROWN: Well, how do </w:t>
      </w:r>
      <w:r w:rsidRPr="008E6F59">
        <w:rPr>
          <w:rStyle w:val="StyleUnderline"/>
          <w:highlight w:val="yellow"/>
        </w:rPr>
        <w:t>wars start</w:t>
      </w:r>
      <w:r w:rsidRPr="008E6F59">
        <w:t xml:space="preserve">? Generally there are </w:t>
      </w:r>
      <w:r w:rsidRPr="008E6F59">
        <w:rPr>
          <w:rStyle w:val="StyleUnderline"/>
          <w:highlight w:val="yellow"/>
        </w:rPr>
        <w:t>multitudes of way</w:t>
      </w:r>
      <w:r w:rsidRPr="008E6F59">
        <w:t xml:space="preserve">. </w:t>
      </w:r>
      <w:r w:rsidRPr="008E6F59">
        <w:rPr>
          <w:rStyle w:val="StyleUnderline"/>
          <w:highlight w:val="yellow"/>
        </w:rPr>
        <w:t>Miscalc</w:t>
      </w:r>
      <w:r w:rsidRPr="008E6F59">
        <w:t xml:space="preserve">ulations, deliberate </w:t>
      </w:r>
      <w:r w:rsidRPr="008E6F59">
        <w:rPr>
          <w:rStyle w:val="StyleUnderline"/>
          <w:highlight w:val="yellow"/>
        </w:rPr>
        <w:t>provocations</w:t>
      </w:r>
      <w:r w:rsidRPr="008E6F59">
        <w:t xml:space="preserve">, over-confident players, militaries that jostle each other too aggressively or some sort of wildcard factor. STAN GRANT: </w:t>
      </w:r>
      <w:r w:rsidRPr="008E6F59">
        <w:rPr>
          <w:rStyle w:val="StyleUnderline"/>
          <w:highlight w:val="yellow"/>
        </w:rPr>
        <w:t>Imagine</w:t>
      </w:r>
      <w:r w:rsidRPr="008E6F59">
        <w:t xml:space="preserve"> this: </w:t>
      </w:r>
      <w:r w:rsidRPr="008E6F59">
        <w:rPr>
          <w:rStyle w:val="StyleUnderline"/>
          <w:highlight w:val="yellow"/>
        </w:rPr>
        <w:t>A US fighter jet enters territory claimed by China and is shot down</w:t>
      </w:r>
      <w:r w:rsidRPr="008E6F59">
        <w:t xml:space="preserve">. History shows </w:t>
      </w:r>
      <w:r w:rsidRPr="008E6F59">
        <w:rPr>
          <w:rStyle w:val="StyleUnderline"/>
          <w:highlight w:val="yellow"/>
        </w:rPr>
        <w:t>this scenario is not only possible but one that could quickly escalate</w:t>
      </w:r>
      <w:r w:rsidRPr="008E6F59">
        <w:t xml:space="preserve">. JAMES BROWN: US military assets and Chinese military assets operate in close proximity all the time, every day. Any time a US ship goes into the South China Sea, there is a Chinese ship shadowing it. In the air, Chinese and US planes have passed within tens of </w:t>
      </w:r>
      <w:proofErr w:type="spellStart"/>
      <w:r w:rsidRPr="008E6F59">
        <w:t>metres</w:t>
      </w:r>
      <w:proofErr w:type="spellEnd"/>
      <w:r w:rsidRPr="008E6F59">
        <w:t xml:space="preserve"> with each other. Now there are protocols to govern those interactions but </w:t>
      </w:r>
      <w:r w:rsidRPr="008E6F59">
        <w:rPr>
          <w:rStyle w:val="StyleUnderline"/>
          <w:highlight w:val="yellow"/>
        </w:rPr>
        <w:t>there are pilots and ship captains who are known to be rogue operators</w:t>
      </w:r>
      <w:r w:rsidRPr="008E6F59">
        <w:t xml:space="preserve">. </w:t>
      </w:r>
      <w:r w:rsidRPr="008E6F59">
        <w:rPr>
          <w:rStyle w:val="StyleUnderline"/>
          <w:highlight w:val="yellow"/>
        </w:rPr>
        <w:t>The US and China talk about this and there are always accidents that happen and miscalculations so it could escalate very quickly</w:t>
      </w:r>
      <w:r w:rsidRPr="008E6F59">
        <w:t xml:space="preserve">. </w:t>
      </w:r>
    </w:p>
    <w:p w14:paraId="72E7CEEF" w14:textId="77777777" w:rsidR="008720A4" w:rsidRPr="008E6F59" w:rsidRDefault="008720A4" w:rsidP="008720A4">
      <w:pPr>
        <w:rPr>
          <w:rStyle w:val="Emphasis"/>
        </w:rPr>
      </w:pPr>
    </w:p>
    <w:p w14:paraId="41FA9EA3" w14:textId="77777777" w:rsidR="008720A4" w:rsidRPr="008E6F59" w:rsidRDefault="008720A4" w:rsidP="008720A4"/>
    <w:p w14:paraId="46A497C6" w14:textId="77777777" w:rsidR="008720A4" w:rsidRPr="008E6F59" w:rsidRDefault="008720A4" w:rsidP="008720A4">
      <w:pPr>
        <w:pStyle w:val="Heading3"/>
        <w:rPr>
          <w:rFonts w:cs="Times New Roman"/>
        </w:rPr>
      </w:pPr>
      <w:r w:rsidRPr="008E6F59">
        <w:rPr>
          <w:rFonts w:cs="Times New Roman"/>
        </w:rPr>
        <w:lastRenderedPageBreak/>
        <w:t>China War---A2:  No War</w:t>
      </w:r>
    </w:p>
    <w:p w14:paraId="335F687D" w14:textId="77777777" w:rsidR="008720A4" w:rsidRPr="008E6F59" w:rsidRDefault="008720A4" w:rsidP="008720A4"/>
    <w:p w14:paraId="6E3849EA" w14:textId="77777777" w:rsidR="008720A4" w:rsidRPr="008E6F59" w:rsidRDefault="008720A4" w:rsidP="008720A4">
      <w:pPr>
        <w:pStyle w:val="Heading4"/>
        <w:rPr>
          <w:rFonts w:cs="Times New Roman"/>
        </w:rPr>
      </w:pPr>
      <w:r w:rsidRPr="008E6F59">
        <w:rPr>
          <w:rFonts w:cs="Times New Roman"/>
        </w:rPr>
        <w:t>Checks don’t apply – Trump will antagonize China ensuring conflict</w:t>
      </w:r>
    </w:p>
    <w:p w14:paraId="0078934B" w14:textId="77777777" w:rsidR="008720A4" w:rsidRPr="008E6F59" w:rsidRDefault="008720A4" w:rsidP="008720A4">
      <w:pPr>
        <w:rPr>
          <w:rStyle w:val="Style13ptBold"/>
          <w:b w:val="0"/>
        </w:rPr>
      </w:pPr>
      <w:proofErr w:type="spellStart"/>
      <w:r w:rsidRPr="008E6F59">
        <w:rPr>
          <w:rStyle w:val="Style13ptBold"/>
        </w:rPr>
        <w:t>Rachman</w:t>
      </w:r>
      <w:proofErr w:type="spellEnd"/>
      <w:r w:rsidRPr="008E6F59">
        <w:rPr>
          <w:rStyle w:val="Style13ptBold"/>
        </w:rPr>
        <w:t xml:space="preserve"> 3/7 </w:t>
      </w:r>
      <w:r w:rsidRPr="008E6F59">
        <w:rPr>
          <w:rStyle w:val="Style13ptBold"/>
          <w:sz w:val="20"/>
        </w:rPr>
        <w:t>(Gideon, chief foreign affairs columnist for the Financial Times, “Trump in the China Shop”, http://www.nybooks.com/daily/2017/03/07/trump-in-the-china-shop/)</w:t>
      </w:r>
    </w:p>
    <w:p w14:paraId="2CB74C56" w14:textId="77777777" w:rsidR="008720A4" w:rsidRPr="008E6F59" w:rsidRDefault="008720A4" w:rsidP="008720A4">
      <w:pPr>
        <w:rPr>
          <w:rStyle w:val="Emphasis"/>
        </w:rPr>
      </w:pPr>
      <w:r w:rsidRPr="008E6F59">
        <w:rPr>
          <w:rStyle w:val="Emphasis"/>
        </w:rPr>
        <w:t xml:space="preserve">The arrival of Donald </w:t>
      </w:r>
      <w:r w:rsidRPr="008E6F59">
        <w:rPr>
          <w:rStyle w:val="Emphasis"/>
          <w:highlight w:val="yellow"/>
        </w:rPr>
        <w:t>Trump in the White House threatens a</w:t>
      </w:r>
      <w:r w:rsidRPr="008E6F59">
        <w:rPr>
          <w:rStyle w:val="Emphasis"/>
        </w:rPr>
        <w:t xml:space="preserve"> significant </w:t>
      </w:r>
      <w:r w:rsidRPr="008E6F59">
        <w:rPr>
          <w:rStyle w:val="Emphasis"/>
          <w:highlight w:val="yellow"/>
        </w:rPr>
        <w:t>acceleration in the rivalry between the US and China</w:t>
      </w:r>
      <w:r w:rsidRPr="008E6F59">
        <w:rPr>
          <w:sz w:val="14"/>
        </w:rPr>
        <w:t xml:space="preserve">. The deliberate but careful attempts of the Obama administration to push back against Chinese ambitions in the Asia-Pacific region are likely to be replaced by </w:t>
      </w:r>
      <w:r w:rsidRPr="008E6F59">
        <w:t>a new Trump approach that is much more openly confrontational, and more impulsive</w:t>
      </w:r>
      <w:r w:rsidRPr="008E6F59">
        <w:rPr>
          <w:rStyle w:val="Emphasis"/>
        </w:rPr>
        <w:t xml:space="preserve"> in style. Even before taking office, </w:t>
      </w:r>
      <w:r w:rsidRPr="008E6F59">
        <w:rPr>
          <w:rStyle w:val="Emphasis"/>
          <w:highlight w:val="yellow"/>
        </w:rPr>
        <w:t>the</w:t>
      </w:r>
      <w:r w:rsidRPr="008E6F59">
        <w:rPr>
          <w:rStyle w:val="Emphasis"/>
        </w:rPr>
        <w:t xml:space="preserve"> new US </w:t>
      </w:r>
      <w:r w:rsidRPr="008E6F59">
        <w:rPr>
          <w:rStyle w:val="Emphasis"/>
          <w:highlight w:val="yellow"/>
        </w:rPr>
        <w:t>president demonstrated his willingness to antagonize Beijing</w:t>
      </w:r>
      <w:r w:rsidRPr="008E6F59">
        <w:rPr>
          <w:sz w:val="14"/>
        </w:rPr>
        <w:t xml:space="preserve">—by speaking directly to the president of Taiwan, something that all US presidents have refused to do since the normalization of relations between the United States and China in the 1970s. </w:t>
      </w:r>
      <w:r w:rsidRPr="008E6F59">
        <w:rPr>
          <w:rStyle w:val="Emphasis"/>
        </w:rPr>
        <w:t xml:space="preserve">If a direct military conflict between China and the United States does break out during the Trump years, the likeliest arena for a clash is the South China Sea. In his confirmation hearings before the US Senate, Rex </w:t>
      </w:r>
      <w:proofErr w:type="spellStart"/>
      <w:r w:rsidRPr="008E6F59">
        <w:rPr>
          <w:rStyle w:val="Emphasis"/>
          <w:highlight w:val="yellow"/>
        </w:rPr>
        <w:t>Tillerson</w:t>
      </w:r>
      <w:proofErr w:type="spellEnd"/>
      <w:r w:rsidRPr="008E6F59">
        <w:rPr>
          <w:rStyle w:val="Emphasis"/>
          <w:highlight w:val="yellow"/>
        </w:rPr>
        <w:t>,</w:t>
      </w:r>
      <w:r w:rsidRPr="008E6F59">
        <w:rPr>
          <w:rStyle w:val="Emphasis"/>
        </w:rPr>
        <w:t xml:space="preserve"> Trump’s new secretary of state, </w:t>
      </w:r>
      <w:r w:rsidRPr="008E6F59">
        <w:rPr>
          <w:rStyle w:val="Emphasis"/>
          <w:highlight w:val="yellow"/>
        </w:rPr>
        <w:t>signaled a significant hardening in the American attitude to the artificial islands that China has been building in the S</w:t>
      </w:r>
      <w:r w:rsidRPr="008E6F59">
        <w:rPr>
          <w:rStyle w:val="Emphasis"/>
        </w:rPr>
        <w:t xml:space="preserve">outh </w:t>
      </w:r>
      <w:r w:rsidRPr="008E6F59">
        <w:rPr>
          <w:rStyle w:val="Emphasis"/>
          <w:highlight w:val="yellow"/>
        </w:rPr>
        <w:t>C</w:t>
      </w:r>
      <w:r w:rsidRPr="008E6F59">
        <w:rPr>
          <w:rStyle w:val="Emphasis"/>
        </w:rPr>
        <w:t xml:space="preserve">hina </w:t>
      </w:r>
      <w:r w:rsidRPr="008E6F59">
        <w:rPr>
          <w:rStyle w:val="Emphasis"/>
          <w:highlight w:val="yellow"/>
        </w:rPr>
        <w:t>S</w:t>
      </w:r>
      <w:r w:rsidRPr="008E6F59">
        <w:rPr>
          <w:rStyle w:val="Emphasis"/>
        </w:rPr>
        <w:t>ea</w:t>
      </w:r>
      <w:r w:rsidRPr="008E6F59">
        <w:rPr>
          <w:sz w:val="14"/>
        </w:rPr>
        <w:t xml:space="preserve">. </w:t>
      </w:r>
      <w:proofErr w:type="spellStart"/>
      <w:r w:rsidRPr="008E6F59">
        <w:rPr>
          <w:sz w:val="14"/>
        </w:rPr>
        <w:t>Tillerson</w:t>
      </w:r>
      <w:proofErr w:type="spellEnd"/>
      <w:r w:rsidRPr="008E6F59">
        <w:rPr>
          <w:sz w:val="14"/>
        </w:rPr>
        <w:t xml:space="preserve">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8E6F59">
        <w:rPr>
          <w:rStyle w:val="Emphasis"/>
          <w:highlight w:val="yellow"/>
        </w:rPr>
        <w:t>China would</w:t>
      </w:r>
      <w:r w:rsidRPr="008E6F59">
        <w:rPr>
          <w:rStyle w:val="Emphasis"/>
        </w:rPr>
        <w:t xml:space="preserve"> almost certainly </w:t>
      </w:r>
      <w:r w:rsidRPr="008E6F59">
        <w:rPr>
          <w:rStyle w:val="Emphasis"/>
          <w:highlight w:val="yellow"/>
        </w:rPr>
        <w:t>attempt to break such a blockade by sea or air.</w:t>
      </w:r>
      <w:r w:rsidRPr="008E6F59">
        <w:rPr>
          <w:rStyle w:val="Emphasis"/>
        </w:rPr>
        <w:t xml:space="preserve"> The stage would be set for a modern version of the Cuba missile crisis. The Chinese government’s official reaction to the </w:t>
      </w:r>
      <w:proofErr w:type="spellStart"/>
      <w:r w:rsidRPr="008E6F59">
        <w:rPr>
          <w:rStyle w:val="Emphasis"/>
        </w:rPr>
        <w:t>Tillerson</w:t>
      </w:r>
      <w:proofErr w:type="spellEnd"/>
      <w:r w:rsidRPr="008E6F59">
        <w:rPr>
          <w:rStyle w:val="Emphasis"/>
        </w:rPr>
        <w:t xml:space="preserve"> statement was restrained. But China’s state-controlled media was ferocious.</w:t>
      </w:r>
      <w:r w:rsidRPr="008E6F59">
        <w:rPr>
          <w:sz w:val="14"/>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w:t>
      </w:r>
      <w:proofErr w:type="spellStart"/>
      <w:r w:rsidRPr="008E6F59">
        <w:rPr>
          <w:sz w:val="14"/>
        </w:rPr>
        <w:t>Tillerson’s</w:t>
      </w:r>
      <w:proofErr w:type="spellEnd"/>
      <w:r w:rsidRPr="008E6F59">
        <w:rPr>
          <w:sz w:val="14"/>
        </w:rPr>
        <w:t xml:space="preserve"> statement, Vivian </w:t>
      </w:r>
      <w:proofErr w:type="spellStart"/>
      <w:r w:rsidRPr="008E6F59">
        <w:rPr>
          <w:sz w:val="14"/>
        </w:rPr>
        <w:t>Balakrishnan</w:t>
      </w:r>
      <w:proofErr w:type="spellEnd"/>
      <w:r w:rsidRPr="008E6F59">
        <w:rPr>
          <w:sz w:val="14"/>
        </w:rPr>
        <w:t xml:space="preserve">, the foreign minister of Singapore, warned that </w:t>
      </w:r>
      <w:r w:rsidRPr="008E6F59">
        <w:rPr>
          <w:rStyle w:val="Emphasis"/>
          <w:highlight w:val="yellow"/>
        </w:rPr>
        <w:t>any effort at a US blockade in the S</w:t>
      </w:r>
      <w:r w:rsidRPr="008E6F59">
        <w:rPr>
          <w:rStyle w:val="Emphasis"/>
        </w:rPr>
        <w:t xml:space="preserve">outh </w:t>
      </w:r>
      <w:r w:rsidRPr="008E6F59">
        <w:rPr>
          <w:rStyle w:val="Emphasis"/>
          <w:highlight w:val="yellow"/>
        </w:rPr>
        <w:t>C</w:t>
      </w:r>
      <w:r w:rsidRPr="008E6F59">
        <w:rPr>
          <w:rStyle w:val="Emphasis"/>
        </w:rPr>
        <w:t xml:space="preserve">hina </w:t>
      </w:r>
      <w:r w:rsidRPr="008E6F59">
        <w:rPr>
          <w:rStyle w:val="Emphasis"/>
          <w:highlight w:val="yellow"/>
        </w:rPr>
        <w:t>S</w:t>
      </w:r>
      <w:r w:rsidRPr="008E6F59">
        <w:rPr>
          <w:rStyle w:val="Emphasis"/>
        </w:rPr>
        <w:t xml:space="preserve">ea </w:t>
      </w:r>
      <w:r w:rsidRPr="008E6F59">
        <w:rPr>
          <w:rStyle w:val="Emphasis"/>
          <w:highlight w:val="yellow"/>
        </w:rPr>
        <w:t>would lead to a war between the U</w:t>
      </w:r>
      <w:r w:rsidRPr="008E6F59">
        <w:rPr>
          <w:rStyle w:val="Emphasis"/>
        </w:rPr>
        <w:t xml:space="preserve">nited </w:t>
      </w:r>
      <w:r w:rsidRPr="008E6F59">
        <w:rPr>
          <w:rStyle w:val="Emphasis"/>
          <w:highlight w:val="yellow"/>
        </w:rPr>
        <w:t>S</w:t>
      </w:r>
      <w:r w:rsidRPr="008E6F59">
        <w:rPr>
          <w:rStyle w:val="Emphasis"/>
        </w:rPr>
        <w:t xml:space="preserve">tates </w:t>
      </w:r>
      <w:r w:rsidRPr="008E6F59">
        <w:rPr>
          <w:rStyle w:val="Emphasis"/>
          <w:highlight w:val="yellow"/>
        </w:rPr>
        <w:t>and China</w:t>
      </w:r>
      <w:r w:rsidRPr="008E6F59">
        <w:rPr>
          <w:rStyle w:val="Emphasis"/>
        </w:rPr>
        <w:t>.</w:t>
      </w:r>
      <w:r w:rsidRPr="008E6F59">
        <w:rPr>
          <w:sz w:val="14"/>
        </w:rPr>
        <w:t xml:space="preserve"> The Singaporeans, who maintain close ties to both Washington and Beijing and whose natural style is cautious and technocratic, are not given to hysteria. In an effort to calm the rising anxieties in Asia, expressed by the likes of </w:t>
      </w:r>
      <w:proofErr w:type="spellStart"/>
      <w:r w:rsidRPr="008E6F59">
        <w:rPr>
          <w:sz w:val="14"/>
        </w:rPr>
        <w:t>Balakrishnan</w:t>
      </w:r>
      <w:proofErr w:type="spellEnd"/>
      <w:r w:rsidRPr="008E6F59">
        <w:rPr>
          <w:sz w:val="14"/>
        </w:rPr>
        <w:t xml:space="preserve">, James </w:t>
      </w:r>
      <w:proofErr w:type="spellStart"/>
      <w:r w:rsidRPr="008E6F59">
        <w:rPr>
          <w:sz w:val="14"/>
        </w:rPr>
        <w:t>Mattis</w:t>
      </w:r>
      <w:proofErr w:type="spellEnd"/>
      <w:r w:rsidRPr="008E6F59">
        <w:rPr>
          <w:sz w:val="14"/>
        </w:rPr>
        <w:t xml:space="preserve">, </w:t>
      </w:r>
      <w:r w:rsidRPr="008E6F59">
        <w:rPr>
          <w:rStyle w:val="Emphasis"/>
        </w:rPr>
        <w:t xml:space="preserve">Trump’s new defense secretary, used his first trip to the region in early February to reassure allies that the US is not planning any “dramatic military moves” in the South China Sea. </w:t>
      </w:r>
      <w:r w:rsidRPr="008E6F59">
        <w:rPr>
          <w:sz w:val="14"/>
        </w:rPr>
        <w:t>But there are other influential voices in the new administration who clearly believe that a war with China is both inevitable and necessary. Stephen K. Bannon, chief strategist in the Trump White House, told a radio show in early 2016, “</w:t>
      </w:r>
      <w:r w:rsidRPr="008E6F59">
        <w:rPr>
          <w:rStyle w:val="Emphasis"/>
        </w:rPr>
        <w:t xml:space="preserve">We’re going to war in the South China Sea in five to ten years. There is no doubt about that.” </w:t>
      </w:r>
      <w:r w:rsidRPr="008E6F59">
        <w:rPr>
          <w:rStyle w:val="Emphasis"/>
          <w:highlight w:val="yellow"/>
        </w:rPr>
        <w:t>A decision by</w:t>
      </w:r>
      <w:r w:rsidRPr="008E6F59">
        <w:rPr>
          <w:rStyle w:val="Emphasis"/>
        </w:rPr>
        <w:t xml:space="preserve"> President </w:t>
      </w:r>
      <w:r w:rsidRPr="008E6F59">
        <w:rPr>
          <w:rStyle w:val="Emphasis"/>
          <w:highlight w:val="yellow"/>
        </w:rPr>
        <w:t>Trump to confront China over its territorial claims would represent a new development in the president’s thinking</w:t>
      </w:r>
      <w:r w:rsidRPr="008E6F59">
        <w:rPr>
          <w:rStyle w:val="Emphasis"/>
        </w:rPr>
        <w:t>, for Trump’s most longstanding and profound concerns about Asia are economic. Conventional economic theory has long held that the growing wealth of Asian nations is a good thing for the United States, since it creates larger markets for American companies and cheaper goods for American consumers</w:t>
      </w:r>
      <w:r w:rsidRPr="008E6F59">
        <w:rPr>
          <w:sz w:val="14"/>
        </w:rPr>
        <w:t xml:space="preserve">. But Trump and his advisers emphatically reject this idea. They blame the stagnation of the living standards of American workers on “globalism”—otherwise known as international trade and investment. Bannon argues that </w:t>
      </w:r>
      <w:r w:rsidRPr="008E6F59">
        <w:rPr>
          <w:rStyle w:val="Emphasis"/>
        </w:rPr>
        <w:t>“the globalists gutted the American working-class and created a middle-class in Asia.” In his view, the increasing wealth of Asia, far from being a mutually advantageous process, has impoverished the United States.</w:t>
      </w:r>
    </w:p>
    <w:p w14:paraId="0EF8398A" w14:textId="77777777" w:rsidR="008720A4" w:rsidRPr="008E6F59" w:rsidRDefault="008720A4" w:rsidP="008720A4">
      <w:pPr>
        <w:rPr>
          <w:rStyle w:val="Emphasis"/>
        </w:rPr>
      </w:pPr>
    </w:p>
    <w:p w14:paraId="63C42E3F" w14:textId="77777777" w:rsidR="008720A4" w:rsidRPr="008E6F59" w:rsidRDefault="008720A4" w:rsidP="008720A4">
      <w:pPr>
        <w:pStyle w:val="Heading4"/>
        <w:rPr>
          <w:rFonts w:cs="Times New Roman"/>
        </w:rPr>
      </w:pPr>
      <w:r w:rsidRPr="008E6F59">
        <w:rPr>
          <w:rFonts w:cs="Times New Roman"/>
        </w:rPr>
        <w:t>US &amp; China are on the brink</w:t>
      </w:r>
    </w:p>
    <w:p w14:paraId="782F178A" w14:textId="77777777" w:rsidR="008720A4" w:rsidRPr="008E6F59" w:rsidRDefault="008720A4" w:rsidP="008720A4">
      <w:pPr>
        <w:rPr>
          <w:rStyle w:val="Style13ptBold"/>
          <w:b w:val="0"/>
        </w:rPr>
      </w:pPr>
      <w:r w:rsidRPr="008E6F59">
        <w:rPr>
          <w:rStyle w:val="Style13ptBold"/>
        </w:rPr>
        <w:t>Holloway 2/4</w:t>
      </w:r>
      <w:r w:rsidRPr="008E6F59">
        <w:rPr>
          <w:rStyle w:val="Style13ptBold"/>
          <w:b w:val="0"/>
        </w:rPr>
        <w:t xml:space="preserve"> </w:t>
      </w:r>
      <w:r w:rsidRPr="008E6F59">
        <w:rPr>
          <w:rStyle w:val="Style13ptBold"/>
          <w:b w:val="0"/>
          <w:sz w:val="20"/>
        </w:rPr>
        <w:t>(Henry, staff @ Daily Star (UK news), “World War 3 on the brink in the Pacific – nukes and warships ready for devastating WAR”, http://www.dailystar.co.uk/news/latest-news/584828/US-China-War-South-China-Sea-World-War-3-Donald-Trump-Trade-Shipping-Reality-Tillerson)</w:t>
      </w:r>
    </w:p>
    <w:p w14:paraId="41A6F9D3" w14:textId="77777777" w:rsidR="008720A4" w:rsidRPr="008E6F59" w:rsidRDefault="008720A4" w:rsidP="008720A4">
      <w:pPr>
        <w:rPr>
          <w:sz w:val="14"/>
        </w:rPr>
      </w:pPr>
      <w:r w:rsidRPr="008E6F59">
        <w:rPr>
          <w:rStyle w:val="StyleUnderline"/>
          <w:highlight w:val="yellow"/>
        </w:rPr>
        <w:lastRenderedPageBreak/>
        <w:t>Washington and Beijing</w:t>
      </w:r>
      <w:r w:rsidRPr="008E6F59">
        <w:rPr>
          <w:sz w:val="14"/>
          <w:highlight w:val="yellow"/>
        </w:rPr>
        <w:t xml:space="preserve"> </w:t>
      </w:r>
      <w:r w:rsidRPr="008E6F59">
        <w:rPr>
          <w:sz w:val="14"/>
        </w:rPr>
        <w:t xml:space="preserve">have both </w:t>
      </w:r>
      <w:r w:rsidRPr="008E6F59">
        <w:rPr>
          <w:rStyle w:val="StyleUnderline"/>
          <w:highlight w:val="yellow"/>
        </w:rPr>
        <w:t xml:space="preserve">been flexing their military muscles as Chinese military </w:t>
      </w:r>
      <w:r w:rsidRPr="008E6F59">
        <w:rPr>
          <w:sz w:val="14"/>
        </w:rPr>
        <w:t xml:space="preserve">bosses </w:t>
      </w:r>
      <w:r w:rsidRPr="008E6F59">
        <w:rPr>
          <w:rStyle w:val="StyleUnderline"/>
          <w:highlight w:val="yellow"/>
        </w:rPr>
        <w:t>declared “war between the US and China is now reality</w:t>
      </w:r>
      <w:r w:rsidRPr="008E6F59">
        <w:rPr>
          <w:sz w:val="14"/>
        </w:rPr>
        <w:t xml:space="preserve">”. </w:t>
      </w:r>
      <w:r w:rsidRPr="008E6F59">
        <w:rPr>
          <w:rStyle w:val="StyleUnderline"/>
          <w:highlight w:val="yellow"/>
        </w:rPr>
        <w:t>Warships</w:t>
      </w:r>
      <w:r w:rsidRPr="008E6F59">
        <w:rPr>
          <w:sz w:val="14"/>
        </w:rPr>
        <w:t>, missiles</w:t>
      </w:r>
      <w:r w:rsidRPr="008E6F59">
        <w:rPr>
          <w:rStyle w:val="StyleUnderline"/>
          <w:highlight w:val="yellow"/>
        </w:rPr>
        <w:t>, and nuclear-capable</w:t>
      </w:r>
      <w:r w:rsidRPr="008E6F59">
        <w:rPr>
          <w:sz w:val="14"/>
          <w:highlight w:val="yellow"/>
        </w:rPr>
        <w:t xml:space="preserve"> </w:t>
      </w:r>
      <w:r w:rsidRPr="008E6F59">
        <w:rPr>
          <w:rStyle w:val="StyleUnderline"/>
          <w:highlight w:val="yellow"/>
        </w:rPr>
        <w:t>bombers are flooding the region</w:t>
      </w:r>
      <w:r w:rsidRPr="008E6F59">
        <w:rPr>
          <w:sz w:val="14"/>
          <w:highlight w:val="yellow"/>
        </w:rPr>
        <w:t xml:space="preserve"> </w:t>
      </w:r>
      <w:r w:rsidRPr="008E6F59">
        <w:rPr>
          <w:sz w:val="14"/>
        </w:rPr>
        <w:t xml:space="preserve">as both superpowers prepare for a potentially nuclear conflict. The cradle of this war zone is the South China Sea which Beijing claim belongs to the Chinese by right while the US weighs in support of the Asian power’s Pacific </w:t>
      </w:r>
      <w:proofErr w:type="spellStart"/>
      <w:r w:rsidRPr="008E6F59">
        <w:rPr>
          <w:sz w:val="14"/>
        </w:rPr>
        <w:t>neighbours</w:t>
      </w:r>
      <w:proofErr w:type="spellEnd"/>
      <w:r w:rsidRPr="008E6F59">
        <w:rPr>
          <w:sz w:val="14"/>
        </w:rPr>
        <w:t xml:space="preserve">. Experts have warned </w:t>
      </w:r>
      <w:r w:rsidRPr="008E6F59">
        <w:rPr>
          <w:rStyle w:val="StyleUnderline"/>
          <w:highlight w:val="yellow"/>
        </w:rPr>
        <w:t>just one wrong move could cause the region to explode into war between the US and China</w:t>
      </w:r>
      <w:r w:rsidRPr="008E6F59">
        <w:rPr>
          <w:sz w:val="14"/>
        </w:rPr>
        <w:t xml:space="preserve">. David L. Goldwyn, a former special envoy for the US State Department, warned of conflict with China in a report to the Atlantic Council seen by Daily Star Online. He said: "China is prone to testing new US presidents and Mr. </w:t>
      </w:r>
      <w:r w:rsidRPr="008E6F59">
        <w:rPr>
          <w:rStyle w:val="StyleUnderline"/>
          <w:highlight w:val="yellow"/>
        </w:rPr>
        <w:t>Trump seems intent on testing, if not provoking, China</w:t>
      </w:r>
      <w:r w:rsidRPr="008E6F59">
        <w:rPr>
          <w:sz w:val="14"/>
        </w:rPr>
        <w:t>. "</w:t>
      </w:r>
      <w:r w:rsidRPr="008E6F59">
        <w:rPr>
          <w:rStyle w:val="StyleUnderline"/>
          <w:highlight w:val="yellow"/>
        </w:rPr>
        <w:t>A miscalculation on either side creates a non-negligible risk of military conflict</w:t>
      </w:r>
      <w:r w:rsidRPr="008E6F59">
        <w:rPr>
          <w:sz w:val="14"/>
        </w:rPr>
        <w:t>.”</w:t>
      </w:r>
    </w:p>
    <w:p w14:paraId="3DCAF4AF" w14:textId="77777777" w:rsidR="008720A4" w:rsidRPr="008E6F59" w:rsidRDefault="008720A4" w:rsidP="008720A4">
      <w:pPr>
        <w:rPr>
          <w:sz w:val="14"/>
        </w:rPr>
      </w:pPr>
    </w:p>
    <w:p w14:paraId="2E19C008" w14:textId="77777777" w:rsidR="008720A4" w:rsidRPr="008E6F59" w:rsidRDefault="008720A4" w:rsidP="008720A4">
      <w:pPr>
        <w:pStyle w:val="Heading4"/>
        <w:rPr>
          <w:rFonts w:cs="Times New Roman"/>
        </w:rPr>
      </w:pPr>
      <w:r w:rsidRPr="008E6F59">
        <w:rPr>
          <w:rFonts w:cs="Times New Roman"/>
        </w:rPr>
        <w:t>War goes nuclear – It’s probable</w:t>
      </w:r>
    </w:p>
    <w:p w14:paraId="2CE8C04F" w14:textId="77777777" w:rsidR="008720A4" w:rsidRPr="008E6F59" w:rsidRDefault="008720A4" w:rsidP="008720A4">
      <w:pPr>
        <w:rPr>
          <w:rStyle w:val="Style13ptBold"/>
          <w:b w:val="0"/>
        </w:rPr>
      </w:pPr>
      <w:r w:rsidRPr="008E6F59">
        <w:rPr>
          <w:rStyle w:val="Style13ptBold"/>
        </w:rPr>
        <w:t>Young 16</w:t>
      </w:r>
      <w:r w:rsidRPr="008E6F59">
        <w:rPr>
          <w:rStyle w:val="Style13ptBold"/>
          <w:b w:val="0"/>
        </w:rPr>
        <w:t xml:space="preserve"> </w:t>
      </w:r>
      <w:r w:rsidRPr="008E6F59">
        <w:rPr>
          <w:rStyle w:val="Style13ptBold"/>
          <w:b w:val="0"/>
          <w:sz w:val="20"/>
        </w:rPr>
        <w:t>(Stephen, fellow @ Union of Concerned Scientists, USA, “The Risk of Nuclear War with China”, http://www.ucsusa.org/nuclear-weapons/us-china-relations/risk-nuclear-war-china#.WNR8UjvythE)</w:t>
      </w:r>
    </w:p>
    <w:p w14:paraId="78266286" w14:textId="77777777" w:rsidR="008720A4" w:rsidRPr="008E6F59" w:rsidRDefault="008720A4" w:rsidP="008720A4">
      <w:pPr>
        <w:rPr>
          <w:sz w:val="14"/>
        </w:rPr>
      </w:pPr>
      <w:r w:rsidRPr="008E6F59">
        <w:rPr>
          <w:rStyle w:val="StyleUnderline"/>
          <w:highlight w:val="yellow"/>
        </w:rPr>
        <w:t xml:space="preserve">Could simmering tensions lead to a </w:t>
      </w:r>
      <w:r w:rsidRPr="008E6F59">
        <w:rPr>
          <w:sz w:val="14"/>
        </w:rPr>
        <w:t>full-blown</w:t>
      </w:r>
      <w:r w:rsidRPr="008E6F59">
        <w:rPr>
          <w:rStyle w:val="StyleUnderline"/>
          <w:highlight w:val="yellow"/>
        </w:rPr>
        <w:t xml:space="preserve"> nuclear war</w:t>
      </w:r>
      <w:r w:rsidRPr="008E6F59">
        <w:rPr>
          <w:sz w:val="14"/>
        </w:rPr>
        <w:t xml:space="preserve">? More specifically: could a minor skirmish or conventional war escalate into a full-blown nuclear conflict? Numerous factors suggest that </w:t>
      </w:r>
      <w:r w:rsidRPr="008E6F59">
        <w:rPr>
          <w:rStyle w:val="StyleUnderline"/>
          <w:highlight w:val="yellow"/>
        </w:rPr>
        <w:t>it could</w:t>
      </w:r>
      <w:r w:rsidRPr="008E6F59">
        <w:rPr>
          <w:sz w:val="14"/>
        </w:rPr>
        <w:t xml:space="preserve">—and that </w:t>
      </w:r>
      <w:r w:rsidRPr="008E6F59">
        <w:rPr>
          <w:rStyle w:val="StyleUnderline"/>
          <w:highlight w:val="yellow"/>
        </w:rPr>
        <w:t>the likelihood of nuclear use between the U</w:t>
      </w:r>
      <w:r w:rsidRPr="008E6F59">
        <w:rPr>
          <w:sz w:val="14"/>
        </w:rPr>
        <w:t>nited</w:t>
      </w:r>
      <w:r w:rsidRPr="008E6F59">
        <w:rPr>
          <w:rStyle w:val="StyleUnderline"/>
          <w:highlight w:val="yellow"/>
        </w:rPr>
        <w:t xml:space="preserve"> S</w:t>
      </w:r>
      <w:r w:rsidRPr="008E6F59">
        <w:rPr>
          <w:sz w:val="14"/>
        </w:rPr>
        <w:t>tates</w:t>
      </w:r>
      <w:r w:rsidRPr="008E6F59">
        <w:rPr>
          <w:rStyle w:val="StyleUnderline"/>
          <w:highlight w:val="yellow"/>
        </w:rPr>
        <w:t xml:space="preserve"> and China </w:t>
      </w:r>
      <w:r w:rsidRPr="008E6F59">
        <w:rPr>
          <w:sz w:val="14"/>
        </w:rPr>
        <w:t>may be</w:t>
      </w:r>
      <w:r w:rsidRPr="008E6F59">
        <w:rPr>
          <w:rStyle w:val="StyleUnderline"/>
          <w:highlight w:val="yellow"/>
        </w:rPr>
        <w:t xml:space="preserve"> increasing</w:t>
      </w:r>
      <w:r w:rsidRPr="008E6F59">
        <w:rPr>
          <w:sz w:val="14"/>
        </w:rPr>
        <w:t xml:space="preserve">. The two countries have a very contentious history. </w:t>
      </w:r>
      <w:r w:rsidRPr="008E6F59">
        <w:rPr>
          <w:rStyle w:val="StyleUnderline"/>
          <w:highlight w:val="yellow"/>
        </w:rPr>
        <w:t xml:space="preserve">Despite sincere </w:t>
      </w:r>
      <w:r w:rsidRPr="008E6F59">
        <w:rPr>
          <w:sz w:val="14"/>
        </w:rPr>
        <w:t>and occasionally</w:t>
      </w:r>
      <w:r w:rsidRPr="008E6F59">
        <w:rPr>
          <w:rStyle w:val="StyleUnderline"/>
          <w:highlight w:val="yellow"/>
        </w:rPr>
        <w:t xml:space="preserve"> successful efforts to cooperate</w:t>
      </w:r>
      <w:r w:rsidRPr="008E6F59">
        <w:rPr>
          <w:sz w:val="14"/>
        </w:rPr>
        <w:t xml:space="preserve"> on shared concerns such as climate change and nuclear terrorism, </w:t>
      </w:r>
      <w:r w:rsidRPr="008E6F59">
        <w:rPr>
          <w:rStyle w:val="StyleUnderline"/>
          <w:highlight w:val="yellow"/>
        </w:rPr>
        <w:t>lack of mutual trust sustains an entrenched and deepening antagonism</w:t>
      </w:r>
      <w:r w:rsidRPr="008E6F59">
        <w:rPr>
          <w:sz w:val="14"/>
        </w:rPr>
        <w:t xml:space="preserve">. Both governments are preparing for war. Their preparations include improvements to their nuclear arsenals, including a trillion dollar investment in the United States. Both governments also believe that a demonstrable readiness to use military force­—including nuclear weapons—is needed to ensure the other will yield in a military confrontation. </w:t>
      </w:r>
      <w:r w:rsidRPr="008E6F59">
        <w:rPr>
          <w:rStyle w:val="StyleUnderline"/>
          <w:highlight w:val="yellow"/>
        </w:rPr>
        <w:t xml:space="preserve">Discussions </w:t>
      </w:r>
      <w:r w:rsidRPr="008E6F59">
        <w:rPr>
          <w:sz w:val="14"/>
        </w:rPr>
        <w:t xml:space="preserve">of contentious issues </w:t>
      </w:r>
      <w:r w:rsidRPr="008E6F59">
        <w:rPr>
          <w:rStyle w:val="StyleUnderline"/>
          <w:highlight w:val="yellow"/>
        </w:rPr>
        <w:t xml:space="preserve">are </w:t>
      </w:r>
      <w:r w:rsidRPr="008E6F59">
        <w:rPr>
          <w:sz w:val="14"/>
        </w:rPr>
        <w:t xml:space="preserve">exceedingly </w:t>
      </w:r>
      <w:r w:rsidRPr="008E6F59">
        <w:rPr>
          <w:rStyle w:val="StyleUnderline"/>
          <w:highlight w:val="yellow"/>
        </w:rPr>
        <w:t>inadequate</w:t>
      </w:r>
      <w:r w:rsidRPr="008E6F59">
        <w:rPr>
          <w:sz w:val="14"/>
        </w:rPr>
        <w:t xml:space="preserve">. </w:t>
      </w:r>
      <w:r w:rsidRPr="008E6F59">
        <w:rPr>
          <w:rStyle w:val="StyleUnderline"/>
          <w:highlight w:val="yellow"/>
        </w:rPr>
        <w:t>Their militaries have produced</w:t>
      </w:r>
      <w:r w:rsidRPr="008E6F59">
        <w:rPr>
          <w:sz w:val="14"/>
        </w:rPr>
        <w:t xml:space="preserve"> shared</w:t>
      </w:r>
      <w:r w:rsidRPr="008E6F59">
        <w:rPr>
          <w:rStyle w:val="StyleUnderline"/>
          <w:highlight w:val="yellow"/>
        </w:rPr>
        <w:t xml:space="preserve"> understandings of the conduct of naval vessels and aircraft</w:t>
      </w:r>
      <w:r w:rsidRPr="008E6F59">
        <w:rPr>
          <w:sz w:val="14"/>
        </w:rPr>
        <w:t>, but</w:t>
      </w:r>
      <w:r w:rsidRPr="008E6F59">
        <w:rPr>
          <w:rStyle w:val="StyleUnderline"/>
        </w:rPr>
        <w:t xml:space="preserve"> </w:t>
      </w:r>
      <w:r w:rsidRPr="008E6F59">
        <w:rPr>
          <w:rStyle w:val="StyleUnderline"/>
          <w:highlight w:val="yellow"/>
        </w:rPr>
        <w:t>strategic dialogues</w:t>
      </w:r>
      <w:r w:rsidRPr="008E6F59">
        <w:rPr>
          <w:sz w:val="14"/>
        </w:rPr>
        <w:t xml:space="preserve"> on nuclear forces, missile defenses, and anti-satellite weapons </w:t>
      </w:r>
      <w:r w:rsidRPr="008E6F59">
        <w:rPr>
          <w:rStyle w:val="StyleUnderline"/>
          <w:highlight w:val="yellow"/>
        </w:rPr>
        <w:t>are limited at best</w:t>
      </w:r>
      <w:r w:rsidRPr="008E6F59">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8E6F59">
        <w:rPr>
          <w:rStyle w:val="StyleUnderline"/>
          <w:highlight w:val="yellow"/>
        </w:rPr>
        <w:t>China’s</w:t>
      </w:r>
      <w:r w:rsidRPr="008E6F59">
        <w:rPr>
          <w:sz w:val="14"/>
        </w:rPr>
        <w:t xml:space="preserve"> apparent </w:t>
      </w:r>
      <w:r w:rsidRPr="008E6F59">
        <w:rPr>
          <w:rStyle w:val="StyleUnderline"/>
          <w:highlight w:val="yellow"/>
        </w:rPr>
        <w:t>move toward hair-trigger alert</w:t>
      </w:r>
      <w:r w:rsidRPr="008E6F59">
        <w:rPr>
          <w:sz w:val="14"/>
        </w:rPr>
        <w:t xml:space="preserve">—a policy that </w:t>
      </w:r>
      <w:r w:rsidRPr="008E6F59">
        <w:rPr>
          <w:rStyle w:val="StyleUnderline"/>
          <w:highlight w:val="yellow"/>
        </w:rPr>
        <w:t>increases the risk of accidental nuclear war</w:t>
      </w:r>
      <w:r w:rsidRPr="008E6F59">
        <w:rPr>
          <w:sz w:val="14"/>
        </w:rPr>
        <w:t>, especially in the early days of its development.</w:t>
      </w:r>
    </w:p>
    <w:p w14:paraId="739EA7FC" w14:textId="77777777" w:rsidR="008720A4" w:rsidRPr="008E6F59" w:rsidRDefault="008720A4" w:rsidP="008720A4">
      <w:pPr>
        <w:rPr>
          <w:sz w:val="14"/>
        </w:rPr>
      </w:pPr>
    </w:p>
    <w:p w14:paraId="289F71C0" w14:textId="77777777" w:rsidR="008720A4" w:rsidRPr="008E6F59" w:rsidRDefault="008720A4" w:rsidP="008720A4">
      <w:pPr>
        <w:pStyle w:val="Heading3"/>
        <w:rPr>
          <w:rFonts w:cs="Times New Roman"/>
        </w:rPr>
      </w:pPr>
      <w:r w:rsidRPr="008E6F59">
        <w:rPr>
          <w:rFonts w:cs="Times New Roman"/>
        </w:rPr>
        <w:lastRenderedPageBreak/>
        <w:t>China War---A2:  No War - Deterrence</w:t>
      </w:r>
    </w:p>
    <w:p w14:paraId="07DB8854" w14:textId="77777777" w:rsidR="008720A4" w:rsidRPr="008E6F59" w:rsidRDefault="008720A4" w:rsidP="008720A4">
      <w:pPr>
        <w:pStyle w:val="Heading4"/>
        <w:rPr>
          <w:rFonts w:cs="Times New Roman"/>
        </w:rPr>
      </w:pPr>
      <w:r w:rsidRPr="008E6F59">
        <w:rPr>
          <w:rFonts w:cs="Times New Roman"/>
        </w:rPr>
        <w:t>No deterrence – Causes extinction</w:t>
      </w:r>
    </w:p>
    <w:p w14:paraId="0C09AD20" w14:textId="77777777" w:rsidR="008720A4" w:rsidRPr="008E6F59" w:rsidRDefault="008720A4" w:rsidP="008720A4">
      <w:pPr>
        <w:rPr>
          <w:rStyle w:val="Style13ptBold"/>
          <w:b w:val="0"/>
        </w:rPr>
      </w:pPr>
      <w:proofErr w:type="spellStart"/>
      <w:r w:rsidRPr="008E6F59">
        <w:rPr>
          <w:rStyle w:val="Style13ptBold"/>
        </w:rPr>
        <w:t>Wittner</w:t>
      </w:r>
      <w:proofErr w:type="spellEnd"/>
      <w:r w:rsidRPr="008E6F59">
        <w:rPr>
          <w:rStyle w:val="Style13ptBold"/>
        </w:rPr>
        <w:t xml:space="preserve"> 11</w:t>
      </w:r>
      <w:r w:rsidRPr="008E6F59">
        <w:rPr>
          <w:rStyle w:val="Style13ptBold"/>
          <w:b w:val="0"/>
        </w:rPr>
        <w:t xml:space="preserve"> </w:t>
      </w:r>
      <w:r w:rsidRPr="008E6F59">
        <w:rPr>
          <w:rStyle w:val="Style13ptBold"/>
          <w:b w:val="0"/>
          <w:sz w:val="20"/>
        </w:rPr>
        <w:t xml:space="preserve">(Dr. Lawrence, Professor of History emeritus at SUNY/Albany, “Is a Nuclear War </w:t>
      </w:r>
      <w:proofErr w:type="gramStart"/>
      <w:r w:rsidRPr="008E6F59">
        <w:rPr>
          <w:rStyle w:val="Style13ptBold"/>
          <w:b w:val="0"/>
          <w:sz w:val="20"/>
        </w:rPr>
        <w:t>With</w:t>
      </w:r>
      <w:proofErr w:type="gramEnd"/>
      <w:r w:rsidRPr="008E6F59">
        <w:rPr>
          <w:rStyle w:val="Style13ptBold"/>
          <w:b w:val="0"/>
          <w:sz w:val="20"/>
        </w:rPr>
        <w:t xml:space="preserve"> China Possible?”, http://www.huffingtonpost.com/lawrence-wittner/nuclear-war-china_b_1116556.html)</w:t>
      </w:r>
    </w:p>
    <w:p w14:paraId="6A435759" w14:textId="77777777" w:rsidR="008720A4" w:rsidRPr="008E6F59" w:rsidRDefault="008720A4" w:rsidP="008720A4">
      <w:r w:rsidRPr="008E6F59">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8E6F59">
        <w:rPr>
          <w:rStyle w:val="StyleUnderline"/>
          <w:highlight w:val="yellow"/>
        </w:rPr>
        <w:t xml:space="preserve">if U.S. government officials </w:t>
      </w:r>
      <w:r w:rsidRPr="008E6F59">
        <w:t xml:space="preserve">really </w:t>
      </w:r>
      <w:r w:rsidRPr="008E6F59">
        <w:rPr>
          <w:rStyle w:val="StyleUnderline"/>
          <w:highlight w:val="yellow"/>
        </w:rPr>
        <w:t xml:space="preserve">believed that </w:t>
      </w:r>
      <w:r w:rsidRPr="008E6F59">
        <w:t xml:space="preserve">nuclear </w:t>
      </w:r>
      <w:r w:rsidRPr="008E6F59">
        <w:rPr>
          <w:rStyle w:val="StyleUnderline"/>
          <w:highlight w:val="yellow"/>
        </w:rPr>
        <w:t>deterrence worked, they would not have resorted to championing “Star Wars” and</w:t>
      </w:r>
      <w:r w:rsidRPr="008E6F59">
        <w:t xml:space="preserve"> its modern variant, </w:t>
      </w:r>
      <w:r w:rsidRPr="008E6F59">
        <w:rPr>
          <w:rStyle w:val="StyleUnderline"/>
          <w:highlight w:val="yellow"/>
        </w:rPr>
        <w:t>national missile defense</w:t>
      </w:r>
      <w:r w:rsidRPr="008E6F59">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8E6F59">
        <w:rPr>
          <w:rStyle w:val="StyleUnderline"/>
          <w:highlight w:val="yellow"/>
        </w:rPr>
        <w:t>the U</w:t>
      </w:r>
      <w:r w:rsidRPr="008E6F59">
        <w:t xml:space="preserve">nited </w:t>
      </w:r>
      <w:r w:rsidRPr="008E6F59">
        <w:rPr>
          <w:rStyle w:val="StyleUnderline"/>
          <w:highlight w:val="yellow"/>
        </w:rPr>
        <w:t>S</w:t>
      </w:r>
      <w:r w:rsidRPr="008E6F59">
        <w:t xml:space="preserve">tates </w:t>
      </w:r>
      <w:r w:rsidRPr="008E6F59">
        <w:rPr>
          <w:rStyle w:val="StyleUnderline"/>
          <w:highlight w:val="yellow"/>
        </w:rPr>
        <w:t>would “win” any nuclear war with China. But what would that “victory” entail</w:t>
      </w:r>
      <w:r w:rsidRPr="008E6F59">
        <w:t xml:space="preserve">? </w:t>
      </w:r>
      <w:r w:rsidRPr="008E6F59">
        <w:rPr>
          <w:rStyle w:val="StyleUnderline"/>
          <w:highlight w:val="yellow"/>
        </w:rPr>
        <w:t xml:space="preserve">An attack with these Chinese nuclear weapons would immediately slaughter at least 10 million Americans </w:t>
      </w:r>
      <w:r w:rsidRPr="008E6F59">
        <w:t xml:space="preserve">in a great storm of blast and fire, while leaving </w:t>
      </w:r>
      <w:r w:rsidRPr="008E6F59">
        <w:rPr>
          <w:rStyle w:val="StyleUnderline"/>
          <w:highlight w:val="yellow"/>
        </w:rPr>
        <w:t xml:space="preserve">many more dying </w:t>
      </w:r>
      <w:r w:rsidRPr="008E6F59">
        <w:t xml:space="preserve">horribly </w:t>
      </w:r>
      <w:r w:rsidRPr="008E6F59">
        <w:rPr>
          <w:rStyle w:val="StyleUnderline"/>
          <w:highlight w:val="yellow"/>
        </w:rPr>
        <w:t>of sickness and radiation poisoning</w:t>
      </w:r>
      <w:r w:rsidRPr="008E6F59">
        <w:t xml:space="preserve">. </w:t>
      </w:r>
      <w:r w:rsidRPr="008E6F59">
        <w:rPr>
          <w:rStyle w:val="StyleUnderline"/>
          <w:highlight w:val="yellow"/>
        </w:rPr>
        <w:t xml:space="preserve">The Chinese death toll </w:t>
      </w:r>
      <w:r w:rsidRPr="008E6F59">
        <w:t xml:space="preserve">in a nuclear war </w:t>
      </w:r>
      <w:r w:rsidRPr="008E6F59">
        <w:rPr>
          <w:rStyle w:val="StyleUnderline"/>
          <w:highlight w:val="yellow"/>
        </w:rPr>
        <w:t>would be far higher</w:t>
      </w:r>
      <w:r w:rsidRPr="008E6F59">
        <w:t xml:space="preserve">. </w:t>
      </w:r>
      <w:r w:rsidRPr="008E6F59">
        <w:rPr>
          <w:rStyle w:val="StyleUnderline"/>
          <w:highlight w:val="yellow"/>
        </w:rPr>
        <w:t xml:space="preserve">Both nations would be </w:t>
      </w:r>
      <w:r w:rsidRPr="008E6F59">
        <w:t xml:space="preserve">reduced to smoldering, radioactive </w:t>
      </w:r>
      <w:r w:rsidRPr="008E6F59">
        <w:rPr>
          <w:rStyle w:val="StyleUnderline"/>
          <w:highlight w:val="yellow"/>
        </w:rPr>
        <w:t>wastelands.</w:t>
      </w:r>
      <w:r w:rsidRPr="008E6F59">
        <w:t xml:space="preserve"> Also, </w:t>
      </w:r>
      <w:r w:rsidRPr="008E6F59">
        <w:rPr>
          <w:rStyle w:val="StyleUnderline"/>
          <w:highlight w:val="yellow"/>
        </w:rPr>
        <w:t xml:space="preserve">radioactive debris </w:t>
      </w:r>
      <w:r w:rsidRPr="008E6F59">
        <w:t xml:space="preserve">sent aloft by the nuclear explosions </w:t>
      </w:r>
      <w:r w:rsidRPr="008E6F59">
        <w:rPr>
          <w:rStyle w:val="StyleUnderline"/>
          <w:highlight w:val="yellow"/>
        </w:rPr>
        <w:t>would blot out the sun and bring on a “nuclear winter</w:t>
      </w:r>
      <w:r w:rsidRPr="008E6F59">
        <w:t xml:space="preserve">” around the globe — </w:t>
      </w:r>
      <w:r w:rsidRPr="008E6F59">
        <w:rPr>
          <w:rStyle w:val="StyleUnderline"/>
          <w:highlight w:val="yellow"/>
        </w:rPr>
        <w:t>destroying ag</w:t>
      </w:r>
      <w:r w:rsidRPr="008E6F59">
        <w:t xml:space="preserve">riculture, </w:t>
      </w:r>
      <w:r w:rsidRPr="008E6F59">
        <w:rPr>
          <w:rStyle w:val="StyleUnderline"/>
          <w:highlight w:val="yellow"/>
        </w:rPr>
        <w:t>creating worldwide famine</w:t>
      </w:r>
      <w:r w:rsidRPr="008E6F59">
        <w:t xml:space="preserve">, </w:t>
      </w:r>
      <w:r w:rsidRPr="008E6F59">
        <w:rPr>
          <w:rStyle w:val="StyleUnderline"/>
          <w:highlight w:val="yellow"/>
        </w:rPr>
        <w:t xml:space="preserve">and </w:t>
      </w:r>
      <w:r w:rsidRPr="008E6F59">
        <w:t xml:space="preserve">generating chaos and </w:t>
      </w:r>
      <w:r w:rsidRPr="008E6F59">
        <w:rPr>
          <w:rStyle w:val="StyleUnderline"/>
          <w:highlight w:val="yellow"/>
        </w:rPr>
        <w:t>destruction</w:t>
      </w:r>
      <w:r w:rsidRPr="008E6F59">
        <w:t>.</w:t>
      </w:r>
    </w:p>
    <w:p w14:paraId="347AF069" w14:textId="77777777" w:rsidR="008720A4" w:rsidRPr="008E6F59" w:rsidRDefault="008720A4" w:rsidP="008720A4">
      <w:pPr>
        <w:rPr>
          <w:sz w:val="14"/>
        </w:rPr>
      </w:pPr>
    </w:p>
    <w:p w14:paraId="6B65C861" w14:textId="77777777" w:rsidR="008720A4" w:rsidRPr="008E6F59" w:rsidRDefault="008720A4" w:rsidP="008720A4">
      <w:pPr>
        <w:rPr>
          <w:sz w:val="14"/>
        </w:rPr>
      </w:pPr>
    </w:p>
    <w:p w14:paraId="3AC52215" w14:textId="77777777" w:rsidR="008720A4" w:rsidRPr="008E6F59" w:rsidRDefault="008720A4" w:rsidP="008720A4">
      <w:pPr>
        <w:pStyle w:val="Heading3"/>
        <w:rPr>
          <w:rFonts w:cs="Times New Roman"/>
        </w:rPr>
      </w:pPr>
      <w:r w:rsidRPr="008E6F59">
        <w:rPr>
          <w:rFonts w:cs="Times New Roman"/>
        </w:rPr>
        <w:lastRenderedPageBreak/>
        <w:t>China War---A2:  No Escalation</w:t>
      </w:r>
    </w:p>
    <w:p w14:paraId="37B94863" w14:textId="77777777" w:rsidR="008720A4" w:rsidRPr="008E6F59" w:rsidRDefault="008720A4" w:rsidP="008720A4"/>
    <w:p w14:paraId="5A1ABFC0" w14:textId="77777777" w:rsidR="008720A4" w:rsidRPr="008E6F59" w:rsidRDefault="008720A4" w:rsidP="008720A4">
      <w:pPr>
        <w:pStyle w:val="Heading4"/>
        <w:rPr>
          <w:rFonts w:cs="Times New Roman"/>
        </w:rPr>
      </w:pPr>
      <w:r w:rsidRPr="008E6F59">
        <w:rPr>
          <w:rFonts w:cs="Times New Roman"/>
        </w:rPr>
        <w:t xml:space="preserve">Escalation to nuclear use is likely – NFU &amp; “peaceful intent” </w:t>
      </w:r>
      <w:proofErr w:type="spellStart"/>
      <w:r w:rsidRPr="008E6F59">
        <w:rPr>
          <w:rFonts w:cs="Times New Roman"/>
        </w:rPr>
        <w:t>wont</w:t>
      </w:r>
      <w:proofErr w:type="spellEnd"/>
      <w:r w:rsidRPr="008E6F59">
        <w:rPr>
          <w:rFonts w:cs="Times New Roman"/>
        </w:rPr>
        <w:t xml:space="preserve"> solve</w:t>
      </w:r>
    </w:p>
    <w:p w14:paraId="4F3B1505" w14:textId="77777777" w:rsidR="008720A4" w:rsidRPr="008E6F59" w:rsidRDefault="008720A4" w:rsidP="008720A4">
      <w:pPr>
        <w:rPr>
          <w:rStyle w:val="Style13ptBold"/>
          <w:b w:val="0"/>
        </w:rPr>
      </w:pPr>
      <w:proofErr w:type="spellStart"/>
      <w:r w:rsidRPr="008E6F59">
        <w:rPr>
          <w:rStyle w:val="Style13ptBold"/>
        </w:rPr>
        <w:t>Kulacki</w:t>
      </w:r>
      <w:proofErr w:type="spellEnd"/>
      <w:r w:rsidRPr="008E6F59">
        <w:rPr>
          <w:rStyle w:val="Style13ptBold"/>
        </w:rPr>
        <w:t xml:space="preserve"> 16</w:t>
      </w:r>
      <w:r w:rsidRPr="008E6F59">
        <w:rPr>
          <w:rStyle w:val="Style13ptBold"/>
          <w:b w:val="0"/>
        </w:rPr>
        <w:t xml:space="preserve"> </w:t>
      </w:r>
      <w:r w:rsidRPr="008E6F59">
        <w:rPr>
          <w:rStyle w:val="Style13ptBold"/>
          <w:b w:val="0"/>
          <w:sz w:val="20"/>
        </w:rPr>
        <w:t>(Gregory, China Project Manager for the Global Security Program at the Union of Concerned Scientists, “The Risk of Nuclear War with China”, http://www.huffingtonpost.com/gregory-kulacki/the-risk-of-nuclear-war-w_b_1903336.html)</w:t>
      </w:r>
    </w:p>
    <w:p w14:paraId="28A24CB7" w14:textId="77777777" w:rsidR="008720A4" w:rsidRPr="008E6F59" w:rsidRDefault="008720A4" w:rsidP="008720A4">
      <w:pPr>
        <w:rPr>
          <w:rStyle w:val="StyleUnderline"/>
        </w:rPr>
      </w:pPr>
      <w:r w:rsidRPr="008E6F59">
        <w:t xml:space="preserve">Last week two separate </w:t>
      </w:r>
      <w:r w:rsidRPr="008E6F59">
        <w:rPr>
          <w:rStyle w:val="StyleUnderline"/>
          <w:highlight w:val="yellow"/>
        </w:rPr>
        <w:t>studies warned that China and the U</w:t>
      </w:r>
      <w:r w:rsidRPr="008E6F59">
        <w:t xml:space="preserve">nited </w:t>
      </w:r>
      <w:r w:rsidRPr="008E6F59">
        <w:rPr>
          <w:rStyle w:val="StyleUnderline"/>
          <w:highlight w:val="yellow"/>
        </w:rPr>
        <w:t>S</w:t>
      </w:r>
      <w:r w:rsidRPr="008E6F59">
        <w:t xml:space="preserve">tates are </w:t>
      </w:r>
      <w:r w:rsidRPr="008E6F59">
        <w:rPr>
          <w:rStyle w:val="StyleUnderline"/>
          <w:highlight w:val="yellow"/>
        </w:rPr>
        <w:t>pursuing military strategies and implementing defense policies that could lead to a nuclear war</w:t>
      </w:r>
      <w:r w:rsidRPr="008E6F59">
        <w:t xml:space="preserve">. John Lewis and </w:t>
      </w:r>
      <w:proofErr w:type="spellStart"/>
      <w:r w:rsidRPr="008E6F59">
        <w:t>Xue</w:t>
      </w:r>
      <w:proofErr w:type="spellEnd"/>
      <w:r w:rsidRPr="008E6F59">
        <w:t xml:space="preserve"> </w:t>
      </w:r>
      <w:proofErr w:type="spellStart"/>
      <w:r w:rsidRPr="008E6F59">
        <w:t>Litai</w:t>
      </w:r>
      <w:proofErr w:type="spellEnd"/>
      <w:r w:rsidRPr="008E6F59">
        <w:t xml:space="preserve"> of Stanford University concluded a detailed exposition of China’s nuclear war plans with a very sober warning. “</w:t>
      </w:r>
      <w:r w:rsidRPr="008E6F59">
        <w:rPr>
          <w:rStyle w:val="StyleUnderline"/>
          <w:highlight w:val="yellow"/>
        </w:rPr>
        <w:t>Both sides</w:t>
      </w:r>
      <w:r w:rsidRPr="008E6F59">
        <w:t xml:space="preserve">, clinging to incongruous assessments, run the </w:t>
      </w:r>
      <w:r w:rsidRPr="008E6F59">
        <w:rPr>
          <w:rStyle w:val="StyleUnderline"/>
          <w:highlight w:val="yellow"/>
        </w:rPr>
        <w:t xml:space="preserve">risk </w:t>
      </w:r>
      <w:r w:rsidRPr="008E6F59">
        <w:t xml:space="preserve">of </w:t>
      </w:r>
      <w:r w:rsidRPr="008E6F59">
        <w:rPr>
          <w:rStyle w:val="StyleUnderline"/>
          <w:highlight w:val="yellow"/>
        </w:rPr>
        <w:t>provoking unanticipated escalation</w:t>
      </w:r>
      <w:r w:rsidRPr="008E6F59">
        <w:t xml:space="preserve"> </w:t>
      </w:r>
      <w:r w:rsidRPr="008E6F59">
        <w:rPr>
          <w:rStyle w:val="StyleUnderline"/>
          <w:highlight w:val="yellow"/>
        </w:rPr>
        <w:t xml:space="preserve">to nuclear war by seeking a quick victory or tactical advantages </w:t>
      </w:r>
      <w:r w:rsidRPr="008E6F59">
        <w:t xml:space="preserve">in a conventional conflict. This dilemma is not only real, but perilous.” Thomas Christensen of Princeton expressed concern about the same problem; the possibility that a conventional military conflict between the United States and China could end in a nuclear exchange. “For example, </w:t>
      </w:r>
      <w:r w:rsidRPr="008E6F59">
        <w:rPr>
          <w:rStyle w:val="StyleUnderline"/>
          <w:highlight w:val="yellow"/>
        </w:rPr>
        <w:t>if strikes by the U</w:t>
      </w:r>
      <w:r w:rsidRPr="008E6F59">
        <w:t>nited</w:t>
      </w:r>
      <w:r w:rsidRPr="008E6F59">
        <w:rPr>
          <w:rStyle w:val="StyleUnderline"/>
          <w:highlight w:val="yellow"/>
        </w:rPr>
        <w:t xml:space="preserve"> S</w:t>
      </w:r>
      <w:r w:rsidRPr="008E6F59">
        <w:t xml:space="preserve">tates </w:t>
      </w:r>
      <w:r w:rsidRPr="008E6F59">
        <w:rPr>
          <w:rStyle w:val="StyleUnderline"/>
          <w:highlight w:val="yellow"/>
        </w:rPr>
        <w:t xml:space="preserve">on China’s conventional </w:t>
      </w:r>
      <w:r w:rsidRPr="008E6F59">
        <w:t xml:space="preserve">coercive </w:t>
      </w:r>
      <w:r w:rsidRPr="008E6F59">
        <w:rPr>
          <w:rStyle w:val="StyleUnderline"/>
          <w:highlight w:val="yellow"/>
        </w:rPr>
        <w:t xml:space="preserve">capabilities </w:t>
      </w:r>
      <w:r w:rsidRPr="008E6F59">
        <w:t xml:space="preserve">or their critical command and control nodes and supporting infrastructure were to </w:t>
      </w:r>
      <w:r w:rsidRPr="008E6F59">
        <w:rPr>
          <w:rStyle w:val="StyleUnderline"/>
          <w:highlight w:val="yellow"/>
        </w:rPr>
        <w:t>appear in Beijing as a conventional attack</w:t>
      </w:r>
      <w:r w:rsidRPr="008E6F59">
        <w:t xml:space="preserve"> on its nuclear retaliatory capability or as a precursor to a nuclear first strike, </w:t>
      </w:r>
      <w:r w:rsidRPr="008E6F59">
        <w:rPr>
          <w:rStyle w:val="StyleUnderline"/>
          <w:highlight w:val="yellow"/>
        </w:rPr>
        <w:t>even a China that generally adheres to a No-First-Use posture might escalate to the nuclear level</w:t>
      </w:r>
      <w:r w:rsidRPr="008E6F59">
        <w:t xml:space="preserve">.” Neither study suggests that the military or political leadership of China or the United States intends to resort to nuclear weapons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8E6F59">
        <w:rPr>
          <w:rStyle w:val="StyleUnderline"/>
          <w:highlight w:val="yellow"/>
        </w:rPr>
        <w:t>The risk of a nuclear war with China lies in the potential for misunderstanding or miscommunication during a conventional conflict</w:t>
      </w:r>
      <w:r w:rsidRPr="008E6F59">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 </w:t>
      </w:r>
      <w:r w:rsidRPr="008E6F59">
        <w:rPr>
          <w:rStyle w:val="StyleUnderline"/>
          <w:highlight w:val="yellow"/>
        </w:rPr>
        <w:t>There are several Chinese military policies that might confuse U.S. decision-makers in a time of war</w:t>
      </w:r>
      <w:r w:rsidRPr="008E6F59">
        <w:t>.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 If this were not confusing enough already, The Science of Second Artillery Operations contains a section on “</w:t>
      </w:r>
      <w:r w:rsidRPr="008E6F59">
        <w:rPr>
          <w:rStyle w:val="StyleUnderline"/>
          <w:highlight w:val="yellow"/>
        </w:rPr>
        <w:t>lowering the nuclear threshold</w:t>
      </w:r>
      <w:r w:rsidRPr="008E6F59">
        <w:t xml:space="preserve">”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w:t>
      </w:r>
      <w:r w:rsidRPr="008E6F59">
        <w:rPr>
          <w:rStyle w:val="StyleUnderline"/>
          <w:highlight w:val="yellow"/>
        </w:rPr>
        <w:t>China will hold firm to its “no first use” commitment</w:t>
      </w:r>
      <w:r w:rsidRPr="008E6F59">
        <w:t xml:space="preserve">, </w:t>
      </w:r>
      <w:r w:rsidRPr="008E6F59">
        <w:rPr>
          <w:rStyle w:val="StyleUnderline"/>
          <w:highlight w:val="yellow"/>
        </w:rPr>
        <w:t>U.S. decision-makers might not believe</w:t>
      </w:r>
      <w:r w:rsidRPr="008E6F59">
        <w:rPr>
          <w:highlight w:val="yellow"/>
        </w:rPr>
        <w:t xml:space="preserve"> </w:t>
      </w:r>
      <w:r w:rsidRPr="008E6F59">
        <w:rPr>
          <w:rStyle w:val="StyleUnderline"/>
          <w:highlight w:val="yellow"/>
        </w:rPr>
        <w:t>it.</w:t>
      </w:r>
      <w:r w:rsidRPr="008E6F59">
        <w:t xml:space="preserve"> Indeed, U.S. interlocutors have repeatedly told their Chinese counterparts that </w:t>
      </w:r>
      <w:r w:rsidRPr="008E6F59">
        <w:rPr>
          <w:rStyle w:val="StyleUnderline"/>
          <w:highlight w:val="yellow"/>
        </w:rPr>
        <w:t>they do not find China’s “no first use” pledge credible</w:t>
      </w:r>
      <w:r w:rsidRPr="008E6F59">
        <w:t xml:space="preserve">. The combination of </w:t>
      </w:r>
      <w:r w:rsidRPr="008E6F59">
        <w:rPr>
          <w:rStyle w:val="StyleUnderline"/>
          <w:highlight w:val="yellow"/>
        </w:rPr>
        <w:t>these factors makes a nuclear exchange</w:t>
      </w:r>
      <w:r w:rsidRPr="008E6F59">
        <w:rPr>
          <w:highlight w:val="yellow"/>
        </w:rPr>
        <w:t xml:space="preserve"> </w:t>
      </w:r>
      <w:r w:rsidRPr="008E6F59">
        <w:t xml:space="preserve">between the United States and China not only plausible, but also </w:t>
      </w:r>
      <w:r w:rsidRPr="008E6F59">
        <w:rPr>
          <w:rStyle w:val="StyleUnderline"/>
          <w:highlight w:val="yellow"/>
        </w:rPr>
        <w:t>probable</w:t>
      </w:r>
      <w:r w:rsidRPr="008E6F59">
        <w:t xml:space="preserve"> if the two countries were to become embroiled in a military conflict. As Lewis and </w:t>
      </w:r>
      <w:proofErr w:type="spellStart"/>
      <w:r w:rsidRPr="008E6F59">
        <w:t>Xue</w:t>
      </w:r>
      <w:proofErr w:type="spellEnd"/>
      <w:r w:rsidRPr="008E6F59">
        <w:t xml:space="preserv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w:t>
      </w:r>
      <w:r w:rsidRPr="008E6F59">
        <w:rPr>
          <w:rStyle w:val="StyleUnderline"/>
          <w:highlight w:val="yellow"/>
        </w:rPr>
        <w:t>even likely.”</w:t>
      </w:r>
    </w:p>
    <w:p w14:paraId="7565D188" w14:textId="77777777" w:rsidR="008720A4" w:rsidRPr="008E6F59" w:rsidRDefault="008720A4" w:rsidP="008720A4">
      <w:pPr>
        <w:rPr>
          <w:rStyle w:val="StyleUnderline"/>
        </w:rPr>
      </w:pPr>
    </w:p>
    <w:p w14:paraId="5E24526E" w14:textId="77777777" w:rsidR="008720A4" w:rsidRPr="008E6F59" w:rsidRDefault="008720A4" w:rsidP="008720A4">
      <w:pPr>
        <w:pStyle w:val="Heading3"/>
        <w:rPr>
          <w:rFonts w:cs="Times New Roman"/>
        </w:rPr>
      </w:pPr>
      <w:r w:rsidRPr="008E6F59">
        <w:rPr>
          <w:rFonts w:cs="Times New Roman"/>
        </w:rPr>
        <w:lastRenderedPageBreak/>
        <w:t>Iran War---2NC Module</w:t>
      </w:r>
    </w:p>
    <w:p w14:paraId="327B21E6" w14:textId="77777777" w:rsidR="008720A4" w:rsidRPr="008E6F59" w:rsidRDefault="008720A4" w:rsidP="008720A4">
      <w:pPr>
        <w:pStyle w:val="Heading4"/>
        <w:rPr>
          <w:rFonts w:cs="Times New Roman"/>
        </w:rPr>
      </w:pPr>
      <w:r w:rsidRPr="008E6F59">
        <w:rPr>
          <w:rFonts w:cs="Times New Roman"/>
        </w:rPr>
        <w:t>Trump diversionary lash out causes Iran response escalating to nuclear war</w:t>
      </w:r>
    </w:p>
    <w:p w14:paraId="38D04986" w14:textId="77777777" w:rsidR="008720A4" w:rsidRPr="008E6F59" w:rsidRDefault="008720A4" w:rsidP="008720A4">
      <w:pPr>
        <w:rPr>
          <w:rStyle w:val="Style13ptBold"/>
          <w:b w:val="0"/>
        </w:rPr>
      </w:pPr>
      <w:proofErr w:type="spellStart"/>
      <w:r w:rsidRPr="008E6F59">
        <w:rPr>
          <w:rStyle w:val="Style13ptBold"/>
        </w:rPr>
        <w:t>Beres</w:t>
      </w:r>
      <w:proofErr w:type="spellEnd"/>
      <w:r w:rsidRPr="008E6F59">
        <w:rPr>
          <w:rStyle w:val="Style13ptBold"/>
        </w:rPr>
        <w:t xml:space="preserve"> 2/10</w:t>
      </w:r>
      <w:r w:rsidRPr="008E6F59">
        <w:rPr>
          <w:rStyle w:val="Style13ptBold"/>
          <w:b w:val="0"/>
        </w:rPr>
        <w:t xml:space="preserve"> </w:t>
      </w:r>
      <w:r w:rsidRPr="008E6F59">
        <w:rPr>
          <w:rStyle w:val="Style13ptBold"/>
          <w:b w:val="0"/>
          <w:sz w:val="20"/>
        </w:rPr>
        <w:t>(Louis Rene, emeritus professor of political science and international law at Purdue University, “The Fast Track to Armageddon”, https://www.usnews.com/opinion/world-report/articles/2017-02-10/donald-trump-iran-and-the-fast-track-to-nuclear-war-in-the-middle-east)</w:t>
      </w:r>
    </w:p>
    <w:p w14:paraId="29A172C5" w14:textId="77777777" w:rsidR="008720A4" w:rsidRPr="008E6F59" w:rsidRDefault="008720A4" w:rsidP="008720A4">
      <w:r w:rsidRPr="008E6F59">
        <w:t xml:space="preserve">All such bewildering calculations, of course, must assume perfect rationality on all sides. If, for example, </w:t>
      </w:r>
      <w:r w:rsidRPr="008E6F59">
        <w:rPr>
          <w:rStyle w:val="StyleUnderline"/>
          <w:highlight w:val="yellow"/>
        </w:rPr>
        <w:t xml:space="preserve">the new American president should cast all caution to the winds with his own first strike </w:t>
      </w:r>
      <w:r w:rsidRPr="008E6F59">
        <w:t xml:space="preserve">(a strike that would be defended by Washington, in law, as an allegedly legitimate expression of international law-enforcement, or "anticipatory self-defense"), </w:t>
      </w:r>
      <w:r w:rsidRPr="008E6F59">
        <w:rPr>
          <w:rStyle w:val="StyleUnderline"/>
          <w:highlight w:val="yellow"/>
        </w:rPr>
        <w:t>the Iranian response</w:t>
      </w:r>
      <w:r w:rsidRPr="008E6F59">
        <w:t xml:space="preserve">, whether rational or irrational, </w:t>
      </w:r>
      <w:r w:rsidRPr="008E6F59">
        <w:rPr>
          <w:rStyle w:val="StyleUnderline"/>
          <w:highlight w:val="yellow"/>
        </w:rPr>
        <w:t>could expectedly be "proportionate</w:t>
      </w:r>
      <w:r w:rsidRPr="008E6F59">
        <w:t xml:space="preserve">" – </w:t>
      </w:r>
      <w:r w:rsidRPr="008E6F59">
        <w:rPr>
          <w:rStyle w:val="StyleUnderline"/>
          <w:highlight w:val="yellow"/>
        </w:rPr>
        <w:t>that is</w:t>
      </w:r>
      <w:r w:rsidRPr="008E6F59">
        <w:t xml:space="preserve">, comparably </w:t>
      </w:r>
      <w:r w:rsidRPr="008E6F59">
        <w:rPr>
          <w:rStyle w:val="StyleUnderline"/>
          <w:highlight w:val="yellow"/>
        </w:rPr>
        <w:t>massive</w:t>
      </w:r>
      <w:r w:rsidRPr="008E6F59">
        <w:t xml:space="preserve">. In that prospectively escalatory case, any contemplated </w:t>
      </w:r>
      <w:r w:rsidRPr="008E6F59">
        <w:rPr>
          <w:rStyle w:val="StyleUnderline"/>
          <w:highlight w:val="yellow"/>
        </w:rPr>
        <w:t>introduction of nuclear weapons</w:t>
      </w:r>
      <w:r w:rsidRPr="008E6F59">
        <w:rPr>
          <w:highlight w:val="yellow"/>
        </w:rPr>
        <w:t xml:space="preserve"> </w:t>
      </w:r>
      <w:r w:rsidRPr="008E6F59">
        <w:t xml:space="preserve">into the ensuing conflagration </w:t>
      </w:r>
      <w:r w:rsidRPr="008E6F59">
        <w:rPr>
          <w:rStyle w:val="StyleUnderline"/>
          <w:highlight w:val="yellow"/>
        </w:rPr>
        <w:t>might not</w:t>
      </w:r>
      <w:r w:rsidRPr="008E6F59">
        <w:t xml:space="preserve"> necessarily </w:t>
      </w:r>
      <w:r w:rsidRPr="008E6F59">
        <w:rPr>
          <w:rStyle w:val="StyleUnderline"/>
          <w:highlight w:val="yellow"/>
        </w:rPr>
        <w:t>be dismissed</w:t>
      </w:r>
      <w:r w:rsidRPr="008E6F59">
        <w:rPr>
          <w:highlight w:val="yellow"/>
        </w:rPr>
        <w:t xml:space="preserve"> </w:t>
      </w:r>
      <w:r w:rsidRPr="008E6F59">
        <w:t xml:space="preserve">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8E6F59">
        <w:rPr>
          <w:rStyle w:val="StyleUnderline"/>
          <w:highlight w:val="yellow"/>
        </w:rPr>
        <w:t>Trump</w:t>
      </w:r>
      <w:r w:rsidRPr="008E6F59">
        <w:t xml:space="preserve">, especially in view of his favored argumentum ad </w:t>
      </w:r>
      <w:proofErr w:type="spellStart"/>
      <w:r w:rsidRPr="008E6F59">
        <w:t>baculum</w:t>
      </w:r>
      <w:proofErr w:type="spellEnd"/>
      <w:r w:rsidRPr="008E6F59">
        <w:t xml:space="preserve"> stance in virtually all matters, </w:t>
      </w:r>
      <w:r w:rsidRPr="008E6F59">
        <w:rPr>
          <w:rStyle w:val="StyleUnderline"/>
          <w:highlight w:val="yellow"/>
        </w:rPr>
        <w:t>might decide upon a so-called "mad dog" strategy vis-a-vis Iran</w:t>
      </w:r>
      <w:r w:rsidRPr="008E6F59">
        <w:t xml:space="preserve">. Here, the American president would display a last-resort dependence upon a strategy of pretended irrationality, or what I have called in my own latest books and monographs, the "rationality of pretended irrationality." Significantly, any such residual reliance, while intuitively sensible and apparently compelling, could still backfire, </w:t>
      </w:r>
      <w:r w:rsidRPr="008E6F59">
        <w:rPr>
          <w:rStyle w:val="StyleUnderline"/>
          <w:highlight w:val="yellow"/>
        </w:rPr>
        <w:t>thereby opening up an "Armageddon path" to a now unstoppable escalation</w:t>
      </w:r>
      <w:r w:rsidRPr="008E6F59">
        <w:t>.</w:t>
      </w:r>
    </w:p>
    <w:p w14:paraId="31BCC848" w14:textId="77777777" w:rsidR="008720A4" w:rsidRPr="008E6F59" w:rsidRDefault="008720A4" w:rsidP="008720A4"/>
    <w:p w14:paraId="325C4E65" w14:textId="77777777" w:rsidR="008720A4" w:rsidRPr="008E6F59" w:rsidRDefault="008720A4" w:rsidP="008720A4">
      <w:pPr>
        <w:pStyle w:val="Heading3"/>
        <w:rPr>
          <w:rFonts w:cs="Times New Roman"/>
        </w:rPr>
      </w:pPr>
      <w:r w:rsidRPr="008E6F59">
        <w:rPr>
          <w:rFonts w:cs="Times New Roman"/>
        </w:rPr>
        <w:lastRenderedPageBreak/>
        <w:t>Iran War---A2:  Trump Won’t Do It</w:t>
      </w:r>
    </w:p>
    <w:p w14:paraId="1A38432C" w14:textId="77777777" w:rsidR="008720A4" w:rsidRPr="008E6F59" w:rsidRDefault="008720A4" w:rsidP="008720A4"/>
    <w:p w14:paraId="7B75B796" w14:textId="77777777" w:rsidR="008720A4" w:rsidRPr="008E6F59" w:rsidRDefault="008720A4" w:rsidP="008720A4">
      <w:pPr>
        <w:pStyle w:val="Heading4"/>
        <w:rPr>
          <w:rFonts w:cs="Times New Roman"/>
        </w:rPr>
      </w:pPr>
      <w:r w:rsidRPr="008E6F59">
        <w:rPr>
          <w:rFonts w:cs="Times New Roman"/>
        </w:rPr>
        <w:t>Aggression fuels war with Iran</w:t>
      </w:r>
    </w:p>
    <w:p w14:paraId="6E10F611" w14:textId="77777777" w:rsidR="008720A4" w:rsidRPr="008E6F59" w:rsidRDefault="008720A4" w:rsidP="008720A4">
      <w:pPr>
        <w:rPr>
          <w:rStyle w:val="Style13ptBold"/>
          <w:b w:val="0"/>
        </w:rPr>
      </w:pPr>
      <w:r w:rsidRPr="008E6F59">
        <w:rPr>
          <w:rStyle w:val="Style13ptBold"/>
        </w:rPr>
        <w:t>Schneider 12/4</w:t>
      </w:r>
      <w:r w:rsidRPr="008E6F59">
        <w:rPr>
          <w:rStyle w:val="Style13ptBold"/>
          <w:b w:val="0"/>
        </w:rPr>
        <w:t xml:space="preserve"> </w:t>
      </w:r>
      <w:r w:rsidRPr="008E6F59">
        <w:rPr>
          <w:rStyle w:val="Style13ptBold"/>
          <w:b w:val="0"/>
          <w:sz w:val="18"/>
        </w:rPr>
        <w:t xml:space="preserve">(Dave, staff @ Fight Back News, “Trump picks corporate war criminal 'Mad Dog' </w:t>
      </w:r>
      <w:proofErr w:type="spellStart"/>
      <w:r w:rsidRPr="008E6F59">
        <w:rPr>
          <w:rStyle w:val="Style13ptBold"/>
          <w:b w:val="0"/>
          <w:sz w:val="18"/>
        </w:rPr>
        <w:t>Mattis</w:t>
      </w:r>
      <w:proofErr w:type="spellEnd"/>
      <w:r w:rsidRPr="008E6F59">
        <w:rPr>
          <w:rStyle w:val="Style13ptBold"/>
          <w:b w:val="0"/>
          <w:sz w:val="18"/>
        </w:rPr>
        <w:t xml:space="preserve"> for Secretary of Defense”, http://www.fightbacknews.org/2016/12/4/trump-picks-corporate-war-criminal-mad-dog-mattis-secretary-defense)</w:t>
      </w:r>
    </w:p>
    <w:p w14:paraId="1BBCDEB1" w14:textId="77777777" w:rsidR="008720A4" w:rsidRPr="008E6F59" w:rsidRDefault="008720A4" w:rsidP="008720A4">
      <w:r w:rsidRPr="008E6F59">
        <w:t xml:space="preserve">Picking </w:t>
      </w:r>
      <w:proofErr w:type="spellStart"/>
      <w:r w:rsidRPr="008E6F59">
        <w:rPr>
          <w:rStyle w:val="StyleUnderline"/>
          <w:highlight w:val="yellow"/>
        </w:rPr>
        <w:t>Mattis</w:t>
      </w:r>
      <w:proofErr w:type="spellEnd"/>
      <w:r w:rsidRPr="008E6F59">
        <w:rPr>
          <w:rStyle w:val="StyleUnderline"/>
          <w:highlight w:val="yellow"/>
        </w:rPr>
        <w:t xml:space="preserve"> signals Trump's intent to escalate military aggression towards Iran</w:t>
      </w:r>
      <w:r w:rsidRPr="008E6F59">
        <w:t xml:space="preserve">. During his tenure as head of Central Command from 2010 to 2013, </w:t>
      </w:r>
      <w:proofErr w:type="spellStart"/>
      <w:r w:rsidRPr="008E6F59">
        <w:rPr>
          <w:rStyle w:val="StyleUnderline"/>
          <w:highlight w:val="yellow"/>
        </w:rPr>
        <w:t>Mattis</w:t>
      </w:r>
      <w:proofErr w:type="spellEnd"/>
      <w:r w:rsidRPr="008E6F59">
        <w:rPr>
          <w:rStyle w:val="StyleUnderline"/>
          <w:highlight w:val="yellow"/>
        </w:rPr>
        <w:t xml:space="preserve"> pushed for the U.S.</w:t>
      </w:r>
      <w:r w:rsidRPr="008E6F59">
        <w:rPr>
          <w:highlight w:val="yellow"/>
        </w:rPr>
        <w:t xml:space="preserve"> </w:t>
      </w:r>
      <w:r w:rsidRPr="008E6F59">
        <w:rPr>
          <w:rStyle w:val="StyleUnderline"/>
          <w:highlight w:val="yellow"/>
        </w:rPr>
        <w:t>to take a more belligerent stance towards Iran</w:t>
      </w:r>
      <w:r w:rsidRPr="008E6F59">
        <w:t xml:space="preserve">. </w:t>
      </w:r>
      <w:r w:rsidRPr="008E6F59">
        <w:rPr>
          <w:rStyle w:val="StyleUnderline"/>
          <w:highlight w:val="yellow"/>
        </w:rPr>
        <w:t>He proposed greater covert operations</w:t>
      </w:r>
      <w:r w:rsidRPr="008E6F59">
        <w:rPr>
          <w:highlight w:val="yellow"/>
        </w:rPr>
        <w:t xml:space="preserve"> </w:t>
      </w:r>
      <w:r w:rsidRPr="008E6F59">
        <w:rPr>
          <w:rStyle w:val="StyleUnderline"/>
          <w:highlight w:val="yellow"/>
        </w:rPr>
        <w:t>against the Iranian government and vocally opposed diplomatic efforts</w:t>
      </w:r>
      <w:r w:rsidRPr="008E6F59">
        <w:t xml:space="preserve">. When the Obama administration began negotiations with Iran over its nuclear program in 2013, they removed </w:t>
      </w:r>
      <w:proofErr w:type="spellStart"/>
      <w:r w:rsidRPr="008E6F59">
        <w:t>Mattis</w:t>
      </w:r>
      <w:proofErr w:type="spellEnd"/>
      <w:r w:rsidRPr="008E6F59">
        <w:t xml:space="preserve">, an outspoken critic of the negotiations, from Central Command. During his presidential campaign, </w:t>
      </w:r>
      <w:r w:rsidRPr="008E6F59">
        <w:rPr>
          <w:rStyle w:val="StyleUnderline"/>
          <w:highlight w:val="yellow"/>
        </w:rPr>
        <w:t>Trump repeatedly called for overturning the Obama administration's nuclear deal with Iran</w:t>
      </w:r>
      <w:r w:rsidRPr="008E6F59">
        <w:t xml:space="preserve">, which received approval from all five members of the UN Security Council in 2015. While the billionaire real estate mogul occasionally spoke against U.S. military involvement in the Middle East, </w:t>
      </w:r>
      <w:r w:rsidRPr="008E6F59">
        <w:rPr>
          <w:rStyle w:val="StyleUnderline"/>
          <w:highlight w:val="yellow"/>
        </w:rPr>
        <w:t xml:space="preserve">Trump's selection of </w:t>
      </w:r>
      <w:proofErr w:type="spellStart"/>
      <w:r w:rsidRPr="008E6F59">
        <w:rPr>
          <w:rStyle w:val="StyleUnderline"/>
          <w:highlight w:val="yellow"/>
        </w:rPr>
        <w:t>Mattis</w:t>
      </w:r>
      <w:proofErr w:type="spellEnd"/>
      <w:r w:rsidRPr="008E6F59">
        <w:rPr>
          <w:highlight w:val="yellow"/>
        </w:rPr>
        <w:t xml:space="preserve"> </w:t>
      </w:r>
      <w:r w:rsidRPr="008E6F59">
        <w:t xml:space="preserve">for Defense Secretary </w:t>
      </w:r>
      <w:r w:rsidRPr="008E6F59">
        <w:rPr>
          <w:rStyle w:val="StyleUnderline"/>
          <w:highlight w:val="yellow"/>
        </w:rPr>
        <w:t>shows where his</w:t>
      </w:r>
      <w:r w:rsidRPr="008E6F59">
        <w:rPr>
          <w:highlight w:val="yellow"/>
        </w:rPr>
        <w:t xml:space="preserve"> </w:t>
      </w:r>
      <w:r w:rsidRPr="008E6F59">
        <w:t xml:space="preserve">actual </w:t>
      </w:r>
      <w:r w:rsidRPr="008E6F59">
        <w:rPr>
          <w:rStyle w:val="StyleUnderline"/>
          <w:highlight w:val="yellow"/>
        </w:rPr>
        <w:t>priorities lie: moves toward war with Iran and more U.S. involvement in the region</w:t>
      </w:r>
      <w:r w:rsidRPr="008E6F59">
        <w:t>.</w:t>
      </w:r>
    </w:p>
    <w:p w14:paraId="37B7F129" w14:textId="77777777" w:rsidR="008720A4" w:rsidRPr="008E6F59" w:rsidRDefault="008720A4" w:rsidP="008720A4">
      <w:pPr>
        <w:pStyle w:val="Heading4"/>
        <w:rPr>
          <w:rFonts w:cs="Times New Roman"/>
        </w:rPr>
      </w:pPr>
      <w:r w:rsidRPr="008E6F59">
        <w:rPr>
          <w:rFonts w:cs="Times New Roman"/>
        </w:rPr>
        <w:t>Trump will aggressively attack Iran</w:t>
      </w:r>
    </w:p>
    <w:p w14:paraId="26AB88F7" w14:textId="77777777" w:rsidR="008720A4" w:rsidRPr="008E6F59" w:rsidRDefault="008720A4" w:rsidP="008720A4">
      <w:pPr>
        <w:rPr>
          <w:rStyle w:val="Style13ptBold"/>
          <w:b w:val="0"/>
        </w:rPr>
      </w:pPr>
      <w:proofErr w:type="spellStart"/>
      <w:r w:rsidRPr="008E6F59">
        <w:rPr>
          <w:rStyle w:val="Style13ptBold"/>
        </w:rPr>
        <w:t>Sepahour</w:t>
      </w:r>
      <w:proofErr w:type="spellEnd"/>
      <w:r w:rsidRPr="008E6F59">
        <w:rPr>
          <w:rStyle w:val="Style13ptBold"/>
        </w:rPr>
        <w:t>-Ulrich 2/6</w:t>
      </w:r>
      <w:r w:rsidRPr="008E6F59">
        <w:rPr>
          <w:rStyle w:val="Style13ptBold"/>
          <w:b w:val="0"/>
        </w:rPr>
        <w:t xml:space="preserve"> </w:t>
      </w:r>
      <w:r w:rsidRPr="008E6F59">
        <w:rPr>
          <w:rStyle w:val="Style13ptBold"/>
          <w:b w:val="0"/>
          <w:sz w:val="14"/>
        </w:rPr>
        <w:t xml:space="preserve">(Soraya, Master of Public Diplomacy from the University of Southern California and is an independent researcher, “Trump: Trumpeting </w:t>
      </w:r>
      <w:proofErr w:type="gramStart"/>
      <w:r w:rsidRPr="008E6F59">
        <w:rPr>
          <w:rStyle w:val="Style13ptBold"/>
          <w:b w:val="0"/>
          <w:sz w:val="14"/>
        </w:rPr>
        <w:t>For</w:t>
      </w:r>
      <w:proofErr w:type="gramEnd"/>
      <w:r w:rsidRPr="008E6F59">
        <w:rPr>
          <w:rStyle w:val="Style13ptBold"/>
          <w:b w:val="0"/>
          <w:sz w:val="14"/>
        </w:rPr>
        <w:t xml:space="preserve"> a War on Iran?”, https://www.foreignpolicyjournal.com/2017/02/06/trump-trumpeting-for-a-war-on-iran/)</w:t>
      </w:r>
    </w:p>
    <w:p w14:paraId="1DB221C2" w14:textId="77777777" w:rsidR="008720A4" w:rsidRPr="008E6F59" w:rsidRDefault="008720A4" w:rsidP="008720A4">
      <w:r w:rsidRPr="008E6F59">
        <w:t xml:space="preserve">The </w:t>
      </w:r>
      <w:r w:rsidRPr="008E6F59">
        <w:rPr>
          <w:rStyle w:val="StyleUnderline"/>
          <w:highlight w:val="yellow"/>
        </w:rPr>
        <w:t>Trump</w:t>
      </w:r>
      <w:r w:rsidRPr="008E6F59">
        <w:t xml:space="preserve"> Administration’</w:t>
      </w:r>
      <w:r w:rsidRPr="008E6F59">
        <w:rPr>
          <w:rStyle w:val="StyleUnderline"/>
          <w:highlight w:val="yellow"/>
        </w:rPr>
        <w:t>s rhetoric and actions have alarmed the wo</w:t>
      </w:r>
      <w:r w:rsidRPr="008E6F59">
        <w:t xml:space="preserve">rld. The protests in response to his visa ban have overshadowed and distracted from a darker threat: war with Iran. Is the fear of the threat greater than the threat itself? The answer is not clear. Certainly Americans and non-Americans who took comfort in the fact that we would have a more peaceful world believing that Trump would not start a nuclear war with Russia must now have reason to pause. </w:t>
      </w:r>
      <w:r w:rsidRPr="008E6F59">
        <w:rPr>
          <w:rStyle w:val="StyleUnderline"/>
          <w:highlight w:val="yellow"/>
        </w:rPr>
        <w:t>The sad and stark reality is that US foreign policy is continuous</w:t>
      </w:r>
      <w:r w:rsidRPr="008E6F59">
        <w:t xml:space="preserve">. </w:t>
      </w:r>
      <w:r w:rsidRPr="008E6F59">
        <w:rPr>
          <w:rStyle w:val="StyleUnderline"/>
          <w:highlight w:val="yellow"/>
        </w:rPr>
        <w:t>An important part of this continuity is a war that has been waged against Iran</w:t>
      </w:r>
      <w:r w:rsidRPr="008E6F59">
        <w:rPr>
          <w:highlight w:val="yellow"/>
        </w:rPr>
        <w:t xml:space="preserve"> </w:t>
      </w:r>
      <w:r w:rsidRPr="008E6F59">
        <w:t xml:space="preserve">for the past 38 years–unabated. </w:t>
      </w:r>
      <w:r w:rsidRPr="008E6F59">
        <w:rPr>
          <w:rStyle w:val="StyleUnderline"/>
          <w:highlight w:val="yellow"/>
        </w:rPr>
        <w:t>The character of this war has changed over time</w:t>
      </w:r>
      <w:r w:rsidRPr="008E6F59">
        <w:t xml:space="preserve">. From a failed coup which attempted to destroy the Islamic Republic in its early days (the </w:t>
      </w:r>
      <w:proofErr w:type="spellStart"/>
      <w:r w:rsidRPr="008E6F59">
        <w:t>Nojeh</w:t>
      </w:r>
      <w:proofErr w:type="spellEnd"/>
      <w:r w:rsidRPr="008E6F59">
        <w:t xml:space="preserve"> Coup), to aiding Saddam Hussein with intelligence and weapons of mass destruction to kill Iranians during the 8-year Iran-Iraq war, helping and promoting the terrorist MEK group, the training and recruiting of the </w:t>
      </w:r>
      <w:proofErr w:type="spellStart"/>
      <w:r w:rsidRPr="008E6F59">
        <w:t>Jundallah</w:t>
      </w:r>
      <w:proofErr w:type="spellEnd"/>
      <w:r w:rsidRPr="008E6F59">
        <w:t xml:space="preserve"> terrorist group to launch attacks in Iran, putting Special Forces on the ground in Iran, the imposition of sanctioned terrorism, the lethal </w:t>
      </w:r>
      <w:proofErr w:type="spellStart"/>
      <w:r w:rsidRPr="008E6F59">
        <w:t>Stuxnet</w:t>
      </w:r>
      <w:proofErr w:type="spellEnd"/>
      <w:r w:rsidRPr="008E6F59">
        <w:t xml:space="preserve"> cyberattack, and the list goes on and on, as does the continuity of it. While President Jimmy Carter initiated the Rapid Deployment Force and put boots on the Ground in the Persian Gulf, </w:t>
      </w:r>
      <w:r w:rsidRPr="008E6F59">
        <w:rPr>
          <w:rStyle w:val="StyleUnderline"/>
          <w:highlight w:val="yellow"/>
        </w:rPr>
        <w:t>virtually every U.S. president since has threatened Iran with military action. It is hard to remember when the option was not on the table. However</w:t>
      </w:r>
      <w:r w:rsidRPr="008E6F59">
        <w:t xml:space="preserve">, thus far, </w:t>
      </w:r>
      <w:r w:rsidRPr="008E6F59">
        <w:rPr>
          <w:rStyle w:val="StyleUnderline"/>
          <w:highlight w:val="yellow"/>
        </w:rPr>
        <w:t>every U.S. administration has wisely avoided a head on military confrontation with Iran</w:t>
      </w:r>
      <w:r w:rsidRPr="008E6F59">
        <w:t xml:space="preserve">. To his credit, although George W. Bush was egged on to engage militarily with Iran, , the 2002 Millennium Challenge, exercises which simulated war, demonstrated America’s inability to win a war with Iran. The challenge was too daunting. It is not just Iran‘s formidable defense forces that have to be reckoned with; but the fact that one of Iran’s strengths and deterrents has been its ability to retaliate to any attack by closing down the Strait of Hormuz, the narrow passageway off the coast of Iran. Given that 17 million barrels of oil a day, or 35% of the world’s seaborne oil exports go through the Strait of Hormuz, incidents in the Strait would be fatal for the world economy. Faced with this reality, over the years, </w:t>
      </w:r>
      <w:r w:rsidRPr="008E6F59">
        <w:rPr>
          <w:rStyle w:val="StyleUnderline"/>
          <w:highlight w:val="yellow"/>
        </w:rPr>
        <w:t>the United States has taken a multi-prong approach to prepare for an eventual/potential military confrontation with Iran</w:t>
      </w:r>
      <w:r w:rsidRPr="008E6F59">
        <w:t xml:space="preserve">. These plans have included promoting the false narrative of an imaginary threat from a non-existent nuclear weapon and the falsehood of Iran being engaged in terrorism (when in fact Iran has been subjected to terrorism for decades as illustrated above). </w:t>
      </w:r>
      <w:r w:rsidRPr="008E6F59">
        <w:rPr>
          <w:rStyle w:val="StyleUnderline"/>
          <w:highlight w:val="yellow"/>
        </w:rPr>
        <w:t>These</w:t>
      </w:r>
      <w:r w:rsidRPr="008E6F59">
        <w:t xml:space="preserve"> ‘alternate facts’ </w:t>
      </w:r>
      <w:r w:rsidRPr="008E6F59">
        <w:rPr>
          <w:rStyle w:val="StyleUnderline"/>
          <w:highlight w:val="yellow"/>
        </w:rPr>
        <w:t>have enabled the U</w:t>
      </w:r>
      <w:r w:rsidRPr="008E6F59">
        <w:t xml:space="preserve">nited </w:t>
      </w:r>
      <w:r w:rsidRPr="008E6F59">
        <w:rPr>
          <w:rStyle w:val="StyleUnderline"/>
          <w:highlight w:val="yellow"/>
        </w:rPr>
        <w:t>S</w:t>
      </w:r>
      <w:r w:rsidRPr="008E6F59">
        <w:t xml:space="preserve">tates to </w:t>
      </w:r>
      <w:r w:rsidRPr="008E6F59">
        <w:rPr>
          <w:rStyle w:val="StyleUnderline"/>
          <w:highlight w:val="yellow"/>
        </w:rPr>
        <w:t>rally friend and foe against Iran</w:t>
      </w:r>
      <w:r w:rsidRPr="008E6F59">
        <w:t xml:space="preserve">, </w:t>
      </w:r>
      <w:r w:rsidRPr="008E6F59">
        <w:rPr>
          <w:rStyle w:val="StyleUnderline"/>
          <w:highlight w:val="yellow"/>
        </w:rPr>
        <w:t>and to buy itself time to seek alternative routes to the Strait of Hormuz</w:t>
      </w:r>
      <w:r w:rsidRPr="008E6F59">
        <w:t>.</w:t>
      </w:r>
    </w:p>
    <w:p w14:paraId="55C5C187" w14:textId="77777777" w:rsidR="008720A4" w:rsidRPr="008E6F59" w:rsidRDefault="008720A4" w:rsidP="008720A4"/>
    <w:p w14:paraId="1E9E3EC6" w14:textId="77777777" w:rsidR="008720A4" w:rsidRPr="008E6F59" w:rsidRDefault="008720A4" w:rsidP="008720A4">
      <w:pPr>
        <w:pStyle w:val="Heading3"/>
        <w:rPr>
          <w:rFonts w:cs="Times New Roman"/>
        </w:rPr>
      </w:pPr>
      <w:r w:rsidRPr="008E6F59">
        <w:rPr>
          <w:rFonts w:cs="Times New Roman"/>
        </w:rPr>
        <w:lastRenderedPageBreak/>
        <w:t>Iran War = Extinction</w:t>
      </w:r>
    </w:p>
    <w:p w14:paraId="37DAE688" w14:textId="77777777" w:rsidR="008720A4" w:rsidRPr="008E6F59" w:rsidRDefault="008720A4" w:rsidP="008720A4"/>
    <w:p w14:paraId="63CAB683" w14:textId="77777777" w:rsidR="008720A4" w:rsidRPr="008E6F59" w:rsidRDefault="008720A4" w:rsidP="008720A4">
      <w:pPr>
        <w:pStyle w:val="Heading4"/>
        <w:rPr>
          <w:rFonts w:cs="Times New Roman"/>
        </w:rPr>
      </w:pPr>
      <w:r w:rsidRPr="008E6F59">
        <w:rPr>
          <w:rFonts w:cs="Times New Roman"/>
        </w:rPr>
        <w:t>Iran war tanks the global economy and causes extinction</w:t>
      </w:r>
    </w:p>
    <w:p w14:paraId="72C8A7E3" w14:textId="77777777" w:rsidR="008720A4" w:rsidRPr="008E6F59" w:rsidRDefault="008720A4" w:rsidP="008720A4">
      <w:r w:rsidRPr="008E6F59">
        <w:rPr>
          <w:rStyle w:val="Style13ptBold"/>
        </w:rPr>
        <w:t>Avery, 13</w:t>
      </w:r>
      <w:r w:rsidRPr="008E6F59">
        <w:t xml:space="preserve"> --- Associate Professor, University of Copenhagen (11/6/2013, John Scales Avery, “An Attack On Iran Could Escalate </w:t>
      </w:r>
      <w:proofErr w:type="gramStart"/>
      <w:r w:rsidRPr="008E6F59">
        <w:t>Into</w:t>
      </w:r>
      <w:proofErr w:type="gramEnd"/>
      <w:r w:rsidRPr="008E6F59">
        <w:t xml:space="preserve"> Global Nuclear War,” </w:t>
      </w:r>
      <w:hyperlink r:id="rId29" w:history="1">
        <w:r w:rsidRPr="008E6F59">
          <w:rPr>
            <w:rStyle w:val="Hyperlink"/>
          </w:rPr>
          <w:t>http://www.countercurrents.org/avery061113.htm</w:t>
        </w:r>
      </w:hyperlink>
      <w:r w:rsidRPr="008E6F59">
        <w:t>)</w:t>
      </w:r>
    </w:p>
    <w:p w14:paraId="16DDA9AD" w14:textId="77777777" w:rsidR="008720A4" w:rsidRPr="008E6F59" w:rsidRDefault="008720A4" w:rsidP="008720A4">
      <w:r w:rsidRPr="008E6F59">
        <w:t xml:space="preserve">Despite the willingness of Iran's new President, Hassan Rouhani to make all reasonable concessions to US demands, Israeli pressure groups in Washington continue to demand </w:t>
      </w:r>
      <w:r w:rsidRPr="008E6F59">
        <w:rPr>
          <w:rStyle w:val="StyleUnderline"/>
        </w:rPr>
        <w:t xml:space="preserve">an </w:t>
      </w:r>
      <w:r w:rsidRPr="008E6F59">
        <w:rPr>
          <w:rStyle w:val="StyleUnderline"/>
          <w:highlight w:val="yellow"/>
        </w:rPr>
        <w:t>attack on Iran</w:t>
      </w:r>
      <w:r w:rsidRPr="008E6F59">
        <w:t xml:space="preserve">. But such an attack </w:t>
      </w:r>
      <w:r w:rsidRPr="008E6F59">
        <w:rPr>
          <w:rStyle w:val="StyleUnderline"/>
          <w:highlight w:val="yellow"/>
        </w:rPr>
        <w:t>might escalate into</w:t>
      </w:r>
      <w:r w:rsidRPr="008E6F59">
        <w:rPr>
          <w:rStyle w:val="StyleUnderline"/>
        </w:rPr>
        <w:t xml:space="preserve"> a global </w:t>
      </w:r>
      <w:r w:rsidRPr="008E6F59">
        <w:rPr>
          <w:rStyle w:val="Emphasis"/>
          <w:highlight w:val="yellow"/>
        </w:rPr>
        <w:t>nuclear war,</w:t>
      </w:r>
      <w:r w:rsidRPr="008E6F59">
        <w:t xml:space="preserve"> with catastrophic consequences. As we approach the 100th anniversary </w:t>
      </w:r>
      <w:r w:rsidRPr="008E6F59">
        <w:rPr>
          <w:rStyle w:val="StyleUnderline"/>
        </w:rPr>
        <w:t>World War I</w:t>
      </w:r>
      <w:r w:rsidRPr="008E6F59">
        <w:t xml:space="preserve">, we should remember that this colossal disaster </w:t>
      </w:r>
      <w:r w:rsidRPr="008E6F59">
        <w:rPr>
          <w:rStyle w:val="StyleUnderline"/>
        </w:rPr>
        <w:t xml:space="preserve">escalated uncontrollably from what was intended to be a </w:t>
      </w:r>
      <w:r w:rsidRPr="008E6F59">
        <w:rPr>
          <w:rStyle w:val="StyleUnderline"/>
          <w:highlight w:val="yellow"/>
        </w:rPr>
        <w:t>minor conflict</w:t>
      </w:r>
      <w:r w:rsidRPr="008E6F59">
        <w:rPr>
          <w:rStyle w:val="StyleUnderline"/>
        </w:rPr>
        <w:t xml:space="preserve">. There is a danger that an attack on </w:t>
      </w:r>
      <w:r w:rsidRPr="008E6F59">
        <w:rPr>
          <w:rStyle w:val="StyleUnderline"/>
          <w:highlight w:val="yellow"/>
        </w:rPr>
        <w:t xml:space="preserve">Iran would </w:t>
      </w:r>
      <w:r w:rsidRPr="008E6F59">
        <w:rPr>
          <w:rStyle w:val="Emphasis"/>
          <w:highlight w:val="yellow"/>
        </w:rPr>
        <w:t>escalate into</w:t>
      </w:r>
      <w:r w:rsidRPr="008E6F59">
        <w:rPr>
          <w:rStyle w:val="Emphasis"/>
        </w:rPr>
        <w:t xml:space="preserve"> a </w:t>
      </w:r>
      <w:r w:rsidRPr="008E6F59">
        <w:rPr>
          <w:rStyle w:val="Emphasis"/>
          <w:highlight w:val="yellow"/>
        </w:rPr>
        <w:t>large-scale war</w:t>
      </w:r>
      <w:r w:rsidRPr="008E6F59">
        <w:rPr>
          <w:rStyle w:val="Emphasis"/>
        </w:rPr>
        <w:t xml:space="preserve"> in the Middle East</w:t>
      </w:r>
      <w:r w:rsidRPr="008E6F59">
        <w:rPr>
          <w:rStyle w:val="StyleUnderline"/>
        </w:rPr>
        <w:t xml:space="preserve">, </w:t>
      </w:r>
      <w:r w:rsidRPr="008E6F59">
        <w:rPr>
          <w:rStyle w:val="Emphasis"/>
        </w:rPr>
        <w:t xml:space="preserve">entirely </w:t>
      </w:r>
      <w:r w:rsidRPr="008E6F59">
        <w:rPr>
          <w:rStyle w:val="Emphasis"/>
          <w:highlight w:val="yellow"/>
        </w:rPr>
        <w:t>destabilizing a region</w:t>
      </w:r>
      <w:r w:rsidRPr="008E6F59">
        <w:t xml:space="preserve"> that is already deep in problems. </w:t>
      </w:r>
      <w:r w:rsidRPr="008E6F59">
        <w:rPr>
          <w:rStyle w:val="StyleUnderline"/>
        </w:rPr>
        <w:t xml:space="preserve">The unstable government of </w:t>
      </w:r>
      <w:r w:rsidRPr="008E6F59">
        <w:rPr>
          <w:rStyle w:val="StyleUnderline"/>
          <w:highlight w:val="yellow"/>
        </w:rPr>
        <w:t xml:space="preserve">Pakistan might be overthrown, </w:t>
      </w:r>
      <w:r w:rsidRPr="008E6F59">
        <w:rPr>
          <w:rStyle w:val="StyleUnderline"/>
        </w:rPr>
        <w:t xml:space="preserve">and the revolutionary Pakistani government might enter the war on the side of Iran, thus </w:t>
      </w:r>
      <w:r w:rsidRPr="008E6F59">
        <w:rPr>
          <w:rStyle w:val="Emphasis"/>
          <w:highlight w:val="yellow"/>
        </w:rPr>
        <w:t>introducing nuclear weapons</w:t>
      </w:r>
      <w:r w:rsidRPr="008E6F59">
        <w:rPr>
          <w:rStyle w:val="Emphasis"/>
        </w:rPr>
        <w:t xml:space="preserve"> into the conflict</w:t>
      </w:r>
      <w:r w:rsidRPr="008E6F59">
        <w:rPr>
          <w:rStyle w:val="StyleUnderline"/>
        </w:rPr>
        <w:t>.</w:t>
      </w:r>
      <w:r w:rsidRPr="008E6F59">
        <w:t xml:space="preserve"> </w:t>
      </w:r>
      <w:r w:rsidRPr="008E6F59">
        <w:rPr>
          <w:rStyle w:val="StyleUnderline"/>
          <w:highlight w:val="yellow"/>
        </w:rPr>
        <w:t>Russia and China</w:t>
      </w:r>
      <w:r w:rsidRPr="008E6F59">
        <w:rPr>
          <w:rStyle w:val="StyleUnderline"/>
        </w:rPr>
        <w:t xml:space="preserve">, firm allies of Iran, </w:t>
      </w:r>
      <w:r w:rsidRPr="008E6F59">
        <w:rPr>
          <w:rStyle w:val="StyleUnderline"/>
          <w:highlight w:val="yellow"/>
        </w:rPr>
        <w:t>might</w:t>
      </w:r>
      <w:r w:rsidRPr="008E6F59">
        <w:rPr>
          <w:rStyle w:val="StyleUnderline"/>
        </w:rPr>
        <w:t xml:space="preserve"> also </w:t>
      </w:r>
      <w:r w:rsidRPr="008E6F59">
        <w:rPr>
          <w:rStyle w:val="StyleUnderline"/>
          <w:highlight w:val="yellow"/>
        </w:rPr>
        <w:t>be drawn in</w:t>
      </w:r>
      <w:r w:rsidRPr="008E6F59">
        <w:t xml:space="preserve">to a general war in the Middle East. </w:t>
      </w:r>
      <w:r w:rsidRPr="008E6F59">
        <w:rPr>
          <w:rStyle w:val="StyleUnderline"/>
        </w:rPr>
        <w:t xml:space="preserve">Since much of the world's oil comes from the region, such a </w:t>
      </w:r>
      <w:r w:rsidRPr="008E6F59">
        <w:rPr>
          <w:rStyle w:val="StyleUnderline"/>
          <w:highlight w:val="yellow"/>
        </w:rPr>
        <w:t>war would</w:t>
      </w:r>
      <w:r w:rsidRPr="008E6F59">
        <w:rPr>
          <w:rStyle w:val="StyleUnderline"/>
        </w:rPr>
        <w:t xml:space="preserve"> certainly </w:t>
      </w:r>
      <w:r w:rsidRPr="008E6F59">
        <w:rPr>
          <w:rStyle w:val="StyleUnderline"/>
          <w:highlight w:val="yellow"/>
        </w:rPr>
        <w:t xml:space="preserve">cause </w:t>
      </w:r>
      <w:r w:rsidRPr="008E6F59">
        <w:rPr>
          <w:rStyle w:val="StyleUnderline"/>
        </w:rPr>
        <w:t xml:space="preserve">the price of </w:t>
      </w:r>
      <w:r w:rsidRPr="008E6F59">
        <w:rPr>
          <w:rStyle w:val="StyleUnderline"/>
          <w:highlight w:val="yellow"/>
        </w:rPr>
        <w:t xml:space="preserve">oil to reach unheard-of heights, with </w:t>
      </w:r>
      <w:r w:rsidRPr="008E6F59">
        <w:rPr>
          <w:rStyle w:val="Emphasis"/>
          <w:highlight w:val="yellow"/>
        </w:rPr>
        <w:t>catastrophic effects on the</w:t>
      </w:r>
      <w:r w:rsidRPr="008E6F59">
        <w:rPr>
          <w:rStyle w:val="Emphasis"/>
        </w:rPr>
        <w:t xml:space="preserve"> global </w:t>
      </w:r>
      <w:r w:rsidRPr="008E6F59">
        <w:rPr>
          <w:rStyle w:val="Emphasis"/>
          <w:highlight w:val="yellow"/>
        </w:rPr>
        <w:t>economy</w:t>
      </w:r>
      <w:r w:rsidRPr="008E6F59">
        <w:rPr>
          <w:rStyle w:val="StyleUnderline"/>
        </w:rPr>
        <w:t>.</w:t>
      </w:r>
      <w:r w:rsidRPr="008E6F59">
        <w:rPr>
          <w:u w:val="single"/>
        </w:rPr>
        <w:t xml:space="preserve"> </w:t>
      </w:r>
      <w:r w:rsidRPr="008E6F59">
        <w:t xml:space="preserve">In the dangerous situation that could potentially result from an attack on Iran, </w:t>
      </w:r>
      <w:r w:rsidRPr="008E6F59">
        <w:rPr>
          <w:rStyle w:val="StyleUnderline"/>
        </w:rPr>
        <w:t xml:space="preserve">there is a risk that </w:t>
      </w:r>
      <w:r w:rsidRPr="008E6F59">
        <w:rPr>
          <w:rStyle w:val="StyleUnderline"/>
          <w:highlight w:val="yellow"/>
        </w:rPr>
        <w:t>nuclear weapons would be used</w:t>
      </w:r>
      <w:r w:rsidRPr="008E6F59">
        <w:rPr>
          <w:rStyle w:val="StyleUnderline"/>
        </w:rPr>
        <w:t xml:space="preserve">, either </w:t>
      </w:r>
      <w:r w:rsidRPr="008E6F59">
        <w:rPr>
          <w:rStyle w:val="StyleUnderline"/>
          <w:highlight w:val="yellow"/>
        </w:rPr>
        <w:t>intentionally</w:t>
      </w:r>
      <w:r w:rsidRPr="008E6F59">
        <w:rPr>
          <w:rStyle w:val="StyleUnderline"/>
        </w:rPr>
        <w:t xml:space="preserve">, </w:t>
      </w:r>
      <w:r w:rsidRPr="008E6F59">
        <w:rPr>
          <w:rStyle w:val="StyleUnderline"/>
          <w:highlight w:val="yellow"/>
        </w:rPr>
        <w:t xml:space="preserve">or by </w:t>
      </w:r>
      <w:r w:rsidRPr="008E6F59">
        <w:rPr>
          <w:rStyle w:val="Emphasis"/>
          <w:highlight w:val="yellow"/>
        </w:rPr>
        <w:t>accident</w:t>
      </w:r>
      <w:r w:rsidRPr="008E6F59">
        <w:rPr>
          <w:rStyle w:val="StyleUnderline"/>
          <w:highlight w:val="yellow"/>
        </w:rPr>
        <w:t xml:space="preserve"> or </w:t>
      </w:r>
      <w:r w:rsidRPr="008E6F59">
        <w:rPr>
          <w:rStyle w:val="Emphasis"/>
          <w:highlight w:val="yellow"/>
        </w:rPr>
        <w:t>miscalculation</w:t>
      </w:r>
      <w:r w:rsidRPr="008E6F59">
        <w:t xml:space="preserve">. </w:t>
      </w:r>
      <w:r w:rsidRPr="008E6F59">
        <w:rPr>
          <w:rStyle w:val="StyleUnderline"/>
        </w:rPr>
        <w:t xml:space="preserve">Recent research has shown that besides making large areas of the world uninhabitable through long-lasting radioactive contamination, </w:t>
      </w:r>
      <w:r w:rsidRPr="008E6F59">
        <w:rPr>
          <w:rStyle w:val="Emphasis"/>
        </w:rPr>
        <w:t xml:space="preserve">a </w:t>
      </w:r>
      <w:r w:rsidRPr="008E6F59">
        <w:rPr>
          <w:rStyle w:val="Emphasis"/>
          <w:highlight w:val="yellow"/>
        </w:rPr>
        <w:t>nuclear war would damage</w:t>
      </w:r>
      <w:r w:rsidRPr="008E6F59">
        <w:rPr>
          <w:rStyle w:val="Emphasis"/>
        </w:rPr>
        <w:t xml:space="preserve"> global </w:t>
      </w:r>
      <w:r w:rsidRPr="008E6F59">
        <w:rPr>
          <w:rStyle w:val="Emphasis"/>
          <w:highlight w:val="yellow"/>
        </w:rPr>
        <w:t>ag</w:t>
      </w:r>
      <w:r w:rsidRPr="008E6F59">
        <w:rPr>
          <w:rStyle w:val="Emphasis"/>
        </w:rPr>
        <w:t>riculture</w:t>
      </w:r>
      <w:r w:rsidRPr="008E6F59">
        <w:rPr>
          <w:rStyle w:val="StyleUnderline"/>
        </w:rPr>
        <w:t xml:space="preserve"> to such </w:t>
      </w:r>
      <w:proofErr w:type="spellStart"/>
      <w:proofErr w:type="gramStart"/>
      <w:r w:rsidRPr="008E6F59">
        <w:rPr>
          <w:rStyle w:val="StyleUnderline"/>
        </w:rPr>
        <w:t>a</w:t>
      </w:r>
      <w:proofErr w:type="spellEnd"/>
      <w:proofErr w:type="gramEnd"/>
      <w:r w:rsidRPr="008E6F59">
        <w:rPr>
          <w:rStyle w:val="StyleUnderline"/>
        </w:rPr>
        <w:t xml:space="preserve"> extent that a global </w:t>
      </w:r>
      <w:r w:rsidRPr="008E6F59">
        <w:rPr>
          <w:rStyle w:val="StyleUnderline"/>
          <w:highlight w:val="yellow"/>
        </w:rPr>
        <w:t>famine</w:t>
      </w:r>
      <w:r w:rsidRPr="008E6F59">
        <w:rPr>
          <w:rStyle w:val="StyleUnderline"/>
        </w:rPr>
        <w:t xml:space="preserve"> of previously unknown proportions </w:t>
      </w:r>
      <w:r w:rsidRPr="008E6F59">
        <w:rPr>
          <w:rStyle w:val="StyleUnderline"/>
          <w:highlight w:val="yellow"/>
        </w:rPr>
        <w:t>would result</w:t>
      </w:r>
      <w:r w:rsidRPr="008E6F59">
        <w:rPr>
          <w:rStyle w:val="StyleUnderline"/>
        </w:rPr>
        <w:t>.</w:t>
      </w:r>
      <w:r w:rsidRPr="008E6F59">
        <w:t xml:space="preserve"> Thus, </w:t>
      </w:r>
      <w:r w:rsidRPr="008E6F59">
        <w:rPr>
          <w:rStyle w:val="StyleUnderline"/>
          <w:highlight w:val="yellow"/>
        </w:rPr>
        <w:t>nuclear war</w:t>
      </w:r>
      <w:r w:rsidRPr="008E6F59">
        <w:rPr>
          <w:rStyle w:val="StyleUnderline"/>
        </w:rPr>
        <w:t xml:space="preserve"> is the ultimate ecological catastrophe. </w:t>
      </w:r>
      <w:r w:rsidRPr="008E6F59">
        <w:rPr>
          <w:rStyle w:val="Emphasis"/>
        </w:rPr>
        <w:t xml:space="preserve">It </w:t>
      </w:r>
      <w:r w:rsidRPr="008E6F59">
        <w:rPr>
          <w:rStyle w:val="Emphasis"/>
          <w:highlight w:val="yellow"/>
        </w:rPr>
        <w:t>could destroy</w:t>
      </w:r>
      <w:r w:rsidRPr="008E6F59">
        <w:rPr>
          <w:rStyle w:val="Emphasis"/>
        </w:rPr>
        <w:t xml:space="preserve"> human </w:t>
      </w:r>
      <w:r w:rsidRPr="008E6F59">
        <w:rPr>
          <w:rStyle w:val="Emphasis"/>
          <w:highlight w:val="yellow"/>
        </w:rPr>
        <w:t>civilization</w:t>
      </w:r>
      <w:r w:rsidRPr="008E6F59">
        <w:rPr>
          <w:rStyle w:val="Emphasis"/>
        </w:rPr>
        <w:t xml:space="preserve"> and much of the biosphere.</w:t>
      </w:r>
      <w:r w:rsidRPr="008E6F59">
        <w:rPr>
          <w:rStyle w:val="StyleUnderline"/>
        </w:rPr>
        <w:t xml:space="preserve"> To risk such a war would be an unforgivable offense against the lives and future of all the peoples of the world</w:t>
      </w:r>
      <w:r w:rsidRPr="008E6F59">
        <w:t>, US citizens included.</w:t>
      </w:r>
    </w:p>
    <w:p w14:paraId="50C30F37" w14:textId="77777777" w:rsidR="008720A4" w:rsidRPr="008E6F59" w:rsidRDefault="008720A4" w:rsidP="008720A4">
      <w:pPr>
        <w:pStyle w:val="Heading4"/>
        <w:rPr>
          <w:rFonts w:cs="Times New Roman"/>
        </w:rPr>
      </w:pPr>
      <w:r w:rsidRPr="008E6F59">
        <w:rPr>
          <w:rFonts w:cs="Times New Roman"/>
        </w:rPr>
        <w:t xml:space="preserve">Extinction </w:t>
      </w:r>
    </w:p>
    <w:p w14:paraId="662B81C0" w14:textId="77777777" w:rsidR="008720A4" w:rsidRPr="008E6F59" w:rsidRDefault="008720A4" w:rsidP="008720A4">
      <w:r w:rsidRPr="008E6F59">
        <w:rPr>
          <w:rStyle w:val="Style13ptBold"/>
        </w:rPr>
        <w:t>Avery, 13</w:t>
      </w:r>
      <w:r w:rsidRPr="008E6F59">
        <w:t xml:space="preserve"> --- Associate Professor, University of Copenhagen (11/6/2013, John Scales Avery, “An Attack On Iran Could Escalate </w:t>
      </w:r>
      <w:proofErr w:type="gramStart"/>
      <w:r w:rsidRPr="008E6F59">
        <w:t>Into</w:t>
      </w:r>
      <w:proofErr w:type="gramEnd"/>
      <w:r w:rsidRPr="008E6F59">
        <w:t xml:space="preserve"> Global Nuclear War,” </w:t>
      </w:r>
      <w:hyperlink r:id="rId30" w:history="1">
        <w:r w:rsidRPr="008E6F59">
          <w:rPr>
            <w:rStyle w:val="Hyperlink"/>
          </w:rPr>
          <w:t>http://www.countercurrents.org/avery061113.htm</w:t>
        </w:r>
      </w:hyperlink>
      <w:r w:rsidRPr="008E6F59">
        <w:t>)</w:t>
      </w:r>
    </w:p>
    <w:p w14:paraId="2E1D9B9C" w14:textId="77777777" w:rsidR="008720A4" w:rsidRPr="008E6F59" w:rsidRDefault="008720A4" w:rsidP="008720A4">
      <w:pPr>
        <w:rPr>
          <w:rStyle w:val="StyleUnderline"/>
          <w:highlight w:val="yellow"/>
        </w:rPr>
      </w:pPr>
      <w:r w:rsidRPr="008E6F59">
        <w:t xml:space="preserve">Despite the willingness of Iran's new President, Hassan Rouhani to make all reasonable concessions to US demands, Israeli pressure groups in Washington continue to demand </w:t>
      </w:r>
      <w:r w:rsidRPr="008E6F59">
        <w:rPr>
          <w:rStyle w:val="StyleUnderline"/>
        </w:rPr>
        <w:t xml:space="preserve">an </w:t>
      </w:r>
      <w:r w:rsidRPr="008E6F59">
        <w:rPr>
          <w:rStyle w:val="StyleUnderline"/>
          <w:highlight w:val="yellow"/>
        </w:rPr>
        <w:t>attack</w:t>
      </w:r>
      <w:r w:rsidRPr="008E6F59">
        <w:rPr>
          <w:rStyle w:val="StyleUnderline"/>
        </w:rPr>
        <w:t xml:space="preserve"> on Iran</w:t>
      </w:r>
      <w:r w:rsidRPr="008E6F59">
        <w:t xml:space="preserve">. But such an attack </w:t>
      </w:r>
      <w:r w:rsidRPr="008E6F59">
        <w:rPr>
          <w:rStyle w:val="StyleUnderline"/>
          <w:highlight w:val="yellow"/>
        </w:rPr>
        <w:t>might escalate into</w:t>
      </w:r>
      <w:r w:rsidRPr="008E6F59">
        <w:rPr>
          <w:rStyle w:val="StyleUnderline"/>
        </w:rPr>
        <w:t xml:space="preserve"> a global </w:t>
      </w:r>
      <w:r w:rsidRPr="008E6F59">
        <w:rPr>
          <w:rStyle w:val="StyleUnderline"/>
          <w:highlight w:val="yellow"/>
        </w:rPr>
        <w:t>nuclear war</w:t>
      </w:r>
      <w:r w:rsidRPr="008E6F59">
        <w:rPr>
          <w:highlight w:val="yellow"/>
        </w:rPr>
        <w:t>,</w:t>
      </w:r>
      <w:r w:rsidRPr="008E6F59">
        <w:t xml:space="preserve"> with catastrophic consequences. As we approach the 100th anniversary </w:t>
      </w:r>
      <w:r w:rsidRPr="008E6F59">
        <w:rPr>
          <w:rStyle w:val="StyleUnderline"/>
        </w:rPr>
        <w:t>World War I</w:t>
      </w:r>
      <w:r w:rsidRPr="008E6F59">
        <w:t xml:space="preserve">, we should remember that this colossal disaster </w:t>
      </w:r>
      <w:r w:rsidRPr="008E6F59">
        <w:rPr>
          <w:rStyle w:val="StyleUnderline"/>
        </w:rPr>
        <w:t xml:space="preserve">escalated uncontrollably from what was intended to be a </w:t>
      </w:r>
      <w:r w:rsidRPr="008E6F59">
        <w:rPr>
          <w:rStyle w:val="StyleUnderline"/>
          <w:highlight w:val="yellow"/>
        </w:rPr>
        <w:t>minor conflict</w:t>
      </w:r>
      <w:r w:rsidRPr="008E6F59">
        <w:rPr>
          <w:rStyle w:val="StyleUnderline"/>
        </w:rPr>
        <w:t xml:space="preserve">. There is a danger that an attack on Iran </w:t>
      </w:r>
      <w:r w:rsidRPr="008E6F59">
        <w:rPr>
          <w:rStyle w:val="StyleUnderline"/>
          <w:highlight w:val="yellow"/>
        </w:rPr>
        <w:t xml:space="preserve">would </w:t>
      </w:r>
      <w:r w:rsidRPr="008E6F59">
        <w:rPr>
          <w:rStyle w:val="Emphasis"/>
          <w:highlight w:val="yellow"/>
        </w:rPr>
        <w:t>escalate into</w:t>
      </w:r>
      <w:r w:rsidRPr="008E6F59">
        <w:rPr>
          <w:rStyle w:val="Emphasis"/>
        </w:rPr>
        <w:t xml:space="preserve"> a </w:t>
      </w:r>
      <w:r w:rsidRPr="008E6F59">
        <w:rPr>
          <w:rStyle w:val="Emphasis"/>
          <w:highlight w:val="yellow"/>
        </w:rPr>
        <w:t>large-scale war</w:t>
      </w:r>
      <w:r w:rsidRPr="008E6F59">
        <w:rPr>
          <w:rStyle w:val="Emphasis"/>
        </w:rPr>
        <w:t xml:space="preserve"> in the Middle East</w:t>
      </w:r>
      <w:r w:rsidRPr="008E6F59">
        <w:rPr>
          <w:rStyle w:val="StyleUnderline"/>
        </w:rPr>
        <w:t xml:space="preserve">, </w:t>
      </w:r>
      <w:r w:rsidRPr="008E6F59">
        <w:rPr>
          <w:rStyle w:val="Emphasis"/>
        </w:rPr>
        <w:t xml:space="preserve">entirely </w:t>
      </w:r>
      <w:r w:rsidRPr="008E6F59">
        <w:rPr>
          <w:rStyle w:val="Emphasis"/>
          <w:highlight w:val="yellow"/>
        </w:rPr>
        <w:t>destabilizing a region</w:t>
      </w:r>
      <w:r w:rsidRPr="008E6F59">
        <w:t xml:space="preserve"> that is already deep in problems. </w:t>
      </w:r>
      <w:r w:rsidRPr="008E6F59">
        <w:rPr>
          <w:rStyle w:val="StyleUnderline"/>
        </w:rPr>
        <w:t xml:space="preserve">The unstable government of </w:t>
      </w:r>
      <w:r w:rsidRPr="008E6F59">
        <w:rPr>
          <w:rStyle w:val="StyleUnderline"/>
          <w:highlight w:val="yellow"/>
        </w:rPr>
        <w:t>Pakistan might be overthrown, and the revolutionary</w:t>
      </w:r>
      <w:r w:rsidRPr="008E6F59">
        <w:rPr>
          <w:rStyle w:val="StyleUnderline"/>
        </w:rPr>
        <w:t xml:space="preserve"> Pakistani </w:t>
      </w:r>
      <w:r w:rsidRPr="008E6F59">
        <w:rPr>
          <w:rStyle w:val="StyleUnderline"/>
          <w:highlight w:val="yellow"/>
        </w:rPr>
        <w:t>government</w:t>
      </w:r>
      <w:r w:rsidRPr="008E6F59">
        <w:rPr>
          <w:rStyle w:val="StyleUnderline"/>
        </w:rPr>
        <w:t xml:space="preserve"> </w:t>
      </w:r>
      <w:r w:rsidRPr="008E6F59">
        <w:rPr>
          <w:rStyle w:val="StyleUnderline"/>
          <w:highlight w:val="yellow"/>
        </w:rPr>
        <w:t>might</w:t>
      </w:r>
      <w:r w:rsidRPr="008E6F59">
        <w:rPr>
          <w:rStyle w:val="StyleUnderline"/>
        </w:rPr>
        <w:t xml:space="preserve"> enter the war on the side of Iran, thus </w:t>
      </w:r>
      <w:r w:rsidRPr="008E6F59">
        <w:rPr>
          <w:rStyle w:val="Emphasis"/>
          <w:highlight w:val="yellow"/>
        </w:rPr>
        <w:t>introduc</w:t>
      </w:r>
      <w:r w:rsidRPr="008E6F59">
        <w:rPr>
          <w:rStyle w:val="Emphasis"/>
        </w:rPr>
        <w:t xml:space="preserve">ing </w:t>
      </w:r>
      <w:r w:rsidRPr="008E6F59">
        <w:rPr>
          <w:rStyle w:val="Emphasis"/>
          <w:highlight w:val="yellow"/>
        </w:rPr>
        <w:t>nuclear weapons</w:t>
      </w:r>
      <w:r w:rsidRPr="008E6F59">
        <w:rPr>
          <w:rStyle w:val="Emphasis"/>
        </w:rPr>
        <w:t xml:space="preserve"> into the conflict</w:t>
      </w:r>
      <w:r w:rsidRPr="008E6F59">
        <w:rPr>
          <w:rStyle w:val="StyleUnderline"/>
        </w:rPr>
        <w:t>.</w:t>
      </w:r>
      <w:r w:rsidRPr="008E6F59">
        <w:t xml:space="preserve"> </w:t>
      </w:r>
      <w:r w:rsidRPr="008E6F59">
        <w:rPr>
          <w:rStyle w:val="StyleUnderline"/>
          <w:highlight w:val="yellow"/>
        </w:rPr>
        <w:t>Russia and China</w:t>
      </w:r>
      <w:r w:rsidRPr="008E6F59">
        <w:rPr>
          <w:rStyle w:val="StyleUnderline"/>
        </w:rPr>
        <w:t xml:space="preserve">, firm allies of Iran, </w:t>
      </w:r>
      <w:r w:rsidRPr="008E6F59">
        <w:rPr>
          <w:rStyle w:val="StyleUnderline"/>
          <w:highlight w:val="yellow"/>
        </w:rPr>
        <w:t>might</w:t>
      </w:r>
      <w:r w:rsidRPr="008E6F59">
        <w:rPr>
          <w:rStyle w:val="StyleUnderline"/>
        </w:rPr>
        <w:t xml:space="preserve"> also </w:t>
      </w:r>
      <w:r w:rsidRPr="008E6F59">
        <w:rPr>
          <w:rStyle w:val="StyleUnderline"/>
          <w:highlight w:val="yellow"/>
        </w:rPr>
        <w:t>be drawn in</w:t>
      </w:r>
      <w:r w:rsidRPr="008E6F59">
        <w:t xml:space="preserve">to a general war in the Middle East. </w:t>
      </w:r>
      <w:r w:rsidRPr="008E6F59">
        <w:rPr>
          <w:rStyle w:val="StyleUnderline"/>
        </w:rPr>
        <w:t xml:space="preserve">Since much of the world's oil comes from the region, such a </w:t>
      </w:r>
      <w:r w:rsidRPr="008E6F59">
        <w:rPr>
          <w:rStyle w:val="StyleUnderline"/>
          <w:highlight w:val="yellow"/>
        </w:rPr>
        <w:t>war would</w:t>
      </w:r>
      <w:r w:rsidRPr="008E6F59">
        <w:rPr>
          <w:rStyle w:val="StyleUnderline"/>
        </w:rPr>
        <w:t xml:space="preserve"> certainly </w:t>
      </w:r>
      <w:r w:rsidRPr="008E6F59">
        <w:rPr>
          <w:rStyle w:val="StyleUnderline"/>
          <w:highlight w:val="yellow"/>
        </w:rPr>
        <w:t xml:space="preserve">cause the price of oil to reach unheard-of heights, </w:t>
      </w:r>
    </w:p>
    <w:p w14:paraId="40E788FD" w14:textId="77777777" w:rsidR="008720A4" w:rsidRPr="008E6F59" w:rsidRDefault="008720A4" w:rsidP="008720A4"/>
    <w:p w14:paraId="0D7F192C" w14:textId="77777777" w:rsidR="008720A4" w:rsidRPr="008E6F59" w:rsidRDefault="008720A4" w:rsidP="008720A4"/>
    <w:p w14:paraId="5FF5567E" w14:textId="77777777" w:rsidR="008720A4" w:rsidRPr="008E6F59" w:rsidRDefault="008720A4" w:rsidP="008720A4">
      <w:pPr>
        <w:pStyle w:val="Heading3"/>
        <w:rPr>
          <w:rFonts w:cs="Times New Roman"/>
        </w:rPr>
      </w:pPr>
      <w:r w:rsidRPr="008E6F59">
        <w:rPr>
          <w:rFonts w:cs="Times New Roman"/>
        </w:rPr>
        <w:lastRenderedPageBreak/>
        <w:t>North Korea War---2NC Module</w:t>
      </w:r>
    </w:p>
    <w:p w14:paraId="620411BD" w14:textId="77777777" w:rsidR="008720A4" w:rsidRPr="008E6F59" w:rsidRDefault="008720A4" w:rsidP="008720A4"/>
    <w:p w14:paraId="51296410" w14:textId="77777777" w:rsidR="008720A4" w:rsidRPr="008E6F59" w:rsidRDefault="008720A4" w:rsidP="008720A4">
      <w:pPr>
        <w:pStyle w:val="Heading4"/>
        <w:rPr>
          <w:rFonts w:cs="Times New Roman"/>
        </w:rPr>
      </w:pPr>
      <w:r w:rsidRPr="008E6F59">
        <w:rPr>
          <w:rFonts w:cs="Times New Roman"/>
        </w:rPr>
        <w:t>North Korea causes a full-blown nuclear war – Trump’s strategy backfires</w:t>
      </w:r>
    </w:p>
    <w:p w14:paraId="3BF0A2F0" w14:textId="77777777" w:rsidR="008720A4" w:rsidRPr="008E6F59" w:rsidRDefault="008720A4" w:rsidP="008720A4">
      <w:pPr>
        <w:rPr>
          <w:rStyle w:val="Style13ptBold"/>
          <w:b w:val="0"/>
        </w:rPr>
      </w:pPr>
      <w:r w:rsidRPr="008E6F59">
        <w:rPr>
          <w:rStyle w:val="Style13ptBold"/>
        </w:rPr>
        <w:t>Cohen 4/17</w:t>
      </w:r>
      <w:r w:rsidRPr="008E6F59">
        <w:rPr>
          <w:rStyle w:val="Style13ptBold"/>
          <w:b w:val="0"/>
          <w:sz w:val="18"/>
        </w:rPr>
        <w:t xml:space="preserve"> (Ben, Founder and Editor of The Daily Banter, </w:t>
      </w:r>
      <w:proofErr w:type="spellStart"/>
      <w:r w:rsidRPr="008E6F59">
        <w:rPr>
          <w:rStyle w:val="Style13ptBold"/>
          <w:b w:val="0"/>
          <w:sz w:val="18"/>
        </w:rPr>
        <w:t>frmr</w:t>
      </w:r>
      <w:proofErr w:type="spellEnd"/>
      <w:r w:rsidRPr="008E6F59">
        <w:rPr>
          <w:rStyle w:val="Style13ptBold"/>
          <w:b w:val="0"/>
          <w:sz w:val="18"/>
        </w:rPr>
        <w:t xml:space="preserve"> Huffington Post, “The Planet is Legitimately Freaking Out About World War III”, http://thedailybanter.com/2017/04/the-planet-is-legitimately-freaking-out-about-world-war-iii/)</w:t>
      </w:r>
    </w:p>
    <w:p w14:paraId="19A7A4F6" w14:textId="77777777" w:rsidR="008720A4" w:rsidRPr="008E6F59" w:rsidRDefault="008720A4" w:rsidP="008720A4">
      <w:r w:rsidRPr="008E6F59">
        <w:t xml:space="preserve">This is all to say that there is no </w:t>
      </w:r>
      <w:proofErr w:type="spellStart"/>
      <w:r w:rsidRPr="008E6F59">
        <w:t>Trumpian</w:t>
      </w:r>
      <w:proofErr w:type="spellEnd"/>
      <w:r w:rsidRPr="008E6F59">
        <w:t xml:space="preserve"> view of the world -- it is just a cynical mishmash of paranoid delusion, miscalculated aggression and unguided bravado. 'America First' means whatever Trump feels at any particular moment, and the rest of us will be left picking up the pieces. </w:t>
      </w:r>
      <w:r w:rsidRPr="008E6F59">
        <w:rPr>
          <w:rStyle w:val="StyleUnderline"/>
          <w:highlight w:val="yellow"/>
        </w:rPr>
        <w:t>In Trump's ego based world view, there are no consequences for American force</w:t>
      </w:r>
      <w:r w:rsidRPr="008E6F59">
        <w:t xml:space="preserve"> -- </w:t>
      </w:r>
      <w:r w:rsidRPr="008E6F59">
        <w:rPr>
          <w:rStyle w:val="StyleUnderline"/>
          <w:highlight w:val="yellow"/>
        </w:rPr>
        <w:t>he can just kick some ass,</w:t>
      </w:r>
      <w:r w:rsidRPr="008E6F59">
        <w:t xml:space="preserve"> take the glory and leave without worry about what the CIA refer to as "blowback". The 'America First' philosophy is based on an infantile assumption that America can take what it wants and is not responsible for its actions. </w:t>
      </w:r>
      <w:r w:rsidRPr="008E6F59">
        <w:rPr>
          <w:rStyle w:val="StyleUnderline"/>
          <w:highlight w:val="yellow"/>
        </w:rPr>
        <w:t>In the reality, other countries will respond to Trump's aggression and hostility in kind, making the survival of our species all the less likely</w:t>
      </w:r>
      <w:r w:rsidRPr="008E6F59">
        <w:t xml:space="preserve">. Because </w:t>
      </w:r>
      <w:r w:rsidRPr="008E6F59">
        <w:rPr>
          <w:rStyle w:val="StyleUnderline"/>
          <w:highlight w:val="yellow"/>
        </w:rPr>
        <w:t xml:space="preserve">in the age of </w:t>
      </w:r>
      <w:r w:rsidRPr="008E6F59">
        <w:t xml:space="preserve">awesomely destructive </w:t>
      </w:r>
      <w:r w:rsidRPr="008E6F59">
        <w:rPr>
          <w:rStyle w:val="StyleUnderline"/>
          <w:highlight w:val="yellow"/>
        </w:rPr>
        <w:t>nuclear weapons, we can incinerate ourselves in the blink of an eye</w:t>
      </w:r>
      <w:r w:rsidRPr="008E6F59">
        <w:t xml:space="preserve">. </w:t>
      </w:r>
      <w:r w:rsidRPr="008E6F59">
        <w:rPr>
          <w:rStyle w:val="StyleUnderline"/>
          <w:highlight w:val="yellow"/>
        </w:rPr>
        <w:t xml:space="preserve">Should Trump keep pushing North Korea </w:t>
      </w:r>
      <w:r w:rsidRPr="008E6F59">
        <w:t xml:space="preserve">without regard for the consequences, a </w:t>
      </w:r>
      <w:r w:rsidRPr="008E6F59">
        <w:rPr>
          <w:rStyle w:val="StyleUnderline"/>
          <w:highlight w:val="yellow"/>
        </w:rPr>
        <w:t>conflict could spiral out of control incredibly quickly</w:t>
      </w:r>
      <w:r w:rsidRPr="008E6F59">
        <w:t xml:space="preserve">. As the New York Times reported today: What is playing out, said Robert </w:t>
      </w:r>
      <w:proofErr w:type="spellStart"/>
      <w:r w:rsidRPr="008E6F59">
        <w:t>Litwak</w:t>
      </w:r>
      <w:proofErr w:type="spellEnd"/>
      <w:r w:rsidRPr="008E6F59">
        <w:t xml:space="preserve"> of the Woodrow Wilson International Center for Scholars, who tracks this potentially deadly interplay, is “the Cuban missile crisis in slow motion.” But the slow-motion part appears to be speeding up, as President </w:t>
      </w:r>
      <w:r w:rsidRPr="008E6F59">
        <w:rPr>
          <w:rStyle w:val="StyleUnderline"/>
          <w:highlight w:val="yellow"/>
        </w:rPr>
        <w:t>Trump and his aides have made it clear that the U</w:t>
      </w:r>
      <w:r w:rsidRPr="008E6F59">
        <w:t xml:space="preserve">nited </w:t>
      </w:r>
      <w:r w:rsidRPr="008E6F59">
        <w:rPr>
          <w:rStyle w:val="StyleUnderline"/>
          <w:highlight w:val="yellow"/>
        </w:rPr>
        <w:t>S</w:t>
      </w:r>
      <w:r w:rsidRPr="008E6F59">
        <w:t xml:space="preserve">tates </w:t>
      </w:r>
      <w:r w:rsidRPr="008E6F59">
        <w:rPr>
          <w:rStyle w:val="StyleUnderline"/>
          <w:highlight w:val="yellow"/>
        </w:rPr>
        <w:t>will no longer tolerate the incremental advances that have moved</w:t>
      </w:r>
      <w:r w:rsidRPr="008E6F59">
        <w:t xml:space="preserve"> Mr. </w:t>
      </w:r>
      <w:r w:rsidRPr="008E6F59">
        <w:rPr>
          <w:rStyle w:val="StyleUnderline"/>
          <w:highlight w:val="yellow"/>
        </w:rPr>
        <w:t>Kim so close to his goals</w:t>
      </w:r>
      <w:r w:rsidRPr="008E6F59">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8E6F59">
        <w:rPr>
          <w:rStyle w:val="StyleUnderline"/>
          <w:highlight w:val="yellow"/>
        </w:rPr>
        <w:t>Trump is making the world a more dangerous place by the day</w:t>
      </w:r>
      <w:r w:rsidRPr="008E6F59">
        <w:t xml:space="preserve">, and if cooler heads do not prevail we may well be on the cusp of an almighty global conflict that Trump's people have wanted all along. </w:t>
      </w:r>
    </w:p>
    <w:p w14:paraId="4F7027B1" w14:textId="77777777" w:rsidR="008720A4" w:rsidRPr="008E6F59" w:rsidRDefault="008720A4" w:rsidP="008720A4"/>
    <w:p w14:paraId="1CAF7F3B" w14:textId="77777777" w:rsidR="008720A4" w:rsidRPr="008E6F59" w:rsidRDefault="008720A4" w:rsidP="008720A4">
      <w:pPr>
        <w:pStyle w:val="Heading3"/>
        <w:rPr>
          <w:rFonts w:cs="Times New Roman"/>
        </w:rPr>
      </w:pPr>
      <w:r w:rsidRPr="008E6F59">
        <w:rPr>
          <w:rFonts w:cs="Times New Roman"/>
        </w:rPr>
        <w:lastRenderedPageBreak/>
        <w:t>North Korea War = Extinction</w:t>
      </w:r>
    </w:p>
    <w:p w14:paraId="13B0AA51" w14:textId="77777777" w:rsidR="008720A4" w:rsidRPr="008E6F59" w:rsidRDefault="008720A4" w:rsidP="008720A4"/>
    <w:p w14:paraId="7B829B85" w14:textId="77777777" w:rsidR="008720A4" w:rsidRPr="008E6F59" w:rsidRDefault="008720A4" w:rsidP="008720A4">
      <w:pPr>
        <w:pStyle w:val="Heading4"/>
        <w:rPr>
          <w:rFonts w:cs="Times New Roman"/>
        </w:rPr>
      </w:pPr>
      <w:r w:rsidRPr="008E6F59">
        <w:rPr>
          <w:rFonts w:cs="Times New Roman"/>
        </w:rPr>
        <w:t xml:space="preserve">Causes North Korean preemptive nuclear strikes – The timeframe is short, but </w:t>
      </w:r>
      <w:proofErr w:type="spellStart"/>
      <w:r w:rsidRPr="008E6F59">
        <w:rPr>
          <w:rFonts w:cs="Times New Roman"/>
        </w:rPr>
        <w:t>solveable</w:t>
      </w:r>
      <w:proofErr w:type="spellEnd"/>
    </w:p>
    <w:p w14:paraId="5C954310" w14:textId="77777777" w:rsidR="008720A4" w:rsidRPr="008E6F59" w:rsidRDefault="008720A4" w:rsidP="008720A4">
      <w:pPr>
        <w:rPr>
          <w:rStyle w:val="Style13ptBold"/>
          <w:b w:val="0"/>
        </w:rPr>
      </w:pPr>
      <w:r w:rsidRPr="008E6F59">
        <w:rPr>
          <w:rStyle w:val="Style13ptBold"/>
        </w:rPr>
        <w:t>Talmadge 4/14</w:t>
      </w:r>
      <w:r w:rsidRPr="008E6F59">
        <w:rPr>
          <w:rStyle w:val="Style13ptBold"/>
          <w:b w:val="0"/>
        </w:rPr>
        <w:t xml:space="preserve"> </w:t>
      </w:r>
      <w:r w:rsidRPr="008E6F59">
        <w:rPr>
          <w:rStyle w:val="Style13ptBold"/>
          <w:b w:val="0"/>
          <w:sz w:val="20"/>
        </w:rPr>
        <w:t>(Eric, staff @ Chicago Tribune, “North Korean official: Ready for war if Trump wants it”, http://www.chicagotribune.com/news/nationworld/ct-trump-north-korea-20170413-story.html)</w:t>
      </w:r>
    </w:p>
    <w:p w14:paraId="653A9F7E" w14:textId="77777777" w:rsidR="008720A4" w:rsidRPr="008E6F59" w:rsidRDefault="008720A4" w:rsidP="008720A4">
      <w:r w:rsidRPr="008E6F59">
        <w:t xml:space="preserve">President Donald </w:t>
      </w:r>
      <w:r w:rsidRPr="008E6F59">
        <w:rPr>
          <w:rStyle w:val="StyleUnderline"/>
          <w:highlight w:val="yellow"/>
        </w:rPr>
        <w:t>Trump's tweets are adding fuel to a "vicious cycle" of tensions on the Korean Peninsula</w:t>
      </w:r>
      <w:r w:rsidRPr="008E6F59">
        <w:t xml:space="preserve">, North Korea's vice foreign minister told The Associated Press in an exclusive interview Friday. The official added that </w:t>
      </w:r>
      <w:r w:rsidRPr="008E6F59">
        <w:rPr>
          <w:rStyle w:val="StyleUnderline"/>
          <w:highlight w:val="yellow"/>
        </w:rPr>
        <w:t>if the U.S. shows any sign of "reckless" military aggression, Pyongyang is ready to launch a pre-emptive strike of its own</w:t>
      </w:r>
      <w:r w:rsidRPr="008E6F59">
        <w:t xml:space="preserve">. Vice Minister Han Song </w:t>
      </w:r>
      <w:proofErr w:type="spellStart"/>
      <w:r w:rsidRPr="008E6F59">
        <w:t>Ryol</w:t>
      </w:r>
      <w:proofErr w:type="spellEnd"/>
      <w:r w:rsidRPr="008E6F59">
        <w:t xml:space="preserve"> said Pyongyang has determined the Trump administration is "more vicious and more aggressive" than that of Barack Obama. He added that </w:t>
      </w:r>
      <w:r w:rsidRPr="008E6F59">
        <w:rPr>
          <w:rStyle w:val="StyleUnderline"/>
          <w:highlight w:val="yellow"/>
        </w:rPr>
        <w:t>No</w:t>
      </w:r>
      <w:r w:rsidRPr="008E6F59">
        <w:t xml:space="preserve">rth </w:t>
      </w:r>
      <w:r w:rsidRPr="008E6F59">
        <w:rPr>
          <w:rStyle w:val="StyleUnderline"/>
          <w:highlight w:val="yellow"/>
        </w:rPr>
        <w:t>Ko</w:t>
      </w:r>
      <w:r w:rsidRPr="008E6F59">
        <w:t xml:space="preserve">rea </w:t>
      </w:r>
      <w:r w:rsidRPr="008E6F59">
        <w:rPr>
          <w:rStyle w:val="StyleUnderline"/>
          <w:highlight w:val="yellow"/>
        </w:rPr>
        <w:t xml:space="preserve">will keep building up its nuclear arsenal in "quality and quantity" and </w:t>
      </w:r>
      <w:r w:rsidRPr="008E6F59">
        <w:t xml:space="preserve">said Pyongyang is </w:t>
      </w:r>
      <w:r w:rsidRPr="008E6F59">
        <w:rPr>
          <w:rStyle w:val="StyleUnderline"/>
          <w:highlight w:val="yellow"/>
        </w:rPr>
        <w:t>ready to go to war if that's what Trump wants</w:t>
      </w:r>
      <w:r w:rsidRPr="008E6F59">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8E6F59">
        <w:rPr>
          <w:rStyle w:val="StyleUnderline"/>
          <w:highlight w:val="yellow"/>
        </w:rPr>
        <w:t>Pyongyang recently tested a ballistic missile and claims it is close to perfecting an intercontinental ballistic missile and nuclear warhead that could attack the U.S. mainland</w:t>
      </w:r>
      <w:r w:rsidRPr="008E6F59">
        <w:t xml:space="preserve">. You wouldn't let a little thing like not having a corkscrew stop you from enjoying that bottle of wine you just bought, right? Watch these videos to see what lengths people will go to </w:t>
      </w:r>
      <w:proofErr w:type="spellStart"/>
      <w:r w:rsidRPr="008E6F59">
        <w:t>to</w:t>
      </w:r>
      <w:proofErr w:type="spellEnd"/>
      <w:r w:rsidRPr="008E6F59">
        <w:t xml:space="preserve"> open a bottle of wine in a pinch. Many experts believe that at its current pace of testing, </w:t>
      </w:r>
      <w:r w:rsidRPr="008E6F59">
        <w:rPr>
          <w:rStyle w:val="StyleUnderline"/>
          <w:highlight w:val="yellow"/>
        </w:rPr>
        <w:t xml:space="preserve">North Korea could reach that potentially game-changing milestone within a few years </w:t>
      </w:r>
      <w:r w:rsidRPr="008E6F59">
        <w:t xml:space="preserve">— </w:t>
      </w:r>
      <w:r w:rsidRPr="008E6F59">
        <w:rPr>
          <w:rStyle w:val="StyleUnderline"/>
          <w:highlight w:val="yellow"/>
        </w:rPr>
        <w:t>under Trump's watch as president</w:t>
      </w:r>
      <w:r w:rsidRPr="008E6F59">
        <w:t>. Despite reports that Washington is considering military action if the North goes ahead with another nuclear test, Han did not rule out the possibility of a test in the near future.</w:t>
      </w:r>
    </w:p>
    <w:p w14:paraId="15058715" w14:textId="77777777" w:rsidR="008720A4" w:rsidRPr="008E6F59" w:rsidRDefault="008720A4" w:rsidP="008720A4">
      <w:pPr>
        <w:pStyle w:val="Heading4"/>
        <w:rPr>
          <w:rFonts w:cs="Times New Roman"/>
        </w:rPr>
      </w:pPr>
      <w:r w:rsidRPr="008E6F59">
        <w:rPr>
          <w:rFonts w:cs="Times New Roman"/>
        </w:rPr>
        <w:t>Aggression causes North Korea to respond with preemptive nuclear strikes; they’ve explicitly said so</w:t>
      </w:r>
    </w:p>
    <w:p w14:paraId="101BF019" w14:textId="77777777" w:rsidR="008720A4" w:rsidRPr="008E6F59" w:rsidRDefault="008720A4" w:rsidP="008720A4">
      <w:pPr>
        <w:rPr>
          <w:rStyle w:val="Style13ptBold"/>
          <w:b w:val="0"/>
        </w:rPr>
      </w:pPr>
      <w:r w:rsidRPr="008E6F59">
        <w:rPr>
          <w:rStyle w:val="Style13ptBold"/>
        </w:rPr>
        <w:t>Fox News 4/13</w:t>
      </w:r>
      <w:r w:rsidRPr="008E6F59">
        <w:rPr>
          <w:rStyle w:val="Style13ptBold"/>
          <w:b w:val="0"/>
        </w:rPr>
        <w:t xml:space="preserve"> </w:t>
      </w:r>
      <w:r w:rsidRPr="008E6F59">
        <w:rPr>
          <w:rStyle w:val="Style13ptBold"/>
          <w:b w:val="0"/>
          <w:sz w:val="16"/>
        </w:rPr>
        <w:t>(“From Afghanistan to Syria: Trump's major military operations in his first 100 days”, http://www.foxnews.com/politics/2017/04/13/from-afghanistan-to-syria-trumps-major-military-operations-in-his-first-100-days.html)</w:t>
      </w:r>
    </w:p>
    <w:p w14:paraId="1AD69CCA" w14:textId="77777777" w:rsidR="008720A4" w:rsidRPr="008E6F59" w:rsidRDefault="008720A4" w:rsidP="008720A4">
      <w:pPr>
        <w:rPr>
          <w:rStyle w:val="StyleUnderline"/>
        </w:rPr>
      </w:pPr>
      <w:r w:rsidRPr="008E6F59">
        <w:rPr>
          <w:rStyle w:val="StyleUnderline"/>
          <w:highlight w:val="yellow"/>
        </w:rPr>
        <w:t>Trump</w:t>
      </w:r>
      <w:r w:rsidRPr="008E6F59">
        <w:t xml:space="preserve"> has not indicated further military action, though he </w:t>
      </w:r>
      <w:r w:rsidRPr="008E6F59">
        <w:rPr>
          <w:rStyle w:val="StyleUnderline"/>
          <w:highlight w:val="yellow"/>
        </w:rPr>
        <w:t>did issue a warning to North Korea</w:t>
      </w:r>
      <w:r w:rsidRPr="008E6F59">
        <w:rPr>
          <w:highlight w:val="yellow"/>
        </w:rPr>
        <w:t xml:space="preserve"> </w:t>
      </w:r>
      <w:r w:rsidRPr="008E6F59">
        <w:t xml:space="preserve">on Thursday, </w:t>
      </w:r>
      <w:r w:rsidRPr="008E6F59">
        <w:rPr>
          <w:rStyle w:val="StyleUnderline"/>
          <w:highlight w:val="yellow"/>
        </w:rPr>
        <w:t>calling it a "problem" country that "will be taken care of</w:t>
      </w:r>
      <w:r w:rsidRPr="008E6F59">
        <w:t xml:space="preserve">." </w:t>
      </w:r>
      <w:r w:rsidRPr="008E6F59">
        <w:rPr>
          <w:rStyle w:val="StyleUnderline"/>
          <w:highlight w:val="yellow"/>
        </w:rPr>
        <w:t>Trump made the comments after he was asked about the</w:t>
      </w:r>
      <w:r w:rsidRPr="008E6F59">
        <w:t xml:space="preserve"> U.S. military's </w:t>
      </w:r>
      <w:r w:rsidRPr="008E6F59">
        <w:rPr>
          <w:rStyle w:val="StyleUnderline"/>
          <w:highlight w:val="yellow"/>
        </w:rPr>
        <w:t>decision to drop the largest non-nuclear weapon</w:t>
      </w:r>
      <w:r w:rsidRPr="008E6F59">
        <w:t>. When asked whether dropping the bomb sends a message to North Korea as it continues to pursue nuclear and other weapons, Trump said it makes no difference. "North Korea is a problem, the problem will be taken care of," Trump said. North Korea's Vice Foreign Minister Han Song-</w:t>
      </w:r>
      <w:proofErr w:type="spellStart"/>
      <w:r w:rsidRPr="008E6F59">
        <w:t>ryol</w:t>
      </w:r>
      <w:proofErr w:type="spellEnd"/>
      <w:r w:rsidRPr="008E6F59">
        <w:t xml:space="preserve"> said Friday </w:t>
      </w:r>
      <w:r w:rsidRPr="008E6F59">
        <w:rPr>
          <w:rStyle w:val="StyleUnderline"/>
          <w:highlight w:val="yellow"/>
        </w:rPr>
        <w:t>Pyongyang is ready to launch a preemptive strike if the U.S. shows any sign of "reckless" military aggression</w:t>
      </w:r>
      <w:r w:rsidRPr="008E6F59">
        <w:t xml:space="preserve">. The foreign minister added that </w:t>
      </w:r>
      <w:r w:rsidRPr="008E6F59">
        <w:rPr>
          <w:rStyle w:val="StyleUnderline"/>
          <w:highlight w:val="yellow"/>
        </w:rPr>
        <w:t>North Korea will keep building up its nuclear arsenal in "quality and quantity</w:t>
      </w:r>
      <w:r w:rsidRPr="008E6F59">
        <w:t xml:space="preserve">," and said </w:t>
      </w:r>
      <w:r w:rsidRPr="008E6F59">
        <w:rPr>
          <w:rStyle w:val="StyleUnderline"/>
          <w:highlight w:val="yellow"/>
        </w:rPr>
        <w:t>the country is ready to go to war if that is what Trump wants.</w:t>
      </w:r>
    </w:p>
    <w:p w14:paraId="3649C394" w14:textId="77777777" w:rsidR="008720A4" w:rsidRPr="008E6F59" w:rsidRDefault="008720A4" w:rsidP="008720A4">
      <w:pPr>
        <w:pStyle w:val="Heading4"/>
        <w:rPr>
          <w:rFonts w:cs="Times New Roman"/>
        </w:rPr>
      </w:pPr>
      <w:r w:rsidRPr="008E6F59">
        <w:rPr>
          <w:rFonts w:cs="Times New Roman"/>
        </w:rPr>
        <w:t>Draws in Russia &amp; China – Kills millions immediately &amp; collapses relations with China</w:t>
      </w:r>
    </w:p>
    <w:p w14:paraId="46E0E892" w14:textId="77777777" w:rsidR="008720A4" w:rsidRPr="008E6F59" w:rsidRDefault="008720A4" w:rsidP="008720A4">
      <w:pPr>
        <w:rPr>
          <w:rStyle w:val="Style13ptBold"/>
          <w:b w:val="0"/>
        </w:rPr>
      </w:pPr>
      <w:r w:rsidRPr="008E6F59">
        <w:rPr>
          <w:rStyle w:val="Style13ptBold"/>
        </w:rPr>
        <w:t>Cohen 4/14</w:t>
      </w:r>
      <w:r w:rsidRPr="008E6F59">
        <w:rPr>
          <w:rStyle w:val="Style13ptBold"/>
          <w:b w:val="0"/>
        </w:rPr>
        <w:t xml:space="preserve"> </w:t>
      </w:r>
      <w:r w:rsidRPr="008E6F59">
        <w:rPr>
          <w:rStyle w:val="Style13ptBold"/>
          <w:b w:val="0"/>
          <w:sz w:val="20"/>
        </w:rPr>
        <w:t xml:space="preserve">(Ben, Founder and Editor of The Daily Banter, </w:t>
      </w:r>
      <w:proofErr w:type="spellStart"/>
      <w:r w:rsidRPr="008E6F59">
        <w:rPr>
          <w:rStyle w:val="Style13ptBold"/>
          <w:b w:val="0"/>
          <w:sz w:val="20"/>
        </w:rPr>
        <w:t>frmr</w:t>
      </w:r>
      <w:proofErr w:type="spellEnd"/>
      <w:r w:rsidRPr="008E6F59">
        <w:rPr>
          <w:rStyle w:val="Style13ptBold"/>
          <w:b w:val="0"/>
          <w:sz w:val="20"/>
        </w:rPr>
        <w:t xml:space="preserve"> Huffington Post, “</w:t>
      </w:r>
      <w:proofErr w:type="spellStart"/>
      <w:r w:rsidRPr="008E6F59">
        <w:rPr>
          <w:rStyle w:val="Style13ptBold"/>
          <w:b w:val="0"/>
          <w:sz w:val="20"/>
        </w:rPr>
        <w:t>Er</w:t>
      </w:r>
      <w:proofErr w:type="spellEnd"/>
      <w:r w:rsidRPr="008E6F59">
        <w:rPr>
          <w:rStyle w:val="Style13ptBold"/>
          <w:b w:val="0"/>
          <w:sz w:val="20"/>
        </w:rPr>
        <w:t>, is Trump About to Kick Off World War III?”, http://thedailybanter.com/2017/04/er-is-trump-about-to-kick-off-world-war-iii/)</w:t>
      </w:r>
    </w:p>
    <w:p w14:paraId="3D4700C8" w14:textId="77777777" w:rsidR="008720A4" w:rsidRPr="008E6F59" w:rsidRDefault="008720A4" w:rsidP="008720A4">
      <w:r w:rsidRPr="008E6F59">
        <w:t xml:space="preserve">Just for fun, let's do a quick list as to why attacking North Korea is a very, very bad idea: 1. </w:t>
      </w:r>
      <w:r w:rsidRPr="008E6F59">
        <w:rPr>
          <w:rStyle w:val="StyleUnderline"/>
          <w:highlight w:val="yellow"/>
        </w:rPr>
        <w:t>North Korea will respond, and</w:t>
      </w:r>
      <w:r w:rsidRPr="008E6F59">
        <w:t xml:space="preserve"> it will almost certainly </w:t>
      </w:r>
      <w:r w:rsidRPr="008E6F59">
        <w:rPr>
          <w:rStyle w:val="StyleUnderline"/>
          <w:highlight w:val="yellow"/>
        </w:rPr>
        <w:t>attack South Korea</w:t>
      </w:r>
      <w:r w:rsidRPr="008E6F59">
        <w:t xml:space="preserve">. While it is unclear who would win should conflict arise, </w:t>
      </w:r>
      <w:r w:rsidRPr="008E6F59">
        <w:rPr>
          <w:rStyle w:val="StyleUnderline"/>
          <w:highlight w:val="yellow"/>
        </w:rPr>
        <w:t>North Korea's enormous army and possession of nuclear weapons means both sides would incur extreme losses if violence escalated</w:t>
      </w:r>
      <w:r w:rsidRPr="008E6F59">
        <w:t xml:space="preserve">. As the New York Times notes: </w:t>
      </w:r>
      <w:r w:rsidRPr="008E6F59">
        <w:rPr>
          <w:rStyle w:val="StyleUnderline"/>
          <w:highlight w:val="yellow"/>
        </w:rPr>
        <w:t>In the event of war</w:t>
      </w:r>
      <w:r w:rsidRPr="008E6F59">
        <w:t xml:space="preserve">, </w:t>
      </w:r>
      <w:r w:rsidRPr="008E6F59">
        <w:rPr>
          <w:rStyle w:val="StyleUnderline"/>
          <w:highlight w:val="yellow"/>
        </w:rPr>
        <w:t>North Korean plans are</w:t>
      </w:r>
      <w:r w:rsidRPr="008E6F59">
        <w:rPr>
          <w:highlight w:val="yellow"/>
        </w:rPr>
        <w:t xml:space="preserve"> </w:t>
      </w:r>
      <w:r w:rsidRPr="008E6F59">
        <w:rPr>
          <w:rStyle w:val="StyleUnderline"/>
          <w:highlight w:val="yellow"/>
        </w:rPr>
        <w:t>thought to call for nuclear attacks against major ports and air bases in South Korea and Japan, halting any American invasion before it could fully begin</w:t>
      </w:r>
      <w:r w:rsidRPr="008E6F59">
        <w:t xml:space="preserve">. In the meantime, nuclear and chemical strikes against major population centers would be intended to shock the world into capitulating. Missile defense would be of limited use against short-range rockets and of </w:t>
      </w:r>
      <w:r w:rsidRPr="008E6F59">
        <w:lastRenderedPageBreak/>
        <w:t xml:space="preserve">no use against North Korea’s hundreds of artillery pieces, many of which target Seoul, the South Korean capital. Not good. 2. </w:t>
      </w:r>
      <w:r w:rsidRPr="008E6F59">
        <w:rPr>
          <w:rStyle w:val="StyleUnderline"/>
          <w:highlight w:val="yellow"/>
        </w:rPr>
        <w:t>Hitting North Korea would irreversibly damage relations with China</w:t>
      </w:r>
      <w:r w:rsidRPr="008E6F59">
        <w:t xml:space="preserve">. President Xi has already informed Trump that destabilizing the region with an attack would be a huge problem for China due to the number of refugees it would create, and they would seek retribution against American in one form or another. 3. </w:t>
      </w:r>
      <w:r w:rsidRPr="008E6F59">
        <w:rPr>
          <w:rStyle w:val="StyleUnderline"/>
          <w:highlight w:val="yellow"/>
        </w:rPr>
        <w:t xml:space="preserve">An attack would almost certainly spur Russia to side with China and orchestrate a </w:t>
      </w:r>
      <w:proofErr w:type="spellStart"/>
      <w:r w:rsidRPr="008E6F59">
        <w:rPr>
          <w:rStyle w:val="StyleUnderline"/>
          <w:highlight w:val="yellow"/>
        </w:rPr>
        <w:t>co-ordinated</w:t>
      </w:r>
      <w:proofErr w:type="spellEnd"/>
      <w:r w:rsidRPr="008E6F59">
        <w:rPr>
          <w:rStyle w:val="StyleUnderline"/>
          <w:highlight w:val="yellow"/>
        </w:rPr>
        <w:t xml:space="preserve"> response that would play itself out</w:t>
      </w:r>
      <w:r w:rsidRPr="008E6F59">
        <w:t xml:space="preserve"> elsewhere. It is not in the interests of the United States to fight a Cold (or real) war with Russia and China given both are geopolitical power houses with rapidly growing economies and militaries to match. It is clear that Trump's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8E6F59">
        <w:rPr>
          <w:rStyle w:val="StyleUnderline"/>
          <w:highlight w:val="yellow"/>
        </w:rPr>
        <w:t>Trump is blundering full steam ahead into a quagmire he is not capable of comprehending</w:t>
      </w:r>
      <w:r w:rsidRPr="008E6F59">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8E6F59">
        <w:rPr>
          <w:rStyle w:val="StyleUnderline"/>
          <w:highlight w:val="yellow"/>
        </w:rPr>
        <w:t>this won't end well</w:t>
      </w:r>
      <w:r w:rsidRPr="008E6F59">
        <w:rPr>
          <w:highlight w:val="yellow"/>
        </w:rPr>
        <w:t xml:space="preserve"> </w:t>
      </w:r>
      <w:r w:rsidRPr="008E6F59">
        <w:t xml:space="preserve">so let's hope cooler heads prevail and the international community comes together to put a stop to what could well be the beginnings of a global conflict we likely won't recover from. </w:t>
      </w:r>
    </w:p>
    <w:p w14:paraId="67F5C707" w14:textId="77777777" w:rsidR="008720A4" w:rsidRPr="008E6F59" w:rsidRDefault="008720A4" w:rsidP="008720A4">
      <w:pPr>
        <w:pStyle w:val="Heading4"/>
        <w:rPr>
          <w:rFonts w:cs="Times New Roman"/>
        </w:rPr>
      </w:pPr>
      <w:r w:rsidRPr="008E6F59">
        <w:rPr>
          <w:rFonts w:cs="Times New Roman"/>
        </w:rPr>
        <w:t>Aggression causes all-out nuclear war – Timeframe is short</w:t>
      </w:r>
    </w:p>
    <w:p w14:paraId="5AE15798" w14:textId="77777777" w:rsidR="008720A4" w:rsidRPr="008E6F59" w:rsidRDefault="008720A4" w:rsidP="008720A4">
      <w:pPr>
        <w:rPr>
          <w:rStyle w:val="Style13ptBold"/>
          <w:b w:val="0"/>
        </w:rPr>
      </w:pPr>
      <w:r w:rsidRPr="008E6F59">
        <w:rPr>
          <w:rStyle w:val="Style13ptBold"/>
        </w:rPr>
        <w:t xml:space="preserve">Deutsche </w:t>
      </w:r>
      <w:proofErr w:type="spellStart"/>
      <w:r w:rsidRPr="008E6F59">
        <w:rPr>
          <w:rStyle w:val="Style13ptBold"/>
        </w:rPr>
        <w:t>Welle</w:t>
      </w:r>
      <w:proofErr w:type="spellEnd"/>
      <w:r w:rsidRPr="008E6F59">
        <w:rPr>
          <w:rStyle w:val="Style13ptBold"/>
        </w:rPr>
        <w:t xml:space="preserve"> 4/15</w:t>
      </w:r>
      <w:r w:rsidRPr="008E6F59">
        <w:rPr>
          <w:rStyle w:val="Style13ptBold"/>
          <w:b w:val="0"/>
        </w:rPr>
        <w:t xml:space="preserve"> </w:t>
      </w:r>
      <w:r w:rsidRPr="008E6F59">
        <w:rPr>
          <w:rStyle w:val="Style13ptBold"/>
          <w:b w:val="0"/>
          <w:sz w:val="20"/>
        </w:rPr>
        <w:t>(“North Korea vows to respond to US aggression with 'nuclear attack'”, http://www.dw.com/en/north-korea-vows-to-respond-to-us-aggression-with-nuclear-attack/a-38435453)</w:t>
      </w:r>
    </w:p>
    <w:p w14:paraId="11EA4C52" w14:textId="77777777" w:rsidR="008720A4" w:rsidRPr="008E6F59" w:rsidRDefault="008720A4" w:rsidP="008720A4">
      <w:r w:rsidRPr="008E6F59">
        <w:rPr>
          <w:rStyle w:val="StyleUnderline"/>
          <w:highlight w:val="yellow"/>
        </w:rPr>
        <w:t>With the US Navy deployed near the Korean Peninsula</w:t>
      </w:r>
      <w:r w:rsidRPr="008E6F59">
        <w:t xml:space="preserve">, and experts speculating that Pyongyang was preparing another nuclear test, </w:t>
      </w:r>
      <w:r w:rsidRPr="008E6F59">
        <w:rPr>
          <w:rStyle w:val="StyleUnderline"/>
          <w:highlight w:val="yellow"/>
        </w:rPr>
        <w:t>the tensions have been rising</w:t>
      </w:r>
      <w:r w:rsidRPr="008E6F59">
        <w:rPr>
          <w:highlight w:val="yellow"/>
        </w:rPr>
        <w:t xml:space="preserve"> </w:t>
      </w:r>
      <w:r w:rsidRPr="008E6F59">
        <w:t>in recent days. The huge military parade on Saturday showed off what appeared to be the country's increasingly sophisticated military hardware, including ballistic missiles, to the accompaniment of marching music and a large audience. "</w:t>
      </w:r>
      <w:r w:rsidRPr="008E6F59">
        <w:rPr>
          <w:rStyle w:val="StyleUnderline"/>
          <w:highlight w:val="yellow"/>
        </w:rPr>
        <w:t>We will respond to an all-out war with an all-out war and a nuclear war with our style of nuclear attack</w:t>
      </w:r>
      <w:r w:rsidRPr="008E6F59">
        <w:t xml:space="preserve">," </w:t>
      </w:r>
      <w:proofErr w:type="spellStart"/>
      <w:r w:rsidRPr="008E6F59">
        <w:t>Choe</w:t>
      </w:r>
      <w:proofErr w:type="spellEnd"/>
      <w:r w:rsidRPr="008E6F59">
        <w:t xml:space="preserve"> </w:t>
      </w:r>
      <w:proofErr w:type="spellStart"/>
      <w:r w:rsidRPr="008E6F59">
        <w:t>Ryong</w:t>
      </w:r>
      <w:proofErr w:type="spellEnd"/>
      <w:r w:rsidRPr="008E6F59">
        <w:t xml:space="preserve"> </w:t>
      </w:r>
      <w:proofErr w:type="spellStart"/>
      <w:r w:rsidRPr="008E6F59">
        <w:t>Hae</w:t>
      </w:r>
      <w:proofErr w:type="spellEnd"/>
      <w:r w:rsidRPr="008E6F59">
        <w:t xml:space="preserve">, a top North Korean officer, said. </w:t>
      </w:r>
      <w:proofErr w:type="spellStart"/>
      <w:r w:rsidRPr="008E6F59">
        <w:t>Choe</w:t>
      </w:r>
      <w:proofErr w:type="spellEnd"/>
      <w:r w:rsidRPr="008E6F59">
        <w:t xml:space="preserve"> is considered by outside analysts to be the country's most powerful official after the leader Kim Jong Un. US President Donald </w:t>
      </w:r>
      <w:r w:rsidRPr="008E6F59">
        <w:rPr>
          <w:rStyle w:val="StyleUnderline"/>
          <w:highlight w:val="yellow"/>
        </w:rPr>
        <w:t>Trump's recent bombings in Syria and Afghanistan have stoked fears about a possible US attack on North Korea</w:t>
      </w:r>
      <w:r w:rsidRPr="008E6F59">
        <w:t xml:space="preserve">. </w:t>
      </w:r>
      <w:r w:rsidRPr="008E6F59">
        <w:rPr>
          <w:rStyle w:val="StyleUnderline"/>
          <w:highlight w:val="yellow"/>
        </w:rPr>
        <w:t>The communist country has been regularly conducting nuclear and missile tests</w:t>
      </w:r>
      <w:r w:rsidRPr="008E6F59">
        <w:t xml:space="preserve"> defying United Nations' resolutions and sanctions. Previously, </w:t>
      </w:r>
      <w:r w:rsidRPr="008E6F59">
        <w:rPr>
          <w:rStyle w:val="StyleUnderline"/>
          <w:highlight w:val="yellow"/>
        </w:rPr>
        <w:t>the North Korean military threatened to unleash a "merciless" response against American targets, including the naval task force the US recently deployed</w:t>
      </w:r>
      <w:r w:rsidRPr="008E6F59">
        <w:t>. "</w:t>
      </w:r>
      <w:r w:rsidRPr="008E6F59">
        <w:rPr>
          <w:rStyle w:val="StyleUnderline"/>
          <w:highlight w:val="yellow"/>
        </w:rPr>
        <w:t>The closer such big targets</w:t>
      </w:r>
      <w:r w:rsidRPr="008E6F59">
        <w:rPr>
          <w:highlight w:val="yellow"/>
        </w:rPr>
        <w:t xml:space="preserve"> </w:t>
      </w:r>
      <w:r w:rsidRPr="008E6F59">
        <w:t>as nuclear powered aircraft carriers come</w:t>
      </w:r>
      <w:r w:rsidRPr="008E6F59">
        <w:rPr>
          <w:rStyle w:val="StyleUnderline"/>
          <w:highlight w:val="yellow"/>
        </w:rPr>
        <w:t>, the greater would be the effect of merciless strikes</w:t>
      </w:r>
      <w:r w:rsidRPr="008E6F59">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8E6F59">
        <w:rPr>
          <w:rStyle w:val="StyleUnderline"/>
          <w:highlight w:val="yellow"/>
        </w:rPr>
        <w:t>conflict could break out at any moment</w:t>
      </w:r>
      <w:r w:rsidRPr="008E6F59">
        <w:t xml:space="preserve">," Chinese Foreign Minister Wang Yi said after meeting his French counterpart Jean-Marc </w:t>
      </w:r>
      <w:proofErr w:type="spellStart"/>
      <w:r w:rsidRPr="008E6F59">
        <w:t>Ayrault</w:t>
      </w:r>
      <w:proofErr w:type="spellEnd"/>
      <w:r w:rsidRPr="008E6F59">
        <w:t>.</w:t>
      </w:r>
    </w:p>
    <w:p w14:paraId="647EA10E" w14:textId="77777777" w:rsidR="008720A4" w:rsidRPr="008E6F59" w:rsidRDefault="008720A4" w:rsidP="008720A4">
      <w:pPr>
        <w:pStyle w:val="Heading4"/>
        <w:rPr>
          <w:rFonts w:cs="Times New Roman"/>
        </w:rPr>
      </w:pPr>
      <w:r w:rsidRPr="008E6F59">
        <w:rPr>
          <w:rFonts w:cs="Times New Roman"/>
        </w:rPr>
        <w:t>Attacks ensure use-it-or-lose-it pressure for preemptive strikes</w:t>
      </w:r>
    </w:p>
    <w:p w14:paraId="68F589EC" w14:textId="77777777" w:rsidR="008720A4" w:rsidRPr="008E6F59" w:rsidRDefault="008720A4" w:rsidP="008720A4">
      <w:pPr>
        <w:rPr>
          <w:rStyle w:val="Style13ptBold"/>
          <w:b w:val="0"/>
        </w:rPr>
      </w:pPr>
      <w:r w:rsidRPr="008E6F59">
        <w:rPr>
          <w:rStyle w:val="Style13ptBold"/>
        </w:rPr>
        <w:t>Stafford 1-4</w:t>
      </w:r>
      <w:r w:rsidRPr="008E6F59">
        <w:rPr>
          <w:rStyle w:val="Style13ptBold"/>
          <w:b w:val="0"/>
        </w:rPr>
        <w:t xml:space="preserve"> (Tim, Research Fellow with Pacific Forum-Centre for Strategic and International Studies, “Donald Trump’s Misguided Nuclear Proposals”, https://rusi.org/commentary/donald-trumps-misguided-nuclear-proposals)</w:t>
      </w:r>
    </w:p>
    <w:p w14:paraId="2EB91BE5" w14:textId="77777777" w:rsidR="008720A4" w:rsidRPr="008E6F59" w:rsidRDefault="008720A4" w:rsidP="008720A4">
      <w:pPr>
        <w:rPr>
          <w:rStyle w:val="StyleUnderline"/>
          <w:highlight w:val="yellow"/>
        </w:rPr>
      </w:pPr>
      <w:r w:rsidRPr="008E6F59">
        <w:rPr>
          <w:rStyle w:val="StyleUnderline"/>
          <w:highlight w:val="yellow"/>
        </w:rPr>
        <w:t>The concept of M</w:t>
      </w:r>
      <w:r w:rsidRPr="008E6F59">
        <w:t>utually</w:t>
      </w:r>
      <w:r w:rsidRPr="008E6F59">
        <w:rPr>
          <w:rStyle w:val="StyleUnderline"/>
          <w:highlight w:val="yellow"/>
        </w:rPr>
        <w:t xml:space="preserve"> A</w:t>
      </w:r>
      <w:r w:rsidRPr="008E6F59">
        <w:t>ssured</w:t>
      </w:r>
      <w:r w:rsidRPr="008E6F59">
        <w:rPr>
          <w:rStyle w:val="StyleUnderline"/>
          <w:highlight w:val="yellow"/>
        </w:rPr>
        <w:t xml:space="preserve"> D</w:t>
      </w:r>
      <w:r w:rsidRPr="008E6F59">
        <w:t>estruction</w:t>
      </w:r>
      <w:r w:rsidRPr="008E6F59">
        <w:rPr>
          <w:rStyle w:val="StyleUnderline"/>
          <w:highlight w:val="yellow"/>
        </w:rPr>
        <w:t xml:space="preserve"> rested upon the inevitability of a retaliatory response</w:t>
      </w:r>
      <w:r w:rsidRPr="008E6F59">
        <w:rPr>
          <w:highlight w:val="yellow"/>
        </w:rPr>
        <w:t xml:space="preserve"> </w:t>
      </w:r>
      <w:r w:rsidRPr="008E6F59">
        <w:t xml:space="preserve">to any first strike nuclear attack, something enhanced by the heightened survivability afforded by large arsenals. Indeed, </w:t>
      </w:r>
      <w:r w:rsidRPr="008E6F59">
        <w:rPr>
          <w:rStyle w:val="StyleUnderline"/>
          <w:highlight w:val="yellow"/>
        </w:rPr>
        <w:t>one of the dangers that plagues many of today’s deterrence relationships is the absence of such a dynamic</w:t>
      </w:r>
      <w:r w:rsidRPr="008E6F59">
        <w:t xml:space="preserve">. </w:t>
      </w:r>
      <w:proofErr w:type="spellStart"/>
      <w:r w:rsidRPr="008E6F59">
        <w:t>Defence</w:t>
      </w:r>
      <w:proofErr w:type="spellEnd"/>
      <w:r w:rsidRPr="008E6F59">
        <w:t xml:space="preserve"> planners in Moscow fear that Russia’s second-strike capacity could be </w:t>
      </w:r>
      <w:proofErr w:type="spellStart"/>
      <w:r w:rsidRPr="008E6F59">
        <w:t>neutralised</w:t>
      </w:r>
      <w:proofErr w:type="spellEnd"/>
      <w:r w:rsidRPr="008E6F59">
        <w:t xml:space="preserve"> by the increasing effectiveness of US missile </w:t>
      </w:r>
      <w:proofErr w:type="spellStart"/>
      <w:r w:rsidRPr="008E6F59">
        <w:t>defences</w:t>
      </w:r>
      <w:proofErr w:type="spellEnd"/>
      <w:r w:rsidRPr="008E6F59">
        <w:t xml:space="preserve">. Likewise, </w:t>
      </w:r>
      <w:r w:rsidRPr="008E6F59">
        <w:rPr>
          <w:rStyle w:val="StyleUnderline"/>
          <w:highlight w:val="yellow"/>
        </w:rPr>
        <w:t xml:space="preserve">the small nature of the North Korea’s nuclear arsenal means that any major military contingency on the peninsula could confront the Kim regime with a ‘use it or lose it’ dilemma that would </w:t>
      </w:r>
      <w:proofErr w:type="spellStart"/>
      <w:r w:rsidRPr="008E6F59">
        <w:rPr>
          <w:rStyle w:val="StyleUnderline"/>
          <w:highlight w:val="yellow"/>
        </w:rPr>
        <w:t>incentivise</w:t>
      </w:r>
      <w:proofErr w:type="spellEnd"/>
      <w:r w:rsidRPr="008E6F59">
        <w:rPr>
          <w:rStyle w:val="StyleUnderline"/>
          <w:highlight w:val="yellow"/>
        </w:rPr>
        <w:t xml:space="preserve"> first-use.</w:t>
      </w:r>
    </w:p>
    <w:p w14:paraId="0E6FEF05" w14:textId="77777777" w:rsidR="008720A4" w:rsidRPr="008E6F59" w:rsidRDefault="008720A4" w:rsidP="008720A4">
      <w:pPr>
        <w:pStyle w:val="Heading4"/>
        <w:rPr>
          <w:rFonts w:cs="Times New Roman"/>
        </w:rPr>
      </w:pPr>
      <w:r w:rsidRPr="008E6F59">
        <w:rPr>
          <w:rFonts w:cs="Times New Roman"/>
        </w:rPr>
        <w:t>China gets drawn in, causes global nuclear war</w:t>
      </w:r>
    </w:p>
    <w:p w14:paraId="77314996" w14:textId="77777777" w:rsidR="008720A4" w:rsidRPr="008E6F59" w:rsidRDefault="008720A4" w:rsidP="008720A4">
      <w:pPr>
        <w:rPr>
          <w:rStyle w:val="Style13ptBold"/>
          <w:b w:val="0"/>
        </w:rPr>
      </w:pPr>
      <w:r w:rsidRPr="008E6F59">
        <w:rPr>
          <w:rStyle w:val="Style13ptBold"/>
        </w:rPr>
        <w:t>Dyer 4/13</w:t>
      </w:r>
      <w:r w:rsidRPr="008E6F59">
        <w:rPr>
          <w:rStyle w:val="Style13ptBold"/>
          <w:b w:val="0"/>
        </w:rPr>
        <w:t xml:space="preserve"> </w:t>
      </w:r>
      <w:r w:rsidRPr="008E6F59">
        <w:rPr>
          <w:rStyle w:val="Style13ptBold"/>
          <w:b w:val="0"/>
          <w:sz w:val="14"/>
        </w:rPr>
        <w:t>(Gwynne, London-based independent journalist, “‘Solving’ North Korea”, https://www.theindependent.co.zw/2017/04/13/solving-north-korea/)</w:t>
      </w:r>
    </w:p>
    <w:p w14:paraId="38E0F73A" w14:textId="77777777" w:rsidR="008720A4" w:rsidRPr="008E6F59" w:rsidRDefault="008720A4" w:rsidP="008720A4">
      <w:r w:rsidRPr="008E6F59">
        <w:t xml:space="preserve">This does not necessarily mean that the US would launch a large nuclear attack against North Korea. If you are really serious about carrying out a “disarming strike” that destroys all of North Korea’s nukes, you probably should do exactly that (You never get a second chance to go first). But </w:t>
      </w:r>
      <w:r w:rsidRPr="008E6F59">
        <w:rPr>
          <w:rStyle w:val="StyleUnderline"/>
          <w:highlight w:val="yellow"/>
        </w:rPr>
        <w:lastRenderedPageBreak/>
        <w:t>maybe the US Air Force would promise that “precision” non-nuclear weapons could accomplish that goal</w:t>
      </w:r>
      <w:r w:rsidRPr="008E6F59">
        <w:rPr>
          <w:highlight w:val="yellow"/>
        </w:rPr>
        <w:t xml:space="preserve"> </w:t>
      </w:r>
      <w:r w:rsidRPr="008E6F59">
        <w:t xml:space="preserve">and maybe some gullible people would believe it. It </w:t>
      </w:r>
      <w:r w:rsidRPr="008E6F59">
        <w:rPr>
          <w:rStyle w:val="StyleUnderline"/>
          <w:highlight w:val="yellow"/>
        </w:rPr>
        <w:t>would still turn into a nuclear war</w:t>
      </w:r>
      <w:r w:rsidRPr="008E6F59">
        <w:t xml:space="preserve"> in the end, unless American “surgical strikes” miraculously eliminated every last one of North Korea’s nukes at the same time. </w:t>
      </w:r>
      <w:r w:rsidRPr="008E6F59">
        <w:rPr>
          <w:rStyle w:val="StyleUnderline"/>
          <w:highlight w:val="yellow"/>
        </w:rPr>
        <w:t>Kim</w:t>
      </w:r>
      <w:r w:rsidRPr="008E6F59">
        <w:t xml:space="preserve"> Jong-un’</w:t>
      </w:r>
      <w:r w:rsidRPr="008E6F59">
        <w:rPr>
          <w:rStyle w:val="StyleUnderline"/>
          <w:highlight w:val="yellow"/>
        </w:rPr>
        <w:t>s regime would find itself in the position known in nuclear strategy as “use them or lose them”</w:t>
      </w:r>
      <w:r w:rsidRPr="008E6F59">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8E6F59">
        <w:rPr>
          <w:rStyle w:val="StyleUnderline"/>
          <w:highlight w:val="yellow"/>
        </w:rPr>
        <w:t>the US would not take this huge risk and then leave it in power</w:t>
      </w:r>
      <w:r w:rsidRPr="008E6F59">
        <w:rPr>
          <w:highlight w:val="yellow"/>
        </w:rPr>
        <w:t xml:space="preserve"> </w:t>
      </w:r>
      <w:r w:rsidRPr="008E6F59">
        <w:t xml:space="preserve">–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8E6F59">
        <w:rPr>
          <w:rStyle w:val="StyleUnderline"/>
          <w:highlight w:val="yellow"/>
        </w:rPr>
        <w:t>China,</w:t>
      </w:r>
      <w:r w:rsidRPr="008E6F59">
        <w:t xml:space="preserve"> </w:t>
      </w:r>
      <w:r w:rsidRPr="008E6F59">
        <w:rPr>
          <w:rStyle w:val="StyleUnderline"/>
          <w:highlight w:val="yellow"/>
        </w:rPr>
        <w:t>much as it dislikes and mistrusts the North Korean regime</w:t>
      </w:r>
      <w:r w:rsidRPr="008E6F59">
        <w:t xml:space="preserve">, </w:t>
      </w:r>
      <w:r w:rsidRPr="008E6F59">
        <w:rPr>
          <w:rStyle w:val="StyleUnderline"/>
          <w:highlight w:val="yellow"/>
        </w:rPr>
        <w:t>is determined not to see it destroyed</w:t>
      </w:r>
      <w:r w:rsidRPr="008E6F59">
        <w:t xml:space="preserve">. Many people are uncomfortable with this kind of analysis, especially when it draws comparisons between “bad” and “less bad” nuclear wars. Herman Kahn, the dean of nuclear strategists in the 1960s and 70s, was frequently the target of this kind of criticism: how could he talk about potential mass death in such a cold-blooded way? His response was always the same: “Would you prefer a nice, warm mistake?” “Thinking About the Unthinkable”, as he put it in one of his books, is absolutely necessary if the Unthinkable is not happen. In this case, </w:t>
      </w:r>
      <w:r w:rsidRPr="008E6F59">
        <w:rPr>
          <w:rStyle w:val="StyleUnderline"/>
          <w:highlight w:val="yellow"/>
        </w:rPr>
        <w:t>that means taking the possibility that China might be drawn into the conflict seriously</w:t>
      </w:r>
      <w:r w:rsidRPr="008E6F59">
        <w:t xml:space="preserve">. </w:t>
      </w:r>
      <w:r w:rsidRPr="008E6F59">
        <w:rPr>
          <w:rStyle w:val="StyleUnderline"/>
          <w:highlight w:val="yellow"/>
        </w:rPr>
        <w:t>The destruction of the North Korean regime would bring American military power right to China’s own border</w:t>
      </w:r>
      <w:r w:rsidRPr="008E6F59">
        <w:t xml:space="preserve">. You might reasonably ask: So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8E6F59">
        <w:rPr>
          <w:rStyle w:val="StyleUnderline"/>
          <w:highlight w:val="yellow"/>
        </w:rPr>
        <w:t>China has lots of nuclear weapons and delivery vehicles too</w:t>
      </w:r>
      <w:r w:rsidRPr="008E6F59">
        <w:t>.</w:t>
      </w:r>
    </w:p>
    <w:p w14:paraId="2979501A" w14:textId="77777777" w:rsidR="008720A4" w:rsidRPr="008E6F59" w:rsidRDefault="008720A4" w:rsidP="008720A4">
      <w:pPr>
        <w:pStyle w:val="Heading4"/>
        <w:rPr>
          <w:rFonts w:cs="Times New Roman"/>
        </w:rPr>
      </w:pPr>
      <w:r w:rsidRPr="008E6F59">
        <w:rPr>
          <w:rFonts w:cs="Times New Roman"/>
        </w:rPr>
        <w:t>Draws in China</w:t>
      </w:r>
    </w:p>
    <w:p w14:paraId="2E02BBBB" w14:textId="77777777" w:rsidR="008720A4" w:rsidRPr="008E6F59" w:rsidRDefault="008720A4" w:rsidP="008720A4">
      <w:pPr>
        <w:rPr>
          <w:rStyle w:val="Style13ptBold"/>
          <w:b w:val="0"/>
        </w:rPr>
      </w:pPr>
      <w:r w:rsidRPr="008E6F59">
        <w:rPr>
          <w:rStyle w:val="Style13ptBold"/>
        </w:rPr>
        <w:t>Allison 17</w:t>
      </w:r>
      <w:r w:rsidRPr="008E6F59">
        <w:rPr>
          <w:rStyle w:val="Style13ptBold"/>
          <w:b w:val="0"/>
        </w:rPr>
        <w:t xml:space="preserve"> </w:t>
      </w:r>
      <w:r w:rsidRPr="008E6F59">
        <w:rPr>
          <w:rStyle w:val="Style13ptBold"/>
          <w:b w:val="0"/>
          <w:sz w:val="20"/>
        </w:rPr>
        <w:t xml:space="preserve">(Graham, May/June, director of the Harvard Kennedy School’s </w:t>
      </w:r>
      <w:proofErr w:type="spellStart"/>
      <w:r w:rsidRPr="008E6F59">
        <w:rPr>
          <w:rStyle w:val="Style13ptBold"/>
          <w:b w:val="0"/>
          <w:sz w:val="20"/>
        </w:rPr>
        <w:t>Belfer</w:t>
      </w:r>
      <w:proofErr w:type="spellEnd"/>
      <w:r w:rsidRPr="008E6F59">
        <w:rPr>
          <w:rStyle w:val="Style13ptBold"/>
          <w:b w:val="0"/>
          <w:sz w:val="20"/>
        </w:rPr>
        <w:t xml:space="preserve"> Center, “How the US &amp; China Will Go </w:t>
      </w:r>
      <w:proofErr w:type="gramStart"/>
      <w:r w:rsidRPr="008E6F59">
        <w:rPr>
          <w:rStyle w:val="Style13ptBold"/>
          <w:b w:val="0"/>
          <w:sz w:val="20"/>
        </w:rPr>
        <w:t>To</w:t>
      </w:r>
      <w:proofErr w:type="gramEnd"/>
      <w:r w:rsidRPr="008E6F59">
        <w:rPr>
          <w:rStyle w:val="Style13ptBold"/>
          <w:b w:val="0"/>
          <w:sz w:val="20"/>
        </w:rPr>
        <w:t xml:space="preserve"> War”, http://www.scout.com/military/warrior/story/1770556-how-the-us-china-will-go-to-war)</w:t>
      </w:r>
    </w:p>
    <w:p w14:paraId="39E8B6F2" w14:textId="77777777" w:rsidR="008720A4" w:rsidRPr="008E6F59" w:rsidRDefault="008720A4" w:rsidP="008720A4">
      <w:r w:rsidRPr="008E6F59">
        <w:rPr>
          <w:rStyle w:val="StyleUnderline"/>
          <w:highlight w:val="yellow"/>
        </w:rPr>
        <w:t>THE SPARK to a Sino-American clash</w:t>
      </w:r>
      <w:r w:rsidRPr="008E6F59">
        <w:t xml:space="preserve"> need not initially involve American or Chinese military forces. Instead, it </w:t>
      </w:r>
      <w:r w:rsidRPr="008E6F59">
        <w:rPr>
          <w:rStyle w:val="StyleUnderline"/>
          <w:highlight w:val="yellow"/>
        </w:rPr>
        <w:t>might result from a confrontation with or between third-party allies</w:t>
      </w:r>
      <w:r w:rsidRPr="008E6F59">
        <w:t xml:space="preserve">. </w:t>
      </w:r>
      <w:r w:rsidRPr="008E6F59">
        <w:rPr>
          <w:rStyle w:val="StyleUnderline"/>
          <w:highlight w:val="yellow"/>
        </w:rPr>
        <w:t>Such a</w:t>
      </w:r>
      <w:r w:rsidRPr="008E6F59">
        <w:t xml:space="preserve"> scenario nearly </w:t>
      </w:r>
      <w:r w:rsidRPr="008E6F59">
        <w:rPr>
          <w:rStyle w:val="StyleUnderline"/>
          <w:highlight w:val="yellow"/>
        </w:rPr>
        <w:t xml:space="preserve">became reality </w:t>
      </w:r>
      <w:r w:rsidRPr="008E6F59">
        <w:t xml:space="preserve">in 2010, </w:t>
      </w:r>
      <w:r w:rsidRPr="008E6F59">
        <w:rPr>
          <w:rStyle w:val="StyleUnderline"/>
          <w:highlight w:val="yellow"/>
        </w:rPr>
        <w:t>when North Korea sank the South Korean warship</w:t>
      </w:r>
      <w:r w:rsidRPr="008E6F59">
        <w:t xml:space="preserve"> </w:t>
      </w:r>
      <w:proofErr w:type="spellStart"/>
      <w:r w:rsidRPr="008E6F59">
        <w:t>Cheonan</w:t>
      </w:r>
      <w:proofErr w:type="spellEnd"/>
      <w:r w:rsidRPr="008E6F59">
        <w:t xml:space="preserve">, killing forty-six South Korean sailors. </w:t>
      </w:r>
      <w:r w:rsidRPr="008E6F59">
        <w:rPr>
          <w:rStyle w:val="StyleUnderline"/>
          <w:highlight w:val="yellow"/>
        </w:rPr>
        <w:t>China supported North Korea’s denial of involvement. Seoul</w:t>
      </w:r>
      <w:r w:rsidRPr="008E6F59">
        <w:t xml:space="preserve">, meanwhile, </w:t>
      </w:r>
      <w:r w:rsidRPr="008E6F59">
        <w:rPr>
          <w:rStyle w:val="StyleUnderline"/>
          <w:highlight w:val="yellow"/>
        </w:rPr>
        <w:t>insisted that Pyongyang be held accountable</w:t>
      </w:r>
      <w:r w:rsidRPr="008E6F59">
        <w:t xml:space="preserve">. Ultimately, </w:t>
      </w:r>
      <w:r w:rsidRPr="008E6F59">
        <w:rPr>
          <w:rStyle w:val="StyleUnderline"/>
          <w:highlight w:val="yellow"/>
        </w:rPr>
        <w:t>the two Koreas and their allies stepped back from the brink. But with a new set of background conditions and accelerants today</w:t>
      </w:r>
      <w:r w:rsidRPr="008E6F59">
        <w:t xml:space="preserve">, </w:t>
      </w:r>
      <w:r w:rsidRPr="008E6F59">
        <w:rPr>
          <w:rStyle w:val="StyleUnderline"/>
          <w:highlight w:val="yellow"/>
        </w:rPr>
        <w:t>it is not clear that it would be so easy to avoid war</w:t>
      </w:r>
      <w:r w:rsidRPr="008E6F59">
        <w:t>, especially if the third parties involved were less inured to the sort of slow, grinding tensions that the Korean Peninsula has endured for decades.</w:t>
      </w:r>
    </w:p>
    <w:p w14:paraId="2FBF3CBA" w14:textId="77777777" w:rsidR="008720A4" w:rsidRPr="008E6F59" w:rsidRDefault="008720A4" w:rsidP="008720A4">
      <w:pPr>
        <w:pStyle w:val="Heading4"/>
        <w:rPr>
          <w:rFonts w:cs="Times New Roman"/>
        </w:rPr>
      </w:pPr>
      <w:r w:rsidRPr="008E6F59">
        <w:rPr>
          <w:rFonts w:cs="Times New Roman"/>
        </w:rPr>
        <w:t>Escalates to nuclear war</w:t>
      </w:r>
    </w:p>
    <w:p w14:paraId="56898B1A" w14:textId="77777777" w:rsidR="008720A4" w:rsidRPr="008E6F59" w:rsidRDefault="008720A4" w:rsidP="008720A4">
      <w:pPr>
        <w:rPr>
          <w:rStyle w:val="Style13ptBold"/>
          <w:b w:val="0"/>
        </w:rPr>
      </w:pPr>
      <w:proofErr w:type="spellStart"/>
      <w:r w:rsidRPr="008E6F59">
        <w:rPr>
          <w:rStyle w:val="Style13ptBold"/>
        </w:rPr>
        <w:t>Leverett</w:t>
      </w:r>
      <w:proofErr w:type="spellEnd"/>
      <w:r w:rsidRPr="008E6F59">
        <w:rPr>
          <w:rStyle w:val="Style13ptBold"/>
        </w:rPr>
        <w:t xml:space="preserve"> 3/19</w:t>
      </w:r>
      <w:r w:rsidRPr="008E6F59">
        <w:rPr>
          <w:rStyle w:val="Style13ptBold"/>
          <w:b w:val="0"/>
        </w:rPr>
        <w:t xml:space="preserve"> </w:t>
      </w:r>
      <w:r w:rsidRPr="008E6F59">
        <w:rPr>
          <w:rStyle w:val="Style13ptBold"/>
          <w:b w:val="0"/>
          <w:sz w:val="16"/>
        </w:rPr>
        <w:t>(Flynt, Professor of International Affairs and Asian Studies, Pennsylvania State University, “TRUMP'S DIPLOMACY-FREE ASIA STRATEGY RISKS WORLD WAR”, http://www.newsweek.com/trump-diplomacy-free-asia-strategy-risks-world-war-569718)</w:t>
      </w:r>
    </w:p>
    <w:p w14:paraId="75AA54FC" w14:textId="77777777" w:rsidR="008720A4" w:rsidRPr="008E6F59" w:rsidRDefault="008720A4" w:rsidP="008720A4">
      <w:pPr>
        <w:rPr>
          <w:rStyle w:val="StyleUnderline"/>
          <w:highlight w:val="yellow"/>
        </w:rPr>
      </w:pPr>
      <w:r w:rsidRPr="008E6F59">
        <w:t xml:space="preserve">Barring major changes in Trump’s Asia strategy, </w:t>
      </w:r>
      <w:r w:rsidRPr="008E6F59">
        <w:rPr>
          <w:rStyle w:val="StyleUnderline"/>
          <w:highlight w:val="yellow"/>
        </w:rPr>
        <w:t>North Korea will likely keep developing its strategic deterrent</w:t>
      </w:r>
      <w:r w:rsidRPr="008E6F59">
        <w:t xml:space="preserve">. This will continue raising risks that conventional conflict on the Korean peninsula escalates rapidly to nuclear war. </w:t>
      </w:r>
      <w:r w:rsidRPr="008E6F59">
        <w:rPr>
          <w:rStyle w:val="StyleUnderline"/>
          <w:highlight w:val="yellow"/>
        </w:rPr>
        <w:t>China is reacting deliberately to what it sees as provocative U.S. policies.</w:t>
      </w:r>
      <w:r w:rsidRPr="008E6F59">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8E6F59">
        <w:rPr>
          <w:rStyle w:val="StyleUnderline"/>
          <w:highlight w:val="yellow"/>
        </w:rPr>
        <w:t>X</w:t>
      </w:r>
      <w:r w:rsidRPr="008E6F59">
        <w:t xml:space="preserve">i wants to be seen as a steady steward of Chinese interests in a global order still significantly influenced by Washington. Meanwhile, </w:t>
      </w:r>
      <w:r w:rsidRPr="008E6F59">
        <w:rPr>
          <w:rStyle w:val="StyleUnderline"/>
          <w:highlight w:val="yellow"/>
        </w:rPr>
        <w:t>China may not mind if Trump renegotiates America’s economic relationships in Asia</w:t>
      </w:r>
      <w:r w:rsidRPr="008E6F59">
        <w:t xml:space="preserve">—especially to the extent this happens at the expense of U.S. allies. </w:t>
      </w:r>
      <w:r w:rsidRPr="008E6F59">
        <w:rPr>
          <w:rStyle w:val="StyleUnderline"/>
          <w:highlight w:val="yellow"/>
        </w:rPr>
        <w:t>But if Trump keeps building what China sees as a more robust and ultimately offensive regional military posture, Beijing will respond</w:t>
      </w:r>
      <w:r w:rsidRPr="008E6F59">
        <w:t xml:space="preserve">. </w:t>
      </w:r>
      <w:r w:rsidRPr="008E6F59">
        <w:rPr>
          <w:rStyle w:val="StyleUnderline"/>
          <w:highlight w:val="yellow"/>
        </w:rPr>
        <w:t>China will leverage its own economic and political ties to U.S. allies in Asia to constrain and undermine Trump’s strategy</w:t>
      </w:r>
      <w:r w:rsidRPr="008E6F59">
        <w:t xml:space="preserve">. Recently impeached South Korean President Park Geun-hye will </w:t>
      </w:r>
      <w:r w:rsidRPr="008E6F59">
        <w:lastRenderedPageBreak/>
        <w:t xml:space="preserve">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8E6F59">
        <w:rPr>
          <w:rStyle w:val="StyleUnderline"/>
          <w:highlight w:val="yellow"/>
        </w:rPr>
        <w:t>it will almost certainly intensify Sino-U.S. security competition.</w:t>
      </w:r>
    </w:p>
    <w:p w14:paraId="228B4102" w14:textId="77777777" w:rsidR="008720A4" w:rsidRPr="008E6F59" w:rsidRDefault="008720A4" w:rsidP="008720A4"/>
    <w:p w14:paraId="5349AE23" w14:textId="77777777" w:rsidR="008720A4" w:rsidRPr="008E6F59" w:rsidRDefault="008720A4" w:rsidP="00576AE7">
      <w:pPr>
        <w:pStyle w:val="Heading3"/>
        <w:rPr>
          <w:rFonts w:cs="Times New Roman"/>
        </w:rPr>
      </w:pPr>
      <w:r w:rsidRPr="008E6F59">
        <w:rPr>
          <w:rFonts w:cs="Times New Roman"/>
        </w:rPr>
        <w:lastRenderedPageBreak/>
        <w:t>Impact---Turns Case</w:t>
      </w:r>
    </w:p>
    <w:p w14:paraId="4CAA4856" w14:textId="77777777" w:rsidR="008720A4" w:rsidRPr="008E6F59" w:rsidRDefault="008720A4" w:rsidP="008720A4">
      <w:pPr>
        <w:pStyle w:val="Heading4"/>
        <w:rPr>
          <w:rFonts w:cs="Times New Roman"/>
        </w:rPr>
      </w:pPr>
      <w:r w:rsidRPr="008E6F59">
        <w:rPr>
          <w:rFonts w:cs="Times New Roman"/>
        </w:rPr>
        <w:t>Groupthink means the impact turns the case – He can grind the government to a halt while precipitating foreign policy disasters</w:t>
      </w:r>
    </w:p>
    <w:p w14:paraId="3BA5D9FE" w14:textId="77777777" w:rsidR="008720A4" w:rsidRPr="008E6F59" w:rsidRDefault="008720A4" w:rsidP="008720A4">
      <w:pPr>
        <w:rPr>
          <w:rStyle w:val="Style13ptBold"/>
          <w:b w:val="0"/>
        </w:rPr>
      </w:pPr>
      <w:r w:rsidRPr="008E6F59">
        <w:rPr>
          <w:rStyle w:val="Style13ptBold"/>
        </w:rPr>
        <w:t>Bernstein 2/24</w:t>
      </w:r>
      <w:r w:rsidRPr="008E6F59">
        <w:rPr>
          <w:rStyle w:val="Style13ptBold"/>
          <w:b w:val="0"/>
        </w:rPr>
        <w:t xml:space="preserve"> </w:t>
      </w:r>
      <w:r w:rsidRPr="008E6F59">
        <w:rPr>
          <w:rStyle w:val="Style13ptBold"/>
          <w:b w:val="0"/>
          <w:sz w:val="18"/>
        </w:rPr>
        <w:t>(Jonathan, staff @ Bloomberg View, “The dangers of having a weak president”, http://www.chicagotribune.com/g00/news/opinion/commentary/ct-donald-trump-weak-president-dangerous-20170224-story.html?i10c.referrer=https%3A%2F%2Fwww.google.com%2F)</w:t>
      </w:r>
    </w:p>
    <w:p w14:paraId="64A8BB70" w14:textId="77777777" w:rsidR="001762A1" w:rsidRPr="008E6F59" w:rsidRDefault="008720A4" w:rsidP="00E3586C">
      <w:r w:rsidRPr="008E6F59">
        <w:t xml:space="preserve">Since </w:t>
      </w:r>
      <w:r w:rsidRPr="008E6F59">
        <w:rPr>
          <w:rStyle w:val="StyleUnderline"/>
          <w:highlight w:val="yellow"/>
        </w:rPr>
        <w:t>Trump</w:t>
      </w:r>
      <w:r w:rsidRPr="008E6F59">
        <w:t xml:space="preserve"> tends to lash out when losing, he </w:t>
      </w:r>
      <w:r w:rsidRPr="008E6F59">
        <w:rPr>
          <w:rStyle w:val="StyleUnderline"/>
          <w:highlight w:val="yellow"/>
        </w:rPr>
        <w:t>remains a danger to democracy even if he is weakened</w:t>
      </w:r>
      <w:r w:rsidRPr="008E6F59">
        <w:t xml:space="preserve">, Ezra Klein argues. </w:t>
      </w:r>
      <w:r w:rsidRPr="008E6F59">
        <w:rPr>
          <w:rStyle w:val="StyleUnderline"/>
          <w:highlight w:val="yellow"/>
        </w:rPr>
        <w:t>He could do plenty of lashing out</w:t>
      </w:r>
      <w:r w:rsidRPr="008E6F59">
        <w:t xml:space="preserve"> in ways that tend </w:t>
      </w:r>
      <w:r w:rsidRPr="008E6F59">
        <w:rPr>
          <w:rStyle w:val="StyleUnderline"/>
          <w:highlight w:val="yellow"/>
        </w:rPr>
        <w:t>to de-legitimize</w:t>
      </w:r>
      <w:r w:rsidRPr="008E6F59">
        <w:rPr>
          <w:highlight w:val="yellow"/>
        </w:rPr>
        <w:t xml:space="preserve"> </w:t>
      </w:r>
      <w:r w:rsidRPr="008E6F59">
        <w:t xml:space="preserve">important </w:t>
      </w:r>
      <w:r w:rsidRPr="008E6F59">
        <w:rPr>
          <w:rStyle w:val="StyleUnderline"/>
          <w:highlight w:val="yellow"/>
        </w:rPr>
        <w:t>democratic institutions such as the courts, Congress, the media and political parties</w:t>
      </w:r>
      <w:r w:rsidRPr="008E6F59">
        <w:t xml:space="preserve">. On the other hand: As Politico's Tara </w:t>
      </w:r>
      <w:proofErr w:type="spellStart"/>
      <w:r w:rsidRPr="008E6F59">
        <w:t>Palmeri</w:t>
      </w:r>
      <w:proofErr w:type="spellEnd"/>
      <w:r w:rsidRPr="008E6F59">
        <w:t xml:space="preserve"> reports, while Trump needs to be carefully managed in order to keep him from saying and doing inappropriate things, it's not especially difficult to manipulate him. Former campaign staff explain that Trump merely needed to be fed a constant diet of positive news clips, easily generated from friendly news outlets, in order to keep him from his worst instincts. What's striking is how easy the process sounds: </w:t>
      </w:r>
      <w:r w:rsidRPr="008E6F59">
        <w:rPr>
          <w:rStyle w:val="StyleUnderline"/>
          <w:highlight w:val="yellow"/>
        </w:rPr>
        <w:t>Trump needs good reviews</w:t>
      </w:r>
      <w:r w:rsidRPr="008E6F59">
        <w:t xml:space="preserve">, but is satisfied even if they appear in the Republican-aligned media which virtually every normal politician would discount as validation. And since, beyond the cable news networks he obsessively monitors, </w:t>
      </w:r>
      <w:r w:rsidRPr="008E6F59">
        <w:rPr>
          <w:rStyle w:val="StyleUnderline"/>
          <w:highlight w:val="yellow"/>
        </w:rPr>
        <w:t>he doesn't search out information on his own, his staff can control what he reads</w:t>
      </w:r>
      <w:r w:rsidRPr="008E6F59">
        <w:t xml:space="preserve">. Does this mean Trump isn't really a danger? Well, no. And not only because </w:t>
      </w:r>
      <w:r w:rsidRPr="008E6F59">
        <w:rPr>
          <w:rStyle w:val="StyleUnderline"/>
          <w:highlight w:val="yellow"/>
        </w:rPr>
        <w:t>we know he can</w:t>
      </w:r>
      <w:r w:rsidRPr="008E6F59">
        <w:t xml:space="preserve">, as Klein points out, </w:t>
      </w:r>
      <w:r w:rsidRPr="008E6F59">
        <w:rPr>
          <w:rStyle w:val="StyleUnderline"/>
          <w:highlight w:val="yellow"/>
        </w:rPr>
        <w:t>poison the public sphere with illiberal comments</w:t>
      </w:r>
      <w:r w:rsidRPr="008E6F59">
        <w:t xml:space="preserve">. For one thing, </w:t>
      </w:r>
      <w:r w:rsidRPr="008E6F59">
        <w:rPr>
          <w:rStyle w:val="StyleUnderline"/>
          <w:highlight w:val="yellow"/>
        </w:rPr>
        <w:t>presidential weakness is bad for the natio</w:t>
      </w:r>
      <w:r w:rsidRPr="008E6F59">
        <w:t xml:space="preserve">n. </w:t>
      </w:r>
      <w:r w:rsidRPr="008E6F59">
        <w:rPr>
          <w:rStyle w:val="StyleUnderline"/>
          <w:highlight w:val="yellow"/>
        </w:rPr>
        <w:t>Without a strong president to push hard on executive branch departments and agencies, they're liable to atrophy</w:t>
      </w:r>
      <w:r w:rsidRPr="008E6F59">
        <w:t xml:space="preserve">. It's not that individual bureaucrats aren't capable and well-meaning; many of them are. But </w:t>
      </w:r>
      <w:r w:rsidRPr="008E6F59">
        <w:rPr>
          <w:rStyle w:val="StyleUnderline"/>
          <w:highlight w:val="yellow"/>
        </w:rPr>
        <w:t>bureaucratic incentives can lead agencies to ignore pressing problems</w:t>
      </w:r>
      <w:r w:rsidRPr="008E6F59">
        <w:t xml:space="preserve">, especially new ones, if they're not prodded. And those who can be tempted by laziness or flat-out corruption will be more likely to give in to that temptation when the agency isn't being challenged to fulfill presidential requests (or if it feels safe to ignore them). President Trump criticized the news media and denounced the use of anonymous sources during his speech at the Conservative Political Action Conference. Feb. 24, 2017 (C-SPAN) For another, presidents who get frustrated because they can't get Congress, the courts or even the executive branch to do what they want may turn to those within the presidential branch (that is, the White House staff and other agencies within the Executive Office of the President) to do their bidding. That's the story of Watergate, in which a president attempted to use those who would follow his orders to do things that normally take persuasion. It's not clear how big a threat that may be with President Bluff and Bluster, who rarely seems interested in following up on any of his threats. But it's possible. More likely, however, is the possibility that one or another faction within the administration will be able to manipulate the president into doing something destructive, or carry out big policy initiatives without his knowledge. The former is the story of the George W. Bush administration's Iraq policy; the latter, Iran-Contra. That's particularly a problem given the seemingly random way in which Trump hires people, meaning that there are plenty of odd agendas floating around the presidential branch (fewer now, to be sure, with Michael Flynn gone) and among his executive branch appointees. </w:t>
      </w:r>
      <w:r w:rsidRPr="008E6F59">
        <w:rPr>
          <w:rStyle w:val="StyleUnderline"/>
          <w:highlight w:val="yellow"/>
        </w:rPr>
        <w:t>With an influential president</w:t>
      </w:r>
      <w:r w:rsidRPr="008E6F59">
        <w:t xml:space="preserve">, odd agendas aren't a huge problem, and </w:t>
      </w:r>
      <w:r w:rsidRPr="008E6F59">
        <w:rPr>
          <w:rStyle w:val="StyleUnderline"/>
          <w:highlight w:val="yellow"/>
        </w:rPr>
        <w:t>can even be a plus in that they can work against groupthink and complacency</w:t>
      </w:r>
      <w:r w:rsidRPr="008E6F59">
        <w:t xml:space="preserve">. </w:t>
      </w:r>
      <w:r w:rsidRPr="008E6F59">
        <w:rPr>
          <w:rStyle w:val="StyleUnderline"/>
          <w:highlight w:val="yellow"/>
        </w:rPr>
        <w:t>With a weak president</w:t>
      </w:r>
      <w:r w:rsidRPr="008E6F59">
        <w:t xml:space="preserve">, however, </w:t>
      </w:r>
      <w:r w:rsidRPr="008E6F59">
        <w:rPr>
          <w:rStyle w:val="StyleUnderline"/>
          <w:highlight w:val="yellow"/>
        </w:rPr>
        <w:t>ambitious or reckless people with crackpot ideas may run wild</w:t>
      </w:r>
      <w:r w:rsidRPr="008E6F59">
        <w:t xml:space="preserve">, </w:t>
      </w:r>
      <w:r w:rsidRPr="008E6F59">
        <w:rPr>
          <w:rStyle w:val="StyleUnderline"/>
          <w:highlight w:val="yellow"/>
        </w:rPr>
        <w:t>with</w:t>
      </w:r>
      <w:r w:rsidRPr="008E6F59">
        <w:t xml:space="preserve"> potentially </w:t>
      </w:r>
      <w:r w:rsidRPr="008E6F59">
        <w:rPr>
          <w:rStyle w:val="StyleUnderline"/>
          <w:highlight w:val="yellow"/>
        </w:rPr>
        <w:t>catastrophic outcomes.</w:t>
      </w:r>
      <w:r w:rsidRPr="008E6F59">
        <w:rPr>
          <w:highlight w:val="yellow"/>
        </w:rPr>
        <w:t xml:space="preserve"> </w:t>
      </w:r>
      <w:r w:rsidRPr="008E6F59">
        <w:t>All of these are threats to the nation. All have subsets which are potential threats to democratic government. One more point: The dangers of an oppressive government do not require an unusually powerful president. It's possible for a weak president to be in office when the power of the federal government grows larger, as was the case during George W. Bush's first term as a result of the September 11 attacks.</w:t>
      </w:r>
    </w:p>
    <w:p w14:paraId="382BB38B" w14:textId="77777777" w:rsidR="009C26EC" w:rsidRPr="008E6F59" w:rsidRDefault="009C26EC" w:rsidP="009C26EC">
      <w:pPr>
        <w:pStyle w:val="Heading1"/>
        <w:rPr>
          <w:rFonts w:cs="Times New Roman"/>
        </w:rPr>
      </w:pPr>
      <w:r w:rsidRPr="008E6F59">
        <w:rPr>
          <w:rFonts w:cs="Times New Roman"/>
        </w:rPr>
        <w:lastRenderedPageBreak/>
        <w:t>AFFIRMATIVE</w:t>
      </w:r>
    </w:p>
    <w:p w14:paraId="7F93BEFF" w14:textId="77777777" w:rsidR="009C26EC" w:rsidRPr="008E6F59" w:rsidRDefault="009C26EC" w:rsidP="009C26EC">
      <w:pPr>
        <w:pStyle w:val="Heading2"/>
        <w:rPr>
          <w:rFonts w:cs="Times New Roman"/>
        </w:rPr>
      </w:pPr>
      <w:r w:rsidRPr="008E6F59">
        <w:rPr>
          <w:rFonts w:cs="Times New Roman"/>
        </w:rPr>
        <w:lastRenderedPageBreak/>
        <w:t>*** UNIQUENESS</w:t>
      </w:r>
    </w:p>
    <w:p w14:paraId="6213453B" w14:textId="77777777" w:rsidR="009C26EC" w:rsidRPr="008E6F59" w:rsidRDefault="009C26EC" w:rsidP="009C26EC">
      <w:pPr>
        <w:pStyle w:val="Heading3"/>
        <w:ind w:left="720" w:firstLine="720"/>
        <w:rPr>
          <w:rFonts w:cs="Times New Roman"/>
        </w:rPr>
      </w:pPr>
      <w:r w:rsidRPr="008E6F59">
        <w:rPr>
          <w:rFonts w:cs="Times New Roman"/>
        </w:rPr>
        <w:lastRenderedPageBreak/>
        <w:t>Uniqueness---Base Support Low</w:t>
      </w:r>
    </w:p>
    <w:p w14:paraId="1853C75F" w14:textId="77777777" w:rsidR="009C26EC" w:rsidRPr="008E6F59" w:rsidRDefault="009C26EC" w:rsidP="009C26EC">
      <w:pPr>
        <w:pStyle w:val="Heading4"/>
        <w:rPr>
          <w:rFonts w:cs="Times New Roman"/>
        </w:rPr>
      </w:pPr>
      <w:r w:rsidRPr="008E6F59">
        <w:rPr>
          <w:rFonts w:cs="Times New Roman"/>
        </w:rPr>
        <w:t xml:space="preserve">Trump base support low now – healthcare failure and twitter. </w:t>
      </w:r>
    </w:p>
    <w:p w14:paraId="6114404E" w14:textId="77777777" w:rsidR="009C26EC" w:rsidRPr="008E6F59" w:rsidRDefault="009C26EC" w:rsidP="009C26EC">
      <w:proofErr w:type="spellStart"/>
      <w:r w:rsidRPr="008E6F59">
        <w:rPr>
          <w:rStyle w:val="Style13ptBold"/>
        </w:rPr>
        <w:t>Riotta</w:t>
      </w:r>
      <w:proofErr w:type="spellEnd"/>
      <w:r w:rsidRPr="008E6F59">
        <w:rPr>
          <w:rStyle w:val="Style13ptBold"/>
        </w:rPr>
        <w:t xml:space="preserve"> 7/29</w:t>
      </w:r>
      <w:r w:rsidRPr="008E6F59">
        <w:t xml:space="preserve"> [Chris - joined Newsweek Media Group in November 2016 as a reporter covering the presidential election and its impact on American culture and society, “TRUMP ATTACKS REPUBLICANS AS 'FOOLS' WHILE SUPPORT AMONG BASE DROPS”, </w:t>
      </w:r>
      <w:r w:rsidRPr="008E6F59">
        <w:rPr>
          <w:i/>
        </w:rPr>
        <w:t xml:space="preserve">News Week, </w:t>
      </w:r>
      <w:r w:rsidRPr="008E6F59">
        <w:t xml:space="preserve">July 29, 2017, </w:t>
      </w:r>
      <w:hyperlink r:id="rId31" w:history="1">
        <w:r w:rsidRPr="008E6F59">
          <w:rPr>
            <w:rStyle w:val="Hyperlink"/>
          </w:rPr>
          <w:t>http://www.newsweek.com/donald-trump-approval-ratings-decline-losing-base-attacking-republicans-643830</w:t>
        </w:r>
      </w:hyperlink>
      <w:r w:rsidRPr="008E6F59">
        <w:t xml:space="preserve">] </w:t>
      </w:r>
    </w:p>
    <w:p w14:paraId="60F3E466" w14:textId="77777777" w:rsidR="009C26EC" w:rsidRPr="008E6F59" w:rsidRDefault="009C26EC" w:rsidP="009C26EC">
      <w:pPr>
        <w:rPr>
          <w:rStyle w:val="StyleUnderline"/>
        </w:rPr>
      </w:pPr>
      <w:r w:rsidRPr="008E6F59">
        <w:rPr>
          <w:rStyle w:val="StyleUnderline"/>
        </w:rPr>
        <w:t xml:space="preserve">The </w:t>
      </w:r>
      <w:r w:rsidRPr="008E6F59">
        <w:rPr>
          <w:rStyle w:val="StyleUnderline"/>
          <w:highlight w:val="yellow"/>
        </w:rPr>
        <w:t>inroads Trump made to the Republican Party</w:t>
      </w:r>
      <w:r w:rsidRPr="008E6F59">
        <w:rPr>
          <w:rStyle w:val="StyleUnderline"/>
        </w:rPr>
        <w:t xml:space="preserve"> may quickly be </w:t>
      </w:r>
      <w:r w:rsidRPr="008E6F59">
        <w:rPr>
          <w:rStyle w:val="StyleUnderline"/>
          <w:highlight w:val="yellow"/>
        </w:rPr>
        <w:t>eroding as</w:t>
      </w:r>
      <w:r w:rsidRPr="008E6F59">
        <w:rPr>
          <w:rStyle w:val="StyleUnderline"/>
        </w:rPr>
        <w:t xml:space="preserve"> the </w:t>
      </w:r>
      <w:r w:rsidRPr="008E6F59">
        <w:rPr>
          <w:rStyle w:val="StyleUnderline"/>
          <w:highlight w:val="yellow"/>
        </w:rPr>
        <w:t>president</w:t>
      </w:r>
      <w:r w:rsidRPr="008E6F59">
        <w:rPr>
          <w:rStyle w:val="StyleUnderline"/>
        </w:rPr>
        <w:t xml:space="preserve"> attempts to </w:t>
      </w:r>
      <w:r w:rsidRPr="008E6F59">
        <w:rPr>
          <w:rStyle w:val="StyleUnderline"/>
          <w:highlight w:val="yellow"/>
        </w:rPr>
        <w:t>direct politics via Twitter</w:t>
      </w:r>
      <w:r w:rsidRPr="008E6F59">
        <w:rPr>
          <w:rStyle w:val="StyleUnderline"/>
        </w:rPr>
        <w:t xml:space="preserve"> rather than actual governance. The </w:t>
      </w:r>
      <w:r w:rsidRPr="008E6F59">
        <w:rPr>
          <w:rStyle w:val="StyleUnderline"/>
          <w:highlight w:val="yellow"/>
        </w:rPr>
        <w:t>GOP</w:t>
      </w:r>
      <w:r w:rsidRPr="008E6F59">
        <w:rPr>
          <w:rStyle w:val="StyleUnderline"/>
        </w:rPr>
        <w:t xml:space="preserve"> has been </w:t>
      </w:r>
      <w:r w:rsidRPr="008E6F59">
        <w:rPr>
          <w:rStyle w:val="StyleUnderline"/>
          <w:highlight w:val="yellow"/>
        </w:rPr>
        <w:t>unable to pass</w:t>
      </w:r>
      <w:r w:rsidRPr="008E6F59">
        <w:rPr>
          <w:rStyle w:val="StyleUnderline"/>
        </w:rPr>
        <w:t xml:space="preserve"> any </w:t>
      </w:r>
      <w:r w:rsidRPr="008E6F59">
        <w:rPr>
          <w:rStyle w:val="StyleUnderline"/>
          <w:highlight w:val="yellow"/>
        </w:rPr>
        <w:t>major legislation</w:t>
      </w:r>
      <w:r w:rsidRPr="008E6F59">
        <w:rPr>
          <w:rStyle w:val="StyleUnderline"/>
        </w:rPr>
        <w:t xml:space="preserve"> after six months of controlling the entire federal government. </w:t>
      </w:r>
      <w:r w:rsidRPr="008E6F59">
        <w:t xml:space="preserve">Meanwhile, </w:t>
      </w:r>
      <w:r w:rsidRPr="008E6F59">
        <w:rPr>
          <w:rStyle w:val="Emphasis"/>
          <w:highlight w:val="yellow"/>
        </w:rPr>
        <w:t>Republican senators defecting from party line agenda items</w:t>
      </w:r>
      <w:r w:rsidRPr="008E6F59">
        <w:rPr>
          <w:rStyle w:val="Emphasis"/>
        </w:rPr>
        <w:t>—</w:t>
      </w:r>
      <w:r w:rsidRPr="008E6F59">
        <w:rPr>
          <w:rStyle w:val="Emphasis"/>
          <w:highlight w:val="yellow"/>
        </w:rPr>
        <w:t>as three did this week when an Obamacare repeal was killed</w:t>
      </w:r>
      <w:r w:rsidRPr="008E6F59">
        <w:rPr>
          <w:rStyle w:val="Emphasis"/>
        </w:rPr>
        <w:t xml:space="preserve"> in the late hours of Wednesday night—will only continue if the president can’t keep a hold of his base. </w:t>
      </w:r>
      <w:r w:rsidRPr="008E6F59">
        <w:t xml:space="preserve">Recent polls show </w:t>
      </w:r>
      <w:r w:rsidRPr="008E6F59">
        <w:rPr>
          <w:rStyle w:val="Emphasis"/>
          <w:highlight w:val="yellow"/>
        </w:rPr>
        <w:t>Trump</w:t>
      </w:r>
      <w:r w:rsidRPr="008E6F59">
        <w:rPr>
          <w:rStyle w:val="Emphasis"/>
        </w:rPr>
        <w:t xml:space="preserve"> is slowly </w:t>
      </w:r>
      <w:r w:rsidRPr="008E6F59">
        <w:rPr>
          <w:rStyle w:val="Emphasis"/>
          <w:highlight w:val="yellow"/>
        </w:rPr>
        <w:t>losing ground among</w:t>
      </w:r>
      <w:r w:rsidRPr="008E6F59">
        <w:rPr>
          <w:rStyle w:val="Emphasis"/>
        </w:rPr>
        <w:t xml:space="preserve"> the white, </w:t>
      </w:r>
      <w:r w:rsidRPr="008E6F59">
        <w:rPr>
          <w:rStyle w:val="Emphasis"/>
          <w:highlight w:val="yellow"/>
        </w:rPr>
        <w:t>Republican-registered voters</w:t>
      </w:r>
      <w:r w:rsidRPr="008E6F59">
        <w:rPr>
          <w:rStyle w:val="Emphasis"/>
        </w:rPr>
        <w:t xml:space="preserve"> who largely voted him into office in last year’s election, </w:t>
      </w:r>
      <w:r w:rsidRPr="008E6F59">
        <w:rPr>
          <w:rStyle w:val="Emphasis"/>
          <w:highlight w:val="yellow"/>
        </w:rPr>
        <w:t>after failing to maintain</w:t>
      </w:r>
      <w:r w:rsidRPr="008E6F59">
        <w:rPr>
          <w:rStyle w:val="Emphasis"/>
        </w:rPr>
        <w:t xml:space="preserve"> many of the </w:t>
      </w:r>
      <w:r w:rsidRPr="008E6F59">
        <w:rPr>
          <w:rStyle w:val="Emphasis"/>
          <w:highlight w:val="yellow"/>
        </w:rPr>
        <w:t>campaign promises</w:t>
      </w:r>
      <w:r w:rsidRPr="008E6F59">
        <w:rPr>
          <w:rStyle w:val="Emphasis"/>
        </w:rPr>
        <w:t xml:space="preserve"> that floated his presidency. </w:t>
      </w:r>
      <w:r w:rsidRPr="008E6F59">
        <w:t xml:space="preserve">With just </w:t>
      </w:r>
      <w:r w:rsidRPr="008E6F59">
        <w:rPr>
          <w:rStyle w:val="StyleUnderline"/>
        </w:rPr>
        <w:t xml:space="preserve">35.1 percent of those polled in a Reuters survey published Thursday approving of Trump’s job performance, </w:t>
      </w:r>
      <w:r w:rsidRPr="008E6F59">
        <w:rPr>
          <w:rStyle w:val="StyleUnderline"/>
          <w:highlight w:val="yellow"/>
        </w:rPr>
        <w:t>Republicans expressed disapproval more than ever</w:t>
      </w:r>
      <w:r w:rsidRPr="008E6F59">
        <w:rPr>
          <w:rStyle w:val="StyleUnderline"/>
        </w:rPr>
        <w:t xml:space="preserve"> before.</w:t>
      </w:r>
      <w:r w:rsidRPr="008E6F59">
        <w:t xml:space="preserve"> </w:t>
      </w:r>
      <w:r w:rsidRPr="008E6F59">
        <w:rPr>
          <w:rStyle w:val="Emphasis"/>
          <w:highlight w:val="yellow"/>
        </w:rPr>
        <w:t>Trump’s support from Republicans plunged six points</w:t>
      </w:r>
      <w:r w:rsidRPr="008E6F59">
        <w:rPr>
          <w:rStyle w:val="Emphasis"/>
        </w:rPr>
        <w:t xml:space="preserve"> in nine days </w:t>
      </w:r>
      <w:r w:rsidRPr="008E6F59">
        <w:rPr>
          <w:rStyle w:val="Emphasis"/>
          <w:highlight w:val="yellow"/>
        </w:rPr>
        <w:t>amid the failed health care battle,</w:t>
      </w:r>
      <w:r w:rsidRPr="008E6F59">
        <w:t xml:space="preserve"> declining to 73.9 percent July 24 from 79.9 percent on July 15. </w:t>
      </w:r>
      <w:r w:rsidRPr="008E6F59">
        <w:rPr>
          <w:rStyle w:val="StyleUnderline"/>
        </w:rPr>
        <w:t>The new low among Trump’s own party, paired with his sharp words and further distancing from Republicans on Twitter, may only spell more trouble for his presidency down the road.</w:t>
      </w:r>
    </w:p>
    <w:p w14:paraId="078E04C2" w14:textId="77777777" w:rsidR="009C26EC" w:rsidRPr="008E6F59" w:rsidRDefault="009C26EC" w:rsidP="009C26EC">
      <w:pPr>
        <w:rPr>
          <w:rStyle w:val="StyleUnderline"/>
        </w:rPr>
      </w:pPr>
    </w:p>
    <w:p w14:paraId="6E5948EF" w14:textId="77777777" w:rsidR="009C26EC" w:rsidRPr="008E6F59" w:rsidRDefault="009C26EC" w:rsidP="009C26EC">
      <w:pPr>
        <w:pStyle w:val="Heading4"/>
        <w:rPr>
          <w:rFonts w:cs="Times New Roman"/>
          <w:b w:val="0"/>
        </w:rPr>
      </w:pPr>
      <w:r w:rsidRPr="008E6F59">
        <w:rPr>
          <w:rFonts w:cs="Times New Roman"/>
        </w:rPr>
        <w:t xml:space="preserve">Non-unique – Trump’s base support is low now even though it </w:t>
      </w:r>
      <w:r w:rsidRPr="008E6F59">
        <w:rPr>
          <w:rFonts w:cs="Times New Roman"/>
          <w:i/>
          <w:u w:val="single"/>
        </w:rPr>
        <w:t>appears</w:t>
      </w:r>
      <w:r w:rsidRPr="008E6F59">
        <w:rPr>
          <w:rFonts w:cs="Times New Roman"/>
        </w:rPr>
        <w:t xml:space="preserve"> high </w:t>
      </w:r>
      <w:r w:rsidRPr="008E6F59">
        <w:rPr>
          <w:rFonts w:cs="Times New Roman"/>
          <w:b w:val="0"/>
        </w:rPr>
        <w:t xml:space="preserve">– people identifying as Republican are not anymore. </w:t>
      </w:r>
    </w:p>
    <w:p w14:paraId="724FFD72" w14:textId="77777777" w:rsidR="009C26EC" w:rsidRPr="008E6F59" w:rsidRDefault="009C26EC" w:rsidP="009C26EC">
      <w:proofErr w:type="spellStart"/>
      <w:r w:rsidRPr="008E6F59">
        <w:rPr>
          <w:rStyle w:val="Style13ptBold"/>
        </w:rPr>
        <w:t>Nyhan</w:t>
      </w:r>
      <w:proofErr w:type="spellEnd"/>
      <w:r w:rsidRPr="008E6F59">
        <w:rPr>
          <w:rStyle w:val="Style13ptBold"/>
        </w:rPr>
        <w:t xml:space="preserve"> 7/19</w:t>
      </w:r>
      <w:r w:rsidRPr="008E6F59">
        <w:t xml:space="preserve"> [Brendan- professor of government at Dartmouth College, “Why Trump’s Base of Support May Be Smaller Than It Seems”, </w:t>
      </w:r>
      <w:r w:rsidRPr="008E6F59">
        <w:rPr>
          <w:i/>
        </w:rPr>
        <w:t xml:space="preserve">The New York Times, </w:t>
      </w:r>
      <w:r w:rsidRPr="008E6F59">
        <w:t xml:space="preserve">July 19, 2017, </w:t>
      </w:r>
      <w:hyperlink r:id="rId32" w:history="1">
        <w:r w:rsidRPr="008E6F59">
          <w:rPr>
            <w:rStyle w:val="Hyperlink"/>
          </w:rPr>
          <w:t>https://www.nytimes.com/2017/07/19/upshot/why-trumps-base-of-support-may-be-smaller-than-it-seems.html?mcubz=2</w:t>
        </w:r>
      </w:hyperlink>
      <w:r w:rsidRPr="008E6F59">
        <w:t xml:space="preserve">] </w:t>
      </w:r>
    </w:p>
    <w:p w14:paraId="01BAEBBD" w14:textId="77777777" w:rsidR="009C26EC" w:rsidRPr="008E6F59" w:rsidRDefault="009C26EC" w:rsidP="009C26EC">
      <w:pPr>
        <w:shd w:val="clear" w:color="auto" w:fill="FFFFFF"/>
        <w:spacing w:after="240"/>
        <w:rPr>
          <w:rStyle w:val="Emphasis"/>
        </w:rPr>
      </w:pPr>
      <w:r w:rsidRPr="008E6F59">
        <w:rPr>
          <w:rStyle w:val="Emphasis"/>
        </w:rPr>
        <w:t xml:space="preserve">Donald J. </w:t>
      </w:r>
      <w:r w:rsidRPr="008E6F59">
        <w:rPr>
          <w:rStyle w:val="Emphasis"/>
          <w:highlight w:val="yellow"/>
        </w:rPr>
        <w:t xml:space="preserve">Trump’s approval ratings are the </w:t>
      </w:r>
      <w:hyperlink r:id="rId33" w:history="1">
        <w:r w:rsidRPr="008E6F59">
          <w:rPr>
            <w:rStyle w:val="Emphasis"/>
            <w:highlight w:val="yellow"/>
          </w:rPr>
          <w:t>lowest</w:t>
        </w:r>
      </w:hyperlink>
      <w:r w:rsidRPr="008E6F59">
        <w:rPr>
          <w:rStyle w:val="Emphasis"/>
          <w:highlight w:val="yellow"/>
        </w:rPr>
        <w:t xml:space="preserve"> at this stage of a presidency</w:t>
      </w:r>
      <w:r w:rsidRPr="008E6F59">
        <w:rPr>
          <w:rStyle w:val="Emphasis"/>
        </w:rPr>
        <w:t xml:space="preserve"> since modern polling began in the mid-20th century.</w:t>
      </w:r>
      <w:r w:rsidRPr="008E6F59">
        <w:rPr>
          <w:color w:val="333333"/>
        </w:rPr>
        <w:t xml:space="preserve"> But </w:t>
      </w:r>
      <w:r w:rsidRPr="008E6F59">
        <w:rPr>
          <w:rStyle w:val="StyleUnderline"/>
        </w:rPr>
        <w:t xml:space="preserve">his </w:t>
      </w:r>
      <w:r w:rsidRPr="008E6F59">
        <w:rPr>
          <w:rStyle w:val="StyleUnderline"/>
          <w:highlight w:val="yellow"/>
        </w:rPr>
        <w:t>party’s base</w:t>
      </w:r>
      <w:r w:rsidRPr="008E6F59">
        <w:rPr>
          <w:rStyle w:val="StyleUnderline"/>
        </w:rPr>
        <w:t xml:space="preserve"> still </w:t>
      </w:r>
      <w:r w:rsidRPr="008E6F59">
        <w:rPr>
          <w:rStyle w:val="StyleUnderline"/>
          <w:highlight w:val="yellow"/>
        </w:rPr>
        <w:t>appears high</w:t>
      </w:r>
      <w:r w:rsidRPr="008E6F59">
        <w:rPr>
          <w:rStyle w:val="StyleUnderline"/>
        </w:rPr>
        <w:t xml:space="preserve">ly supportive, which has </w:t>
      </w:r>
      <w:hyperlink r:id="rId34" w:history="1">
        <w:proofErr w:type="spellStart"/>
        <w:r w:rsidRPr="008E6F59">
          <w:rPr>
            <w:rStyle w:val="StyleUnderline"/>
          </w:rPr>
          <w:t>discouraged</w:t>
        </w:r>
      </w:hyperlink>
      <w:r w:rsidRPr="008E6F59">
        <w:rPr>
          <w:rStyle w:val="StyleUnderline"/>
        </w:rPr>
        <w:t>Republicans</w:t>
      </w:r>
      <w:proofErr w:type="spellEnd"/>
      <w:r w:rsidRPr="008E6F59">
        <w:rPr>
          <w:rStyle w:val="StyleUnderline"/>
        </w:rPr>
        <w:t xml:space="preserve"> in Congress from </w:t>
      </w:r>
      <w:hyperlink r:id="rId35" w:history="1">
        <w:r w:rsidRPr="008E6F59">
          <w:rPr>
            <w:rStyle w:val="StyleUnderline"/>
          </w:rPr>
          <w:t>abandoning</w:t>
        </w:r>
      </w:hyperlink>
      <w:r w:rsidRPr="008E6F59">
        <w:rPr>
          <w:rStyle w:val="StyleUnderline"/>
        </w:rPr>
        <w:t xml:space="preserve"> the president and his legislative agenda.</w:t>
      </w:r>
      <w:r w:rsidRPr="008E6F59">
        <w:rPr>
          <w:color w:val="333333"/>
        </w:rPr>
        <w:t xml:space="preserve"> Even the most recent Russia revelations seemingly haven’t </w:t>
      </w:r>
      <w:hyperlink r:id="rId36" w:history="1">
        <w:proofErr w:type="spellStart"/>
        <w:r w:rsidRPr="008E6F59">
          <w:rPr>
            <w:color w:val="326891"/>
            <w:sz w:val="24"/>
            <w:u w:val="single"/>
          </w:rPr>
          <w:t>dented</w:t>
        </w:r>
      </w:hyperlink>
      <w:r w:rsidRPr="008E6F59">
        <w:rPr>
          <w:color w:val="333333"/>
        </w:rPr>
        <w:t>support</w:t>
      </w:r>
      <w:proofErr w:type="spellEnd"/>
      <w:r w:rsidRPr="008E6F59">
        <w:rPr>
          <w:color w:val="333333"/>
        </w:rPr>
        <w:t xml:space="preserve"> for Mr. Trump among Republicans, who continue to approve of his job performance at very high rates — 82 percent in an ABC News/Washington Post </w:t>
      </w:r>
      <w:hyperlink r:id="rId37" w:history="1">
        <w:r w:rsidRPr="008E6F59">
          <w:rPr>
            <w:color w:val="326891"/>
            <w:sz w:val="24"/>
            <w:u w:val="single"/>
          </w:rPr>
          <w:t>poll</w:t>
        </w:r>
      </w:hyperlink>
      <w:r w:rsidRPr="008E6F59">
        <w:rPr>
          <w:color w:val="333333"/>
        </w:rPr>
        <w:t xml:space="preserve"> released Sunday, for instance. </w:t>
      </w:r>
      <w:r w:rsidRPr="008E6F59">
        <w:rPr>
          <w:rStyle w:val="Emphasis"/>
          <w:highlight w:val="yellow"/>
        </w:rPr>
        <w:t>But numbers</w:t>
      </w:r>
      <w:r w:rsidRPr="008E6F59">
        <w:rPr>
          <w:rStyle w:val="Emphasis"/>
        </w:rPr>
        <w:t xml:space="preserve"> like these may </w:t>
      </w:r>
      <w:r w:rsidRPr="008E6F59">
        <w:rPr>
          <w:rStyle w:val="Emphasis"/>
          <w:highlight w:val="yellow"/>
        </w:rPr>
        <w:t>mask</w:t>
      </w:r>
      <w:r w:rsidRPr="008E6F59">
        <w:rPr>
          <w:rStyle w:val="Emphasis"/>
        </w:rPr>
        <w:t xml:space="preserve"> a </w:t>
      </w:r>
      <w:r w:rsidRPr="008E6F59">
        <w:rPr>
          <w:rStyle w:val="Emphasis"/>
          <w:highlight w:val="yellow"/>
        </w:rPr>
        <w:t>decline in support for</w:t>
      </w:r>
      <w:r w:rsidRPr="008E6F59">
        <w:rPr>
          <w:rStyle w:val="Emphasis"/>
        </w:rPr>
        <w:t xml:space="preserve"> Mr. </w:t>
      </w:r>
      <w:r w:rsidRPr="008E6F59">
        <w:rPr>
          <w:rStyle w:val="Emphasis"/>
          <w:highlight w:val="yellow"/>
        </w:rPr>
        <w:t>Trump among</w:t>
      </w:r>
      <w:r w:rsidRPr="008E6F59">
        <w:rPr>
          <w:rStyle w:val="Emphasis"/>
        </w:rPr>
        <w:t xml:space="preserve"> his </w:t>
      </w:r>
      <w:r w:rsidRPr="008E6F59">
        <w:rPr>
          <w:rStyle w:val="Emphasis"/>
          <w:highlight w:val="yellow"/>
        </w:rPr>
        <w:t>original party base.</w:t>
      </w:r>
      <w:r w:rsidRPr="008E6F59">
        <w:rPr>
          <w:color w:val="333333"/>
        </w:rPr>
        <w:t xml:space="preserve"> A </w:t>
      </w:r>
      <w:hyperlink r:id="rId38" w:history="1">
        <w:r w:rsidRPr="008E6F59">
          <w:rPr>
            <w:color w:val="326891"/>
            <w:sz w:val="24"/>
            <w:u w:val="single"/>
          </w:rPr>
          <w:t>new working paper</w:t>
        </w:r>
      </w:hyperlink>
      <w:r w:rsidRPr="008E6F59">
        <w:rPr>
          <w:color w:val="333333"/>
        </w:rPr>
        <w:t xml:space="preserve"> by the Emory University political scientists B. Pablo </w:t>
      </w:r>
      <w:proofErr w:type="spellStart"/>
      <w:r w:rsidRPr="008E6F59">
        <w:rPr>
          <w:color w:val="333333"/>
        </w:rPr>
        <w:t>Montagnes</w:t>
      </w:r>
      <w:proofErr w:type="spellEnd"/>
      <w:r w:rsidRPr="008E6F59">
        <w:rPr>
          <w:color w:val="333333"/>
        </w:rPr>
        <w:t xml:space="preserve">, Zachary </w:t>
      </w:r>
      <w:proofErr w:type="spellStart"/>
      <w:r w:rsidRPr="008E6F59">
        <w:rPr>
          <w:color w:val="333333"/>
        </w:rPr>
        <w:t>Peskowitz</w:t>
      </w:r>
      <w:proofErr w:type="spellEnd"/>
      <w:r w:rsidRPr="008E6F59">
        <w:rPr>
          <w:color w:val="333333"/>
        </w:rPr>
        <w:t xml:space="preserve"> and Joshua </w:t>
      </w:r>
      <w:proofErr w:type="spellStart"/>
      <w:r w:rsidRPr="008E6F59">
        <w:rPr>
          <w:color w:val="333333"/>
        </w:rPr>
        <w:t>McCrain</w:t>
      </w:r>
      <w:proofErr w:type="spellEnd"/>
      <w:r w:rsidRPr="008E6F59">
        <w:rPr>
          <w:color w:val="333333"/>
        </w:rPr>
        <w:t xml:space="preserve"> argues that </w:t>
      </w:r>
      <w:r w:rsidRPr="008E6F59">
        <w:rPr>
          <w:color w:val="333333"/>
          <w:highlight w:val="yellow"/>
        </w:rPr>
        <w:t>p</w:t>
      </w:r>
      <w:r w:rsidRPr="008E6F59">
        <w:rPr>
          <w:rStyle w:val="StyleUnderline"/>
          <w:highlight w:val="yellow"/>
        </w:rPr>
        <w:t>eople</w:t>
      </w:r>
      <w:r w:rsidRPr="008E6F59">
        <w:rPr>
          <w:rStyle w:val="StyleUnderline"/>
        </w:rPr>
        <w:t xml:space="preserve"> </w:t>
      </w:r>
      <w:r w:rsidRPr="008E6F59">
        <w:rPr>
          <w:rStyle w:val="StyleUnderline"/>
          <w:highlight w:val="yellow"/>
        </w:rPr>
        <w:t>who identify as Republican may stop doing so</w:t>
      </w:r>
      <w:r w:rsidRPr="008E6F59">
        <w:rPr>
          <w:rStyle w:val="StyleUnderline"/>
        </w:rPr>
        <w:t xml:space="preserve"> if they disapprove of Trump, creating a false stability in his partisan approval numbers even as the absolute number of people approving him shrinks.</w:t>
      </w:r>
      <w:r w:rsidRPr="008E6F59">
        <w:rPr>
          <w:color w:val="333333"/>
        </w:rPr>
        <w:t xml:space="preserve"> Gallup data supports this idea, showing a </w:t>
      </w:r>
      <w:r w:rsidRPr="008E6F59">
        <w:rPr>
          <w:rStyle w:val="StyleUnderline"/>
        </w:rPr>
        <w:t xml:space="preserve">four-percentage-point </w:t>
      </w:r>
      <w:hyperlink r:id="rId39" w:history="1">
        <w:r w:rsidRPr="008E6F59">
          <w:rPr>
            <w:rStyle w:val="StyleUnderline"/>
          </w:rPr>
          <w:t>decline</w:t>
        </w:r>
      </w:hyperlink>
      <w:r w:rsidRPr="008E6F59">
        <w:rPr>
          <w:rStyle w:val="StyleUnderline"/>
        </w:rPr>
        <w:t xml:space="preserve"> in G.O.P. identification since the 2016 election that is </w:t>
      </w:r>
      <w:hyperlink r:id="rId40" w:history="1">
        <w:r w:rsidRPr="008E6F59">
          <w:rPr>
            <w:rStyle w:val="StyleUnderline"/>
          </w:rPr>
          <w:t>mirrored</w:t>
        </w:r>
      </w:hyperlink>
      <w:r w:rsidRPr="008E6F59">
        <w:rPr>
          <w:rStyle w:val="StyleUnderline"/>
        </w:rPr>
        <w:t xml:space="preserve"> in other polling</w:t>
      </w:r>
      <w:r w:rsidRPr="008E6F59">
        <w:rPr>
          <w:color w:val="333333"/>
        </w:rPr>
        <w:t xml:space="preserve">, though to a lesser extent. </w:t>
      </w:r>
      <w:r w:rsidRPr="008E6F59">
        <w:rPr>
          <w:rStyle w:val="StyleUnderline"/>
        </w:rPr>
        <w:t xml:space="preserve">President Trump remains popular among Republicans and Republican </w:t>
      </w:r>
      <w:proofErr w:type="spellStart"/>
      <w:r w:rsidRPr="008E6F59">
        <w:rPr>
          <w:rStyle w:val="StyleUnderline"/>
        </w:rPr>
        <w:t>leaners</w:t>
      </w:r>
      <w:proofErr w:type="spellEnd"/>
      <w:r w:rsidRPr="008E6F59">
        <w:rPr>
          <w:rStyle w:val="StyleUnderline"/>
        </w:rPr>
        <w:t xml:space="preserve">, but some erosion of support may be hidden. </w:t>
      </w:r>
      <w:proofErr w:type="spellStart"/>
      <w:r w:rsidRPr="008E6F59">
        <w:rPr>
          <w:rFonts w:eastAsia="Times New Roman"/>
          <w:color w:val="999999"/>
          <w:bdr w:val="none" w:sz="0" w:space="0" w:color="auto" w:frame="1"/>
        </w:rPr>
        <w:t>Credit</w:t>
      </w:r>
      <w:r w:rsidRPr="008E6F59">
        <w:rPr>
          <w:rFonts w:eastAsia="Times New Roman"/>
          <w:color w:val="999999"/>
        </w:rPr>
        <w:t>Eric</w:t>
      </w:r>
      <w:proofErr w:type="spellEnd"/>
      <w:r w:rsidRPr="008E6F59">
        <w:rPr>
          <w:rFonts w:eastAsia="Times New Roman"/>
          <w:color w:val="999999"/>
        </w:rPr>
        <w:t xml:space="preserve"> Thayer for The New York Times</w:t>
      </w:r>
      <w:r w:rsidRPr="008E6F59">
        <w:rPr>
          <w:rFonts w:eastAsia="Times New Roman"/>
          <w:color w:val="333333"/>
        </w:rPr>
        <w:t xml:space="preserve"> </w:t>
      </w:r>
      <w:r w:rsidRPr="008E6F59">
        <w:rPr>
          <w:color w:val="333333"/>
        </w:rPr>
        <w:t xml:space="preserve">One example is the MSNBC host Joe Scarborough, a former Republican member of Congress and an increasingly vocal Trump critic who has </w:t>
      </w:r>
      <w:hyperlink r:id="rId41" w:history="1">
        <w:r w:rsidRPr="008E6F59">
          <w:rPr>
            <w:color w:val="326891"/>
            <w:sz w:val="24"/>
            <w:u w:val="single"/>
          </w:rPr>
          <w:t>announced</w:t>
        </w:r>
      </w:hyperlink>
      <w:r w:rsidRPr="008E6F59">
        <w:rPr>
          <w:color w:val="333333"/>
        </w:rPr>
        <w:t xml:space="preserve"> that he is leaving the party. </w:t>
      </w:r>
      <w:r w:rsidRPr="008E6F59">
        <w:rPr>
          <w:rStyle w:val="StyleUnderline"/>
        </w:rPr>
        <w:t xml:space="preserve">If most people who have stopped identifying as Republicans are Trump disapprovers like Mr. Scarborough, we could </w:t>
      </w:r>
      <w:r w:rsidRPr="008E6F59">
        <w:rPr>
          <w:rStyle w:val="StyleUnderline"/>
          <w:highlight w:val="yellow"/>
        </w:rPr>
        <w:t>observe stable party</w:t>
      </w:r>
      <w:r w:rsidRPr="008E6F59">
        <w:rPr>
          <w:rStyle w:val="StyleUnderline"/>
        </w:rPr>
        <w:t xml:space="preserve"> approval </w:t>
      </w:r>
      <w:r w:rsidRPr="008E6F59">
        <w:rPr>
          <w:rStyle w:val="StyleUnderline"/>
          <w:highlight w:val="yellow"/>
        </w:rPr>
        <w:t xml:space="preserve">ratings </w:t>
      </w:r>
      <w:r w:rsidRPr="008E6F59">
        <w:rPr>
          <w:rStyle w:val="StyleUnderline"/>
        </w:rPr>
        <w:t xml:space="preserve">for the president </w:t>
      </w:r>
      <w:r w:rsidRPr="008E6F59">
        <w:rPr>
          <w:rStyle w:val="StyleUnderline"/>
          <w:highlight w:val="yellow"/>
        </w:rPr>
        <w:t>despite waning popularity</w:t>
      </w:r>
      <w:r w:rsidRPr="008E6F59">
        <w:rPr>
          <w:rStyle w:val="StyleUnderline"/>
        </w:rPr>
        <w:t xml:space="preserve"> with his previous party coalition</w:t>
      </w:r>
      <w:r w:rsidRPr="008E6F59">
        <w:rPr>
          <w:rStyle w:val="Emphasis"/>
        </w:rPr>
        <w:t xml:space="preserve">. Individual news media </w:t>
      </w:r>
      <w:r w:rsidRPr="008E6F59">
        <w:rPr>
          <w:rStyle w:val="Emphasis"/>
          <w:highlight w:val="yellow"/>
        </w:rPr>
        <w:t>polls</w:t>
      </w:r>
      <w:r w:rsidRPr="008E6F59">
        <w:rPr>
          <w:rStyle w:val="Emphasis"/>
        </w:rPr>
        <w:t xml:space="preserve"> typically </w:t>
      </w:r>
      <w:r w:rsidRPr="008E6F59">
        <w:rPr>
          <w:rStyle w:val="Emphasis"/>
          <w:highlight w:val="yellow"/>
        </w:rPr>
        <w:t>do not</w:t>
      </w:r>
      <w:r w:rsidRPr="008E6F59">
        <w:rPr>
          <w:rStyle w:val="Emphasis"/>
        </w:rPr>
        <w:t xml:space="preserve"> have a </w:t>
      </w:r>
      <w:r w:rsidRPr="008E6F59">
        <w:rPr>
          <w:rStyle w:val="Emphasis"/>
          <w:highlight w:val="yellow"/>
        </w:rPr>
        <w:t>measure</w:t>
      </w:r>
      <w:r w:rsidRPr="008E6F59">
        <w:rPr>
          <w:rStyle w:val="Emphasis"/>
        </w:rPr>
        <w:t xml:space="preserve"> of </w:t>
      </w:r>
      <w:r w:rsidRPr="008E6F59">
        <w:rPr>
          <w:rStyle w:val="Emphasis"/>
          <w:highlight w:val="yellow"/>
        </w:rPr>
        <w:t>how respondents</w:t>
      </w:r>
      <w:r w:rsidRPr="008E6F59">
        <w:rPr>
          <w:rStyle w:val="Emphasis"/>
        </w:rPr>
        <w:t xml:space="preserve"> previously </w:t>
      </w:r>
      <w:r w:rsidRPr="008E6F59">
        <w:rPr>
          <w:rStyle w:val="Emphasis"/>
          <w:highlight w:val="yellow"/>
        </w:rPr>
        <w:lastRenderedPageBreak/>
        <w:t>answered questions about party identification</w:t>
      </w:r>
      <w:r w:rsidRPr="008E6F59">
        <w:rPr>
          <w:color w:val="333333"/>
        </w:rPr>
        <w:t xml:space="preserve">, so Mr. </w:t>
      </w:r>
      <w:proofErr w:type="spellStart"/>
      <w:r w:rsidRPr="008E6F59">
        <w:rPr>
          <w:color w:val="333333"/>
        </w:rPr>
        <w:t>Montagnes</w:t>
      </w:r>
      <w:proofErr w:type="spellEnd"/>
      <w:r w:rsidRPr="008E6F59">
        <w:rPr>
          <w:color w:val="333333"/>
        </w:rPr>
        <w:t xml:space="preserve"> and his co-authors had to estimate a range for Mr. Trump’s G.O.P. approval rating among those “missing” respondents — people who previously identified as Republican but no longer do so</w:t>
      </w:r>
      <w:r w:rsidRPr="008E6F59">
        <w:rPr>
          <w:rStyle w:val="StyleUnderline"/>
        </w:rPr>
        <w:t>. If all of them approve of Mr. Trump, the resulting estimate would be the upper bound on his partisan approval rating.</w:t>
      </w:r>
      <w:r w:rsidRPr="008E6F59">
        <w:rPr>
          <w:color w:val="333333"/>
        </w:rPr>
        <w:t xml:space="preserve"> If all such respondents disapprove of him, that would be the lower bound. </w:t>
      </w:r>
      <w:r w:rsidRPr="008E6F59">
        <w:rPr>
          <w:rStyle w:val="Emphasis"/>
        </w:rPr>
        <w:t xml:space="preserve">These </w:t>
      </w:r>
      <w:r w:rsidRPr="008E6F59">
        <w:rPr>
          <w:rStyle w:val="Emphasis"/>
          <w:highlight w:val="yellow"/>
        </w:rPr>
        <w:t>lower-bound estimates</w:t>
      </w:r>
      <w:r w:rsidRPr="008E6F59">
        <w:rPr>
          <w:rStyle w:val="Emphasis"/>
        </w:rPr>
        <w:t xml:space="preserve"> are likely to be much </w:t>
      </w:r>
      <w:r w:rsidRPr="008E6F59">
        <w:rPr>
          <w:rStyle w:val="Emphasis"/>
          <w:highlight w:val="yellow"/>
        </w:rPr>
        <w:t>closer to reality</w:t>
      </w:r>
      <w:r w:rsidRPr="008E6F59">
        <w:rPr>
          <w:rStyle w:val="Emphasis"/>
        </w:rPr>
        <w:t xml:space="preserve"> </w:t>
      </w:r>
      <w:r w:rsidRPr="008E6F59">
        <w:rPr>
          <w:color w:val="333333"/>
        </w:rPr>
        <w:t xml:space="preserve">— Pew Research Center data </w:t>
      </w:r>
      <w:hyperlink r:id="rId42" w:history="1">
        <w:r w:rsidRPr="008E6F59">
          <w:rPr>
            <w:color w:val="326891"/>
            <w:sz w:val="24"/>
            <w:u w:val="single"/>
          </w:rPr>
          <w:t>show</w:t>
        </w:r>
      </w:hyperlink>
      <w:r w:rsidRPr="008E6F59">
        <w:rPr>
          <w:color w:val="333333"/>
        </w:rPr>
        <w:t xml:space="preserve"> that disapproval of Mr. Trump was 84 percent among people who switched from identifying or leaning Republican in December 2015 to identifying or leaning Democrat in April 2017. When the Emory political scientists use the Gallup data to account for Republicans who have stopped identifying with the party since the election, they find that </w:t>
      </w:r>
      <w:r w:rsidRPr="008E6F59">
        <w:rPr>
          <w:rStyle w:val="Emphasis"/>
        </w:rPr>
        <w:t xml:space="preserve">partisan </w:t>
      </w:r>
      <w:r w:rsidRPr="008E6F59">
        <w:rPr>
          <w:rStyle w:val="Emphasis"/>
          <w:highlight w:val="yellow"/>
        </w:rPr>
        <w:t xml:space="preserve">support for Trump </w:t>
      </w:r>
      <w:r w:rsidRPr="008E6F59">
        <w:rPr>
          <w:rStyle w:val="Emphasis"/>
        </w:rPr>
        <w:t xml:space="preserve">could be substantially </w:t>
      </w:r>
      <w:r w:rsidRPr="008E6F59">
        <w:rPr>
          <w:rStyle w:val="Emphasis"/>
          <w:highlight w:val="yellow"/>
        </w:rPr>
        <w:t>lower than it appears.</w:t>
      </w:r>
      <w:r w:rsidRPr="008E6F59">
        <w:rPr>
          <w:color w:val="333333"/>
        </w:rPr>
        <w:t xml:space="preserve"> The lower bound is often from 70 percent to 80 percent instead of the 80-to-90 range that Gallup polls typically show. Given the decline in Republican identification since last November, they find, </w:t>
      </w:r>
      <w:r w:rsidRPr="008E6F59">
        <w:rPr>
          <w:rStyle w:val="StyleUnderline"/>
        </w:rPr>
        <w:t>“the lower bound on Trump’s partisan approval rate is much lower” than partisan approval at a comparable point in the Obama presidency and is lower than it was even during Mr. Obama’s second term.</w:t>
      </w:r>
      <w:r w:rsidRPr="008E6F59">
        <w:rPr>
          <w:color w:val="333333"/>
        </w:rPr>
        <w:t xml:space="preserve"> This finding contains an important lesson for interpreting presidential approval polls. Mr. </w:t>
      </w:r>
      <w:r w:rsidRPr="008E6F59">
        <w:rPr>
          <w:rStyle w:val="Emphasis"/>
        </w:rPr>
        <w:t>Trump remains popular among the people who currently identify as Republican, but there is a group of “missing” former Republicans who most likely disapprove of him and are excluded from that calculation altogether.</w:t>
      </w:r>
    </w:p>
    <w:p w14:paraId="7AF265BB" w14:textId="77777777" w:rsidR="009C26EC" w:rsidRPr="008E6F59" w:rsidRDefault="009C26EC" w:rsidP="009C26EC"/>
    <w:p w14:paraId="4035C05B" w14:textId="77777777" w:rsidR="009C26EC" w:rsidRPr="008E6F59" w:rsidRDefault="009C26EC" w:rsidP="009C26EC">
      <w:pPr>
        <w:pStyle w:val="Heading4"/>
        <w:rPr>
          <w:rFonts w:cs="Times New Roman"/>
        </w:rPr>
      </w:pPr>
      <w:r w:rsidRPr="008E6F59">
        <w:rPr>
          <w:rFonts w:cs="Times New Roman"/>
        </w:rPr>
        <w:t xml:space="preserve">Polls show Trump base support is low now and will inevitably decline due to Trump’s actions. </w:t>
      </w:r>
    </w:p>
    <w:p w14:paraId="6921328E" w14:textId="77777777" w:rsidR="009C26EC" w:rsidRPr="008E6F59" w:rsidRDefault="009C26EC" w:rsidP="009C26EC">
      <w:r w:rsidRPr="008E6F59">
        <w:rPr>
          <w:rStyle w:val="Style13ptBold"/>
        </w:rPr>
        <w:t>Price 7/27</w:t>
      </w:r>
      <w:r w:rsidRPr="008E6F59">
        <w:t xml:space="preserve"> [Greg - General assignment reporter/writer covering politics, military, some sports and more. Previously at International Business Times as a breaking news and sports reporter for four years, “IS TRUMP LOSING REPUBLICAN SUPPORT? LATEST APPROVAL RATINGS SHOW DROP FROM GOP MEMBERS”, </w:t>
      </w:r>
      <w:r w:rsidRPr="008E6F59">
        <w:rPr>
          <w:i/>
        </w:rPr>
        <w:t xml:space="preserve">News Week, </w:t>
      </w:r>
      <w:r w:rsidRPr="008E6F59">
        <w:t xml:space="preserve">July 27, 2017, </w:t>
      </w:r>
      <w:hyperlink r:id="rId43" w:history="1">
        <w:r w:rsidRPr="008E6F59">
          <w:rPr>
            <w:rStyle w:val="Hyperlink"/>
          </w:rPr>
          <w:t>http://www.newsweek.com/trump-approval-ratings-republicans-642824</w:t>
        </w:r>
      </w:hyperlink>
      <w:r w:rsidRPr="008E6F59">
        <w:t xml:space="preserve">] </w:t>
      </w:r>
    </w:p>
    <w:p w14:paraId="399D6713" w14:textId="77777777" w:rsidR="009C26EC" w:rsidRPr="008E6F59" w:rsidRDefault="009C26EC" w:rsidP="009C26EC">
      <w:pPr>
        <w:pStyle w:val="NormalWeb"/>
        <w:shd w:val="clear" w:color="auto" w:fill="FFFFFF"/>
        <w:rPr>
          <w:rStyle w:val="StyleUnderline"/>
        </w:rPr>
      </w:pPr>
      <w:r w:rsidRPr="008E6F59">
        <w:rPr>
          <w:rStyle w:val="Emphasis"/>
        </w:rPr>
        <w:t xml:space="preserve">President Donald </w:t>
      </w:r>
      <w:r w:rsidRPr="008E6F59">
        <w:rPr>
          <w:rStyle w:val="Emphasis"/>
          <w:highlight w:val="yellow"/>
        </w:rPr>
        <w:t>Trump, in the middle of</w:t>
      </w:r>
      <w:r w:rsidRPr="008E6F59">
        <w:rPr>
          <w:rStyle w:val="Emphasis"/>
        </w:rPr>
        <w:t xml:space="preserve"> a whirlwind week involving the Republican Party’s </w:t>
      </w:r>
      <w:r w:rsidRPr="008E6F59">
        <w:rPr>
          <w:rStyle w:val="Emphasis"/>
          <w:highlight w:val="yellow"/>
        </w:rPr>
        <w:t>infighting over repealing and</w:t>
      </w:r>
      <w:r w:rsidRPr="008E6F59">
        <w:rPr>
          <w:rStyle w:val="Emphasis"/>
        </w:rPr>
        <w:t xml:space="preserve">/or </w:t>
      </w:r>
      <w:r w:rsidRPr="008E6F59">
        <w:rPr>
          <w:rStyle w:val="Emphasis"/>
          <w:highlight w:val="yellow"/>
        </w:rPr>
        <w:t>replacing Obamacare, as well as a</w:t>
      </w:r>
      <w:r w:rsidRPr="008E6F59">
        <w:rPr>
          <w:rStyle w:val="Emphasis"/>
        </w:rPr>
        <w:t xml:space="preserve"> public </w:t>
      </w:r>
      <w:r w:rsidRPr="008E6F59">
        <w:rPr>
          <w:rStyle w:val="Emphasis"/>
          <w:highlight w:val="yellow"/>
        </w:rPr>
        <w:t>feud with</w:t>
      </w:r>
      <w:r w:rsidRPr="008E6F59">
        <w:rPr>
          <w:rStyle w:val="Emphasis"/>
        </w:rPr>
        <w:t xml:space="preserve"> Attorney General </w:t>
      </w:r>
      <w:r w:rsidRPr="008E6F59">
        <w:rPr>
          <w:rStyle w:val="Emphasis"/>
          <w:highlight w:val="yellow"/>
        </w:rPr>
        <w:t>Jeff Sessions, saw his</w:t>
      </w:r>
      <w:r w:rsidRPr="008E6F59">
        <w:rPr>
          <w:rStyle w:val="Emphasis"/>
        </w:rPr>
        <w:t xml:space="preserve"> overall </w:t>
      </w:r>
      <w:r w:rsidRPr="008E6F59">
        <w:rPr>
          <w:rStyle w:val="Emphasis"/>
          <w:highlight w:val="yellow"/>
        </w:rPr>
        <w:t>approval ratings and support from GOP</w:t>
      </w:r>
      <w:r w:rsidRPr="008E6F59">
        <w:rPr>
          <w:rStyle w:val="Emphasis"/>
        </w:rPr>
        <w:t xml:space="preserve"> party members </w:t>
      </w:r>
      <w:r w:rsidRPr="008E6F59">
        <w:rPr>
          <w:rStyle w:val="Emphasis"/>
          <w:highlight w:val="yellow"/>
        </w:rPr>
        <w:t>decline in a poll</w:t>
      </w:r>
      <w:r w:rsidRPr="008E6F59">
        <w:rPr>
          <w:rStyle w:val="Emphasis"/>
        </w:rPr>
        <w:t xml:space="preserve"> released Wednesday. </w:t>
      </w:r>
      <w:r w:rsidRPr="008E6F59">
        <w:rPr>
          <w:rStyle w:val="StyleUnderline"/>
        </w:rPr>
        <w:t>Only just over a third (</w:t>
      </w:r>
      <w:r w:rsidRPr="008E6F59">
        <w:rPr>
          <w:rStyle w:val="StyleUnderline"/>
          <w:highlight w:val="yellow"/>
        </w:rPr>
        <w:t>35.1 percent</w:t>
      </w:r>
      <w:r w:rsidRPr="008E6F59">
        <w:rPr>
          <w:rStyle w:val="StyleUnderline"/>
        </w:rPr>
        <w:t xml:space="preserve">) of those polled by </w:t>
      </w:r>
      <w:hyperlink r:id="rId44" w:anchor="poll/CP3_2/dates/20170601-20170725/type/smallest" w:tgtFrame="_blank" w:history="1">
        <w:r w:rsidRPr="008E6F59">
          <w:rPr>
            <w:rStyle w:val="StyleUnderline"/>
          </w:rPr>
          <w:t>Reuters</w:t>
        </w:r>
      </w:hyperlink>
      <w:r w:rsidRPr="008E6F59">
        <w:rPr>
          <w:rStyle w:val="StyleUnderline"/>
        </w:rPr>
        <w:t xml:space="preserve"> </w:t>
      </w:r>
      <w:r w:rsidRPr="008E6F59">
        <w:rPr>
          <w:rStyle w:val="StyleUnderline"/>
          <w:highlight w:val="yellow"/>
        </w:rPr>
        <w:t>approved of Trump’s work</w:t>
      </w:r>
      <w:r w:rsidRPr="008E6F59">
        <w:rPr>
          <w:rStyle w:val="StyleUnderline"/>
        </w:rPr>
        <w:t xml:space="preserve"> in office, with more than half (</w:t>
      </w:r>
      <w:r w:rsidRPr="008E6F59">
        <w:rPr>
          <w:rStyle w:val="StyleUnderline"/>
          <w:highlight w:val="yellow"/>
        </w:rPr>
        <w:t>58.1 percent) disapproving</w:t>
      </w:r>
      <w:r w:rsidRPr="008E6F59">
        <w:rPr>
          <w:rStyle w:val="StyleUnderline"/>
        </w:rPr>
        <w:t xml:space="preserve"> and 4.2 percent expressing “mixed feelings” in the five-day rolling poll.</w:t>
      </w:r>
      <w:r w:rsidRPr="008E6F59">
        <w:rPr>
          <w:color w:val="3C3C3C"/>
          <w:sz w:val="16"/>
          <w:szCs w:val="29"/>
        </w:rPr>
        <w:t xml:space="preserve"> Reuters’ latest results suggest that </w:t>
      </w:r>
      <w:r w:rsidRPr="008E6F59">
        <w:rPr>
          <w:rStyle w:val="StyleUnderline"/>
        </w:rPr>
        <w:t xml:space="preserve">those who had mixed feelings about Trump have instead moved into the disapproval category. </w:t>
      </w:r>
      <w:r w:rsidRPr="008E6F59">
        <w:rPr>
          <w:rStyle w:val="StyleUnderline"/>
          <w:highlight w:val="yellow"/>
        </w:rPr>
        <w:t>Earlier this week</w:t>
      </w:r>
      <w:r w:rsidRPr="008E6F59">
        <w:rPr>
          <w:rStyle w:val="StyleUnderline"/>
        </w:rPr>
        <w:t xml:space="preserve">, 8 percent of respondents garnered mixed feelings compared to a </w:t>
      </w:r>
      <w:r w:rsidRPr="008E6F59">
        <w:rPr>
          <w:rStyle w:val="StyleUnderline"/>
          <w:highlight w:val="yellow"/>
        </w:rPr>
        <w:t>55.7 percent disapproval</w:t>
      </w:r>
      <w:r w:rsidRPr="008E6F59">
        <w:rPr>
          <w:rStyle w:val="StyleUnderline"/>
        </w:rPr>
        <w:t xml:space="preserve"> rating </w:t>
      </w:r>
      <w:r w:rsidRPr="008E6F59">
        <w:rPr>
          <w:rStyle w:val="StyleUnderline"/>
          <w:highlight w:val="yellow"/>
        </w:rPr>
        <w:t>and</w:t>
      </w:r>
      <w:r w:rsidRPr="008E6F59">
        <w:rPr>
          <w:rStyle w:val="StyleUnderline"/>
        </w:rPr>
        <w:t xml:space="preserve"> a </w:t>
      </w:r>
      <w:r w:rsidRPr="008E6F59">
        <w:rPr>
          <w:rStyle w:val="StyleUnderline"/>
          <w:highlight w:val="yellow"/>
        </w:rPr>
        <w:t xml:space="preserve">36.3 percent approval. </w:t>
      </w:r>
      <w:r w:rsidRPr="008E6F59">
        <w:rPr>
          <w:rStyle w:val="Emphasis"/>
          <w:highlight w:val="yellow"/>
        </w:rPr>
        <w:t>The poll</w:t>
      </w:r>
      <w:r w:rsidRPr="008E6F59">
        <w:rPr>
          <w:rStyle w:val="Emphasis"/>
        </w:rPr>
        <w:t xml:space="preserve"> also </w:t>
      </w:r>
      <w:r w:rsidRPr="008E6F59">
        <w:rPr>
          <w:rStyle w:val="Emphasis"/>
          <w:highlight w:val="yellow"/>
        </w:rPr>
        <w:t>showed a recent steady decline of support</w:t>
      </w:r>
      <w:r w:rsidRPr="008E6F59">
        <w:rPr>
          <w:rStyle w:val="Emphasis"/>
        </w:rPr>
        <w:t xml:space="preserve"> from Republicans</w:t>
      </w:r>
      <w:r w:rsidRPr="008E6F59">
        <w:rPr>
          <w:color w:val="3C3C3C"/>
          <w:sz w:val="16"/>
          <w:szCs w:val="29"/>
        </w:rPr>
        <w:t xml:space="preserve">, who, despite Trump’s actions on social media and major legislative inaction, have been staunch supporters during the first six months of his presidency. </w:t>
      </w:r>
      <w:r w:rsidRPr="008E6F59">
        <w:rPr>
          <w:rStyle w:val="StyleUnderline"/>
        </w:rPr>
        <w:t xml:space="preserve">On July 15, the billionaire had a 79.9 percent approval rating from GOP members, with 17.3 percent disapproving and 2.7 percent registering mixed feelings. But over the next nine days, </w:t>
      </w:r>
      <w:r w:rsidRPr="008E6F59">
        <w:rPr>
          <w:rStyle w:val="Emphasis"/>
          <w:highlight w:val="yellow"/>
        </w:rPr>
        <w:t>Republican support dropped by 6 points</w:t>
      </w:r>
      <w:r w:rsidRPr="008E6F59">
        <w:rPr>
          <w:rStyle w:val="StyleUnderline"/>
        </w:rPr>
        <w:t xml:space="preserve"> to 73.9 percent approving, those who had mixed feelings now disapproved, and the disapproval rating rose to 23 percent. This represents a new low for Trump among Republicans, who previously registered a 74.3 percent approval during the week of May 14,</w:t>
      </w:r>
      <w:r w:rsidRPr="008E6F59">
        <w:rPr>
          <w:color w:val="3C3C3C"/>
          <w:sz w:val="16"/>
          <w:szCs w:val="29"/>
        </w:rPr>
        <w:t xml:space="preserve"> a controversy-laden time for Trump in the days following his abrupt dismissal of FBI director James </w:t>
      </w:r>
      <w:proofErr w:type="spellStart"/>
      <w:r w:rsidRPr="008E6F59">
        <w:rPr>
          <w:color w:val="3C3C3C"/>
          <w:sz w:val="16"/>
          <w:szCs w:val="29"/>
        </w:rPr>
        <w:t>Comey</w:t>
      </w:r>
      <w:proofErr w:type="spellEnd"/>
      <w:r w:rsidRPr="008E6F59">
        <w:rPr>
          <w:color w:val="3C3C3C"/>
          <w:sz w:val="16"/>
          <w:szCs w:val="29"/>
        </w:rPr>
        <w:t xml:space="preserve"> because of the Russia investigation. </w:t>
      </w:r>
      <w:r w:rsidRPr="008E6F59">
        <w:rPr>
          <w:rStyle w:val="StyleUnderline"/>
          <w:highlight w:val="yellow"/>
        </w:rPr>
        <w:t>The public prodding and poking of Sessions</w:t>
      </w:r>
      <w:r w:rsidRPr="008E6F59">
        <w:rPr>
          <w:rStyle w:val="StyleUnderline"/>
        </w:rPr>
        <w:t>—a popular hardline conservative and former Alabama senator with allies in Congress and among the GOP’s law-and-order base—</w:t>
      </w:r>
      <w:r w:rsidRPr="008E6F59">
        <w:rPr>
          <w:rStyle w:val="StyleUnderline"/>
          <w:highlight w:val="yellow"/>
        </w:rPr>
        <w:t>could be a reason for Trump’s decline within his own party.</w:t>
      </w:r>
      <w:r w:rsidRPr="008E6F59">
        <w:rPr>
          <w:rStyle w:val="StyleUnderline"/>
        </w:rPr>
        <w:t xml:space="preserve"> </w:t>
      </w:r>
      <w:r w:rsidRPr="008E6F59">
        <w:rPr>
          <w:color w:val="3C3C3C"/>
          <w:sz w:val="16"/>
          <w:szCs w:val="29"/>
        </w:rPr>
        <w:t xml:space="preserve">In a series of tweets this week, </w:t>
      </w:r>
      <w:r w:rsidRPr="008E6F59">
        <w:rPr>
          <w:rStyle w:val="StyleUnderline"/>
        </w:rPr>
        <w:t xml:space="preserve">Trump labeled Sessions “beleaguered” and asked why the attorney general hadn’t focused an investigation on Democrat Hillary Clinton’s email scandal. </w:t>
      </w:r>
      <w:r w:rsidRPr="008E6F59">
        <w:rPr>
          <w:rStyle w:val="StyleUnderline"/>
          <w:highlight w:val="yellow"/>
        </w:rPr>
        <w:t xml:space="preserve">Trump is said to be incensed by Sessions’ decision to recuse himself from any </w:t>
      </w:r>
      <w:r w:rsidRPr="008E6F59">
        <w:rPr>
          <w:rStyle w:val="StyleUnderline"/>
          <w:highlight w:val="yellow"/>
        </w:rPr>
        <w:lastRenderedPageBreak/>
        <w:t>probe into his campaign’s alleged collusion with the Russian government</w:t>
      </w:r>
      <w:r w:rsidRPr="008E6F59">
        <w:rPr>
          <w:rStyle w:val="StyleUnderline"/>
        </w:rPr>
        <w:t xml:space="preserve"> during last year’s election, which in turn led Trump’s No. 2, Deputy Attorney General Rod Rosenstein to appoint former FBI director Robert Mueller special counsel for the investigation.</w:t>
      </w:r>
    </w:p>
    <w:p w14:paraId="6688168C" w14:textId="77777777" w:rsidR="009C26EC" w:rsidRPr="008E6F59" w:rsidRDefault="009C26EC" w:rsidP="009C26EC">
      <w:pPr>
        <w:pStyle w:val="Heading4"/>
        <w:rPr>
          <w:rFonts w:cs="Times New Roman"/>
        </w:rPr>
      </w:pPr>
      <w:r w:rsidRPr="008E6F59">
        <w:rPr>
          <w:rFonts w:cs="Times New Roman"/>
        </w:rPr>
        <w:t xml:space="preserve">Trump base support low now – multiple polls conclude. </w:t>
      </w:r>
    </w:p>
    <w:p w14:paraId="0DD5E01D" w14:textId="77777777" w:rsidR="009C26EC" w:rsidRPr="008E6F59" w:rsidRDefault="009C26EC" w:rsidP="009C26EC">
      <w:r w:rsidRPr="008E6F59">
        <w:rPr>
          <w:rStyle w:val="Style13ptBold"/>
        </w:rPr>
        <w:t>Milligan 5/17</w:t>
      </w:r>
      <w:r w:rsidRPr="008E6F59">
        <w:t xml:space="preserve"> [Susan – senior writer; political and foreign affairs writer, “Trump Sees Softening Support Among His Base”, </w:t>
      </w:r>
      <w:r w:rsidRPr="008E6F59">
        <w:rPr>
          <w:i/>
        </w:rPr>
        <w:t xml:space="preserve">US News, </w:t>
      </w:r>
      <w:r w:rsidRPr="008E6F59">
        <w:t xml:space="preserve">May 17, 2017, </w:t>
      </w:r>
      <w:hyperlink r:id="rId45" w:history="1">
        <w:r w:rsidRPr="008E6F59">
          <w:rPr>
            <w:rStyle w:val="Hyperlink"/>
          </w:rPr>
          <w:t>https://www.usnews.com/news/articles/2017-05-17/donald-trump-sees-softening-support-among-his-base</w:t>
        </w:r>
      </w:hyperlink>
      <w:r w:rsidRPr="008E6F59">
        <w:t xml:space="preserve">] </w:t>
      </w:r>
    </w:p>
    <w:p w14:paraId="6103778C" w14:textId="77777777" w:rsidR="009C26EC" w:rsidRPr="008E6F59" w:rsidRDefault="009C26EC" w:rsidP="009C26EC">
      <w:r w:rsidRPr="008E6F59">
        <w:rPr>
          <w:rStyle w:val="Emphasis"/>
        </w:rPr>
        <w:t xml:space="preserve">President Donald </w:t>
      </w:r>
      <w:r w:rsidRPr="008E6F59">
        <w:rPr>
          <w:rStyle w:val="Emphasis"/>
          <w:highlight w:val="yellow"/>
        </w:rPr>
        <w:t>Trump</w:t>
      </w:r>
      <w:r w:rsidRPr="008E6F59">
        <w:rPr>
          <w:rStyle w:val="Emphasis"/>
        </w:rPr>
        <w:t xml:space="preserve"> is </w:t>
      </w:r>
      <w:r w:rsidRPr="008E6F59">
        <w:rPr>
          <w:rStyle w:val="Emphasis"/>
          <w:highlight w:val="yellow"/>
        </w:rPr>
        <w:t>starting to lose support among</w:t>
      </w:r>
      <w:r w:rsidRPr="008E6F59">
        <w:rPr>
          <w:rStyle w:val="Emphasis"/>
        </w:rPr>
        <w:t xml:space="preserve"> his </w:t>
      </w:r>
      <w:r w:rsidRPr="008E6F59">
        <w:rPr>
          <w:rStyle w:val="Emphasis"/>
          <w:highlight w:val="yellow"/>
        </w:rPr>
        <w:t>base</w:t>
      </w:r>
      <w:r w:rsidRPr="008E6F59">
        <w:t xml:space="preserve">, a new Politico/Morning Consult poll shows. The survey found that </w:t>
      </w:r>
      <w:r w:rsidRPr="008E6F59">
        <w:rPr>
          <w:rStyle w:val="StyleUnderline"/>
          <w:highlight w:val="yellow"/>
        </w:rPr>
        <w:t>Trump's approval rating</w:t>
      </w:r>
      <w:r w:rsidRPr="008E6F59">
        <w:rPr>
          <w:rStyle w:val="StyleUnderline"/>
        </w:rPr>
        <w:t xml:space="preserve"> has </w:t>
      </w:r>
      <w:r w:rsidRPr="008E6F59">
        <w:rPr>
          <w:rStyle w:val="StyleUnderline"/>
          <w:highlight w:val="yellow"/>
        </w:rPr>
        <w:t>dropped to 42 percent, down</w:t>
      </w:r>
      <w:r w:rsidRPr="008E6F59">
        <w:rPr>
          <w:rStyle w:val="StyleUnderline"/>
        </w:rPr>
        <w:t xml:space="preserve"> </w:t>
      </w:r>
      <w:r w:rsidRPr="008E6F59">
        <w:rPr>
          <w:rStyle w:val="StyleUnderline"/>
          <w:highlight w:val="yellow"/>
        </w:rPr>
        <w:t>9 points</w:t>
      </w:r>
      <w:r w:rsidRPr="008E6F59">
        <w:rPr>
          <w:rStyle w:val="StyleUnderline"/>
        </w:rPr>
        <w:t xml:space="preserve"> from where it sat in mid-April. It was taken </w:t>
      </w:r>
      <w:r w:rsidRPr="008E6F59">
        <w:rPr>
          <w:rStyle w:val="StyleUnderline"/>
          <w:highlight w:val="yellow"/>
        </w:rPr>
        <w:t>after Trump fired</w:t>
      </w:r>
      <w:r w:rsidRPr="008E6F59">
        <w:rPr>
          <w:rStyle w:val="StyleUnderline"/>
        </w:rPr>
        <w:t xml:space="preserve"> FBI Director James </w:t>
      </w:r>
      <w:proofErr w:type="spellStart"/>
      <w:r w:rsidRPr="008E6F59">
        <w:rPr>
          <w:rStyle w:val="StyleUnderline"/>
          <w:highlight w:val="yellow"/>
        </w:rPr>
        <w:t>Comey</w:t>
      </w:r>
      <w:proofErr w:type="spellEnd"/>
      <w:r w:rsidRPr="008E6F59">
        <w:rPr>
          <w:rStyle w:val="StyleUnderline"/>
        </w:rPr>
        <w:t xml:space="preserve"> but before reports that the president divulged classified information to the Russians and urged </w:t>
      </w:r>
      <w:proofErr w:type="spellStart"/>
      <w:r w:rsidRPr="008E6F59">
        <w:rPr>
          <w:rStyle w:val="StyleUnderline"/>
        </w:rPr>
        <w:t>Comey</w:t>
      </w:r>
      <w:proofErr w:type="spellEnd"/>
      <w:r w:rsidRPr="008E6F59">
        <w:rPr>
          <w:rStyle w:val="StyleUnderline"/>
        </w:rPr>
        <w:t xml:space="preserve"> to back off an investigation of former national security adviser Michael Flynn's connections to Russia.</w:t>
      </w:r>
      <w:r w:rsidRPr="008E6F59">
        <w:t xml:space="preserve"> Twice as many voters (</w:t>
      </w:r>
      <w:r w:rsidRPr="008E6F59">
        <w:rPr>
          <w:rStyle w:val="StyleUnderline"/>
        </w:rPr>
        <w:t>38 percent) "strongly disapprove" of the president as those (19 percent) who "strongly approve</w:t>
      </w:r>
      <w:r w:rsidRPr="008E6F59">
        <w:t xml:space="preserve">," the survey found. </w:t>
      </w:r>
      <w:r w:rsidRPr="008E6F59">
        <w:rPr>
          <w:rStyle w:val="Emphasis"/>
        </w:rPr>
        <w:t xml:space="preserve">But more significant among </w:t>
      </w:r>
      <w:r w:rsidRPr="008E6F59">
        <w:rPr>
          <w:rStyle w:val="Emphasis"/>
          <w:highlight w:val="yellow"/>
        </w:rPr>
        <w:t>the survey</w:t>
      </w:r>
      <w:r w:rsidRPr="008E6F59">
        <w:rPr>
          <w:rStyle w:val="Emphasis"/>
        </w:rPr>
        <w:t xml:space="preserve">'s </w:t>
      </w:r>
      <w:r w:rsidRPr="008E6F59">
        <w:rPr>
          <w:rStyle w:val="Emphasis"/>
          <w:highlight w:val="yellow"/>
        </w:rPr>
        <w:t>find</w:t>
      </w:r>
      <w:r w:rsidRPr="008E6F59">
        <w:rPr>
          <w:rStyle w:val="Emphasis"/>
        </w:rPr>
        <w:t>ing</w:t>
      </w:r>
      <w:r w:rsidRPr="008E6F59">
        <w:rPr>
          <w:rStyle w:val="Emphasis"/>
          <w:highlight w:val="yellow"/>
        </w:rPr>
        <w:t>s</w:t>
      </w:r>
      <w:r w:rsidRPr="008E6F59">
        <w:rPr>
          <w:rStyle w:val="Emphasis"/>
        </w:rPr>
        <w:t xml:space="preserve"> is the "</w:t>
      </w:r>
      <w:r w:rsidRPr="008E6F59">
        <w:rPr>
          <w:rStyle w:val="Emphasis"/>
          <w:highlight w:val="yellow"/>
        </w:rPr>
        <w:t>waning enthusiasm for Trump in his base</w:t>
      </w:r>
      <w:r w:rsidRPr="008E6F59">
        <w:rPr>
          <w:rStyle w:val="Emphasis"/>
        </w:rPr>
        <w:t>,"</w:t>
      </w:r>
      <w:r w:rsidRPr="008E6F59">
        <w:t xml:space="preserve"> Morning Consult Chief Research Officer Kyle </w:t>
      </w:r>
      <w:proofErr w:type="spellStart"/>
      <w:r w:rsidRPr="008E6F59">
        <w:t>Dropp</w:t>
      </w:r>
      <w:proofErr w:type="spellEnd"/>
      <w:r w:rsidRPr="008E6F59">
        <w:t xml:space="preserve"> said. According to </w:t>
      </w:r>
      <w:proofErr w:type="spellStart"/>
      <w:r w:rsidRPr="008E6F59">
        <w:t>Dropp</w:t>
      </w:r>
      <w:proofErr w:type="spellEnd"/>
      <w:r w:rsidRPr="008E6F59">
        <w:t xml:space="preserve">, </w:t>
      </w:r>
      <w:r w:rsidRPr="008E6F59">
        <w:rPr>
          <w:rStyle w:val="StyleUnderline"/>
        </w:rPr>
        <w:t xml:space="preserve">when the president took office, 56 percent of his voters strongly approved of his job performance, while that number now stands at 42 percent. The </w:t>
      </w:r>
      <w:r w:rsidRPr="008E6F59">
        <w:rPr>
          <w:rStyle w:val="StyleUnderline"/>
          <w:highlight w:val="yellow"/>
        </w:rPr>
        <w:t>declines align with polling</w:t>
      </w:r>
      <w:r w:rsidRPr="008E6F59">
        <w:rPr>
          <w:rStyle w:val="StyleUnderline"/>
        </w:rPr>
        <w:t xml:space="preserve"> released last week </w:t>
      </w:r>
      <w:r w:rsidRPr="008E6F59">
        <w:rPr>
          <w:rStyle w:val="StyleUnderline"/>
          <w:highlight w:val="yellow"/>
        </w:rPr>
        <w:t>by Quinnipiac University</w:t>
      </w:r>
      <w:r w:rsidRPr="008E6F59">
        <w:rPr>
          <w:rStyle w:val="StyleUnderline"/>
        </w:rPr>
        <w:t xml:space="preserve">, which found just 36 percent of Americans approved of the job Trump is doing while 38 percent disapproved. </w:t>
      </w:r>
      <w:r w:rsidRPr="008E6F59">
        <w:rPr>
          <w:rStyle w:val="Emphasis"/>
        </w:rPr>
        <w:t xml:space="preserve">That </w:t>
      </w:r>
      <w:r w:rsidRPr="008E6F59">
        <w:rPr>
          <w:rStyle w:val="Emphasis"/>
          <w:highlight w:val="yellow"/>
        </w:rPr>
        <w:t xml:space="preserve">survey did not cover </w:t>
      </w:r>
      <w:proofErr w:type="spellStart"/>
      <w:r w:rsidRPr="008E6F59">
        <w:rPr>
          <w:rStyle w:val="Emphasis"/>
          <w:highlight w:val="yellow"/>
        </w:rPr>
        <w:t>Comey</w:t>
      </w:r>
      <w:r w:rsidRPr="008E6F59">
        <w:rPr>
          <w:rStyle w:val="Emphasis"/>
        </w:rPr>
        <w:t>'s</w:t>
      </w:r>
      <w:proofErr w:type="spellEnd"/>
      <w:r w:rsidRPr="008E6F59">
        <w:rPr>
          <w:rStyle w:val="Emphasis"/>
        </w:rPr>
        <w:t xml:space="preserve"> firing </w:t>
      </w:r>
      <w:r w:rsidRPr="008E6F59">
        <w:rPr>
          <w:rStyle w:val="Emphasis"/>
          <w:highlight w:val="yellow"/>
        </w:rPr>
        <w:t>and</w:t>
      </w:r>
      <w:r w:rsidRPr="008E6F59">
        <w:rPr>
          <w:rStyle w:val="Emphasis"/>
        </w:rPr>
        <w:t xml:space="preserve"> also </w:t>
      </w:r>
      <w:r w:rsidRPr="008E6F59">
        <w:rPr>
          <w:rStyle w:val="Emphasis"/>
          <w:highlight w:val="yellow"/>
        </w:rPr>
        <w:t>found</w:t>
      </w:r>
      <w:r w:rsidRPr="008E6F59">
        <w:rPr>
          <w:rStyle w:val="Emphasis"/>
        </w:rPr>
        <w:t xml:space="preserve"> a </w:t>
      </w:r>
      <w:r w:rsidRPr="008E6F59">
        <w:rPr>
          <w:rStyle w:val="Emphasis"/>
          <w:highlight w:val="yellow"/>
        </w:rPr>
        <w:t>weakening</w:t>
      </w:r>
      <w:r w:rsidRPr="008E6F59">
        <w:rPr>
          <w:rStyle w:val="Emphasis"/>
        </w:rPr>
        <w:t xml:space="preserve"> of </w:t>
      </w:r>
      <w:r w:rsidRPr="008E6F59">
        <w:rPr>
          <w:rStyle w:val="Emphasis"/>
          <w:highlight w:val="yellow"/>
        </w:rPr>
        <w:t>support among groups important to the</w:t>
      </w:r>
      <w:r w:rsidRPr="008E6F59">
        <w:rPr>
          <w:rStyle w:val="Emphasis"/>
        </w:rPr>
        <w:t xml:space="preserve"> president's </w:t>
      </w:r>
      <w:r w:rsidRPr="008E6F59">
        <w:rPr>
          <w:rStyle w:val="Emphasis"/>
          <w:highlight w:val="yellow"/>
        </w:rPr>
        <w:t>base.</w:t>
      </w:r>
      <w:r w:rsidRPr="008E6F59">
        <w:t xml:space="preserve"> White voters with no college degree, for example, backed Trump by a narrow 47-46 percent margin, compared with a 57-38 percent spit in mid-April.</w:t>
      </w:r>
    </w:p>
    <w:p w14:paraId="5D0E2CD8" w14:textId="77777777" w:rsidR="009C26EC" w:rsidRPr="008E6F59" w:rsidRDefault="009C26EC" w:rsidP="009C26EC">
      <w:pPr>
        <w:pStyle w:val="Heading3"/>
        <w:rPr>
          <w:rFonts w:cs="Times New Roman"/>
        </w:rPr>
      </w:pPr>
      <w:r w:rsidRPr="008E6F59">
        <w:rPr>
          <w:rFonts w:cs="Times New Roman"/>
        </w:rPr>
        <w:lastRenderedPageBreak/>
        <w:t xml:space="preserve">Uniqueness---Thumper </w:t>
      </w:r>
    </w:p>
    <w:p w14:paraId="03DB4565" w14:textId="77777777" w:rsidR="009C26EC" w:rsidRPr="008E6F59" w:rsidRDefault="009C26EC" w:rsidP="009C26EC">
      <w:pPr>
        <w:pStyle w:val="Heading4"/>
        <w:rPr>
          <w:rFonts w:cs="Times New Roman"/>
        </w:rPr>
      </w:pPr>
      <w:r w:rsidRPr="008E6F59">
        <w:rPr>
          <w:rFonts w:cs="Times New Roman"/>
        </w:rPr>
        <w:t xml:space="preserve">Trump’s base is small and other issues thump – base support is not big enough to cause him to </w:t>
      </w:r>
      <w:proofErr w:type="spellStart"/>
      <w:r w:rsidRPr="008E6F59">
        <w:rPr>
          <w:rFonts w:cs="Times New Roman"/>
        </w:rPr>
        <w:t>lashout</w:t>
      </w:r>
      <w:proofErr w:type="spellEnd"/>
    </w:p>
    <w:p w14:paraId="0E01EEE3" w14:textId="77777777" w:rsidR="009C26EC" w:rsidRPr="008E6F59" w:rsidRDefault="009C26EC" w:rsidP="009C26EC">
      <w:r w:rsidRPr="008E6F59">
        <w:rPr>
          <w:rStyle w:val="Style13ptBold"/>
        </w:rPr>
        <w:t xml:space="preserve">Boehlert 17 – </w:t>
      </w:r>
      <w:r w:rsidRPr="008E6F59">
        <w:t xml:space="preserve">Eric Boehlert, Writer @ Media Matters, June 13, 2017 (“It’s time to puncture the media myth about Trump’s unwavering base,” </w:t>
      </w:r>
      <w:hyperlink r:id="rId46" w:history="1">
        <w:r w:rsidRPr="008E6F59">
          <w:rPr>
            <w:rStyle w:val="Hyperlink"/>
          </w:rPr>
          <w:t>https://www.mediamatters.org/blog/2017/06/13/it-s-time-puncture-media-myth-about-trump-s-unwavering-base/216886</w:t>
        </w:r>
      </w:hyperlink>
      <w:r w:rsidRPr="008E6F59">
        <w:t>, Accessed 07-29-2017, JD)</w:t>
      </w:r>
    </w:p>
    <w:p w14:paraId="7B3640F8" w14:textId="77777777" w:rsidR="009C26EC" w:rsidRPr="008E6F59" w:rsidRDefault="009C26EC" w:rsidP="009C26EC">
      <w:r w:rsidRPr="008E6F59">
        <w:t xml:space="preserve">While Trump definitely has a core group of followers who are ensconced in the president’s propaganda media bubble and will seemingly stick by his side no matter what he does, </w:t>
      </w:r>
      <w:r w:rsidRPr="008E6F59">
        <w:rPr>
          <w:rStyle w:val="StyleUnderline"/>
          <w:highlight w:val="yellow"/>
        </w:rPr>
        <w:t xml:space="preserve">the press </w:t>
      </w:r>
      <w:r w:rsidRPr="008E6F59">
        <w:rPr>
          <w:rStyle w:val="Emphasis"/>
          <w:highlight w:val="yellow"/>
        </w:rPr>
        <w:t>overstates the size and influence of that group</w:t>
      </w:r>
      <w:r w:rsidRPr="008E6F59">
        <w:rPr>
          <w:rStyle w:val="StyleUnderline"/>
          <w:highlight w:val="yellow"/>
        </w:rPr>
        <w:t xml:space="preserve"> of people</w:t>
      </w:r>
      <w:r w:rsidRPr="008E6F59">
        <w:rPr>
          <w:rStyle w:val="StyleUnderline"/>
        </w:rPr>
        <w:t>.</w:t>
      </w:r>
    </w:p>
    <w:p w14:paraId="6B67675F" w14:textId="77777777" w:rsidR="009C26EC" w:rsidRPr="008E6F59" w:rsidRDefault="009C26EC" w:rsidP="009C26EC">
      <w:pPr>
        <w:rPr>
          <w:rStyle w:val="Emphasis"/>
        </w:rPr>
      </w:pPr>
      <w:r w:rsidRPr="008E6F59">
        <w:t xml:space="preserve">In recent weeks, </w:t>
      </w:r>
      <w:r w:rsidRPr="008E6F59">
        <w:rPr>
          <w:rStyle w:val="StyleUnderline"/>
        </w:rPr>
        <w:t xml:space="preserve">some </w:t>
      </w:r>
      <w:r w:rsidRPr="008E6F59">
        <w:rPr>
          <w:rStyle w:val="StyleUnderline"/>
          <w:highlight w:val="yellow"/>
        </w:rPr>
        <w:t>cracks in Trump’s support</w:t>
      </w:r>
      <w:r w:rsidRPr="008E6F59">
        <w:rPr>
          <w:rStyle w:val="StyleUnderline"/>
        </w:rPr>
        <w:t xml:space="preserve"> have emerged </w:t>
      </w:r>
      <w:r w:rsidRPr="008E6F59">
        <w:rPr>
          <w:rStyle w:val="StyleUnderline"/>
          <w:highlight w:val="yellow"/>
        </w:rPr>
        <w:t>surrounding</w:t>
      </w:r>
      <w:r w:rsidRPr="008E6F59">
        <w:rPr>
          <w:rStyle w:val="StyleUnderline"/>
        </w:rPr>
        <w:t xml:space="preserve"> three crucial issues: </w:t>
      </w:r>
      <w:r w:rsidRPr="008E6F59">
        <w:rPr>
          <w:rStyle w:val="Emphasis"/>
          <w:highlight w:val="yellow"/>
        </w:rPr>
        <w:t>Russia, climate change, and health care.</w:t>
      </w:r>
    </w:p>
    <w:p w14:paraId="78F59C52" w14:textId="77777777" w:rsidR="009C26EC" w:rsidRPr="008E6F59" w:rsidRDefault="009C26EC" w:rsidP="009C26EC">
      <w:r w:rsidRPr="008E6F59">
        <w:t>To date, a handful of media </w:t>
      </w:r>
      <w:hyperlink r:id="rId47" w:history="1">
        <w:r w:rsidRPr="008E6F59">
          <w:rPr>
            <w:rStyle w:val="Hyperlink"/>
          </w:rPr>
          <w:t>commentators</w:t>
        </w:r>
      </w:hyperlink>
      <w:r w:rsidRPr="008E6F59">
        <w:t xml:space="preserve"> have noticed the trend. </w:t>
      </w:r>
      <w:r w:rsidRPr="008E6F59">
        <w:rPr>
          <w:rStyle w:val="StyleUnderline"/>
        </w:rPr>
        <w:t>But the myth of Trump’s all-obedient base, and the supposed political cover that grants him, really needs to be more broadly punctured.</w:t>
      </w:r>
    </w:p>
    <w:p w14:paraId="017AFCE4" w14:textId="77777777" w:rsidR="009C26EC" w:rsidRPr="008E6F59" w:rsidRDefault="009C26EC" w:rsidP="009C26EC">
      <w:pPr>
        <w:rPr>
          <w:rStyle w:val="Emphasis"/>
        </w:rPr>
      </w:pPr>
      <w:r w:rsidRPr="008E6F59">
        <w:t xml:space="preserve">For starters, </w:t>
      </w:r>
      <w:r w:rsidRPr="008E6F59">
        <w:rPr>
          <w:rStyle w:val="StyleUnderline"/>
          <w:highlight w:val="yellow"/>
        </w:rPr>
        <w:t xml:space="preserve">the Trump base just isn’t big enough to exert any defining clout, at least not to the extent all the hype would suggest. And </w:t>
      </w:r>
      <w:r w:rsidRPr="008E6F59">
        <w:rPr>
          <w:rStyle w:val="Emphasis"/>
          <w:highlight w:val="yellow"/>
        </w:rPr>
        <w:t>it’s certainly not big enough to ensure Trump’s political success.</w:t>
      </w:r>
    </w:p>
    <w:p w14:paraId="6644571F" w14:textId="77777777" w:rsidR="009C26EC" w:rsidRPr="008E6F59" w:rsidRDefault="009C26EC" w:rsidP="009C26EC">
      <w:r w:rsidRPr="008E6F59">
        <w:t>Just in terms of electoral math, “</w:t>
      </w:r>
      <w:r w:rsidRPr="008E6F59">
        <w:rPr>
          <w:rStyle w:val="StyleUnderline"/>
        </w:rPr>
        <w:t>Trump can hang on to most — if not all — of his base, and Democrats could still clean up in the midterm elections,”</w:t>
      </w:r>
      <w:r w:rsidRPr="008E6F59">
        <w:t xml:space="preserve"> Harry </w:t>
      </w:r>
      <w:proofErr w:type="spellStart"/>
      <w:r w:rsidRPr="008E6F59">
        <w:t>Enten</w:t>
      </w:r>
      <w:proofErr w:type="spellEnd"/>
      <w:r w:rsidRPr="008E6F59">
        <w:t xml:space="preserve"> recently </w:t>
      </w:r>
      <w:hyperlink r:id="rId48" w:history="1">
        <w:r w:rsidRPr="008E6F59">
          <w:rPr>
            <w:rStyle w:val="Hyperlink"/>
          </w:rPr>
          <w:t>argued</w:t>
        </w:r>
      </w:hyperlink>
      <w:r w:rsidRPr="008E6F59">
        <w:t xml:space="preserve"> at FiveThirtyEight. </w:t>
      </w:r>
      <w:proofErr w:type="spellStart"/>
      <w:r w:rsidRPr="008E6F59">
        <w:t>Enten</w:t>
      </w:r>
      <w:proofErr w:type="spellEnd"/>
      <w:r w:rsidRPr="008E6F59">
        <w:t xml:space="preserve"> noted that having lost the popular vote, Trump began his presidency with an unusually small base. As he explained:</w:t>
      </w:r>
    </w:p>
    <w:p w14:paraId="66CF251D" w14:textId="77777777" w:rsidR="009C26EC" w:rsidRPr="008E6F59" w:rsidRDefault="009C26EC" w:rsidP="009C26EC">
      <w:r w:rsidRPr="008E6F59">
        <w:rPr>
          <w:rStyle w:val="StyleUnderline"/>
        </w:rPr>
        <w:t xml:space="preserve">The GOP’s problem again comes back to Trump’s base being relatively small to begin with compared to the base support of past presidents. The latest poll from </w:t>
      </w:r>
      <w:proofErr w:type="spellStart"/>
      <w:r w:rsidRPr="008E6F59">
        <w:rPr>
          <w:rStyle w:val="StyleUnderline"/>
        </w:rPr>
        <w:t>YouGov</w:t>
      </w:r>
      <w:proofErr w:type="spellEnd"/>
      <w:r w:rsidRPr="008E6F59">
        <w:rPr>
          <w:rStyle w:val="StyleUnderline"/>
        </w:rPr>
        <w:t>, for example, shows 88 percent of respondents who said they voted for Trump approve of his job performance. But 88 percent of the 46 percent of 2016 voters who chose Trump is just 40 percent</w:t>
      </w:r>
      <w:r w:rsidRPr="008E6F59">
        <w:t xml:space="preserve">. Overall, the </w:t>
      </w:r>
      <w:proofErr w:type="spellStart"/>
      <w:r w:rsidRPr="008E6F59">
        <w:t>YouGov</w:t>
      </w:r>
      <w:proofErr w:type="spellEnd"/>
      <w:r w:rsidRPr="008E6F59">
        <w:t xml:space="preserve"> survey found </w:t>
      </w:r>
      <w:r w:rsidRPr="008E6F59">
        <w:rPr>
          <w:rStyle w:val="StyleUnderline"/>
        </w:rPr>
        <w:t>54 percent of registered voters disapprove of Trump so far</w:t>
      </w:r>
      <w:r w:rsidRPr="008E6F59">
        <w:t>. If every person who currently disapproves of Trump’s job performance voted against the Republican Party’s House candidates in 2018, Democrats would almost certainly take control of the chamber.</w:t>
      </w:r>
    </w:p>
    <w:p w14:paraId="33CFC192" w14:textId="77777777" w:rsidR="009C26EC" w:rsidRPr="008E6F59" w:rsidRDefault="009C26EC" w:rsidP="009C26EC">
      <w:r w:rsidRPr="008E6F59">
        <w:t>Not exactly a sweeping mandate.</w:t>
      </w:r>
    </w:p>
    <w:p w14:paraId="4441D76E" w14:textId="77777777" w:rsidR="009C26EC" w:rsidRPr="008E6F59" w:rsidRDefault="009C26EC" w:rsidP="009C26EC">
      <w:pPr>
        <w:rPr>
          <w:rStyle w:val="StyleUnderline"/>
        </w:rPr>
      </w:pPr>
      <w:r w:rsidRPr="008E6F59">
        <w:t xml:space="preserve">Meanwhile, FiveThirtyEight founder </w:t>
      </w:r>
      <w:r w:rsidRPr="008E6F59">
        <w:rPr>
          <w:rStyle w:val="StyleUnderline"/>
        </w:rPr>
        <w:t>Nate Silver </w:t>
      </w:r>
      <w:hyperlink r:id="rId49" w:history="1">
        <w:r w:rsidRPr="008E6F59">
          <w:rPr>
            <w:rStyle w:val="StyleUnderline"/>
          </w:rPr>
          <w:t>argued</w:t>
        </w:r>
      </w:hyperlink>
      <w:r w:rsidRPr="008E6F59">
        <w:rPr>
          <w:rStyle w:val="StyleUnderline"/>
        </w:rPr>
        <w:t> in a May piece that there has been “a considerable decline in the number of Americans who strongly approve of Trump, from a peak of around 30 percent in February to just 21 or 22 percent of the electorate now.”</w:t>
      </w:r>
    </w:p>
    <w:p w14:paraId="2CF26530" w14:textId="77777777" w:rsidR="009C26EC" w:rsidRPr="008E6F59" w:rsidRDefault="009C26EC" w:rsidP="009C26EC">
      <w:r w:rsidRPr="008E6F59">
        <w:t xml:space="preserve">And it’s not just a shift in the voters who strongly approve. </w:t>
      </w:r>
      <w:r w:rsidRPr="008E6F59">
        <w:rPr>
          <w:rStyle w:val="StyleUnderline"/>
          <w:highlight w:val="yellow"/>
        </w:rPr>
        <w:t xml:space="preserve">Look at </w:t>
      </w:r>
      <w:proofErr w:type="spellStart"/>
      <w:r w:rsidRPr="008E6F59">
        <w:rPr>
          <w:rStyle w:val="StyleUnderline"/>
          <w:highlight w:val="yellow"/>
        </w:rPr>
        <w:t>Ipsos</w:t>
      </w:r>
      <w:proofErr w:type="spellEnd"/>
      <w:r w:rsidRPr="008E6F59">
        <w:rPr>
          <w:rStyle w:val="StyleUnderline"/>
          <w:highlight w:val="yellow"/>
        </w:rPr>
        <w:t>/Reuters polling that has tracked Trump’s approval rating among Republican voters this year.</w:t>
      </w:r>
      <w:r w:rsidRPr="008E6F59">
        <w:rPr>
          <w:rStyle w:val="StyleUnderline"/>
        </w:rPr>
        <w:t xml:space="preserve"> Back in February, </w:t>
      </w:r>
      <w:r w:rsidRPr="008E6F59">
        <w:rPr>
          <w:rStyle w:val="StyleUnderline"/>
          <w:highlight w:val="yellow"/>
        </w:rPr>
        <w:t>the poll found that 85 percent of Republicans </w:t>
      </w:r>
      <w:hyperlink r:id="rId50" w:history="1">
        <w:r w:rsidRPr="008E6F59">
          <w:rPr>
            <w:rStyle w:val="StyleUnderline"/>
            <w:highlight w:val="yellow"/>
          </w:rPr>
          <w:t>supported</w:t>
        </w:r>
      </w:hyperlink>
      <w:r w:rsidRPr="008E6F59">
        <w:rPr>
          <w:rStyle w:val="StyleUnderline"/>
          <w:highlight w:val="yellow"/>
        </w:rPr>
        <w:t> Trump.</w:t>
      </w:r>
      <w:r w:rsidRPr="008E6F59">
        <w:rPr>
          <w:rStyle w:val="StyleUnderline"/>
        </w:rPr>
        <w:t xml:space="preserve"> Most recently, </w:t>
      </w:r>
      <w:r w:rsidRPr="008E6F59">
        <w:rPr>
          <w:rStyle w:val="Emphasis"/>
          <w:highlight w:val="yellow"/>
        </w:rPr>
        <w:t>that number </w:t>
      </w:r>
      <w:hyperlink r:id="rId51" w:history="1">
        <w:r w:rsidRPr="008E6F59">
          <w:rPr>
            <w:rStyle w:val="Emphasis"/>
            <w:highlight w:val="yellow"/>
          </w:rPr>
          <w:t>had dipped</w:t>
        </w:r>
      </w:hyperlink>
      <w:r w:rsidRPr="008E6F59">
        <w:rPr>
          <w:rStyle w:val="Emphasis"/>
          <w:highlight w:val="yellow"/>
        </w:rPr>
        <w:t> to 75 percent</w:t>
      </w:r>
      <w:r w:rsidRPr="008E6F59">
        <w:rPr>
          <w:rStyle w:val="StyleUnderline"/>
        </w:rPr>
        <w:t>.</w:t>
      </w:r>
      <w:r w:rsidRPr="008E6F59">
        <w:t xml:space="preserve">  </w:t>
      </w:r>
    </w:p>
    <w:p w14:paraId="6A20AE30" w14:textId="77777777" w:rsidR="009C26EC" w:rsidRPr="008E6F59" w:rsidRDefault="009C26EC" w:rsidP="009C26EC">
      <w:r w:rsidRPr="008E6F59">
        <w:t xml:space="preserve">For a base that’s advertised by the press as being impossible to move off its pro-Trump positions, note </w:t>
      </w:r>
      <w:r w:rsidRPr="008E6F59">
        <w:rPr>
          <w:rStyle w:val="StyleUnderline"/>
        </w:rPr>
        <w:t>that just </w:t>
      </w:r>
      <w:hyperlink r:id="rId52" w:history="1">
        <w:r w:rsidRPr="008E6F59">
          <w:rPr>
            <w:rStyle w:val="StyleUnderline"/>
          </w:rPr>
          <w:t>67 percent</w:t>
        </w:r>
      </w:hyperlink>
      <w:r w:rsidRPr="008E6F59">
        <w:rPr>
          <w:rStyle w:val="StyleUnderline"/>
        </w:rPr>
        <w:t> of Republicans support Trump’s decision to withdraw the United States from the Paris climate accord. And 31 percent of Republicans think “more needs to be done to address climate change,” while 49 percent are very or somewhat concerned about climate change, </w:t>
      </w:r>
      <w:hyperlink r:id="rId53" w:history="1">
        <w:r w:rsidRPr="008E6F59">
          <w:rPr>
            <w:rStyle w:val="Hyperlink"/>
          </w:rPr>
          <w:t>according</w:t>
        </w:r>
      </w:hyperlink>
      <w:r w:rsidRPr="008E6F59">
        <w:t> to a recent Quinnipiac poll.</w:t>
      </w:r>
    </w:p>
    <w:p w14:paraId="02C759C8" w14:textId="77777777" w:rsidR="009C26EC" w:rsidRPr="008E6F59" w:rsidRDefault="009C26EC" w:rsidP="009C26EC">
      <w:r w:rsidRPr="008E6F59">
        <w:t xml:space="preserve">Meanwhile, </w:t>
      </w:r>
      <w:r w:rsidRPr="008E6F59">
        <w:rPr>
          <w:rStyle w:val="StyleUnderline"/>
        </w:rPr>
        <w:t>35 percent are very or somewhat concerned about Trump’s relationship with Russia. Nearly the same percentage of Republicans think the alleged Russian interference in the 2016 election is a very important or somewhat important issue</w:t>
      </w:r>
      <w:r w:rsidRPr="008E6F59">
        <w:t xml:space="preserve">. A hefty </w:t>
      </w:r>
      <w:r w:rsidRPr="008E6F59">
        <w:rPr>
          <w:rStyle w:val="StyleUnderline"/>
        </w:rPr>
        <w:t>63 percent approve of the appointment of Robert Mueller</w:t>
      </w:r>
      <w:r w:rsidRPr="008E6F59">
        <w:t xml:space="preserve"> to investigate any possible coordination between President Trump's campaign and the Russian government, while </w:t>
      </w:r>
      <w:r w:rsidRPr="008E6F59">
        <w:rPr>
          <w:rStyle w:val="StyleUnderline"/>
        </w:rPr>
        <w:t>47 percent support an independent commission to investigate the same sprawling scandal</w:t>
      </w:r>
      <w:r w:rsidRPr="008E6F59">
        <w:t xml:space="preserve">. (All via </w:t>
      </w:r>
      <w:proofErr w:type="spellStart"/>
      <w:r w:rsidRPr="008E6F59">
        <w:t>Qunnipiac</w:t>
      </w:r>
      <w:proofErr w:type="spellEnd"/>
      <w:r w:rsidRPr="008E6F59">
        <w:t>.)</w:t>
      </w:r>
    </w:p>
    <w:p w14:paraId="34CC082D" w14:textId="77777777" w:rsidR="009C26EC" w:rsidRPr="008E6F59" w:rsidRDefault="009C26EC" w:rsidP="009C26EC">
      <w:pPr>
        <w:rPr>
          <w:rStyle w:val="StyleUnderline"/>
        </w:rPr>
      </w:pPr>
      <w:r w:rsidRPr="008E6F59">
        <w:lastRenderedPageBreak/>
        <w:t xml:space="preserve">As for health care, </w:t>
      </w:r>
      <w:r w:rsidRPr="008E6F59">
        <w:rPr>
          <w:rStyle w:val="StyleUnderline"/>
          <w:highlight w:val="yellow"/>
        </w:rPr>
        <w:t>only 42 percent of Republicans </w:t>
      </w:r>
      <w:hyperlink r:id="rId54" w:history="1">
        <w:r w:rsidRPr="008E6F59">
          <w:rPr>
            <w:rStyle w:val="StyleUnderline"/>
            <w:highlight w:val="yellow"/>
          </w:rPr>
          <w:t>approve</w:t>
        </w:r>
      </w:hyperlink>
      <w:r w:rsidRPr="008E6F59">
        <w:rPr>
          <w:rStyle w:val="StyleUnderline"/>
          <w:highlight w:val="yellow"/>
        </w:rPr>
        <w:t> of the Republicans' signature health care plan that was passed by the House and is now being reviewed by the Senate</w:t>
      </w:r>
      <w:r w:rsidRPr="008E6F59">
        <w:rPr>
          <w:rStyle w:val="StyleUnderline"/>
        </w:rPr>
        <w:t>, and just 49 percent support proposed federal funding cuts for Medicaid.</w:t>
      </w:r>
    </w:p>
    <w:p w14:paraId="12627ADF" w14:textId="77777777" w:rsidR="009C26EC" w:rsidRPr="008E6F59" w:rsidRDefault="009C26EC" w:rsidP="009C26EC">
      <w:pPr>
        <w:rPr>
          <w:rStyle w:val="StyleUnderline"/>
        </w:rPr>
      </w:pPr>
      <w:r w:rsidRPr="008E6F59">
        <w:t xml:space="preserve">That lack of Republican support is why, overall, </w:t>
      </w:r>
      <w:r w:rsidRPr="008E6F59">
        <w:rPr>
          <w:rStyle w:val="StyleUnderline"/>
          <w:highlight w:val="yellow"/>
        </w:rPr>
        <w:t>the Republican health care plan receives such abysmal ratings:</w:t>
      </w:r>
    </w:p>
    <w:p w14:paraId="6710834B" w14:textId="77777777" w:rsidR="009C26EC" w:rsidRPr="008E6F59" w:rsidRDefault="00D9219E" w:rsidP="009C26EC">
      <w:pPr>
        <w:rPr>
          <w:rStyle w:val="StyleUnderline"/>
        </w:rPr>
      </w:pPr>
      <w:hyperlink r:id="rId55" w:tooltip="View image on Twitter" w:history="1">
        <w:r w:rsidR="009C26EC" w:rsidRPr="008E6F59">
          <w:rPr>
            <w:rStyle w:val="StyleUnderline"/>
          </w:rPr>
          <w:br/>
        </w:r>
      </w:hyperlink>
      <w:r w:rsidR="009C26EC" w:rsidRPr="008E6F59">
        <w:rPr>
          <w:rStyle w:val="StyleUnderline"/>
        </w:rPr>
        <w:t>Elsewhere, </w:t>
      </w:r>
      <w:hyperlink r:id="rId56" w:history="1">
        <w:r w:rsidR="009C26EC" w:rsidRPr="008E6F59">
          <w:rPr>
            <w:rStyle w:val="StyleUnderline"/>
          </w:rPr>
          <w:t>a majority</w:t>
        </w:r>
      </w:hyperlink>
      <w:r w:rsidR="009C26EC" w:rsidRPr="008E6F59">
        <w:rPr>
          <w:rStyle w:val="StyleUnderline"/>
        </w:rPr>
        <w:t xml:space="preserve"> of GOP voters say Trump tweets too much. </w:t>
      </w:r>
      <w:r w:rsidR="009C26EC" w:rsidRPr="008E6F59">
        <w:rPr>
          <w:rStyle w:val="StyleUnderline"/>
          <w:highlight w:val="yellow"/>
        </w:rPr>
        <w:t>And </w:t>
      </w:r>
      <w:hyperlink r:id="rId57" w:history="1">
        <w:r w:rsidR="009C26EC" w:rsidRPr="008E6F59">
          <w:rPr>
            <w:rStyle w:val="StyleUnderline"/>
            <w:highlight w:val="yellow"/>
          </w:rPr>
          <w:t>nearly one-third</w:t>
        </w:r>
      </w:hyperlink>
      <w:r w:rsidR="009C26EC" w:rsidRPr="008E6F59">
        <w:rPr>
          <w:rStyle w:val="StyleUnderline"/>
          <w:highlight w:val="yellow"/>
        </w:rPr>
        <w:t> think it is inappropriate that Trump’s son-in-law, Jared Kushner, plays a significant role in the White House.</w:t>
      </w:r>
    </w:p>
    <w:p w14:paraId="7F89BC9E" w14:textId="77777777" w:rsidR="009C26EC" w:rsidRPr="008E6F59" w:rsidRDefault="009C26EC" w:rsidP="009C26EC">
      <w:r w:rsidRPr="008E6F59">
        <w:t>These are definitely not the numbers of a president who enjoys a political backstop of supporters who will buttress his every move indefinitely.</w:t>
      </w:r>
    </w:p>
    <w:p w14:paraId="6215FA93" w14:textId="77777777" w:rsidR="009C26EC" w:rsidRPr="008E6F59" w:rsidRDefault="009C26EC" w:rsidP="009C26EC">
      <w:pPr>
        <w:pStyle w:val="Heading3"/>
        <w:rPr>
          <w:rFonts w:cs="Times New Roman"/>
        </w:rPr>
      </w:pPr>
      <w:r w:rsidRPr="008E6F59">
        <w:rPr>
          <w:rFonts w:cs="Times New Roman"/>
        </w:rPr>
        <w:lastRenderedPageBreak/>
        <w:t>Uniqueness---Sessions Thumper</w:t>
      </w:r>
    </w:p>
    <w:p w14:paraId="003AB8F1" w14:textId="77777777" w:rsidR="009C26EC" w:rsidRPr="008E6F59" w:rsidRDefault="009C26EC" w:rsidP="009C26EC">
      <w:pPr>
        <w:pStyle w:val="Heading4"/>
        <w:rPr>
          <w:rFonts w:cs="Times New Roman"/>
        </w:rPr>
      </w:pPr>
      <w:r w:rsidRPr="008E6F59">
        <w:rPr>
          <w:rFonts w:cs="Times New Roman"/>
        </w:rPr>
        <w:t xml:space="preserve">Sessions thumps – the feud alienates Trump’s base – he represented Trump’s conservative policies. </w:t>
      </w:r>
    </w:p>
    <w:p w14:paraId="67D5995D" w14:textId="77777777" w:rsidR="009C26EC" w:rsidRPr="008E6F59" w:rsidRDefault="009C26EC" w:rsidP="009C26EC">
      <w:r w:rsidRPr="008E6F59">
        <w:rPr>
          <w:rStyle w:val="Style13ptBold"/>
        </w:rPr>
        <w:t>Garcia citing Krauthammer 7/26</w:t>
      </w:r>
      <w:r w:rsidRPr="008E6F59">
        <w:t xml:space="preserve"> [Carlos – author for The Blaze, Charles Krauthammer is an American syndicated columnist, author, political commentator, and non-practicing physician whose weekly column is syndicated to more than 400 publications worldwide, “Krauthammer: Trump will damage his presidency when he forces out Jeff Sessions”, </w:t>
      </w:r>
      <w:r w:rsidRPr="008E6F59">
        <w:rPr>
          <w:i/>
        </w:rPr>
        <w:t xml:space="preserve">The Blaze, </w:t>
      </w:r>
      <w:r w:rsidRPr="008E6F59">
        <w:t xml:space="preserve">July 26, 2017, </w:t>
      </w:r>
      <w:hyperlink r:id="rId58" w:history="1">
        <w:r w:rsidRPr="008E6F59">
          <w:rPr>
            <w:rStyle w:val="Hyperlink"/>
          </w:rPr>
          <w:t>http://www.theblaze.com/news/2017/07/26/krauthammer-trump-will-damage-his-presidency-when-he-forces-out-jeff-sessions/</w:t>
        </w:r>
      </w:hyperlink>
      <w:r w:rsidRPr="008E6F59">
        <w:t xml:space="preserve">] </w:t>
      </w:r>
    </w:p>
    <w:p w14:paraId="08697E40" w14:textId="77777777" w:rsidR="009C26EC" w:rsidRPr="008E6F59" w:rsidRDefault="009C26EC" w:rsidP="009C26EC">
      <w:r w:rsidRPr="008E6F59">
        <w:t xml:space="preserve">Conservative commentator Charles Krauthammer said Tuesday that Attorney General </w:t>
      </w:r>
      <w:r w:rsidRPr="008E6F59">
        <w:rPr>
          <w:rStyle w:val="Emphasis"/>
        </w:rPr>
        <w:t xml:space="preserve">Jeff </w:t>
      </w:r>
      <w:r w:rsidRPr="008E6F59">
        <w:rPr>
          <w:rStyle w:val="Emphasis"/>
          <w:highlight w:val="yellow"/>
        </w:rPr>
        <w:t>Sessions has become a “dead man walking</w:t>
      </w:r>
      <w:r w:rsidRPr="008E6F59">
        <w:t xml:space="preserve">,” but added that President Donald </w:t>
      </w:r>
      <w:r w:rsidRPr="008E6F59">
        <w:rPr>
          <w:rStyle w:val="Emphasis"/>
          <w:highlight w:val="yellow"/>
        </w:rPr>
        <w:t>Trump will only hurt his presidency when he gets rid of the embattled head of the Justice Department.</w:t>
      </w:r>
      <w:r w:rsidRPr="008E6F59">
        <w:rPr>
          <w:rStyle w:val="Emphasis"/>
        </w:rPr>
        <w:t xml:space="preserve"> </w:t>
      </w:r>
      <w:r w:rsidRPr="008E6F59">
        <w:t xml:space="preserve">“Look, I think the bottom line is that he wants him to resign,” Krauthammer told Fox News’ Martha </w:t>
      </w:r>
      <w:proofErr w:type="spellStart"/>
      <w:r w:rsidRPr="008E6F59">
        <w:t>MacCallum</w:t>
      </w:r>
      <w:proofErr w:type="spellEnd"/>
      <w:r w:rsidRPr="008E6F59">
        <w:t xml:space="preserve">. “On Friday, I said that Sessions was a ‘wounded man walking,’ last night on ‘Special Report,’ I said he was a ‘dangerously wounded man walking.’ Tonight, he’s a dead man walking. </w:t>
      </w:r>
      <w:r w:rsidRPr="008E6F59">
        <w:rPr>
          <w:rStyle w:val="StyleUnderline"/>
        </w:rPr>
        <w:t>“There is no way that a president can humiliate a Cabinet member — a strong supporter from the beginning — in the way that Trump has done, just piling it on and expect that this relationship is going to last,”</w:t>
      </w:r>
      <w:r w:rsidRPr="008E6F59">
        <w:t xml:space="preserve"> he said. “He’ll either be fired, or I mean, it could be that he’s decided that he’s </w:t>
      </w:r>
      <w:proofErr w:type="spellStart"/>
      <w:r w:rsidRPr="008E6F59">
        <w:t>gonna</w:t>
      </w:r>
      <w:proofErr w:type="spellEnd"/>
      <w:r w:rsidRPr="008E6F59">
        <w:t xml:space="preserve"> dig in his heels on some kind of resistance — he’ll stay in office no matter what,” he continued. “But this cannot last.” “So he’s </w:t>
      </w:r>
      <w:proofErr w:type="spellStart"/>
      <w:r w:rsidRPr="008E6F59">
        <w:t>gonna</w:t>
      </w:r>
      <w:proofErr w:type="spellEnd"/>
      <w:r w:rsidRPr="008E6F59">
        <w:t xml:space="preserve"> be gone. And I think … </w:t>
      </w:r>
      <w:r w:rsidRPr="008E6F59">
        <w:rPr>
          <w:rStyle w:val="Emphasis"/>
          <w:highlight w:val="yellow"/>
        </w:rPr>
        <w:t>the danger to Trump is</w:t>
      </w:r>
      <w:r w:rsidRPr="008E6F59">
        <w:rPr>
          <w:rStyle w:val="Emphasis"/>
        </w:rPr>
        <w:t xml:space="preserve"> that </w:t>
      </w:r>
      <w:r w:rsidRPr="008E6F59">
        <w:rPr>
          <w:rStyle w:val="Emphasis"/>
          <w:highlight w:val="yellow"/>
        </w:rPr>
        <w:t>Sessions represents the policy side</w:t>
      </w:r>
      <w:r w:rsidRPr="008E6F59">
        <w:rPr>
          <w:rStyle w:val="Emphasis"/>
        </w:rPr>
        <w:t>, the philosophical side</w:t>
      </w:r>
      <w:r w:rsidRPr="008E6F59">
        <w:rPr>
          <w:rStyle w:val="Emphasis"/>
          <w:highlight w:val="yellow"/>
        </w:rPr>
        <w:t>, the conservative side of what Trump represented</w:t>
      </w:r>
      <w:r w:rsidRPr="008E6F59">
        <w:t xml:space="preserve">,” Krauthammer explained, </w:t>
      </w:r>
      <w:r w:rsidRPr="008E6F59">
        <w:rPr>
          <w:rStyle w:val="Emphasis"/>
        </w:rPr>
        <w:t xml:space="preserve">“and he held a lot of that coalition, brought that to Trump. And </w:t>
      </w:r>
      <w:r w:rsidRPr="008E6F59">
        <w:rPr>
          <w:rStyle w:val="Emphasis"/>
          <w:highlight w:val="yellow"/>
        </w:rPr>
        <w:t>by getting rid of Sessions, he’s alienating</w:t>
      </w:r>
      <w:r w:rsidRPr="008E6F59">
        <w:rPr>
          <w:rStyle w:val="Emphasis"/>
        </w:rPr>
        <w:t xml:space="preserve"> many </w:t>
      </w:r>
      <w:r w:rsidRPr="008E6F59">
        <w:rPr>
          <w:rStyle w:val="Emphasis"/>
          <w:highlight w:val="yellow"/>
        </w:rPr>
        <w:t>conservatives</w:t>
      </w:r>
      <w:r w:rsidRPr="008E6F59">
        <w:rPr>
          <w:rStyle w:val="Emphasis"/>
        </w:rPr>
        <w:t xml:space="preserve"> as you indicated before. </w:t>
      </w:r>
      <w:r w:rsidRPr="008E6F59">
        <w:rPr>
          <w:rStyle w:val="Emphasis"/>
          <w:highlight w:val="yellow"/>
        </w:rPr>
        <w:t>There are some who are already complaining</w:t>
      </w:r>
      <w:r w:rsidRPr="008E6F59">
        <w:rPr>
          <w:rStyle w:val="Emphasis"/>
        </w:rPr>
        <w:t xml:space="preserve">, and </w:t>
      </w:r>
      <w:r w:rsidRPr="008E6F59">
        <w:rPr>
          <w:rStyle w:val="Emphasis"/>
          <w:highlight w:val="yellow"/>
        </w:rPr>
        <w:t>that could be dangerous for Trump because what sustains him is the power and the loyalty of his base.”</w:t>
      </w:r>
      <w:r w:rsidRPr="008E6F59">
        <w:rPr>
          <w:rStyle w:val="Emphasis"/>
        </w:rPr>
        <w:t xml:space="preserve"> </w:t>
      </w:r>
      <w:r w:rsidRPr="008E6F59">
        <w:rPr>
          <w:rStyle w:val="StyleUnderline"/>
        </w:rPr>
        <w:t xml:space="preserve">“You know when you look at President Trump,” </w:t>
      </w:r>
      <w:proofErr w:type="spellStart"/>
      <w:r w:rsidRPr="008E6F59">
        <w:rPr>
          <w:rStyle w:val="StyleUnderline"/>
        </w:rPr>
        <w:t>MacCallum</w:t>
      </w:r>
      <w:proofErr w:type="spellEnd"/>
      <w:r w:rsidRPr="008E6F59">
        <w:rPr>
          <w:rStyle w:val="StyleUnderline"/>
        </w:rPr>
        <w:t xml:space="preserve"> said, “it appears that who he really wants to get rid of is [special counsel] Robert Mueller, and sort of in the chain of people who lead to Mueller, and he blames Sessions for stepping aside and provoking that in the first place and certainly [former FBI Director James] </w:t>
      </w:r>
      <w:proofErr w:type="spellStart"/>
      <w:r w:rsidRPr="008E6F59">
        <w:rPr>
          <w:rStyle w:val="StyleUnderline"/>
        </w:rPr>
        <w:t>Comey</w:t>
      </w:r>
      <w:proofErr w:type="spellEnd"/>
      <w:r w:rsidRPr="008E6F59">
        <w:rPr>
          <w:rStyle w:val="StyleUnderline"/>
        </w:rPr>
        <w:t xml:space="preserve"> as well.” </w:t>
      </w:r>
      <w:r w:rsidRPr="008E6F59">
        <w:t xml:space="preserve">“If that’s the grand strategy,” Krauthammer replied, </w:t>
      </w:r>
      <w:r w:rsidRPr="008E6F59">
        <w:rPr>
          <w:rStyle w:val="Emphasis"/>
          <w:highlight w:val="yellow"/>
        </w:rPr>
        <w:t>“this is about as</w:t>
      </w:r>
      <w:r w:rsidRPr="008E6F59">
        <w:rPr>
          <w:rStyle w:val="Emphasis"/>
        </w:rPr>
        <w:t xml:space="preserve"> clumsy a way, a </w:t>
      </w:r>
      <w:r w:rsidRPr="008E6F59">
        <w:rPr>
          <w:rStyle w:val="Emphasis"/>
          <w:highlight w:val="yellow"/>
        </w:rPr>
        <w:t>self-destructive a way of executing that strategy as imaginable.</w:t>
      </w:r>
      <w:r w:rsidRPr="008E6F59">
        <w:rPr>
          <w:rStyle w:val="Emphasis"/>
        </w:rPr>
        <w:t xml:space="preserve"> And I think we will see that play out.”</w:t>
      </w:r>
    </w:p>
    <w:p w14:paraId="521D099B" w14:textId="77777777" w:rsidR="009C26EC" w:rsidRPr="008E6F59" w:rsidRDefault="009C26EC" w:rsidP="009C26EC"/>
    <w:p w14:paraId="3F066D87" w14:textId="77777777" w:rsidR="009C26EC" w:rsidRPr="008E6F59" w:rsidRDefault="009C26EC" w:rsidP="009C26EC">
      <w:pPr>
        <w:pStyle w:val="Heading4"/>
        <w:rPr>
          <w:rFonts w:cs="Times New Roman"/>
        </w:rPr>
      </w:pPr>
      <w:r w:rsidRPr="008E6F59">
        <w:rPr>
          <w:rFonts w:cs="Times New Roman"/>
        </w:rPr>
        <w:t xml:space="preserve">Sessions thumps – Trump’s base saw him to as the best way to implement immigration policies. </w:t>
      </w:r>
    </w:p>
    <w:p w14:paraId="74A4B54C" w14:textId="77777777" w:rsidR="009C26EC" w:rsidRPr="008E6F59" w:rsidRDefault="009C26EC" w:rsidP="009C26EC">
      <w:r w:rsidRPr="008E6F59">
        <w:rPr>
          <w:rStyle w:val="Style13ptBold"/>
        </w:rPr>
        <w:t>Rucker et al 7/25</w:t>
      </w:r>
      <w:r w:rsidRPr="008E6F59">
        <w:t xml:space="preserve"> [Philip Rucker is the White House Bureau Chief for The Washington Post, Devlin Barrett - writes about national security, homeland security and counterterrorism for The Post, Sari Horwitz covers the Justice Department and criminal justice issues nationwide for The Washington Post, “The standoff between Trump and Sessions escalates”, </w:t>
      </w:r>
      <w:r w:rsidRPr="008E6F59">
        <w:rPr>
          <w:i/>
        </w:rPr>
        <w:t xml:space="preserve">The Washington Post, </w:t>
      </w:r>
      <w:r w:rsidRPr="008E6F59">
        <w:t xml:space="preserve">July 25, 2017, </w:t>
      </w:r>
      <w:hyperlink r:id="rId59" w:history="1">
        <w:r w:rsidRPr="008E6F59">
          <w:rPr>
            <w:rStyle w:val="Hyperlink"/>
          </w:rPr>
          <w:t>https://www.washingtonpost.com/world/national-security/the-standoff-between-trump-and-sessions-escalates/2017/07/25/5a51f3fc-7172-11e7-8f39-eeb7d3a2d304_story.html?utm_term=.4e602043d5a8</w:t>
        </w:r>
      </w:hyperlink>
      <w:r w:rsidRPr="008E6F59">
        <w:t xml:space="preserve">] </w:t>
      </w:r>
    </w:p>
    <w:p w14:paraId="6DCC1BF8" w14:textId="77777777" w:rsidR="009C26EC" w:rsidRPr="008E6F59" w:rsidRDefault="009C26EC" w:rsidP="009C26EC">
      <w:pPr>
        <w:rPr>
          <w:rStyle w:val="StyleUnderline"/>
        </w:rPr>
      </w:pPr>
      <w:r w:rsidRPr="008E6F59">
        <w:t xml:space="preserve">On Tuesday, Republicans publicly rallied to </w:t>
      </w:r>
      <w:proofErr w:type="spellStart"/>
      <w:r w:rsidRPr="008E6F59">
        <w:t>Sessions’s</w:t>
      </w:r>
      <w:proofErr w:type="spellEnd"/>
      <w:r w:rsidRPr="008E6F59">
        <w:t xml:space="preserve"> defense. Sen. Orrin G. Hatch (R-Utah) said </w:t>
      </w:r>
      <w:r w:rsidRPr="008E6F59">
        <w:rPr>
          <w:rStyle w:val="StyleUnderline"/>
          <w:highlight w:val="yellow"/>
        </w:rPr>
        <w:t>Sessions “is among the most honorable men in government today</w:t>
      </w:r>
      <w:r w:rsidRPr="008E6F59">
        <w:rPr>
          <w:rStyle w:val="StyleUnderline"/>
        </w:rPr>
        <w:t xml:space="preserve"> … I have full confidence in Jeff’s ability to perform the duties of his office and, above all, uphold the rule of law.’’ </w:t>
      </w:r>
      <w:r w:rsidRPr="008E6F59">
        <w:t xml:space="preserve">And Breitbart, the conservative website, posted an article saying </w:t>
      </w:r>
      <w:r w:rsidRPr="008E6F59">
        <w:rPr>
          <w:rStyle w:val="Emphasis"/>
          <w:highlight w:val="yellow"/>
        </w:rPr>
        <w:t>the president’s public attack on Sessions</w:t>
      </w:r>
      <w:r w:rsidRPr="008E6F59">
        <w:rPr>
          <w:rStyle w:val="Emphasis"/>
        </w:rPr>
        <w:t xml:space="preserve"> “only </w:t>
      </w:r>
      <w:r w:rsidRPr="008E6F59">
        <w:rPr>
          <w:rStyle w:val="Emphasis"/>
          <w:highlight w:val="yellow"/>
        </w:rPr>
        <w:t>serves to</w:t>
      </w:r>
      <w:r w:rsidRPr="008E6F59">
        <w:rPr>
          <w:rStyle w:val="Emphasis"/>
        </w:rPr>
        <w:t xml:space="preserve"> </w:t>
      </w:r>
      <w:r w:rsidRPr="008E6F59">
        <w:rPr>
          <w:rStyle w:val="Emphasis"/>
          <w:highlight w:val="yellow"/>
        </w:rPr>
        <w:t>highlight Trump’s</w:t>
      </w:r>
      <w:r w:rsidRPr="008E6F59">
        <w:rPr>
          <w:rStyle w:val="Emphasis"/>
        </w:rPr>
        <w:t xml:space="preserve"> own </w:t>
      </w:r>
      <w:r w:rsidRPr="008E6F59">
        <w:rPr>
          <w:rStyle w:val="Emphasis"/>
          <w:highlight w:val="yellow"/>
        </w:rPr>
        <w:t>hypocrisy” and</w:t>
      </w:r>
      <w:r w:rsidRPr="008E6F59">
        <w:rPr>
          <w:rStyle w:val="Emphasis"/>
        </w:rPr>
        <w:t xml:space="preserve"> it warned that </w:t>
      </w:r>
      <w:r w:rsidRPr="008E6F59">
        <w:rPr>
          <w:rStyle w:val="Emphasis"/>
          <w:highlight w:val="yellow"/>
        </w:rPr>
        <w:t>the president’s stance could “fuel concerns from his base [which sees] Sessions as the best hope to fulfill Trump’s immigration policies.’’</w:t>
      </w:r>
      <w:r w:rsidRPr="008E6F59">
        <w:rPr>
          <w:rStyle w:val="Emphasis"/>
        </w:rPr>
        <w:t xml:space="preserve"> </w:t>
      </w:r>
      <w:r w:rsidRPr="008E6F59">
        <w:rPr>
          <w:rStyle w:val="StyleUnderline"/>
          <w:highlight w:val="yellow"/>
        </w:rPr>
        <w:t>Even among Democrats, Trump’s treatment of Sessions raised concerns.</w:t>
      </w:r>
      <w:r w:rsidRPr="008E6F59">
        <w:t xml:space="preserve"> Sen. Dianne Feinstein (Calif.), the ranking Democrat on the Senate Judiciary Committee, said, </w:t>
      </w:r>
      <w:r w:rsidRPr="008E6F59">
        <w:rPr>
          <w:rStyle w:val="StyleUnderline"/>
          <w:highlight w:val="yellow"/>
        </w:rPr>
        <w:t>“What’s happening is just terrible.</w:t>
      </w:r>
      <w:r w:rsidRPr="008E6F59">
        <w:rPr>
          <w:rStyle w:val="StyleUnderline"/>
        </w:rPr>
        <w:t xml:space="preserve"> The attorney general did the right thing. The attorney general was nothing but loyal to Donald Trump. He took an oath of office to represent the Constitution, the law and the people.’’</w:t>
      </w:r>
    </w:p>
    <w:p w14:paraId="4A59E092" w14:textId="77777777" w:rsidR="009C26EC" w:rsidRPr="008E6F59" w:rsidRDefault="009C26EC" w:rsidP="009C26EC">
      <w:pPr>
        <w:pStyle w:val="Heading3"/>
        <w:rPr>
          <w:rFonts w:cs="Times New Roman"/>
        </w:rPr>
      </w:pPr>
      <w:r w:rsidRPr="008E6F59">
        <w:rPr>
          <w:rFonts w:cs="Times New Roman"/>
        </w:rPr>
        <w:lastRenderedPageBreak/>
        <w:t xml:space="preserve">Uniqueness---Healthcare Thumper </w:t>
      </w:r>
    </w:p>
    <w:p w14:paraId="75091508" w14:textId="77777777" w:rsidR="009C26EC" w:rsidRPr="008E6F59" w:rsidRDefault="009C26EC" w:rsidP="009C26EC">
      <w:pPr>
        <w:pStyle w:val="Heading4"/>
        <w:rPr>
          <w:rFonts w:cs="Times New Roman"/>
        </w:rPr>
      </w:pPr>
      <w:r w:rsidRPr="008E6F59">
        <w:rPr>
          <w:rFonts w:cs="Times New Roman"/>
        </w:rPr>
        <w:t>Healthcare and the economy are key to Trump’s base fragility- not the plan</w:t>
      </w:r>
    </w:p>
    <w:p w14:paraId="7878C57F" w14:textId="77777777" w:rsidR="009C26EC" w:rsidRPr="008E6F59" w:rsidRDefault="009C26EC" w:rsidP="009C26EC">
      <w:proofErr w:type="spellStart"/>
      <w:r w:rsidRPr="008E6F59">
        <w:rPr>
          <w:rStyle w:val="Style13ptBold"/>
        </w:rPr>
        <w:t>Tankersley</w:t>
      </w:r>
      <w:proofErr w:type="spellEnd"/>
      <w:r w:rsidRPr="008E6F59">
        <w:rPr>
          <w:rStyle w:val="Style13ptBold"/>
        </w:rPr>
        <w:t xml:space="preserve"> &amp; </w:t>
      </w:r>
      <w:proofErr w:type="spellStart"/>
      <w:r w:rsidRPr="008E6F59">
        <w:rPr>
          <w:rStyle w:val="Style13ptBold"/>
        </w:rPr>
        <w:t>Guo</w:t>
      </w:r>
      <w:proofErr w:type="spellEnd"/>
      <w:r w:rsidRPr="008E6F59">
        <w:rPr>
          <w:rStyle w:val="Style13ptBold"/>
        </w:rPr>
        <w:t xml:space="preserve"> 17</w:t>
      </w:r>
      <w:r w:rsidRPr="008E6F59">
        <w:t xml:space="preserve"> – Jim </w:t>
      </w:r>
      <w:proofErr w:type="spellStart"/>
      <w:r w:rsidRPr="008E6F59">
        <w:t>Tankersley</w:t>
      </w:r>
      <w:proofErr w:type="spellEnd"/>
      <w:r w:rsidRPr="008E6F59">
        <w:t xml:space="preserve"> and Jeff </w:t>
      </w:r>
      <w:proofErr w:type="spellStart"/>
      <w:r w:rsidRPr="008E6F59">
        <w:t>Guo</w:t>
      </w:r>
      <w:proofErr w:type="spellEnd"/>
      <w:r w:rsidRPr="008E6F59">
        <w:t xml:space="preserve">, 7-14-2017 ("The Senate health care bill is getting dangerous for Donald Trump," </w:t>
      </w:r>
      <w:proofErr w:type="spellStart"/>
      <w:r w:rsidRPr="008E6F59">
        <w:t>Vox</w:t>
      </w:r>
      <w:proofErr w:type="spellEnd"/>
      <w:r w:rsidRPr="008E6F59">
        <w:t xml:space="preserve">, </w:t>
      </w:r>
      <w:hyperlink r:id="rId60" w:history="1">
        <w:r w:rsidRPr="008E6F59">
          <w:rPr>
            <w:rStyle w:val="Hyperlink"/>
          </w:rPr>
          <w:t>https://www.vox.com/policy-and-politics/2017/7/14/15971856/senate-health-care-bill-donald-trump-approval-medicaid</w:t>
        </w:r>
      </w:hyperlink>
      <w:r w:rsidRPr="008E6F59">
        <w:t xml:space="preserve"> ach, Accessed 07-26-2017, JD</w:t>
      </w:r>
    </w:p>
    <w:p w14:paraId="4C3D8110" w14:textId="77777777" w:rsidR="009C26EC" w:rsidRPr="008E6F59" w:rsidRDefault="009C26EC" w:rsidP="009C26EC">
      <w:r w:rsidRPr="008E6F59">
        <w:rPr>
          <w:b/>
          <w:highlight w:val="yellow"/>
          <w:u w:val="single"/>
        </w:rPr>
        <w:t xml:space="preserve">The health care worrywarts are the most fragile part of the Trump </w:t>
      </w:r>
      <w:proofErr w:type="gramStart"/>
      <w:r w:rsidRPr="008E6F59">
        <w:rPr>
          <w:b/>
          <w:highlight w:val="yellow"/>
          <w:u w:val="single"/>
        </w:rPr>
        <w:t>coalition</w:t>
      </w:r>
      <w:proofErr w:type="gramEnd"/>
      <w:r w:rsidRPr="008E6F59">
        <w:rPr>
          <w:b/>
          <w:highlight w:val="yellow"/>
          <w:u w:val="single"/>
        </w:rPr>
        <w:t xml:space="preserve"> It’s important to keep an eye on that 14 percent, because they seem to be crucial swing voters</w:t>
      </w:r>
      <w:r w:rsidRPr="008E6F59">
        <w:rPr>
          <w:highlight w:val="yellow"/>
        </w:rPr>
        <w:t>.</w:t>
      </w:r>
      <w:r w:rsidRPr="008E6F59">
        <w:t xml:space="preserve"> Only about half of them identify as conservative or right-leaning; 27 percent say they are independents, and 20 percent say they are left-leaning. </w:t>
      </w:r>
      <w:r w:rsidRPr="008E6F59">
        <w:rPr>
          <w:b/>
          <w:u w:val="single"/>
        </w:rPr>
        <w:t>O</w:t>
      </w:r>
      <w:r w:rsidRPr="008E6F59">
        <w:rPr>
          <w:b/>
          <w:highlight w:val="yellow"/>
          <w:u w:val="single"/>
        </w:rPr>
        <w:t>f all the different factions of Trump’s base, this group is the least loyal to the Republican Party.</w:t>
      </w:r>
      <w:r w:rsidRPr="008E6F59">
        <w:rPr>
          <w:highlight w:val="yellow"/>
        </w:rPr>
        <w:t xml:space="preserve"> </w:t>
      </w:r>
      <w:r w:rsidRPr="008E6F59">
        <w:rPr>
          <w:b/>
          <w:highlight w:val="yellow"/>
          <w:u w:val="single"/>
        </w:rPr>
        <w:t>This group is</w:t>
      </w:r>
      <w:r w:rsidRPr="008E6F59">
        <w:rPr>
          <w:b/>
          <w:u w:val="single"/>
        </w:rPr>
        <w:t xml:space="preserve"> more </w:t>
      </w:r>
      <w:r w:rsidRPr="008E6F59">
        <w:rPr>
          <w:b/>
          <w:highlight w:val="yellow"/>
          <w:u w:val="single"/>
        </w:rPr>
        <w:t>worried about the economy, and</w:t>
      </w:r>
      <w:r w:rsidRPr="008E6F59">
        <w:rPr>
          <w:b/>
          <w:u w:val="single"/>
        </w:rPr>
        <w:t xml:space="preserve"> they </w:t>
      </w:r>
      <w:r w:rsidRPr="008E6F59">
        <w:rPr>
          <w:b/>
          <w:highlight w:val="yellow"/>
          <w:u w:val="single"/>
        </w:rPr>
        <w:t>are skeptical that Trump will help them prosper</w:t>
      </w:r>
      <w:r w:rsidRPr="008E6F59">
        <w:t xml:space="preserve">. On the </w:t>
      </w:r>
      <w:proofErr w:type="spellStart"/>
      <w:r w:rsidRPr="008E6F59">
        <w:t>Vox</w:t>
      </w:r>
      <w:proofErr w:type="spellEnd"/>
      <w:r w:rsidRPr="008E6F59">
        <w:t>/</w:t>
      </w:r>
      <w:proofErr w:type="spellStart"/>
      <w:r w:rsidRPr="008E6F59">
        <w:t>SurveyMonkey</w:t>
      </w:r>
      <w:proofErr w:type="spellEnd"/>
      <w:r w:rsidRPr="008E6F59">
        <w:t xml:space="preserve"> index, Trump supporters overall rate the economy at 74, but Trump supporters who are skeptical of the Senate health care bill only rate the economy at 59. (People who disapprove of Trump, by comparison, average a 41.)</w:t>
      </w:r>
    </w:p>
    <w:p w14:paraId="6E8D1A40" w14:textId="77777777" w:rsidR="009C26EC" w:rsidRPr="008E6F59" w:rsidRDefault="009C26EC" w:rsidP="009C26EC">
      <w:pPr>
        <w:pStyle w:val="Heading3"/>
        <w:rPr>
          <w:rFonts w:cs="Times New Roman"/>
        </w:rPr>
      </w:pPr>
      <w:r w:rsidRPr="008E6F59">
        <w:rPr>
          <w:rFonts w:cs="Times New Roman"/>
        </w:rPr>
        <w:lastRenderedPageBreak/>
        <w:t xml:space="preserve">Uniqueness---Russia Thumper </w:t>
      </w:r>
    </w:p>
    <w:p w14:paraId="3635087B" w14:textId="77777777" w:rsidR="009C26EC" w:rsidRPr="008E6F59" w:rsidRDefault="009C26EC" w:rsidP="009C26EC">
      <w:pPr>
        <w:pStyle w:val="Heading4"/>
        <w:rPr>
          <w:rFonts w:cs="Times New Roman"/>
        </w:rPr>
      </w:pPr>
      <w:r w:rsidRPr="008E6F59">
        <w:rPr>
          <w:rFonts w:cs="Times New Roman"/>
        </w:rPr>
        <w:t>Russia thumps</w:t>
      </w:r>
    </w:p>
    <w:p w14:paraId="2B931AA5" w14:textId="77777777" w:rsidR="009C26EC" w:rsidRPr="008E6F59" w:rsidRDefault="009C26EC" w:rsidP="009C26EC">
      <w:r w:rsidRPr="008E6F59">
        <w:rPr>
          <w:rStyle w:val="Style13ptBold"/>
        </w:rPr>
        <w:t>Campbell 17</w:t>
      </w:r>
      <w:r w:rsidRPr="008E6F59">
        <w:t xml:space="preserve"> – Alexia Campbell, Policy reporter @ </w:t>
      </w:r>
      <w:proofErr w:type="spellStart"/>
      <w:r w:rsidRPr="008E6F59">
        <w:t>Vox</w:t>
      </w:r>
      <w:proofErr w:type="spellEnd"/>
      <w:r w:rsidRPr="008E6F59">
        <w:t xml:space="preserve">, June 20, 2017 (“The Russia investigation is eroding Trump’s support among Republican voters”, </w:t>
      </w:r>
      <w:hyperlink r:id="rId61" w:history="1">
        <w:r w:rsidRPr="008E6F59">
          <w:rPr>
            <w:rStyle w:val="Hyperlink"/>
          </w:rPr>
          <w:t>https://www.vox.com/policy-and-politics/2017/6/20/15836794/russia-investigation-republican-voters</w:t>
        </w:r>
      </w:hyperlink>
      <w:r w:rsidRPr="008E6F59">
        <w:t>, Accessed 07-26-2017, JD)</w:t>
      </w:r>
    </w:p>
    <w:p w14:paraId="4571FC1D" w14:textId="77777777" w:rsidR="009C26EC" w:rsidRPr="008E6F59" w:rsidRDefault="009C26EC" w:rsidP="009C26EC"/>
    <w:p w14:paraId="40E1CC03" w14:textId="77777777" w:rsidR="009C26EC" w:rsidRPr="008E6F59" w:rsidRDefault="009C26EC" w:rsidP="009C26EC">
      <w:r w:rsidRPr="008E6F59">
        <w:rPr>
          <w:rStyle w:val="StyleUnderline"/>
        </w:rPr>
        <w:t xml:space="preserve">President </w:t>
      </w:r>
      <w:r w:rsidRPr="008E6F59">
        <w:rPr>
          <w:rStyle w:val="StyleUnderline"/>
          <w:highlight w:val="yellow"/>
        </w:rPr>
        <w:t xml:space="preserve">Donald Trump’s approval rating has dropped to its lowest point since the inauguration, and support among his Republican base </w:t>
      </w:r>
      <w:r w:rsidRPr="008E6F59">
        <w:rPr>
          <w:rStyle w:val="Emphasis"/>
          <w:highlight w:val="yellow"/>
        </w:rPr>
        <w:t>appears to be slipping</w:t>
      </w:r>
      <w:r w:rsidRPr="008E6F59">
        <w:rPr>
          <w:rStyle w:val="StyleUnderline"/>
        </w:rPr>
        <w:t>.</w:t>
      </w:r>
      <w:r w:rsidRPr="008E6F59">
        <w:t xml:space="preserve"> In April, </w:t>
      </w:r>
      <w:r w:rsidRPr="008E6F59">
        <w:rPr>
          <w:rStyle w:val="StyleUnderline"/>
        </w:rPr>
        <w:t>43 percent of Americans polled approved of the president’s job performance. Now that number has dropped to 36 percent</w:t>
      </w:r>
      <w:r w:rsidRPr="008E6F59">
        <w:t>, according to </w:t>
      </w:r>
      <w:hyperlink r:id="rId62" w:history="1">
        <w:r w:rsidRPr="008E6F59">
          <w:rPr>
            <w:rStyle w:val="Hyperlink"/>
          </w:rPr>
          <w:t>the latest CBS News</w:t>
        </w:r>
      </w:hyperlink>
      <w:r w:rsidRPr="008E6F59">
        <w:t> poll.</w:t>
      </w:r>
    </w:p>
    <w:p w14:paraId="315C6303" w14:textId="77777777" w:rsidR="009C26EC" w:rsidRPr="008E6F59" w:rsidRDefault="009C26EC" w:rsidP="009C26EC">
      <w:pPr>
        <w:rPr>
          <w:rStyle w:val="StyleUnderline"/>
        </w:rPr>
      </w:pPr>
      <w:r w:rsidRPr="008E6F59">
        <w:rPr>
          <w:rStyle w:val="StyleUnderline"/>
        </w:rPr>
        <w:t>Disenchanted Republicans are partially responsible for that dip — a major sign that support from Republican voters is starting to erode.</w:t>
      </w:r>
      <w:r w:rsidRPr="008E6F59">
        <w:t xml:space="preserve"> During his first months in office, Trump appeared to do no wrong in the eyes of his core supporters, who have consistently given him high ratings despite </w:t>
      </w:r>
      <w:r w:rsidRPr="008E6F59">
        <w:rPr>
          <w:rStyle w:val="StyleUnderline"/>
          <w:highlight w:val="yellow"/>
        </w:rPr>
        <w:t>endless Russia-related scandals and lack of progress on his legislative agenda.</w:t>
      </w:r>
      <w:r w:rsidRPr="008E6F59">
        <w:rPr>
          <w:rStyle w:val="StyleUnderline"/>
        </w:rPr>
        <w:t xml:space="preserve"> </w:t>
      </w:r>
      <w:r w:rsidRPr="008E6F59">
        <w:rPr>
          <w:rStyle w:val="StyleUnderline"/>
          <w:highlight w:val="yellow"/>
        </w:rPr>
        <w:t>After his first 100 days in office</w:t>
      </w:r>
      <w:r w:rsidRPr="008E6F59">
        <w:rPr>
          <w:rStyle w:val="StyleUnderline"/>
        </w:rPr>
        <w:t xml:space="preserve">, 83 percent of Republicans polled still approved of Trump’s job performance. </w:t>
      </w:r>
      <w:r w:rsidRPr="008E6F59">
        <w:rPr>
          <w:rStyle w:val="StyleUnderline"/>
          <w:highlight w:val="yellow"/>
        </w:rPr>
        <w:t xml:space="preserve">That number </w:t>
      </w:r>
      <w:r w:rsidRPr="008E6F59">
        <w:rPr>
          <w:rStyle w:val="Emphasis"/>
          <w:highlight w:val="yellow"/>
        </w:rPr>
        <w:t>has now dropped to 72 percent</w:t>
      </w:r>
      <w:r w:rsidRPr="008E6F59">
        <w:rPr>
          <w:rStyle w:val="StyleUnderline"/>
          <w:highlight w:val="yellow"/>
        </w:rPr>
        <w:t>.</w:t>
      </w:r>
    </w:p>
    <w:p w14:paraId="404F2E5A" w14:textId="77777777" w:rsidR="009C26EC" w:rsidRPr="008E6F59" w:rsidRDefault="009C26EC" w:rsidP="009C26EC">
      <w:r w:rsidRPr="008E6F59">
        <w:rPr>
          <w:rStyle w:val="StyleUnderline"/>
          <w:highlight w:val="yellow"/>
        </w:rPr>
        <w:t xml:space="preserve">The president’s </w:t>
      </w:r>
      <w:r w:rsidRPr="008E6F59">
        <w:rPr>
          <w:rStyle w:val="Emphasis"/>
          <w:highlight w:val="yellow"/>
        </w:rPr>
        <w:t>handling of the Russia investigation</w:t>
      </w:r>
      <w:r w:rsidRPr="008E6F59">
        <w:rPr>
          <w:rStyle w:val="StyleUnderline"/>
          <w:highlight w:val="yellow"/>
        </w:rPr>
        <w:t xml:space="preserve"> seems to be most corrosive to his approval rating</w:t>
      </w:r>
      <w:r w:rsidRPr="008E6F59">
        <w:rPr>
          <w:rStyle w:val="StyleUnderline"/>
        </w:rPr>
        <w:t xml:space="preserve">, based on questions about how Trump is handling the economy, terrorism, and the Russia probe. </w:t>
      </w:r>
      <w:r w:rsidRPr="008E6F59">
        <w:rPr>
          <w:rStyle w:val="StyleUnderline"/>
          <w:highlight w:val="yellow"/>
        </w:rPr>
        <w:t>About 63 percent of Americans polled disapprove of how the president has handled the Justice Department’s investigation</w:t>
      </w:r>
      <w:r w:rsidRPr="008E6F59">
        <w:rPr>
          <w:rStyle w:val="StyleUnderline"/>
        </w:rPr>
        <w:t xml:space="preserve"> into potential ties between his campaign and the Russian government</w:t>
      </w:r>
      <w:r w:rsidRPr="008E6F59">
        <w:t xml:space="preserve"> — more so than almost anything else he has done as president. And news that Trump is </w:t>
      </w:r>
      <w:hyperlink r:id="rId63" w:history="1">
        <w:r w:rsidRPr="008E6F59">
          <w:rPr>
            <w:rStyle w:val="Hyperlink"/>
          </w:rPr>
          <w:t>now under investigation</w:t>
        </w:r>
      </w:hyperlink>
      <w:r w:rsidRPr="008E6F59">
        <w:t xml:space="preserve"> for possible obstruction of justice related to his firing of former FBI-Director James </w:t>
      </w:r>
      <w:proofErr w:type="spellStart"/>
      <w:r w:rsidRPr="008E6F59">
        <w:t>Comey</w:t>
      </w:r>
      <w:proofErr w:type="spellEnd"/>
      <w:r w:rsidRPr="008E6F59">
        <w:t xml:space="preserve"> probably didn’t help either.</w:t>
      </w:r>
    </w:p>
    <w:p w14:paraId="38B1F861" w14:textId="77777777" w:rsidR="009C26EC" w:rsidRPr="008E6F59" w:rsidRDefault="009C26EC" w:rsidP="009C26EC">
      <w:pPr>
        <w:pStyle w:val="Heading4"/>
        <w:rPr>
          <w:rFonts w:cs="Times New Roman"/>
        </w:rPr>
      </w:pPr>
      <w:r w:rsidRPr="008E6F59">
        <w:rPr>
          <w:rFonts w:cs="Times New Roman"/>
        </w:rPr>
        <w:t>Russia thumper</w:t>
      </w:r>
    </w:p>
    <w:p w14:paraId="1E92783B" w14:textId="77777777" w:rsidR="009C26EC" w:rsidRPr="008E6F59" w:rsidRDefault="009C26EC" w:rsidP="009C26EC">
      <w:r w:rsidRPr="008E6F59">
        <w:rPr>
          <w:rStyle w:val="Style13ptBold"/>
        </w:rPr>
        <w:t xml:space="preserve">De Pinto 17 – </w:t>
      </w:r>
      <w:r w:rsidRPr="008E6F59">
        <w:t xml:space="preserve">Jennifer de Pinto, News Journalist @ CBS, Fred Backus, </w:t>
      </w:r>
      <w:proofErr w:type="spellStart"/>
      <w:r w:rsidRPr="008E6F59">
        <w:t>Kabir</w:t>
      </w:r>
      <w:proofErr w:type="spellEnd"/>
      <w:r w:rsidRPr="008E6F59">
        <w:t xml:space="preserve"> Khanna and Anthony </w:t>
      </w:r>
      <w:proofErr w:type="spellStart"/>
      <w:r w:rsidRPr="008E6F59">
        <w:t>Salvanto</w:t>
      </w:r>
      <w:proofErr w:type="spellEnd"/>
      <w:r w:rsidRPr="008E6F59">
        <w:t xml:space="preserve">, June 20, 2017 (“Trump's handling of Russia investigations weighs on approval ratings,” </w:t>
      </w:r>
      <w:hyperlink r:id="rId64" w:history="1">
        <w:r w:rsidRPr="008E6F59">
          <w:rPr>
            <w:rStyle w:val="Hyperlink"/>
          </w:rPr>
          <w:t>http://www.cbsnews.com/news/trumps-handling-of-russia-investigations-weighs-on-approval-ratings/</w:t>
        </w:r>
      </w:hyperlink>
      <w:r w:rsidRPr="008E6F59">
        <w:t>, Accessed 07-20-2017, JD)</w:t>
      </w:r>
    </w:p>
    <w:p w14:paraId="741B44D9" w14:textId="77777777" w:rsidR="009C26EC" w:rsidRPr="008E6F59" w:rsidRDefault="009C26EC" w:rsidP="009C26EC">
      <w:r w:rsidRPr="008E6F59">
        <w:rPr>
          <w:rStyle w:val="StyleUnderline"/>
        </w:rPr>
        <w:t xml:space="preserve">President </w:t>
      </w:r>
      <w:r w:rsidRPr="008E6F59">
        <w:rPr>
          <w:rStyle w:val="StyleUnderline"/>
          <w:highlight w:val="yellow"/>
        </w:rPr>
        <w:t>Trump's job approval rating has dipped in recent weeks</w:t>
      </w:r>
      <w:r w:rsidRPr="008E6F59">
        <w:rPr>
          <w:rStyle w:val="StyleUnderline"/>
        </w:rPr>
        <w:t>, pushed down by negative reaction to his handling of the Russia investigations, an</w:t>
      </w:r>
      <w:r w:rsidRPr="008E6F59">
        <w:rPr>
          <w:rStyle w:val="StyleUnderline"/>
          <w:highlight w:val="yellow"/>
        </w:rPr>
        <w:t xml:space="preserve">d </w:t>
      </w:r>
      <w:r w:rsidRPr="008E6F59">
        <w:rPr>
          <w:rStyle w:val="Emphasis"/>
          <w:highlight w:val="yellow"/>
        </w:rPr>
        <w:t>he's seen some slippage among Republicans as well</w:t>
      </w:r>
      <w:r w:rsidRPr="008E6F59">
        <w:rPr>
          <w:highlight w:val="yellow"/>
        </w:rPr>
        <w:t>.</w:t>
      </w:r>
      <w:r w:rsidRPr="008E6F59">
        <w:t xml:space="preserve"> </w:t>
      </w:r>
      <w:r w:rsidRPr="008E6F59">
        <w:rPr>
          <w:rStyle w:val="StyleUnderline"/>
        </w:rPr>
        <w:t xml:space="preserve">A third of Americans say his approach to </w:t>
      </w:r>
      <w:r w:rsidRPr="008E6F59">
        <w:rPr>
          <w:rStyle w:val="StyleUnderline"/>
          <w:highlight w:val="yellow"/>
        </w:rPr>
        <w:t xml:space="preserve">the issue </w:t>
      </w:r>
      <w:r w:rsidRPr="008E6F59">
        <w:rPr>
          <w:rStyle w:val="Emphasis"/>
          <w:highlight w:val="yellow"/>
        </w:rPr>
        <w:t>has made their opinion of him worse</w:t>
      </w:r>
      <w:r w:rsidRPr="008E6F59">
        <w:rPr>
          <w:rStyle w:val="StyleUnderline"/>
        </w:rPr>
        <w:t>, and his handling of that matter gets lower marks than any of his others</w:t>
      </w:r>
      <w:r w:rsidRPr="008E6F59">
        <w:t xml:space="preserve">, like the economy or terrorism, for which he rates higher. Americans of all stripes do seem inclined to want to get to the bottom of things: most believe that the Special Counsel Mueller's investigation will be impartial, and that the president should not do anything to try to stop it -- a view that also runs across partisan lines. But divisions remain not only over what happened in the Russia matter, but whether it is serious or not. Most who approve of the President say it is not serious. Most Republicans feel the President is being criticized more than his predecessors and for some of them, that just makes them back the President even more. </w:t>
      </w:r>
      <w:r w:rsidRPr="008E6F59">
        <w:rPr>
          <w:rStyle w:val="StyleUnderline"/>
          <w:highlight w:val="yellow"/>
        </w:rPr>
        <w:t xml:space="preserve">Trump approval rating now lowest since he became president </w:t>
      </w:r>
      <w:proofErr w:type="gramStart"/>
      <w:r w:rsidRPr="008E6F59">
        <w:rPr>
          <w:rStyle w:val="StyleUnderline"/>
          <w:highlight w:val="yellow"/>
        </w:rPr>
        <w:t>At</w:t>
      </w:r>
      <w:proofErr w:type="gramEnd"/>
      <w:r w:rsidRPr="008E6F59">
        <w:rPr>
          <w:rStyle w:val="StyleUnderline"/>
          <w:highlight w:val="yellow"/>
        </w:rPr>
        <w:t xml:space="preserve"> 36 percent</w:t>
      </w:r>
      <w:r w:rsidRPr="008E6F59">
        <w:rPr>
          <w:rStyle w:val="StyleUnderline"/>
        </w:rPr>
        <w:t xml:space="preserve">, Mr. </w:t>
      </w:r>
      <w:r w:rsidRPr="008E6F59">
        <w:rPr>
          <w:rStyle w:val="StyleUnderline"/>
          <w:highlight w:val="yellow"/>
        </w:rPr>
        <w:t xml:space="preserve">Trump's approval rating is now his lowest in CBS News Polls </w:t>
      </w:r>
      <w:r w:rsidRPr="008E6F59">
        <w:rPr>
          <w:rStyle w:val="Emphasis"/>
          <w:highlight w:val="yellow"/>
        </w:rPr>
        <w:t>since becoming president</w:t>
      </w:r>
      <w:r w:rsidRPr="008E6F59">
        <w:rPr>
          <w:rStyle w:val="StyleUnderline"/>
          <w:highlight w:val="yellow"/>
        </w:rPr>
        <w:t>.</w:t>
      </w:r>
      <w:r w:rsidRPr="008E6F59">
        <w:rPr>
          <w:rStyle w:val="StyleUnderline"/>
        </w:rPr>
        <w:t xml:space="preserve"> Fifty-seven percent now disapprove. </w:t>
      </w:r>
      <w:r w:rsidRPr="008E6F59">
        <w:rPr>
          <w:rStyle w:val="StyleUnderline"/>
          <w:highlight w:val="yellow"/>
        </w:rPr>
        <w:t>The drop in the President's approval rating is partially due to ebbing support among Republicans.</w:t>
      </w:r>
      <w:r w:rsidRPr="008E6F59">
        <w:rPr>
          <w:rStyle w:val="StyleUnderline"/>
        </w:rPr>
        <w:t xml:space="preserve"> Seventy-two percent approve of the job Mr. Trump is doing, </w:t>
      </w:r>
      <w:r w:rsidRPr="008E6F59">
        <w:rPr>
          <w:rStyle w:val="Emphasis"/>
        </w:rPr>
        <w:t>a decline of eleven points since April</w:t>
      </w:r>
      <w:r w:rsidRPr="008E6F59">
        <w:rPr>
          <w:rStyle w:val="StyleUnderline"/>
        </w:rPr>
        <w:t xml:space="preserve">. </w:t>
      </w:r>
      <w:r w:rsidRPr="008E6F59">
        <w:t>Historically, a drop-off in support among a president's own party is not unusual at times. There were points in Barack Obama's presidency when his support among Democrats dipped to a similar level.</w:t>
      </w:r>
    </w:p>
    <w:p w14:paraId="552D3BBB" w14:textId="77777777" w:rsidR="009C26EC" w:rsidRPr="008E6F59" w:rsidRDefault="009C26EC" w:rsidP="009C26EC">
      <w:pPr>
        <w:pStyle w:val="Heading3"/>
        <w:ind w:left="720" w:firstLine="720"/>
        <w:rPr>
          <w:rFonts w:cs="Times New Roman"/>
        </w:rPr>
      </w:pPr>
      <w:r w:rsidRPr="008E6F59">
        <w:rPr>
          <w:rFonts w:cs="Times New Roman"/>
        </w:rPr>
        <w:lastRenderedPageBreak/>
        <w:t>Uniqueness---Base Support Resilient</w:t>
      </w:r>
    </w:p>
    <w:p w14:paraId="43595B5C" w14:textId="77777777" w:rsidR="009C26EC" w:rsidRPr="008E6F59" w:rsidRDefault="009C26EC" w:rsidP="009C26EC">
      <w:pPr>
        <w:pStyle w:val="Heading4"/>
        <w:rPr>
          <w:rFonts w:cs="Times New Roman"/>
        </w:rPr>
      </w:pPr>
      <w:r w:rsidRPr="008E6F59">
        <w:rPr>
          <w:rFonts w:cs="Times New Roman"/>
        </w:rPr>
        <w:t>Trump’s base will stick with him no matter what</w:t>
      </w:r>
    </w:p>
    <w:p w14:paraId="5612BDE0" w14:textId="77777777" w:rsidR="009C26EC" w:rsidRPr="008E6F59" w:rsidRDefault="009C26EC" w:rsidP="009C26EC">
      <w:r w:rsidRPr="008E6F59">
        <w:rPr>
          <w:rStyle w:val="Style13ptBold"/>
        </w:rPr>
        <w:t xml:space="preserve">Sinclair 7-13 </w:t>
      </w:r>
      <w:r w:rsidRPr="008E6F59">
        <w:t xml:space="preserve">– Harriet Sinclair, staff writer, 7-13-2017 ("The majority of Trump voters have the president's back no matter what happens, a new poll shows," Newsweek, </w:t>
      </w:r>
      <w:hyperlink r:id="rId65" w:history="1">
        <w:r w:rsidRPr="008E6F59">
          <w:rPr>
            <w:rStyle w:val="Hyperlink"/>
          </w:rPr>
          <w:t>http://www.newsweek.com/most-americans-think-trump-jrs-meeting-russian-lawyer-was-inappropriate-poll-636518</w:t>
        </w:r>
      </w:hyperlink>
      <w:r w:rsidRPr="008E6F59">
        <w:t>, Accessed 07-25-2017, JD)</w:t>
      </w:r>
    </w:p>
    <w:p w14:paraId="280B11F8" w14:textId="77777777" w:rsidR="009C26EC" w:rsidRPr="008E6F59" w:rsidRDefault="009C26EC" w:rsidP="009C26EC">
      <w:r w:rsidRPr="008E6F59">
        <w:t xml:space="preserve">Indeed, </w:t>
      </w:r>
      <w:r w:rsidRPr="008E6F59">
        <w:rPr>
          <w:b/>
          <w:u w:val="single"/>
        </w:rPr>
        <w:t xml:space="preserve">it is not the first time </w:t>
      </w:r>
      <w:r w:rsidRPr="008E6F59">
        <w:rPr>
          <w:b/>
          <w:highlight w:val="yellow"/>
          <w:u w:val="single"/>
        </w:rPr>
        <w:t>Donald Trump voters</w:t>
      </w:r>
      <w:r w:rsidRPr="008E6F59">
        <w:rPr>
          <w:b/>
          <w:u w:val="single"/>
        </w:rPr>
        <w:t xml:space="preserve"> have </w:t>
      </w:r>
      <w:r w:rsidRPr="008E6F59">
        <w:rPr>
          <w:b/>
          <w:highlight w:val="yellow"/>
          <w:u w:val="single"/>
        </w:rPr>
        <w:t>showed they are prepared to stick by the president no matter what</w:t>
      </w:r>
      <w:r w:rsidRPr="008E6F59">
        <w:t xml:space="preserve">. </w:t>
      </w:r>
      <w:r w:rsidRPr="008E6F59">
        <w:rPr>
          <w:b/>
          <w:u w:val="single"/>
        </w:rPr>
        <w:t>During the</w:t>
      </w:r>
      <w:r w:rsidRPr="008E6F59">
        <w:t xml:space="preserve"> Republican's election </w:t>
      </w:r>
      <w:proofErr w:type="spellStart"/>
      <w:r w:rsidRPr="008E6F59">
        <w:rPr>
          <w:b/>
          <w:u w:val="single"/>
        </w:rPr>
        <w:t>campiagn</w:t>
      </w:r>
      <w:proofErr w:type="spellEnd"/>
      <w:r w:rsidRPr="008E6F59">
        <w:rPr>
          <w:b/>
          <w:u w:val="single"/>
        </w:rPr>
        <w:t>,</w:t>
      </w:r>
      <w:r w:rsidRPr="008E6F59">
        <w:t xml:space="preserve"> following the leaking of a tape in which Donald Trump appeared to boast about assaulting women, </w:t>
      </w:r>
      <w:r w:rsidRPr="008E6F59">
        <w:rPr>
          <w:b/>
          <w:highlight w:val="yellow"/>
          <w:u w:val="single"/>
        </w:rPr>
        <w:t>three separate polls showed his supporters were not overly concerned by the tape</w:t>
      </w:r>
      <w:r w:rsidRPr="008E6F59">
        <w:rPr>
          <w:b/>
          <w:u w:val="single"/>
        </w:rPr>
        <w:t>.</w:t>
      </w:r>
      <w:r w:rsidRPr="008E6F59">
        <w:t xml:space="preserve"> A poll by Morning Consult for Politico showed Republicans weren't thrilled by the tape but that after Trump's apology video they continued backing their guy, with only 12 percent of Republican voters believing he should have stood down. </w:t>
      </w:r>
      <w:r w:rsidRPr="008E6F59">
        <w:rPr>
          <w:b/>
          <w:u w:val="single"/>
        </w:rPr>
        <w:t xml:space="preserve">And since taking office, </w:t>
      </w:r>
      <w:r w:rsidRPr="008E6F59">
        <w:rPr>
          <w:b/>
          <w:highlight w:val="yellow"/>
          <w:u w:val="single"/>
        </w:rPr>
        <w:t>some of Trump's more questionable actions, such as his dismissal of</w:t>
      </w:r>
      <w:r w:rsidRPr="008E6F59">
        <w:t xml:space="preserve"> then-FBI chief James </w:t>
      </w:r>
      <w:proofErr w:type="spellStart"/>
      <w:r w:rsidRPr="008E6F59">
        <w:rPr>
          <w:b/>
          <w:highlight w:val="yellow"/>
          <w:u w:val="single"/>
        </w:rPr>
        <w:t>Comey</w:t>
      </w:r>
      <w:proofErr w:type="spellEnd"/>
      <w:r w:rsidRPr="008E6F59">
        <w:rPr>
          <w:b/>
          <w:highlight w:val="yellow"/>
          <w:u w:val="single"/>
        </w:rPr>
        <w:t>, have not swayed his voter base</w:t>
      </w:r>
      <w:r w:rsidRPr="008E6F59">
        <w:t>, with an NBC News/Survey Monkey poll showing 79 percent of Republicans backed his decision.</w:t>
      </w:r>
    </w:p>
    <w:p w14:paraId="4BBD1788" w14:textId="77777777" w:rsidR="009C26EC" w:rsidRPr="008E6F59" w:rsidRDefault="009C26EC" w:rsidP="009C26EC">
      <w:pPr>
        <w:pStyle w:val="Heading4"/>
        <w:rPr>
          <w:rFonts w:cs="Times New Roman"/>
        </w:rPr>
      </w:pPr>
      <w:r w:rsidRPr="008E6F59">
        <w:rPr>
          <w:rFonts w:cs="Times New Roman"/>
        </w:rPr>
        <w:t xml:space="preserve">Base resilient – every time Trump loses supporters he gains others. </w:t>
      </w:r>
    </w:p>
    <w:p w14:paraId="303C9E57" w14:textId="77777777" w:rsidR="009C26EC" w:rsidRPr="008E6F59" w:rsidRDefault="009C26EC" w:rsidP="009C26EC">
      <w:r w:rsidRPr="008E6F59">
        <w:rPr>
          <w:rStyle w:val="Style13ptBold"/>
        </w:rPr>
        <w:t>Anderson 6/20</w:t>
      </w:r>
      <w:r w:rsidRPr="008E6F59">
        <w:t xml:space="preserve"> [Kristen </w:t>
      </w:r>
      <w:proofErr w:type="spellStart"/>
      <w:r w:rsidRPr="008E6F59">
        <w:t>Soltis</w:t>
      </w:r>
      <w:proofErr w:type="spellEnd"/>
      <w:r w:rsidRPr="008E6F59">
        <w:t xml:space="preserve"> Anderson is a columnist for The Washington Examiner and author of "The Selfie Vote.", “There's no such thing as 'Trump's base'”, </w:t>
      </w:r>
      <w:r w:rsidRPr="008E6F59">
        <w:rPr>
          <w:i/>
        </w:rPr>
        <w:t xml:space="preserve">Washington Examiner, </w:t>
      </w:r>
      <w:r w:rsidRPr="008E6F59">
        <w:t xml:space="preserve">June 20, 2017, </w:t>
      </w:r>
      <w:hyperlink r:id="rId66" w:history="1">
        <w:r w:rsidRPr="008E6F59">
          <w:rPr>
            <w:rStyle w:val="Hyperlink"/>
          </w:rPr>
          <w:t>http://www.washingtonexaminer.com/theres-no-such-thing-as-trumps-base/article/2626598</w:t>
        </w:r>
      </w:hyperlink>
      <w:r w:rsidRPr="008E6F59">
        <w:t xml:space="preserve">] </w:t>
      </w:r>
    </w:p>
    <w:p w14:paraId="20933298" w14:textId="77777777" w:rsidR="009C26EC" w:rsidRPr="008E6F59" w:rsidRDefault="009C26EC" w:rsidP="009C26EC">
      <w:pPr>
        <w:rPr>
          <w:sz w:val="28"/>
          <w:u w:val="single"/>
        </w:rPr>
      </w:pPr>
      <w:r w:rsidRPr="008E6F59">
        <w:rPr>
          <w:rStyle w:val="StyleUnderline"/>
          <w:highlight w:val="yellow"/>
        </w:rPr>
        <w:t>When Trump issued the order to bomb an airfield in Syria</w:t>
      </w:r>
      <w:r w:rsidRPr="008E6F59">
        <w:rPr>
          <w:rStyle w:val="StyleUnderline"/>
        </w:rPr>
        <w:t xml:space="preserve"> that had been the launching point for chemical weapons attacks, </w:t>
      </w:r>
      <w:r w:rsidRPr="008E6F59">
        <w:rPr>
          <w:rStyle w:val="StyleUnderline"/>
          <w:highlight w:val="yellow"/>
        </w:rPr>
        <w:t>some wondered: Would this alienate "</w:t>
      </w:r>
      <w:hyperlink r:id="rId67" w:tgtFrame="_blank" w:history="1">
        <w:r w:rsidRPr="008E6F59">
          <w:rPr>
            <w:rStyle w:val="StyleUnderline"/>
            <w:highlight w:val="yellow"/>
          </w:rPr>
          <w:t>the Bannon wing</w:t>
        </w:r>
      </w:hyperlink>
      <w:r w:rsidRPr="008E6F59">
        <w:rPr>
          <w:rStyle w:val="StyleUnderline"/>
          <w:highlight w:val="yellow"/>
        </w:rPr>
        <w:t>"? Trump's decision to pull out of</w:t>
      </w:r>
      <w:r w:rsidRPr="008E6F59">
        <w:rPr>
          <w:rStyle w:val="StyleUnderline"/>
        </w:rPr>
        <w:t xml:space="preserve"> the </w:t>
      </w:r>
      <w:r w:rsidRPr="008E6F59">
        <w:rPr>
          <w:rStyle w:val="StyleUnderline"/>
          <w:highlight w:val="yellow"/>
        </w:rPr>
        <w:t>Paris</w:t>
      </w:r>
      <w:r w:rsidRPr="008E6F59">
        <w:rPr>
          <w:rStyle w:val="StyleUnderline"/>
        </w:rPr>
        <w:t xml:space="preserve"> Accords: </w:t>
      </w:r>
      <w:r w:rsidRPr="008E6F59">
        <w:rPr>
          <w:rStyle w:val="StyleUnderline"/>
          <w:highlight w:val="yellow"/>
        </w:rPr>
        <w:t>Was it a blow to "</w:t>
      </w:r>
      <w:hyperlink r:id="rId68" w:tgtFrame="_blank" w:history="1">
        <w:r w:rsidRPr="008E6F59">
          <w:rPr>
            <w:rStyle w:val="StyleUnderline"/>
            <w:highlight w:val="yellow"/>
          </w:rPr>
          <w:t xml:space="preserve">the </w:t>
        </w:r>
        <w:proofErr w:type="spellStart"/>
        <w:r w:rsidRPr="008E6F59">
          <w:rPr>
            <w:rStyle w:val="StyleUnderline"/>
            <w:highlight w:val="yellow"/>
          </w:rPr>
          <w:t>Ivanka</w:t>
        </w:r>
        <w:proofErr w:type="spellEnd"/>
        <w:r w:rsidRPr="008E6F59">
          <w:rPr>
            <w:rStyle w:val="StyleUnderline"/>
            <w:highlight w:val="yellow"/>
          </w:rPr>
          <w:t xml:space="preserve"> wing</w:t>
        </w:r>
      </w:hyperlink>
      <w:r w:rsidRPr="008E6F59">
        <w:rPr>
          <w:rStyle w:val="StyleUnderline"/>
          <w:highlight w:val="yellow"/>
        </w:rPr>
        <w:t>"?</w:t>
      </w:r>
      <w:r w:rsidRPr="008E6F59">
        <w:rPr>
          <w:rStyle w:val="StyleUnderline"/>
        </w:rPr>
        <w:t xml:space="preserve"> </w:t>
      </w:r>
      <w:r w:rsidRPr="008E6F59">
        <w:t xml:space="preserve">And yet </w:t>
      </w:r>
      <w:r w:rsidRPr="008E6F59">
        <w:rPr>
          <w:rStyle w:val="Emphasis"/>
          <w:highlight w:val="yellow"/>
        </w:rPr>
        <w:t>after</w:t>
      </w:r>
      <w:r w:rsidRPr="008E6F59">
        <w:rPr>
          <w:rStyle w:val="Emphasis"/>
        </w:rPr>
        <w:t xml:space="preserve"> each of t</w:t>
      </w:r>
      <w:r w:rsidRPr="008E6F59">
        <w:rPr>
          <w:rStyle w:val="Emphasis"/>
          <w:highlight w:val="yellow"/>
        </w:rPr>
        <w:t>hese things, Trump's numbers don't move</w:t>
      </w:r>
      <w:r w:rsidRPr="008E6F59">
        <w:rPr>
          <w:rStyle w:val="Emphasis"/>
        </w:rPr>
        <w:t xml:space="preserve"> much.</w:t>
      </w:r>
      <w:r w:rsidRPr="008E6F59">
        <w:t xml:space="preserve"> </w:t>
      </w:r>
      <w:r w:rsidRPr="008E6F59">
        <w:rPr>
          <w:rStyle w:val="StyleUnderline"/>
        </w:rPr>
        <w:t xml:space="preserve">Bombing </w:t>
      </w:r>
      <w:r w:rsidRPr="008E6F59">
        <w:rPr>
          <w:rStyle w:val="StyleUnderline"/>
          <w:highlight w:val="yellow"/>
        </w:rPr>
        <w:t xml:space="preserve">Syria may have gotten Trump </w:t>
      </w:r>
      <w:hyperlink r:id="rId69" w:tgtFrame="_blank" w:history="1">
        <w:r w:rsidRPr="008E6F59">
          <w:rPr>
            <w:rStyle w:val="StyleUnderline"/>
            <w:highlight w:val="yellow"/>
          </w:rPr>
          <w:t>backlash from the alt-right</w:t>
        </w:r>
      </w:hyperlink>
      <w:r w:rsidRPr="008E6F59">
        <w:rPr>
          <w:rStyle w:val="StyleUnderline"/>
        </w:rPr>
        <w:t xml:space="preserve">, </w:t>
      </w:r>
      <w:r w:rsidRPr="008E6F59">
        <w:rPr>
          <w:rStyle w:val="StyleUnderline"/>
          <w:highlight w:val="yellow"/>
        </w:rPr>
        <w:t>but he continues to fight</w:t>
      </w:r>
      <w:r w:rsidRPr="008E6F59">
        <w:rPr>
          <w:rStyle w:val="StyleUnderline"/>
        </w:rPr>
        <w:t xml:space="preserve"> angrily on Twitter </w:t>
      </w:r>
      <w:r w:rsidRPr="008E6F59">
        <w:rPr>
          <w:rStyle w:val="StyleUnderline"/>
          <w:highlight w:val="yellow"/>
        </w:rPr>
        <w:t>for his travel ban. Pulling out of Paris</w:t>
      </w:r>
      <w:r w:rsidRPr="008E6F59">
        <w:rPr>
          <w:rStyle w:val="StyleUnderline"/>
        </w:rPr>
        <w:t xml:space="preserve"> Accords may have been </w:t>
      </w:r>
      <w:r w:rsidRPr="008E6F59">
        <w:rPr>
          <w:rStyle w:val="StyleUnderline"/>
          <w:highlight w:val="yellow"/>
        </w:rPr>
        <w:t>dismaying</w:t>
      </w:r>
      <w:r w:rsidRPr="008E6F59">
        <w:rPr>
          <w:rStyle w:val="StyleUnderline"/>
        </w:rPr>
        <w:t xml:space="preserve"> to some of the more moderate elements of Trump's coalition, </w:t>
      </w:r>
      <w:r w:rsidRPr="008E6F59">
        <w:rPr>
          <w:rStyle w:val="StyleUnderline"/>
          <w:highlight w:val="yellow"/>
        </w:rPr>
        <w:t>but</w:t>
      </w:r>
      <w:r w:rsidRPr="008E6F59">
        <w:rPr>
          <w:rStyle w:val="StyleUnderline"/>
        </w:rPr>
        <w:t xml:space="preserve"> hey, </w:t>
      </w:r>
      <w:r w:rsidRPr="008E6F59">
        <w:rPr>
          <w:rStyle w:val="StyleUnderline"/>
          <w:highlight w:val="yellow"/>
        </w:rPr>
        <w:t>there's still tax reform</w:t>
      </w:r>
      <w:r w:rsidRPr="008E6F59">
        <w:rPr>
          <w:rStyle w:val="StyleUnderline"/>
        </w:rPr>
        <w:t xml:space="preserve"> to be had.</w:t>
      </w:r>
      <w:r w:rsidRPr="008E6F59">
        <w:t xml:space="preserve"> </w:t>
      </w:r>
      <w:r w:rsidRPr="008E6F59">
        <w:rPr>
          <w:rStyle w:val="Emphasis"/>
          <w:highlight w:val="yellow"/>
        </w:rPr>
        <w:t>The things that frustrate one piece of</w:t>
      </w:r>
      <w:r w:rsidRPr="008E6F59">
        <w:rPr>
          <w:rStyle w:val="Emphasis"/>
        </w:rPr>
        <w:t xml:space="preserve"> </w:t>
      </w:r>
      <w:r w:rsidRPr="008E6F59">
        <w:rPr>
          <w:rStyle w:val="Emphasis"/>
          <w:highlight w:val="yellow"/>
        </w:rPr>
        <w:t>Trump's coalition</w:t>
      </w:r>
      <w:r w:rsidRPr="008E6F59">
        <w:rPr>
          <w:rStyle w:val="Emphasis"/>
        </w:rPr>
        <w:t xml:space="preserve"> often </w:t>
      </w:r>
      <w:r w:rsidRPr="008E6F59">
        <w:rPr>
          <w:rStyle w:val="Emphasis"/>
          <w:highlight w:val="yellow"/>
        </w:rPr>
        <w:t>endear him to</w:t>
      </w:r>
      <w:r w:rsidRPr="008E6F59">
        <w:rPr>
          <w:rStyle w:val="Emphasis"/>
        </w:rPr>
        <w:t xml:space="preserve"> or </w:t>
      </w:r>
      <w:r w:rsidRPr="008E6F59">
        <w:rPr>
          <w:rStyle w:val="Emphasis"/>
          <w:highlight w:val="yellow"/>
        </w:rPr>
        <w:t>embolden another wing</w:t>
      </w:r>
      <w:r w:rsidRPr="008E6F59">
        <w:rPr>
          <w:rStyle w:val="Emphasis"/>
        </w:rPr>
        <w:t xml:space="preserve"> of the coalition. If he hovers around 40 percent over the months, </w:t>
      </w:r>
      <w:r w:rsidRPr="008E6F59">
        <w:rPr>
          <w:rStyle w:val="Emphasis"/>
          <w:highlight w:val="yellow"/>
        </w:rPr>
        <w:t>it's not that he's holding his</w:t>
      </w:r>
      <w:r w:rsidRPr="008E6F59">
        <w:rPr>
          <w:rStyle w:val="Emphasis"/>
        </w:rPr>
        <w:t xml:space="preserve"> whole </w:t>
      </w:r>
      <w:r w:rsidRPr="008E6F59">
        <w:rPr>
          <w:rStyle w:val="Emphasis"/>
          <w:highlight w:val="yellow"/>
        </w:rPr>
        <w:t>base steady</w:t>
      </w:r>
      <w:r w:rsidRPr="008E6F59">
        <w:rPr>
          <w:rStyle w:val="Emphasis"/>
        </w:rPr>
        <w:t xml:space="preserve"> — it's because </w:t>
      </w:r>
      <w:r w:rsidRPr="008E6F59">
        <w:rPr>
          <w:rStyle w:val="Emphasis"/>
          <w:highlight w:val="yellow"/>
        </w:rPr>
        <w:t>he's losing a few supporters with each move but gaining a few more.</w:t>
      </w:r>
      <w:r w:rsidRPr="008E6F59">
        <w:rPr>
          <w:rStyle w:val="Emphasis"/>
        </w:rPr>
        <w:t xml:space="preserve"> There's </w:t>
      </w:r>
      <w:r w:rsidRPr="008E6F59">
        <w:rPr>
          <w:rStyle w:val="Emphasis"/>
          <w:highlight w:val="yellow"/>
        </w:rPr>
        <w:t>little he could do to please his whole base but</w:t>
      </w:r>
      <w:r w:rsidRPr="008E6F59">
        <w:rPr>
          <w:rStyle w:val="Emphasis"/>
        </w:rPr>
        <w:t xml:space="preserve"> also </w:t>
      </w:r>
      <w:r w:rsidRPr="008E6F59">
        <w:rPr>
          <w:rStyle w:val="Emphasis"/>
          <w:highlight w:val="yellow"/>
        </w:rPr>
        <w:t>little he could do to anger his whole base.</w:t>
      </w:r>
      <w:r w:rsidRPr="008E6F59">
        <w:rPr>
          <w:rStyle w:val="Emphasis"/>
        </w:rPr>
        <w:t xml:space="preserve"> </w:t>
      </w:r>
      <w:r w:rsidRPr="008E6F59">
        <w:rPr>
          <w:rStyle w:val="StyleUnderline"/>
        </w:rPr>
        <w:t xml:space="preserve">Of course, he needs to deliver. All the angry tweets in the world won't hold the coalition together if the various factions feel the president hasn't scored any wins for them as time goes on. But for the moment, next time you see the latest outrageous thing the president has tweeted and wonder "Will this be the thing that drives his voters away?" remember that "his </w:t>
      </w:r>
      <w:r w:rsidRPr="008E6F59">
        <w:rPr>
          <w:rStyle w:val="StyleUnderline"/>
          <w:highlight w:val="yellow"/>
        </w:rPr>
        <w:t>voters" are not all the same.</w:t>
      </w:r>
    </w:p>
    <w:p w14:paraId="4A08B388" w14:textId="77777777" w:rsidR="009C26EC" w:rsidRPr="008E6F59" w:rsidRDefault="009C26EC" w:rsidP="009C26EC">
      <w:pPr>
        <w:pStyle w:val="Heading4"/>
        <w:rPr>
          <w:rFonts w:cs="Times New Roman"/>
        </w:rPr>
      </w:pPr>
      <w:r w:rsidRPr="008E6F59">
        <w:rPr>
          <w:rFonts w:cs="Times New Roman"/>
        </w:rPr>
        <w:t xml:space="preserve">Base support resilient – his supporters have Stockholm Syndrome. </w:t>
      </w:r>
    </w:p>
    <w:p w14:paraId="4ADC38BB" w14:textId="77777777" w:rsidR="009C26EC" w:rsidRPr="008E6F59" w:rsidRDefault="009C26EC" w:rsidP="009C26EC">
      <w:r w:rsidRPr="008E6F59">
        <w:rPr>
          <w:rStyle w:val="Style13ptBold"/>
        </w:rPr>
        <w:t>Burnett 5/5</w:t>
      </w:r>
      <w:r w:rsidRPr="008E6F59">
        <w:t xml:space="preserve"> [Bob – contributor for Huffington post, retired Silicon Valley executive; best known as a founder of Cisco Systems. A lifelong progressive, Bob continues as a social and political activist. He writes a weekly column about national politics, “Explaining Trump’s Uninterrupted Base Support”, </w:t>
      </w:r>
      <w:r w:rsidRPr="008E6F59">
        <w:rPr>
          <w:i/>
        </w:rPr>
        <w:t xml:space="preserve">Huffington Post, </w:t>
      </w:r>
      <w:r w:rsidRPr="008E6F59">
        <w:t xml:space="preserve">May 5, 2017, </w:t>
      </w:r>
      <w:hyperlink r:id="rId70" w:history="1">
        <w:r w:rsidRPr="008E6F59">
          <w:rPr>
            <w:rStyle w:val="Hyperlink"/>
          </w:rPr>
          <w:t>http://www.huffingtonpost.com/entry/explaining-trumps-base-support_us_590c76f7e4b046ea176aea05</w:t>
        </w:r>
      </w:hyperlink>
      <w:r w:rsidRPr="008E6F59">
        <w:t xml:space="preserve">] </w:t>
      </w:r>
    </w:p>
    <w:p w14:paraId="7D792CFB" w14:textId="77777777" w:rsidR="009C26EC" w:rsidRPr="008E6F59" w:rsidRDefault="009C26EC" w:rsidP="009C26EC">
      <w:pPr>
        <w:rPr>
          <w:rStyle w:val="Emphasis"/>
        </w:rPr>
      </w:pPr>
      <w:r w:rsidRPr="008E6F59">
        <w:rPr>
          <w:rStyle w:val="Emphasis"/>
        </w:rPr>
        <w:t xml:space="preserve">Donald </w:t>
      </w:r>
      <w:r w:rsidRPr="008E6F59">
        <w:rPr>
          <w:rStyle w:val="Emphasis"/>
          <w:highlight w:val="yellow"/>
        </w:rPr>
        <w:t>Trump</w:t>
      </w:r>
      <w:r w:rsidRPr="008E6F59">
        <w:rPr>
          <w:rStyle w:val="Emphasis"/>
        </w:rPr>
        <w:t xml:space="preserve"> continues to be </w:t>
      </w:r>
      <w:r w:rsidRPr="008E6F59">
        <w:rPr>
          <w:rStyle w:val="Emphasis"/>
          <w:highlight w:val="yellow"/>
        </w:rPr>
        <w:t>unpopular with voters</w:t>
      </w:r>
      <w:r w:rsidRPr="008E6F59">
        <w:rPr>
          <w:rStyle w:val="Emphasis"/>
        </w:rPr>
        <w:t xml:space="preserve">, in general. </w:t>
      </w:r>
      <w:r w:rsidRPr="008E6F59">
        <w:rPr>
          <w:rStyle w:val="Emphasis"/>
          <w:highlight w:val="yellow"/>
        </w:rPr>
        <w:t>However, his base overwhelmingly supports him.</w:t>
      </w:r>
      <w:r w:rsidRPr="008E6F59">
        <w:rPr>
          <w:sz w:val="12"/>
        </w:rPr>
        <w:t xml:space="preserve"> Why? According to Five Thirty-Eight, 52 percent of Americans disapprove of the job Trump is doing while 42 percent approve of his performance. (A ten-point gap that has held steady for a month.) Nonetheless</w:t>
      </w:r>
      <w:r w:rsidRPr="008E6F59">
        <w:rPr>
          <w:rStyle w:val="StyleUnderline"/>
        </w:rPr>
        <w:t xml:space="preserve">, the latest Washington Post/ABC News poll finds a stark difference of opinion between Trump voters and everyone else: 94 percent of Trump voters approve of his performance, 92 percent of Clinton voters disapprove, and 62 percent of other or non-voters disapprove. </w:t>
      </w:r>
      <w:r w:rsidRPr="008E6F59">
        <w:rPr>
          <w:sz w:val="12"/>
        </w:rPr>
        <w:t xml:space="preserve">There are three explanations for the rabid support Trump gets from his base. </w:t>
      </w:r>
      <w:r w:rsidRPr="008E6F59">
        <w:rPr>
          <w:rStyle w:val="Emphasis"/>
          <w:highlight w:val="yellow"/>
        </w:rPr>
        <w:t>The first is political</w:t>
      </w:r>
      <w:r w:rsidRPr="008E6F59">
        <w:rPr>
          <w:sz w:val="12"/>
        </w:rPr>
        <w:t xml:space="preserve">, </w:t>
      </w:r>
      <w:r w:rsidRPr="008E6F59">
        <w:rPr>
          <w:rStyle w:val="StyleUnderline"/>
        </w:rPr>
        <w:t xml:space="preserve">the </w:t>
      </w:r>
      <w:r w:rsidRPr="008E6F59">
        <w:rPr>
          <w:rStyle w:val="StyleUnderline"/>
          <w:highlight w:val="yellow"/>
        </w:rPr>
        <w:t>Trump voters don’t have another choice; they don’t see any other politician they prefer to Trump.</w:t>
      </w:r>
      <w:r w:rsidRPr="008E6F59">
        <w:rPr>
          <w:rStyle w:val="StyleUnderline"/>
        </w:rPr>
        <w:t xml:space="preserve"> The Washington Post/ABC News </w:t>
      </w:r>
      <w:r w:rsidRPr="008E6F59">
        <w:rPr>
          <w:rStyle w:val="StyleUnderline"/>
          <w:highlight w:val="yellow"/>
        </w:rPr>
        <w:t>poll asked voters who were to blame for Trump’s lack of accomplishments</w:t>
      </w:r>
      <w:r w:rsidRPr="008E6F59">
        <w:rPr>
          <w:rStyle w:val="StyleUnderline"/>
        </w:rPr>
        <w:t xml:space="preserve"> in his first 100 days in office. Trump </w:t>
      </w:r>
      <w:r w:rsidRPr="008E6F59">
        <w:rPr>
          <w:rStyle w:val="StyleUnderline"/>
          <w:highlight w:val="yellow"/>
        </w:rPr>
        <w:t>voters felt this was due to</w:t>
      </w:r>
      <w:r w:rsidRPr="008E6F59">
        <w:rPr>
          <w:rStyle w:val="StyleUnderline"/>
        </w:rPr>
        <w:t xml:space="preserve"> the </w:t>
      </w:r>
      <w:r w:rsidRPr="008E6F59">
        <w:rPr>
          <w:rStyle w:val="StyleUnderline"/>
          <w:highlight w:val="yellow"/>
        </w:rPr>
        <w:t>obstruction of</w:t>
      </w:r>
      <w:r w:rsidRPr="008E6F59">
        <w:rPr>
          <w:rStyle w:val="StyleUnderline"/>
        </w:rPr>
        <w:t xml:space="preserve"> congressional </w:t>
      </w:r>
      <w:r w:rsidRPr="008E6F59">
        <w:rPr>
          <w:rStyle w:val="StyleUnderline"/>
          <w:highlight w:val="yellow"/>
        </w:rPr>
        <w:t>Democrats.</w:t>
      </w:r>
      <w:r w:rsidRPr="008E6F59">
        <w:rPr>
          <w:rStyle w:val="StyleUnderline"/>
        </w:rPr>
        <w:t xml:space="preserve"> </w:t>
      </w:r>
      <w:r w:rsidRPr="008E6F59">
        <w:rPr>
          <w:sz w:val="12"/>
        </w:rPr>
        <w:t xml:space="preserve">On the other hand, Clinton voters felt that the lack of accomplishments was Trump’s </w:t>
      </w:r>
      <w:r w:rsidRPr="008E6F59">
        <w:rPr>
          <w:sz w:val="12"/>
        </w:rPr>
        <w:lastRenderedPageBreak/>
        <w:t xml:space="preserve">fault. The typical </w:t>
      </w:r>
      <w:r w:rsidRPr="008E6F59">
        <w:rPr>
          <w:rStyle w:val="StyleUnderline"/>
        </w:rPr>
        <w:t xml:space="preserve">perspective of Trump voters is, </w:t>
      </w:r>
      <w:r w:rsidRPr="008E6F59">
        <w:rPr>
          <w:rStyle w:val="StyleUnderline"/>
          <w:highlight w:val="yellow"/>
        </w:rPr>
        <w:t>“Give him a chance to show what he can do.”</w:t>
      </w:r>
      <w:r w:rsidRPr="008E6F59">
        <w:rPr>
          <w:rStyle w:val="StyleUnderline"/>
        </w:rPr>
        <w:t xml:space="preserve"> Trump hasn’t repealed Obamacare or built the border wall or kept Muslims from entering the U.S., but these failures are dwarfed by what appears to be a strong economy. Trump claims to have created 500,000 jobs</w:t>
      </w:r>
      <w:r w:rsidRPr="008E6F59">
        <w:rPr>
          <w:sz w:val="12"/>
        </w:rPr>
        <w:t xml:space="preserve"> (but overall economic growth is a tepid .7 percent). From a political perspective, </w:t>
      </w:r>
      <w:r w:rsidRPr="008E6F59">
        <w:rPr>
          <w:rStyle w:val="Emphasis"/>
          <w:highlight w:val="yellow"/>
        </w:rPr>
        <w:t>Trump voters aren’t going to desert him until the economy stalls.</w:t>
      </w:r>
      <w:r w:rsidRPr="008E6F59">
        <w:rPr>
          <w:rStyle w:val="Emphasis"/>
        </w:rPr>
        <w:t xml:space="preserve"> </w:t>
      </w:r>
      <w:r w:rsidRPr="008E6F59">
        <w:rPr>
          <w:rStyle w:val="Emphasis"/>
          <w:highlight w:val="yellow"/>
        </w:rPr>
        <w:t>There’s also a sociological reason</w:t>
      </w:r>
      <w:r w:rsidRPr="008E6F59">
        <w:rPr>
          <w:rStyle w:val="Emphasis"/>
        </w:rPr>
        <w:t xml:space="preserve"> why </w:t>
      </w:r>
      <w:r w:rsidRPr="008E6F59">
        <w:rPr>
          <w:rStyle w:val="Emphasis"/>
          <w:highlight w:val="yellow"/>
        </w:rPr>
        <w:t>Trump voters are “standing by their man.”</w:t>
      </w:r>
      <w:r w:rsidRPr="008E6F59">
        <w:rPr>
          <w:sz w:val="12"/>
        </w:rPr>
        <w:t xml:space="preserve"> </w:t>
      </w:r>
      <w:r w:rsidRPr="008E6F59">
        <w:rPr>
          <w:rStyle w:val="StyleUnderline"/>
        </w:rPr>
        <w:t xml:space="preserve">Trump has fashioned a narrative where he is the most reliable source of information. </w:t>
      </w:r>
      <w:r w:rsidRPr="008E6F59">
        <w:rPr>
          <w:rStyle w:val="StyleUnderline"/>
          <w:highlight w:val="yellow"/>
        </w:rPr>
        <w:t>When Trump says</w:t>
      </w:r>
      <w:r w:rsidRPr="008E6F59">
        <w:rPr>
          <w:rStyle w:val="StyleUnderline"/>
        </w:rPr>
        <w:t xml:space="preserve"> things like, “</w:t>
      </w:r>
      <w:r w:rsidRPr="008E6F59">
        <w:rPr>
          <w:rStyle w:val="StyleUnderline"/>
          <w:highlight w:val="yellow"/>
        </w:rPr>
        <w:t>We’ve accomplished more in 100 days than any previous Administration,” it’s laughed at by the</w:t>
      </w:r>
      <w:r w:rsidRPr="008E6F59">
        <w:rPr>
          <w:rStyle w:val="StyleUnderline"/>
        </w:rPr>
        <w:t xml:space="preserve"> mainstream </w:t>
      </w:r>
      <w:r w:rsidRPr="008E6F59">
        <w:rPr>
          <w:rStyle w:val="StyleUnderline"/>
          <w:highlight w:val="yellow"/>
        </w:rPr>
        <w:t>media but</w:t>
      </w:r>
      <w:r w:rsidRPr="008E6F59">
        <w:rPr>
          <w:rStyle w:val="StyleUnderline"/>
        </w:rPr>
        <w:t xml:space="preserve"> </w:t>
      </w:r>
      <w:r w:rsidRPr="008E6F59">
        <w:rPr>
          <w:rStyle w:val="StyleUnderline"/>
          <w:highlight w:val="yellow"/>
        </w:rPr>
        <w:t>accepted as truth by Trump voters.</w:t>
      </w:r>
      <w:r w:rsidRPr="008E6F59">
        <w:rPr>
          <w:rStyle w:val="StyleUnderline"/>
        </w:rPr>
        <w:t xml:space="preserve"> </w:t>
      </w:r>
      <w:r w:rsidRPr="008E6F59">
        <w:rPr>
          <w:sz w:val="12"/>
        </w:rPr>
        <w:t xml:space="preserve">AP Trump voters buy this narrative because they identify with Trump and trust him; most of their associates share this sentiment. </w:t>
      </w:r>
      <w:r w:rsidRPr="008E6F59">
        <w:rPr>
          <w:rStyle w:val="StyleUnderline"/>
        </w:rPr>
        <w:t xml:space="preserve">Roughly one-third of Trump’s April 29 Harrisburg speech was spent attacking the press. “Media outlets like CNN and MSNBC are fake news... They’re incompetent, dishonest people, who, after [the] election had to apologize... the media deserves a very, very, big fat failing grade.” The next third of the speech was spent lauding Trump’s accomplishments: “For decades, our country has lived through the greatest jobs theft in the history of the world... [the media won’t report this because] they’re all part of a broken system that profited this global theft... We’ve delivered 100 days of action.” The final third of the speech was about the “threat” of illegal immigrants. the audience called out, “Build the wall!” and Trump promised he would. He said, “The last, very weak administration allowed thousands and thousands of gang members to cross our border and enter into our communities where they wreaked havoc on our citizens.” </w:t>
      </w:r>
      <w:r w:rsidRPr="008E6F59">
        <w:rPr>
          <w:rStyle w:val="Emphasis"/>
          <w:highlight w:val="yellow"/>
        </w:rPr>
        <w:t>Trump voters buy this narrative because they identify with Trump and trust him</w:t>
      </w:r>
      <w:r w:rsidRPr="008E6F59">
        <w:rPr>
          <w:sz w:val="12"/>
        </w:rPr>
        <w:t xml:space="preserve">; most of their associates share this sentiment. </w:t>
      </w:r>
      <w:r w:rsidRPr="008E6F59">
        <w:rPr>
          <w:rStyle w:val="Emphasis"/>
        </w:rPr>
        <w:t>Finally</w:t>
      </w:r>
      <w:r w:rsidRPr="008E6F59">
        <w:rPr>
          <w:rStyle w:val="Emphasis"/>
          <w:highlight w:val="yellow"/>
        </w:rPr>
        <w:t>, there’s a psychological reason</w:t>
      </w:r>
      <w:r w:rsidRPr="008E6F59">
        <w:rPr>
          <w:rStyle w:val="Emphasis"/>
        </w:rPr>
        <w:t xml:space="preserve"> why </w:t>
      </w:r>
      <w:r w:rsidRPr="008E6F59">
        <w:rPr>
          <w:rStyle w:val="Emphasis"/>
          <w:highlight w:val="yellow"/>
        </w:rPr>
        <w:t xml:space="preserve">Trump voters </w:t>
      </w:r>
      <w:r w:rsidRPr="008E6F59">
        <w:rPr>
          <w:rStyle w:val="Emphasis"/>
        </w:rPr>
        <w:t xml:space="preserve">continue to </w:t>
      </w:r>
      <w:r w:rsidRPr="008E6F59">
        <w:rPr>
          <w:rStyle w:val="Emphasis"/>
          <w:highlight w:val="yellow"/>
        </w:rPr>
        <w:t>support him:</w:t>
      </w:r>
      <w:r w:rsidRPr="008E6F59">
        <w:rPr>
          <w:sz w:val="12"/>
          <w:highlight w:val="yellow"/>
        </w:rPr>
        <w:t xml:space="preserve"> </w:t>
      </w:r>
      <w:r w:rsidRPr="008E6F59">
        <w:rPr>
          <w:rStyle w:val="StyleUnderline"/>
          <w:highlight w:val="yellow"/>
        </w:rPr>
        <w:t>they are trapped in an abusive “system.”</w:t>
      </w:r>
      <w:r w:rsidRPr="008E6F59">
        <w:rPr>
          <w:rStyle w:val="StyleUnderline"/>
        </w:rPr>
        <w:t xml:space="preserve"> These </w:t>
      </w:r>
      <w:r w:rsidRPr="008E6F59">
        <w:rPr>
          <w:rStyle w:val="StyleUnderline"/>
          <w:highlight w:val="yellow"/>
        </w:rPr>
        <w:t>voters</w:t>
      </w:r>
      <w:r w:rsidRPr="008E6F59">
        <w:rPr>
          <w:rStyle w:val="StyleUnderline"/>
        </w:rPr>
        <w:t xml:space="preserve"> may </w:t>
      </w:r>
      <w:r w:rsidRPr="008E6F59">
        <w:rPr>
          <w:rStyle w:val="StyleUnderline"/>
          <w:highlight w:val="yellow"/>
        </w:rPr>
        <w:t>suffer from</w:t>
      </w:r>
      <w:r w:rsidRPr="008E6F59">
        <w:rPr>
          <w:rStyle w:val="StyleUnderline"/>
        </w:rPr>
        <w:t xml:space="preserve"> a version of </w:t>
      </w:r>
      <w:r w:rsidRPr="008E6F59">
        <w:rPr>
          <w:rStyle w:val="StyleUnderline"/>
          <w:highlight w:val="yellow"/>
        </w:rPr>
        <w:t>Stockholm syndrome where prisoners “develop a psychological alliance with their captors as a survival strategy.”</w:t>
      </w:r>
      <w:r w:rsidRPr="008E6F59">
        <w:rPr>
          <w:rStyle w:val="StyleUnderline"/>
        </w:rPr>
        <w:t xml:space="preserve"> </w:t>
      </w:r>
      <w:r w:rsidRPr="008E6F59">
        <w:rPr>
          <w:sz w:val="12"/>
        </w:rPr>
        <w:t xml:space="preserve">After the election, many </w:t>
      </w:r>
      <w:r w:rsidRPr="008E6F59">
        <w:rPr>
          <w:rStyle w:val="StyleUnderline"/>
        </w:rPr>
        <w:t xml:space="preserve">polls noted that </w:t>
      </w:r>
      <w:r w:rsidRPr="008E6F59">
        <w:rPr>
          <w:rStyle w:val="StyleUnderline"/>
          <w:highlight w:val="yellow"/>
        </w:rPr>
        <w:t>Trump supporters voted for him because they believe it to be their last chance to save the country and</w:t>
      </w:r>
      <w:r w:rsidRPr="008E6F59">
        <w:rPr>
          <w:rStyle w:val="StyleUnderline"/>
        </w:rPr>
        <w:t xml:space="preserve"> to </w:t>
      </w:r>
      <w:r w:rsidRPr="008E6F59">
        <w:rPr>
          <w:rStyle w:val="StyleUnderline"/>
          <w:highlight w:val="yellow"/>
        </w:rPr>
        <w:t>regain power over their lives.</w:t>
      </w:r>
      <w:r w:rsidRPr="008E6F59">
        <w:rPr>
          <w:rStyle w:val="StyleUnderline"/>
        </w:rPr>
        <w:t xml:space="preserve"> </w:t>
      </w:r>
      <w:r w:rsidRPr="008E6F59">
        <w:rPr>
          <w:sz w:val="12"/>
        </w:rPr>
        <w:t>In her landmark study, “</w:t>
      </w:r>
      <w:hyperlink r:id="rId71" w:tgtFrame="_blank" w:history="1">
        <w:r w:rsidRPr="008E6F59">
          <w:rPr>
            <w:sz w:val="12"/>
          </w:rPr>
          <w:t>Strangers in their own Land</w:t>
        </w:r>
      </w:hyperlink>
      <w:r w:rsidRPr="008E6F59">
        <w:rPr>
          <w:sz w:val="12"/>
        </w:rPr>
        <w:t xml:space="preserve">,” sociologist Arlie </w:t>
      </w:r>
      <w:proofErr w:type="spellStart"/>
      <w:r w:rsidRPr="008E6F59">
        <w:rPr>
          <w:sz w:val="12"/>
        </w:rPr>
        <w:t>Hochschild</w:t>
      </w:r>
      <w:proofErr w:type="spellEnd"/>
      <w:r w:rsidRPr="008E6F59">
        <w:rPr>
          <w:sz w:val="12"/>
        </w:rPr>
        <w:t xml:space="preserve"> detailed the shared narrative, “deep story,” of many Trump voters: “You are standing in a long line leading up a hill... You are situated in the middle of this line, along with others who are also white, older, Christian, and predominantly male... Just over the brow of the hill is the American Dream, the goal of everyone waiting in line. Most in the back of the line are people of color... Look! You see people cutting in line ahead of you! You’re following the rules. They aren’t. As they cut in, it feels like you are being moved back... Who are they? Women, immigrants, refugees, public sector workers ― where will it end?” </w:t>
      </w:r>
      <w:proofErr w:type="spellStart"/>
      <w:r w:rsidRPr="008E6F59">
        <w:rPr>
          <w:sz w:val="12"/>
        </w:rPr>
        <w:t>Hochschild</w:t>
      </w:r>
      <w:proofErr w:type="spellEnd"/>
      <w:r w:rsidRPr="008E6F59">
        <w:rPr>
          <w:sz w:val="12"/>
        </w:rPr>
        <w:t xml:space="preserve"> explained, “</w:t>
      </w:r>
      <w:r w:rsidRPr="008E6F59">
        <w:rPr>
          <w:rStyle w:val="StyleUnderline"/>
        </w:rPr>
        <w:t xml:space="preserve">[Trump voters] felt that the deep story was their real story and that there was a false PC cover-up of that story... So it was with joyous belief that many heard a Donald Trump who seemed to be wildly, </w:t>
      </w:r>
      <w:proofErr w:type="spellStart"/>
      <w:r w:rsidRPr="008E6F59">
        <w:rPr>
          <w:rStyle w:val="StyleUnderline"/>
        </w:rPr>
        <w:t>omnipotently</w:t>
      </w:r>
      <w:proofErr w:type="spellEnd"/>
      <w:r w:rsidRPr="008E6F59">
        <w:rPr>
          <w:rStyle w:val="StyleUnderline"/>
        </w:rPr>
        <w:t xml:space="preserve">, magically free of all PC constraint.” Trump made them feel okay about themselves. </w:t>
      </w:r>
      <w:proofErr w:type="spellStart"/>
      <w:r w:rsidRPr="008E6F59">
        <w:rPr>
          <w:sz w:val="12"/>
        </w:rPr>
        <w:t>Hochschild</w:t>
      </w:r>
      <w:proofErr w:type="spellEnd"/>
      <w:r w:rsidRPr="008E6F59">
        <w:rPr>
          <w:sz w:val="12"/>
        </w:rPr>
        <w:t xml:space="preserve"> observed, “Underlying all these other bases of honor ― in work, region, state, family life, and church ― was pride in the self of the deep story... What seemed like a problem to liberals ― the fact that conservatives identify ‘up,’ with the 1 percent ― was actually a source of pride to the [Trump voters] I got to know.” </w:t>
      </w:r>
      <w:r w:rsidRPr="008E6F59">
        <w:rPr>
          <w:rStyle w:val="Emphasis"/>
        </w:rPr>
        <w:t xml:space="preserve">Trump </w:t>
      </w:r>
      <w:r w:rsidRPr="008E6F59">
        <w:rPr>
          <w:rStyle w:val="Emphasis"/>
          <w:highlight w:val="yellow"/>
        </w:rPr>
        <w:t>voters admire Donald.</w:t>
      </w:r>
    </w:p>
    <w:p w14:paraId="2CBF8B3A" w14:textId="77777777" w:rsidR="009C26EC" w:rsidRPr="008E6F59" w:rsidRDefault="009C26EC" w:rsidP="009C26EC">
      <w:pPr>
        <w:pStyle w:val="Heading4"/>
        <w:rPr>
          <w:rFonts w:cs="Times New Roman"/>
        </w:rPr>
      </w:pPr>
      <w:r w:rsidRPr="008E6F59">
        <w:rPr>
          <w:rFonts w:cs="Times New Roman"/>
        </w:rPr>
        <w:t>Base support is resilient</w:t>
      </w:r>
    </w:p>
    <w:p w14:paraId="4B4CF53B" w14:textId="77777777" w:rsidR="009C26EC" w:rsidRPr="008E6F59" w:rsidRDefault="009C26EC" w:rsidP="009C26EC">
      <w:proofErr w:type="spellStart"/>
      <w:r w:rsidRPr="008E6F59">
        <w:rPr>
          <w:rStyle w:val="Style13ptBold"/>
        </w:rPr>
        <w:t>Radel</w:t>
      </w:r>
      <w:proofErr w:type="spellEnd"/>
      <w:r w:rsidRPr="008E6F59">
        <w:rPr>
          <w:rStyle w:val="Style13ptBold"/>
        </w:rPr>
        <w:t xml:space="preserve"> 3-23 –</w:t>
      </w:r>
      <w:r w:rsidRPr="008E6F59">
        <w:t xml:space="preserve"> Trey </w:t>
      </w:r>
      <w:proofErr w:type="spellStart"/>
      <w:r w:rsidRPr="008E6F59">
        <w:t>Radel</w:t>
      </w:r>
      <w:proofErr w:type="spellEnd"/>
      <w:r w:rsidRPr="008E6F59">
        <w:t xml:space="preserve">, Former GOP House Representative, “Political Scandals Aren’t What They Used To Be. Just Ask Trey </w:t>
      </w:r>
      <w:proofErr w:type="spellStart"/>
      <w:r w:rsidRPr="008E6F59">
        <w:t>Radel</w:t>
      </w:r>
      <w:proofErr w:type="spellEnd"/>
      <w:r w:rsidRPr="008E6F59">
        <w:t>.”, Washington Post Interview, 2017, https://www.washingtonpost.com/lifestyle/style/political-scandals-arent-what-they-used-to-be-just-ask-trey-radel/2017/03/23/136793d8-0f3f-11e7-ab07-07d9f521f6b5_story.html?utm_term=.6217c81ac1d9</w:t>
      </w:r>
    </w:p>
    <w:p w14:paraId="6268A502" w14:textId="77777777" w:rsidR="009C26EC" w:rsidRPr="008E6F59" w:rsidRDefault="009C26EC" w:rsidP="009C26EC">
      <w:r w:rsidRPr="008E6F59">
        <w:t xml:space="preserve">The book goes inside the fundraisers, the glad-handing, and the sausage-making of Congress, all of which he found paired well with a couple </w:t>
      </w:r>
      <w:proofErr w:type="spellStart"/>
      <w:r w:rsidRPr="008E6F59">
        <w:t>Ketel</w:t>
      </w:r>
      <w:proofErr w:type="spellEnd"/>
      <w:r w:rsidRPr="008E6F59">
        <w:t xml:space="preserve"> One vodka-and-limes — plus, what it’s like when it all comes crashing down. The Post interviewed </w:t>
      </w:r>
      <w:proofErr w:type="spellStart"/>
      <w:r w:rsidRPr="008E6F59">
        <w:t>Radel</w:t>
      </w:r>
      <w:proofErr w:type="spellEnd"/>
      <w:r w:rsidRPr="008E6F59">
        <w:t>, now 40, for his thoughts on sexts, drugs and Donald Trump. It appears below, condensed and edited for clarity.</w:t>
      </w:r>
    </w:p>
    <w:p w14:paraId="638F2FFE" w14:textId="77777777" w:rsidR="009C26EC" w:rsidRPr="008E6F59" w:rsidRDefault="009C26EC" w:rsidP="009C26EC">
      <w:pPr>
        <w:rPr>
          <w:rStyle w:val="StyleUnderline"/>
        </w:rPr>
      </w:pPr>
      <w:r w:rsidRPr="008E6F59">
        <w:t xml:space="preserve">Washington Post: </w:t>
      </w:r>
      <w:r w:rsidRPr="008E6F59">
        <w:rPr>
          <w:rStyle w:val="StyleUnderline"/>
        </w:rPr>
        <w:t>If</w:t>
      </w:r>
      <w:r w:rsidRPr="008E6F59">
        <w:t xml:space="preserve"> Donald </w:t>
      </w:r>
      <w:r w:rsidRPr="008E6F59">
        <w:rPr>
          <w:rStyle w:val="StyleUnderline"/>
        </w:rPr>
        <w:t>Trump got busted buying cocaine, would the scandal end his presidency?</w:t>
      </w:r>
    </w:p>
    <w:p w14:paraId="0730FD31" w14:textId="77777777" w:rsidR="009C26EC" w:rsidRPr="008E6F59" w:rsidRDefault="009C26EC" w:rsidP="009C26EC">
      <w:r w:rsidRPr="008E6F59">
        <w:t xml:space="preserve">Trey </w:t>
      </w:r>
      <w:proofErr w:type="spellStart"/>
      <w:r w:rsidRPr="008E6F59">
        <w:t>Radel</w:t>
      </w:r>
      <w:proofErr w:type="spellEnd"/>
      <w:r w:rsidRPr="008E6F59">
        <w:t xml:space="preserve">: </w:t>
      </w:r>
      <w:r w:rsidRPr="008E6F59">
        <w:rPr>
          <w:rStyle w:val="Emphasis"/>
          <w:sz w:val="24"/>
        </w:rPr>
        <w:t xml:space="preserve">Donald </w:t>
      </w:r>
      <w:r w:rsidRPr="008E6F59">
        <w:rPr>
          <w:rStyle w:val="Emphasis"/>
          <w:sz w:val="24"/>
          <w:highlight w:val="yellow"/>
        </w:rPr>
        <w:t>Trump is Teflon Don!</w:t>
      </w:r>
      <w:r w:rsidRPr="008E6F59">
        <w:t xml:space="preserve"> I do know this — Donald </w:t>
      </w:r>
      <w:r w:rsidRPr="008E6F59">
        <w:rPr>
          <w:rStyle w:val="StyleUnderline"/>
        </w:rPr>
        <w:t xml:space="preserve">Trump’s most </w:t>
      </w:r>
      <w:r w:rsidRPr="008E6F59">
        <w:rPr>
          <w:rStyle w:val="StyleUnderline"/>
          <w:highlight w:val="yellow"/>
        </w:rPr>
        <w:t xml:space="preserve">hardcore, ardent supporters </w:t>
      </w:r>
      <w:r w:rsidRPr="008E6F59">
        <w:rPr>
          <w:rStyle w:val="Emphasis"/>
          <w:sz w:val="24"/>
          <w:highlight w:val="yellow"/>
        </w:rPr>
        <w:t>aren’t bothered by a damn thing</w:t>
      </w:r>
      <w:r w:rsidRPr="008E6F59">
        <w:rPr>
          <w:highlight w:val="yellow"/>
        </w:rPr>
        <w:t xml:space="preserve">, </w:t>
      </w:r>
      <w:r w:rsidRPr="008E6F59">
        <w:rPr>
          <w:rStyle w:val="StyleUnderline"/>
          <w:highlight w:val="yellow"/>
        </w:rPr>
        <w:t xml:space="preserve">and that goes to show </w:t>
      </w:r>
      <w:r w:rsidRPr="008E6F59">
        <w:rPr>
          <w:rStyle w:val="Emphasis"/>
          <w:highlight w:val="yellow"/>
        </w:rPr>
        <w:t>both</w:t>
      </w:r>
      <w:r w:rsidRPr="008E6F59">
        <w:rPr>
          <w:rStyle w:val="StyleUnderline"/>
        </w:rPr>
        <w:t xml:space="preserve"> the </w:t>
      </w:r>
      <w:r w:rsidRPr="008E6F59">
        <w:rPr>
          <w:rStyle w:val="Emphasis"/>
          <w:highlight w:val="yellow"/>
        </w:rPr>
        <w:t>disdain for</w:t>
      </w:r>
      <w:r w:rsidRPr="008E6F59">
        <w:rPr>
          <w:rStyle w:val="Emphasis"/>
        </w:rPr>
        <w:t xml:space="preserve"> Washington, </w:t>
      </w:r>
      <w:r w:rsidRPr="008E6F59">
        <w:rPr>
          <w:rStyle w:val="Emphasis"/>
          <w:highlight w:val="yellow"/>
        </w:rPr>
        <w:t>D.C.</w:t>
      </w:r>
      <w:r w:rsidRPr="008E6F59">
        <w:rPr>
          <w:rStyle w:val="StyleUnderline"/>
          <w:highlight w:val="yellow"/>
        </w:rPr>
        <w:t xml:space="preserve">, and </w:t>
      </w:r>
      <w:r w:rsidRPr="008E6F59">
        <w:rPr>
          <w:rStyle w:val="Emphasis"/>
          <w:highlight w:val="yellow"/>
        </w:rPr>
        <w:t>passion</w:t>
      </w:r>
      <w:r w:rsidRPr="008E6F59">
        <w:rPr>
          <w:rStyle w:val="StyleUnderline"/>
          <w:highlight w:val="yellow"/>
        </w:rPr>
        <w:t xml:space="preserve"> for anyone</w:t>
      </w:r>
      <w:r w:rsidRPr="008E6F59">
        <w:rPr>
          <w:rStyle w:val="StyleUnderline"/>
        </w:rPr>
        <w:t xml:space="preserve"> who goes </w:t>
      </w:r>
      <w:r w:rsidRPr="008E6F59">
        <w:rPr>
          <w:rStyle w:val="StyleUnderline"/>
          <w:highlight w:val="yellow"/>
        </w:rPr>
        <w:t>against it</w:t>
      </w:r>
      <w:r w:rsidRPr="008E6F59">
        <w:t>. I know I sure didn’t help with the approval ratings of Congress. If we [had the popularity of] a root canal, I probably brought them down to [the level of] a colonoscopy myself.</w:t>
      </w:r>
    </w:p>
    <w:p w14:paraId="7D6DF313" w14:textId="77777777" w:rsidR="009C26EC" w:rsidRPr="008E6F59" w:rsidRDefault="009C26EC" w:rsidP="009C26EC">
      <w:r w:rsidRPr="008E6F59">
        <w:lastRenderedPageBreak/>
        <w:t>WP: Okay, well, then, on the flipside — if you had been arrested in the Trump era instead of 2013, would it have still been a huge deal? Could you have ridden it out instead of resigning?</w:t>
      </w:r>
    </w:p>
    <w:p w14:paraId="7E131B88" w14:textId="77777777" w:rsidR="009C26EC" w:rsidRPr="008E6F59" w:rsidRDefault="009C26EC" w:rsidP="009C26EC">
      <w:r w:rsidRPr="008E6F59">
        <w:t xml:space="preserve">TR: I don’t know. Could I have pulled a Donald Trump, like a middle finger in the air? Possibly. I think that if we </w:t>
      </w:r>
      <w:r w:rsidRPr="008E6F59">
        <w:rPr>
          <w:rStyle w:val="StyleUnderline"/>
          <w:highlight w:val="yellow"/>
        </w:rPr>
        <w:t>look at</w:t>
      </w:r>
      <w:r w:rsidRPr="008E6F59">
        <w:t xml:space="preserve"> what happened in the national level with </w:t>
      </w:r>
      <w:r w:rsidRPr="008E6F59">
        <w:rPr>
          <w:rStyle w:val="StyleUnderline"/>
        </w:rPr>
        <w:t xml:space="preserve">the ridiculousness of </w:t>
      </w:r>
      <w:r w:rsidRPr="008E6F59">
        <w:rPr>
          <w:rStyle w:val="StyleUnderline"/>
          <w:highlight w:val="yellow"/>
        </w:rPr>
        <w:t>people upset with</w:t>
      </w:r>
      <w:r w:rsidRPr="008E6F59">
        <w:t xml:space="preserve"> Donald </w:t>
      </w:r>
      <w:r w:rsidRPr="008E6F59">
        <w:rPr>
          <w:rStyle w:val="StyleUnderline"/>
        </w:rPr>
        <w:t xml:space="preserve">Trump saying a bad word on a bus with </w:t>
      </w:r>
      <w:r w:rsidRPr="008E6F59">
        <w:rPr>
          <w:rStyle w:val="StyleUnderline"/>
          <w:highlight w:val="yellow"/>
        </w:rPr>
        <w:t>Billy Bush</w:t>
      </w:r>
      <w:r w:rsidRPr="008E6F59">
        <w:rPr>
          <w:rStyle w:val="StyleUnderline"/>
        </w:rPr>
        <w:t xml:space="preserve"> — those national news </w:t>
      </w:r>
      <w:r w:rsidRPr="008E6F59">
        <w:rPr>
          <w:rStyle w:val="StyleUnderline"/>
          <w:highlight w:val="yellow"/>
        </w:rPr>
        <w:t>stories</w:t>
      </w:r>
      <w:r w:rsidRPr="008E6F59">
        <w:rPr>
          <w:rStyle w:val="StyleUnderline"/>
        </w:rPr>
        <w:t xml:space="preserve">, they </w:t>
      </w:r>
      <w:r w:rsidRPr="008E6F59">
        <w:rPr>
          <w:rStyle w:val="Emphasis"/>
          <w:sz w:val="24"/>
          <w:highlight w:val="yellow"/>
        </w:rPr>
        <w:t>came and went very quickly</w:t>
      </w:r>
      <w:r w:rsidRPr="008E6F59">
        <w:t>. I don’t think that necessarily happens on the local level as much. I broke a lot of hearts at home and it’s hard to get past that. I should have resigned right away, there’s no question about that. But in retrospect, me hanging on desperately was just</w:t>
      </w:r>
      <w:proofErr w:type="gramStart"/>
      <w:r w:rsidRPr="008E6F59">
        <w:t>. .</w:t>
      </w:r>
      <w:proofErr w:type="gramEnd"/>
      <w:r w:rsidRPr="008E6F59">
        <w:t> . It was pathetic.</w:t>
      </w:r>
    </w:p>
    <w:p w14:paraId="3E142585" w14:textId="77777777" w:rsidR="009C26EC" w:rsidRPr="008E6F59" w:rsidRDefault="009C26EC" w:rsidP="009C26EC">
      <w:pPr>
        <w:pStyle w:val="Heading4"/>
        <w:rPr>
          <w:rFonts w:cs="Times New Roman"/>
        </w:rPr>
      </w:pPr>
      <w:r w:rsidRPr="008E6F59">
        <w:rPr>
          <w:rFonts w:cs="Times New Roman"/>
        </w:rPr>
        <w:t xml:space="preserve">Policy issues are </w:t>
      </w:r>
      <w:r w:rsidRPr="008E6F59">
        <w:rPr>
          <w:rFonts w:cs="Times New Roman"/>
          <w:u w:val="single"/>
        </w:rPr>
        <w:t>irrelevant</w:t>
      </w:r>
      <w:r w:rsidRPr="008E6F59">
        <w:rPr>
          <w:rFonts w:cs="Times New Roman"/>
        </w:rPr>
        <w:t xml:space="preserve"> </w:t>
      </w:r>
    </w:p>
    <w:p w14:paraId="25F03590" w14:textId="77777777" w:rsidR="009C26EC" w:rsidRPr="008E6F59" w:rsidRDefault="009C26EC" w:rsidP="009C26EC">
      <w:r w:rsidRPr="008E6F59">
        <w:rPr>
          <w:rStyle w:val="Style13ptBold"/>
        </w:rPr>
        <w:t>McGrath 3-22 –</w:t>
      </w:r>
      <w:r w:rsidRPr="008E6F59">
        <w:t xml:space="preserve"> David McGrath, Emeritus English Professor at College of DuPage, “What Trump Shares With Reagan, The Teflon President”, Chicago Tribune, 2017, http://www.chicagotribune.com/suburbs/daily-southtown/opinion/ct-sta-mcgrath-column-st-0323-20170322-story.html</w:t>
      </w:r>
    </w:p>
    <w:p w14:paraId="0B438B6A" w14:textId="77777777" w:rsidR="009C26EC" w:rsidRPr="008E6F59" w:rsidRDefault="009C26EC" w:rsidP="009C26EC">
      <w:r w:rsidRPr="008E6F59">
        <w:t xml:space="preserve">I never thought I would be comparing our 45th president to the country's 40th. But Donald </w:t>
      </w:r>
      <w:r w:rsidRPr="008E6F59">
        <w:rPr>
          <w:rStyle w:val="StyleUnderline"/>
          <w:highlight w:val="yellow"/>
        </w:rPr>
        <w:t>Trump</w:t>
      </w:r>
      <w:r w:rsidRPr="008E6F59">
        <w:rPr>
          <w:rStyle w:val="StyleUnderline"/>
        </w:rPr>
        <w:t xml:space="preserve"> does share something important with</w:t>
      </w:r>
      <w:r w:rsidRPr="008E6F59">
        <w:t xml:space="preserve"> Ronald </w:t>
      </w:r>
      <w:r w:rsidRPr="008E6F59">
        <w:rPr>
          <w:rStyle w:val="StyleUnderline"/>
        </w:rPr>
        <w:t>Reagan</w:t>
      </w:r>
      <w:r w:rsidRPr="008E6F59">
        <w:t>.</w:t>
      </w:r>
    </w:p>
    <w:p w14:paraId="39481A87" w14:textId="77777777" w:rsidR="009C26EC" w:rsidRPr="008E6F59" w:rsidRDefault="009C26EC" w:rsidP="009C26EC">
      <w:r w:rsidRPr="008E6F59">
        <w:rPr>
          <w:rStyle w:val="StyleUnderline"/>
        </w:rPr>
        <w:t>People</w:t>
      </w:r>
      <w:r w:rsidRPr="008E6F59">
        <w:t xml:space="preserve"> my age </w:t>
      </w:r>
      <w:r w:rsidRPr="008E6F59">
        <w:rPr>
          <w:rStyle w:val="StyleUnderline"/>
        </w:rPr>
        <w:t xml:space="preserve">remember Reagan as </w:t>
      </w:r>
      <w:r w:rsidRPr="008E6F59">
        <w:rPr>
          <w:rStyle w:val="StyleUnderline"/>
          <w:highlight w:val="yellow"/>
        </w:rPr>
        <w:t xml:space="preserve">the </w:t>
      </w:r>
      <w:r w:rsidRPr="008E6F59">
        <w:rPr>
          <w:rStyle w:val="Emphasis"/>
          <w:sz w:val="24"/>
          <w:highlight w:val="yellow"/>
        </w:rPr>
        <w:t>Teflon president</w:t>
      </w:r>
      <w:r w:rsidRPr="008E6F59">
        <w:t xml:space="preserve">. The reason was that </w:t>
      </w:r>
      <w:r w:rsidRPr="008E6F59">
        <w:rPr>
          <w:rStyle w:val="StyleUnderline"/>
        </w:rPr>
        <w:t xml:space="preserve">his personal charm and glibness enabled him to fend off mistakes and criticism, so much so that </w:t>
      </w:r>
      <w:r w:rsidRPr="008E6F59">
        <w:rPr>
          <w:rStyle w:val="StyleUnderline"/>
          <w:highlight w:val="yellow"/>
        </w:rPr>
        <w:t>few</w:t>
      </w:r>
      <w:r w:rsidRPr="008E6F59">
        <w:rPr>
          <w:rStyle w:val="StyleUnderline"/>
        </w:rPr>
        <w:t xml:space="preserve"> of the </w:t>
      </w:r>
      <w:r w:rsidRPr="008E6F59">
        <w:rPr>
          <w:rStyle w:val="StyleUnderline"/>
          <w:highlight w:val="yellow"/>
        </w:rPr>
        <w:t>barbs</w:t>
      </w:r>
      <w:r w:rsidRPr="008E6F59">
        <w:t xml:space="preserve"> or accusations </w:t>
      </w:r>
      <w:r w:rsidRPr="008E6F59">
        <w:rPr>
          <w:rStyle w:val="StyleUnderline"/>
        </w:rPr>
        <w:t xml:space="preserve">against him seemed to </w:t>
      </w:r>
      <w:r w:rsidRPr="008E6F59">
        <w:rPr>
          <w:rStyle w:val="StyleUnderline"/>
          <w:highlight w:val="yellow"/>
        </w:rPr>
        <w:t>"stick," just as</w:t>
      </w:r>
      <w:r w:rsidRPr="008E6F59">
        <w:rPr>
          <w:rStyle w:val="StyleUnderline"/>
        </w:rPr>
        <w:t xml:space="preserve"> nothing sticks to the bottom of </w:t>
      </w:r>
      <w:r w:rsidRPr="008E6F59">
        <w:rPr>
          <w:rStyle w:val="StyleUnderline"/>
          <w:highlight w:val="yellow"/>
        </w:rPr>
        <w:t>a</w:t>
      </w:r>
      <w:r w:rsidRPr="008E6F59">
        <w:rPr>
          <w:rStyle w:val="StyleUnderline"/>
        </w:rPr>
        <w:t xml:space="preserve"> Teflon </w:t>
      </w:r>
      <w:r w:rsidRPr="008E6F59">
        <w:rPr>
          <w:rStyle w:val="StyleUnderline"/>
          <w:highlight w:val="yellow"/>
        </w:rPr>
        <w:t>frying pan</w:t>
      </w:r>
      <w:r w:rsidRPr="008E6F59">
        <w:t>.</w:t>
      </w:r>
    </w:p>
    <w:p w14:paraId="1E2E8FA7" w14:textId="77777777" w:rsidR="009C26EC" w:rsidRPr="008E6F59" w:rsidRDefault="009C26EC" w:rsidP="009C26EC">
      <w:r w:rsidRPr="008E6F59">
        <w:t>In just one example, when the nation was struggling with a poor economy in the early eighties, ABC journalist Sam Donaldson thought he had him on the hot seat: "Mr. President, in talking about the continuing recession tonight, you have blamed mistakes in the past. You have blamed the Congress. Does any of the blame belong to you?"</w:t>
      </w:r>
    </w:p>
    <w:p w14:paraId="7B49AEA4" w14:textId="77777777" w:rsidR="009C26EC" w:rsidRPr="008E6F59" w:rsidRDefault="009C26EC" w:rsidP="009C26EC">
      <w:r w:rsidRPr="008E6F59">
        <w:t>"Yes," Reagan answered, "because for many years I was a Democrat!"</w:t>
      </w:r>
    </w:p>
    <w:p w14:paraId="54BDB387" w14:textId="77777777" w:rsidR="009C26EC" w:rsidRPr="008E6F59" w:rsidRDefault="009C26EC" w:rsidP="009C26EC">
      <w:r w:rsidRPr="008E6F59">
        <w:rPr>
          <w:rStyle w:val="StyleUnderline"/>
        </w:rPr>
        <w:t xml:space="preserve">Similarly, as we have seen with Trump, </w:t>
      </w:r>
      <w:r w:rsidRPr="008E6F59">
        <w:rPr>
          <w:rStyle w:val="StyleUnderline"/>
          <w:highlight w:val="yellow"/>
        </w:rPr>
        <w:t>neither his</w:t>
      </w:r>
      <w:r w:rsidRPr="008E6F59">
        <w:rPr>
          <w:rStyle w:val="StyleUnderline"/>
        </w:rPr>
        <w:t xml:space="preserve"> falsehoods, </w:t>
      </w:r>
      <w:r w:rsidRPr="008E6F59">
        <w:rPr>
          <w:rStyle w:val="StyleUnderline"/>
          <w:highlight w:val="yellow"/>
        </w:rPr>
        <w:t>scandals</w:t>
      </w:r>
      <w:r w:rsidRPr="008E6F59">
        <w:rPr>
          <w:rStyle w:val="StyleUnderline"/>
        </w:rPr>
        <w:t xml:space="preserve">, flip-flops, </w:t>
      </w:r>
      <w:r w:rsidRPr="008E6F59">
        <w:rPr>
          <w:rStyle w:val="StyleUnderline"/>
          <w:highlight w:val="yellow"/>
        </w:rPr>
        <w:t xml:space="preserve">nor </w:t>
      </w:r>
      <w:r w:rsidRPr="008E6F59">
        <w:rPr>
          <w:rStyle w:val="Emphasis"/>
          <w:highlight w:val="yellow"/>
        </w:rPr>
        <w:t>policy about-faces</w:t>
      </w:r>
      <w:r w:rsidRPr="008E6F59">
        <w:rPr>
          <w:rStyle w:val="StyleUnderline"/>
        </w:rPr>
        <w:t xml:space="preserve"> seem to </w:t>
      </w:r>
      <w:r w:rsidRPr="008E6F59">
        <w:rPr>
          <w:rStyle w:val="StyleUnderline"/>
          <w:highlight w:val="yellow"/>
        </w:rPr>
        <w:t xml:space="preserve">have </w:t>
      </w:r>
      <w:r w:rsidRPr="008E6F59">
        <w:rPr>
          <w:rStyle w:val="Emphasis"/>
          <w:highlight w:val="yellow"/>
        </w:rPr>
        <w:t>much</w:t>
      </w:r>
      <w:r w:rsidRPr="008E6F59">
        <w:rPr>
          <w:rStyle w:val="Emphasis"/>
        </w:rPr>
        <w:t xml:space="preserve"> of an </w:t>
      </w:r>
      <w:r w:rsidRPr="008E6F59">
        <w:rPr>
          <w:rStyle w:val="Emphasis"/>
          <w:highlight w:val="yellow"/>
        </w:rPr>
        <w:t>effect</w:t>
      </w:r>
      <w:r w:rsidRPr="008E6F59">
        <w:rPr>
          <w:rStyle w:val="StyleUnderline"/>
          <w:highlight w:val="yellow"/>
        </w:rPr>
        <w:t xml:space="preserve"> on his</w:t>
      </w:r>
      <w:r w:rsidRPr="008E6F59">
        <w:rPr>
          <w:rStyle w:val="StyleUnderline"/>
        </w:rPr>
        <w:t xml:space="preserve"> own </w:t>
      </w:r>
      <w:r w:rsidRPr="008E6F59">
        <w:rPr>
          <w:rStyle w:val="StyleUnderline"/>
          <w:highlight w:val="yellow"/>
        </w:rPr>
        <w:t>popularity</w:t>
      </w:r>
      <w:r w:rsidRPr="008E6F59">
        <w:rPr>
          <w:rStyle w:val="StyleUnderline"/>
        </w:rPr>
        <w:t xml:space="preserve">, </w:t>
      </w:r>
      <w:r w:rsidRPr="008E6F59">
        <w:rPr>
          <w:rStyle w:val="Emphasis"/>
          <w:sz w:val="24"/>
        </w:rPr>
        <w:t xml:space="preserve">at least </w:t>
      </w:r>
      <w:r w:rsidRPr="008E6F59">
        <w:rPr>
          <w:rStyle w:val="Emphasis"/>
          <w:sz w:val="24"/>
          <w:highlight w:val="yellow"/>
        </w:rPr>
        <w:t>with his base</w:t>
      </w:r>
      <w:r w:rsidRPr="008E6F59">
        <w:t>.</w:t>
      </w:r>
    </w:p>
    <w:p w14:paraId="0C9D15E4" w14:textId="77777777" w:rsidR="009C26EC" w:rsidRPr="008E6F59" w:rsidRDefault="009C26EC" w:rsidP="009C26EC">
      <w:r w:rsidRPr="008E6F59">
        <w:rPr>
          <w:rStyle w:val="StyleUnderline"/>
        </w:rPr>
        <w:t xml:space="preserve">Throughout his election campaign, when over 80% of Trump's </w:t>
      </w:r>
      <w:r w:rsidRPr="008E6F59">
        <w:rPr>
          <w:rStyle w:val="StyleUnderline"/>
          <w:highlight w:val="yellow"/>
        </w:rPr>
        <w:t>statements</w:t>
      </w:r>
      <w:r w:rsidRPr="008E6F59">
        <w:rPr>
          <w:rStyle w:val="StyleUnderline"/>
        </w:rPr>
        <w:t xml:space="preserve"> were </w:t>
      </w:r>
      <w:r w:rsidRPr="008E6F59">
        <w:rPr>
          <w:rStyle w:val="StyleUnderline"/>
          <w:highlight w:val="yellow"/>
        </w:rPr>
        <w:t>labeled false</w:t>
      </w:r>
      <w:r w:rsidRPr="008E6F59">
        <w:rPr>
          <w:rStyle w:val="StyleUnderline"/>
        </w:rPr>
        <w:t xml:space="preserve"> by </w:t>
      </w:r>
      <w:proofErr w:type="spellStart"/>
      <w:r w:rsidRPr="008E6F59">
        <w:rPr>
          <w:rStyle w:val="StyleUnderline"/>
        </w:rPr>
        <w:t>Politi</w:t>
      </w:r>
      <w:proofErr w:type="spellEnd"/>
      <w:r w:rsidRPr="008E6F59">
        <w:rPr>
          <w:rStyle w:val="StyleUnderline"/>
        </w:rPr>
        <w:t xml:space="preserve">-fact, </w:t>
      </w:r>
      <w:r w:rsidRPr="008E6F59">
        <w:rPr>
          <w:rStyle w:val="Emphasis"/>
          <w:sz w:val="24"/>
        </w:rPr>
        <w:t xml:space="preserve">it </w:t>
      </w:r>
      <w:r w:rsidRPr="008E6F59">
        <w:rPr>
          <w:rStyle w:val="Emphasis"/>
          <w:sz w:val="24"/>
          <w:highlight w:val="yellow"/>
        </w:rPr>
        <w:t>didn't matter to supporters</w:t>
      </w:r>
      <w:r w:rsidRPr="008E6F59">
        <w:rPr>
          <w:rStyle w:val="StyleUnderline"/>
          <w:sz w:val="24"/>
        </w:rPr>
        <w:t xml:space="preserve"> </w:t>
      </w:r>
      <w:r w:rsidRPr="008E6F59">
        <w:rPr>
          <w:rStyle w:val="StyleUnderline"/>
        </w:rPr>
        <w:t>who continued to stand by him</w:t>
      </w:r>
      <w:r w:rsidRPr="008E6F59">
        <w:t>.</w:t>
      </w:r>
    </w:p>
    <w:p w14:paraId="015D8920" w14:textId="77777777" w:rsidR="009C26EC" w:rsidRPr="008E6F59" w:rsidRDefault="009C26EC" w:rsidP="009C26EC">
      <w:r w:rsidRPr="008E6F59">
        <w:rPr>
          <w:rStyle w:val="StyleUnderline"/>
          <w:highlight w:val="yellow"/>
        </w:rPr>
        <w:t>Even</w:t>
      </w:r>
      <w:r w:rsidRPr="008E6F59">
        <w:rPr>
          <w:rStyle w:val="StyleUnderline"/>
        </w:rPr>
        <w:t xml:space="preserve"> the infamous three minute recording of Trump </w:t>
      </w:r>
      <w:r w:rsidRPr="008E6F59">
        <w:rPr>
          <w:rStyle w:val="StyleUnderline"/>
          <w:highlight w:val="yellow"/>
        </w:rPr>
        <w:t>boasting about</w:t>
      </w:r>
      <w:r w:rsidRPr="008E6F59">
        <w:rPr>
          <w:rStyle w:val="StyleUnderline"/>
        </w:rPr>
        <w:t xml:space="preserve"> how his stardom gave him </w:t>
      </w:r>
      <w:r w:rsidRPr="008E6F59">
        <w:rPr>
          <w:rStyle w:val="StyleUnderline"/>
          <w:highlight w:val="yellow"/>
        </w:rPr>
        <w:t>license to grab women'</w:t>
      </w:r>
      <w:r w:rsidRPr="008E6F59">
        <w:rPr>
          <w:rStyle w:val="StyleUnderline"/>
        </w:rPr>
        <w:t xml:space="preserve">s private parts did not stick detrimentally, as </w:t>
      </w:r>
      <w:r w:rsidRPr="008E6F59">
        <w:rPr>
          <w:rStyle w:val="StyleUnderline"/>
          <w:highlight w:val="yellow"/>
        </w:rPr>
        <w:t>he went on to win</w:t>
      </w:r>
      <w:r w:rsidRPr="008E6F59">
        <w:rPr>
          <w:rStyle w:val="StyleUnderline"/>
        </w:rPr>
        <w:t xml:space="preserve"> the election </w:t>
      </w:r>
      <w:r w:rsidRPr="008E6F59">
        <w:rPr>
          <w:rStyle w:val="Emphasis"/>
        </w:rPr>
        <w:t xml:space="preserve">after </w:t>
      </w:r>
      <w:r w:rsidRPr="008E6F59">
        <w:rPr>
          <w:rStyle w:val="Emphasis"/>
          <w:highlight w:val="yellow"/>
        </w:rPr>
        <w:t>the</w:t>
      </w:r>
      <w:r w:rsidRPr="008E6F59">
        <w:rPr>
          <w:rStyle w:val="Emphasis"/>
        </w:rPr>
        <w:t xml:space="preserve"> type of </w:t>
      </w:r>
      <w:r w:rsidRPr="008E6F59">
        <w:rPr>
          <w:rStyle w:val="Emphasis"/>
          <w:highlight w:val="yellow"/>
        </w:rPr>
        <w:t>scandal</w:t>
      </w:r>
      <w:r w:rsidRPr="008E6F59">
        <w:rPr>
          <w:rStyle w:val="Emphasis"/>
        </w:rPr>
        <w:t xml:space="preserve"> that </w:t>
      </w:r>
      <w:r w:rsidRPr="008E6F59">
        <w:rPr>
          <w:rStyle w:val="Emphasis"/>
          <w:highlight w:val="yellow"/>
        </w:rPr>
        <w:t>would</w:t>
      </w:r>
      <w:r w:rsidRPr="008E6F59">
        <w:rPr>
          <w:rStyle w:val="Emphasis"/>
        </w:rPr>
        <w:t xml:space="preserve"> have </w:t>
      </w:r>
      <w:r w:rsidRPr="008E6F59">
        <w:rPr>
          <w:rStyle w:val="Emphasis"/>
          <w:highlight w:val="yellow"/>
        </w:rPr>
        <w:t>cause</w:t>
      </w:r>
      <w:r w:rsidRPr="008E6F59">
        <w:rPr>
          <w:rStyle w:val="Emphasis"/>
        </w:rPr>
        <w:t xml:space="preserve">d </w:t>
      </w:r>
      <w:r w:rsidRPr="008E6F59">
        <w:rPr>
          <w:rStyle w:val="Emphasis"/>
          <w:highlight w:val="yellow"/>
        </w:rPr>
        <w:t>any other candidate to drop</w:t>
      </w:r>
      <w:r w:rsidRPr="008E6F59">
        <w:rPr>
          <w:rStyle w:val="Emphasis"/>
        </w:rPr>
        <w:t xml:space="preserve"> not only out of the race, but </w:t>
      </w:r>
      <w:r w:rsidRPr="008E6F59">
        <w:rPr>
          <w:rStyle w:val="Emphasis"/>
          <w:highlight w:val="yellow"/>
        </w:rPr>
        <w:t xml:space="preserve">off the </w:t>
      </w:r>
      <w:r w:rsidRPr="008E6F59">
        <w:rPr>
          <w:rStyle w:val="Emphasis"/>
        </w:rPr>
        <w:t xml:space="preserve">face of the </w:t>
      </w:r>
      <w:r w:rsidRPr="008E6F59">
        <w:rPr>
          <w:rStyle w:val="Emphasis"/>
          <w:highlight w:val="yellow"/>
        </w:rPr>
        <w:t>earth</w:t>
      </w:r>
      <w:r w:rsidRPr="008E6F59">
        <w:t>. Just ask Gary Hart.</w:t>
      </w:r>
    </w:p>
    <w:p w14:paraId="7C623410" w14:textId="77777777" w:rsidR="009C26EC" w:rsidRPr="008E6F59" w:rsidRDefault="009C26EC" w:rsidP="009C26EC">
      <w:r w:rsidRPr="008E6F59">
        <w:t>So, how has Trump managed to emerge from all the mud in his ascension to the presidency?</w:t>
      </w:r>
    </w:p>
    <w:p w14:paraId="5E7446CB" w14:textId="77777777" w:rsidR="009C26EC" w:rsidRPr="008E6F59" w:rsidRDefault="009C26EC" w:rsidP="009C26EC">
      <w:r w:rsidRPr="008E6F59">
        <w:t>Unlike Reagan, he has not succeeded because of his wit. He is not articulate, nor quick on his feet. Who could forget his cringe-worthy rebuttal when Hillary Clinton suggested in a debate that he was Vladimir Putin's puppet: "No, you're the puppet."</w:t>
      </w:r>
    </w:p>
    <w:p w14:paraId="2DCCBE3A" w14:textId="77777777" w:rsidR="009C26EC" w:rsidRPr="008E6F59" w:rsidRDefault="009C26EC" w:rsidP="009C26EC">
      <w:r w:rsidRPr="008E6F59">
        <w:t>And his generalizations ("...we're going to grow the economy so much.") and vitriol toward the media, are the antithesis of the style of Reagan, a.k.a. The Great Communicator.</w:t>
      </w:r>
    </w:p>
    <w:p w14:paraId="22AA80CD" w14:textId="77777777" w:rsidR="009C26EC" w:rsidRPr="008E6F59" w:rsidRDefault="009C26EC" w:rsidP="009C26EC">
      <w:r w:rsidRPr="008E6F59">
        <w:t xml:space="preserve">But </w:t>
      </w:r>
      <w:r w:rsidRPr="008E6F59">
        <w:rPr>
          <w:rStyle w:val="StyleUnderline"/>
        </w:rPr>
        <w:t xml:space="preserve">what won Trump the presidency was </w:t>
      </w:r>
      <w:r w:rsidRPr="008E6F59">
        <w:rPr>
          <w:rStyle w:val="StyleUnderline"/>
          <w:highlight w:val="yellow"/>
        </w:rPr>
        <w:t>a huge block</w:t>
      </w:r>
      <w:r w:rsidRPr="008E6F59">
        <w:rPr>
          <w:rStyle w:val="StyleUnderline"/>
        </w:rPr>
        <w:t xml:space="preserve"> of voters who </w:t>
      </w:r>
      <w:r w:rsidRPr="008E6F59">
        <w:rPr>
          <w:rStyle w:val="StyleUnderline"/>
          <w:highlight w:val="yellow"/>
        </w:rPr>
        <w:t>chose him</w:t>
      </w:r>
      <w:r w:rsidRPr="008E6F59">
        <w:rPr>
          <w:rStyle w:val="StyleUnderline"/>
        </w:rPr>
        <w:t xml:space="preserve"> primarily </w:t>
      </w:r>
      <w:r w:rsidRPr="008E6F59">
        <w:rPr>
          <w:rStyle w:val="StyleUnderline"/>
          <w:highlight w:val="yellow"/>
        </w:rPr>
        <w:t>because he reminded</w:t>
      </w:r>
      <w:r w:rsidRPr="008E6F59">
        <w:rPr>
          <w:rStyle w:val="StyleUnderline"/>
        </w:rPr>
        <w:t xml:space="preserve"> them </w:t>
      </w:r>
      <w:r w:rsidRPr="008E6F59">
        <w:rPr>
          <w:rStyle w:val="StyleUnderline"/>
          <w:highlight w:val="yellow"/>
        </w:rPr>
        <w:t>of themselves</w:t>
      </w:r>
      <w:r w:rsidRPr="008E6F59">
        <w:t>. His winning strategy was to echo the thoughts and feelings that he rightfully suspected were simmering inside his constituents' hearts: resentment against government, immigrants, African Americans, Hispanics, Muslims, academics, scientists and the media.</w:t>
      </w:r>
    </w:p>
    <w:p w14:paraId="021C0820" w14:textId="77777777" w:rsidR="009C26EC" w:rsidRPr="008E6F59" w:rsidRDefault="009C26EC" w:rsidP="009C26EC">
      <w:r w:rsidRPr="008E6F59">
        <w:t>Finally, a like-minded presidential contender meant that their views were not just shameful manifestations of racism or lack of education. Trump made them legit.</w:t>
      </w:r>
    </w:p>
    <w:p w14:paraId="08706A54" w14:textId="77777777" w:rsidR="009C26EC" w:rsidRPr="008E6F59" w:rsidRDefault="009C26EC" w:rsidP="009C26EC">
      <w:r w:rsidRPr="008E6F59">
        <w:t>A cartoon in a recent edition of the New Yorker captured this phenomenon with a drawing of a lone passenger standing up in the aisle of an airplane: "These smug pilots have lost touch with regular passengers like us. Who thinks I should fly the plane?"</w:t>
      </w:r>
    </w:p>
    <w:p w14:paraId="5BABBC8F" w14:textId="77777777" w:rsidR="009C26EC" w:rsidRPr="008E6F59" w:rsidRDefault="009C26EC" w:rsidP="009C26EC">
      <w:r w:rsidRPr="008E6F59">
        <w:t>In the drawing, all the passengers' hands are raised.</w:t>
      </w:r>
    </w:p>
    <w:p w14:paraId="666D9294" w14:textId="77777777" w:rsidR="009C26EC" w:rsidRPr="008E6F59" w:rsidRDefault="009C26EC" w:rsidP="009C26EC">
      <w:r w:rsidRPr="008E6F59">
        <w:t>So, too, with Trump supporters, for whom it doesn't matter that he has never flown a jet. Doesn't matter if he decides to land somewhere else. Doesn't even matter if he turns over the controls to Mike Pence.</w:t>
      </w:r>
    </w:p>
    <w:p w14:paraId="149D241D" w14:textId="77777777" w:rsidR="009C26EC" w:rsidRPr="008E6F59" w:rsidRDefault="009C26EC" w:rsidP="009C26EC">
      <w:r w:rsidRPr="008E6F59">
        <w:t xml:space="preserve">Therefore, </w:t>
      </w:r>
      <w:r w:rsidRPr="008E6F59">
        <w:rPr>
          <w:rStyle w:val="StyleUnderline"/>
        </w:rPr>
        <w:t xml:space="preserve">Trump </w:t>
      </w:r>
      <w:r w:rsidRPr="008E6F59">
        <w:rPr>
          <w:rStyle w:val="StyleUnderline"/>
          <w:highlight w:val="yellow"/>
        </w:rPr>
        <w:t>breaking his promise to deport</w:t>
      </w:r>
      <w:r w:rsidRPr="008E6F59">
        <w:rPr>
          <w:rStyle w:val="StyleUnderline"/>
        </w:rPr>
        <w:t xml:space="preserve"> 11 million immigrants </w:t>
      </w:r>
      <w:r w:rsidRPr="008E6F59">
        <w:rPr>
          <w:rStyle w:val="StyleUnderline"/>
          <w:highlight w:val="yellow"/>
        </w:rPr>
        <w:t xml:space="preserve">does not stick, because </w:t>
      </w:r>
      <w:r w:rsidRPr="008E6F59">
        <w:rPr>
          <w:rStyle w:val="Emphasis"/>
          <w:sz w:val="24"/>
          <w:highlight w:val="yellow"/>
        </w:rPr>
        <w:t>as</w:t>
      </w:r>
      <w:r w:rsidRPr="008E6F59">
        <w:rPr>
          <w:rStyle w:val="Emphasis"/>
          <w:sz w:val="24"/>
        </w:rPr>
        <w:t xml:space="preserve"> chief </w:t>
      </w:r>
      <w:r w:rsidRPr="008E6F59">
        <w:rPr>
          <w:rStyle w:val="Emphasis"/>
          <w:sz w:val="24"/>
          <w:highlight w:val="yellow"/>
        </w:rPr>
        <w:t>validator of their beliefs, he deserves loyalty, no matter what</w:t>
      </w:r>
      <w:r w:rsidRPr="008E6F59">
        <w:t>.</w:t>
      </w:r>
    </w:p>
    <w:p w14:paraId="6B7F3909" w14:textId="77777777" w:rsidR="009C26EC" w:rsidRPr="008E6F59" w:rsidRDefault="009C26EC" w:rsidP="009C26EC">
      <w:pPr>
        <w:rPr>
          <w:rStyle w:val="StyleUnderline"/>
        </w:rPr>
      </w:pPr>
      <w:r w:rsidRPr="008E6F59">
        <w:rPr>
          <w:rStyle w:val="StyleUnderline"/>
          <w:highlight w:val="yellow"/>
        </w:rPr>
        <w:t>Trump University</w:t>
      </w:r>
      <w:r w:rsidRPr="008E6F59">
        <w:rPr>
          <w:rStyle w:val="StyleUnderline"/>
        </w:rPr>
        <w:t xml:space="preserve"> being exposed as a con job? </w:t>
      </w:r>
      <w:r w:rsidRPr="008E6F59">
        <w:rPr>
          <w:rStyle w:val="Emphasis"/>
          <w:sz w:val="24"/>
          <w:highlight w:val="yellow"/>
        </w:rPr>
        <w:t>Doesn't stick</w:t>
      </w:r>
      <w:r w:rsidRPr="008E6F59">
        <w:rPr>
          <w:rStyle w:val="StyleUnderline"/>
        </w:rPr>
        <w:t>.</w:t>
      </w:r>
    </w:p>
    <w:p w14:paraId="0ABBF992" w14:textId="77777777" w:rsidR="009C26EC" w:rsidRPr="008E6F59" w:rsidRDefault="009C26EC" w:rsidP="009C26EC">
      <w:r w:rsidRPr="008E6F59">
        <w:rPr>
          <w:rStyle w:val="StyleUnderline"/>
        </w:rPr>
        <w:t xml:space="preserve">Bragging about </w:t>
      </w:r>
      <w:r w:rsidRPr="008E6F59">
        <w:rPr>
          <w:rStyle w:val="StyleUnderline"/>
          <w:highlight w:val="yellow"/>
        </w:rPr>
        <w:t>sexual</w:t>
      </w:r>
      <w:r w:rsidRPr="008E6F59">
        <w:rPr>
          <w:rStyle w:val="StyleUnderline"/>
        </w:rPr>
        <w:t xml:space="preserve"> triumphs and </w:t>
      </w:r>
      <w:r w:rsidRPr="008E6F59">
        <w:rPr>
          <w:rStyle w:val="StyleUnderline"/>
          <w:highlight w:val="yellow"/>
        </w:rPr>
        <w:t xml:space="preserve">assault? </w:t>
      </w:r>
      <w:r w:rsidRPr="008E6F59">
        <w:rPr>
          <w:rStyle w:val="Emphasis"/>
          <w:sz w:val="24"/>
          <w:highlight w:val="yellow"/>
        </w:rPr>
        <w:t>Doesn't stick</w:t>
      </w:r>
      <w:r w:rsidRPr="008E6F59">
        <w:t>.</w:t>
      </w:r>
    </w:p>
    <w:p w14:paraId="68620DB5" w14:textId="77777777" w:rsidR="009C26EC" w:rsidRPr="008E6F59" w:rsidRDefault="009C26EC" w:rsidP="009C26EC">
      <w:r w:rsidRPr="008E6F59">
        <w:rPr>
          <w:rStyle w:val="StyleUnderline"/>
        </w:rPr>
        <w:t xml:space="preserve">The most recent step-back or lie that has </w:t>
      </w:r>
      <w:r w:rsidRPr="008E6F59">
        <w:rPr>
          <w:rStyle w:val="StyleUnderline"/>
          <w:highlight w:val="yellow"/>
        </w:rPr>
        <w:t>taxpayers</w:t>
      </w:r>
      <w:r w:rsidRPr="008E6F59">
        <w:rPr>
          <w:rStyle w:val="StyleUnderline"/>
        </w:rPr>
        <w:t xml:space="preserve">, and </w:t>
      </w:r>
      <w:r w:rsidRPr="008E6F59">
        <w:rPr>
          <w:rStyle w:val="StyleUnderline"/>
          <w:highlight w:val="yellow"/>
        </w:rPr>
        <w:t>not Mexico, paying for the</w:t>
      </w:r>
      <w:r w:rsidRPr="008E6F59">
        <w:rPr>
          <w:rStyle w:val="StyleUnderline"/>
        </w:rPr>
        <w:t xml:space="preserve"> border </w:t>
      </w:r>
      <w:r w:rsidRPr="008E6F59">
        <w:rPr>
          <w:rStyle w:val="StyleUnderline"/>
          <w:highlight w:val="yellow"/>
        </w:rPr>
        <w:t xml:space="preserve">wall? </w:t>
      </w:r>
      <w:r w:rsidRPr="008E6F59">
        <w:rPr>
          <w:rStyle w:val="Emphasis"/>
          <w:sz w:val="24"/>
          <w:highlight w:val="yellow"/>
        </w:rPr>
        <w:t>Doesn't stick</w:t>
      </w:r>
      <w:r w:rsidRPr="008E6F59">
        <w:t>.</w:t>
      </w:r>
    </w:p>
    <w:p w14:paraId="14B4D763" w14:textId="77777777" w:rsidR="009C26EC" w:rsidRPr="008E6F59" w:rsidRDefault="009C26EC" w:rsidP="009C26EC">
      <w:r w:rsidRPr="008E6F59">
        <w:rPr>
          <w:rStyle w:val="StyleUnderline"/>
        </w:rPr>
        <w:lastRenderedPageBreak/>
        <w:t xml:space="preserve">In fact, because </w:t>
      </w:r>
      <w:r w:rsidRPr="008E6F59">
        <w:rPr>
          <w:rStyle w:val="StyleUnderline"/>
          <w:highlight w:val="yellow"/>
        </w:rPr>
        <w:t xml:space="preserve">there are </w:t>
      </w:r>
      <w:r w:rsidRPr="008E6F59">
        <w:rPr>
          <w:rStyle w:val="Emphasis"/>
          <w:sz w:val="24"/>
          <w:highlight w:val="yellow"/>
        </w:rPr>
        <w:t>no</w:t>
      </w:r>
      <w:r w:rsidRPr="008E6F59">
        <w:rPr>
          <w:rStyle w:val="Emphasis"/>
          <w:sz w:val="24"/>
        </w:rPr>
        <w:t xml:space="preserve"> negative </w:t>
      </w:r>
      <w:r w:rsidRPr="008E6F59">
        <w:rPr>
          <w:rStyle w:val="Emphasis"/>
          <w:sz w:val="24"/>
          <w:highlight w:val="yellow"/>
        </w:rPr>
        <w:t>consequences</w:t>
      </w:r>
      <w:r w:rsidRPr="008E6F59">
        <w:rPr>
          <w:rStyle w:val="StyleUnderline"/>
          <w:sz w:val="24"/>
        </w:rPr>
        <w:t xml:space="preserve"> </w:t>
      </w:r>
      <w:r w:rsidRPr="008E6F59">
        <w:rPr>
          <w:rStyle w:val="StyleUnderline"/>
        </w:rPr>
        <w:t>to what he said and did last year, last week, or yesterday, as far as his followers are concerned, Trump is proving to be more unaccountable than Reagan ever was</w:t>
      </w:r>
      <w:r w:rsidRPr="008E6F59">
        <w:t>.</w:t>
      </w:r>
    </w:p>
    <w:p w14:paraId="78B7A363" w14:textId="77777777" w:rsidR="009C26EC" w:rsidRPr="008E6F59" w:rsidRDefault="009C26EC" w:rsidP="009C26EC"/>
    <w:p w14:paraId="38041689" w14:textId="77777777" w:rsidR="009C26EC" w:rsidRPr="008E6F59" w:rsidRDefault="009C26EC" w:rsidP="009C26EC">
      <w:pPr>
        <w:pStyle w:val="Heading4"/>
        <w:rPr>
          <w:rFonts w:cs="Times New Roman"/>
        </w:rPr>
      </w:pPr>
      <w:r w:rsidRPr="008E6F59">
        <w:rPr>
          <w:rFonts w:cs="Times New Roman"/>
        </w:rPr>
        <w:t>base wont shift</w:t>
      </w:r>
    </w:p>
    <w:p w14:paraId="0FE14C21" w14:textId="77777777" w:rsidR="009C26EC" w:rsidRPr="008E6F59" w:rsidRDefault="009C26EC" w:rsidP="009C26EC">
      <w:pPr>
        <w:rPr>
          <w:rStyle w:val="Style13ptBold"/>
          <w:b w:val="0"/>
        </w:rPr>
      </w:pPr>
      <w:r w:rsidRPr="008E6F59">
        <w:rPr>
          <w:rStyle w:val="Style13ptBold"/>
        </w:rPr>
        <w:t>Mitchell 6/13</w:t>
      </w:r>
      <w:r w:rsidRPr="008E6F59">
        <w:rPr>
          <w:rStyle w:val="Style13ptBold"/>
          <w:b w:val="0"/>
        </w:rPr>
        <w:t xml:space="preserve"> </w:t>
      </w:r>
      <w:r w:rsidRPr="008E6F59">
        <w:rPr>
          <w:rStyle w:val="Style13ptBold"/>
          <w:b w:val="0"/>
          <w:sz w:val="14"/>
        </w:rPr>
        <w:t>(John N., journalist @ Philly Tribune, “Trump's base ignores the obvious warts”, http://www.phillytrib.com/commentary/mitchell-trump-s-base-ignores-the-obvious-warts/article_b0fd7b74-8403-54c0-9c09-0903b2ba51f2.html)</w:t>
      </w:r>
    </w:p>
    <w:p w14:paraId="513256F8" w14:textId="77777777" w:rsidR="009C26EC" w:rsidRPr="008E6F59" w:rsidRDefault="009C26EC" w:rsidP="009C26EC">
      <w:pPr>
        <w:rPr>
          <w:rStyle w:val="StyleUnderline"/>
          <w:highlight w:val="yellow"/>
        </w:rPr>
      </w:pPr>
      <w:r w:rsidRPr="008E6F59">
        <w:rPr>
          <w:rStyle w:val="StyleUnderline"/>
          <w:highlight w:val="yellow"/>
        </w:rPr>
        <w:t>Trump is winning</w:t>
      </w:r>
      <w:r w:rsidRPr="008E6F59">
        <w:t xml:space="preserve">, at least </w:t>
      </w:r>
      <w:r w:rsidRPr="008E6F59">
        <w:rPr>
          <w:rStyle w:val="StyleUnderline"/>
          <w:highlight w:val="yellow"/>
        </w:rPr>
        <w:t>among his supporters</w:t>
      </w:r>
      <w:r w:rsidRPr="008E6F59">
        <w:t xml:space="preserve">, his war with the media. </w:t>
      </w:r>
      <w:r w:rsidRPr="008E6F59">
        <w:rPr>
          <w:rStyle w:val="StyleUnderline"/>
          <w:highlight w:val="yellow"/>
        </w:rPr>
        <w:t>They buy his conspiracy theories</w:t>
      </w:r>
      <w:r w:rsidRPr="008E6F59">
        <w:rPr>
          <w:highlight w:val="yellow"/>
        </w:rPr>
        <w:t xml:space="preserve"> </w:t>
      </w:r>
      <w:r w:rsidRPr="008E6F59">
        <w:t xml:space="preserve">– the story about wiretapping that has since been shot down by </w:t>
      </w:r>
      <w:proofErr w:type="spellStart"/>
      <w:r w:rsidRPr="008E6F59">
        <w:t>Comey</w:t>
      </w:r>
      <w:proofErr w:type="spellEnd"/>
      <w:r w:rsidRPr="008E6F59">
        <w:t xml:space="preserve"> and NSA Director Mike Rogers is the perfect example – </w:t>
      </w:r>
      <w:r w:rsidRPr="008E6F59">
        <w:rPr>
          <w:rStyle w:val="StyleUnderline"/>
          <w:highlight w:val="yellow"/>
        </w:rPr>
        <w:t>as if they are gospel</w:t>
      </w:r>
      <w:r w:rsidRPr="008E6F59">
        <w:t xml:space="preserve">. </w:t>
      </w:r>
      <w:r w:rsidRPr="008E6F59">
        <w:rPr>
          <w:rStyle w:val="StyleUnderline"/>
          <w:highlight w:val="yellow"/>
        </w:rPr>
        <w:t>News that does not paint him in a positive light is immediately determined to be “fake</w:t>
      </w:r>
      <w:r w:rsidRPr="008E6F59">
        <w:t xml:space="preserve">.” </w:t>
      </w:r>
      <w:r w:rsidRPr="008E6F59">
        <w:rPr>
          <w:rStyle w:val="StyleUnderline"/>
          <w:highlight w:val="yellow"/>
        </w:rPr>
        <w:t>Anytime he speaks he is conducting a conversation with those who elected him</w:t>
      </w:r>
      <w:r w:rsidRPr="008E6F59">
        <w:t xml:space="preserve">. There is no attempt at unifying the country because that would prove his undoing. And while his favorability numbers continue to dip, just about every metric shows that the same people – rich or poor, smart or stupid and mostly white – who put him in office still hang on his every lying word. They are the people that put him in office, </w:t>
      </w:r>
      <w:r w:rsidRPr="008E6F59">
        <w:rPr>
          <w:rStyle w:val="StyleUnderline"/>
          <w:highlight w:val="yellow"/>
        </w:rPr>
        <w:t>they support him unwaveringly</w:t>
      </w:r>
      <w:r w:rsidRPr="008E6F59">
        <w:t xml:space="preserve">, and if he isn’t impeached, something no one should count on, </w:t>
      </w:r>
      <w:r w:rsidRPr="008E6F59">
        <w:rPr>
          <w:rStyle w:val="StyleUnderline"/>
          <w:highlight w:val="yellow"/>
        </w:rPr>
        <w:t>they will vote for him again.</w:t>
      </w:r>
    </w:p>
    <w:p w14:paraId="133F3ECA" w14:textId="77777777" w:rsidR="009C26EC" w:rsidRPr="008E6F59" w:rsidRDefault="009C26EC" w:rsidP="009C26EC">
      <w:pPr>
        <w:pStyle w:val="Heading3"/>
        <w:rPr>
          <w:rFonts w:cs="Times New Roman"/>
        </w:rPr>
      </w:pPr>
      <w:proofErr w:type="spellStart"/>
      <w:r w:rsidRPr="008E6F59">
        <w:rPr>
          <w:rFonts w:cs="Times New Roman"/>
        </w:rPr>
        <w:lastRenderedPageBreak/>
        <w:t>Unqiueness</w:t>
      </w:r>
      <w:proofErr w:type="spellEnd"/>
      <w:r w:rsidRPr="008E6F59">
        <w:rPr>
          <w:rFonts w:cs="Times New Roman"/>
        </w:rPr>
        <w:t>---UQ O/W Link</w:t>
      </w:r>
    </w:p>
    <w:p w14:paraId="7C5884ED" w14:textId="77777777" w:rsidR="009C26EC" w:rsidRPr="008E6F59" w:rsidRDefault="009C26EC" w:rsidP="009C26EC">
      <w:pPr>
        <w:pStyle w:val="Heading4"/>
        <w:rPr>
          <w:rStyle w:val="Style13ptBold"/>
          <w:rFonts w:cs="Times New Roman"/>
          <w:b/>
        </w:rPr>
      </w:pPr>
      <w:r w:rsidRPr="008E6F59">
        <w:rPr>
          <w:rStyle w:val="Style13ptBold"/>
          <w:rFonts w:cs="Times New Roman"/>
          <w:b/>
        </w:rPr>
        <w:t xml:space="preserve">Trump’s base support is rock solid – empirics prove the plan won’t cost support  </w:t>
      </w:r>
    </w:p>
    <w:p w14:paraId="6AF0651E" w14:textId="77777777" w:rsidR="009C26EC" w:rsidRPr="008E6F59" w:rsidRDefault="009C26EC" w:rsidP="009C26EC">
      <w:r w:rsidRPr="008E6F59">
        <w:rPr>
          <w:rStyle w:val="Style13ptBold"/>
        </w:rPr>
        <w:t xml:space="preserve">Tobin 17 – </w:t>
      </w:r>
      <w:r w:rsidRPr="008E6F59">
        <w:t xml:space="preserve">Jonathan S., opinion editor of JNS.org and a Contributing Writer for the National Review, 4-25-2017 ("Why Trump Can Still Win While Losing," National Review, </w:t>
      </w:r>
      <w:hyperlink r:id="rId72" w:history="1">
        <w:r w:rsidRPr="008E6F59">
          <w:rPr>
            <w:rStyle w:val="Hyperlink"/>
          </w:rPr>
          <w:t>http://www.nationalreview.com/article/447014/donald-trumps-poll-numbers-supporters-stick-him</w:t>
        </w:r>
      </w:hyperlink>
      <w:r w:rsidRPr="008E6F59">
        <w:t>, Accessed 07-25-2017, JD)</w:t>
      </w:r>
    </w:p>
    <w:p w14:paraId="236414D4" w14:textId="77777777" w:rsidR="009C26EC" w:rsidRPr="008E6F59" w:rsidRDefault="009C26EC" w:rsidP="009C26EC">
      <w:pPr>
        <w:rPr>
          <w:rStyle w:val="StyleUnderline"/>
          <w:b/>
          <w:sz w:val="16"/>
        </w:rPr>
      </w:pPr>
      <w:r w:rsidRPr="008E6F59">
        <w:t xml:space="preserve">Poll data </w:t>
      </w:r>
      <w:r w:rsidRPr="008E6F59">
        <w:rPr>
          <w:rStyle w:val="StyleUnderline"/>
        </w:rPr>
        <w:t xml:space="preserve">showing </w:t>
      </w:r>
      <w:r w:rsidRPr="008E6F59">
        <w:rPr>
          <w:rStyle w:val="StyleUnderline"/>
          <w:highlight w:val="yellow"/>
        </w:rPr>
        <w:t>Trump</w:t>
      </w:r>
      <w:r w:rsidRPr="008E6F59">
        <w:rPr>
          <w:rStyle w:val="StyleUnderline"/>
        </w:rPr>
        <w:t xml:space="preserve"> retaining his voters suggest he </w:t>
      </w:r>
      <w:r w:rsidRPr="008E6F59">
        <w:rPr>
          <w:rStyle w:val="StyleUnderline"/>
          <w:highlight w:val="yellow"/>
        </w:rPr>
        <w:t>could hang on despite a mainstream consensus that his presidency is a disaster</w:t>
      </w:r>
      <w:r w:rsidRPr="008E6F59">
        <w:rPr>
          <w:rStyle w:val="StyleUnderline"/>
        </w:rPr>
        <w:t>.</w:t>
      </w:r>
      <w:r w:rsidRPr="008E6F59">
        <w:t xml:space="preserve"> </w:t>
      </w:r>
      <w:r w:rsidRPr="008E6F59">
        <w:rPr>
          <w:rStyle w:val="StyleUnderline"/>
        </w:rPr>
        <w:t xml:space="preserve">Is anyone surprised by a new </w:t>
      </w:r>
      <w:r w:rsidRPr="008E6F59">
        <w:t xml:space="preserve">ABC News/Washington Post </w:t>
      </w:r>
      <w:r w:rsidRPr="008E6F59">
        <w:rPr>
          <w:rStyle w:val="StyleUnderline"/>
        </w:rPr>
        <w:t>poll that shows Donald Trump is the least popular president approaching 100 days in office</w:t>
      </w:r>
      <w:r w:rsidRPr="008E6F59">
        <w:t xml:space="preserve"> since they started taking such surveys? </w:t>
      </w:r>
      <w:r w:rsidRPr="008E6F59">
        <w:rPr>
          <w:rStyle w:val="StyleUnderline"/>
        </w:rPr>
        <w:t>Trump won the office while losing the popular vote and was inaugurated as the least popular new president</w:t>
      </w:r>
      <w:r w:rsidRPr="008E6F59">
        <w:t xml:space="preserve">. Since then, </w:t>
      </w:r>
      <w:r w:rsidRPr="008E6F59">
        <w:rPr>
          <w:rStyle w:val="StyleUnderline"/>
          <w:highlight w:val="yellow"/>
        </w:rPr>
        <w:t>Trump has failed to repeal and replace Obamacare and</w:t>
      </w:r>
      <w:r w:rsidRPr="008E6F59">
        <w:rPr>
          <w:rStyle w:val="StyleUnderline"/>
        </w:rPr>
        <w:t>, among other distractions, h</w:t>
      </w:r>
      <w:r w:rsidRPr="008E6F59">
        <w:rPr>
          <w:rStyle w:val="StyleUnderline"/>
          <w:highlight w:val="yellow"/>
        </w:rPr>
        <w:t>as been dogged by publicized palace intrigue in the</w:t>
      </w:r>
      <w:r w:rsidRPr="008E6F59">
        <w:rPr>
          <w:rStyle w:val="StyleUnderline"/>
        </w:rPr>
        <w:t xml:space="preserve"> West Wing and an </w:t>
      </w:r>
      <w:r w:rsidRPr="008E6F59">
        <w:rPr>
          <w:rStyle w:val="StyleUnderline"/>
          <w:highlight w:val="yellow"/>
        </w:rPr>
        <w:t>FBI investigation</w:t>
      </w:r>
      <w:r w:rsidRPr="008E6F59">
        <w:rPr>
          <w:rStyle w:val="StyleUnderline"/>
        </w:rPr>
        <w:t xml:space="preserve"> about collusion with the Russians.</w:t>
      </w:r>
      <w:r w:rsidRPr="008E6F59">
        <w:t xml:space="preserve"> </w:t>
      </w:r>
      <w:r w:rsidRPr="008E6F59">
        <w:rPr>
          <w:rStyle w:val="Emphasis"/>
        </w:rPr>
        <w:t xml:space="preserve">But </w:t>
      </w:r>
      <w:r w:rsidRPr="008E6F59">
        <w:rPr>
          <w:rStyle w:val="Emphasis"/>
          <w:highlight w:val="yellow"/>
        </w:rPr>
        <w:t>the same poll</w:t>
      </w:r>
      <w:r w:rsidRPr="008E6F59">
        <w:rPr>
          <w:rStyle w:val="Emphasis"/>
        </w:rPr>
        <w:t xml:space="preserve"> that puts Trump deep under water compared with every president since Truman also </w:t>
      </w:r>
      <w:r w:rsidRPr="008E6F59">
        <w:rPr>
          <w:rStyle w:val="Emphasis"/>
          <w:highlight w:val="yellow"/>
        </w:rPr>
        <w:t>should give his critics pause</w:t>
      </w:r>
      <w:r w:rsidRPr="008E6F59">
        <w:rPr>
          <w:rStyle w:val="Emphasis"/>
        </w:rPr>
        <w:t xml:space="preserve">. </w:t>
      </w:r>
      <w:r w:rsidRPr="008E6F59">
        <w:t>In a bifurcated nation where</w:t>
      </w:r>
      <w:r w:rsidRPr="008E6F59">
        <w:rPr>
          <w:rStyle w:val="Emphasis"/>
        </w:rPr>
        <w:t xml:space="preserve"> </w:t>
      </w:r>
      <w:r w:rsidRPr="008E6F59">
        <w:rPr>
          <w:rStyle w:val="Emphasis"/>
          <w:highlight w:val="yellow"/>
        </w:rPr>
        <w:t>Republicans are seemingly unaffected by the cacophony of disdain thrown at Trump</w:t>
      </w:r>
      <w:r w:rsidRPr="008E6F59">
        <w:rPr>
          <w:rStyle w:val="StyleUnderline"/>
        </w:rPr>
        <w:t>, his ability to hang on to his voters may,</w:t>
      </w:r>
      <w:r w:rsidRPr="008E6F59">
        <w:t xml:space="preserve"> as it did in 2016</w:t>
      </w:r>
      <w:r w:rsidRPr="008E6F59">
        <w:rPr>
          <w:rStyle w:val="StyleUnderline"/>
        </w:rPr>
        <w:t>, yet prove decisive in determining the future of his presidency.</w:t>
      </w:r>
      <w:r w:rsidRPr="008E6F59">
        <w:t xml:space="preserve"> </w:t>
      </w:r>
      <w:r w:rsidRPr="008E6F59">
        <w:rPr>
          <w:rStyle w:val="StyleUnderline"/>
        </w:rPr>
        <w:t>Throughout</w:t>
      </w:r>
      <w:r w:rsidRPr="008E6F59">
        <w:t xml:space="preserve"> this difficult period during which he has been almost continually blasted by the mainstream media as unprepared and incompetent, </w:t>
      </w:r>
      <w:r w:rsidRPr="008E6F59">
        <w:rPr>
          <w:rStyle w:val="StyleUnderline"/>
          <w:highlight w:val="yellow"/>
        </w:rPr>
        <w:t xml:space="preserve">his supporters and apologists have continued to point out that </w:t>
      </w:r>
      <w:r w:rsidRPr="008E6F59">
        <w:rPr>
          <w:rStyle w:val="Emphasis"/>
          <w:highlight w:val="yellow"/>
        </w:rPr>
        <w:t>Trump’s base is still with him</w:t>
      </w:r>
      <w:r w:rsidRPr="008E6F59">
        <w:t xml:space="preserve">. That point has left his critics unimpressed. Sure, they concede, Trump’s fans are sticking with him now, just as they did when a tape of his admission of sexual assault surfaced and at every point during the 2016 campaign. But as the new poll shows, with only a 42 percent approval rating, he’s losing independents and Democrats at a rate that theoretically dooms any hope that he will be able to garner majority support for any of his legislative projects. That’s why </w:t>
      </w:r>
      <w:r w:rsidRPr="008E6F59">
        <w:rPr>
          <w:rStyle w:val="StyleUnderline"/>
        </w:rPr>
        <w:t>his opponents are not merely fantasizing about impeachmen</w:t>
      </w:r>
      <w:r w:rsidRPr="008E6F59">
        <w:t xml:space="preserve">t. They’re also increasingly confident of a midterm comeback for the Democrats in 2018 and treat the very notion of Trump securing re-election in 2020 with contempt.  </w:t>
      </w:r>
      <w:r w:rsidRPr="008E6F59">
        <w:rPr>
          <w:rStyle w:val="StyleUnderline"/>
        </w:rPr>
        <w:t>But a deep dive</w:t>
      </w:r>
      <w:r w:rsidRPr="008E6F59">
        <w:t xml:space="preserve"> into the ABC/</w:t>
      </w:r>
      <w:proofErr w:type="spellStart"/>
      <w:r w:rsidRPr="008E6F59">
        <w:t>WaPo</w:t>
      </w:r>
      <w:proofErr w:type="spellEnd"/>
      <w:r w:rsidRPr="008E6F59">
        <w:t xml:space="preserve"> poll </w:t>
      </w:r>
      <w:r w:rsidRPr="008E6F59">
        <w:rPr>
          <w:rStyle w:val="StyleUnderline"/>
        </w:rPr>
        <w:t>should remind us that</w:t>
      </w:r>
      <w:r w:rsidRPr="008E6F59">
        <w:t xml:space="preserve"> </w:t>
      </w:r>
      <w:r w:rsidRPr="008E6F59">
        <w:rPr>
          <w:rStyle w:val="StyleUnderline"/>
        </w:rPr>
        <w:t xml:space="preserve">the same sort of thinking had most pundits convinced Trump couldn’t win in November. </w:t>
      </w:r>
      <w:r w:rsidRPr="008E6F59">
        <w:rPr>
          <w:rStyle w:val="StyleUnderline"/>
          <w:highlight w:val="yellow"/>
        </w:rPr>
        <w:t>Trump</w:t>
      </w:r>
      <w:r w:rsidRPr="008E6F59">
        <w:t xml:space="preserve"> has had no traditional post-election honeymoon. But he </w:t>
      </w:r>
      <w:r w:rsidRPr="008E6F59">
        <w:rPr>
          <w:rStyle w:val="Emphasis"/>
          <w:highlight w:val="yellow"/>
        </w:rPr>
        <w:t>has done something remarkable.</w:t>
      </w:r>
      <w:r w:rsidRPr="008E6F59">
        <w:rPr>
          <w:rStyle w:val="Emphasis"/>
        </w:rPr>
        <w:t xml:space="preserve"> A stunning </w:t>
      </w:r>
      <w:r w:rsidRPr="008E6F59">
        <w:rPr>
          <w:rStyle w:val="Emphasis"/>
          <w:highlight w:val="yellow"/>
        </w:rPr>
        <w:t>96 percent of those who say they voted for him in 2016 would do so again.</w:t>
      </w:r>
      <w:r w:rsidRPr="008E6F59">
        <w:t xml:space="preserve"> </w:t>
      </w:r>
      <w:r w:rsidRPr="008E6F59">
        <w:rPr>
          <w:rStyle w:val="StyleUnderline"/>
        </w:rPr>
        <w:t>This stands in contrast to the buyer’s remorse of Hillary Clinton voters,</w:t>
      </w:r>
      <w:r w:rsidRPr="008E6F59">
        <w:t xml:space="preserve"> with 15 percent saying they would not vote for Clinton again if given the chance. Together these </w:t>
      </w:r>
      <w:r w:rsidRPr="008E6F59">
        <w:rPr>
          <w:rStyle w:val="StyleUnderline"/>
        </w:rPr>
        <w:t xml:space="preserve">numbers explain why the poll shows Trump winning the popular vote in a rematch with the Democratic nominee. </w:t>
      </w:r>
      <w:r w:rsidRPr="008E6F59">
        <w:t xml:space="preserve">How is that possible with such low popularity ratings for Trump? </w:t>
      </w:r>
      <w:r w:rsidRPr="008E6F59">
        <w:rPr>
          <w:rStyle w:val="StyleUnderline"/>
        </w:rPr>
        <w:t>It all comes down to the stark partisan divide in our current political culture.</w:t>
      </w:r>
      <w:r w:rsidRPr="008E6F59">
        <w:t xml:space="preserve"> As was plainly illustrated in 2016, </w:t>
      </w:r>
      <w:r w:rsidRPr="008E6F59">
        <w:rPr>
          <w:rStyle w:val="StyleUnderline"/>
        </w:rPr>
        <w:t xml:space="preserve">right- and left-leaning voters not only disagree; </w:t>
      </w:r>
      <w:r w:rsidRPr="008E6F59">
        <w:rPr>
          <w:rStyle w:val="StyleUnderline"/>
          <w:highlight w:val="yellow"/>
        </w:rPr>
        <w:t>they</w:t>
      </w:r>
      <w:r w:rsidRPr="008E6F59">
        <w:rPr>
          <w:rStyle w:val="StyleUnderline"/>
        </w:rPr>
        <w:t xml:space="preserve"> also don’t listen to/watch/read the same media and thus </w:t>
      </w:r>
      <w:r w:rsidRPr="008E6F59">
        <w:rPr>
          <w:rStyle w:val="StyleUnderline"/>
          <w:highlight w:val="yellow"/>
        </w:rPr>
        <w:t xml:space="preserve">draw vastly different conclusions from the </w:t>
      </w:r>
      <w:r w:rsidRPr="008E6F59">
        <w:rPr>
          <w:rStyle w:val="StyleUnderline"/>
        </w:rPr>
        <w:t xml:space="preserve">same </w:t>
      </w:r>
      <w:r w:rsidRPr="008E6F59">
        <w:rPr>
          <w:rStyle w:val="StyleUnderline"/>
          <w:highlight w:val="yellow"/>
        </w:rPr>
        <w:t>events</w:t>
      </w:r>
      <w:r w:rsidRPr="008E6F59">
        <w:rPr>
          <w:rStyle w:val="StyleUnderline"/>
        </w:rPr>
        <w:t>.</w:t>
      </w:r>
      <w:r w:rsidRPr="008E6F59">
        <w:t xml:space="preserve"> Why are Republicans so pleased with Trump? </w:t>
      </w:r>
      <w:r w:rsidRPr="008E6F59">
        <w:rPr>
          <w:rStyle w:val="StyleUnderline"/>
        </w:rPr>
        <w:t>Justi</w:t>
      </w:r>
      <w:r w:rsidRPr="008E6F59">
        <w:rPr>
          <w:rStyle w:val="StyleUnderline"/>
          <w:highlight w:val="yellow"/>
        </w:rPr>
        <w:t>ce Neil Gorsuch</w:t>
      </w:r>
      <w:r w:rsidRPr="008E6F59">
        <w:rPr>
          <w:rStyle w:val="StyleUnderline"/>
        </w:rPr>
        <w:t xml:space="preserve"> and a kept promise about the Supreme Court </w:t>
      </w:r>
      <w:r w:rsidRPr="008E6F59">
        <w:rPr>
          <w:rStyle w:val="StyleUnderline"/>
          <w:highlight w:val="yellow"/>
        </w:rPr>
        <w:t>is a big part of it</w:t>
      </w:r>
      <w:r w:rsidRPr="008E6F59">
        <w:rPr>
          <w:rStyle w:val="StyleUnderline"/>
        </w:rPr>
        <w:t>. So, too, are his moves on regulatory reform and his nominating the most conservative cabinet in recent history.</w:t>
      </w:r>
      <w:r w:rsidRPr="008E6F59">
        <w:t xml:space="preserve"> </w:t>
      </w:r>
      <w:r w:rsidRPr="008E6F59">
        <w:rPr>
          <w:rStyle w:val="StyleUnderline"/>
        </w:rPr>
        <w:t>A more sensible foreign policy than was anticipated also helps.</w:t>
      </w:r>
      <w:r w:rsidRPr="008E6F59">
        <w:t xml:space="preserve"> But the main thing is that whatever they may think of Trump’s character or shortcomings, </w:t>
      </w:r>
      <w:r w:rsidRPr="008E6F59">
        <w:rPr>
          <w:rStyle w:val="Emphasis"/>
        </w:rPr>
        <w:t>a</w:t>
      </w:r>
      <w:r w:rsidRPr="008E6F59">
        <w:rPr>
          <w:rStyle w:val="Emphasis"/>
          <w:highlight w:val="yellow"/>
        </w:rPr>
        <w:t>lmost everyone on the right thinks him superior to any possible Democratic president.</w:t>
      </w:r>
      <w:r w:rsidRPr="008E6F59">
        <w:rPr>
          <w:rStyle w:val="Emphasis"/>
        </w:rPr>
        <w:t xml:space="preserve"> </w:t>
      </w:r>
      <w:r w:rsidRPr="008E6F59">
        <w:t xml:space="preserve">This illustrates the Democrats’ dilemma. </w:t>
      </w:r>
      <w:r w:rsidRPr="008E6F59">
        <w:rPr>
          <w:rStyle w:val="StyleUnderline"/>
        </w:rPr>
        <w:t>The Trump “resistance” and its media fellow travelers have largely controlled the narrative about the administration.</w:t>
      </w:r>
      <w:r w:rsidRPr="008E6F59">
        <w:t xml:space="preserve"> Each gaffe or blunder has been thoroughly denounced and comprehensively exploited by the Left. That has reinforced the belief of his opponents that Trump is unfit for the presidency. </w:t>
      </w:r>
      <w:r w:rsidRPr="008E6F59">
        <w:rPr>
          <w:rStyle w:val="Emphasis"/>
        </w:rPr>
        <w:t xml:space="preserve">But neither </w:t>
      </w:r>
      <w:r w:rsidRPr="008E6F59">
        <w:rPr>
          <w:rStyle w:val="Emphasis"/>
          <w:highlight w:val="yellow"/>
        </w:rPr>
        <w:t>the</w:t>
      </w:r>
      <w:r w:rsidRPr="008E6F59">
        <w:rPr>
          <w:rStyle w:val="Emphasis"/>
        </w:rPr>
        <w:t xml:space="preserve"> </w:t>
      </w:r>
      <w:r w:rsidRPr="008E6F59">
        <w:rPr>
          <w:rStyle w:val="Emphasis"/>
          <w:highlight w:val="yellow"/>
        </w:rPr>
        <w:t>administration’s problems</w:t>
      </w:r>
      <w:r w:rsidRPr="008E6F59">
        <w:rPr>
          <w:rStyle w:val="Emphasis"/>
        </w:rPr>
        <w:t xml:space="preserve"> nor all of the efforts of its opponents </w:t>
      </w:r>
      <w:r w:rsidRPr="008E6F59">
        <w:rPr>
          <w:rStyle w:val="Emphasis"/>
          <w:highlight w:val="yellow"/>
        </w:rPr>
        <w:t>have been able to do a thing to undermine the rock-solid backing he gets from Republican voters</w:t>
      </w:r>
      <w:r w:rsidRPr="008E6F59">
        <w:rPr>
          <w:rStyle w:val="Emphasis"/>
        </w:rPr>
        <w:t>.</w:t>
      </w:r>
      <w:r w:rsidRPr="008E6F59">
        <w:t xml:space="preserve"> It is true that only guarantees him the support of a minority of Americans. But, </w:t>
      </w:r>
      <w:r w:rsidRPr="008E6F59">
        <w:rPr>
          <w:rStyle w:val="StyleUnderline"/>
        </w:rPr>
        <w:t xml:space="preserve">in the absence of a viable and/or popular alternative, this may mean that what liberals think is a consensus about Trump’s failure is not enough to ensure Democratic </w:t>
      </w:r>
      <w:r w:rsidRPr="008E6F59">
        <w:rPr>
          <w:rStyle w:val="StyleUnderline"/>
        </w:rPr>
        <w:lastRenderedPageBreak/>
        <w:t>victories in 2018 or 2020.</w:t>
      </w:r>
      <w:r w:rsidRPr="008E6F59">
        <w:t xml:space="preserve"> Drilling down further in the poll results reveals that Trump is viewed as out of touch with voters by a 58–38 percent margin. </w:t>
      </w:r>
      <w:r w:rsidRPr="008E6F59">
        <w:rPr>
          <w:rStyle w:val="StyleUnderline"/>
        </w:rPr>
        <w:t xml:space="preserve">The Republican party is also damned as out of touch by 62–32 percent. </w:t>
      </w:r>
      <w:r w:rsidRPr="008E6F59">
        <w:rPr>
          <w:rStyle w:val="Emphasis"/>
        </w:rPr>
        <w:t>But Democrats do even worse</w:t>
      </w:r>
      <w:r w:rsidRPr="008E6F59">
        <w:t xml:space="preserve"> </w:t>
      </w:r>
      <w:r w:rsidRPr="008E6F59">
        <w:rPr>
          <w:rStyle w:val="StyleUnderline"/>
        </w:rPr>
        <w:t>at 67–28 percent.</w:t>
      </w:r>
      <w:r w:rsidRPr="008E6F59">
        <w:t xml:space="preserve"> Moreover, </w:t>
      </w:r>
      <w:r w:rsidRPr="008E6F59">
        <w:rPr>
          <w:rStyle w:val="StyleUnderline"/>
        </w:rPr>
        <w:t>Trump gets good marks from voters on a number of issues including job creation and even foreign policy in the wake of his attack on Syria.</w:t>
      </w:r>
      <w:r w:rsidRPr="008E6F59">
        <w:t xml:space="preserve"> Events that determine the state of the economy or the possibility of foreign crises will have a decisive impact on future elections. But </w:t>
      </w:r>
      <w:r w:rsidRPr="008E6F59">
        <w:rPr>
          <w:rStyle w:val="StyleUnderline"/>
        </w:rPr>
        <w:t>if opinions about Trump are as set in stone as the latest survey indicates, all the abuse hurled at the president by his opponents, mainstream-media talking heads, and television comedians won’t matter as much as the basic calculus that makes him the lesser of two evils for conservatives.</w:t>
      </w:r>
      <w:r w:rsidRPr="008E6F59">
        <w:t xml:space="preserve"> That means</w:t>
      </w:r>
      <w:r w:rsidRPr="008E6F59">
        <w:rPr>
          <w:rStyle w:val="StyleUnderline"/>
        </w:rPr>
        <w:t xml:space="preserve"> the same basic formula of decisively </w:t>
      </w:r>
      <w:proofErr w:type="gramStart"/>
      <w:r w:rsidRPr="008E6F59">
        <w:rPr>
          <w:rStyle w:val="StyleUnderline"/>
        </w:rPr>
        <w:t>winning  the</w:t>
      </w:r>
      <w:proofErr w:type="gramEnd"/>
      <w:r w:rsidRPr="008E6F59">
        <w:rPr>
          <w:rStyle w:val="StyleUnderline"/>
        </w:rPr>
        <w:t xml:space="preserve"> white and male vote that delivered the Electoral College to Trump in 2016 could still apply no matter how much his administration is perceived as tottering.</w:t>
      </w:r>
      <w:r w:rsidRPr="008E6F59">
        <w:t xml:space="preserve"> </w:t>
      </w:r>
      <w:r w:rsidRPr="008E6F59">
        <w:rPr>
          <w:rStyle w:val="StyleUnderline"/>
        </w:rPr>
        <w:t>Democrats</w:t>
      </w:r>
      <w:r w:rsidRPr="008E6F59">
        <w:t xml:space="preserve"> may assert that changing demography will make that a much harder trick to pull off with each passing year. They </w:t>
      </w:r>
      <w:r w:rsidRPr="008E6F59">
        <w:rPr>
          <w:rStyle w:val="StyleUnderline"/>
        </w:rPr>
        <w:t>may</w:t>
      </w:r>
      <w:r w:rsidRPr="008E6F59">
        <w:t xml:space="preserve"> also </w:t>
      </w:r>
      <w:r w:rsidRPr="008E6F59">
        <w:rPr>
          <w:rStyle w:val="StyleUnderline"/>
        </w:rPr>
        <w:t>hope that working-class voters will eventually turn on Trump</w:t>
      </w:r>
      <w:r w:rsidRPr="008E6F59">
        <w:t xml:space="preserve"> when he is perceived as failing them</w:t>
      </w:r>
      <w:r w:rsidRPr="008E6F59">
        <w:rPr>
          <w:rStyle w:val="StyleUnderline"/>
        </w:rPr>
        <w:t>. But that hasn’t happened yet,</w:t>
      </w:r>
      <w:r w:rsidRPr="008E6F59">
        <w:t xml:space="preserve"> and </w:t>
      </w:r>
      <w:r w:rsidRPr="008E6F59">
        <w:rPr>
          <w:rStyle w:val="Emphasis"/>
        </w:rPr>
        <w:t>i</w:t>
      </w:r>
      <w:r w:rsidRPr="008E6F59">
        <w:rPr>
          <w:rStyle w:val="Emphasis"/>
          <w:highlight w:val="yellow"/>
        </w:rPr>
        <w:t>f the gang tackle of Trump in the media during his first 100 days hasn’t done it, the tipping point may never happen.</w:t>
      </w:r>
      <w:r w:rsidRPr="008E6F59">
        <w:rPr>
          <w:rStyle w:val="Emphasis"/>
        </w:rPr>
        <w:t xml:space="preserve"> </w:t>
      </w:r>
      <w:r w:rsidRPr="008E6F59">
        <w:t xml:space="preserve">That’s not what Democrats cheering the thought that Trump is the most unpopular president in history want to hear. Nor should Republicans count on this guaranteeing them success if things continue to head south for the administration. But </w:t>
      </w:r>
      <w:r w:rsidRPr="008E6F59">
        <w:rPr>
          <w:rStyle w:val="StyleUnderline"/>
        </w:rPr>
        <w:t>Republicans may well retain enough of a critical mass of their core voters to hold on to contested congressional districts and Senate seats in 2018</w:t>
      </w:r>
      <w:r w:rsidRPr="008E6F59">
        <w:t xml:space="preserve">. And if the dynamic holds, </w:t>
      </w:r>
      <w:r w:rsidRPr="008E6F59">
        <w:rPr>
          <w:rStyle w:val="StyleUnderline"/>
          <w:highlight w:val="yellow"/>
        </w:rPr>
        <w:t>Trump will have more than a fighting chance to replicate his victory in 2020.</w:t>
      </w:r>
    </w:p>
    <w:p w14:paraId="517FD644" w14:textId="77777777" w:rsidR="009C26EC" w:rsidRPr="008E6F59" w:rsidRDefault="009C26EC" w:rsidP="009C26EC">
      <w:pPr>
        <w:pStyle w:val="Heading2"/>
        <w:rPr>
          <w:rFonts w:cs="Times New Roman"/>
        </w:rPr>
      </w:pPr>
      <w:r w:rsidRPr="008E6F59">
        <w:rPr>
          <w:rFonts w:cs="Times New Roman"/>
        </w:rPr>
        <w:lastRenderedPageBreak/>
        <w:t xml:space="preserve">*** </w:t>
      </w:r>
      <w:r w:rsidR="00D9219E">
        <w:rPr>
          <w:rFonts w:cs="Times New Roman"/>
        </w:rPr>
        <w:t>LINK</w:t>
      </w:r>
    </w:p>
    <w:p w14:paraId="304BD2F5" w14:textId="77777777" w:rsidR="009C26EC" w:rsidRPr="008E6F59" w:rsidRDefault="009C26EC" w:rsidP="009C26EC">
      <w:pPr>
        <w:pStyle w:val="Heading3"/>
        <w:rPr>
          <w:rFonts w:cs="Times New Roman"/>
        </w:rPr>
      </w:pPr>
      <w:r w:rsidRPr="008E6F59">
        <w:rPr>
          <w:rFonts w:cs="Times New Roman"/>
        </w:rPr>
        <w:lastRenderedPageBreak/>
        <w:t>Winner’s Win</w:t>
      </w:r>
    </w:p>
    <w:p w14:paraId="67E8DC31" w14:textId="77777777" w:rsidR="009C26EC" w:rsidRPr="008E6F59" w:rsidRDefault="009C26EC" w:rsidP="009C26EC">
      <w:pPr>
        <w:pStyle w:val="Heading4"/>
        <w:rPr>
          <w:rFonts w:cs="Times New Roman"/>
        </w:rPr>
      </w:pPr>
      <w:r w:rsidRPr="008E6F59">
        <w:rPr>
          <w:rFonts w:cs="Times New Roman"/>
        </w:rPr>
        <w:t>Trump needs a legislative win or he’ll wag the dog</w:t>
      </w:r>
    </w:p>
    <w:p w14:paraId="6B541FCF" w14:textId="77777777" w:rsidR="009C26EC" w:rsidRPr="008E6F59" w:rsidRDefault="009C26EC" w:rsidP="009C26EC">
      <w:proofErr w:type="spellStart"/>
      <w:r w:rsidRPr="008E6F59">
        <w:rPr>
          <w:rStyle w:val="Style13ptBold"/>
        </w:rPr>
        <w:t>Beutler</w:t>
      </w:r>
      <w:proofErr w:type="spellEnd"/>
      <w:r w:rsidRPr="008E6F59">
        <w:rPr>
          <w:rStyle w:val="Style13ptBold"/>
        </w:rPr>
        <w:t xml:space="preserve"> 4/21</w:t>
      </w:r>
      <w:r w:rsidRPr="008E6F59">
        <w:t xml:space="preserve"> – Brian </w:t>
      </w:r>
      <w:proofErr w:type="spellStart"/>
      <w:r w:rsidRPr="008E6F59">
        <w:t>Beutler</w:t>
      </w:r>
      <w:proofErr w:type="spellEnd"/>
      <w:r w:rsidRPr="008E6F59">
        <w:t>, staff @ New Republic, April 21</w:t>
      </w:r>
      <w:r w:rsidRPr="008E6F59">
        <w:rPr>
          <w:vertAlign w:val="superscript"/>
        </w:rPr>
        <w:t>st</w:t>
      </w:r>
      <w:r w:rsidRPr="008E6F59">
        <w:t xml:space="preserve">, 2017 (“When Donald Trump Needs a Win, America Loses”, </w:t>
      </w:r>
      <w:hyperlink r:id="rId73" w:history="1">
        <w:r w:rsidRPr="008E6F59">
          <w:rPr>
            <w:rStyle w:val="Hyperlink"/>
          </w:rPr>
          <w:t>https://newrepublic.com/article/142184/donald-trump-needs-win-america-loses</w:t>
        </w:r>
      </w:hyperlink>
      <w:r w:rsidRPr="008E6F59">
        <w:t>, Accessed 07-26-2017, JD)</w:t>
      </w:r>
    </w:p>
    <w:p w14:paraId="15554A81" w14:textId="77777777" w:rsidR="009C26EC" w:rsidRPr="008E6F59" w:rsidRDefault="009C26EC" w:rsidP="009C26EC">
      <w:r w:rsidRPr="008E6F59">
        <w:t xml:space="preserve">To reassert himself as the </w:t>
      </w:r>
      <w:proofErr w:type="spellStart"/>
      <w:r w:rsidRPr="008E6F59">
        <w:t>humiliator</w:t>
      </w:r>
      <w:proofErr w:type="spellEnd"/>
      <w:r w:rsidRPr="008E6F59">
        <w:t xml:space="preserve">, </w:t>
      </w:r>
      <w:r w:rsidRPr="008E6F59">
        <w:rPr>
          <w:rStyle w:val="StyleUnderline"/>
          <w:highlight w:val="yellow"/>
        </w:rPr>
        <w:t xml:space="preserve">Trump will look to take </w:t>
      </w:r>
      <w:r w:rsidRPr="008E6F59">
        <w:rPr>
          <w:rStyle w:val="Emphasis"/>
          <w:highlight w:val="yellow"/>
        </w:rPr>
        <w:t>decisive action of some kind</w:t>
      </w:r>
      <w:r w:rsidRPr="008E6F59">
        <w:t xml:space="preserve"> elsewhere. </w:t>
      </w:r>
      <w:r w:rsidRPr="008E6F59">
        <w:rPr>
          <w:rStyle w:val="StyleUnderline"/>
          <w:highlight w:val="yellow"/>
        </w:rPr>
        <w:t>With the legislative channel all but closed, he will find something in the administrative and foreign policy realms over which he exerts outright control</w:t>
      </w:r>
      <w:r w:rsidRPr="008E6F59">
        <w:t xml:space="preserve">. He could sabotage Obamacare by announcing an end to cost-sharing reduction payments. </w:t>
      </w:r>
      <w:r w:rsidRPr="008E6F59">
        <w:rPr>
          <w:rStyle w:val="StyleUnderline"/>
          <w:highlight w:val="yellow"/>
        </w:rPr>
        <w:t>He could void the nuclear deal</w:t>
      </w:r>
      <w:r w:rsidRPr="008E6F59">
        <w:rPr>
          <w:highlight w:val="yellow"/>
        </w:rPr>
        <w:t xml:space="preserve"> </w:t>
      </w:r>
      <w:r w:rsidRPr="008E6F59">
        <w:t xml:space="preserve">with Iran. </w:t>
      </w:r>
      <w:r w:rsidRPr="008E6F59">
        <w:rPr>
          <w:rStyle w:val="StyleUnderline"/>
          <w:highlight w:val="yellow"/>
        </w:rPr>
        <w:t>He could provoke No</w:t>
      </w:r>
      <w:r w:rsidRPr="008E6F59">
        <w:t xml:space="preserve">rth </w:t>
      </w:r>
      <w:r w:rsidRPr="008E6F59">
        <w:rPr>
          <w:rStyle w:val="StyleUnderline"/>
          <w:highlight w:val="yellow"/>
        </w:rPr>
        <w:t>Ko</w:t>
      </w:r>
      <w:r w:rsidRPr="008E6F59">
        <w:t xml:space="preserve">rea. But there is no historical precedent that allows us to comfort ourselves in the hope that he will accept defeat quietly. </w:t>
      </w:r>
      <w:r w:rsidRPr="008E6F59">
        <w:rPr>
          <w:rStyle w:val="Emphasis"/>
          <w:highlight w:val="yellow"/>
        </w:rPr>
        <w:t>When Trump needs a “win,” we all lose</w:t>
      </w:r>
      <w:r w:rsidRPr="008E6F59">
        <w:t>.</w:t>
      </w:r>
    </w:p>
    <w:p w14:paraId="0417E58C" w14:textId="77777777" w:rsidR="009C26EC" w:rsidRPr="008E6F59" w:rsidRDefault="009C26EC" w:rsidP="009C26EC">
      <w:pPr>
        <w:pStyle w:val="Heading4"/>
        <w:rPr>
          <w:rFonts w:cs="Times New Roman"/>
        </w:rPr>
      </w:pPr>
      <w:r w:rsidRPr="008E6F59">
        <w:rPr>
          <w:rFonts w:cs="Times New Roman"/>
        </w:rPr>
        <w:t>Stalled agenda ruins Trump PC and popularity with base; reversing LEGISLATIVE “do nothing” perception shifts momentum and outweighs backlash to specifics</w:t>
      </w:r>
    </w:p>
    <w:p w14:paraId="23CDE58E" w14:textId="77777777" w:rsidR="009C26EC" w:rsidRPr="008E6F59" w:rsidRDefault="009C26EC" w:rsidP="009C26EC">
      <w:pPr>
        <w:rPr>
          <w:rStyle w:val="Style13ptBold"/>
          <w:b w:val="0"/>
        </w:rPr>
      </w:pPr>
      <w:r w:rsidRPr="008E6F59">
        <w:rPr>
          <w:rStyle w:val="Style13ptBold"/>
        </w:rPr>
        <w:t>Marshall 4/3</w:t>
      </w:r>
      <w:r w:rsidRPr="008E6F59">
        <w:rPr>
          <w:rStyle w:val="Style13ptBold"/>
          <w:b w:val="0"/>
        </w:rPr>
        <w:t xml:space="preserve"> </w:t>
      </w:r>
      <w:r w:rsidRPr="008E6F59">
        <w:rPr>
          <w:rStyle w:val="Style13ptBold"/>
          <w:b w:val="0"/>
          <w:sz w:val="20"/>
        </w:rPr>
        <w:t xml:space="preserve">(Josh, staff @ Talking Points Memo, “Trump's Base Support Begins </w:t>
      </w:r>
      <w:proofErr w:type="gramStart"/>
      <w:r w:rsidRPr="008E6F59">
        <w:rPr>
          <w:rStyle w:val="Style13ptBold"/>
          <w:b w:val="0"/>
          <w:sz w:val="20"/>
        </w:rPr>
        <w:t>To</w:t>
      </w:r>
      <w:proofErr w:type="gramEnd"/>
      <w:r w:rsidRPr="008E6F59">
        <w:rPr>
          <w:rStyle w:val="Style13ptBold"/>
          <w:b w:val="0"/>
          <w:sz w:val="20"/>
        </w:rPr>
        <w:t xml:space="preserve"> Erode”, http://talkingpointsmemo.com/edblog/trumps-base-support-begins-to-erode)</w:t>
      </w:r>
    </w:p>
    <w:p w14:paraId="2CEC4D2E" w14:textId="77777777" w:rsidR="009C26EC" w:rsidRPr="008E6F59" w:rsidRDefault="009C26EC" w:rsidP="009C26EC">
      <w:pPr>
        <w:rPr>
          <w:sz w:val="14"/>
        </w:rPr>
      </w:pPr>
      <w:r w:rsidRPr="008E6F59">
        <w:rPr>
          <w:sz w:val="14"/>
        </w:rPr>
        <w:t xml:space="preserve">These numbers are notable and entertaining. But the most interesting data in the latest batch of polls comes from the McClatchy/Marist poll. In this poll, released on the 31st, </w:t>
      </w:r>
      <w:r w:rsidRPr="008E6F59">
        <w:rPr>
          <w:rStyle w:val="StyleUnderline"/>
          <w:highlight w:val="yellow"/>
        </w:rPr>
        <w:t xml:space="preserve">Trump has </w:t>
      </w:r>
      <w:r w:rsidRPr="008E6F59">
        <w:rPr>
          <w:rStyle w:val="StyleUnderline"/>
        </w:rPr>
        <w:t xml:space="preserve">an </w:t>
      </w:r>
      <w:r w:rsidRPr="008E6F59">
        <w:rPr>
          <w:rStyle w:val="StyleUnderline"/>
          <w:highlight w:val="yellow"/>
        </w:rPr>
        <w:t xml:space="preserve">approval </w:t>
      </w:r>
      <w:r w:rsidRPr="008E6F59">
        <w:rPr>
          <w:rStyle w:val="StyleUnderline"/>
        </w:rPr>
        <w:t>number</w:t>
      </w:r>
      <w:r w:rsidRPr="008E6F59">
        <w:rPr>
          <w:rStyle w:val="StyleUnderline"/>
          <w:highlight w:val="yellow"/>
        </w:rPr>
        <w:t xml:space="preserve"> at 38%</w:t>
      </w:r>
      <w:r w:rsidRPr="008E6F59">
        <w:rPr>
          <w:sz w:val="14"/>
        </w:rPr>
        <w:t xml:space="preserve">, down from 41% in February, broadly in line with other polls. Lee </w:t>
      </w:r>
      <w:proofErr w:type="spellStart"/>
      <w:r w:rsidRPr="008E6F59">
        <w:rPr>
          <w:sz w:val="14"/>
        </w:rPr>
        <w:t>Miringoff</w:t>
      </w:r>
      <w:proofErr w:type="spellEnd"/>
      <w:r w:rsidRPr="008E6F59">
        <w:rPr>
          <w:sz w:val="14"/>
        </w:rPr>
        <w:t xml:space="preserve">, who runs the Marist poll, discusses the various details of the poll here. Really </w:t>
      </w:r>
      <w:r w:rsidRPr="008E6F59">
        <w:rPr>
          <w:rStyle w:val="StyleUnderline"/>
          <w:highlight w:val="yellow"/>
        </w:rPr>
        <w:t>every number is dismal</w:t>
      </w:r>
      <w:r w:rsidRPr="008E6F59">
        <w:rPr>
          <w:sz w:val="14"/>
        </w:rPr>
        <w:t xml:space="preserve">. But this, I think, is the most significant. From the Marist write-up … </w:t>
      </w:r>
      <w:r w:rsidRPr="008E6F59">
        <w:rPr>
          <w:rStyle w:val="StyleUnderline"/>
          <w:highlight w:val="yellow"/>
        </w:rPr>
        <w:t xml:space="preserve">There has been a </w:t>
      </w:r>
      <w:r w:rsidRPr="008E6F59">
        <w:rPr>
          <w:rStyle w:val="Emphasis"/>
          <w:highlight w:val="yellow"/>
        </w:rPr>
        <w:t>profound shift in public opinion</w:t>
      </w:r>
      <w:r w:rsidRPr="008E6F59">
        <w:rPr>
          <w:rStyle w:val="StyleUnderline"/>
          <w:highlight w:val="yellow"/>
        </w:rPr>
        <w:t xml:space="preserve"> about whether </w:t>
      </w:r>
      <w:r w:rsidRPr="008E6F59">
        <w:rPr>
          <w:rStyle w:val="StyleUnderline"/>
        </w:rPr>
        <w:t xml:space="preserve">or not President </w:t>
      </w:r>
      <w:r w:rsidRPr="008E6F59">
        <w:rPr>
          <w:rStyle w:val="StyleUnderline"/>
          <w:highlight w:val="yellow"/>
        </w:rPr>
        <w:t>Trump is fulfilling campaign promises</w:t>
      </w:r>
      <w:r w:rsidRPr="008E6F59">
        <w:rPr>
          <w:sz w:val="14"/>
        </w:rPr>
        <w:t xml:space="preserve">. </w:t>
      </w:r>
      <w:r w:rsidRPr="008E6F59">
        <w:rPr>
          <w:rStyle w:val="StyleUnderline"/>
          <w:highlight w:val="yellow"/>
        </w:rPr>
        <w:t xml:space="preserve">57% </w:t>
      </w:r>
      <w:r w:rsidRPr="008E6F59">
        <w:rPr>
          <w:rStyle w:val="StyleUnderline"/>
        </w:rPr>
        <w:t>of Americans</w:t>
      </w:r>
      <w:r w:rsidRPr="008E6F59">
        <w:rPr>
          <w:sz w:val="14"/>
        </w:rPr>
        <w:t xml:space="preserve"> either </w:t>
      </w:r>
      <w:r w:rsidRPr="008E6F59">
        <w:rPr>
          <w:rStyle w:val="StyleUnderline"/>
        </w:rPr>
        <w:t xml:space="preserve">strongly </w:t>
      </w:r>
      <w:r w:rsidRPr="008E6F59">
        <w:rPr>
          <w:rStyle w:val="StyleUnderline"/>
          <w:highlight w:val="yellow"/>
        </w:rPr>
        <w:t>agree</w:t>
      </w:r>
      <w:r w:rsidRPr="008E6F59">
        <w:rPr>
          <w:sz w:val="14"/>
        </w:rPr>
        <w:t xml:space="preserve">, 18%, or agree, 39%, </w:t>
      </w:r>
      <w:r w:rsidRPr="008E6F59">
        <w:rPr>
          <w:rStyle w:val="StyleUnderline"/>
        </w:rPr>
        <w:t xml:space="preserve">that </w:t>
      </w:r>
      <w:r w:rsidRPr="008E6F59">
        <w:rPr>
          <w:rStyle w:val="StyleUnderline"/>
          <w:highlight w:val="yellow"/>
        </w:rPr>
        <w:t xml:space="preserve">Trump is making good </w:t>
      </w:r>
      <w:r w:rsidRPr="008E6F59">
        <w:rPr>
          <w:rStyle w:val="StyleUnderline"/>
        </w:rPr>
        <w:t xml:space="preserve">on the promises </w:t>
      </w:r>
      <w:r w:rsidRPr="008E6F59">
        <w:rPr>
          <w:sz w:val="14"/>
        </w:rPr>
        <w:t xml:space="preserve">he made on the campaign trail. This is </w:t>
      </w:r>
      <w:r w:rsidRPr="008E6F59">
        <w:rPr>
          <w:rStyle w:val="StyleUnderline"/>
          <w:highlight w:val="yellow"/>
        </w:rPr>
        <w:t>down from 71%</w:t>
      </w:r>
      <w:r w:rsidRPr="008E6F59">
        <w:rPr>
          <w:sz w:val="14"/>
        </w:rPr>
        <w:t xml:space="preserve"> in February. Regardless of party, fewer voters think he is keeping his word. Of note, 83% of Trump’s Republican base, down from 96% previously, believe Trump is fulfilling campaign promises. “President Trump needs a major legislative win to get on track,” says Dr. Lee M. </w:t>
      </w:r>
      <w:proofErr w:type="spellStart"/>
      <w:r w:rsidRPr="008E6F59">
        <w:rPr>
          <w:sz w:val="14"/>
        </w:rPr>
        <w:t>Miringoff</w:t>
      </w:r>
      <w:proofErr w:type="spellEnd"/>
      <w:r w:rsidRPr="008E6F59">
        <w:rPr>
          <w:sz w:val="14"/>
        </w:rPr>
        <w:t xml:space="preserve">, Director of The Marist College Institute for Public Opinion. “No doubt the GOP in Congress will be closely watching the president’s standing among Republican voters.” Those are steep drops and this is the big danger for Trump – likely a much greater danger, in the short term at least, than the scandal investigations most politicos are focusing on. Trump’s inability to repeal Obamacare is, I suspect, most of what is showing up in this drop. </w:t>
      </w:r>
      <w:r w:rsidRPr="008E6F59">
        <w:rPr>
          <w:rStyle w:val="StyleUnderline"/>
          <w:highlight w:val="yellow"/>
        </w:rPr>
        <w:t xml:space="preserve">He simply </w:t>
      </w:r>
      <w:r w:rsidRPr="008E6F59">
        <w:rPr>
          <w:rStyle w:val="Emphasis"/>
          <w:highlight w:val="yellow"/>
        </w:rPr>
        <w:t>failed to do something</w:t>
      </w:r>
      <w:r w:rsidRPr="008E6F59">
        <w:rPr>
          <w:sz w:val="14"/>
        </w:rPr>
        <w:t xml:space="preserve"> that, at least in numerical congressional majority terms, should have been simple. </w:t>
      </w:r>
      <w:r w:rsidRPr="008E6F59">
        <w:rPr>
          <w:rStyle w:val="Emphasis"/>
          <w:highlight w:val="yellow"/>
        </w:rPr>
        <w:t>That made him look weak and ineffectual</w:t>
      </w:r>
      <w:r w:rsidRPr="008E6F59">
        <w:rPr>
          <w:sz w:val="14"/>
        </w:rPr>
        <w:t xml:space="preserve"> – frankly, silly. </w:t>
      </w:r>
      <w:r w:rsidRPr="008E6F59">
        <w:rPr>
          <w:rStyle w:val="Emphasis"/>
          <w:highlight w:val="yellow"/>
        </w:rPr>
        <w:t>That and not corruption or ties with Russia is what will eventually sink Trump with his base</w:t>
      </w:r>
      <w:r w:rsidRPr="008E6F59">
        <w:rPr>
          <w:sz w:val="14"/>
        </w:rPr>
        <w:t xml:space="preserve">. It’s worth noting that many Trump voters actually would have been hurt by the repeal of Obamacare. But </w:t>
      </w:r>
      <w:r w:rsidRPr="008E6F59">
        <w:rPr>
          <w:rStyle w:val="Emphasis"/>
          <w:highlight w:val="yellow"/>
        </w:rPr>
        <w:t>political perceptions are never</w:t>
      </w:r>
      <w:r w:rsidRPr="008E6F59">
        <w:rPr>
          <w:rStyle w:val="Emphasis"/>
        </w:rPr>
        <w:t xml:space="preserve"> that </w:t>
      </w:r>
      <w:r w:rsidRPr="008E6F59">
        <w:rPr>
          <w:rStyle w:val="Emphasis"/>
          <w:highlight w:val="yellow"/>
        </w:rPr>
        <w:t>linear or straightforward</w:t>
      </w:r>
      <w:r w:rsidRPr="008E6F59">
        <w:rPr>
          <w:sz w:val="14"/>
        </w:rPr>
        <w:t xml:space="preserve">. </w:t>
      </w:r>
      <w:r w:rsidRPr="008E6F59">
        <w:rPr>
          <w:rStyle w:val="Emphasis"/>
          <w:highlight w:val="yellow"/>
        </w:rPr>
        <w:t>Especially for the kind of politics Trump appeals to, strength and the ability to compel action is central to support, even when the object of support is trying to do things individual supporters might not entirely agree with.</w:t>
      </w:r>
      <w:r w:rsidRPr="008E6F59">
        <w:rPr>
          <w:sz w:val="14"/>
        </w:rPr>
        <w:t xml:space="preserve"> Beyond the Obamacare repeal debacle, I suspect the </w:t>
      </w:r>
      <w:r w:rsidRPr="008E6F59">
        <w:rPr>
          <w:rStyle w:val="StyleUnderline"/>
        </w:rPr>
        <w:t>reality is starting to sink in that Trump doesn’t have any clue what he’s doing as President</w:t>
      </w:r>
      <w:r w:rsidRPr="008E6F59">
        <w:rPr>
          <w:sz w:val="14"/>
        </w:rPr>
        <w:t xml:space="preserve"> and his top staffers and advisors show an almost unprecedented level of infighting and disorganization. </w:t>
      </w:r>
      <w:r w:rsidRPr="008E6F59">
        <w:rPr>
          <w:rStyle w:val="StyleUnderline"/>
          <w:highlight w:val="yellow"/>
        </w:rPr>
        <w:t xml:space="preserve">Trump simply </w:t>
      </w:r>
      <w:r w:rsidRPr="008E6F59">
        <w:rPr>
          <w:rStyle w:val="Emphasis"/>
          <w:highlight w:val="yellow"/>
        </w:rPr>
        <w:t>hasn’t been able to get much of anything done</w:t>
      </w:r>
      <w:r w:rsidRPr="008E6F59">
        <w:rPr>
          <w:sz w:val="14"/>
        </w:rPr>
        <w:t xml:space="preserve">. </w:t>
      </w:r>
      <w:r w:rsidRPr="008E6F59">
        <w:rPr>
          <w:rStyle w:val="StyleUnderline"/>
        </w:rPr>
        <w:t>He continues to treat executive orders as a kind of proxy for legislation</w:t>
      </w:r>
      <w:r w:rsidRPr="008E6F59">
        <w:rPr>
          <w:sz w:val="14"/>
        </w:rPr>
        <w:t xml:space="preserve">, even though the great majority of his EOs have pretty minimal effect. </w:t>
      </w:r>
      <w:r w:rsidRPr="008E6F59">
        <w:rPr>
          <w:rStyle w:val="StyleUnderline"/>
          <w:highlight w:val="yellow"/>
        </w:rPr>
        <w:t xml:space="preserve">A new president whose party controls Congress should pass </w:t>
      </w:r>
      <w:r w:rsidRPr="008E6F59">
        <w:rPr>
          <w:rStyle w:val="StyleUnderline"/>
        </w:rPr>
        <w:t xml:space="preserve">a mass of </w:t>
      </w:r>
      <w:r w:rsidRPr="008E6F59">
        <w:rPr>
          <w:rStyle w:val="StyleUnderline"/>
          <w:highlight w:val="yellow"/>
        </w:rPr>
        <w:t xml:space="preserve">legislation </w:t>
      </w:r>
      <w:r w:rsidRPr="008E6F59">
        <w:rPr>
          <w:rStyle w:val="StyleUnderline"/>
        </w:rPr>
        <w:t>in his first months in office</w:t>
      </w:r>
      <w:r w:rsidRPr="008E6F59">
        <w:rPr>
          <w:sz w:val="14"/>
        </w:rPr>
        <w:t xml:space="preserve">. That’s been true of Trump’s last three predecessors – each of whom had total or near total control of Congress. </w:t>
      </w:r>
      <w:r w:rsidRPr="008E6F59">
        <w:rPr>
          <w:rStyle w:val="StyleUnderline"/>
          <w:highlight w:val="yellow"/>
        </w:rPr>
        <w:t>Trump</w:t>
      </w:r>
      <w:r w:rsidRPr="008E6F59">
        <w:rPr>
          <w:sz w:val="14"/>
        </w:rPr>
        <w:t xml:space="preserve"> is well into his first hundred days, </w:t>
      </w:r>
      <w:r w:rsidRPr="008E6F59">
        <w:rPr>
          <w:rStyle w:val="StyleUnderline"/>
          <w:highlight w:val="yellow"/>
        </w:rPr>
        <w:t xml:space="preserve">has </w:t>
      </w:r>
      <w:r w:rsidRPr="008E6F59">
        <w:rPr>
          <w:rStyle w:val="Emphasis"/>
          <w:highlight w:val="yellow"/>
        </w:rPr>
        <w:t>passed no substantial legislation</w:t>
      </w:r>
      <w:r w:rsidRPr="008E6F59">
        <w:rPr>
          <w:rStyle w:val="StyleUnderline"/>
          <w:highlight w:val="yellow"/>
        </w:rPr>
        <w:t xml:space="preserve"> and looks unlikely to do so</w:t>
      </w:r>
      <w:r w:rsidRPr="008E6F59">
        <w:rPr>
          <w:sz w:val="14"/>
        </w:rPr>
        <w:t xml:space="preserve"> any time soon.</w:t>
      </w:r>
    </w:p>
    <w:p w14:paraId="0059BA54" w14:textId="77777777" w:rsidR="009C26EC" w:rsidRPr="008E6F59" w:rsidRDefault="009C26EC" w:rsidP="009C26EC">
      <w:pPr>
        <w:pStyle w:val="Heading4"/>
        <w:rPr>
          <w:rFonts w:cs="Times New Roman"/>
        </w:rPr>
      </w:pPr>
      <w:r w:rsidRPr="008E6F59">
        <w:rPr>
          <w:rFonts w:cs="Times New Roman"/>
        </w:rPr>
        <w:t>Trump needs legislative wins to reverse flagging popularity – Key to leadership perception</w:t>
      </w:r>
    </w:p>
    <w:p w14:paraId="0D4DC91D" w14:textId="77777777" w:rsidR="009C26EC" w:rsidRPr="008E6F59" w:rsidRDefault="009C26EC" w:rsidP="009C26EC">
      <w:pPr>
        <w:rPr>
          <w:rStyle w:val="Style13ptBold"/>
          <w:b w:val="0"/>
        </w:rPr>
      </w:pPr>
      <w:proofErr w:type="spellStart"/>
      <w:r w:rsidRPr="008E6F59">
        <w:rPr>
          <w:rStyle w:val="Style13ptBold"/>
        </w:rPr>
        <w:t>Willias</w:t>
      </w:r>
      <w:proofErr w:type="spellEnd"/>
      <w:r w:rsidRPr="008E6F59">
        <w:rPr>
          <w:rStyle w:val="Style13ptBold"/>
        </w:rPr>
        <w:t xml:space="preserve"> 4/17</w:t>
      </w:r>
      <w:r w:rsidRPr="008E6F59">
        <w:rPr>
          <w:rStyle w:val="Style13ptBold"/>
          <w:b w:val="0"/>
        </w:rPr>
        <w:t xml:space="preserve"> </w:t>
      </w:r>
      <w:r w:rsidRPr="008E6F59">
        <w:rPr>
          <w:rStyle w:val="Style13ptBold"/>
          <w:b w:val="0"/>
          <w:sz w:val="14"/>
        </w:rPr>
        <w:t>(Oliver, Former research fellow at Media Matters for America, “Devastating new poll: Majority of Americans now say Trump can’t keep promises”, http://shareblue.com/devastating-new-poll-majority-of-americans-now-say-trump-cant-keep-promise/)</w:t>
      </w:r>
    </w:p>
    <w:p w14:paraId="7C291189" w14:textId="77777777" w:rsidR="009C26EC" w:rsidRPr="008E6F59" w:rsidRDefault="009C26EC" w:rsidP="009C26EC">
      <w:r w:rsidRPr="008E6F59">
        <w:t>As Gallup noted, “</w:t>
      </w:r>
      <w:r w:rsidRPr="008E6F59">
        <w:rPr>
          <w:rStyle w:val="StyleUnderline"/>
          <w:highlight w:val="yellow"/>
        </w:rPr>
        <w:t>Trump has lost significant ground with a public</w:t>
      </w:r>
      <w:r w:rsidRPr="008E6F59">
        <w:rPr>
          <w:highlight w:val="yellow"/>
        </w:rPr>
        <w:t xml:space="preserve"> </w:t>
      </w:r>
      <w:r w:rsidRPr="008E6F59">
        <w:t xml:space="preserve">that only two months ago credited him with having one of the key characteristics of a successful president.” The same poll also shows Trump losing support on other measures as well, including “is a strong and decisive leader,” “can bring about changes,” “is honest and trustworthy,” “cares about the needs of people like you,” and “can manage the government effectively.” </w:t>
      </w:r>
      <w:r w:rsidRPr="008E6F59">
        <w:rPr>
          <w:rStyle w:val="StyleUnderline"/>
          <w:highlight w:val="yellow"/>
        </w:rPr>
        <w:t xml:space="preserve">Trump has hopelessly </w:t>
      </w:r>
      <w:r w:rsidRPr="008E6F59">
        <w:rPr>
          <w:rStyle w:val="Emphasis"/>
          <w:highlight w:val="yellow"/>
        </w:rPr>
        <w:t xml:space="preserve">failed within his first 100 days to notch any major </w:t>
      </w:r>
      <w:r w:rsidRPr="008E6F59">
        <w:rPr>
          <w:rStyle w:val="Emphasis"/>
          <w:highlight w:val="yellow"/>
        </w:rPr>
        <w:lastRenderedPageBreak/>
        <w:t>legislative achievements</w:t>
      </w:r>
      <w:r w:rsidRPr="008E6F59">
        <w:t xml:space="preserve">, and was soundly rebuked in his attempt to repeal health care reform, showing he cannot even get his fellow Republicans on board. The public was already historically opposed to his presidency before it ever began. </w:t>
      </w:r>
      <w:r w:rsidRPr="008E6F59">
        <w:rPr>
          <w:rStyle w:val="StyleUnderline"/>
          <w:highlight w:val="yellow"/>
        </w:rPr>
        <w:t>The latest numbers showing just how much voters have soured on him gives him even less political capital and makes his fellow Republicans even less likely to be willing to risk their careers to work with him</w:t>
      </w:r>
      <w:r w:rsidRPr="008E6F59">
        <w:t>.</w:t>
      </w:r>
    </w:p>
    <w:p w14:paraId="4E929F3C" w14:textId="77777777" w:rsidR="009C26EC" w:rsidRPr="008E6F59" w:rsidRDefault="009C26EC" w:rsidP="009C26EC">
      <w:pPr>
        <w:pStyle w:val="Heading4"/>
        <w:rPr>
          <w:rFonts w:cs="Times New Roman"/>
        </w:rPr>
      </w:pPr>
      <w:r w:rsidRPr="008E6F59">
        <w:rPr>
          <w:rFonts w:cs="Times New Roman"/>
        </w:rPr>
        <w:t>Trump needs a win to boost his popularity</w:t>
      </w:r>
    </w:p>
    <w:p w14:paraId="69F38FB2" w14:textId="77777777" w:rsidR="009C26EC" w:rsidRPr="008E6F59" w:rsidRDefault="009C26EC" w:rsidP="009C26EC">
      <w:r w:rsidRPr="008E6F59">
        <w:rPr>
          <w:rStyle w:val="Style13ptBold"/>
        </w:rPr>
        <w:t>Ferguson 2/13</w:t>
      </w:r>
      <w:r w:rsidRPr="008E6F59">
        <w:t xml:space="preserve"> (Niall, </w:t>
      </w:r>
      <w:proofErr w:type="spellStart"/>
      <w:r w:rsidRPr="008E6F59">
        <w:t>sr</w:t>
      </w:r>
      <w:proofErr w:type="spellEnd"/>
      <w:r w:rsidRPr="008E6F59">
        <w:t xml:space="preserve"> fellow @ Hoover Inst @ Stanford, “Trump needs to pick fights he can win”, https://www.bostonglobe.com/opinion/2017/02/13/trump-needs-pick-fights-can-win/xjCOXXJp76BDTy5LpcGOiJ/story.html)</w:t>
      </w:r>
    </w:p>
    <w:p w14:paraId="3FDC83C5" w14:textId="77777777" w:rsidR="009C26EC" w:rsidRPr="008E6F59" w:rsidRDefault="009C26EC" w:rsidP="009C26EC">
      <w:r w:rsidRPr="008E6F59">
        <w:rPr>
          <w:rStyle w:val="StyleUnderline"/>
          <w:highlight w:val="yellow"/>
        </w:rPr>
        <w:t>Trump’s biggest mistake so far has been to pick a fight with the law</w:t>
      </w:r>
      <w:r w:rsidRPr="008E6F59">
        <w:t xml:space="preserve">. Even Neil Gorsuch, whom Trump has just nominated for elevation to the Supreme Court, couldn’t bite his lip, injudiciously telling Connecticut Senator Richard Blumenthal that Trump’s judge-bashing tweets were “disheartening” and “demoralizing.” </w:t>
      </w:r>
      <w:r w:rsidRPr="008E6F59">
        <w:rPr>
          <w:rStyle w:val="StyleUnderline"/>
          <w:highlight w:val="yellow"/>
        </w:rPr>
        <w:t>The lesson is that a would-be transformative leader</w:t>
      </w:r>
      <w:r w:rsidRPr="008E6F59">
        <w:t xml:space="preserve"> — who is bound to face shrill opposition — </w:t>
      </w:r>
      <w:r w:rsidRPr="008E6F59">
        <w:rPr>
          <w:rStyle w:val="Emphasis"/>
          <w:highlight w:val="yellow"/>
        </w:rPr>
        <w:t>needs to pick fights he can win</w:t>
      </w:r>
      <w:r w:rsidRPr="008E6F59">
        <w:t xml:space="preserve">. By merely changing President Obama’s foreign policy, Donald Trump will quite likely achieve success. How should he go about this change? Think back the first year of Margaret Thatcher’s government. She, too, did not start off as a popular prime minister and her anti-inflationary policies for a time made matters worse. Many thought she would not survive to fight another election. But she was vindicated on inflation, which proved to be a beatable foe; she broke the siege of the Iranian embassy, sending the SAS in against the Iranian Arab group that had occupied the building; she resisted the blackmail of the IRA hunger strikers, refusing their demand to have the status of political prisoners; and, of course, she kicked the Argentinians out of the Falklands. Four wins. Four beatable adversaries. </w:t>
      </w:r>
      <w:r w:rsidRPr="008E6F59">
        <w:rPr>
          <w:rStyle w:val="StyleUnderline"/>
          <w:highlight w:val="yellow"/>
        </w:rPr>
        <w:t xml:space="preserve">Trump’s presidency could go into freefall if he does not </w:t>
      </w:r>
      <w:r w:rsidRPr="008E6F59">
        <w:rPr>
          <w:rStyle w:val="Emphasis"/>
          <w:highlight w:val="yellow"/>
        </w:rPr>
        <w:t>secure some comparable victories in the coming year</w:t>
      </w:r>
      <w:r w:rsidRPr="008E6F59">
        <w:t xml:space="preserve">. Populist voters are fickle. Conversely, however, </w:t>
      </w:r>
      <w:r w:rsidRPr="008E6F59">
        <w:rPr>
          <w:rStyle w:val="StyleUnderline"/>
          <w:highlight w:val="yellow"/>
        </w:rPr>
        <w:t xml:space="preserve">if he does get some points on the scoreboard, his </w:t>
      </w:r>
      <w:r w:rsidRPr="008E6F59">
        <w:rPr>
          <w:rStyle w:val="Emphasis"/>
          <w:highlight w:val="yellow"/>
        </w:rPr>
        <w:t>popularity could soar</w:t>
      </w:r>
      <w:r w:rsidRPr="008E6F59">
        <w:t xml:space="preserve"> as Thatcher’s did in time to win the 1983 election.</w:t>
      </w:r>
    </w:p>
    <w:p w14:paraId="09B7E9D2" w14:textId="77777777" w:rsidR="009C26EC" w:rsidRPr="008E6F59" w:rsidRDefault="009C26EC" w:rsidP="009C26EC">
      <w:pPr>
        <w:pStyle w:val="Heading3"/>
        <w:rPr>
          <w:rFonts w:cs="Times New Roman"/>
        </w:rPr>
      </w:pPr>
      <w:r w:rsidRPr="008E6F59">
        <w:rPr>
          <w:rFonts w:cs="Times New Roman"/>
        </w:rPr>
        <w:lastRenderedPageBreak/>
        <w:t>Controversies Turn</w:t>
      </w:r>
    </w:p>
    <w:p w14:paraId="6F91DB2D" w14:textId="77777777" w:rsidR="009C26EC" w:rsidRPr="008E6F59" w:rsidRDefault="009C26EC" w:rsidP="009C26EC">
      <w:pPr>
        <w:pStyle w:val="Heading4"/>
        <w:rPr>
          <w:rFonts w:cs="Times New Roman"/>
        </w:rPr>
      </w:pPr>
      <w:r w:rsidRPr="008E6F59">
        <w:rPr>
          <w:rFonts w:cs="Times New Roman"/>
        </w:rPr>
        <w:t xml:space="preserve">Controversies embolden Trump’s base psychological research and studies prove </w:t>
      </w:r>
    </w:p>
    <w:p w14:paraId="49924EE6" w14:textId="77777777" w:rsidR="009C26EC" w:rsidRPr="008E6F59" w:rsidRDefault="009C26EC" w:rsidP="009C26EC">
      <w:r w:rsidRPr="008E6F59">
        <w:rPr>
          <w:rStyle w:val="Style13ptBold"/>
        </w:rPr>
        <w:t>Smith 3/27</w:t>
      </w:r>
      <w:r w:rsidRPr="008E6F59">
        <w:t xml:space="preserve"> – Jeremy Smith, Writer @ salon, March 27, 2017 (“The science of “blue lies”: There’s a reason Trump supporters embrace his alternative facts,” </w:t>
      </w:r>
      <w:hyperlink r:id="rId74" w:history="1">
        <w:r w:rsidRPr="008E6F59">
          <w:rPr>
            <w:rStyle w:val="Hyperlink"/>
          </w:rPr>
          <w:t>http://www.salon.com/2017/03/27/the-science-of-blue-lies-theres-a-reason-trump-supporters-embrace-his-alternative-facts_partner/</w:t>
        </w:r>
      </w:hyperlink>
      <w:r w:rsidRPr="008E6F59">
        <w:t>, Accessed 07-30-2017, JD)</w:t>
      </w:r>
    </w:p>
    <w:p w14:paraId="0CE9A9A5" w14:textId="77777777" w:rsidR="009C26EC" w:rsidRPr="008E6F59" w:rsidRDefault="009C26EC" w:rsidP="009C26EC">
      <w:r w:rsidRPr="008E6F59">
        <w:t xml:space="preserve">His deceptions and misleading statements are easy to unmask. In the latest example — after hundreds of well-documented lies — FBI director James </w:t>
      </w:r>
      <w:proofErr w:type="spellStart"/>
      <w:r w:rsidRPr="008E6F59">
        <w:t>Comey</w:t>
      </w:r>
      <w:proofErr w:type="spellEnd"/>
      <w:r w:rsidRPr="008E6F59">
        <w:t xml:space="preserve"> told Congress this week that there is “no information that supports” Trump’s claim that President Obama tapped his phone.</w:t>
      </w:r>
    </w:p>
    <w:p w14:paraId="7B1DDB7B" w14:textId="77777777" w:rsidR="009C26EC" w:rsidRPr="008E6F59" w:rsidRDefault="009C26EC" w:rsidP="009C26EC">
      <w:pPr>
        <w:rPr>
          <w:rStyle w:val="StyleUnderline"/>
        </w:rPr>
      </w:pPr>
      <w:r w:rsidRPr="008E6F59">
        <w:rPr>
          <w:rStyle w:val="StyleUnderline"/>
        </w:rPr>
        <w:t xml:space="preserve">But </w:t>
      </w:r>
      <w:r w:rsidRPr="008E6F59">
        <w:rPr>
          <w:rStyle w:val="StyleUnderline"/>
          <w:highlight w:val="yellow"/>
        </w:rPr>
        <w:t>Trump’s</w:t>
      </w:r>
      <w:r w:rsidRPr="008E6F59">
        <w:rPr>
          <w:rStyle w:val="StyleUnderline"/>
        </w:rPr>
        <w:t xml:space="preserve"> political </w:t>
      </w:r>
      <w:r w:rsidRPr="008E6F59">
        <w:rPr>
          <w:rStyle w:val="StyleUnderline"/>
          <w:highlight w:val="yellow"/>
        </w:rPr>
        <w:t>path presents a paradox</w:t>
      </w:r>
      <w:r w:rsidRPr="008E6F59">
        <w:rPr>
          <w:rStyle w:val="StyleUnderline"/>
        </w:rPr>
        <w:t xml:space="preserve">. Far from slowing his momentum, </w:t>
      </w:r>
      <w:r w:rsidRPr="008E6F59">
        <w:rPr>
          <w:rStyle w:val="StyleUnderline"/>
          <w:highlight w:val="yellow"/>
        </w:rPr>
        <w:t xml:space="preserve">his </w:t>
      </w:r>
      <w:r w:rsidRPr="008E6F59">
        <w:rPr>
          <w:rStyle w:val="Emphasis"/>
          <w:highlight w:val="yellow"/>
        </w:rPr>
        <w:t>deceit seemed only to strengthen his support through the primary and national election</w:t>
      </w:r>
      <w:r w:rsidRPr="008E6F59">
        <w:rPr>
          <w:rStyle w:val="Emphasis"/>
        </w:rPr>
        <w:t>.</w:t>
      </w:r>
      <w:r w:rsidRPr="008E6F59">
        <w:rPr>
          <w:rStyle w:val="StyleUnderline"/>
        </w:rPr>
        <w:t xml:space="preserve"> Now, every time a lie is exposed, </w:t>
      </w:r>
      <w:r w:rsidRPr="008E6F59">
        <w:rPr>
          <w:rStyle w:val="StyleUnderline"/>
          <w:highlight w:val="yellow"/>
        </w:rPr>
        <w:t>his support among Republicans </w:t>
      </w:r>
      <w:hyperlink r:id="rId75" w:tgtFrame="_blank" w:history="1">
        <w:r w:rsidRPr="008E6F59">
          <w:rPr>
            <w:rStyle w:val="StyleUnderline"/>
            <w:highlight w:val="yellow"/>
          </w:rPr>
          <w:t>doesn’t seem to waver</w:t>
        </w:r>
      </w:hyperlink>
      <w:r w:rsidRPr="008E6F59">
        <w:rPr>
          <w:rStyle w:val="StyleUnderline"/>
          <w:highlight w:val="yellow"/>
        </w:rPr>
        <w:t> very much.</w:t>
      </w:r>
      <w:r w:rsidRPr="008E6F59">
        <w:rPr>
          <w:rStyle w:val="StyleUnderline"/>
        </w:rPr>
        <w:t xml:space="preserve"> In the wake of the </w:t>
      </w:r>
      <w:proofErr w:type="spellStart"/>
      <w:r w:rsidRPr="008E6F59">
        <w:rPr>
          <w:rStyle w:val="StyleUnderline"/>
        </w:rPr>
        <w:t>Comey</w:t>
      </w:r>
      <w:proofErr w:type="spellEnd"/>
      <w:r w:rsidRPr="008E6F59">
        <w:rPr>
          <w:rStyle w:val="StyleUnderline"/>
        </w:rPr>
        <w:t xml:space="preserve"> revelations, his average approval rating held at 40 percent.</w:t>
      </w:r>
    </w:p>
    <w:p w14:paraId="4379F4E5" w14:textId="77777777" w:rsidR="009C26EC" w:rsidRPr="008E6F59" w:rsidRDefault="009C26EC" w:rsidP="009C26EC">
      <w:r w:rsidRPr="008E6F59">
        <w:t>This has led many people to ask themselves: How does the former reality TV star get away with it? How can he tell so many lies and still win support from many Americans?</w:t>
      </w:r>
    </w:p>
    <w:p w14:paraId="38B4CEBB" w14:textId="77777777" w:rsidR="009C26EC" w:rsidRPr="008E6F59" w:rsidRDefault="009C26EC" w:rsidP="009C26EC">
      <w:r w:rsidRPr="008E6F59">
        <w:t xml:space="preserve">Journalists and researchers have suggested many answers, from hyper-biased, segmented media to simple ignorance on the part of GOP voters. But there is another explanation that no one seems to have entertained. It is </w:t>
      </w:r>
      <w:r w:rsidRPr="008E6F59">
        <w:rPr>
          <w:rStyle w:val="StyleUnderline"/>
        </w:rPr>
        <w:t>that Tru</w:t>
      </w:r>
      <w:r w:rsidRPr="008E6F59">
        <w:rPr>
          <w:rStyle w:val="StyleUnderline"/>
          <w:highlight w:val="yellow"/>
        </w:rPr>
        <w:t xml:space="preserve">mp is telling “blue” lies — a psychologist’s term for falsehoods, told on behalf of a group, </w:t>
      </w:r>
      <w:r w:rsidRPr="008E6F59">
        <w:rPr>
          <w:rStyle w:val="Emphasis"/>
          <w:highlight w:val="yellow"/>
        </w:rPr>
        <w:t xml:space="preserve">that can actually strengthen the bonds </w:t>
      </w:r>
      <w:r w:rsidRPr="008E6F59">
        <w:rPr>
          <w:rStyle w:val="StyleUnderline"/>
          <w:highlight w:val="yellow"/>
        </w:rPr>
        <w:t>among the members of that group.</w:t>
      </w:r>
    </w:p>
    <w:p w14:paraId="0B6BB819" w14:textId="77777777" w:rsidR="009C26EC" w:rsidRPr="008E6F59" w:rsidRDefault="009C26EC" w:rsidP="009C26EC">
      <w:r w:rsidRPr="008E6F59">
        <w:t>Children start to tell selfish lies at about age three, as they discover adults cannot read their minds: I didn’t steal that toy, Daddy said I could, He hit me first. At around age seven, they begin to tell </w:t>
      </w:r>
      <w:hyperlink r:id="rId76" w:tgtFrame="_blank" w:history="1">
        <w:r w:rsidRPr="008E6F59">
          <w:rPr>
            <w:rStyle w:val="Hyperlink"/>
          </w:rPr>
          <w:t>white lies</w:t>
        </w:r>
      </w:hyperlink>
      <w:r w:rsidRPr="008E6F59">
        <w:t> motivated by feelings of empathy and compassion: That’s a good drawing, I love socks for Christmas, You’re funny.</w:t>
      </w:r>
    </w:p>
    <w:p w14:paraId="3E825A98" w14:textId="77777777" w:rsidR="009C26EC" w:rsidRPr="008E6F59" w:rsidRDefault="009C26EC" w:rsidP="009C26EC">
      <w:r w:rsidRPr="008E6F59">
        <w:t>Blue lies are a different category altogether, simultaneously selfish and beneficial to others — but only to those who belong to your group. As University of Toronto psychologist Kang Lee explained, blue lies fall in between generous white lies and selfish “black” ones. “You can tell a blue lie against another group,” he said, which makes it simultaneously selfless and self-serving. “For example, you can lie about your team’s cheating in a game, which is antisocial, but helps your team.”</w:t>
      </w:r>
    </w:p>
    <w:p w14:paraId="29DA45F2" w14:textId="77777777" w:rsidR="009C26EC" w:rsidRPr="008E6F59" w:rsidRDefault="009C26EC" w:rsidP="009C26EC">
      <w:r w:rsidRPr="008E6F59">
        <w:t>In a </w:t>
      </w:r>
      <w:hyperlink r:id="rId77" w:tgtFrame="_blank" w:history="1">
        <w:r w:rsidRPr="008E6F59">
          <w:rPr>
            <w:rStyle w:val="Hyperlink"/>
          </w:rPr>
          <w:t>2008 study</w:t>
        </w:r>
      </w:hyperlink>
      <w:r w:rsidRPr="008E6F59">
        <w:t> of seven, nine and 11-year-old children — the first of its kind — Lee and colleagues found that children become more likely to endorse and tell blue lies as they grow older. For example, given an opportunity to lie to an interviewer about rule-breaking in the selection process of a school chess team, many were quite willing to do so, older kids more than younger ones. The children telling this lie didn’t stand to selfishly benefit; they were doing it on behalf of their school. This line of research finds that black lies drive people apart, white lies draw them together, and blue lies pull some people together while driving others away.</w:t>
      </w:r>
    </w:p>
    <w:p w14:paraId="35BA2EC1" w14:textId="77777777" w:rsidR="009C26EC" w:rsidRPr="008E6F59" w:rsidRDefault="009C26EC" w:rsidP="009C26EC">
      <w:r w:rsidRPr="008E6F59">
        <w:t>Around the world, children grow up hearing stories of heroes who engage in deception and violence on behalf of their in-groups. In “Star Wars,” for example, Princess Leia lies about the location of the “secret rebel base.” In the Harry Potter novels (spoiler alert!), the entire life of double-agent Severus Snape is a lie, albeit a “blue” one, in the service of something bigger than himself.</w:t>
      </w:r>
    </w:p>
    <w:p w14:paraId="42A073C9" w14:textId="77777777" w:rsidR="009C26EC" w:rsidRPr="008E6F59" w:rsidRDefault="009C26EC" w:rsidP="009C26EC">
      <w:r w:rsidRPr="008E6F59">
        <w:t>That explains why most Americans </w:t>
      </w:r>
      <w:hyperlink r:id="rId78" w:tgtFrame="_blank" w:history="1">
        <w:r w:rsidRPr="008E6F59">
          <w:rPr>
            <w:rStyle w:val="Hyperlink"/>
          </w:rPr>
          <w:t>seem to accept</w:t>
        </w:r>
      </w:hyperlink>
      <w:r w:rsidRPr="008E6F59">
        <w:t xml:space="preserve"> that our intelligence agencies lie in the interests of national security, and we laud our spies as heroes. From this perspective, blue lies are weapons in intergroup conflict. As Swedish philosopher </w:t>
      </w:r>
      <w:proofErr w:type="spellStart"/>
      <w:r w:rsidRPr="008E6F59">
        <w:t>Sissela</w:t>
      </w:r>
      <w:proofErr w:type="spellEnd"/>
      <w:r w:rsidRPr="008E6F59">
        <w:t xml:space="preserve"> Bok once said, “Deceit and violence — these are the two forms of deliberate assault on human beings.” Lying and bloodshed are often framed as crimes when committed inside a group — but as virtues in a state of war.</w:t>
      </w:r>
    </w:p>
    <w:p w14:paraId="2086BF69" w14:textId="77777777" w:rsidR="009C26EC" w:rsidRPr="008E6F59" w:rsidRDefault="009C26EC" w:rsidP="009C26EC">
      <w:r w:rsidRPr="008E6F59">
        <w:rPr>
          <w:rStyle w:val="StyleUnderline"/>
          <w:highlight w:val="yellow"/>
        </w:rPr>
        <w:t>This research</w:t>
      </w:r>
      <w:r w:rsidRPr="008E6F59">
        <w:rPr>
          <w:rStyle w:val="StyleUnderline"/>
        </w:rPr>
        <w:t xml:space="preserve"> — and those stories — </w:t>
      </w:r>
      <w:r w:rsidRPr="008E6F59">
        <w:rPr>
          <w:rStyle w:val="StyleUnderline"/>
          <w:highlight w:val="yellow"/>
        </w:rPr>
        <w:t>highlight a difficult truth about our species</w:t>
      </w:r>
      <w:r w:rsidRPr="008E6F59">
        <w:rPr>
          <w:rStyle w:val="StyleUnderline"/>
        </w:rPr>
        <w:t xml:space="preserve">: </w:t>
      </w:r>
      <w:r w:rsidRPr="008E6F59">
        <w:rPr>
          <w:rStyle w:val="StyleUnderline"/>
          <w:highlight w:val="yellow"/>
        </w:rPr>
        <w:t>We are intensely social creatures, but we’re prone to divide ourselves into competitive groups, largely for the purpose of allocating resources.</w:t>
      </w:r>
      <w:r w:rsidRPr="008E6F59">
        <w:t xml:space="preserve"> People can be prosocial — compassionate, empathic, generous, honest — in their groups, and aggressively antisocial toward out-groups. When we divide people into groups, we open the door to competition, dehumanization, violence — and socially sanctioned deceit.</w:t>
      </w:r>
    </w:p>
    <w:p w14:paraId="6C69ED5E" w14:textId="77777777" w:rsidR="009C26EC" w:rsidRPr="008E6F59" w:rsidRDefault="00D9219E" w:rsidP="009C26EC">
      <w:hyperlink r:id="rId79" w:history="1">
        <w:r w:rsidR="009C26EC" w:rsidRPr="008E6F59">
          <w:rPr>
            <w:rStyle w:val="Hyperlink"/>
          </w:rPr>
          <w:t>Recommended by</w:t>
        </w:r>
      </w:hyperlink>
    </w:p>
    <w:p w14:paraId="36C42144" w14:textId="77777777" w:rsidR="009C26EC" w:rsidRPr="008E6F59" w:rsidRDefault="009C26EC" w:rsidP="009C26EC">
      <w:r w:rsidRPr="008E6F59">
        <w:t>“People condone lying against enemy nations, and since many people now see those on the other side of American politics as enemies, they may feel that lies, when they recognize them, are appropriate means of warfare,” said George Edwards, a Texas A&amp;M political scientist and one of the country’s leading scholars of the presidency.</w:t>
      </w:r>
    </w:p>
    <w:p w14:paraId="1D3CF9C2" w14:textId="77777777" w:rsidR="009C26EC" w:rsidRPr="008E6F59" w:rsidRDefault="009C26EC" w:rsidP="009C26EC">
      <w:r w:rsidRPr="008E6F59">
        <w:t>If we see Trump’s lies not as failures of character but rather as weapons of war, then we can come to see why his supporters might see him as an effective leader. From this perspective, lying is a feature, not a bug, of Trump’s campaign and presidency.</w:t>
      </w:r>
    </w:p>
    <w:p w14:paraId="474648F7" w14:textId="77777777" w:rsidR="009C26EC" w:rsidRPr="008E6F59" w:rsidRDefault="009C26EC" w:rsidP="009C26EC">
      <w:pPr>
        <w:rPr>
          <w:rStyle w:val="StyleUnderline"/>
        </w:rPr>
      </w:pPr>
      <w:r w:rsidRPr="008E6F59">
        <w:rPr>
          <w:rStyle w:val="StyleUnderline"/>
        </w:rPr>
        <w:t>Research by </w:t>
      </w:r>
      <w:hyperlink r:id="rId80" w:tgtFrame="_blank" w:history="1">
        <w:r w:rsidRPr="008E6F59">
          <w:rPr>
            <w:rStyle w:val="StyleUnderline"/>
          </w:rPr>
          <w:t xml:space="preserve">Alexander George </w:t>
        </w:r>
        <w:proofErr w:type="spellStart"/>
        <w:r w:rsidRPr="008E6F59">
          <w:rPr>
            <w:rStyle w:val="StyleUnderline"/>
          </w:rPr>
          <w:t>Theodoridis</w:t>
        </w:r>
        <w:proofErr w:type="spellEnd"/>
      </w:hyperlink>
      <w:r w:rsidRPr="008E6F59">
        <w:rPr>
          <w:rStyle w:val="StyleUnderline"/>
        </w:rPr>
        <w:t>, </w:t>
      </w:r>
      <w:hyperlink r:id="rId81" w:tgtFrame="_blank" w:history="1">
        <w:r w:rsidRPr="008E6F59">
          <w:rPr>
            <w:rStyle w:val="StyleUnderline"/>
          </w:rPr>
          <w:t xml:space="preserve">Arlie </w:t>
        </w:r>
        <w:proofErr w:type="spellStart"/>
        <w:r w:rsidRPr="008E6F59">
          <w:rPr>
            <w:rStyle w:val="StyleUnderline"/>
          </w:rPr>
          <w:t>Hochschild</w:t>
        </w:r>
        <w:proofErr w:type="spellEnd"/>
      </w:hyperlink>
      <w:r w:rsidRPr="008E6F59">
        <w:rPr>
          <w:rStyle w:val="StyleUnderline"/>
        </w:rPr>
        <w:t>, </w:t>
      </w:r>
      <w:hyperlink r:id="rId82" w:tgtFrame="_blank" w:history="1">
        <w:r w:rsidRPr="008E6F59">
          <w:rPr>
            <w:rStyle w:val="StyleUnderline"/>
          </w:rPr>
          <w:t>Katherine J. Cramer</w:t>
        </w:r>
      </w:hyperlink>
      <w:r w:rsidRPr="008E6F59">
        <w:rPr>
          <w:rStyle w:val="StyleUnderline"/>
        </w:rPr>
        <w:t>, </w:t>
      </w:r>
      <w:hyperlink r:id="rId83" w:tgtFrame="_blank" w:history="1">
        <w:r w:rsidRPr="008E6F59">
          <w:rPr>
            <w:rStyle w:val="StyleUnderline"/>
          </w:rPr>
          <w:t>Maurice Schweitzer</w:t>
        </w:r>
      </w:hyperlink>
      <w:r w:rsidRPr="008E6F59">
        <w:rPr>
          <w:rStyle w:val="StyleUnderline"/>
        </w:rPr>
        <w:t> and others have found that t</w:t>
      </w:r>
      <w:r w:rsidRPr="008E6F59">
        <w:rPr>
          <w:rStyle w:val="StyleUnderline"/>
          <w:highlight w:val="yellow"/>
        </w:rPr>
        <w:t xml:space="preserve">his kind of lying </w:t>
      </w:r>
      <w:r w:rsidRPr="008E6F59">
        <w:rPr>
          <w:rStyle w:val="Emphasis"/>
          <w:highlight w:val="yellow"/>
        </w:rPr>
        <w:t>seems to thrive in an atmosphere of anger, resentment and hyper-polarization</w:t>
      </w:r>
      <w:r w:rsidRPr="008E6F59">
        <w:rPr>
          <w:rStyle w:val="StyleUnderline"/>
          <w:highlight w:val="yellow"/>
        </w:rPr>
        <w:t>. Party identification is so strong that criticism of the party feels like a threat to the self, which triggers a host of defensive psychological mechanisms.</w:t>
      </w:r>
    </w:p>
    <w:p w14:paraId="6E69FC20" w14:textId="77777777" w:rsidR="009C26EC" w:rsidRPr="008E6F59" w:rsidRDefault="009C26EC" w:rsidP="009C26EC">
      <w:r w:rsidRPr="008E6F59">
        <w:t>For millions and millions of Americans, climate change </w:t>
      </w:r>
      <w:hyperlink r:id="rId84" w:tgtFrame="_blank" w:history="1">
        <w:r w:rsidRPr="008E6F59">
          <w:rPr>
            <w:rStyle w:val="Hyperlink"/>
          </w:rPr>
          <w:t>is a hoax</w:t>
        </w:r>
      </w:hyperlink>
      <w:r w:rsidRPr="008E6F59">
        <w:t>, Hillary Clinton </w:t>
      </w:r>
      <w:hyperlink r:id="rId85" w:tgtFrame="_blank" w:history="1">
        <w:r w:rsidRPr="008E6F59">
          <w:rPr>
            <w:rStyle w:val="Hyperlink"/>
          </w:rPr>
          <w:t>ran a sex ring out</w:t>
        </w:r>
      </w:hyperlink>
      <w:r w:rsidRPr="008E6F59">
        <w:t> of a pizza parlor, and immigrants </w:t>
      </w:r>
      <w:hyperlink r:id="rId86" w:tgtFrame="_blank" w:history="1">
        <w:r w:rsidRPr="008E6F59">
          <w:rPr>
            <w:rStyle w:val="Hyperlink"/>
          </w:rPr>
          <w:t>cause crime</w:t>
        </w:r>
      </w:hyperlink>
      <w:r w:rsidRPr="008E6F59">
        <w:t>. Whether they </w:t>
      </w:r>
      <w:hyperlink r:id="rId87" w:tgtFrame="_blank" w:history="1">
        <w:r w:rsidRPr="008E6F59">
          <w:rPr>
            <w:rStyle w:val="Hyperlink"/>
          </w:rPr>
          <w:t>truly believe</w:t>
        </w:r>
      </w:hyperlink>
      <w:r w:rsidRPr="008E6F59">
        <w:t> those falsehoods or not is debatable — and possibly irrelevant. The research to date suggests that they see those lies as useful weapons in a tribal us-against-them competition that pits the “real America” against those who would destroy it.</w:t>
      </w:r>
    </w:p>
    <w:p w14:paraId="72FA5401" w14:textId="77777777" w:rsidR="009C26EC" w:rsidRPr="008E6F59" w:rsidRDefault="009C26EC" w:rsidP="009C26EC">
      <w:r w:rsidRPr="008E6F59">
        <w:t>It’s in blue lies that the best and worst in humanity can come together. They reveal our loyalty, our ability to cooperate, our capacity to care about the people around us and to trust them. At the same time, blue lies display our predisposition to hate and dehumanize outsiders, and our tendency to delude ourselves</w:t>
      </w:r>
    </w:p>
    <w:p w14:paraId="08759849" w14:textId="77777777" w:rsidR="009C26EC" w:rsidRPr="008E6F59" w:rsidRDefault="009C26EC" w:rsidP="009C26EC">
      <w:pPr>
        <w:pStyle w:val="Heading3"/>
        <w:rPr>
          <w:rFonts w:cs="Times New Roman"/>
        </w:rPr>
      </w:pPr>
      <w:r w:rsidRPr="008E6F59">
        <w:rPr>
          <w:rFonts w:cs="Times New Roman"/>
        </w:rPr>
        <w:lastRenderedPageBreak/>
        <w:t>No Link---Funding</w:t>
      </w:r>
    </w:p>
    <w:p w14:paraId="225FEDFB" w14:textId="77777777" w:rsidR="009C26EC" w:rsidRPr="008E6F59" w:rsidRDefault="009C26EC" w:rsidP="009C26EC">
      <w:pPr>
        <w:pStyle w:val="Heading4"/>
        <w:rPr>
          <w:rFonts w:cs="Times New Roman"/>
        </w:rPr>
      </w:pPr>
      <w:r w:rsidRPr="008E6F59">
        <w:rPr>
          <w:rFonts w:cs="Times New Roman"/>
        </w:rPr>
        <w:t>Trump’s base loves education spending and big government – they’re just social conservatives</w:t>
      </w:r>
    </w:p>
    <w:p w14:paraId="55397845" w14:textId="77777777" w:rsidR="009C26EC" w:rsidRPr="008E6F59" w:rsidRDefault="009C26EC" w:rsidP="009C26EC">
      <w:proofErr w:type="spellStart"/>
      <w:r w:rsidRPr="008E6F59">
        <w:rPr>
          <w:rStyle w:val="Style13ptBold"/>
        </w:rPr>
        <w:t>Makela</w:t>
      </w:r>
      <w:proofErr w:type="spellEnd"/>
      <w:r w:rsidRPr="008E6F59">
        <w:rPr>
          <w:rStyle w:val="Style13ptBold"/>
        </w:rPr>
        <w:t xml:space="preserve"> 6/20 </w:t>
      </w:r>
      <w:r w:rsidRPr="008E6F59">
        <w:t xml:space="preserve">– Mark </w:t>
      </w:r>
      <w:proofErr w:type="spellStart"/>
      <w:r w:rsidRPr="008E6F59">
        <w:t>Makela</w:t>
      </w:r>
      <w:proofErr w:type="spellEnd"/>
      <w:r w:rsidRPr="008E6F59">
        <w:t xml:space="preserve">, Senior editor for politics at Vice News, 6-20-2017 ("Turns Out Trump Voters Aren't the Same as 'Conservatives'," Vice, </w:t>
      </w:r>
      <w:hyperlink r:id="rId88" w:history="1">
        <w:r w:rsidRPr="008E6F59">
          <w:rPr>
            <w:rStyle w:val="Hyperlink"/>
          </w:rPr>
          <w:t>https://www.vice.com/en_us/article/bj8aqz/turns-out-trump-voters-arent-the-same-as-conservatives</w:t>
        </w:r>
      </w:hyperlink>
      <w:r w:rsidRPr="008E6F59">
        <w:t>, Accessed 07-30-2017, JD)</w:t>
      </w:r>
    </w:p>
    <w:p w14:paraId="18C7D0DA" w14:textId="77777777" w:rsidR="009C26EC" w:rsidRPr="008E6F59" w:rsidRDefault="009C26EC" w:rsidP="009C26EC">
      <w:pPr>
        <w:rPr>
          <w:b/>
          <w:u w:val="single"/>
        </w:rPr>
      </w:pPr>
      <w:r w:rsidRPr="008E6F59">
        <w:rPr>
          <w:rStyle w:val="StyleUnderline"/>
        </w:rPr>
        <w:t>Donald Trump is many things to many people, but he is also a lesson.</w:t>
      </w:r>
      <w:r w:rsidRPr="008E6F59">
        <w:t xml:space="preserve"> During the GOP primary campaign, Trump wasn't shocking just for the crudeness of his rhetoric but the way he broke from normal Republican discourse. </w:t>
      </w:r>
      <w:r w:rsidRPr="008E6F59">
        <w:rPr>
          <w:rStyle w:val="StyleUnderline"/>
          <w:highlight w:val="yellow"/>
        </w:rPr>
        <w:t>He was far more willing to flirt with outright white nationalism,</w:t>
      </w:r>
      <w:r w:rsidRPr="008E6F59">
        <w:rPr>
          <w:rStyle w:val="StyleUnderline"/>
        </w:rPr>
        <w:t xml:space="preserve"> but </w:t>
      </w:r>
      <w:r w:rsidRPr="008E6F59">
        <w:rPr>
          <w:rStyle w:val="StyleUnderline"/>
          <w:highlight w:val="yellow"/>
        </w:rPr>
        <w:t>he also borrowed talking points from the left when attacking free trade agreements</w:t>
      </w:r>
      <w:r w:rsidRPr="008E6F59">
        <w:rPr>
          <w:rStyle w:val="StyleUnderline"/>
        </w:rPr>
        <w:t>, famously promised "insurance for everybody"</w:t>
      </w:r>
      <w:r w:rsidRPr="008E6F59">
        <w:t xml:space="preserve"> when discussing healthcare, swore he'd protect entitlement programs like Social Security, and </w:t>
      </w:r>
      <w:r w:rsidRPr="008E6F59">
        <w:rPr>
          <w:rStyle w:val="StyleUnderline"/>
        </w:rPr>
        <w:t>dangled infrastructure spending.</w:t>
      </w:r>
      <w:r w:rsidRPr="008E6F59">
        <w:t xml:space="preserve"> Republicans are supposed to tack rightward in primaries, prostrating themselves before the altar of self-reliance and anti-tax orthodoxy. Trump did the opposite, people loved it, and now he's president. That might be an oversimplification, but </w:t>
      </w:r>
      <w:r w:rsidRPr="008E6F59">
        <w:rPr>
          <w:rStyle w:val="Emphasis"/>
          <w:highlight w:val="yellow"/>
        </w:rPr>
        <w:t>a massive new study of 8,000 voters—called the VOTER Survey—sheds some light on the hidden division in the Republican Party that helped lift Trump to the presidency</w:t>
      </w:r>
      <w:r w:rsidRPr="008E6F59">
        <w:t xml:space="preserve">. </w:t>
      </w:r>
      <w:r w:rsidRPr="008E6F59">
        <w:rPr>
          <w:rStyle w:val="StyleUnderline"/>
        </w:rPr>
        <w:t>Participants were asked questions on a variety of topics ranging from how they felt about Muslims and black people to whether they thought Social Security and Medicare were important. The resulting data offers a rare look into how Trump voters differed</w:t>
      </w:r>
      <w:r w:rsidRPr="008E6F59">
        <w:t xml:space="preserve"> from backers of Hillary Clinton—</w:t>
      </w:r>
      <w:r w:rsidRPr="008E6F59">
        <w:rPr>
          <w:rStyle w:val="StyleUnderline"/>
        </w:rPr>
        <w:t xml:space="preserve">and the </w:t>
      </w:r>
      <w:r w:rsidRPr="008E6F59">
        <w:t xml:space="preserve">existential </w:t>
      </w:r>
      <w:r w:rsidRPr="008E6F59">
        <w:rPr>
          <w:rStyle w:val="StyleUnderline"/>
        </w:rPr>
        <w:t xml:space="preserve">questions facing the Democratic and Republican Parties. </w:t>
      </w:r>
      <w:r w:rsidRPr="008E6F59">
        <w:t xml:space="preserve">One takeaway: </w:t>
      </w:r>
      <w:r w:rsidRPr="008E6F59">
        <w:rPr>
          <w:rStyle w:val="StyleUnderline"/>
          <w:highlight w:val="yellow"/>
        </w:rPr>
        <w:t>There are fewer old-school conservatives than most people think.</w:t>
      </w:r>
      <w:r w:rsidRPr="008E6F59">
        <w:rPr>
          <w:rStyle w:val="StyleUnderline"/>
        </w:rPr>
        <w:t xml:space="preserve"> </w:t>
      </w:r>
      <w:r w:rsidRPr="008E6F59">
        <w:t>"</w:t>
      </w:r>
      <w:r w:rsidRPr="008E6F59">
        <w:rPr>
          <w:rStyle w:val="StyleUnderline"/>
        </w:rPr>
        <w:t xml:space="preserve">A lot of people will say they're conservative, but then you ask, </w:t>
      </w:r>
      <w:r w:rsidRPr="008E6F59">
        <w:rPr>
          <w:rStyle w:val="Emphasis"/>
          <w:highlight w:val="yellow"/>
        </w:rPr>
        <w:t>'Do you want the government to spend more money on education?' 'Well, yeah,'</w:t>
      </w:r>
      <w:r w:rsidRPr="008E6F59">
        <w:rPr>
          <w:rStyle w:val="Emphasis"/>
        </w:rPr>
        <w:t>"</w:t>
      </w:r>
      <w:r w:rsidRPr="008E6F59">
        <w:t xml:space="preserve"> said political scientist Lee </w:t>
      </w:r>
      <w:proofErr w:type="spellStart"/>
      <w:r w:rsidRPr="008E6F59">
        <w:t>Drutman</w:t>
      </w:r>
      <w:proofErr w:type="spellEnd"/>
      <w:r w:rsidRPr="008E6F59">
        <w:t>. "</w:t>
      </w:r>
      <w:r w:rsidRPr="008E6F59">
        <w:rPr>
          <w:rStyle w:val="StyleUnderline"/>
        </w:rPr>
        <w:t>'Do you want the government to spend more money on Social Security and Medicare?' 'Well, yeah'... S</w:t>
      </w:r>
      <w:r w:rsidRPr="008E6F59">
        <w:rPr>
          <w:rStyle w:val="StyleUnderline"/>
          <w:highlight w:val="yellow"/>
        </w:rPr>
        <w:t>o it turns out they're not actually conservative, but they'll say they're conservative because it sounds cool.</w:t>
      </w:r>
      <w:r w:rsidRPr="008E6F59">
        <w:rPr>
          <w:rStyle w:val="StyleUnderline"/>
        </w:rPr>
        <w:t xml:space="preserve">" </w:t>
      </w:r>
      <w:proofErr w:type="spellStart"/>
      <w:r w:rsidRPr="008E6F59">
        <w:t>Drutman</w:t>
      </w:r>
      <w:proofErr w:type="spellEnd"/>
      <w:r w:rsidRPr="008E6F59">
        <w:t xml:space="preserve">, who wrote one of the analyses accompanying the survey, used the answers from Clinton and Trump voters to create a pair of rough ideological axes. </w:t>
      </w:r>
      <w:r w:rsidRPr="008E6F59">
        <w:rPr>
          <w:rStyle w:val="StyleUnderline"/>
        </w:rPr>
        <w:t xml:space="preserve">One measured how right- or left-wing a voter was on social issues; the other measured stances on economic issues. </w:t>
      </w:r>
      <w:r w:rsidRPr="008E6F59">
        <w:t xml:space="preserve">That led to a chart that was predictable in one sense: Clinton supporters had liberal economic and social views. Less obvious is that </w:t>
      </w:r>
      <w:r w:rsidRPr="008E6F59">
        <w:rPr>
          <w:rStyle w:val="StyleUnderline"/>
          <w:highlight w:val="yellow"/>
        </w:rPr>
        <w:t>Trump voters were far more divided</w:t>
      </w:r>
      <w:r w:rsidRPr="008E6F59">
        <w:rPr>
          <w:rStyle w:val="StyleUnderline"/>
        </w:rPr>
        <w:t xml:space="preserve">: </w:t>
      </w:r>
      <w:r w:rsidRPr="008E6F59">
        <w:t xml:space="preserve">Chart via the VOTER Survey To be sure, plenty of Trump voters are traditional conservatives who lean right on social and economic issues—many of these people also supported George W. Bush, John McCain, and Mitt Romney. But </w:t>
      </w:r>
      <w:r w:rsidRPr="008E6F59">
        <w:rPr>
          <w:rStyle w:val="Emphasis"/>
          <w:highlight w:val="yellow"/>
        </w:rPr>
        <w:t>lots of others are socially conservative yet economically liberal</w:t>
      </w:r>
      <w:r w:rsidRPr="008E6F59">
        <w:t xml:space="preserve">, a category </w:t>
      </w:r>
      <w:proofErr w:type="spellStart"/>
      <w:r w:rsidRPr="008E6F59">
        <w:t>Drutman</w:t>
      </w:r>
      <w:proofErr w:type="spellEnd"/>
      <w:r w:rsidRPr="008E6F59">
        <w:t xml:space="preserve"> dubbed "populist." Trump supporters are more populist than other Republicans, poorer Republicans are more populist than wealthy ones, and people who cast ballots for Barack Obama and then voted for Trump are extremely likely to be populist. </w:t>
      </w:r>
      <w:proofErr w:type="spellStart"/>
      <w:r w:rsidRPr="008E6F59">
        <w:t>Drutman</w:t>
      </w:r>
      <w:proofErr w:type="spellEnd"/>
      <w:r w:rsidRPr="008E6F59">
        <w:t xml:space="preserve"> estimates that almost half of the Republican electorate could fit into this category. As a candidate, Trump appealed to populists by basically promising to protect white people from both job-stealing immigrants and cuts to programs they liked. But as president, Trump has largely embraced a traditional Republican agenda. Though he killed the </w:t>
      </w:r>
      <w:proofErr w:type="spellStart"/>
      <w:r w:rsidRPr="008E6F59">
        <w:t>TransPacific</w:t>
      </w:r>
      <w:proofErr w:type="spellEnd"/>
      <w:r w:rsidRPr="008E6F59">
        <w:t xml:space="preserve"> Partnership—which had become a symbol of globalism and free trade and was probably dead anyway—Trump's economic policies have otherwise been mostly geared toward helping rich people. The American Health Care Act would result in many older and poorer people losing insurance and some of them dying as a result; Trump's proposed budget would take away money from programs that benefit depressed areas of the country. As </w:t>
      </w:r>
      <w:proofErr w:type="spellStart"/>
      <w:r w:rsidRPr="008E6F59">
        <w:t>Drutman</w:t>
      </w:r>
      <w:proofErr w:type="spellEnd"/>
      <w:r w:rsidRPr="008E6F59">
        <w:t xml:space="preserve"> told me, </w:t>
      </w:r>
      <w:r w:rsidRPr="008E6F59">
        <w:rPr>
          <w:rStyle w:val="StyleUnderline"/>
        </w:rPr>
        <w:t xml:space="preserve">Trump "filled a niche where there was a void," and spoke to voters who felt ignored. </w:t>
      </w:r>
      <w:r w:rsidRPr="008E6F59">
        <w:t xml:space="preserve">But when he got into office, he was more or less forced to fill his administration with bog-standard conservative politicians. (Whatever his actual beliefs, this was a reality the relatively populist Obama ran into back in 2009, too, when he seemed stuck with Clinton administration veterans.) "There was no set of Washington hands who had policy proposals, and positions worked out along these lines," </w:t>
      </w:r>
      <w:proofErr w:type="spellStart"/>
      <w:r w:rsidRPr="008E6F59">
        <w:t>Drutman</w:t>
      </w:r>
      <w:proofErr w:type="spellEnd"/>
      <w:r w:rsidRPr="008E6F59">
        <w:t xml:space="preserve"> said of populism. Plus, Republican donors generally embrace traditionally anti-tax and anti-spending positions, and few politicians want to go against the flow of money. Still</w:t>
      </w:r>
      <w:r w:rsidRPr="008E6F59">
        <w:rPr>
          <w:rStyle w:val="StyleUnderline"/>
        </w:rPr>
        <w:t xml:space="preserve">, </w:t>
      </w:r>
      <w:r w:rsidRPr="008E6F59">
        <w:rPr>
          <w:rStyle w:val="StyleUnderline"/>
          <w:highlight w:val="yellow"/>
        </w:rPr>
        <w:t>Trump revealed a class of voters who weren't being served by Democrats, normal Republicans, or even Republicans on the libertarian end of the spectrum.</w:t>
      </w:r>
      <w:r w:rsidRPr="008E6F59">
        <w:t xml:space="preserve"> </w:t>
      </w:r>
      <w:r w:rsidRPr="008E6F59">
        <w:rPr>
          <w:rStyle w:val="StyleUnderline"/>
        </w:rPr>
        <w:t>"The question would be, are there politicians who look at this and say, 'Gee, we need to have policies that speak to these voters'?</w:t>
      </w:r>
      <w:r w:rsidRPr="008E6F59">
        <w:t xml:space="preserve">" </w:t>
      </w:r>
      <w:proofErr w:type="spellStart"/>
      <w:r w:rsidRPr="008E6F59">
        <w:t>Drutman</w:t>
      </w:r>
      <w:proofErr w:type="spellEnd"/>
      <w:r w:rsidRPr="008E6F59">
        <w:t xml:space="preserve"> told me. </w:t>
      </w:r>
      <w:r w:rsidRPr="008E6F59">
        <w:rPr>
          <w:rStyle w:val="StyleUnderline"/>
        </w:rPr>
        <w:t>Could a more polished politician, a Trump 2.0, run a similar campaign on the right that embraced populism and disdained the donor class—and then actually govern like a populist?</w:t>
      </w:r>
      <w:r w:rsidRPr="008E6F59">
        <w:t xml:space="preserve"> Could Democrats find a way to appeal to populists on a purely economic level (in other words, without the whiff of racism) and gut the Republican base—as they have come close to doing at a few moments throughout </w:t>
      </w:r>
      <w:r w:rsidRPr="008E6F59">
        <w:lastRenderedPageBreak/>
        <w:t xml:space="preserve">history? </w:t>
      </w:r>
      <w:r w:rsidRPr="008E6F59">
        <w:rPr>
          <w:rStyle w:val="StyleUnderline"/>
          <w:highlight w:val="yellow"/>
        </w:rPr>
        <w:t>Will Republicans finally realize that</w:t>
      </w:r>
      <w:r w:rsidRPr="008E6F59">
        <w:rPr>
          <w:highlight w:val="yellow"/>
        </w:rPr>
        <w:t xml:space="preserve"> </w:t>
      </w:r>
      <w:r w:rsidRPr="008E6F59">
        <w:rPr>
          <w:rStyle w:val="StyleUnderline"/>
          <w:highlight w:val="yellow"/>
        </w:rPr>
        <w:t>no one besides basically the Koch brothers and their friends wants the social safety net to be shredded?</w:t>
      </w:r>
      <w:r w:rsidRPr="008E6F59">
        <w:t xml:space="preserve"> Then there's the big one: Is Trump the end of something, or just the beginning?</w:t>
      </w:r>
    </w:p>
    <w:p w14:paraId="44A3F03F" w14:textId="77777777" w:rsidR="009C26EC" w:rsidRPr="008E6F59" w:rsidRDefault="009C26EC" w:rsidP="009C26EC"/>
    <w:p w14:paraId="60446B70" w14:textId="77777777" w:rsidR="009C26EC" w:rsidRPr="008E6F59" w:rsidRDefault="009C26EC" w:rsidP="009C26EC">
      <w:pPr>
        <w:pStyle w:val="Heading3"/>
        <w:rPr>
          <w:rFonts w:cs="Times New Roman"/>
        </w:rPr>
      </w:pPr>
      <w:r w:rsidRPr="008E6F59">
        <w:rPr>
          <w:rFonts w:cs="Times New Roman"/>
        </w:rPr>
        <w:lastRenderedPageBreak/>
        <w:t>No Link---A2: States’ Rights</w:t>
      </w:r>
    </w:p>
    <w:p w14:paraId="3BDA9DA0" w14:textId="77777777" w:rsidR="009C26EC" w:rsidRPr="008E6F59" w:rsidRDefault="009C26EC" w:rsidP="009C26EC">
      <w:pPr>
        <w:pStyle w:val="Heading4"/>
        <w:rPr>
          <w:rFonts w:cs="Times New Roman"/>
        </w:rPr>
      </w:pPr>
      <w:r w:rsidRPr="008E6F59">
        <w:rPr>
          <w:rFonts w:cs="Times New Roman"/>
        </w:rPr>
        <w:t xml:space="preserve">Trump’s base already sees him as increasing federal control through </w:t>
      </w:r>
      <w:proofErr w:type="spellStart"/>
      <w:r w:rsidRPr="008E6F59">
        <w:rPr>
          <w:rFonts w:cs="Times New Roman"/>
        </w:rPr>
        <w:t>DeVos</w:t>
      </w:r>
      <w:proofErr w:type="spellEnd"/>
      <w:r w:rsidRPr="008E6F59">
        <w:rPr>
          <w:rFonts w:cs="Times New Roman"/>
        </w:rPr>
        <w:t xml:space="preserve"> and her stance on the ESSA </w:t>
      </w:r>
    </w:p>
    <w:p w14:paraId="4CDDD938" w14:textId="77777777" w:rsidR="009C26EC" w:rsidRPr="008E6F59" w:rsidRDefault="009C26EC" w:rsidP="009C26EC">
      <w:r w:rsidRPr="008E6F59">
        <w:rPr>
          <w:rStyle w:val="Style13ptBold"/>
        </w:rPr>
        <w:t>Smiley 17</w:t>
      </w:r>
      <w:r w:rsidRPr="008E6F59">
        <w:t xml:space="preserve"> – Stephen smiley, Teacher Project fellow writing for Slate’s schooled section. A Columbia Journalism School graduate, he used to cover politics in Australia for the Australian Broadcasting Corporation, February 7, 2017 (“The Conservative Case Against Betsy </w:t>
      </w:r>
      <w:proofErr w:type="spellStart"/>
      <w:r w:rsidRPr="008E6F59">
        <w:t>DeVos</w:t>
      </w:r>
      <w:proofErr w:type="spellEnd"/>
      <w:r w:rsidRPr="008E6F59">
        <w:t xml:space="preserve">,” </w:t>
      </w:r>
      <w:hyperlink r:id="rId89" w:history="1">
        <w:r w:rsidRPr="008E6F59">
          <w:rPr>
            <w:rStyle w:val="Hyperlink"/>
          </w:rPr>
          <w:t>http://www.slate.com/articles/news_and_politics/schooled/2017/02/why_some_conservatives_oppose_betsy_devos.html</w:t>
        </w:r>
      </w:hyperlink>
      <w:r w:rsidRPr="008E6F59">
        <w:t>, Accessed 07-30-2017, JD</w:t>
      </w:r>
    </w:p>
    <w:p w14:paraId="75E307DE" w14:textId="77777777" w:rsidR="009C26EC" w:rsidRPr="008E6F59" w:rsidRDefault="009C26EC" w:rsidP="009C26EC">
      <w:r w:rsidRPr="008E6F59">
        <w:rPr>
          <w:highlight w:val="yellow"/>
          <w:u w:val="single"/>
        </w:rPr>
        <w:t>In</w:t>
      </w:r>
      <w:r w:rsidRPr="008E6F59">
        <w:rPr>
          <w:u w:val="single"/>
        </w:rPr>
        <w:t xml:space="preserve"> their </w:t>
      </w:r>
      <w:r w:rsidRPr="008E6F59">
        <w:rPr>
          <w:highlight w:val="yellow"/>
          <w:u w:val="single"/>
        </w:rPr>
        <w:t xml:space="preserve">opposition to </w:t>
      </w:r>
      <w:proofErr w:type="spellStart"/>
      <w:r w:rsidRPr="008E6F59">
        <w:rPr>
          <w:highlight w:val="yellow"/>
          <w:u w:val="single"/>
        </w:rPr>
        <w:t>DeVos</w:t>
      </w:r>
      <w:proofErr w:type="spellEnd"/>
      <w:r w:rsidRPr="008E6F59">
        <w:rPr>
          <w:highlight w:val="yellow"/>
          <w:u w:val="single"/>
        </w:rPr>
        <w:t>, Republican moderates have unlikely company</w:t>
      </w:r>
      <w:r w:rsidRPr="008E6F59">
        <w:rPr>
          <w:u w:val="single"/>
        </w:rPr>
        <w:t>.</w:t>
      </w:r>
      <w:r w:rsidRPr="008E6F59">
        <w:t xml:space="preserve"> If the election of Trump as president and the presence of Steve Bannon in Trump’s inner circle has proved anything, it’s that </w:t>
      </w:r>
      <w:r w:rsidRPr="008E6F59">
        <w:rPr>
          <w:u w:val="single"/>
        </w:rPr>
        <w:t>t</w:t>
      </w:r>
      <w:r w:rsidRPr="008E6F59">
        <w:rPr>
          <w:highlight w:val="yellow"/>
          <w:u w:val="single"/>
        </w:rPr>
        <w:t>h</w:t>
      </w:r>
      <w:r w:rsidRPr="008E6F59">
        <w:rPr>
          <w:u w:val="single"/>
        </w:rPr>
        <w:t xml:space="preserve">e far-right fringe of the party wields clout. </w:t>
      </w:r>
      <w:r w:rsidRPr="008E6F59">
        <w:rPr>
          <w:highlight w:val="yellow"/>
          <w:u w:val="single"/>
        </w:rPr>
        <w:t xml:space="preserve">In </w:t>
      </w:r>
      <w:proofErr w:type="spellStart"/>
      <w:r w:rsidRPr="008E6F59">
        <w:rPr>
          <w:highlight w:val="yellow"/>
          <w:u w:val="single"/>
        </w:rPr>
        <w:t>DeVos</w:t>
      </w:r>
      <w:proofErr w:type="spellEnd"/>
      <w:r w:rsidRPr="008E6F59">
        <w:rPr>
          <w:highlight w:val="yellow"/>
          <w:u w:val="single"/>
        </w:rPr>
        <w:t>, they don’t like what they see</w:t>
      </w:r>
      <w:r w:rsidRPr="008E6F59">
        <w:rPr>
          <w:u w:val="single"/>
        </w:rPr>
        <w:t>. Some members of this constituency—</w:t>
      </w:r>
      <w:r w:rsidRPr="008E6F59">
        <w:rPr>
          <w:highlight w:val="yellow"/>
          <w:u w:val="single"/>
        </w:rPr>
        <w:t xml:space="preserve">which includes </w:t>
      </w:r>
      <w:proofErr w:type="spellStart"/>
      <w:r w:rsidRPr="008E6F59">
        <w:rPr>
          <w:highlight w:val="yellow"/>
          <w:u w:val="single"/>
        </w:rPr>
        <w:t>states</w:t>
      </w:r>
      <w:proofErr w:type="spellEnd"/>
      <w:r w:rsidRPr="008E6F59">
        <w:rPr>
          <w:highlight w:val="yellow"/>
          <w:u w:val="single"/>
        </w:rPr>
        <w:t xml:space="preserve"> rights activists, nationalists, and small-government conservatives</w:t>
      </w:r>
      <w:r w:rsidRPr="008E6F59">
        <w:t xml:space="preserve"> (not to mention the outright racists and xenophobes)—</w:t>
      </w:r>
      <w:r w:rsidRPr="008E6F59">
        <w:rPr>
          <w:highlight w:val="yellow"/>
          <w:u w:val="single"/>
        </w:rPr>
        <w:t>voted for a Trump administration in the hope it would bring an end to Common Core</w:t>
      </w:r>
      <w:r w:rsidRPr="008E6F59">
        <w:t xml:space="preserve">, their favorite education policy bête noire. </w:t>
      </w:r>
      <w:r w:rsidRPr="008E6F59">
        <w:rPr>
          <w:u w:val="single"/>
        </w:rPr>
        <w:t xml:space="preserve">But that isn’t on </w:t>
      </w:r>
      <w:proofErr w:type="spellStart"/>
      <w:r w:rsidRPr="008E6F59">
        <w:rPr>
          <w:u w:val="single"/>
        </w:rPr>
        <w:t>DeVos</w:t>
      </w:r>
      <w:proofErr w:type="spellEnd"/>
      <w:r w:rsidRPr="008E6F59">
        <w:rPr>
          <w:u w:val="single"/>
        </w:rPr>
        <w:t xml:space="preserve">’ radar. </w:t>
      </w:r>
      <w:r w:rsidRPr="008E6F59">
        <w:rPr>
          <w:highlight w:val="yellow"/>
          <w:u w:val="single"/>
        </w:rPr>
        <w:t xml:space="preserve">Coupled with </w:t>
      </w:r>
      <w:proofErr w:type="spellStart"/>
      <w:r w:rsidRPr="008E6F59">
        <w:rPr>
          <w:highlight w:val="yellow"/>
          <w:u w:val="single"/>
        </w:rPr>
        <w:t>DeVos</w:t>
      </w:r>
      <w:proofErr w:type="spellEnd"/>
      <w:r w:rsidRPr="008E6F59">
        <w:rPr>
          <w:highlight w:val="yellow"/>
          <w:u w:val="single"/>
        </w:rPr>
        <w:t xml:space="preserve">’ pledge to keep implementing the requirements of </w:t>
      </w:r>
      <w:proofErr w:type="gramStart"/>
      <w:r w:rsidRPr="008E6F59">
        <w:rPr>
          <w:highlight w:val="yellow"/>
          <w:u w:val="single"/>
        </w:rPr>
        <w:t>the Every</w:t>
      </w:r>
      <w:proofErr w:type="gramEnd"/>
      <w:r w:rsidRPr="008E6F59">
        <w:rPr>
          <w:highlight w:val="yellow"/>
          <w:u w:val="single"/>
        </w:rPr>
        <w:t xml:space="preserve"> Student Succeeds Act</w:t>
      </w:r>
      <w:r w:rsidRPr="008E6F59">
        <w:t>—the bipartisan successor to the Bush administration’s No Child Left Behind Act that cleared Congress in 2015—</w:t>
      </w:r>
      <w:r w:rsidRPr="008E6F59">
        <w:rPr>
          <w:highlight w:val="yellow"/>
          <w:u w:val="single"/>
        </w:rPr>
        <w:t>conservative activists see the president’s choice as an abject betrayal</w:t>
      </w:r>
      <w:r w:rsidRPr="008E6F59">
        <w:t xml:space="preserve">. “Despite Trump’s lambasting of Jeb Bush’s education policies, the list of staffers looks more like the choices that would have been made under a Jeb Bush administration,” </w:t>
      </w:r>
      <w:hyperlink r:id="rId90" w:tgtFrame="_blank" w:history="1">
        <w:r w:rsidRPr="008E6F59">
          <w:rPr>
            <w:rStyle w:val="Hyperlink"/>
          </w:rPr>
          <w:t>wrote</w:t>
        </w:r>
      </w:hyperlink>
      <w:r w:rsidRPr="008E6F59">
        <w:t xml:space="preserve"> Erin Tuttle of Hoosiers Against Common Core last month, citing a </w:t>
      </w:r>
      <w:hyperlink r:id="rId91" w:tgtFrame="_blank" w:history="1">
        <w:r w:rsidRPr="008E6F59">
          <w:rPr>
            <w:rStyle w:val="Hyperlink"/>
          </w:rPr>
          <w:t>Politico story</w:t>
        </w:r>
      </w:hyperlink>
      <w:r w:rsidRPr="008E6F59">
        <w:t xml:space="preserve"> pointing out the number of former Jeb staffers hired by the new administration. On Breitbart, writer Susan Berry has been driving home this argument too. </w:t>
      </w:r>
      <w:proofErr w:type="spellStart"/>
      <w:r w:rsidRPr="008E6F59">
        <w:t>DeVos</w:t>
      </w:r>
      <w:proofErr w:type="spellEnd"/>
      <w:r w:rsidRPr="008E6F59">
        <w:t xml:space="preserve"> won’t put “the needs of students and their parents’ decision for their education first,” she’s </w:t>
      </w:r>
      <w:hyperlink r:id="rId92" w:tgtFrame="_blank" w:history="1">
        <w:r w:rsidRPr="008E6F59">
          <w:rPr>
            <w:rStyle w:val="Hyperlink"/>
          </w:rPr>
          <w:t>declared</w:t>
        </w:r>
      </w:hyperlink>
      <w:r w:rsidRPr="008E6F59">
        <w:t>.</w:t>
      </w:r>
    </w:p>
    <w:p w14:paraId="21B1B747" w14:textId="77777777" w:rsidR="009C26EC" w:rsidRPr="008E6F59" w:rsidRDefault="009C26EC" w:rsidP="009C26EC"/>
    <w:p w14:paraId="39D0DA5D" w14:textId="77777777" w:rsidR="009C26EC" w:rsidRPr="008E6F59" w:rsidRDefault="009C26EC" w:rsidP="009C26EC">
      <w:pPr>
        <w:pStyle w:val="Heading3"/>
        <w:rPr>
          <w:rFonts w:cs="Times New Roman"/>
        </w:rPr>
      </w:pPr>
      <w:r w:rsidRPr="008E6F59">
        <w:rPr>
          <w:rFonts w:cs="Times New Roman"/>
        </w:rPr>
        <w:lastRenderedPageBreak/>
        <w:t>No Link---Fake News</w:t>
      </w:r>
    </w:p>
    <w:p w14:paraId="1C55E4C6" w14:textId="77777777" w:rsidR="009C26EC" w:rsidRPr="008E6F59" w:rsidRDefault="009C26EC" w:rsidP="009C26EC">
      <w:pPr>
        <w:pStyle w:val="Heading4"/>
        <w:rPr>
          <w:rFonts w:cs="Times New Roman"/>
        </w:rPr>
      </w:pPr>
      <w:r w:rsidRPr="008E6F59">
        <w:rPr>
          <w:rFonts w:cs="Times New Roman"/>
        </w:rPr>
        <w:t>Trump supporters won’t backlash- anything they don’t like is “Fake News”</w:t>
      </w:r>
    </w:p>
    <w:p w14:paraId="2636423E" w14:textId="77777777" w:rsidR="009C26EC" w:rsidRPr="008E6F59" w:rsidRDefault="009C26EC" w:rsidP="009C26EC">
      <w:r w:rsidRPr="008E6F59">
        <w:t xml:space="preserve">Abby </w:t>
      </w:r>
      <w:proofErr w:type="spellStart"/>
      <w:r w:rsidRPr="008E6F59">
        <w:rPr>
          <w:rStyle w:val="Style13ptBold"/>
        </w:rPr>
        <w:t>Ohlheiser</w:t>
      </w:r>
      <w:proofErr w:type="spellEnd"/>
      <w:r w:rsidRPr="008E6F59">
        <w:rPr>
          <w:rStyle w:val="Style13ptBold"/>
        </w:rPr>
        <w:t>, 7/11</w:t>
      </w:r>
      <w:r w:rsidRPr="008E6F59">
        <w:t xml:space="preserve">/17, (general assignment reporter) "The Trump Internet’s defense of Donald Trump Jr.’s tweets shows how quickly messaging falls into place," </w:t>
      </w:r>
      <w:hyperlink r:id="rId93" w:history="1">
        <w:r w:rsidRPr="008E6F59">
          <w:rPr>
            <w:rStyle w:val="Hyperlink"/>
          </w:rPr>
          <w:t>https://www.washingtonpost.com/news/the-intersect/wp/2017/07/11/the-trump-internets-defense-of-donald-trump-jr-s-tweets-shows-how-quickly-messaging-falls-into-place/?utm_term=.478eac8d416e</w:t>
        </w:r>
      </w:hyperlink>
    </w:p>
    <w:p w14:paraId="0A9814DA" w14:textId="77777777" w:rsidR="009C26EC" w:rsidRPr="008E6F59" w:rsidRDefault="009C26EC" w:rsidP="009C26EC">
      <w:r w:rsidRPr="008E6F59">
        <w:t xml:space="preserve">The tweeted emails blew up on Twitter and confirmed previous reporting, particularly from the New York Times, about Trump Jr. being offered potentially compromising information about Clinton from the Russian government. </w:t>
      </w:r>
      <w:r w:rsidRPr="008E6F59">
        <w:rPr>
          <w:b/>
          <w:highlight w:val="yellow"/>
          <w:u w:val="single"/>
        </w:rPr>
        <w:t>Among Trump’s</w:t>
      </w:r>
      <w:r w:rsidRPr="008E6F59">
        <w:rPr>
          <w:b/>
          <w:u w:val="single"/>
        </w:rPr>
        <w:t xml:space="preserve"> online </w:t>
      </w:r>
      <w:r w:rsidRPr="008E6F59">
        <w:rPr>
          <w:b/>
          <w:highlight w:val="yellow"/>
          <w:u w:val="single"/>
        </w:rPr>
        <w:t>base</w:t>
      </w:r>
      <w:r w:rsidRPr="008E6F59">
        <w:t xml:space="preserve">, however, the emails meant basically one thing: that </w:t>
      </w:r>
      <w:r w:rsidRPr="008E6F59">
        <w:rPr>
          <w:b/>
          <w:highlight w:val="yellow"/>
          <w:u w:val="single"/>
        </w:rPr>
        <w:t>the mainstream media got owned again</w:t>
      </w:r>
      <w:r w:rsidRPr="008E6F59">
        <w:t>. “BOOM! Donald Trump Jr. Beats #</w:t>
      </w:r>
      <w:proofErr w:type="spellStart"/>
      <w:r w:rsidRPr="008E6F59">
        <w:t>FakeNews</w:t>
      </w:r>
      <w:proofErr w:type="spellEnd"/>
      <w:r w:rsidRPr="008E6F59">
        <w:t xml:space="preserve"> and Releases Entire Email Chain on Meeting Russian Lawyer,” read a headline on Gateway Pundit shortly after Trump Jr.’s tweets. The pro-Trump site was picking up on an </w:t>
      </w:r>
      <w:proofErr w:type="spellStart"/>
      <w:r w:rsidRPr="008E6F59">
        <w:t>insta</w:t>
      </w:r>
      <w:proofErr w:type="spellEnd"/>
      <w:r w:rsidRPr="008E6F59">
        <w:t xml:space="preserve">-reaction from Charlie Kirk, who founded Turning Point USA and campaigned with Trump. Follow Charlie Kirk </w:t>
      </w:r>
      <w:r w:rsidRPr="008E6F59">
        <w:rPr>
          <w:rFonts w:ascii="Segoe UI Symbol" w:hAnsi="Segoe UI Symbol" w:cs="Segoe UI Symbol"/>
        </w:rPr>
        <w:t>✔</w:t>
      </w:r>
      <w:r w:rsidRPr="008E6F59">
        <w:t xml:space="preserve"> @charliekirk11 Don JR beats the fake news to the punch and releases the entire email chain. Nothing here is even borderline. This is just basic campaigning https://twitter.com/donaldjtrumpjr/status/884789418455953413 … 11:11 AM - 11 Jul 2017 3,404 3,404 Retweets 7,365 7,365 likes Twitter Ads info and privacy </w:t>
      </w:r>
      <w:r w:rsidRPr="008E6F59">
        <w:rPr>
          <w:b/>
          <w:u w:val="single"/>
        </w:rPr>
        <w:t>Others on the pro-Trump Internet followed with their own similar, instant analyses</w:t>
      </w:r>
      <w:r w:rsidRPr="008E6F59">
        <w:t>. “</w:t>
      </w:r>
      <w:r w:rsidRPr="008E6F59">
        <w:rPr>
          <w:b/>
          <w:u w:val="single"/>
        </w:rPr>
        <w:t>NY Times story blown out of the water,</w:t>
      </w:r>
      <w:r w:rsidRPr="008E6F59">
        <w:t xml:space="preserve">” Jack </w:t>
      </w:r>
      <w:proofErr w:type="spellStart"/>
      <w:r w:rsidRPr="008E6F59">
        <w:t>Posobiec</w:t>
      </w:r>
      <w:proofErr w:type="spellEnd"/>
      <w:r w:rsidRPr="008E6F59">
        <w:t xml:space="preserve"> tweeted. He then hopped on Periscope, the live-streaming service, to tell his followers that </w:t>
      </w:r>
      <w:r w:rsidRPr="008E6F59">
        <w:rPr>
          <w:b/>
          <w:u w:val="single"/>
        </w:rPr>
        <w:t>mainstream reports</w:t>
      </w:r>
      <w:r w:rsidRPr="008E6F59">
        <w:t xml:space="preserve"> on the significance of those emails </w:t>
      </w:r>
      <w:r w:rsidRPr="008E6F59">
        <w:rPr>
          <w:b/>
          <w:u w:val="single"/>
        </w:rPr>
        <w:t xml:space="preserve">was nothing more than “confirmation bias.” </w:t>
      </w:r>
      <w:r w:rsidRPr="008E6F59">
        <w:t xml:space="preserve">“This is not proof of anything,” </w:t>
      </w:r>
      <w:proofErr w:type="spellStart"/>
      <w:r w:rsidRPr="008E6F59">
        <w:t>Posobiec</w:t>
      </w:r>
      <w:proofErr w:type="spellEnd"/>
      <w:r w:rsidRPr="008E6F59">
        <w:t xml:space="preserve"> said. “You’ve got an email from one source who’s this fat </w:t>
      </w:r>
      <w:proofErr w:type="spellStart"/>
      <w:r w:rsidRPr="008E6F59">
        <w:t>nutjob</w:t>
      </w:r>
      <w:proofErr w:type="spellEnd"/>
      <w:r w:rsidRPr="008E6F59">
        <w:t xml:space="preserve"> who says Russia supports Trump.” Based on context, </w:t>
      </w:r>
      <w:proofErr w:type="spellStart"/>
      <w:r w:rsidRPr="008E6F59">
        <w:t>Posobiec</w:t>
      </w:r>
      <w:proofErr w:type="spellEnd"/>
      <w:r w:rsidRPr="008E6F59">
        <w:t xml:space="preserve"> was probably referring to Rob Goldstone, a music publicist. Goldstone represented </w:t>
      </w:r>
      <w:proofErr w:type="spellStart"/>
      <w:r w:rsidRPr="008E6F59">
        <w:t>Emin</w:t>
      </w:r>
      <w:proofErr w:type="spellEnd"/>
      <w:r w:rsidRPr="008E6F59">
        <w:t xml:space="preserve"> </w:t>
      </w:r>
      <w:proofErr w:type="spellStart"/>
      <w:r w:rsidRPr="008E6F59">
        <w:t>Agalarov</w:t>
      </w:r>
      <w:proofErr w:type="spellEnd"/>
      <w:r w:rsidRPr="008E6F59">
        <w:t xml:space="preserve">, whose father, Aras, is an Azerbaijani Russian businessman with connections to Russian President Vladimir Putin. Father and son were both referenced in the email exchange. Follow Jack </w:t>
      </w:r>
      <w:proofErr w:type="spellStart"/>
      <w:r w:rsidRPr="008E6F59">
        <w:t>Posobiec</w:t>
      </w:r>
      <w:proofErr w:type="spellEnd"/>
      <w:r w:rsidRPr="008E6F59">
        <w:t xml:space="preserve"> </w:t>
      </w:r>
      <w:r w:rsidRPr="008E6F59">
        <w:rPr>
          <w:rFonts w:ascii="Segoe UI Symbol" w:hAnsi="Segoe UI Symbol" w:cs="Segoe UI Symbol"/>
        </w:rPr>
        <w:t>🇺🇸</w:t>
      </w:r>
      <w:r w:rsidRPr="008E6F59">
        <w:t xml:space="preserve"> </w:t>
      </w:r>
      <w:r w:rsidRPr="008E6F59">
        <w:rPr>
          <w:rFonts w:ascii="Segoe UI Symbol" w:hAnsi="Segoe UI Symbol" w:cs="Segoe UI Symbol"/>
        </w:rPr>
        <w:t>✔</w:t>
      </w:r>
      <w:r w:rsidRPr="008E6F59">
        <w:t xml:space="preserve"> @</w:t>
      </w:r>
      <w:proofErr w:type="spellStart"/>
      <w:r w:rsidRPr="008E6F59">
        <w:t>JackPosobiec</w:t>
      </w:r>
      <w:proofErr w:type="spellEnd"/>
      <w:r w:rsidRPr="008E6F59">
        <w:t xml:space="preserve"> MSM reading Don Jr emails 12:42 PM - 11 Jul 2017 272 272 Retweets 565 565 likes Twitter Ads info and privacy Other </w:t>
      </w:r>
      <w:proofErr w:type="spellStart"/>
      <w:r w:rsidRPr="008E6F59">
        <w:t>insta</w:t>
      </w:r>
      <w:proofErr w:type="spellEnd"/>
      <w:r w:rsidRPr="008E6F59">
        <w:t xml:space="preserve">-analyses around the Trump Internet defended and celebrated Trump Jr.’s emails, which the son of the president published after the New York Times had obtained them and was preparing to publish a story about it. A </w:t>
      </w:r>
      <w:proofErr w:type="spellStart"/>
      <w:r w:rsidRPr="008E6F59">
        <w:t>stickied</w:t>
      </w:r>
      <w:proofErr w:type="spellEnd"/>
      <w:r w:rsidRPr="008E6F59">
        <w:t xml:space="preserve"> thread on r/</w:t>
      </w:r>
      <w:proofErr w:type="spellStart"/>
      <w:r w:rsidRPr="008E6F59">
        <w:t>The_Donald</w:t>
      </w:r>
      <w:proofErr w:type="spellEnd"/>
      <w:r w:rsidRPr="008E6F59">
        <w:t xml:space="preserve">, a popular pro-Trump message board on Reddit, cheered Trump Jr.’s decision to tweet the emails. Mike </w:t>
      </w:r>
      <w:proofErr w:type="spellStart"/>
      <w:r w:rsidRPr="008E6F59">
        <w:t>Cernovich</w:t>
      </w:r>
      <w:proofErr w:type="spellEnd"/>
      <w:r w:rsidRPr="008E6F59">
        <w:t xml:space="preserve"> tweeted that the emails proved “the lying NY Times fabricated another fake story.” And Scott Adams, the Dilbert creator who has become an active voice on the pro-Trump Internet, launched his own Periscope to discuss the emails with his fans. Adams seemed certain that the emails contained no evidence that Trump Jr. had done anything wrong or even sketchy. “In what country do we live where listening to somebody talk in America is illegal?” he said. As </w:t>
      </w:r>
      <w:proofErr w:type="spellStart"/>
      <w:r w:rsidRPr="008E6F59">
        <w:t>BuzzFeed</w:t>
      </w:r>
      <w:proofErr w:type="spellEnd"/>
      <w:r w:rsidRPr="008E6F59">
        <w:t xml:space="preserve"> reported this week, Trump’s online base of support was already rallying around Trump Jr. in response to the New York Times’s series of reports on the Trump son’s meeting. An anonymous pro-Trump Internet personality told </w:t>
      </w:r>
      <w:proofErr w:type="spellStart"/>
      <w:r w:rsidRPr="008E6F59">
        <w:t>BuzzFeed</w:t>
      </w:r>
      <w:proofErr w:type="spellEnd"/>
      <w:r w:rsidRPr="008E6F59">
        <w:t xml:space="preserve"> on Monday that when “liberal Fake News starts its coordinated attack on Don Jr., the pro-Trump online ecosystem tries to defend him as best we can.” Trump Jr. — particularly his Twitter feed — has been a reliable presence in the pro-Trump Internet. Last week, for instance, when Trump supporters were accusing CNN of “blackmailing” an Internet troll who created a version of an anti-CNN meme that was later tweeted by the president, Trump Jr. joined in. Trump Jr. later found his own anti-CNN meme to tweet. </w:t>
      </w:r>
      <w:r w:rsidRPr="008E6F59">
        <w:rPr>
          <w:b/>
          <w:highlight w:val="yellow"/>
          <w:u w:val="single"/>
        </w:rPr>
        <w:t>The Trump Internet is in constant collision with mainstream media</w:t>
      </w:r>
      <w:r w:rsidRPr="008E6F59">
        <w:t xml:space="preserve">, and the way in which today’s news played out online is no exception. </w:t>
      </w:r>
      <w:r w:rsidRPr="008E6F59">
        <w:rPr>
          <w:b/>
          <w:highlight w:val="yellow"/>
          <w:u w:val="single"/>
        </w:rPr>
        <w:t>The emergent narrative</w:t>
      </w:r>
      <w:r w:rsidRPr="008E6F59">
        <w:rPr>
          <w:highlight w:val="yellow"/>
        </w:rPr>
        <w:t xml:space="preserve">, </w:t>
      </w:r>
      <w:r w:rsidRPr="008E6F59">
        <w:t>as it was now</w:t>
      </w:r>
      <w:r w:rsidRPr="008E6F59">
        <w:rPr>
          <w:highlight w:val="yellow"/>
        </w:rPr>
        <w:t xml:space="preserve">, </w:t>
      </w:r>
      <w:r w:rsidRPr="008E6F59">
        <w:rPr>
          <w:b/>
          <w:highlight w:val="yellow"/>
          <w:u w:val="single"/>
        </w:rPr>
        <w:t xml:space="preserve">is almost always one of victory. </w:t>
      </w:r>
      <w:r w:rsidRPr="008E6F59">
        <w:rPr>
          <w:b/>
          <w:u w:val="single"/>
        </w:rPr>
        <w:t xml:space="preserve">Remember </w:t>
      </w:r>
      <w:r w:rsidRPr="008E6F59">
        <w:rPr>
          <w:b/>
          <w:highlight w:val="yellow"/>
          <w:u w:val="single"/>
        </w:rPr>
        <w:t xml:space="preserve">the </w:t>
      </w:r>
      <w:proofErr w:type="spellStart"/>
      <w:r w:rsidRPr="008E6F59">
        <w:rPr>
          <w:b/>
          <w:highlight w:val="yellow"/>
          <w:u w:val="single"/>
        </w:rPr>
        <w:t>Comey</w:t>
      </w:r>
      <w:proofErr w:type="spellEnd"/>
      <w:r w:rsidRPr="008E6F59">
        <w:rPr>
          <w:b/>
          <w:highlight w:val="yellow"/>
          <w:u w:val="single"/>
        </w:rPr>
        <w:t xml:space="preserve"> hearings, </w:t>
      </w:r>
      <w:r w:rsidRPr="008E6F59">
        <w:rPr>
          <w:b/>
          <w:u w:val="single"/>
        </w:rPr>
        <w:t xml:space="preserve">which </w:t>
      </w:r>
      <w:r w:rsidRPr="008E6F59">
        <w:rPr>
          <w:b/>
          <w:highlight w:val="yellow"/>
          <w:u w:val="single"/>
        </w:rPr>
        <w:t>confirmed several anonymously sourced stories about the Trump administration? The Trump Internet found plenty to celebrate in the hearings, too</w:t>
      </w:r>
      <w:r w:rsidRPr="008E6F59">
        <w:t xml:space="preserve">. And that narrative was crafted almost instantly as the hearings unfolded, particularly by a gleeful live-tweeting session by one of the Trump Internet’s best-known members. He was, of course, Trump Jr. himself: Follow Donald Trump Jr. </w:t>
      </w:r>
      <w:r w:rsidRPr="008E6F59">
        <w:rPr>
          <w:rFonts w:ascii="Segoe UI Symbol" w:hAnsi="Segoe UI Symbol" w:cs="Segoe UI Symbol"/>
        </w:rPr>
        <w:t>✔</w:t>
      </w:r>
      <w:r w:rsidRPr="008E6F59">
        <w:t xml:space="preserve"> @</w:t>
      </w:r>
      <w:proofErr w:type="spellStart"/>
      <w:r w:rsidRPr="008E6F59">
        <w:t>DonaldJTrumpJr</w:t>
      </w:r>
      <w:proofErr w:type="spellEnd"/>
      <w:r w:rsidRPr="008E6F59">
        <w:t xml:space="preserve"> Today's Winners: @</w:t>
      </w:r>
      <w:proofErr w:type="spellStart"/>
      <w:r w:rsidRPr="008E6F59">
        <w:t>realDonaldTrump</w:t>
      </w:r>
      <w:proofErr w:type="spellEnd"/>
      <w:r w:rsidRPr="008E6F59">
        <w:t xml:space="preserve"> The DOW America/#MAGA Losers: </w:t>
      </w:r>
      <w:proofErr w:type="spellStart"/>
      <w:r w:rsidRPr="008E6F59">
        <w:t>Comey</w:t>
      </w:r>
      <w:proofErr w:type="spellEnd"/>
      <w:r w:rsidRPr="008E6F59">
        <w:t xml:space="preserve"> Loretta </w:t>
      </w:r>
      <w:proofErr w:type="spellStart"/>
      <w:r w:rsidRPr="008E6F59">
        <w:t>Lynch#MSM</w:t>
      </w:r>
      <w:proofErr w:type="spellEnd"/>
      <w:r w:rsidRPr="008E6F59">
        <w:t xml:space="preserve"> but especially NYT</w:t>
      </w:r>
    </w:p>
    <w:p w14:paraId="076497E3" w14:textId="77777777" w:rsidR="009C26EC" w:rsidRPr="008E6F59" w:rsidRDefault="009C26EC" w:rsidP="009C26EC">
      <w:pPr>
        <w:pStyle w:val="Heading3"/>
        <w:rPr>
          <w:rFonts w:cs="Times New Roman"/>
        </w:rPr>
      </w:pPr>
      <w:r w:rsidRPr="008E6F59">
        <w:rPr>
          <w:rFonts w:cs="Times New Roman"/>
        </w:rPr>
        <w:lastRenderedPageBreak/>
        <w:t xml:space="preserve">No Link---Right to Education </w:t>
      </w:r>
    </w:p>
    <w:p w14:paraId="392384C8" w14:textId="77777777" w:rsidR="009C26EC" w:rsidRPr="008E6F59" w:rsidRDefault="009C26EC" w:rsidP="009C26EC">
      <w:pPr>
        <w:pStyle w:val="Heading4"/>
        <w:rPr>
          <w:rFonts w:cs="Times New Roman"/>
        </w:rPr>
      </w:pPr>
      <w:r w:rsidRPr="008E6F59">
        <w:rPr>
          <w:rFonts w:cs="Times New Roman"/>
        </w:rPr>
        <w:t>No link - right to Education politically and publically popular.</w:t>
      </w:r>
    </w:p>
    <w:p w14:paraId="22A9B1AB" w14:textId="77777777" w:rsidR="009C26EC" w:rsidRPr="008E6F59" w:rsidRDefault="009C26EC" w:rsidP="009C26EC">
      <w:r w:rsidRPr="008E6F59">
        <w:rPr>
          <w:rStyle w:val="Style13ptBold"/>
        </w:rPr>
        <w:t>Lurie 13</w:t>
      </w:r>
      <w:r w:rsidRPr="008E6F59">
        <w:t xml:space="preserve"> – Stephen Lurie, a writer of the Atlantic based in Washington, D.C., 10-16-2013 ("Why Doesn't the Constitution Guarantee the Right to Education?," Atlantic, </w:t>
      </w:r>
      <w:hyperlink r:id="rId94" w:history="1">
        <w:r w:rsidRPr="008E6F59">
          <w:rPr>
            <w:rStyle w:val="Hyperlink"/>
          </w:rPr>
          <w:t>https://www.theatlantic.com/education/archive/2013/10/why-doesnt-the-constitution-guarantee-the-right-to-education/280583/</w:t>
        </w:r>
      </w:hyperlink>
      <w:r w:rsidRPr="008E6F59">
        <w:t>, Accessed 07-20-2017, JD)</w:t>
      </w:r>
    </w:p>
    <w:p w14:paraId="6311ABC2" w14:textId="77777777" w:rsidR="009C26EC" w:rsidRPr="008E6F59" w:rsidRDefault="009C26EC" w:rsidP="009C26EC">
      <w:r w:rsidRPr="008E6F59">
        <w:rPr>
          <w:rStyle w:val="StyleUnderline"/>
          <w:highlight w:val="yellow"/>
        </w:rPr>
        <w:t>A</w:t>
      </w:r>
      <w:r w:rsidRPr="008E6F59">
        <w:t xml:space="preserve"> real </w:t>
      </w:r>
      <w:r w:rsidRPr="008E6F59">
        <w:rPr>
          <w:rStyle w:val="StyleUnderline"/>
          <w:highlight w:val="yellow"/>
        </w:rPr>
        <w:t>solution</w:t>
      </w:r>
      <w:r w:rsidRPr="008E6F59">
        <w:t>, as international precedent and common sense suggest</w:t>
      </w:r>
      <w:r w:rsidRPr="008E6F59">
        <w:rPr>
          <w:rStyle w:val="StyleUnderline"/>
        </w:rPr>
        <w:t xml:space="preserve">, </w:t>
      </w:r>
      <w:r w:rsidRPr="008E6F59">
        <w:rPr>
          <w:rStyle w:val="StyleUnderline"/>
          <w:highlight w:val="yellow"/>
        </w:rPr>
        <w:t>is</w:t>
      </w:r>
      <w:r w:rsidRPr="008E6F59">
        <w:rPr>
          <w:rStyle w:val="StyleUnderline"/>
        </w:rPr>
        <w:t xml:space="preserve"> </w:t>
      </w:r>
      <w:r w:rsidRPr="008E6F59">
        <w:rPr>
          <w:rStyle w:val="StyleUnderline"/>
          <w:highlight w:val="yellow"/>
        </w:rPr>
        <w:t>to</w:t>
      </w:r>
      <w:r w:rsidRPr="008E6F59">
        <w:rPr>
          <w:rStyle w:val="StyleUnderline"/>
        </w:rPr>
        <w:t xml:space="preserve"> </w:t>
      </w:r>
      <w:r w:rsidRPr="008E6F59">
        <w:t>finally</w:t>
      </w:r>
      <w:r w:rsidRPr="008E6F59">
        <w:rPr>
          <w:rStyle w:val="StyleUnderline"/>
        </w:rPr>
        <w:t xml:space="preserve"> </w:t>
      </w:r>
      <w:r w:rsidRPr="008E6F59">
        <w:rPr>
          <w:rStyle w:val="StyleUnderline"/>
          <w:highlight w:val="yellow"/>
        </w:rPr>
        <w:t>promote</w:t>
      </w:r>
      <w:r w:rsidRPr="008E6F59">
        <w:rPr>
          <w:rStyle w:val="StyleUnderline"/>
        </w:rPr>
        <w:t xml:space="preserve"> </w:t>
      </w:r>
      <w:r w:rsidRPr="008E6F59">
        <w:rPr>
          <w:rStyle w:val="StyleUnderline"/>
          <w:highlight w:val="yellow"/>
        </w:rPr>
        <w:t>education as a national value</w:t>
      </w:r>
      <w:r w:rsidRPr="008E6F59">
        <w:rPr>
          <w:rStyle w:val="StyleUnderline"/>
        </w:rPr>
        <w:t xml:space="preserve"> </w:t>
      </w:r>
      <w:r w:rsidRPr="008E6F59">
        <w:rPr>
          <w:rStyle w:val="StyleUnderline"/>
          <w:highlight w:val="yellow"/>
        </w:rPr>
        <w:t>through</w:t>
      </w:r>
      <w:r w:rsidRPr="008E6F59">
        <w:rPr>
          <w:rStyle w:val="StyleUnderline"/>
        </w:rPr>
        <w:t xml:space="preserve"> </w:t>
      </w:r>
      <w:r w:rsidRPr="008E6F59">
        <w:rPr>
          <w:rStyle w:val="StyleUnderline"/>
          <w:highlight w:val="yellow"/>
        </w:rPr>
        <w:t>a</w:t>
      </w:r>
      <w:r w:rsidRPr="008E6F59">
        <w:rPr>
          <w:rStyle w:val="StyleUnderline"/>
        </w:rPr>
        <w:t xml:space="preserve"> constitutional </w:t>
      </w:r>
      <w:r w:rsidRPr="008E6F59">
        <w:rPr>
          <w:rStyle w:val="StyleUnderline"/>
          <w:highlight w:val="yellow"/>
        </w:rPr>
        <w:t>amendment</w:t>
      </w:r>
      <w:r w:rsidRPr="008E6F59">
        <w:rPr>
          <w:rStyle w:val="StyleUnderline"/>
        </w:rPr>
        <w:t>.</w:t>
      </w:r>
      <w:r w:rsidRPr="008E6F59">
        <w:t xml:space="preserve"> </w:t>
      </w:r>
      <w:r w:rsidRPr="008E6F59">
        <w:rPr>
          <w:rStyle w:val="StyleUnderline"/>
        </w:rPr>
        <w:t xml:space="preserve">If there is something still sacred to </w:t>
      </w:r>
      <w:r w:rsidRPr="008E6F59">
        <w:rPr>
          <w:rStyle w:val="StyleUnderline"/>
          <w:highlight w:val="yellow"/>
        </w:rPr>
        <w:t>both of our political parties</w:t>
      </w:r>
      <w:r w:rsidRPr="008E6F59">
        <w:rPr>
          <w:rStyle w:val="StyleUnderline"/>
        </w:rPr>
        <w:t xml:space="preserve">, it is certainly </w:t>
      </w:r>
      <w:r w:rsidRPr="008E6F59">
        <w:rPr>
          <w:rStyle w:val="StyleUnderline"/>
          <w:highlight w:val="yellow"/>
        </w:rPr>
        <w:t>based in the fundamental assurances of the Constitution</w:t>
      </w:r>
      <w:r w:rsidRPr="008E6F59">
        <w:rPr>
          <w:rStyle w:val="StyleUnderline"/>
        </w:rPr>
        <w:t xml:space="preserve"> and Bill of Rights</w:t>
      </w:r>
      <w:r w:rsidRPr="008E6F59">
        <w:t xml:space="preserve"> (even if there is vast disagreement of which amendments to care for, and how to interpret them). </w:t>
      </w:r>
      <w:r w:rsidRPr="008E6F59">
        <w:rPr>
          <w:rStyle w:val="StyleUnderline"/>
        </w:rPr>
        <w:t xml:space="preserve">When it comes to education, </w:t>
      </w:r>
      <w:r w:rsidRPr="008E6F59">
        <w:rPr>
          <w:rStyle w:val="StyleUnderline"/>
          <w:highlight w:val="yellow"/>
        </w:rPr>
        <w:t>the Pearson study confirm</w:t>
      </w:r>
      <w:r w:rsidRPr="008E6F59">
        <w:rPr>
          <w:highlight w:val="yellow"/>
        </w:rPr>
        <w:t>s</w:t>
      </w:r>
      <w:r w:rsidRPr="008E6F59">
        <w:t xml:space="preserve"> that </w:t>
      </w:r>
      <w:r w:rsidRPr="008E6F59">
        <w:rPr>
          <w:rStyle w:val="StyleUnderline"/>
          <w:highlight w:val="yellow"/>
        </w:rPr>
        <w:t>the</w:t>
      </w:r>
      <w:r w:rsidRPr="008E6F59">
        <w:rPr>
          <w:rStyle w:val="StyleUnderline"/>
        </w:rPr>
        <w:t xml:space="preserve"> one of the </w:t>
      </w:r>
      <w:r w:rsidRPr="008E6F59">
        <w:rPr>
          <w:rStyle w:val="StyleUnderline"/>
          <w:highlight w:val="yellow"/>
        </w:rPr>
        <w:t>greatest</w:t>
      </w:r>
      <w:r w:rsidRPr="008E6F59">
        <w:rPr>
          <w:rStyle w:val="StyleUnderline"/>
        </w:rPr>
        <w:t xml:space="preserve"> </w:t>
      </w:r>
      <w:r w:rsidRPr="008E6F59">
        <w:rPr>
          <w:rStyle w:val="StyleUnderline"/>
          <w:highlight w:val="yellow"/>
        </w:rPr>
        <w:t>boons</w:t>
      </w:r>
      <w:r w:rsidRPr="008E6F59">
        <w:rPr>
          <w:rStyle w:val="StyleUnderline"/>
        </w:rPr>
        <w:t xml:space="preserve"> </w:t>
      </w:r>
      <w:r w:rsidRPr="008E6F59">
        <w:rPr>
          <w:rStyle w:val="StyleUnderline"/>
          <w:highlight w:val="yellow"/>
        </w:rPr>
        <w:t>to</w:t>
      </w:r>
      <w:r w:rsidRPr="008E6F59">
        <w:rPr>
          <w:rStyle w:val="StyleUnderline"/>
        </w:rPr>
        <w:t xml:space="preserve"> </w:t>
      </w:r>
      <w:r w:rsidRPr="008E6F59">
        <w:rPr>
          <w:rStyle w:val="StyleUnderline"/>
          <w:highlight w:val="yellow"/>
        </w:rPr>
        <w:t>education</w:t>
      </w:r>
      <w:r w:rsidRPr="008E6F59">
        <w:rPr>
          <w:rStyle w:val="StyleUnderline"/>
        </w:rPr>
        <w:t xml:space="preserve"> </w:t>
      </w:r>
      <w:r w:rsidRPr="008E6F59">
        <w:rPr>
          <w:rStyle w:val="StyleUnderline"/>
          <w:highlight w:val="yellow"/>
        </w:rPr>
        <w:t>is a supportive national culture:</w:t>
      </w:r>
      <w:r w:rsidRPr="008E6F59">
        <w:rPr>
          <w:rStyle w:val="StyleUnderline"/>
        </w:rPr>
        <w:t xml:space="preserve"> where our national culture revolves around constitutional rights, </w:t>
      </w:r>
      <w:r w:rsidRPr="008E6F59">
        <w:rPr>
          <w:rStyle w:val="StyleUnderline"/>
          <w:highlight w:val="yellow"/>
        </w:rPr>
        <w:t>the course of action is natural.</w:t>
      </w:r>
      <w:r w:rsidRPr="008E6F59">
        <w:rPr>
          <w:rStyle w:val="StyleUnderline"/>
        </w:rPr>
        <w:t xml:space="preserve"> </w:t>
      </w:r>
      <w:r w:rsidRPr="008E6F59">
        <w:rPr>
          <w:rStyle w:val="StyleUnderline"/>
          <w:highlight w:val="yellow"/>
        </w:rPr>
        <w:t xml:space="preserve">An emotional attachment isn’t the only benefit of </w:t>
      </w:r>
      <w:r w:rsidRPr="008E6F59">
        <w:rPr>
          <w:rStyle w:val="StyleUnderline"/>
        </w:rPr>
        <w:t xml:space="preserve">adopting </w:t>
      </w:r>
      <w:r w:rsidRPr="008E6F59">
        <w:rPr>
          <w:rStyle w:val="StyleUnderline"/>
          <w:highlight w:val="yellow"/>
        </w:rPr>
        <w:t>a national right to education—the benefits for students are tangible</w:t>
      </w:r>
      <w:r w:rsidRPr="008E6F59">
        <w:t>. The Southern Education Foundation’s 2009 report “No Time to Lose” thoroughly details the harmful disparities of the current education system and how a constitutional amendment could help. Besides the important ability to catalyze a national discourse on education and legitimize federal leadership</w:t>
      </w:r>
      <w:r w:rsidRPr="008E6F59">
        <w:rPr>
          <w:rStyle w:val="StyleUnderline"/>
        </w:rPr>
        <w:t>, a constitutional amendment provides a vital opportunity for court challenge.</w:t>
      </w:r>
      <w:r w:rsidRPr="008E6F59">
        <w:t xml:space="preserve"> As influential as the decision in Brown v. Board proved to be for de jure discrimination, relying on the 14th Amendment for equal protection has proven inadequate to ensuring de facto educational equality across race, state, and income. </w:t>
      </w:r>
      <w:r w:rsidRPr="008E6F59">
        <w:rPr>
          <w:rStyle w:val="StyleUnderline"/>
        </w:rPr>
        <w:t>When there is a constitutional guarantee to education, the report and history suggest, direct litigation can produce lasting results</w:t>
      </w:r>
      <w:r w:rsidRPr="008E6F59">
        <w:t>. If a true right is established, soft forces and hard law can begin to fundamentally alter the immense flaws of the education system nationwide. This is the exact phenomenon that plays out time and again in other countries—and particularly the ones besting American education</w:t>
      </w:r>
      <w:r w:rsidRPr="008E6F59">
        <w:rPr>
          <w:rStyle w:val="StyleUnderline"/>
        </w:rPr>
        <w:t xml:space="preserve">. </w:t>
      </w:r>
      <w:r w:rsidRPr="008E6F59">
        <w:rPr>
          <w:rStyle w:val="StyleUnderline"/>
          <w:highlight w:val="yellow"/>
        </w:rPr>
        <w:t>The constitutional guarantee develops a</w:t>
      </w:r>
      <w:r w:rsidRPr="008E6F59">
        <w:rPr>
          <w:rStyle w:val="StyleUnderline"/>
        </w:rPr>
        <w:t xml:space="preserve"> national </w:t>
      </w:r>
      <w:r w:rsidRPr="008E6F59">
        <w:rPr>
          <w:rStyle w:val="StyleUnderline"/>
          <w:highlight w:val="yellow"/>
        </w:rPr>
        <w:t>culture of education, a baseline for rights, and allows</w:t>
      </w:r>
      <w:r w:rsidRPr="008E6F59">
        <w:t>—if necessary—</w:t>
      </w:r>
      <w:r w:rsidRPr="008E6F59">
        <w:rPr>
          <w:rStyle w:val="StyleUnderline"/>
        </w:rPr>
        <w:t xml:space="preserve">for </w:t>
      </w:r>
      <w:r w:rsidRPr="008E6F59">
        <w:rPr>
          <w:rStyle w:val="StyleUnderline"/>
          <w:highlight w:val="yellow"/>
        </w:rPr>
        <w:t>legal</w:t>
      </w:r>
      <w:r w:rsidRPr="008E6F59">
        <w:rPr>
          <w:rStyle w:val="StyleUnderline"/>
        </w:rPr>
        <w:t xml:space="preserve"> </w:t>
      </w:r>
      <w:r w:rsidRPr="008E6F59">
        <w:rPr>
          <w:rStyle w:val="StyleUnderline"/>
          <w:highlight w:val="yellow"/>
        </w:rPr>
        <w:t>protection</w:t>
      </w:r>
      <w:r w:rsidRPr="008E6F59">
        <w:rPr>
          <w:rStyle w:val="StyleUnderline"/>
        </w:rPr>
        <w:t xml:space="preserve"> of that standard</w:t>
      </w:r>
      <w:r w:rsidRPr="008E6F59">
        <w:t>. Such an amendment won’t be a panacea for American education, but without it the U.S. will stay average in the rankings and yet remain that one country left behind.</w:t>
      </w:r>
    </w:p>
    <w:p w14:paraId="37F72BFC" w14:textId="77777777" w:rsidR="009C26EC" w:rsidRPr="008E6F59" w:rsidRDefault="009C26EC" w:rsidP="009C26EC"/>
    <w:p w14:paraId="205F3BB7" w14:textId="77777777" w:rsidR="009C26EC" w:rsidRPr="008E6F59" w:rsidRDefault="009C26EC" w:rsidP="009C26EC">
      <w:pPr>
        <w:pStyle w:val="Heading4"/>
        <w:rPr>
          <w:rFonts w:cs="Times New Roman"/>
        </w:rPr>
      </w:pPr>
      <w:r w:rsidRPr="008E6F59">
        <w:rPr>
          <w:rFonts w:cs="Times New Roman"/>
        </w:rPr>
        <w:t>No link - making a right to education is popular – multiple court cases prove.</w:t>
      </w:r>
    </w:p>
    <w:p w14:paraId="008294CE" w14:textId="77777777" w:rsidR="009C26EC" w:rsidRPr="008E6F59" w:rsidRDefault="009C26EC" w:rsidP="009C26EC">
      <w:r w:rsidRPr="008E6F59">
        <w:rPr>
          <w:rStyle w:val="Style13ptBold"/>
        </w:rPr>
        <w:t>Brown 16</w:t>
      </w:r>
      <w:r w:rsidRPr="008E6F59">
        <w:t xml:space="preserve"> – Emma Brown, national education reporter and former teacher, August 24, 2016 (“Federal lawsuit seeks to establish a constitutional right to education” The Washington Post, </w:t>
      </w:r>
      <w:hyperlink r:id="rId95" w:history="1">
        <w:r w:rsidRPr="008E6F59">
          <w:rPr>
            <w:rStyle w:val="Hyperlink"/>
          </w:rPr>
          <w:t>https://www.washingtonpost.com/news/education/wp/2016/08/24/federal-lawsuit-seeks-to-establish-a-constitutional-right-to-education/?utm_term=.a96ab330e543</w:t>
        </w:r>
      </w:hyperlink>
      <w:r w:rsidRPr="008E6F59">
        <w:t>, Accessed 07-20-2017, JD)</w:t>
      </w:r>
    </w:p>
    <w:p w14:paraId="2C935497" w14:textId="77777777" w:rsidR="009C26EC" w:rsidRPr="008E6F59" w:rsidRDefault="009C26EC" w:rsidP="009C26EC">
      <w:r w:rsidRPr="008E6F59">
        <w:rPr>
          <w:highlight w:val="yellow"/>
          <w:u w:val="single"/>
        </w:rPr>
        <w:t>An advocacy group</w:t>
      </w:r>
      <w:r w:rsidRPr="008E6F59">
        <w:t xml:space="preserve"> best known for using the courts to challenge California’s teacher tenure laws has now taken its legal strategy to Connecticut, where it </w:t>
      </w:r>
      <w:r w:rsidRPr="008E6F59">
        <w:rPr>
          <w:u w:val="single"/>
        </w:rPr>
        <w:t xml:space="preserve">has </w:t>
      </w:r>
      <w:r w:rsidRPr="008E6F59">
        <w:rPr>
          <w:highlight w:val="yellow"/>
          <w:u w:val="single"/>
        </w:rPr>
        <w:t>sued</w:t>
      </w:r>
      <w:r w:rsidRPr="008E6F59">
        <w:rPr>
          <w:u w:val="single"/>
        </w:rPr>
        <w:t xml:space="preserve"> </w:t>
      </w:r>
      <w:r w:rsidRPr="008E6F59">
        <w:rPr>
          <w:highlight w:val="yellow"/>
          <w:u w:val="single"/>
        </w:rPr>
        <w:t>state</w:t>
      </w:r>
      <w:r w:rsidRPr="008E6F59">
        <w:rPr>
          <w:u w:val="single"/>
        </w:rPr>
        <w:t xml:space="preserve"> </w:t>
      </w:r>
      <w:r w:rsidRPr="008E6F59">
        <w:rPr>
          <w:highlight w:val="yellow"/>
          <w:u w:val="single"/>
        </w:rPr>
        <w:t>officials</w:t>
      </w:r>
      <w:r w:rsidRPr="008E6F59">
        <w:rPr>
          <w:u w:val="single"/>
        </w:rPr>
        <w:t xml:space="preserve"> </w:t>
      </w:r>
      <w:r w:rsidRPr="008E6F59">
        <w:rPr>
          <w:highlight w:val="yellow"/>
          <w:u w:val="single"/>
        </w:rPr>
        <w:t>over</w:t>
      </w:r>
      <w:r w:rsidRPr="008E6F59">
        <w:t xml:space="preserve"> “anti-opportunity” </w:t>
      </w:r>
      <w:r w:rsidRPr="008E6F59">
        <w:rPr>
          <w:highlight w:val="yellow"/>
          <w:u w:val="single"/>
        </w:rPr>
        <w:t>laws</w:t>
      </w:r>
      <w:r w:rsidRPr="008E6F59">
        <w:t xml:space="preserve"> that restrict the growth of magnet and charter schools and </w:t>
      </w:r>
      <w:r w:rsidRPr="008E6F59">
        <w:rPr>
          <w:highlight w:val="yellow"/>
          <w:u w:val="single"/>
        </w:rPr>
        <w:t>that limit inner-city students’ ability to transfer to more affluent</w:t>
      </w:r>
      <w:r w:rsidRPr="008E6F59">
        <w:rPr>
          <w:u w:val="single"/>
        </w:rPr>
        <w:t xml:space="preserve"> </w:t>
      </w:r>
      <w:r w:rsidRPr="008E6F59">
        <w:t xml:space="preserve">suburban school </w:t>
      </w:r>
      <w:r w:rsidRPr="008E6F59">
        <w:rPr>
          <w:highlight w:val="yellow"/>
          <w:u w:val="single"/>
        </w:rPr>
        <w:t>districts</w:t>
      </w:r>
      <w:r w:rsidRPr="008E6F59">
        <w:rPr>
          <w:u w:val="single"/>
        </w:rPr>
        <w:t>.</w:t>
      </w:r>
      <w:r w:rsidRPr="008E6F59">
        <w:t xml:space="preserve"> The California-based group Students Matter argues that those </w:t>
      </w:r>
      <w:r w:rsidRPr="008E6F59">
        <w:rPr>
          <w:u w:val="single"/>
        </w:rPr>
        <w:t>limitations trap thousands</w:t>
      </w:r>
      <w:r w:rsidRPr="008E6F59">
        <w:t xml:space="preserve"> of poor and minority children </w:t>
      </w:r>
      <w:r w:rsidRPr="008E6F59">
        <w:rPr>
          <w:u w:val="single"/>
        </w:rPr>
        <w:t>in</w:t>
      </w:r>
      <w:r w:rsidRPr="008E6F59">
        <w:t xml:space="preserve"> terrible </w:t>
      </w:r>
      <w:r w:rsidRPr="008E6F59">
        <w:rPr>
          <w:u w:val="single"/>
        </w:rPr>
        <w:t>schools that are failing</w:t>
      </w:r>
      <w:r w:rsidRPr="008E6F59">
        <w:t xml:space="preserve"> according to Connecticut’s own rating system, </w:t>
      </w:r>
      <w:r w:rsidRPr="008E6F59">
        <w:rPr>
          <w:b/>
          <w:highlight w:val="yellow"/>
          <w:u w:val="single"/>
        </w:rPr>
        <w:t>violating</w:t>
      </w:r>
      <w:r w:rsidRPr="008E6F59">
        <w:t xml:space="preserve"> what should be considered </w:t>
      </w:r>
      <w:r w:rsidRPr="008E6F59">
        <w:rPr>
          <w:b/>
          <w:highlight w:val="yellow"/>
          <w:u w:val="single"/>
        </w:rPr>
        <w:t>a right to education under the</w:t>
      </w:r>
      <w:r w:rsidRPr="008E6F59">
        <w:t xml:space="preserve"> U.S. </w:t>
      </w:r>
      <w:r w:rsidRPr="008E6F59">
        <w:rPr>
          <w:b/>
          <w:highlight w:val="yellow"/>
          <w:u w:val="single"/>
        </w:rPr>
        <w:t>Constitution</w:t>
      </w:r>
      <w:r w:rsidRPr="008E6F59">
        <w:rPr>
          <w:u w:val="single"/>
        </w:rPr>
        <w:t>.</w:t>
      </w:r>
      <w:r w:rsidRPr="008E6F59">
        <w:t xml:space="preserve"> Federal courts have never recognized a fundamental right to education, but the plaintiffs argue that they should do so now. “The fundamental principles of equality in our country demand that every child have a chance to get an education, to learn and to have that platform to succeed,” said Theodore J. </w:t>
      </w:r>
      <w:proofErr w:type="spellStart"/>
      <w:r w:rsidRPr="008E6F59">
        <w:t>Boutrous</w:t>
      </w:r>
      <w:proofErr w:type="spellEnd"/>
      <w:r w:rsidRPr="008E6F59">
        <w:t xml:space="preserve"> Jr., an attorney for the plaintiffs. The lead plaintiff in the case is Bridgeport resident Jessica Martinez, whose 13-year-old son, Jose, attends a low-performing traditional public school. As with many children, Jose has entered lotteries for admission to higher-performing magnet schools, but has never been lucky, according to the complaint. Connecticut’s attorney general has not yet been served with the complaint, said spokeswoman Jaclyn M. </w:t>
      </w:r>
      <w:proofErr w:type="spellStart"/>
      <w:r w:rsidRPr="008E6F59">
        <w:t>Falkowski</w:t>
      </w:r>
      <w:proofErr w:type="spellEnd"/>
      <w:r w:rsidRPr="008E6F59">
        <w:t xml:space="preserve">. “We will review any complaint that is filed and respond at the appropriate time in court,” she wrote in an email, declining to comment further. Abbe Smith, a spokeswoman for the Connecticut Department of Education, responded to the lawsuit with a statement: “With record-high graduation rates, rising test scores in reading and math, more great school options for families than ever before, and greater resources going to public schools that need help the most, Connecticut is delivering more than ever on the promise of a public education for our students. It’s a record to be proud of — and a record that we continue to build on each and every day.” </w:t>
      </w:r>
      <w:r w:rsidRPr="008E6F59">
        <w:rPr>
          <w:highlight w:val="yellow"/>
          <w:u w:val="single"/>
        </w:rPr>
        <w:t>Students Matter</w:t>
      </w:r>
      <w:r w:rsidRPr="008E6F59">
        <w:t xml:space="preserve">, founded by Silicon Valley entrepreneur David Welch, previously </w:t>
      </w:r>
      <w:r w:rsidRPr="008E6F59">
        <w:rPr>
          <w:highlight w:val="yellow"/>
          <w:u w:val="single"/>
        </w:rPr>
        <w:t>mounted</w:t>
      </w:r>
      <w:r w:rsidRPr="008E6F59">
        <w:rPr>
          <w:u w:val="single"/>
        </w:rPr>
        <w:t xml:space="preserve"> </w:t>
      </w:r>
      <w:r w:rsidRPr="008E6F59">
        <w:rPr>
          <w:highlight w:val="yellow"/>
          <w:u w:val="single"/>
        </w:rPr>
        <w:t>a</w:t>
      </w:r>
      <w:r w:rsidRPr="008E6F59">
        <w:t xml:space="preserve"> legal </w:t>
      </w:r>
      <w:r w:rsidRPr="008E6F59">
        <w:rPr>
          <w:highlight w:val="yellow"/>
          <w:u w:val="single"/>
        </w:rPr>
        <w:t>challenge</w:t>
      </w:r>
      <w:r w:rsidRPr="008E6F59">
        <w:rPr>
          <w:u w:val="single"/>
        </w:rPr>
        <w:t xml:space="preserve"> </w:t>
      </w:r>
      <w:r w:rsidRPr="008E6F59">
        <w:rPr>
          <w:highlight w:val="yellow"/>
          <w:u w:val="single"/>
        </w:rPr>
        <w:t>to</w:t>
      </w:r>
      <w:r w:rsidRPr="008E6F59">
        <w:t xml:space="preserve"> California </w:t>
      </w:r>
      <w:r w:rsidRPr="008E6F59">
        <w:rPr>
          <w:highlight w:val="yellow"/>
          <w:u w:val="single"/>
        </w:rPr>
        <w:t>laws</w:t>
      </w:r>
      <w:r w:rsidRPr="008E6F59">
        <w:rPr>
          <w:u w:val="single"/>
        </w:rPr>
        <w:t xml:space="preserve"> </w:t>
      </w:r>
      <w:r w:rsidRPr="008E6F59">
        <w:rPr>
          <w:highlight w:val="yellow"/>
          <w:u w:val="single"/>
        </w:rPr>
        <w:t>that</w:t>
      </w:r>
      <w:r w:rsidRPr="008E6F59">
        <w:t xml:space="preserve"> — the organization argued — </w:t>
      </w:r>
      <w:r w:rsidRPr="008E6F59">
        <w:rPr>
          <w:highlight w:val="yellow"/>
          <w:u w:val="single"/>
        </w:rPr>
        <w:t>left</w:t>
      </w:r>
      <w:r w:rsidRPr="008E6F59">
        <w:t xml:space="preserve"> disadvantaged </w:t>
      </w:r>
      <w:r w:rsidRPr="008E6F59">
        <w:rPr>
          <w:highlight w:val="yellow"/>
          <w:u w:val="single"/>
        </w:rPr>
        <w:t>children to be taught by ineffective teachers who were</w:t>
      </w:r>
      <w:r w:rsidRPr="008E6F59">
        <w:t xml:space="preserve"> all but </w:t>
      </w:r>
      <w:r w:rsidRPr="008E6F59">
        <w:rPr>
          <w:highlight w:val="yellow"/>
          <w:u w:val="single"/>
        </w:rPr>
        <w:t>impossible to fire</w:t>
      </w:r>
      <w:r w:rsidRPr="008E6F59">
        <w:rPr>
          <w:u w:val="single"/>
        </w:rPr>
        <w:t>. It was a novel approach to dismantling tenure protections, a major battle front in the wars over education reform</w:t>
      </w:r>
      <w:r w:rsidRPr="008E6F59">
        <w:t xml:space="preserve"> — and one more commonly fought in statehouses than in courts. And it appeared at first to be successful when, in 2014, the trial court sided with the plaintiffs. But an appeals court reversed that decision in April, and this week, the state’s high court declined to hear the case, leaving the tenure laws in place. Teachers unions — framing the lawsuit as a union-busting effort bankrolled by billionaires — claimed victory. Welch said Tuesday that while he was disappointed in that outcome, he was pleased with the way </w:t>
      </w:r>
      <w:r w:rsidRPr="008E6F59">
        <w:rPr>
          <w:b/>
          <w:highlight w:val="yellow"/>
          <w:u w:val="single"/>
        </w:rPr>
        <w:t>the</w:t>
      </w:r>
      <w:r w:rsidRPr="008E6F59">
        <w:t xml:space="preserve"> tenure </w:t>
      </w:r>
      <w:r w:rsidRPr="008E6F59">
        <w:rPr>
          <w:b/>
          <w:highlight w:val="yellow"/>
          <w:u w:val="single"/>
        </w:rPr>
        <w:t>challenge</w:t>
      </w:r>
      <w:r w:rsidRPr="008E6F59">
        <w:t xml:space="preserve"> — known as Vergara v. California — </w:t>
      </w:r>
      <w:r w:rsidRPr="008E6F59">
        <w:rPr>
          <w:b/>
          <w:highlight w:val="yellow"/>
          <w:u w:val="single"/>
        </w:rPr>
        <w:t>had</w:t>
      </w:r>
      <w:r w:rsidRPr="008E6F59">
        <w:rPr>
          <w:b/>
          <w:u w:val="single"/>
        </w:rPr>
        <w:t xml:space="preserve"> </w:t>
      </w:r>
      <w:r w:rsidRPr="008E6F59">
        <w:rPr>
          <w:b/>
          <w:highlight w:val="yellow"/>
          <w:u w:val="single"/>
        </w:rPr>
        <w:t>generated</w:t>
      </w:r>
      <w:r w:rsidRPr="008E6F59">
        <w:rPr>
          <w:b/>
          <w:u w:val="single"/>
        </w:rPr>
        <w:t xml:space="preserve"> </w:t>
      </w:r>
      <w:r w:rsidRPr="008E6F59">
        <w:rPr>
          <w:b/>
          <w:highlight w:val="yellow"/>
          <w:u w:val="single"/>
        </w:rPr>
        <w:t>debate</w:t>
      </w:r>
      <w:r w:rsidRPr="008E6F59">
        <w:rPr>
          <w:b/>
          <w:u w:val="single"/>
        </w:rPr>
        <w:t xml:space="preserve"> </w:t>
      </w:r>
      <w:r w:rsidRPr="008E6F59">
        <w:rPr>
          <w:b/>
          <w:highlight w:val="yellow"/>
          <w:u w:val="single"/>
        </w:rPr>
        <w:t>over</w:t>
      </w:r>
      <w:r w:rsidRPr="008E6F59">
        <w:rPr>
          <w:b/>
          <w:u w:val="single"/>
        </w:rPr>
        <w:t xml:space="preserve"> </w:t>
      </w:r>
      <w:r w:rsidRPr="008E6F59">
        <w:rPr>
          <w:b/>
          <w:highlight w:val="yellow"/>
          <w:u w:val="single"/>
        </w:rPr>
        <w:t>reforming</w:t>
      </w:r>
      <w:r w:rsidRPr="008E6F59">
        <w:t xml:space="preserve"> tenure </w:t>
      </w:r>
      <w:r w:rsidRPr="008E6F59">
        <w:rPr>
          <w:b/>
          <w:highlight w:val="yellow"/>
          <w:u w:val="single"/>
        </w:rPr>
        <w:t>laws</w:t>
      </w:r>
      <w:r w:rsidRPr="008E6F59">
        <w:t xml:space="preserve"> both in California’s legislature and in education and policy circles </w:t>
      </w:r>
      <w:r w:rsidRPr="008E6F59">
        <w:rPr>
          <w:b/>
          <w:highlight w:val="yellow"/>
          <w:u w:val="single"/>
        </w:rPr>
        <w:t>nationwide</w:t>
      </w:r>
      <w:r w:rsidRPr="008E6F59">
        <w:rPr>
          <w:b/>
          <w:u w:val="single"/>
        </w:rPr>
        <w:t>.</w:t>
      </w:r>
      <w:r w:rsidRPr="008E6F59">
        <w:t xml:space="preserve"> And he said he hopes the Connecticut lawsuit has the same rippling effect.</w:t>
      </w:r>
    </w:p>
    <w:p w14:paraId="2B20EFB6" w14:textId="77777777" w:rsidR="009C26EC" w:rsidRPr="008E6F59" w:rsidRDefault="009C26EC" w:rsidP="009C26EC">
      <w:pPr>
        <w:pStyle w:val="Heading3"/>
        <w:rPr>
          <w:rFonts w:cs="Times New Roman"/>
        </w:rPr>
      </w:pPr>
      <w:r w:rsidRPr="008E6F59">
        <w:rPr>
          <w:rFonts w:cs="Times New Roman"/>
        </w:rPr>
        <w:lastRenderedPageBreak/>
        <w:t xml:space="preserve">No Link---Charter Schools </w:t>
      </w:r>
    </w:p>
    <w:p w14:paraId="2998E9B4" w14:textId="77777777" w:rsidR="009C26EC" w:rsidRPr="008E6F59" w:rsidRDefault="009C26EC" w:rsidP="009C26EC">
      <w:pPr>
        <w:pStyle w:val="Heading4"/>
        <w:rPr>
          <w:rFonts w:cs="Times New Roman"/>
        </w:rPr>
      </w:pPr>
      <w:r w:rsidRPr="008E6F59">
        <w:rPr>
          <w:rFonts w:cs="Times New Roman"/>
        </w:rPr>
        <w:t xml:space="preserve">No link – the plan is popular.  </w:t>
      </w:r>
    </w:p>
    <w:p w14:paraId="6A4A72A5" w14:textId="77777777" w:rsidR="009C26EC" w:rsidRPr="008E6F59" w:rsidRDefault="009C26EC" w:rsidP="009C26EC">
      <w:r w:rsidRPr="008E6F59">
        <w:rPr>
          <w:rStyle w:val="Style13ptBold"/>
        </w:rPr>
        <w:t>Valant 17</w:t>
      </w:r>
      <w:r w:rsidRPr="008E6F59">
        <w:t xml:space="preserve"> — Jon Valant is a Fellow in the Brown Center on Education Policy at the Brookings Institution. Jon holds a Ph.D. in Education and M.A. in Political Science from Stanford University, an M.P.P. from the Harvard Kennedy School, and a B.A. from the University of Michigan, 2-7-2017 ("Donald Trump, Betsy </w:t>
      </w:r>
      <w:proofErr w:type="spellStart"/>
      <w:r w:rsidRPr="008E6F59">
        <w:t>DeVos</w:t>
      </w:r>
      <w:proofErr w:type="spellEnd"/>
      <w:r w:rsidRPr="008E6F59">
        <w:t>, and the changing politics of charter schools", Brookings, Accessed Online at https://www.brookings.edu/blog/brown-center-chalkboard/2017/02/07/donald-trump-betsy-devos-and-the-changing-politics-of-charter-schools/, Accessed on 7-9-2017, SV)</w:t>
      </w:r>
    </w:p>
    <w:p w14:paraId="451D1ABD" w14:textId="77777777" w:rsidR="009C26EC" w:rsidRPr="008E6F59" w:rsidRDefault="009C26EC" w:rsidP="009C26EC">
      <w:r w:rsidRPr="008E6F59">
        <w:t xml:space="preserve">THE HISTORY OF SCHOOL CHOICE POLITICS </w:t>
      </w:r>
      <w:proofErr w:type="spellStart"/>
      <w:r w:rsidRPr="008E6F59">
        <w:t>Politics</w:t>
      </w:r>
      <w:proofErr w:type="spellEnd"/>
      <w:r w:rsidRPr="008E6F59">
        <w:t xml:space="preserve"> makes strange bedfellows, and this certainly has been true for school choice politics. Early voucher and charter programs were rooted in political alliances between conservatives, motivated by market efficiency and individual liberty, and civil rights groups, motivated by equity and opportunity. Howard Fuller, a civil rights leader in Milwaukee, argued that African-Americans have made political progress only when they had some form of “interest convergence” with those in power. The interest convergence that Fuller found with Wisconsin’s Republican governor, Tommy Thompson (among others), helped create the political conditions to launch the Milwaukee Parental School Choice Program as the country’s first modern private school choice program. Historically, </w:t>
      </w:r>
      <w:r w:rsidRPr="008E6F59">
        <w:rPr>
          <w:rStyle w:val="StyleUnderline"/>
          <w:highlight w:val="yellow"/>
        </w:rPr>
        <w:t>Republican leaders</w:t>
      </w:r>
      <w:r w:rsidRPr="008E6F59">
        <w:rPr>
          <w:rStyle w:val="StyleUnderline"/>
        </w:rPr>
        <w:t xml:space="preserve"> have enthusiastically </w:t>
      </w:r>
      <w:r w:rsidRPr="008E6F59">
        <w:rPr>
          <w:rStyle w:val="StyleUnderline"/>
          <w:highlight w:val="yellow"/>
        </w:rPr>
        <w:t>embraced</w:t>
      </w:r>
      <w:r w:rsidRPr="008E6F59">
        <w:rPr>
          <w:rStyle w:val="StyleUnderline"/>
        </w:rPr>
        <w:t xml:space="preserve"> school </w:t>
      </w:r>
      <w:r w:rsidRPr="008E6F59">
        <w:rPr>
          <w:rStyle w:val="StyleUnderline"/>
          <w:highlight w:val="yellow"/>
        </w:rPr>
        <w:t>choice</w:t>
      </w:r>
      <w:r w:rsidRPr="008E6F59">
        <w:rPr>
          <w:rStyle w:val="StyleUnderline"/>
        </w:rPr>
        <w:t xml:space="preserve"> reforms</w:t>
      </w:r>
      <w:r w:rsidRPr="008E6F59">
        <w:t xml:space="preserve">, while Democratic leaders have been more selective (and varied) in which programs they support. Many Democrats—and, of course, teachers unions—have been reluctant to embrace either charters or private school choice programs. Many other </w:t>
      </w:r>
      <w:r w:rsidRPr="008E6F59">
        <w:rPr>
          <w:rStyle w:val="StyleUnderline"/>
          <w:highlight w:val="yellow"/>
        </w:rPr>
        <w:t>Democrats</w:t>
      </w:r>
      <w:r w:rsidRPr="008E6F59">
        <w:t xml:space="preserve">, </w:t>
      </w:r>
      <w:r w:rsidRPr="008E6F59">
        <w:rPr>
          <w:rStyle w:val="StyleUnderline"/>
          <w:highlight w:val="yellow"/>
        </w:rPr>
        <w:t>including</w:t>
      </w:r>
      <w:r w:rsidRPr="008E6F59">
        <w:rPr>
          <w:rStyle w:val="StyleUnderline"/>
        </w:rPr>
        <w:t xml:space="preserve"> former presidents Bill </w:t>
      </w:r>
      <w:r w:rsidRPr="008E6F59">
        <w:rPr>
          <w:rStyle w:val="StyleUnderline"/>
          <w:highlight w:val="yellow"/>
        </w:rPr>
        <w:t>Clinton and</w:t>
      </w:r>
      <w:r w:rsidRPr="008E6F59">
        <w:rPr>
          <w:rStyle w:val="StyleUnderline"/>
        </w:rPr>
        <w:t xml:space="preserve"> Barack </w:t>
      </w:r>
      <w:r w:rsidRPr="008E6F59">
        <w:rPr>
          <w:rStyle w:val="StyleUnderline"/>
          <w:highlight w:val="yellow"/>
        </w:rPr>
        <w:t>Obama, have</w:t>
      </w:r>
      <w:r w:rsidRPr="008E6F59">
        <w:t xml:space="preserve"> distinguished their generally </w:t>
      </w:r>
      <w:r w:rsidRPr="008E6F59">
        <w:rPr>
          <w:rStyle w:val="StyleUnderline"/>
          <w:highlight w:val="yellow"/>
        </w:rPr>
        <w:t>supportive positions</w:t>
      </w:r>
      <w:r w:rsidRPr="008E6F59">
        <w:rPr>
          <w:rStyle w:val="StyleUnderline"/>
        </w:rPr>
        <w:t xml:space="preserve"> on charter schools</w:t>
      </w:r>
      <w:r w:rsidRPr="008E6F59">
        <w:t xml:space="preserve"> from their generally unsupportive positions on vouchers. This distinction might have contributed to charter schools eclipsing private school choice programs in enrollment and public attention. A recent </w:t>
      </w:r>
      <w:proofErr w:type="spellStart"/>
      <w:r w:rsidRPr="008E6F59">
        <w:t>EdNext</w:t>
      </w:r>
      <w:proofErr w:type="spellEnd"/>
      <w:r w:rsidRPr="008E6F59">
        <w:t xml:space="preserve"> report documenting 10-year trends in public opinion suggests that </w:t>
      </w:r>
      <w:r w:rsidRPr="008E6F59">
        <w:rPr>
          <w:rStyle w:val="StyleUnderline"/>
        </w:rPr>
        <w:t xml:space="preserve">public opinion might not split along party lines in quite the way it does with party leaders. </w:t>
      </w:r>
      <w:r w:rsidRPr="008E6F59">
        <w:rPr>
          <w:rStyle w:val="Emphasis"/>
        </w:rPr>
        <w:t xml:space="preserve">That report found that </w:t>
      </w:r>
      <w:r w:rsidRPr="008E6F59">
        <w:rPr>
          <w:rStyle w:val="Emphasis"/>
          <w:highlight w:val="yellow"/>
        </w:rPr>
        <w:t>majorities of both Republicans and Democrats</w:t>
      </w:r>
      <w:r w:rsidRPr="008E6F59">
        <w:rPr>
          <w:rStyle w:val="Emphasis"/>
        </w:rPr>
        <w:t xml:space="preserve">, but substantially higher percentages of Republicans, </w:t>
      </w:r>
      <w:r w:rsidRPr="008E6F59">
        <w:rPr>
          <w:rStyle w:val="Emphasis"/>
          <w:highlight w:val="yellow"/>
        </w:rPr>
        <w:t>have supported charter schools</w:t>
      </w:r>
      <w:r w:rsidRPr="008E6F59">
        <w:t xml:space="preserve">. Support for vouchers is more modest in both parties, with Democrats, intriguingly, being more supportive of vouchers than Republicans. Notably, a large percentage of the public seems uninformed or misinformed about charters and choice. In a 2014 PDK/Gallup poll, for example, 48 percent of respondents incorrectly said that charter schools are free to teach religion and 40 percent said that charter schools can charge tuition. PDK/Gallup observed similar percentages of incorrect responses when it asked those questions in 2006 and 2009. With charter schools more salient in U.S. politics than ever before as political and media elites discuss the </w:t>
      </w:r>
      <w:proofErr w:type="spellStart"/>
      <w:r w:rsidRPr="008E6F59">
        <w:t>DeVos</w:t>
      </w:r>
      <w:proofErr w:type="spellEnd"/>
      <w:r w:rsidRPr="008E6F59">
        <w:t xml:space="preserve"> nomination, this could be a period of change in Americans’ awareness and opinion of charters. THE PRESENT AND FUTURE OF SCHOOL CHOICE POLITICS </w:t>
      </w:r>
      <w:r w:rsidRPr="008E6F59">
        <w:rPr>
          <w:rStyle w:val="StyleUnderline"/>
          <w:highlight w:val="yellow"/>
        </w:rPr>
        <w:t>Public opinion surveys</w:t>
      </w:r>
      <w:r w:rsidRPr="008E6F59">
        <w:rPr>
          <w:rStyle w:val="StyleUnderline"/>
        </w:rPr>
        <w:t xml:space="preserve"> from </w:t>
      </w:r>
      <w:proofErr w:type="spellStart"/>
      <w:r w:rsidRPr="008E6F59">
        <w:rPr>
          <w:rStyle w:val="StyleUnderline"/>
        </w:rPr>
        <w:t>EdNext</w:t>
      </w:r>
      <w:proofErr w:type="spellEnd"/>
      <w:r w:rsidRPr="008E6F59">
        <w:rPr>
          <w:rStyle w:val="StyleUnderline"/>
        </w:rPr>
        <w:t xml:space="preserve"> </w:t>
      </w:r>
      <w:r w:rsidRPr="008E6F59">
        <w:rPr>
          <w:rStyle w:val="StyleUnderline"/>
          <w:highlight w:val="yellow"/>
        </w:rPr>
        <w:t>indicate</w:t>
      </w:r>
      <w:r w:rsidRPr="008E6F59">
        <w:rPr>
          <w:rStyle w:val="StyleUnderline"/>
        </w:rPr>
        <w:t xml:space="preserve"> that </w:t>
      </w:r>
      <w:r w:rsidRPr="008E6F59">
        <w:rPr>
          <w:rStyle w:val="StyleUnderline"/>
          <w:highlight w:val="yellow"/>
        </w:rPr>
        <w:t>support</w:t>
      </w:r>
      <w:r w:rsidRPr="008E6F59">
        <w:t xml:space="preserve"> for vouchers might be trending downwards while support </w:t>
      </w:r>
      <w:r w:rsidRPr="008E6F59">
        <w:rPr>
          <w:rStyle w:val="StyleUnderline"/>
          <w:highlight w:val="yellow"/>
        </w:rPr>
        <w:t>for charter schools has held steady</w:t>
      </w:r>
      <w:r w:rsidRPr="008E6F59">
        <w:rPr>
          <w:rStyle w:val="StyleUnderline"/>
        </w:rPr>
        <w:t xml:space="preserve"> among both Democrats and Republicans</w:t>
      </w:r>
      <w:r w:rsidRPr="008E6F59">
        <w:t xml:space="preserve"> (58 and </w:t>
      </w:r>
      <w:r w:rsidRPr="008E6F59">
        <w:rPr>
          <w:rStyle w:val="Emphasis"/>
          <w:highlight w:val="yellow"/>
        </w:rPr>
        <w:t>74 percent</w:t>
      </w:r>
      <w:r w:rsidRPr="008E6F59">
        <w:t xml:space="preserve"> in 2016, respectively). However, even the surveys administered in May/June 2016 might not capture the potential effects of recent developments in the politics of charter schools, especially on the Democratic side.</w:t>
      </w:r>
    </w:p>
    <w:p w14:paraId="0897B14F" w14:textId="77777777" w:rsidR="009C26EC" w:rsidRPr="008E6F59" w:rsidRDefault="009C26EC" w:rsidP="009C26EC">
      <w:pPr>
        <w:pStyle w:val="Heading4"/>
        <w:rPr>
          <w:rFonts w:cs="Times New Roman"/>
        </w:rPr>
      </w:pPr>
      <w:r w:rsidRPr="008E6F59">
        <w:rPr>
          <w:rFonts w:cs="Times New Roman"/>
        </w:rPr>
        <w:t>No link - charter schools are bipartisan, and democrats like integration</w:t>
      </w:r>
    </w:p>
    <w:p w14:paraId="3E79E5B6" w14:textId="77777777" w:rsidR="009C26EC" w:rsidRPr="008E6F59" w:rsidRDefault="009C26EC" w:rsidP="009C26EC">
      <w:pPr>
        <w:rPr>
          <w:rStyle w:val="Style13ptBold"/>
        </w:rPr>
      </w:pPr>
      <w:proofErr w:type="spellStart"/>
      <w:r w:rsidRPr="008E6F59">
        <w:rPr>
          <w:rStyle w:val="Style13ptBold"/>
        </w:rPr>
        <w:t>Vyse</w:t>
      </w:r>
      <w:proofErr w:type="spellEnd"/>
      <w:r w:rsidRPr="008E6F59">
        <w:rPr>
          <w:rStyle w:val="Style13ptBold"/>
        </w:rPr>
        <w:t xml:space="preserve"> 17</w:t>
      </w:r>
      <w:r w:rsidRPr="008E6F59">
        <w:t xml:space="preserve"> (Graham </w:t>
      </w:r>
      <w:proofErr w:type="spellStart"/>
      <w:r w:rsidRPr="008E6F59">
        <w:t>Vyse</w:t>
      </w:r>
      <w:proofErr w:type="spellEnd"/>
      <w:r w:rsidRPr="008E6F59">
        <w:t xml:space="preserve">, Staff Writer at The New Republic, February 1, 2017, “Are Charter Schools Good or Bad for Black Students?” The New Republic, </w:t>
      </w:r>
      <w:hyperlink r:id="rId96" w:history="1">
        <w:r w:rsidRPr="008E6F59">
          <w:t>https://newrepublic.com/article/140319/charter-schools-good-bad-black-students</w:t>
        </w:r>
      </w:hyperlink>
      <w:r w:rsidRPr="008E6F59">
        <w:t>, accessed 7/20/17)//ac</w:t>
      </w:r>
    </w:p>
    <w:p w14:paraId="656E51EE" w14:textId="77777777" w:rsidR="009C26EC" w:rsidRPr="008E6F59" w:rsidRDefault="009C26EC" w:rsidP="009C26EC">
      <w:pPr>
        <w:rPr>
          <w:rStyle w:val="StyleUnderline"/>
        </w:rPr>
      </w:pPr>
      <w:r w:rsidRPr="008E6F59">
        <w:t>Black History Month began Wednesday, and this year’s theme is “</w:t>
      </w:r>
      <w:r w:rsidRPr="008E6F59">
        <w:rPr>
          <w:rStyle w:val="StyleUnderline"/>
        </w:rPr>
        <w:t>The Crisis in Black Educatio</w:t>
      </w:r>
      <w:r w:rsidRPr="008E6F59">
        <w:t xml:space="preserve">n.” According to the Association for the Study of African American Life and History, the group that founded BHM—this crisis </w:t>
      </w:r>
      <w:r w:rsidRPr="008E6F59">
        <w:rPr>
          <w:rStyle w:val="StyleUnderline"/>
        </w:rPr>
        <w:t>“has grown significantly in urban neighborhoods where public schools lack resources, endure overcrowding, exhibit a racial achievement gap, and confront policies that fail to deliver substantive opportunities</w:t>
      </w:r>
      <w:r w:rsidRPr="008E6F59">
        <w:t xml:space="preserve">.” </w:t>
      </w:r>
      <w:r w:rsidRPr="008E6F59">
        <w:rPr>
          <w:rStyle w:val="StyleUnderline"/>
          <w:highlight w:val="yellow"/>
        </w:rPr>
        <w:t>Delivering</w:t>
      </w:r>
      <w:r w:rsidRPr="008E6F59">
        <w:rPr>
          <w:rStyle w:val="StyleUnderline"/>
        </w:rPr>
        <w:t xml:space="preserve"> those </w:t>
      </w:r>
      <w:r w:rsidRPr="008E6F59">
        <w:rPr>
          <w:rStyle w:val="StyleUnderline"/>
          <w:highlight w:val="yellow"/>
        </w:rPr>
        <w:t>opportunities is one</w:t>
      </w:r>
      <w:r w:rsidRPr="008E6F59">
        <w:rPr>
          <w:rStyle w:val="StyleUnderline"/>
        </w:rPr>
        <w:t xml:space="preserve"> of </w:t>
      </w:r>
      <w:r w:rsidRPr="008E6F59">
        <w:rPr>
          <w:rStyle w:val="StyleUnderline"/>
          <w:highlight w:val="yellow"/>
        </w:rPr>
        <w:t>America’s</w:t>
      </w:r>
      <w:r w:rsidRPr="008E6F59">
        <w:rPr>
          <w:rStyle w:val="StyleUnderline"/>
        </w:rPr>
        <w:t xml:space="preserve"> unfinished </w:t>
      </w:r>
      <w:r w:rsidRPr="008E6F59">
        <w:rPr>
          <w:rStyle w:val="StyleUnderline"/>
          <w:highlight w:val="yellow"/>
        </w:rPr>
        <w:t>civil rights imperatives</w:t>
      </w:r>
      <w:r w:rsidRPr="008E6F59">
        <w:rPr>
          <w:rStyle w:val="StyleUnderline"/>
        </w:rPr>
        <w:t xml:space="preserve">. </w:t>
      </w:r>
      <w:r w:rsidRPr="008E6F59">
        <w:t>But it will require resolving new divisions within the racial justice movement over one of the great hopes for extending educational opportunity:</w:t>
      </w:r>
      <w:r w:rsidRPr="008E6F59">
        <w:rPr>
          <w:rStyle w:val="StyleUnderline"/>
        </w:rPr>
        <w:t xml:space="preserve"> </w:t>
      </w:r>
      <w:r w:rsidRPr="008E6F59">
        <w:rPr>
          <w:rStyle w:val="Emphasis"/>
          <w:highlight w:val="yellow"/>
        </w:rPr>
        <w:t>Charter schools</w:t>
      </w:r>
      <w:r w:rsidRPr="008E6F59">
        <w:rPr>
          <w:rStyle w:val="StyleUnderline"/>
        </w:rPr>
        <w:t xml:space="preserve">. President Barack Obama championed these publicly funded but independently run schools, whose </w:t>
      </w:r>
      <w:r w:rsidRPr="008E6F59">
        <w:rPr>
          <w:rStyle w:val="StyleUnderline"/>
          <w:highlight w:val="yellow"/>
        </w:rPr>
        <w:t>promise</w:t>
      </w:r>
      <w:r w:rsidRPr="008E6F59">
        <w:rPr>
          <w:rStyle w:val="StyleUnderline"/>
        </w:rPr>
        <w:t xml:space="preserve"> is that </w:t>
      </w:r>
      <w:r w:rsidRPr="008E6F59">
        <w:rPr>
          <w:rStyle w:val="StyleUnderline"/>
          <w:highlight w:val="yellow"/>
        </w:rPr>
        <w:t xml:space="preserve">freedom </w:t>
      </w:r>
      <w:r w:rsidRPr="008E6F59">
        <w:rPr>
          <w:rStyle w:val="StyleUnderline"/>
        </w:rPr>
        <w:t xml:space="preserve">from traditional bureaucratic regulation </w:t>
      </w:r>
      <w:r w:rsidRPr="008E6F59">
        <w:rPr>
          <w:rStyle w:val="StyleUnderline"/>
          <w:highlight w:val="yellow"/>
        </w:rPr>
        <w:t xml:space="preserve">will allow educators </w:t>
      </w:r>
      <w:r w:rsidRPr="008E6F59">
        <w:rPr>
          <w:rStyle w:val="StyleUnderline"/>
        </w:rPr>
        <w:t>to innovate, thus i</w:t>
      </w:r>
      <w:r w:rsidRPr="008E6F59">
        <w:rPr>
          <w:rStyle w:val="StyleUnderline"/>
          <w:highlight w:val="yellow"/>
        </w:rPr>
        <w:t>mprov</w:t>
      </w:r>
      <w:r w:rsidRPr="008E6F59">
        <w:rPr>
          <w:rStyle w:val="StyleUnderline"/>
        </w:rPr>
        <w:t>ing</w:t>
      </w:r>
      <w:r w:rsidRPr="008E6F59">
        <w:rPr>
          <w:rStyle w:val="StyleUnderline"/>
          <w:highlight w:val="yellow"/>
        </w:rPr>
        <w:t xml:space="preserve"> student outcomes. Unlike vouchers</w:t>
      </w:r>
      <w:r w:rsidRPr="008E6F59">
        <w:rPr>
          <w:rStyle w:val="StyleUnderline"/>
        </w:rPr>
        <w:t xml:space="preserve">—essentially publicly funded passes for select students to attend private school, </w:t>
      </w:r>
      <w:r w:rsidRPr="008E6F59">
        <w:rPr>
          <w:rStyle w:val="StyleUnderline"/>
          <w:highlight w:val="yellow"/>
        </w:rPr>
        <w:t>which Democrats typically oppose</w:t>
      </w:r>
      <w:r w:rsidRPr="008E6F59">
        <w:t>—</w:t>
      </w:r>
      <w:r w:rsidRPr="008E6F59">
        <w:rPr>
          <w:rStyle w:val="StyleUnderline"/>
          <w:highlight w:val="yellow"/>
        </w:rPr>
        <w:t xml:space="preserve">charters are a public form of “school choice” that </w:t>
      </w:r>
      <w:r w:rsidRPr="008E6F59">
        <w:rPr>
          <w:rStyle w:val="Emphasis"/>
          <w:highlight w:val="yellow"/>
        </w:rPr>
        <w:t>enjoys bipartisan support</w:t>
      </w:r>
      <w:r w:rsidRPr="008E6F59">
        <w:rPr>
          <w:rStyle w:val="StyleUnderline"/>
        </w:rPr>
        <w:t xml:space="preserve">. In particular, </w:t>
      </w:r>
      <w:r w:rsidRPr="008E6F59">
        <w:rPr>
          <w:rStyle w:val="StyleUnderline"/>
          <w:highlight w:val="yellow"/>
        </w:rPr>
        <w:t>supporters see them as a lifeline to poor and minority families</w:t>
      </w:r>
      <w:r w:rsidRPr="008E6F59">
        <w:rPr>
          <w:rStyle w:val="StyleUnderline"/>
        </w:rPr>
        <w:t>; most are located in urban and other low-income areas across the country.</w:t>
      </w:r>
    </w:p>
    <w:p w14:paraId="5449F6FE" w14:textId="77777777" w:rsidR="009C26EC" w:rsidRPr="008E6F59" w:rsidRDefault="009C26EC" w:rsidP="009C26EC">
      <w:pPr>
        <w:rPr>
          <w:rStyle w:val="StyleUnderline"/>
        </w:rPr>
      </w:pPr>
    </w:p>
    <w:p w14:paraId="34955ED1" w14:textId="77777777" w:rsidR="009C26EC" w:rsidRPr="008E6F59" w:rsidRDefault="009C26EC" w:rsidP="009C26EC">
      <w:pPr>
        <w:pStyle w:val="Heading4"/>
        <w:rPr>
          <w:rFonts w:cs="Times New Roman"/>
        </w:rPr>
      </w:pPr>
      <w:r w:rsidRPr="008E6F59">
        <w:rPr>
          <w:rFonts w:cs="Times New Roman"/>
        </w:rPr>
        <w:lastRenderedPageBreak/>
        <w:t xml:space="preserve">No link - funding for charter schools is bipartisan—republican control ensures popularity  </w:t>
      </w:r>
    </w:p>
    <w:p w14:paraId="61634B05" w14:textId="77777777" w:rsidR="009C26EC" w:rsidRPr="008E6F59" w:rsidRDefault="009C26EC" w:rsidP="009C26EC">
      <w:r w:rsidRPr="008E6F59">
        <w:rPr>
          <w:rStyle w:val="Style13ptBold"/>
        </w:rPr>
        <w:t>Roberts 6/12</w:t>
      </w:r>
      <w:r w:rsidRPr="008E6F59">
        <w:t xml:space="preserve"> (Joshua Roberts, writer and reporter for Reuters, June 12, 2017, “Charter Schools See Opportunity With Republicans in Power: Lobbying Group” Reuters, </w:t>
      </w:r>
      <w:hyperlink r:id="rId97" w:history="1">
        <w:r w:rsidRPr="008E6F59">
          <w:rPr>
            <w:rStyle w:val="Hyperlink"/>
          </w:rPr>
          <w:t>https://www.usnews.com/news/us/articles/2017-06-12/charter-schools-see-opportunity-with-republicans-in-power-lobbying-group</w:t>
        </w:r>
      </w:hyperlink>
      <w:r w:rsidRPr="008E6F59">
        <w:t>, accessed 7/20/17)//ac</w:t>
      </w:r>
    </w:p>
    <w:p w14:paraId="3941E984" w14:textId="77777777" w:rsidR="009C26EC" w:rsidRPr="008E6F59" w:rsidRDefault="009C26EC" w:rsidP="009C26EC">
      <w:pPr>
        <w:rPr>
          <w:b/>
          <w:iCs/>
          <w:sz w:val="28"/>
          <w:u w:val="single"/>
          <w:bdr w:val="single" w:sz="8" w:space="0" w:color="auto"/>
        </w:rPr>
      </w:pPr>
      <w:r w:rsidRPr="008E6F59">
        <w:t xml:space="preserve">WASHINGTON (Reuters) - </w:t>
      </w:r>
      <w:r w:rsidRPr="008E6F59">
        <w:rPr>
          <w:rStyle w:val="Emphasis"/>
          <w:highlight w:val="yellow"/>
        </w:rPr>
        <w:t>Having Republicans contro</w:t>
      </w:r>
      <w:r w:rsidRPr="008E6F59">
        <w:rPr>
          <w:rStyle w:val="StyleUnderline"/>
          <w:highlight w:val="yellow"/>
        </w:rPr>
        <w:t>l</w:t>
      </w:r>
      <w:r w:rsidRPr="008E6F59">
        <w:rPr>
          <w:rStyle w:val="StyleUnderline"/>
        </w:rPr>
        <w:t xml:space="preserve"> both </w:t>
      </w:r>
      <w:r w:rsidRPr="008E6F59">
        <w:rPr>
          <w:rStyle w:val="Emphasis"/>
          <w:highlight w:val="yellow"/>
        </w:rPr>
        <w:t>the White House and Congress</w:t>
      </w:r>
      <w:r w:rsidRPr="008E6F59">
        <w:rPr>
          <w:rStyle w:val="StyleUnderline"/>
          <w:highlight w:val="yellow"/>
        </w:rPr>
        <w:t xml:space="preserve"> </w:t>
      </w:r>
      <w:r w:rsidRPr="008E6F59">
        <w:rPr>
          <w:rStyle w:val="Emphasis"/>
          <w:highlight w:val="yellow"/>
        </w:rPr>
        <w:t>could deliver more federal funds to charter schools</w:t>
      </w:r>
      <w:r w:rsidRPr="008E6F59">
        <w:rPr>
          <w:rStyle w:val="StyleUnderline"/>
        </w:rPr>
        <w:t xml:space="preserve"> and also create competition for dollars from alternative approaches to education, the head of a charter school lobbying group told its members on Monday.</w:t>
      </w:r>
      <w:r w:rsidRPr="008E6F59">
        <w:t xml:space="preserve"> </w:t>
      </w:r>
      <w:r w:rsidRPr="008E6F59">
        <w:rPr>
          <w:rStyle w:val="StyleUnderline"/>
        </w:rPr>
        <w:t xml:space="preserve">President Donald </w:t>
      </w:r>
      <w:r w:rsidRPr="008E6F59">
        <w:rPr>
          <w:rStyle w:val="StyleUnderline"/>
          <w:highlight w:val="yellow"/>
        </w:rPr>
        <w:t>Trump and</w:t>
      </w:r>
      <w:r w:rsidRPr="008E6F59">
        <w:rPr>
          <w:rStyle w:val="StyleUnderline"/>
        </w:rPr>
        <w:t xml:space="preserve"> Education Secretary Betsy </w:t>
      </w:r>
      <w:proofErr w:type="spellStart"/>
      <w:r w:rsidRPr="008E6F59">
        <w:rPr>
          <w:rStyle w:val="StyleUnderline"/>
          <w:highlight w:val="yellow"/>
        </w:rPr>
        <w:t>DeVos</w:t>
      </w:r>
      <w:proofErr w:type="spellEnd"/>
      <w:r w:rsidRPr="008E6F59">
        <w:rPr>
          <w:rStyle w:val="StyleUnderline"/>
          <w:highlight w:val="yellow"/>
        </w:rPr>
        <w:t>,</w:t>
      </w:r>
      <w:r w:rsidRPr="008E6F59">
        <w:rPr>
          <w:rStyle w:val="StyleUnderline"/>
        </w:rPr>
        <w:t xml:space="preserve"> both Republicans, suggested in their proposed budget last month to </w:t>
      </w:r>
      <w:r w:rsidRPr="008E6F59">
        <w:rPr>
          <w:rStyle w:val="StyleUnderline"/>
          <w:highlight w:val="yellow"/>
        </w:rPr>
        <w:t>increase federal funding for charter schools</w:t>
      </w:r>
      <w:r w:rsidRPr="008E6F59">
        <w:t>, which are public schools that are run independently from local districts, typically by a corporation. "</w:t>
      </w:r>
      <w:r w:rsidRPr="008E6F59">
        <w:rPr>
          <w:rStyle w:val="StyleUnderline"/>
        </w:rPr>
        <w:t xml:space="preserve">We have a huge opportunity to score major funding increases for our movement," said National Alliance for Public Charter Schools President Nina Rees at an annual meeting. </w:t>
      </w:r>
      <w:r w:rsidRPr="008E6F59">
        <w:t xml:space="preserve">"But if you don't speak up now, we may never have as good a chance to make a difference for our students." More than three million children across the country attend charter schools, Rees said. The budget also proposed increasing money for other "school choice" programs, primarily giving families vouchers to pay private school tuition. The overall education budget would be cut by $9 billion under the Trump administration's plan, which Congress must still approve. The two major teacher unions, the National Education Association and the American Federation of Teachers, have said the budget would slash public school funding to free up money for private initiatives. </w:t>
      </w:r>
      <w:r w:rsidRPr="008E6F59">
        <w:rPr>
          <w:rStyle w:val="StyleUnderline"/>
          <w:highlight w:val="yellow"/>
        </w:rPr>
        <w:t>Democrats have supported charter schools</w:t>
      </w:r>
      <w:r w:rsidRPr="008E6F59">
        <w:rPr>
          <w:rStyle w:val="StyleUnderline"/>
        </w:rPr>
        <w:t xml:space="preserve"> in the past,</w:t>
      </w:r>
      <w:r w:rsidRPr="008E6F59">
        <w:t xml:space="preserve"> but now are nervous about associating themselves with Trump policies, Rees said</w:t>
      </w:r>
      <w:r w:rsidRPr="008E6F59">
        <w:rPr>
          <w:rStyle w:val="StyleUnderline"/>
        </w:rPr>
        <w:t xml:space="preserve">. </w:t>
      </w:r>
      <w:r w:rsidRPr="008E6F59">
        <w:rPr>
          <w:rStyle w:val="Emphasis"/>
          <w:highlight w:val="yellow"/>
        </w:rPr>
        <w:t>Republicans have long wanted to pursue ideas different from the traditional state schools.</w:t>
      </w:r>
    </w:p>
    <w:p w14:paraId="30A8399B" w14:textId="77777777" w:rsidR="009C26EC" w:rsidRPr="008E6F59" w:rsidRDefault="009C26EC" w:rsidP="009C26EC">
      <w:pPr>
        <w:pStyle w:val="Heading3"/>
        <w:rPr>
          <w:rFonts w:cs="Times New Roman"/>
        </w:rPr>
      </w:pPr>
      <w:r w:rsidRPr="008E6F59">
        <w:rPr>
          <w:rFonts w:cs="Times New Roman"/>
        </w:rPr>
        <w:lastRenderedPageBreak/>
        <w:t xml:space="preserve">No link---D.C. Vouchers </w:t>
      </w:r>
    </w:p>
    <w:p w14:paraId="40B6C22E" w14:textId="77777777" w:rsidR="009C26EC" w:rsidRPr="008E6F59" w:rsidRDefault="009C26EC" w:rsidP="009C26EC">
      <w:pPr>
        <w:pStyle w:val="Heading4"/>
        <w:rPr>
          <w:rFonts w:cs="Times New Roman"/>
        </w:rPr>
      </w:pPr>
      <w:r w:rsidRPr="008E6F59">
        <w:rPr>
          <w:rFonts w:cs="Times New Roman"/>
        </w:rPr>
        <w:t>Bipartisan support against DC vouchers– most recent studies prove</w:t>
      </w:r>
    </w:p>
    <w:p w14:paraId="3E443481" w14:textId="77777777" w:rsidR="009C26EC" w:rsidRPr="008E6F59" w:rsidRDefault="009C26EC" w:rsidP="009C26EC">
      <w:proofErr w:type="spellStart"/>
      <w:r w:rsidRPr="008E6F59">
        <w:rPr>
          <w:rStyle w:val="Style13ptBold"/>
        </w:rPr>
        <w:t>Askarinam</w:t>
      </w:r>
      <w:proofErr w:type="spellEnd"/>
      <w:r w:rsidRPr="008E6F59">
        <w:rPr>
          <w:rStyle w:val="Style13ptBold"/>
        </w:rPr>
        <w:t xml:space="preserve"> 4/28</w:t>
      </w:r>
      <w:r w:rsidRPr="008E6F59">
        <w:t xml:space="preserve">/17 (Leah </w:t>
      </w:r>
      <w:proofErr w:type="spellStart"/>
      <w:r w:rsidRPr="008E6F59">
        <w:t>Askarinam</w:t>
      </w:r>
      <w:proofErr w:type="spellEnd"/>
      <w:r w:rsidRPr="008E6F59">
        <w:t xml:space="preserve"> is a former assistant editor at The Atlantic. April 28, 2017 “What a New Study on Vouchers Means for Trump's Agenda,” </w:t>
      </w:r>
      <w:hyperlink r:id="rId98" w:history="1">
        <w:r w:rsidRPr="008E6F59">
          <w:rPr>
            <w:rStyle w:val="Hyperlink"/>
          </w:rPr>
          <w:t>https://www.theatlantic.com/education/archive/2017/04/do-vouchers-actually-work/524676/</w:t>
        </w:r>
      </w:hyperlink>
      <w:r w:rsidRPr="008E6F59">
        <w:t xml:space="preserve"> Accessed July 21, 2017)</w:t>
      </w:r>
    </w:p>
    <w:p w14:paraId="599F11E0" w14:textId="77777777" w:rsidR="009C26EC" w:rsidRPr="008E6F59" w:rsidRDefault="009C26EC" w:rsidP="009C26EC">
      <w:pPr>
        <w:rPr>
          <w:rStyle w:val="Emphasis"/>
        </w:rPr>
      </w:pPr>
      <w:r w:rsidRPr="008E6F59">
        <w:rPr>
          <w:sz w:val="10"/>
        </w:rPr>
        <w:t xml:space="preserve">The nation’s capital is the only city in the country where the federal government gives scholarships to underprivileged children to attend private schools. The goal of the voucher program, of course, is to help ensure low-income youth aren’t tethered to their often under-resourced and under-performing neighborhood schools. But </w:t>
      </w:r>
      <w:r w:rsidRPr="008E6F59">
        <w:rPr>
          <w:rStyle w:val="StyleUnderline"/>
          <w:highlight w:val="yellow"/>
        </w:rPr>
        <w:t>a report</w:t>
      </w:r>
      <w:r w:rsidRPr="008E6F59">
        <w:rPr>
          <w:sz w:val="10"/>
        </w:rPr>
        <w:t xml:space="preserve"> released Thursday </w:t>
      </w:r>
      <w:r w:rsidRPr="008E6F59">
        <w:rPr>
          <w:rStyle w:val="StyleUnderline"/>
          <w:highlight w:val="yellow"/>
        </w:rPr>
        <w:t>found</w:t>
      </w:r>
      <w:r w:rsidRPr="008E6F59">
        <w:rPr>
          <w:rStyle w:val="StyleUnderline"/>
        </w:rPr>
        <w:t xml:space="preserve"> largely </w:t>
      </w:r>
      <w:r w:rsidRPr="008E6F59">
        <w:rPr>
          <w:rStyle w:val="StyleUnderline"/>
          <w:highlight w:val="yellow"/>
        </w:rPr>
        <w:t>negative results for</w:t>
      </w:r>
      <w:r w:rsidRPr="008E6F59">
        <w:rPr>
          <w:rStyle w:val="StyleUnderline"/>
        </w:rPr>
        <w:t xml:space="preserve"> students who participated in the </w:t>
      </w:r>
      <w:r w:rsidRPr="008E6F59">
        <w:rPr>
          <w:rStyle w:val="StyleUnderline"/>
          <w:highlight w:val="yellow"/>
        </w:rPr>
        <w:t>D</w:t>
      </w:r>
      <w:r w:rsidRPr="008E6F59">
        <w:rPr>
          <w:rStyle w:val="StyleUnderline"/>
        </w:rPr>
        <w:t xml:space="preserve">istrict of </w:t>
      </w:r>
      <w:r w:rsidRPr="008E6F59">
        <w:rPr>
          <w:rStyle w:val="StyleUnderline"/>
          <w:highlight w:val="yellow"/>
        </w:rPr>
        <w:t>C</w:t>
      </w:r>
      <w:r w:rsidRPr="008E6F59">
        <w:rPr>
          <w:rStyle w:val="StyleUnderline"/>
        </w:rPr>
        <w:t xml:space="preserve">olumbia’s </w:t>
      </w:r>
      <w:r w:rsidRPr="008E6F59">
        <w:rPr>
          <w:rStyle w:val="StyleUnderline"/>
          <w:highlight w:val="yellow"/>
        </w:rPr>
        <w:t>O</w:t>
      </w:r>
      <w:r w:rsidRPr="008E6F59">
        <w:rPr>
          <w:rStyle w:val="StyleUnderline"/>
        </w:rPr>
        <w:t xml:space="preserve">pportunity </w:t>
      </w:r>
      <w:r w:rsidRPr="008E6F59">
        <w:rPr>
          <w:rStyle w:val="StyleUnderline"/>
          <w:highlight w:val="yellow"/>
        </w:rPr>
        <w:t>S</w:t>
      </w:r>
      <w:r w:rsidRPr="008E6F59">
        <w:rPr>
          <w:rStyle w:val="StyleUnderline"/>
        </w:rPr>
        <w:t xml:space="preserve">cholarship </w:t>
      </w:r>
      <w:r w:rsidRPr="008E6F59">
        <w:rPr>
          <w:rStyle w:val="StyleUnderline"/>
          <w:highlight w:val="yellow"/>
        </w:rPr>
        <w:t>P</w:t>
      </w:r>
      <w:r w:rsidRPr="008E6F59">
        <w:rPr>
          <w:rStyle w:val="StyleUnderline"/>
        </w:rPr>
        <w:t>rogram</w:t>
      </w:r>
      <w:r w:rsidRPr="008E6F59">
        <w:rPr>
          <w:sz w:val="10"/>
        </w:rPr>
        <w:t xml:space="preserve">, suggesting that many of the program’s beneficiaries might actually fare better if they turn down the private-school money. </w:t>
      </w:r>
      <w:r w:rsidRPr="008E6F59">
        <w:rPr>
          <w:rStyle w:val="StyleUnderline"/>
        </w:rPr>
        <w:t xml:space="preserve">The Institute of Education Sciences (IES) compared test scores for </w:t>
      </w:r>
      <w:r w:rsidRPr="008E6F59">
        <w:rPr>
          <w:sz w:val="10"/>
        </w:rPr>
        <w:t xml:space="preserve">two groups of students: </w:t>
      </w:r>
      <w:r w:rsidRPr="008E6F59">
        <w:rPr>
          <w:rStyle w:val="StyleUnderline"/>
        </w:rPr>
        <w:t>students who</w:t>
      </w:r>
      <w:r w:rsidRPr="008E6F59">
        <w:rPr>
          <w:sz w:val="10"/>
        </w:rPr>
        <w:t xml:space="preserve">, through a lottery process, </w:t>
      </w:r>
      <w:r w:rsidRPr="008E6F59">
        <w:rPr>
          <w:rStyle w:val="StyleUnderline"/>
        </w:rPr>
        <w:t>were selected to receive vouchers, and students who applied for yet didn’t receive them</w:t>
      </w:r>
      <w:r w:rsidRPr="008E6F59">
        <w:rPr>
          <w:sz w:val="10"/>
        </w:rPr>
        <w:t xml:space="preserve">. </w:t>
      </w:r>
      <w:r w:rsidRPr="008E6F59">
        <w:rPr>
          <w:rStyle w:val="StyleUnderline"/>
        </w:rPr>
        <w:t>The study compared the progress of both groups</w:t>
      </w:r>
      <w:r w:rsidRPr="008E6F59">
        <w:rPr>
          <w:sz w:val="10"/>
        </w:rPr>
        <w:t xml:space="preserve"> of students </w:t>
      </w:r>
      <w:r w:rsidRPr="008E6F59">
        <w:rPr>
          <w:rStyle w:val="StyleUnderline"/>
          <w:highlight w:val="yellow"/>
        </w:rPr>
        <w:t>from</w:t>
      </w:r>
      <w:r w:rsidRPr="008E6F59">
        <w:rPr>
          <w:sz w:val="10"/>
        </w:rPr>
        <w:t xml:space="preserve"> spring of </w:t>
      </w:r>
      <w:r w:rsidRPr="008E6F59">
        <w:rPr>
          <w:rStyle w:val="StyleUnderline"/>
          <w:highlight w:val="yellow"/>
        </w:rPr>
        <w:t>2012 to 2014</w:t>
      </w:r>
      <w:r w:rsidRPr="008E6F59">
        <w:rPr>
          <w:rStyle w:val="StyleUnderline"/>
        </w:rPr>
        <w:t xml:space="preserve"> and found that</w:t>
      </w:r>
      <w:r w:rsidRPr="008E6F59">
        <w:rPr>
          <w:sz w:val="10"/>
        </w:rPr>
        <w:t xml:space="preserve">, a year after they applied for the scholarship, math scores were lower for students who won vouchers. What’s more, after narrowing the pool of students down to those in kindergarten through fifth grade, </w:t>
      </w:r>
      <w:r w:rsidRPr="008E6F59">
        <w:rPr>
          <w:rStyle w:val="StyleUnderline"/>
        </w:rPr>
        <w:t xml:space="preserve">both </w:t>
      </w:r>
      <w:r w:rsidRPr="008E6F59">
        <w:rPr>
          <w:rStyle w:val="StyleUnderline"/>
          <w:highlight w:val="yellow"/>
        </w:rPr>
        <w:t>reading and math scores were lower for students who won vouchers.</w:t>
      </w:r>
      <w:r w:rsidRPr="008E6F59">
        <w:rPr>
          <w:sz w:val="10"/>
        </w:rPr>
        <w:t xml:space="preserve"> While students’ shortcomings in test scores—especially in math—may complicate the Trump administration’s path to elevating voucher programs, the administration remains committed to fully funding vouchers and expanding access to similar options nationwide. President Trump’s proposed 2018 budget would add $1.4 billion to school choice—which includes voucher programs and charter schools—with the goal of “ramping up to an annual total of $20 billion.” The proposed budget would also specifically allocate $250 million for “a new private school-choice program,” which likely would provide vouchers. Along with these major investments in school choice, the Department of Education as a whole would receive 13 percent less funding than last year, a reduction of $9 billion. </w:t>
      </w:r>
      <w:r w:rsidRPr="008E6F59">
        <w:rPr>
          <w:rStyle w:val="Emphasis"/>
        </w:rPr>
        <w:t xml:space="preserve">The release of </w:t>
      </w:r>
      <w:r w:rsidRPr="008E6F59">
        <w:rPr>
          <w:rStyle w:val="Emphasis"/>
          <w:highlight w:val="yellow"/>
        </w:rPr>
        <w:t>the study</w:t>
      </w:r>
      <w:r w:rsidRPr="008E6F59">
        <w:rPr>
          <w:rStyle w:val="Emphasis"/>
        </w:rPr>
        <w:t xml:space="preserve"> </w:t>
      </w:r>
      <w:r w:rsidRPr="008E6F59">
        <w:rPr>
          <w:sz w:val="10"/>
        </w:rPr>
        <w:t xml:space="preserve">Thursday </w:t>
      </w:r>
      <w:r w:rsidRPr="008E6F59">
        <w:rPr>
          <w:rStyle w:val="Emphasis"/>
          <w:highlight w:val="yellow"/>
        </w:rPr>
        <w:t>gives Democratic lawmakers renewed ammo</w:t>
      </w:r>
      <w:r w:rsidRPr="008E6F59">
        <w:rPr>
          <w:rStyle w:val="StyleUnderline"/>
        </w:rPr>
        <w:t xml:space="preserve"> against the larger-scale voucher proposal. “When</w:t>
      </w:r>
      <w:r w:rsidRPr="008E6F59">
        <w:rPr>
          <w:sz w:val="10"/>
        </w:rPr>
        <w:t xml:space="preserve"> Secretary [Betsy] </w:t>
      </w:r>
      <w:proofErr w:type="spellStart"/>
      <w:r w:rsidRPr="008E6F59">
        <w:rPr>
          <w:rStyle w:val="StyleUnderline"/>
        </w:rPr>
        <w:t>DeVos’s</w:t>
      </w:r>
      <w:proofErr w:type="spellEnd"/>
      <w:r w:rsidRPr="008E6F59">
        <w:rPr>
          <w:rStyle w:val="StyleUnderline"/>
        </w:rPr>
        <w:t xml:space="preserve"> own Department’s </w:t>
      </w:r>
      <w:r w:rsidRPr="008E6F59">
        <w:rPr>
          <w:sz w:val="10"/>
        </w:rPr>
        <w:t xml:space="preserve">independent </w:t>
      </w:r>
      <w:r w:rsidRPr="008E6F59">
        <w:rPr>
          <w:rStyle w:val="StyleUnderline"/>
        </w:rPr>
        <w:t>research</w:t>
      </w:r>
      <w:r w:rsidRPr="008E6F59">
        <w:rPr>
          <w:sz w:val="10"/>
        </w:rPr>
        <w:t xml:space="preserve"> office </w:t>
      </w:r>
      <w:r w:rsidRPr="008E6F59">
        <w:rPr>
          <w:rStyle w:val="StyleUnderline"/>
        </w:rPr>
        <w:t>tells her that siphoning taxpayer dollars into private schools has a negative impact</w:t>
      </w:r>
      <w:r w:rsidRPr="008E6F59">
        <w:rPr>
          <w:sz w:val="10"/>
        </w:rPr>
        <w:t xml:space="preserve"> on students, </w:t>
      </w:r>
      <w:r w:rsidRPr="008E6F59">
        <w:rPr>
          <w:rStyle w:val="StyleUnderline"/>
          <w:highlight w:val="yellow"/>
        </w:rPr>
        <w:t>it’s time</w:t>
      </w:r>
      <w:r w:rsidRPr="008E6F59">
        <w:rPr>
          <w:sz w:val="10"/>
        </w:rPr>
        <w:t xml:space="preserve"> for her</w:t>
      </w:r>
      <w:r w:rsidRPr="008E6F59">
        <w:rPr>
          <w:rStyle w:val="StyleUnderline"/>
        </w:rPr>
        <w:t xml:space="preserve"> </w:t>
      </w:r>
      <w:r w:rsidRPr="008E6F59">
        <w:rPr>
          <w:rStyle w:val="StyleUnderline"/>
          <w:highlight w:val="yellow"/>
        </w:rPr>
        <w:t>to</w:t>
      </w:r>
      <w:r w:rsidRPr="008E6F59">
        <w:rPr>
          <w:sz w:val="10"/>
        </w:rPr>
        <w:t xml:space="preserve"> finally </w:t>
      </w:r>
      <w:r w:rsidRPr="008E6F59">
        <w:rPr>
          <w:rStyle w:val="StyleUnderline"/>
          <w:highlight w:val="yellow"/>
        </w:rPr>
        <w:t>abandon her reckless plans</w:t>
      </w:r>
      <w:r w:rsidRPr="008E6F59">
        <w:rPr>
          <w:rStyle w:val="StyleUnderline"/>
        </w:rPr>
        <w:t xml:space="preserve"> to privatize public schools</w:t>
      </w:r>
      <w:r w:rsidRPr="008E6F59">
        <w:rPr>
          <w:sz w:val="10"/>
        </w:rPr>
        <w:t xml:space="preserve"> across the country,” Democratic </w:t>
      </w:r>
      <w:r w:rsidRPr="008E6F59">
        <w:rPr>
          <w:rStyle w:val="StyleUnderline"/>
        </w:rPr>
        <w:t>Senator</w:t>
      </w:r>
      <w:r w:rsidRPr="008E6F59">
        <w:rPr>
          <w:sz w:val="10"/>
        </w:rPr>
        <w:t xml:space="preserve"> </w:t>
      </w:r>
      <w:r w:rsidRPr="008E6F59">
        <w:rPr>
          <w:rStyle w:val="StyleUnderline"/>
        </w:rPr>
        <w:t>Patty Murray, the ranking member of the</w:t>
      </w:r>
      <w:r w:rsidRPr="008E6F59">
        <w:rPr>
          <w:sz w:val="10"/>
        </w:rPr>
        <w:t xml:space="preserve"> Health, Education, Labor, and Pensions </w:t>
      </w:r>
      <w:r w:rsidRPr="008E6F59">
        <w:rPr>
          <w:rStyle w:val="StyleUnderline"/>
        </w:rPr>
        <w:t>(HELP) committee, said</w:t>
      </w:r>
      <w:r w:rsidRPr="008E6F59">
        <w:rPr>
          <w:sz w:val="10"/>
        </w:rPr>
        <w:t xml:space="preserve"> in a statement. Democratic </w:t>
      </w:r>
      <w:r w:rsidRPr="008E6F59">
        <w:rPr>
          <w:rStyle w:val="StyleUnderline"/>
        </w:rPr>
        <w:t>Congressman</w:t>
      </w:r>
      <w:r w:rsidRPr="008E6F59">
        <w:rPr>
          <w:sz w:val="10"/>
        </w:rPr>
        <w:t xml:space="preserve"> Bobby </w:t>
      </w:r>
      <w:r w:rsidRPr="008E6F59">
        <w:rPr>
          <w:rStyle w:val="StyleUnderline"/>
        </w:rPr>
        <w:t xml:space="preserve">Scott, ranking member of the House Education and Workforce committee, said: “We know </w:t>
      </w:r>
      <w:r w:rsidRPr="008E6F59">
        <w:rPr>
          <w:sz w:val="10"/>
        </w:rPr>
        <w:t xml:space="preserve">that </w:t>
      </w:r>
      <w:r w:rsidRPr="008E6F59">
        <w:rPr>
          <w:rStyle w:val="StyleUnderline"/>
          <w:highlight w:val="yellow"/>
        </w:rPr>
        <w:t>these failed programs drain public schools of limited resources</w:t>
      </w:r>
      <w:r w:rsidRPr="008E6F59">
        <w:rPr>
          <w:sz w:val="10"/>
        </w:rPr>
        <w:t xml:space="preserve">, only to deliver broken promises of academic success to parents and students. </w:t>
      </w:r>
      <w:r w:rsidRPr="008E6F59">
        <w:rPr>
          <w:rStyle w:val="StyleUnderline"/>
          <w:highlight w:val="yellow"/>
        </w:rPr>
        <w:t>Congress must end this</w:t>
      </w:r>
      <w:r w:rsidRPr="008E6F59">
        <w:rPr>
          <w:rStyle w:val="StyleUnderline"/>
        </w:rPr>
        <w:t xml:space="preserve"> failed program </w:t>
      </w:r>
      <w:r w:rsidRPr="008E6F59">
        <w:rPr>
          <w:rStyle w:val="StyleUnderline"/>
          <w:highlight w:val="yellow"/>
        </w:rPr>
        <w:t>and support</w:t>
      </w:r>
      <w:r w:rsidRPr="008E6F59">
        <w:rPr>
          <w:rStyle w:val="StyleUnderline"/>
        </w:rPr>
        <w:t xml:space="preserve"> the more than 90 percent of students nationwide who are enrolled in </w:t>
      </w:r>
      <w:r w:rsidRPr="008E6F59">
        <w:rPr>
          <w:rStyle w:val="StyleUnderline"/>
          <w:highlight w:val="yellow"/>
        </w:rPr>
        <w:t>public schools</w:t>
      </w:r>
      <w:r w:rsidRPr="008E6F59">
        <w:rPr>
          <w:rStyle w:val="StyleUnderline"/>
        </w:rPr>
        <w:t>."</w:t>
      </w:r>
      <w:r w:rsidRPr="008E6F59">
        <w:rPr>
          <w:u w:val="single"/>
        </w:rPr>
        <w:t xml:space="preserve"> </w:t>
      </w:r>
      <w:proofErr w:type="spellStart"/>
      <w:r w:rsidRPr="008E6F59">
        <w:rPr>
          <w:sz w:val="10"/>
        </w:rPr>
        <w:t>DeVos</w:t>
      </w:r>
      <w:proofErr w:type="spellEnd"/>
      <w:r w:rsidRPr="008E6F59">
        <w:rPr>
          <w:sz w:val="10"/>
        </w:rPr>
        <w:t xml:space="preserve">, however, wasn’t discouraged by the latest findings, releasing a statement on Thursday indicating she hadn’t shifted her views after reviewing them. “D.C.’s traditional public schools have not suffered as a result of being part of a system that allows choice,” she said. “Rather, they have greatly improved since the 2004 inception of the District of Columbia Opportunity Scholarship Program (OSP). The study released today found that D.C. OSP parents overwhelmingly support this program, and that, at the same time, these schools need to improve upon how they serve some of D.C.’s most vulnerable students. We should demand excellence from all of our nation’s schools, regardless of their type. This Administration remains committed to fully funding D.C. OSP so that D.C.’s most vulnerable students have access to the widest array of education options possible.” </w:t>
      </w:r>
      <w:r w:rsidRPr="008E6F59">
        <w:rPr>
          <w:rStyle w:val="StyleUnderline"/>
        </w:rPr>
        <w:t>There’s nothing</w:t>
      </w:r>
      <w:r w:rsidRPr="008E6F59">
        <w:rPr>
          <w:sz w:val="10"/>
        </w:rPr>
        <w:t xml:space="preserve"> in the report </w:t>
      </w:r>
      <w:r w:rsidRPr="008E6F59">
        <w:rPr>
          <w:rStyle w:val="StyleUnderline"/>
        </w:rPr>
        <w:t xml:space="preserve">that supports </w:t>
      </w:r>
      <w:proofErr w:type="spellStart"/>
      <w:r w:rsidRPr="008E6F59">
        <w:rPr>
          <w:rStyle w:val="StyleUnderline"/>
        </w:rPr>
        <w:t>DeVos’s</w:t>
      </w:r>
      <w:proofErr w:type="spellEnd"/>
      <w:r w:rsidRPr="008E6F59">
        <w:rPr>
          <w:rStyle w:val="StyleUnderline"/>
        </w:rPr>
        <w:t xml:space="preserve"> assertion that parents overwhelmingly support the program</w:t>
      </w:r>
      <w:r w:rsidRPr="008E6F59">
        <w:rPr>
          <w:sz w:val="10"/>
        </w:rPr>
        <w:t xml:space="preserve">. Rather, </w:t>
      </w:r>
      <w:r w:rsidRPr="008E6F59">
        <w:rPr>
          <w:rStyle w:val="Emphasis"/>
        </w:rPr>
        <w:t>it found “</w:t>
      </w:r>
      <w:r w:rsidRPr="008E6F59">
        <w:rPr>
          <w:rStyle w:val="Emphasis"/>
          <w:highlight w:val="yellow"/>
        </w:rPr>
        <w:t>the program did not have a</w:t>
      </w:r>
      <w:r w:rsidRPr="008E6F59">
        <w:rPr>
          <w:rStyle w:val="Emphasis"/>
        </w:rPr>
        <w:t xml:space="preserve"> statistically </w:t>
      </w:r>
      <w:r w:rsidRPr="008E6F59">
        <w:rPr>
          <w:rStyle w:val="Emphasis"/>
          <w:highlight w:val="yellow"/>
        </w:rPr>
        <w:t>significant impact on</w:t>
      </w:r>
      <w:r w:rsidRPr="008E6F59">
        <w:rPr>
          <w:rStyle w:val="Emphasis"/>
        </w:rPr>
        <w:t xml:space="preserve"> parents’ or students’ general </w:t>
      </w:r>
      <w:r w:rsidRPr="008E6F59">
        <w:rPr>
          <w:rStyle w:val="Emphasis"/>
          <w:highlight w:val="yellow"/>
        </w:rPr>
        <w:t>satisfaction with the school the child attended</w:t>
      </w:r>
      <w:r w:rsidRPr="008E6F59">
        <w:rPr>
          <w:rStyle w:val="Emphasis"/>
        </w:rPr>
        <w:t>.”</w:t>
      </w:r>
      <w:r w:rsidRPr="008E6F59">
        <w:rPr>
          <w:sz w:val="10"/>
        </w:rPr>
        <w:t xml:space="preserve"> The study did produce some positive findings: For example, parents of children who used school vouchers were </w:t>
      </w:r>
      <w:proofErr w:type="spellStart"/>
      <w:r w:rsidRPr="008E6F59">
        <w:rPr>
          <w:sz w:val="10"/>
        </w:rPr>
        <w:t>were</w:t>
      </w:r>
      <w:proofErr w:type="spellEnd"/>
      <w:r w:rsidRPr="008E6F59">
        <w:rPr>
          <w:sz w:val="10"/>
        </w:rPr>
        <w:t xml:space="preserve"> more likely to say that their child’s school was safe, and the parents of participating children in sixth grade or higher were more likely than those of nonparticipating children to engage in education-related activities at home. But “overwhelming” support for the voucher program itself was not indicated in the IES report. </w:t>
      </w:r>
      <w:r w:rsidRPr="008E6F59">
        <w:rPr>
          <w:rStyle w:val="StyleUnderline"/>
        </w:rPr>
        <w:t xml:space="preserve">Virginia </w:t>
      </w:r>
      <w:r w:rsidRPr="008E6F59">
        <w:rPr>
          <w:rStyle w:val="StyleUnderline"/>
          <w:highlight w:val="yellow"/>
        </w:rPr>
        <w:t>Foxx</w:t>
      </w:r>
      <w:r w:rsidRPr="008E6F59">
        <w:rPr>
          <w:rStyle w:val="StyleUnderline"/>
        </w:rPr>
        <w:t xml:space="preserve">, the </w:t>
      </w:r>
      <w:r w:rsidRPr="008E6F59">
        <w:rPr>
          <w:rStyle w:val="StyleUnderline"/>
          <w:highlight w:val="yellow"/>
        </w:rPr>
        <w:t>Republican chairwoman</w:t>
      </w:r>
      <w:r w:rsidRPr="008E6F59">
        <w:rPr>
          <w:rStyle w:val="StyleUnderline"/>
        </w:rPr>
        <w:t xml:space="preserve"> of the House Committee on Education and the Workforce, </w:t>
      </w:r>
      <w:r w:rsidRPr="008E6F59">
        <w:rPr>
          <w:rStyle w:val="StyleUnderline"/>
          <w:highlight w:val="yellow"/>
        </w:rPr>
        <w:t>acknowledged</w:t>
      </w:r>
      <w:r w:rsidRPr="008E6F59">
        <w:rPr>
          <w:sz w:val="10"/>
        </w:rPr>
        <w:t xml:space="preserve"> in a statement the </w:t>
      </w:r>
      <w:r w:rsidRPr="008E6F59">
        <w:rPr>
          <w:rStyle w:val="StyleUnderline"/>
        </w:rPr>
        <w:t>“</w:t>
      </w:r>
      <w:r w:rsidRPr="008E6F59">
        <w:rPr>
          <w:rStyle w:val="StyleUnderline"/>
          <w:highlight w:val="yellow"/>
        </w:rPr>
        <w:t>disappointing findings</w:t>
      </w:r>
      <w:r w:rsidRPr="008E6F59">
        <w:rPr>
          <w:rStyle w:val="StyleUnderline"/>
        </w:rPr>
        <w:t xml:space="preserve"> in this report,”</w:t>
      </w:r>
      <w:r w:rsidRPr="008E6F59">
        <w:rPr>
          <w:sz w:val="10"/>
        </w:rPr>
        <w:t xml:space="preserve"> and argued that the program would need to “step up and deliver the change that is necessary to ensure students excel from day one.” But she also stood by the effectiveness of school choice. “There’s no question improvements need to be made, but in no way should this single report diminish our support for the program or the belief that parents deserve more freedom and choices when it comes to their children’s education,” Foxx said. A previous IES study of the D.C. voucher program, which wrapped up in 2010, found that voucher students were more likely to graduate than their non-voucher peers. Still, today’s IES report is the latest in a recent string of statewide and local studies on voucher programs that have found lackluster academic results, including </w:t>
      </w:r>
      <w:r w:rsidRPr="008E6F59">
        <w:rPr>
          <w:rStyle w:val="StyleUnderline"/>
        </w:rPr>
        <w:t>a 2015 study of an Indiana program</w:t>
      </w:r>
      <w:r w:rsidRPr="008E6F59">
        <w:rPr>
          <w:sz w:val="10"/>
        </w:rPr>
        <w:t xml:space="preserve"> that </w:t>
      </w:r>
      <w:r w:rsidRPr="008E6F59">
        <w:rPr>
          <w:rStyle w:val="StyleUnderline"/>
        </w:rPr>
        <w:t>found no improvements in reading and “significant losses in achievement” in math and</w:t>
      </w:r>
      <w:r w:rsidRPr="008E6F59">
        <w:rPr>
          <w:sz w:val="10"/>
        </w:rPr>
        <w:t xml:space="preserve"> a February </w:t>
      </w:r>
      <w:r w:rsidRPr="008E6F59">
        <w:rPr>
          <w:rStyle w:val="StyleUnderline"/>
        </w:rPr>
        <w:t xml:space="preserve">2016 study of Louisiana's program </w:t>
      </w:r>
      <w:r w:rsidRPr="008E6F59">
        <w:rPr>
          <w:sz w:val="10"/>
        </w:rPr>
        <w:t xml:space="preserve">that </w:t>
      </w:r>
      <w:r w:rsidRPr="008E6F59">
        <w:rPr>
          <w:rStyle w:val="StyleUnderline"/>
        </w:rPr>
        <w:t>found “strong and consistent evidence that students using a [Louisiana Scholarship Program] scholarship performed significantly worse in math.”</w:t>
      </w:r>
      <w:r w:rsidRPr="008E6F59">
        <w:rPr>
          <w:u w:val="single"/>
        </w:rPr>
        <w:t xml:space="preserve"> </w:t>
      </w:r>
      <w:r w:rsidRPr="008E6F59">
        <w:rPr>
          <w:sz w:val="10"/>
        </w:rPr>
        <w:t xml:space="preserve">The IES evaluation is the first of three of this cohort of D.C. voucher recipients; the next one is slated for release in the next year or so and will evaluate student outcomes after two years in the voucher program. “The IES study that came out today reflects one-year findings. One-year findings, particularly with respect to math testing, are often not predictive of final outcomes,” said Serving our Children, the organization that administers the D.C. scholarship, in a statement. The organization also said previous findings about the program’s positive impact on graduation rates and college attainment “are more important indicators of, and predictors of, future success.” </w:t>
      </w:r>
      <w:proofErr w:type="spellStart"/>
      <w:r w:rsidRPr="008E6F59">
        <w:rPr>
          <w:sz w:val="10"/>
        </w:rPr>
        <w:t>DeVos</w:t>
      </w:r>
      <w:proofErr w:type="spellEnd"/>
      <w:r w:rsidRPr="008E6F59">
        <w:rPr>
          <w:sz w:val="10"/>
        </w:rPr>
        <w:t xml:space="preserve"> has advocated for school choice, citing American students’ slow progress on national and international assessments as an argument against the status quo. She’s also indicated a reluctance to tie success in schools to empirical numbers, instead championing the idea of empowering parents to make the right decisions for their children. “I’m not a numbers person in the same way you are,” she reportedly told a researcher in late March. “But to me, the policies around empowering parents and moving decision-making to the hands of parents on behalf of children is really the direction we need to go.” While unlikely to alter </w:t>
      </w:r>
      <w:proofErr w:type="spellStart"/>
      <w:r w:rsidRPr="008E6F59">
        <w:rPr>
          <w:sz w:val="10"/>
        </w:rPr>
        <w:t>DeVos’s</w:t>
      </w:r>
      <w:proofErr w:type="spellEnd"/>
      <w:r w:rsidRPr="008E6F59">
        <w:rPr>
          <w:sz w:val="10"/>
        </w:rPr>
        <w:t xml:space="preserve"> views on school choice, </w:t>
      </w:r>
      <w:r w:rsidRPr="008E6F59">
        <w:rPr>
          <w:rStyle w:val="Emphasis"/>
          <w:highlight w:val="yellow"/>
        </w:rPr>
        <w:t>the results of the study</w:t>
      </w:r>
      <w:r w:rsidRPr="008E6F59">
        <w:rPr>
          <w:rStyle w:val="Emphasis"/>
        </w:rPr>
        <w:t xml:space="preserve"> are likely to </w:t>
      </w:r>
      <w:r w:rsidRPr="008E6F59">
        <w:rPr>
          <w:rStyle w:val="Emphasis"/>
          <w:highlight w:val="yellow"/>
        </w:rPr>
        <w:t>add another layer of complexity to</w:t>
      </w:r>
      <w:r w:rsidRPr="008E6F59">
        <w:rPr>
          <w:rStyle w:val="Emphasis"/>
        </w:rPr>
        <w:t xml:space="preserve"> the </w:t>
      </w:r>
      <w:r w:rsidRPr="008E6F59">
        <w:rPr>
          <w:rStyle w:val="Emphasis"/>
          <w:highlight w:val="yellow"/>
        </w:rPr>
        <w:t>school-choice debate</w:t>
      </w:r>
      <w:r w:rsidRPr="008E6F59">
        <w:rPr>
          <w:rStyle w:val="Emphasis"/>
        </w:rPr>
        <w:t>—</w:t>
      </w:r>
      <w:r w:rsidRPr="008E6F59">
        <w:rPr>
          <w:rStyle w:val="Emphasis"/>
          <w:highlight w:val="yellow"/>
        </w:rPr>
        <w:t>and another reason for Democrats</w:t>
      </w:r>
      <w:r w:rsidRPr="008E6F59">
        <w:rPr>
          <w:rStyle w:val="Emphasis"/>
        </w:rPr>
        <w:t xml:space="preserve"> to attempt </w:t>
      </w:r>
      <w:r w:rsidRPr="008E6F59">
        <w:rPr>
          <w:rStyle w:val="Emphasis"/>
          <w:highlight w:val="yellow"/>
        </w:rPr>
        <w:t>to thwart</w:t>
      </w:r>
      <w:r w:rsidRPr="008E6F59">
        <w:rPr>
          <w:rStyle w:val="Emphasis"/>
        </w:rPr>
        <w:t xml:space="preserve"> the </w:t>
      </w:r>
      <w:r w:rsidRPr="008E6F59">
        <w:rPr>
          <w:rStyle w:val="Emphasis"/>
          <w:highlight w:val="yellow"/>
        </w:rPr>
        <w:t>Trump</w:t>
      </w:r>
      <w:r w:rsidRPr="008E6F59">
        <w:rPr>
          <w:rStyle w:val="Emphasis"/>
        </w:rPr>
        <w:t xml:space="preserve"> administration’s </w:t>
      </w:r>
      <w:r w:rsidRPr="008E6F59">
        <w:rPr>
          <w:rStyle w:val="Emphasis"/>
          <w:highlight w:val="yellow"/>
        </w:rPr>
        <w:t>education agenda.</w:t>
      </w:r>
    </w:p>
    <w:p w14:paraId="467DB67C" w14:textId="77777777" w:rsidR="009C26EC" w:rsidRPr="008E6F59" w:rsidRDefault="009C26EC" w:rsidP="009C26EC">
      <w:pPr>
        <w:rPr>
          <w:sz w:val="14"/>
        </w:rPr>
      </w:pPr>
    </w:p>
    <w:p w14:paraId="5FCE9367" w14:textId="77777777" w:rsidR="009C26EC" w:rsidRPr="008E6F59" w:rsidRDefault="009C26EC" w:rsidP="009C26EC">
      <w:pPr>
        <w:pStyle w:val="Heading2"/>
        <w:rPr>
          <w:rFonts w:cs="Times New Roman"/>
        </w:rPr>
      </w:pPr>
      <w:r w:rsidRPr="008E6F59">
        <w:rPr>
          <w:rFonts w:cs="Times New Roman"/>
        </w:rPr>
        <w:lastRenderedPageBreak/>
        <w:t xml:space="preserve">*** </w:t>
      </w:r>
      <w:r w:rsidR="00D9219E">
        <w:rPr>
          <w:rFonts w:cs="Times New Roman"/>
        </w:rPr>
        <w:t>INTERNAL LINK</w:t>
      </w:r>
    </w:p>
    <w:p w14:paraId="12F9C6E3" w14:textId="77777777" w:rsidR="009C26EC" w:rsidRPr="008E6F59" w:rsidRDefault="009C26EC" w:rsidP="009C26EC">
      <w:pPr>
        <w:pStyle w:val="Heading3"/>
        <w:rPr>
          <w:rFonts w:cs="Times New Roman"/>
        </w:rPr>
      </w:pPr>
      <w:r w:rsidRPr="008E6F59">
        <w:rPr>
          <w:rFonts w:cs="Times New Roman"/>
        </w:rPr>
        <w:lastRenderedPageBreak/>
        <w:t>Internal Link---A2: Base decline = Diversionary War</w:t>
      </w:r>
    </w:p>
    <w:p w14:paraId="134FBE98" w14:textId="77777777" w:rsidR="009C26EC" w:rsidRPr="008E6F59" w:rsidRDefault="009C26EC" w:rsidP="009C26EC">
      <w:pPr>
        <w:pStyle w:val="Heading4"/>
        <w:rPr>
          <w:rFonts w:cs="Times New Roman"/>
        </w:rPr>
      </w:pPr>
      <w:r w:rsidRPr="008E6F59">
        <w:rPr>
          <w:rFonts w:cs="Times New Roman"/>
        </w:rPr>
        <w:t>Trump will divert through Twitter and fake news, not war</w:t>
      </w:r>
    </w:p>
    <w:p w14:paraId="754F95AC" w14:textId="77777777" w:rsidR="009C26EC" w:rsidRPr="008E6F59" w:rsidRDefault="009C26EC" w:rsidP="009C26EC">
      <w:proofErr w:type="spellStart"/>
      <w:r w:rsidRPr="008E6F59">
        <w:rPr>
          <w:rStyle w:val="Style13ptBold"/>
        </w:rPr>
        <w:t>Bershidsky</w:t>
      </w:r>
      <w:proofErr w:type="spellEnd"/>
      <w:r w:rsidRPr="008E6F59">
        <w:rPr>
          <w:rStyle w:val="Style13ptBold"/>
        </w:rPr>
        <w:t xml:space="preserve"> 1-29</w:t>
      </w:r>
      <w:r w:rsidRPr="008E6F59">
        <w:t xml:space="preserve">-2017 – Bloomberg view columnist (Leonid, “Trump a master of diversionary tactics,” </w:t>
      </w:r>
      <w:r w:rsidRPr="008E6F59">
        <w:rPr>
          <w:i/>
        </w:rPr>
        <w:t>Frederick News Post</w:t>
      </w:r>
      <w:r w:rsidRPr="008E6F59">
        <w:t>, http://www.fredericknewspost.com/opinion/trump-a-master-of-diversionary-tactics/article_19f13378-2e36-5d9b-bec2-6a15b056ee0c.html)</w:t>
      </w:r>
    </w:p>
    <w:p w14:paraId="092DDA21" w14:textId="77777777" w:rsidR="009C26EC" w:rsidRPr="008E6F59" w:rsidRDefault="009C26EC" w:rsidP="009C26EC">
      <w:pPr>
        <w:pStyle w:val="NoSpacing"/>
        <w:rPr>
          <w:rFonts w:ascii="Times New Roman" w:hAnsi="Times New Roman" w:cs="Times New Roman"/>
          <w:sz w:val="16"/>
        </w:rPr>
      </w:pPr>
      <w:r w:rsidRPr="008E6F59">
        <w:rPr>
          <w:rFonts w:ascii="Times New Roman" w:hAnsi="Times New Roman" w:cs="Times New Roman"/>
          <w:sz w:val="16"/>
        </w:rPr>
        <w:t xml:space="preserve">President Donald </w:t>
      </w:r>
      <w:r w:rsidRPr="008E6F59">
        <w:rPr>
          <w:rStyle w:val="StyleUnderline"/>
          <w:rFonts w:ascii="Times New Roman" w:hAnsi="Times New Roman" w:cs="Times New Roman"/>
        </w:rPr>
        <w:t>Trump’s executive activity has been frantic</w:t>
      </w:r>
      <w:r w:rsidRPr="008E6F59">
        <w:rPr>
          <w:rFonts w:ascii="Times New Roman" w:hAnsi="Times New Roman" w:cs="Times New Roman"/>
          <w:sz w:val="16"/>
        </w:rPr>
        <w:t xml:space="preserve"> in the first days of his term. </w:t>
      </w:r>
      <w:r w:rsidRPr="008E6F59">
        <w:rPr>
          <w:rStyle w:val="StyleUnderline"/>
          <w:rFonts w:ascii="Times New Roman" w:hAnsi="Times New Roman" w:cs="Times New Roman"/>
        </w:rPr>
        <w:t>He has moved to keep a number of the scary promises</w:t>
      </w:r>
      <w:r w:rsidRPr="008E6F59">
        <w:rPr>
          <w:rFonts w:ascii="Times New Roman" w:hAnsi="Times New Roman" w:cs="Times New Roman"/>
          <w:sz w:val="16"/>
        </w:rPr>
        <w:t xml:space="preserve"> that were easier to dismiss as unfeasible during the campaign than to accept as actual policies in the real world. </w:t>
      </w:r>
      <w:r w:rsidRPr="008E6F59">
        <w:rPr>
          <w:rStyle w:val="StyleUnderline"/>
          <w:rFonts w:ascii="Times New Roman" w:hAnsi="Times New Roman" w:cs="Times New Roman"/>
        </w:rPr>
        <w:t>But the big stories he has generated have had nothing to do with these actions</w:t>
      </w:r>
      <w:r w:rsidRPr="008E6F59">
        <w:rPr>
          <w:rFonts w:ascii="Times New Roman" w:hAnsi="Times New Roman" w:cs="Times New Roman"/>
          <w:sz w:val="16"/>
        </w:rPr>
        <w:t xml:space="preserve">. According to data collected by BuzzSumo.com, </w:t>
      </w:r>
      <w:r w:rsidRPr="008E6F59">
        <w:rPr>
          <w:rStyle w:val="StyleUnderline"/>
          <w:rFonts w:ascii="Times New Roman" w:hAnsi="Times New Roman" w:cs="Times New Roman"/>
        </w:rPr>
        <w:t>the most widely shared CNN news story about Donald Trump</w:t>
      </w:r>
      <w:r w:rsidRPr="008E6F59">
        <w:rPr>
          <w:rFonts w:ascii="Times New Roman" w:hAnsi="Times New Roman" w:cs="Times New Roman"/>
          <w:sz w:val="16"/>
        </w:rPr>
        <w:t xml:space="preserve"> since Jan. 21 </w:t>
      </w:r>
      <w:r w:rsidRPr="008E6F59">
        <w:rPr>
          <w:rStyle w:val="StyleUnderline"/>
          <w:rFonts w:ascii="Times New Roman" w:hAnsi="Times New Roman" w:cs="Times New Roman"/>
        </w:rPr>
        <w:t>was one about his press secretary</w:t>
      </w:r>
      <w:r w:rsidRPr="008E6F59">
        <w:rPr>
          <w:rFonts w:ascii="Times New Roman" w:hAnsi="Times New Roman" w:cs="Times New Roman"/>
          <w:sz w:val="16"/>
        </w:rPr>
        <w:t xml:space="preserve">, Sean </w:t>
      </w:r>
      <w:r w:rsidRPr="008E6F59">
        <w:rPr>
          <w:rStyle w:val="StyleUnderline"/>
          <w:rFonts w:ascii="Times New Roman" w:hAnsi="Times New Roman" w:cs="Times New Roman"/>
        </w:rPr>
        <w:t>Spicer, attacking the media</w:t>
      </w:r>
      <w:r w:rsidRPr="008E6F59">
        <w:rPr>
          <w:rFonts w:ascii="Times New Roman" w:hAnsi="Times New Roman" w:cs="Times New Roman"/>
          <w:sz w:val="16"/>
        </w:rPr>
        <w:t xml:space="preserve"> for their reporting on inauguration attendance. It was shared 169,700 times on Facebook. A story on Trump’s executive order to start rolling back Obamacare clocked just 71,100 shares. On The New York Times’ website, the most widely shared story debunked Spicer’s “</w:t>
      </w:r>
      <w:r w:rsidRPr="008E6F59">
        <w:rPr>
          <w:rStyle w:val="StyleUnderline"/>
          <w:rFonts w:ascii="Times New Roman" w:hAnsi="Times New Roman" w:cs="Times New Roman"/>
          <w:highlight w:val="yellow"/>
        </w:rPr>
        <w:t>alternative facts</w:t>
      </w:r>
      <w:r w:rsidRPr="008E6F59">
        <w:rPr>
          <w:rFonts w:ascii="Times New Roman" w:hAnsi="Times New Roman" w:cs="Times New Roman"/>
          <w:sz w:val="16"/>
        </w:rPr>
        <w:t xml:space="preserve">.” It </w:t>
      </w:r>
      <w:r w:rsidRPr="008E6F59">
        <w:rPr>
          <w:rStyle w:val="StyleUnderline"/>
          <w:rFonts w:ascii="Times New Roman" w:hAnsi="Times New Roman" w:cs="Times New Roman"/>
          <w:highlight w:val="yellow"/>
        </w:rPr>
        <w:t>showed up on Facebook 170,900 times</w:t>
      </w:r>
      <w:r w:rsidRPr="008E6F59">
        <w:rPr>
          <w:rFonts w:ascii="Times New Roman" w:hAnsi="Times New Roman" w:cs="Times New Roman"/>
          <w:sz w:val="16"/>
        </w:rPr>
        <w:t xml:space="preserve">. The New York Times piece about Trump’s executive order abandoning the Trans-Pacific Partnership got 44,600 shares. </w:t>
      </w:r>
      <w:r w:rsidRPr="008E6F59">
        <w:rPr>
          <w:rStyle w:val="StyleUnderline"/>
          <w:rFonts w:ascii="Times New Roman" w:hAnsi="Times New Roman" w:cs="Times New Roman"/>
          <w:highlight w:val="yellow"/>
        </w:rPr>
        <w:t>This is the result of a manipulation</w:t>
      </w:r>
      <w:r w:rsidRPr="008E6F59">
        <w:rPr>
          <w:rStyle w:val="StyleUnderline"/>
          <w:rFonts w:ascii="Times New Roman" w:hAnsi="Times New Roman" w:cs="Times New Roman"/>
        </w:rPr>
        <w:t xml:space="preserve"> strategy described long ago by</w:t>
      </w:r>
      <w:r w:rsidRPr="008E6F59">
        <w:rPr>
          <w:rFonts w:ascii="Times New Roman" w:hAnsi="Times New Roman" w:cs="Times New Roman"/>
          <w:sz w:val="16"/>
        </w:rPr>
        <w:t xml:space="preserve"> Noam </w:t>
      </w:r>
      <w:r w:rsidRPr="008E6F59">
        <w:rPr>
          <w:rStyle w:val="StyleUnderline"/>
          <w:rFonts w:ascii="Times New Roman" w:hAnsi="Times New Roman" w:cs="Times New Roman"/>
        </w:rPr>
        <w:t>Chomsky</w:t>
      </w:r>
      <w:r w:rsidRPr="008E6F59">
        <w:rPr>
          <w:rFonts w:ascii="Times New Roman" w:hAnsi="Times New Roman" w:cs="Times New Roman"/>
          <w:sz w:val="16"/>
        </w:rPr>
        <w:t>: “</w:t>
      </w:r>
      <w:r w:rsidRPr="008E6F59">
        <w:rPr>
          <w:rStyle w:val="StyleUnderline"/>
          <w:rFonts w:ascii="Times New Roman" w:hAnsi="Times New Roman" w:cs="Times New Roman"/>
          <w:highlight w:val="yellow"/>
        </w:rPr>
        <w:t>Keep the adult public attention diverted away from the real</w:t>
      </w:r>
      <w:r w:rsidRPr="008E6F59">
        <w:rPr>
          <w:rStyle w:val="StyleUnderline"/>
          <w:rFonts w:ascii="Times New Roman" w:hAnsi="Times New Roman" w:cs="Times New Roman"/>
        </w:rPr>
        <w:t xml:space="preserve"> social i</w:t>
      </w:r>
      <w:r w:rsidRPr="008E6F59">
        <w:rPr>
          <w:rStyle w:val="StyleUnderline"/>
          <w:rFonts w:ascii="Times New Roman" w:hAnsi="Times New Roman" w:cs="Times New Roman"/>
          <w:highlight w:val="yellow"/>
        </w:rPr>
        <w:t>ssues</w:t>
      </w:r>
      <w:r w:rsidRPr="008E6F59">
        <w:rPr>
          <w:rStyle w:val="StyleUnderline"/>
          <w:rFonts w:ascii="Times New Roman" w:hAnsi="Times New Roman" w:cs="Times New Roman"/>
        </w:rPr>
        <w:t>, and captivated by matters of no real importance</w:t>
      </w:r>
      <w:r w:rsidRPr="008E6F59">
        <w:rPr>
          <w:rFonts w:ascii="Times New Roman" w:hAnsi="Times New Roman" w:cs="Times New Roman"/>
          <w:sz w:val="16"/>
        </w:rPr>
        <w:t xml:space="preserve">.” Leftists such as Chomsky argue that this is what capitalist elites do, but I know it as a common tactic of </w:t>
      </w:r>
      <w:proofErr w:type="spellStart"/>
      <w:r w:rsidRPr="008E6F59">
        <w:rPr>
          <w:rFonts w:ascii="Times New Roman" w:hAnsi="Times New Roman" w:cs="Times New Roman"/>
          <w:sz w:val="16"/>
        </w:rPr>
        <w:t>kleptocratic</w:t>
      </w:r>
      <w:proofErr w:type="spellEnd"/>
      <w:r w:rsidRPr="008E6F59">
        <w:rPr>
          <w:rFonts w:ascii="Times New Roman" w:hAnsi="Times New Roman" w:cs="Times New Roman"/>
          <w:sz w:val="16"/>
        </w:rPr>
        <w:t xml:space="preserve">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8E6F59">
        <w:rPr>
          <w:rStyle w:val="Emphasis"/>
          <w:highlight w:val="yellow"/>
        </w:rPr>
        <w:t>Trump doesn’t need to start wars: He</w:t>
      </w:r>
      <w:r w:rsidRPr="008E6F59">
        <w:rPr>
          <w:rStyle w:val="Emphasis"/>
        </w:rPr>
        <w:t xml:space="preserve"> </w:t>
      </w:r>
      <w:r w:rsidRPr="008E6F59">
        <w:rPr>
          <w:rStyle w:val="Emphasis"/>
          <w:highlight w:val="yellow"/>
        </w:rPr>
        <w:t>and his team know how emotional many Americans are about him</w:t>
      </w:r>
      <w:r w:rsidRPr="008E6F59">
        <w:rPr>
          <w:rFonts w:ascii="Times New Roman" w:hAnsi="Times New Roman" w:cs="Times New Roman"/>
          <w:sz w:val="16"/>
        </w:rPr>
        <w:t xml:space="preserve">. </w:t>
      </w:r>
      <w:r w:rsidRPr="008E6F59">
        <w:rPr>
          <w:rStyle w:val="StyleUnderline"/>
          <w:rFonts w:ascii="Times New Roman" w:hAnsi="Times New Roman" w:cs="Times New Roman"/>
        </w:rPr>
        <w:t>He can choose</w:t>
      </w:r>
      <w:r w:rsidRPr="008E6F59">
        <w:rPr>
          <w:rFonts w:ascii="Times New Roman" w:hAnsi="Times New Roman" w:cs="Times New Roman"/>
          <w:sz w:val="16"/>
        </w:rPr>
        <w:t xml:space="preserve"> what he wants to be hated for -- preferably for </w:t>
      </w:r>
      <w:r w:rsidRPr="008E6F59">
        <w:rPr>
          <w:rStyle w:val="StyleUnderline"/>
          <w:rFonts w:ascii="Times New Roman" w:hAnsi="Times New Roman" w:cs="Times New Roman"/>
        </w:rPr>
        <w:t xml:space="preserve">something </w:t>
      </w:r>
      <w:r w:rsidRPr="008E6F59">
        <w:rPr>
          <w:rStyle w:val="Emphasis"/>
        </w:rPr>
        <w:t>silly</w:t>
      </w:r>
      <w:r w:rsidRPr="008E6F59">
        <w:rPr>
          <w:rStyle w:val="StyleUnderline"/>
          <w:rFonts w:ascii="Times New Roman" w:hAnsi="Times New Roman" w:cs="Times New Roman"/>
        </w:rPr>
        <w:t xml:space="preserve"> and </w:t>
      </w:r>
      <w:r w:rsidRPr="008E6F59">
        <w:rPr>
          <w:rStyle w:val="Emphasis"/>
        </w:rPr>
        <w:t>unrelated</w:t>
      </w:r>
      <w:r w:rsidRPr="008E6F59">
        <w:rPr>
          <w:rStyle w:val="StyleUnderline"/>
          <w:rFonts w:ascii="Times New Roman" w:hAnsi="Times New Roman" w:cs="Times New Roman"/>
        </w:rPr>
        <w:t xml:space="preserve"> to his actual priorities</w:t>
      </w:r>
      <w:r w:rsidRPr="008E6F59">
        <w:rPr>
          <w:rFonts w:ascii="Times New Roman" w:hAnsi="Times New Roman" w:cs="Times New Roman"/>
          <w:sz w:val="16"/>
        </w:rPr>
        <w:t xml:space="preserve"> at the moment. </w:t>
      </w:r>
      <w:r w:rsidRPr="008E6F59">
        <w:rPr>
          <w:rStyle w:val="StyleUnderline"/>
          <w:rFonts w:ascii="Times New Roman" w:hAnsi="Times New Roman" w:cs="Times New Roman"/>
        </w:rPr>
        <w:t>He used this to his advantage during the campaign</w:t>
      </w:r>
      <w:r w:rsidRPr="008E6F59">
        <w:rPr>
          <w:rFonts w:ascii="Times New Roman" w:hAnsi="Times New Roman" w:cs="Times New Roman"/>
          <w:sz w:val="16"/>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Well </w:t>
      </w:r>
      <w:r w:rsidRPr="008E6F59">
        <w:rPr>
          <w:rStyle w:val="StyleUnderline"/>
          <w:rFonts w:ascii="Times New Roman" w:hAnsi="Times New Roman" w:cs="Times New Roman"/>
        </w:rPr>
        <w:t>aware that</w:t>
      </w:r>
      <w:r w:rsidRPr="008E6F59">
        <w:rPr>
          <w:rFonts w:ascii="Times New Roman" w:hAnsi="Times New Roman" w:cs="Times New Roman"/>
          <w:sz w:val="16"/>
        </w:rPr>
        <w:t xml:space="preserve"> some of these important </w:t>
      </w:r>
      <w:r w:rsidRPr="008E6F59">
        <w:rPr>
          <w:rStyle w:val="StyleUnderline"/>
          <w:rFonts w:ascii="Times New Roman" w:hAnsi="Times New Roman" w:cs="Times New Roman"/>
          <w:highlight w:val="yellow"/>
        </w:rPr>
        <w:t>actions might cause</w:t>
      </w:r>
      <w:r w:rsidRPr="008E6F59">
        <w:rPr>
          <w:rStyle w:val="StyleUnderline"/>
          <w:rFonts w:ascii="Times New Roman" w:hAnsi="Times New Roman" w:cs="Times New Roman"/>
        </w:rPr>
        <w:t xml:space="preserve"> indignation and </w:t>
      </w:r>
      <w:r w:rsidRPr="008E6F59">
        <w:rPr>
          <w:rStyle w:val="StyleUnderline"/>
          <w:rFonts w:ascii="Times New Roman" w:hAnsi="Times New Roman" w:cs="Times New Roman"/>
          <w:highlight w:val="yellow"/>
        </w:rPr>
        <w:t>targeted protest</w:t>
      </w:r>
      <w:r w:rsidRPr="008E6F59">
        <w:rPr>
          <w:rStyle w:val="StyleUnderline"/>
          <w:rFonts w:ascii="Times New Roman" w:hAnsi="Times New Roman" w:cs="Times New Roman"/>
        </w:rPr>
        <w:t xml:space="preserve">, </w:t>
      </w:r>
      <w:r w:rsidRPr="008E6F59">
        <w:rPr>
          <w:rStyle w:val="StyleUnderline"/>
          <w:rFonts w:ascii="Times New Roman" w:hAnsi="Times New Roman" w:cs="Times New Roman"/>
          <w:highlight w:val="yellow"/>
        </w:rPr>
        <w:t xml:space="preserve">Trump has tossed out another </w:t>
      </w:r>
      <w:r w:rsidRPr="008E6F59">
        <w:rPr>
          <w:rStyle w:val="Emphasis"/>
          <w:highlight w:val="yellow"/>
        </w:rPr>
        <w:t>meaningless football</w:t>
      </w:r>
      <w:r w:rsidRPr="008E6F59">
        <w:rPr>
          <w:rStyle w:val="StyleUnderline"/>
          <w:rFonts w:ascii="Times New Roman" w:hAnsi="Times New Roman" w:cs="Times New Roman"/>
          <w:highlight w:val="yellow"/>
        </w:rPr>
        <w:t xml:space="preserve"> for the media</w:t>
      </w:r>
      <w:r w:rsidRPr="008E6F59">
        <w:rPr>
          <w:rStyle w:val="StyleUnderline"/>
          <w:rFonts w:ascii="Times New Roman" w:hAnsi="Times New Roman" w:cs="Times New Roman"/>
        </w:rPr>
        <w:t xml:space="preserve"> and the public to fixate on</w:t>
      </w:r>
      <w:r w:rsidRPr="008E6F59">
        <w:rPr>
          <w:rFonts w:ascii="Times New Roman" w:hAnsi="Times New Roman" w:cs="Times New Roman"/>
          <w:sz w:val="16"/>
        </w:rPr>
        <w:t xml:space="preserve">. “I will be asking for a major investigation into </w:t>
      </w:r>
      <w:r w:rsidRPr="008E6F59">
        <w:rPr>
          <w:rStyle w:val="Emphasis"/>
        </w:rPr>
        <w:t>VOTER FRAUD</w:t>
      </w:r>
      <w:r w:rsidRPr="008E6F59">
        <w:rPr>
          <w:rFonts w:ascii="Times New Roman" w:hAnsi="Times New Roman" w:cs="Times New Roman"/>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8E6F59">
        <w:rPr>
          <w:rStyle w:val="StyleUnderline"/>
          <w:rFonts w:ascii="Times New Roman" w:hAnsi="Times New Roman" w:cs="Times New Roman"/>
        </w:rPr>
        <w:t>Trump’s</w:t>
      </w:r>
      <w:r w:rsidRPr="008E6F59">
        <w:rPr>
          <w:rFonts w:ascii="Times New Roman" w:hAnsi="Times New Roman" w:cs="Times New Roman"/>
          <w:sz w:val="16"/>
        </w:rPr>
        <w:t xml:space="preserve"> and his </w:t>
      </w:r>
      <w:r w:rsidRPr="008E6F59">
        <w:rPr>
          <w:rStyle w:val="StyleUnderline"/>
          <w:rFonts w:ascii="Times New Roman" w:hAnsi="Times New Roman" w:cs="Times New Roman"/>
        </w:rPr>
        <w:t>team’s communications look awkward, inept, gallingly primitive. It’s time to wise up: These people know what they’re doing</w:t>
      </w:r>
      <w:r w:rsidRPr="008E6F59">
        <w:rPr>
          <w:rFonts w:ascii="Times New Roman" w:hAnsi="Times New Roman" w:cs="Times New Roman"/>
          <w:sz w:val="16"/>
        </w:rPr>
        <w:t>. They want their political opponents to be confused,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14:paraId="3F15D42B" w14:textId="77777777" w:rsidR="009C26EC" w:rsidRPr="008E6F59" w:rsidRDefault="009C26EC" w:rsidP="009C26EC"/>
    <w:p w14:paraId="43794798" w14:textId="77777777" w:rsidR="009C26EC" w:rsidRPr="008E6F59" w:rsidRDefault="009C26EC" w:rsidP="009C26EC">
      <w:pPr>
        <w:pStyle w:val="Heading2"/>
        <w:rPr>
          <w:rFonts w:cs="Times New Roman"/>
        </w:rPr>
      </w:pPr>
      <w:r w:rsidRPr="008E6F59">
        <w:rPr>
          <w:rFonts w:cs="Times New Roman"/>
        </w:rPr>
        <w:lastRenderedPageBreak/>
        <w:t xml:space="preserve">*** </w:t>
      </w:r>
      <w:r w:rsidR="00D9219E">
        <w:rPr>
          <w:rFonts w:cs="Times New Roman"/>
        </w:rPr>
        <w:t>IMPACT</w:t>
      </w:r>
    </w:p>
    <w:p w14:paraId="1EBC611F" w14:textId="77777777" w:rsidR="00954928" w:rsidRPr="008E6F59" w:rsidRDefault="00954928" w:rsidP="00954928">
      <w:pPr>
        <w:pStyle w:val="Heading3"/>
        <w:rPr>
          <w:rFonts w:cs="Times New Roman"/>
        </w:rPr>
      </w:pPr>
      <w:r w:rsidRPr="008E6F59">
        <w:rPr>
          <w:rFonts w:cs="Times New Roman"/>
        </w:rPr>
        <w:lastRenderedPageBreak/>
        <w:t>A2: Diversionary War</w:t>
      </w:r>
    </w:p>
    <w:p w14:paraId="3BE6A001" w14:textId="77777777" w:rsidR="00954928" w:rsidRPr="008E6F59" w:rsidRDefault="00954928" w:rsidP="00954928">
      <w:pPr>
        <w:pStyle w:val="Heading4"/>
        <w:rPr>
          <w:rFonts w:cs="Times New Roman"/>
        </w:rPr>
      </w:pPr>
      <w:r w:rsidRPr="008E6F59">
        <w:rPr>
          <w:rFonts w:cs="Times New Roman"/>
        </w:rPr>
        <w:t xml:space="preserve">Lash-out is empirically denied---Trump won’t just do it, Congress and public opinion checks </w:t>
      </w:r>
      <w:r w:rsidRPr="008E6F59">
        <w:rPr>
          <w:rFonts w:cs="Times New Roman"/>
          <w:u w:val="single"/>
        </w:rPr>
        <w:t>or</w:t>
      </w:r>
      <w:r w:rsidRPr="008E6F59">
        <w:rPr>
          <w:rFonts w:cs="Times New Roman"/>
        </w:rPr>
        <w:t xml:space="preserve"> backlash from Flynn, Muslim Ban, or the Wall make it inevitable</w:t>
      </w:r>
    </w:p>
    <w:p w14:paraId="1995139E" w14:textId="77777777" w:rsidR="00954928" w:rsidRPr="008E6F59" w:rsidRDefault="00954928" w:rsidP="00954928"/>
    <w:p w14:paraId="071E524B" w14:textId="77777777" w:rsidR="00954928" w:rsidRPr="008E6F59" w:rsidRDefault="00954928" w:rsidP="00954928">
      <w:pPr>
        <w:pStyle w:val="Heading4"/>
        <w:rPr>
          <w:rFonts w:cs="Times New Roman"/>
        </w:rPr>
      </w:pPr>
      <w:r w:rsidRPr="008E6F59">
        <w:rPr>
          <w:rFonts w:cs="Times New Roman"/>
        </w:rPr>
        <w:t>No diversionary war</w:t>
      </w:r>
    </w:p>
    <w:p w14:paraId="3147BC12" w14:textId="77777777" w:rsidR="00954928" w:rsidRPr="008E6F59" w:rsidRDefault="00954928" w:rsidP="00954928">
      <w:proofErr w:type="spellStart"/>
      <w:r w:rsidRPr="008E6F59">
        <w:rPr>
          <w:rStyle w:val="Style13ptBold"/>
        </w:rPr>
        <w:t>Bershidsky</w:t>
      </w:r>
      <w:proofErr w:type="spellEnd"/>
      <w:r w:rsidRPr="008E6F59">
        <w:rPr>
          <w:rStyle w:val="Style13ptBold"/>
        </w:rPr>
        <w:t xml:space="preserve"> 17 –</w:t>
      </w:r>
      <w:r w:rsidRPr="008E6F59">
        <w:t xml:space="preserve"> Leonid </w:t>
      </w:r>
      <w:proofErr w:type="spellStart"/>
      <w:r w:rsidRPr="008E6F59">
        <w:t>Bershidsky</w:t>
      </w:r>
      <w:proofErr w:type="spellEnd"/>
      <w:r w:rsidRPr="008E6F59">
        <w:t xml:space="preserve">, Bloomberg View Columnist, Founding Editor of the Russian business daily </w:t>
      </w:r>
      <w:proofErr w:type="spellStart"/>
      <w:r w:rsidRPr="008E6F59">
        <w:t>Vedomosti</w:t>
      </w:r>
      <w:proofErr w:type="spellEnd"/>
      <w:r w:rsidRPr="008E6F59">
        <w:t xml:space="preserve"> and Founded Slon.ru, “Trump's Forever War of Diversion”, Bloomberg News, 1-25, https://www.bloomberg.com/view/articles/2017-01-25/trump-s-forever-war-of-diversion</w:t>
      </w:r>
    </w:p>
    <w:p w14:paraId="2806DA8E" w14:textId="77777777" w:rsidR="00954928" w:rsidRPr="008E6F59" w:rsidRDefault="00954928" w:rsidP="00954928">
      <w:r w:rsidRPr="008E6F59">
        <w:rPr>
          <w:rStyle w:val="StyleUnderline"/>
          <w:highlight w:val="yellow"/>
        </w:rPr>
        <w:t>There's</w:t>
      </w:r>
      <w:r w:rsidRPr="008E6F59">
        <w:rPr>
          <w:rStyle w:val="StyleUnderline"/>
        </w:rPr>
        <w:t xml:space="preserve"> even </w:t>
      </w:r>
      <w:r w:rsidRPr="008E6F59">
        <w:rPr>
          <w:rStyle w:val="StyleUnderline"/>
          <w:highlight w:val="yellow"/>
        </w:rPr>
        <w:t>a term</w:t>
      </w:r>
      <w:r w:rsidRPr="008E6F59">
        <w:rPr>
          <w:rStyle w:val="StyleUnderline"/>
        </w:rPr>
        <w:t xml:space="preserve"> for the tactic: </w:t>
      </w:r>
      <w:r w:rsidRPr="008E6F59">
        <w:rPr>
          <w:rStyle w:val="Emphasis"/>
          <w:highlight w:val="yellow"/>
        </w:rPr>
        <w:t>"diversionary conflict."</w:t>
      </w:r>
      <w:r w:rsidRPr="008E6F59">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14:paraId="29FB2F29" w14:textId="77777777" w:rsidR="00954928" w:rsidRPr="008E6F59" w:rsidRDefault="00954928" w:rsidP="00954928">
      <w:r w:rsidRPr="008E6F59">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14:paraId="244D0CDD" w14:textId="77777777" w:rsidR="00954928" w:rsidRPr="008E6F59" w:rsidRDefault="00954928" w:rsidP="00954928">
      <w:pPr>
        <w:rPr>
          <w:u w:val="single"/>
        </w:rPr>
      </w:pPr>
      <w:r w:rsidRPr="008E6F59">
        <w:rPr>
          <w:rStyle w:val="Emphasis"/>
          <w:sz w:val="24"/>
          <w:highlight w:val="yellow"/>
        </w:rPr>
        <w:t>Trump doesn't need to start wars</w:t>
      </w:r>
      <w:r w:rsidRPr="008E6F59">
        <w:rPr>
          <w:rStyle w:val="StyleUnderline"/>
        </w:rPr>
        <w:t xml:space="preserve">: He and </w:t>
      </w:r>
      <w:r w:rsidRPr="008E6F59">
        <w:rPr>
          <w:rStyle w:val="StyleUnderline"/>
          <w:highlight w:val="yellow"/>
        </w:rPr>
        <w:t>his team know how emotional</w:t>
      </w:r>
      <w:r w:rsidRPr="008E6F59">
        <w:rPr>
          <w:rStyle w:val="StyleUnderline"/>
        </w:rPr>
        <w:t xml:space="preserve"> many </w:t>
      </w:r>
      <w:r w:rsidRPr="008E6F59">
        <w:rPr>
          <w:rStyle w:val="StyleUnderline"/>
          <w:highlight w:val="yellow"/>
        </w:rPr>
        <w:t>Americans are about him. He can choose what</w:t>
      </w:r>
      <w:r w:rsidRPr="008E6F59">
        <w:rPr>
          <w:rStyle w:val="StyleUnderline"/>
        </w:rPr>
        <w:t xml:space="preserve"> he wants </w:t>
      </w:r>
      <w:r w:rsidRPr="008E6F59">
        <w:rPr>
          <w:rStyle w:val="StyleUnderline"/>
          <w:highlight w:val="yellow"/>
        </w:rPr>
        <w:t>to be hated for</w:t>
      </w:r>
      <w:r w:rsidRPr="008E6F59">
        <w:rPr>
          <w:rStyle w:val="StyleUnderlin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14:paraId="3AF35360" w14:textId="77777777" w:rsidR="00954928" w:rsidRPr="008E6F59" w:rsidRDefault="00954928" w:rsidP="00954928">
      <w:pPr>
        <w:rPr>
          <w:u w:val="single"/>
        </w:rPr>
      </w:pPr>
      <w:r w:rsidRPr="008E6F59">
        <w:t xml:space="preserve">As the inauguration attendance argument played, Trump has been busy. </w:t>
      </w:r>
      <w:r w:rsidRPr="008E6F59">
        <w:rPr>
          <w:rStyle w:val="StyleUnderline"/>
          <w:highlight w:val="yellow"/>
        </w:rPr>
        <w:t>Apart from</w:t>
      </w:r>
      <w:r w:rsidRPr="008E6F59">
        <w:rPr>
          <w:rStyle w:val="StyleUnderline"/>
        </w:rPr>
        <w:t xml:space="preserve"> starting the </w:t>
      </w:r>
      <w:r w:rsidRPr="008E6F59">
        <w:rPr>
          <w:rStyle w:val="StyleUnderline"/>
          <w:highlight w:val="yellow"/>
        </w:rPr>
        <w:t>Obamacare</w:t>
      </w:r>
      <w:r w:rsidRPr="008E6F59">
        <w:rPr>
          <w:rStyle w:val="StyleUnderline"/>
        </w:rPr>
        <w:t xml:space="preserve"> rollback and withdrawing from the </w:t>
      </w:r>
      <w:r w:rsidRPr="008E6F59">
        <w:rPr>
          <w:rStyle w:val="StyleUnderline"/>
          <w:highlight w:val="yellow"/>
        </w:rPr>
        <w:t>TPP</w:t>
      </w:r>
      <w:r w:rsidRPr="008E6F59">
        <w:rPr>
          <w:rStyle w:val="StyleUnderline"/>
        </w:rPr>
        <w:t xml:space="preserve">, he has frozen a reduction of </w:t>
      </w:r>
      <w:r w:rsidRPr="008E6F59">
        <w:rPr>
          <w:rStyle w:val="StyleUnderline"/>
          <w:highlight w:val="yellow"/>
        </w:rPr>
        <w:t>mortgage insurance</w:t>
      </w:r>
      <w:r w:rsidRPr="008E6F59">
        <w:rPr>
          <w:rStyle w:val="StyleUnderline"/>
        </w:rPr>
        <w:t xml:space="preserve"> premiums, allowed the </w:t>
      </w:r>
      <w:r w:rsidRPr="008E6F59">
        <w:rPr>
          <w:rStyle w:val="StyleUnderline"/>
          <w:highlight w:val="yellow"/>
        </w:rPr>
        <w:t>Keystone</w:t>
      </w:r>
      <w:r w:rsidRPr="008E6F59">
        <w:rPr>
          <w:rStyle w:val="StyleUnderline"/>
        </w:rPr>
        <w:t xml:space="preserve"> Pipeline to go ahead </w:t>
      </w:r>
      <w:r w:rsidRPr="008E6F59">
        <w:rPr>
          <w:rStyle w:val="StyleUnderline"/>
          <w:highlight w:val="yellow"/>
        </w:rPr>
        <w:t>and</w:t>
      </w:r>
      <w:r w:rsidRPr="008E6F59">
        <w:rPr>
          <w:rStyle w:val="StyleUnderline"/>
        </w:rPr>
        <w:t xml:space="preserve"> prepared to sign an executive order to begin construction of a </w:t>
      </w:r>
      <w:r w:rsidRPr="008E6F59">
        <w:rPr>
          <w:rStyle w:val="StyleUnderline"/>
          <w:highlight w:val="yellow"/>
        </w:rPr>
        <w:t>border wall</w:t>
      </w:r>
      <w:r w:rsidRPr="008E6F59">
        <w:rPr>
          <w:rStyle w:val="StyleUnderline"/>
        </w:rPr>
        <w:t xml:space="preserve">. Well aware that some of these important actions might cause indignation and targeted protest, </w:t>
      </w:r>
      <w:r w:rsidRPr="008E6F59">
        <w:rPr>
          <w:rStyle w:val="StyleUnderline"/>
          <w:highlight w:val="yellow"/>
        </w:rPr>
        <w:t>Trump</w:t>
      </w:r>
      <w:r w:rsidRPr="008E6F59">
        <w:rPr>
          <w:rStyle w:val="StyleUnderline"/>
        </w:rPr>
        <w:t xml:space="preserve"> has </w:t>
      </w:r>
      <w:r w:rsidRPr="008E6F59">
        <w:rPr>
          <w:rStyle w:val="Emphasis"/>
          <w:sz w:val="24"/>
          <w:highlight w:val="yellow"/>
        </w:rPr>
        <w:t>tossed out</w:t>
      </w:r>
      <w:r w:rsidRPr="008E6F59">
        <w:rPr>
          <w:rStyle w:val="Emphasis"/>
          <w:sz w:val="24"/>
        </w:rPr>
        <w:t xml:space="preserve"> another meaningless football</w:t>
      </w:r>
      <w:r w:rsidRPr="008E6F59">
        <w:rPr>
          <w:rStyle w:val="StyleUnderline"/>
          <w:sz w:val="24"/>
        </w:rPr>
        <w:t xml:space="preserve"> </w:t>
      </w:r>
      <w:r w:rsidRPr="008E6F59">
        <w:rPr>
          <w:rStyle w:val="StyleUnderline"/>
        </w:rPr>
        <w:t>for the media and the public to fixate on.</w:t>
      </w:r>
    </w:p>
    <w:p w14:paraId="23D26298" w14:textId="77777777" w:rsidR="00954928" w:rsidRPr="008E6F59" w:rsidRDefault="00954928" w:rsidP="00954928">
      <w:pPr>
        <w:rPr>
          <w:u w:val="single"/>
        </w:rPr>
      </w:pPr>
      <w:r w:rsidRPr="008E6F59">
        <w:t xml:space="preserve">"I will be asking for a major investigation into </w:t>
      </w:r>
      <w:r w:rsidRPr="008E6F59">
        <w:rPr>
          <w:rStyle w:val="Emphasis"/>
          <w:highlight w:val="yellow"/>
        </w:rPr>
        <w:t>VOTER FRAUD</w:t>
      </w:r>
      <w:r w:rsidRPr="008E6F59">
        <w:t xml:space="preserve">, including those registered to vote in two states, those who are illegal and even those registered to vote who are dead," he tweeted.  Sure enough, at the time of this writing, </w:t>
      </w:r>
      <w:r w:rsidRPr="008E6F59">
        <w:rPr>
          <w:rStyle w:val="StyleUnderline"/>
        </w:rPr>
        <w:t xml:space="preserve">the CNN story about this was </w:t>
      </w:r>
      <w:r w:rsidRPr="008E6F59">
        <w:rPr>
          <w:rStyle w:val="StyleUnderline"/>
          <w:highlight w:val="yellow"/>
        </w:rPr>
        <w:t>the most shared</w:t>
      </w:r>
      <w:r w:rsidRPr="008E6F59">
        <w:rPr>
          <w:rStyle w:val="StyleUnderline"/>
        </w:rPr>
        <w:t xml:space="preserve"> in the last 24 hours, with </w:t>
      </w:r>
      <w:r w:rsidRPr="008E6F59">
        <w:rPr>
          <w:rStyle w:val="StyleUnderline"/>
          <w:highlight w:val="yellow"/>
        </w:rPr>
        <w:t>news</w:t>
      </w:r>
      <w:r w:rsidRPr="008E6F59">
        <w:rPr>
          <w:rStyle w:val="StyleUnderline"/>
        </w:rPr>
        <w:t xml:space="preserve"> about the border wall order coming a distant second.</w:t>
      </w:r>
    </w:p>
    <w:p w14:paraId="591D1717" w14:textId="77777777" w:rsidR="00954928" w:rsidRPr="008E6F59" w:rsidRDefault="00954928" w:rsidP="00954928">
      <w:r w:rsidRPr="008E6F59">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14:paraId="4C0BBE32" w14:textId="77777777" w:rsidR="00954928" w:rsidRPr="008E6F59" w:rsidRDefault="00954928" w:rsidP="00954928">
      <w:r w:rsidRPr="008E6F59">
        <w:rPr>
          <w:rStyle w:val="StyleUnderline"/>
          <w:highlight w:val="yellow"/>
        </w:rPr>
        <w:t>Trump's</w:t>
      </w:r>
      <w:r w:rsidRPr="008E6F59">
        <w:rPr>
          <w:rStyle w:val="StyleUnderline"/>
        </w:rPr>
        <w:t xml:space="preserve"> and his team's </w:t>
      </w:r>
      <w:r w:rsidRPr="008E6F59">
        <w:rPr>
          <w:rStyle w:val="StyleUnderline"/>
          <w:highlight w:val="yellow"/>
        </w:rPr>
        <w:t>communications</w:t>
      </w:r>
      <w:r w:rsidRPr="008E6F59">
        <w:t xml:space="preserve"> look awkward, inept, gallingly primitive. It's time to wise up: These people know what they're doing. They want their political opponents to be confused, to flail at windmills, to </w:t>
      </w:r>
      <w:r w:rsidRPr="008E6F59">
        <w:rPr>
          <w:rStyle w:val="StyleUnderline"/>
          <w:highlight w:val="yellow"/>
        </w:rPr>
        <w:t>expend emotions on</w:t>
      </w:r>
      <w:r w:rsidRPr="008E6F59">
        <w:rPr>
          <w:rStyle w:val="StyleUnderline"/>
        </w:rPr>
        <w:t xml:space="preserve"> </w:t>
      </w:r>
      <w:r w:rsidRPr="008E6F59">
        <w:rPr>
          <w:rStyle w:val="Emphasis"/>
        </w:rPr>
        <w:t xml:space="preserve">meaningless </w:t>
      </w:r>
      <w:r w:rsidRPr="008E6F59">
        <w:rPr>
          <w:rStyle w:val="Emphasis"/>
          <w:highlight w:val="yellow"/>
        </w:rPr>
        <w:t>scandals</w:t>
      </w:r>
      <w:r w:rsidRPr="008E6F59">
        <w:rPr>
          <w:rStyle w:val="StyleUnderline"/>
          <w:highlight w:val="yellow"/>
        </w:rPr>
        <w:t xml:space="preserve"> to</w:t>
      </w:r>
      <w:r w:rsidRPr="008E6F59">
        <w:rPr>
          <w:highlight w:val="yellow"/>
        </w:rPr>
        <w:t xml:space="preserve"> </w:t>
      </w:r>
      <w:r w:rsidRPr="008E6F59">
        <w:rPr>
          <w:rStyle w:val="StyleUnderline"/>
          <w:highlight w:val="yellow"/>
        </w:rPr>
        <w:t>distract</w:t>
      </w:r>
      <w:r w:rsidRPr="008E6F59">
        <w:rPr>
          <w:rStyle w:val="StyleUnderline"/>
        </w:rPr>
        <w:t xml:space="preserve"> them from any targeted, coordinated action against specific </w:t>
      </w:r>
      <w:r w:rsidRPr="008E6F59">
        <w:rPr>
          <w:rStyle w:val="StyleUnderline"/>
          <w:highlight w:val="yellow"/>
        </w:rPr>
        <w:t>threats</w:t>
      </w:r>
      <w:r w:rsidRPr="008E6F59">
        <w:t>. There are going to be many of these: Trump appears intent on keeping his promises. Calm concentration is needed to counteract dangerous policies.</w:t>
      </w:r>
    </w:p>
    <w:p w14:paraId="798C7321" w14:textId="77777777" w:rsidR="00954928" w:rsidRPr="008E6F59" w:rsidRDefault="00954928" w:rsidP="00954928">
      <w:pPr>
        <w:pStyle w:val="Heading4"/>
        <w:rPr>
          <w:rFonts w:cs="Times New Roman"/>
        </w:rPr>
      </w:pPr>
      <w:r w:rsidRPr="008E6F59">
        <w:rPr>
          <w:rFonts w:cs="Times New Roman"/>
        </w:rPr>
        <w:t>Diversionary wars are unlikely speculation</w:t>
      </w:r>
    </w:p>
    <w:p w14:paraId="1C29B991" w14:textId="77777777" w:rsidR="00954928" w:rsidRPr="008E6F59" w:rsidRDefault="00954928" w:rsidP="00954928">
      <w:pPr>
        <w:rPr>
          <w:b/>
          <w:sz w:val="30"/>
        </w:rPr>
      </w:pPr>
      <w:r w:rsidRPr="008E6F59">
        <w:rPr>
          <w:rStyle w:val="Style13ptBold"/>
        </w:rPr>
        <w:t xml:space="preserve">Foster ’16 </w:t>
      </w:r>
      <w:r w:rsidRPr="008E6F59">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14:paraId="07C0BDD4" w14:textId="77777777" w:rsidR="00954928" w:rsidRPr="008E6F59" w:rsidRDefault="00954928" w:rsidP="00954928">
      <w:pPr>
        <w:rPr>
          <w:sz w:val="12"/>
        </w:rPr>
      </w:pPr>
      <w:r w:rsidRPr="008E6F59">
        <w:rPr>
          <w:rStyle w:val="StyleUnderline"/>
        </w:rPr>
        <w:t xml:space="preserve">If the U.S. economy tanks, </w:t>
      </w:r>
      <w:r w:rsidRPr="008E6F59">
        <w:rPr>
          <w:rStyle w:val="StyleUnderline"/>
          <w:highlight w:val="yellow"/>
        </w:rPr>
        <w:t>should we expect</w:t>
      </w:r>
      <w:r w:rsidRPr="008E6F59">
        <w:rPr>
          <w:rStyle w:val="StyleUnderline"/>
        </w:rPr>
        <w:t xml:space="preserve"> Donald </w:t>
      </w:r>
      <w:r w:rsidRPr="008E6F59">
        <w:rPr>
          <w:rStyle w:val="StyleUnderline"/>
          <w:highlight w:val="yellow"/>
        </w:rPr>
        <w:t>Trump</w:t>
      </w:r>
      <w:r w:rsidRPr="008E6F59">
        <w:rPr>
          <w:rStyle w:val="StyleUnderline"/>
        </w:rPr>
        <w:t xml:space="preserve"> to engage in a </w:t>
      </w:r>
      <w:r w:rsidRPr="008E6F59">
        <w:rPr>
          <w:rStyle w:val="StyleUnderline"/>
          <w:highlight w:val="yellow"/>
        </w:rPr>
        <w:t>diversionary war?</w:t>
      </w:r>
      <w:r w:rsidRPr="008E6F59">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w:t>
      </w:r>
      <w:r w:rsidRPr="008E6F59">
        <w:rPr>
          <w:sz w:val="12"/>
        </w:rPr>
        <w:lastRenderedPageBreak/>
        <w:t xml:space="preserve">invasion of the Falklands, which several (though not all) political scientists attribute to the junta’s desire to divert the people’s attention from a disastrous economy. 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 </w:t>
      </w:r>
      <w:r w:rsidRPr="008E6F59">
        <w:rPr>
          <w:rStyle w:val="StyleUnderline"/>
        </w:rPr>
        <w:t xml:space="preserve">Of course, </w:t>
      </w:r>
      <w:r w:rsidRPr="008E6F59">
        <w:rPr>
          <w:rStyle w:val="StyleUnderline"/>
          <w:highlight w:val="yellow"/>
        </w:rPr>
        <w:t>predictions</w:t>
      </w:r>
      <w:r w:rsidRPr="008E6F59">
        <w:rPr>
          <w:rStyle w:val="StyleUnderline"/>
        </w:rPr>
        <w:t xml:space="preserve"> from such a model </w:t>
      </w:r>
      <w:r w:rsidRPr="008E6F59">
        <w:rPr>
          <w:rStyle w:val="StyleUnderline"/>
          <w:highlight w:val="yellow"/>
        </w:rPr>
        <w:t xml:space="preserve">come with a </w:t>
      </w:r>
      <w:r w:rsidRPr="008E6F59">
        <w:rPr>
          <w:rStyle w:val="Emphasis"/>
          <w:sz w:val="24"/>
          <w:highlight w:val="yellow"/>
        </w:rPr>
        <w:t>lot of uncertainty</w:t>
      </w:r>
      <w:r w:rsidRPr="008E6F59">
        <w:rPr>
          <w:rStyle w:val="StyleUnderline"/>
        </w:rPr>
        <w:t xml:space="preserve">. By necessity, </w:t>
      </w:r>
      <w:r w:rsidRPr="008E6F59">
        <w:rPr>
          <w:rStyle w:val="StyleUnderline"/>
          <w:highlight w:val="yellow"/>
        </w:rPr>
        <w:t>any measures of</w:t>
      </w:r>
      <w:r w:rsidRPr="008E6F59">
        <w:rPr>
          <w:rStyle w:val="StyleUnderline"/>
        </w:rPr>
        <w:t xml:space="preserve"> a president’s </w:t>
      </w:r>
      <w:r w:rsidRPr="008E6F59">
        <w:rPr>
          <w:rStyle w:val="StyleUnderline"/>
          <w:highlight w:val="yellow"/>
        </w:rPr>
        <w:t xml:space="preserve">traits are </w:t>
      </w:r>
      <w:r w:rsidRPr="008E6F59">
        <w:rPr>
          <w:rStyle w:val="Emphasis"/>
          <w:highlight w:val="yellow"/>
        </w:rPr>
        <w:t>imperfect</w:t>
      </w:r>
      <w:r w:rsidRPr="008E6F59">
        <w:rPr>
          <w:sz w:val="12"/>
        </w:rPr>
        <w:t xml:space="preserve">. And we do not know whether there will be an economic downturn. Moreover, </w:t>
      </w:r>
      <w:r w:rsidRPr="008E6F59">
        <w:rPr>
          <w:rStyle w:val="StyleUnderline"/>
          <w:highlight w:val="yellow"/>
        </w:rPr>
        <w:t>campaigning is not governing</w:t>
      </w:r>
      <w:r w:rsidRPr="008E6F59">
        <w:rPr>
          <w:rStyle w:val="StyleUnderline"/>
        </w:rPr>
        <w:t xml:space="preserve">, and the </w:t>
      </w:r>
      <w:r w:rsidRPr="008E6F59">
        <w:rPr>
          <w:rStyle w:val="StyleUnderline"/>
          <w:highlight w:val="yellow"/>
        </w:rPr>
        <w:t>responsibilities of the Oval Office</w:t>
      </w:r>
      <w:r w:rsidRPr="008E6F59">
        <w:rPr>
          <w:rStyle w:val="StyleUnderline"/>
        </w:rPr>
        <w:t xml:space="preserve"> might </w:t>
      </w:r>
      <w:r w:rsidRPr="008E6F59">
        <w:rPr>
          <w:rStyle w:val="Emphasis"/>
          <w:highlight w:val="yellow"/>
        </w:rPr>
        <w:t>moderate</w:t>
      </w:r>
      <w:r w:rsidRPr="008E6F59">
        <w:rPr>
          <w:sz w:val="12"/>
        </w:rPr>
        <w:t xml:space="preserve"> Donald </w:t>
      </w:r>
      <w:r w:rsidRPr="008E6F59">
        <w:rPr>
          <w:rStyle w:val="StyleUnderline"/>
          <w:highlight w:val="yellow"/>
        </w:rPr>
        <w:t>Trump. The psychologist</w:t>
      </w:r>
      <w:r w:rsidRPr="008E6F59">
        <w:rPr>
          <w:sz w:val="12"/>
        </w:rPr>
        <w:t xml:space="preserve"> Philip </w:t>
      </w:r>
      <w:proofErr w:type="spellStart"/>
      <w:r w:rsidRPr="008E6F59">
        <w:rPr>
          <w:rStyle w:val="StyleUnderline"/>
          <w:highlight w:val="yellow"/>
        </w:rPr>
        <w:t>Tetlock</w:t>
      </w:r>
      <w:proofErr w:type="spellEnd"/>
      <w:r w:rsidRPr="008E6F59">
        <w:rPr>
          <w:rStyle w:val="StyleUnderline"/>
        </w:rPr>
        <w:t xml:space="preserve"> has </w:t>
      </w:r>
      <w:r w:rsidRPr="008E6F59">
        <w:rPr>
          <w:rStyle w:val="StyleUnderline"/>
          <w:highlight w:val="yellow"/>
        </w:rPr>
        <w:t>found</w:t>
      </w:r>
      <w:r w:rsidRPr="008E6F59">
        <w:rPr>
          <w:rStyle w:val="StyleUnderline"/>
        </w:rPr>
        <w:t xml:space="preserve"> that </w:t>
      </w:r>
      <w:r w:rsidRPr="008E6F59">
        <w:rPr>
          <w:rStyle w:val="StyleUnderline"/>
          <w:highlight w:val="yellow"/>
        </w:rPr>
        <w:t>presidents</w:t>
      </w:r>
      <w:r w:rsidRPr="008E6F59">
        <w:rPr>
          <w:rStyle w:val="StyleUnderline"/>
        </w:rPr>
        <w:t xml:space="preserve"> often </w:t>
      </w:r>
      <w:r w:rsidRPr="008E6F59">
        <w:rPr>
          <w:rStyle w:val="StyleUnderline"/>
          <w:highlight w:val="yellow"/>
        </w:rPr>
        <w:t xml:space="preserve">become </w:t>
      </w:r>
      <w:r w:rsidRPr="008E6F59">
        <w:rPr>
          <w:rStyle w:val="Emphasis"/>
          <w:highlight w:val="yellow"/>
        </w:rPr>
        <w:t>more</w:t>
      </w:r>
      <w:r w:rsidRPr="008E6F59">
        <w:rPr>
          <w:rStyle w:val="Emphasis"/>
        </w:rPr>
        <w:t xml:space="preserve"> conceptually </w:t>
      </w:r>
      <w:r w:rsidRPr="008E6F59">
        <w:rPr>
          <w:rStyle w:val="Emphasis"/>
          <w:highlight w:val="yellow"/>
        </w:rPr>
        <w:t>complex</w:t>
      </w:r>
      <w:r w:rsidRPr="008E6F59">
        <w:rPr>
          <w:rStyle w:val="StyleUnderline"/>
          <w:highlight w:val="yellow"/>
        </w:rPr>
        <w:t xml:space="preserve"> once they enter office</w:t>
      </w:r>
      <w:r w:rsidRPr="008E6F59">
        <w:rPr>
          <w:sz w:val="12"/>
        </w:rPr>
        <w:t>.</w:t>
      </w:r>
    </w:p>
    <w:p w14:paraId="083F32CE" w14:textId="77777777" w:rsidR="00954928" w:rsidRPr="008E6F59" w:rsidRDefault="00954928" w:rsidP="00954928">
      <w:pPr>
        <w:rPr>
          <w:sz w:val="12"/>
        </w:rPr>
      </w:pPr>
    </w:p>
    <w:p w14:paraId="7B8CB291" w14:textId="77777777" w:rsidR="00954928" w:rsidRPr="008E6F59" w:rsidRDefault="00954928" w:rsidP="00954928">
      <w:pPr>
        <w:pStyle w:val="Heading4"/>
        <w:rPr>
          <w:rFonts w:eastAsia="Times New Roman" w:cs="Times New Roman"/>
        </w:rPr>
      </w:pPr>
      <w:r w:rsidRPr="008E6F59">
        <w:rPr>
          <w:rFonts w:eastAsia="Times New Roman" w:cs="Times New Roman"/>
        </w:rPr>
        <w:t xml:space="preserve">Diversionary war is wrong—qualitative AND quantitative studies go neg—decline facilitates coop  </w:t>
      </w:r>
    </w:p>
    <w:p w14:paraId="5FAB6B8C" w14:textId="77777777" w:rsidR="00954928" w:rsidRPr="008E6F59" w:rsidRDefault="00954928" w:rsidP="00954928">
      <w:pPr>
        <w:rPr>
          <w:b/>
          <w:sz w:val="30"/>
        </w:rPr>
      </w:pPr>
      <w:proofErr w:type="spellStart"/>
      <w:r w:rsidRPr="008E6F59">
        <w:rPr>
          <w:rStyle w:val="Style13ptBold"/>
        </w:rPr>
        <w:t>Fravel</w:t>
      </w:r>
      <w:proofErr w:type="spellEnd"/>
      <w:r w:rsidRPr="008E6F59">
        <w:rPr>
          <w:rStyle w:val="Style13ptBold"/>
        </w:rPr>
        <w:t xml:space="preserve"> ’10 </w:t>
      </w:r>
      <w:r w:rsidRPr="008E6F59">
        <w:rPr>
          <w:rFonts w:eastAsia="Calibri"/>
          <w:sz w:val="18"/>
          <w:szCs w:val="18"/>
        </w:rPr>
        <w:t>M Taylor, Associate Professor of Political Science and member of the Security Studies Program at the Massachusetts Institute of Technology. “The Limits of Diversion: Rethinking Internal and External Conflict,” Security Studies.</w:t>
      </w:r>
    </w:p>
    <w:p w14:paraId="4E49B1E6" w14:textId="77777777" w:rsidR="00954928" w:rsidRPr="008E6F59" w:rsidRDefault="00954928" w:rsidP="00954928">
      <w:pPr>
        <w:rPr>
          <w:rFonts w:eastAsia="Calibri"/>
        </w:rPr>
      </w:pPr>
      <w:r w:rsidRPr="008E6F59">
        <w:rPr>
          <w:rFonts w:eastAsia="Calibri"/>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8E6F59">
        <w:rPr>
          <w:rFonts w:eastAsia="Calibri"/>
          <w:highlight w:val="yellow"/>
          <w:u w:val="single"/>
        </w:rPr>
        <w:t>The cases investigated</w:t>
      </w:r>
      <w:r w:rsidRPr="008E6F59">
        <w:rPr>
          <w:rFonts w:eastAsia="Calibri"/>
        </w:rPr>
        <w:t xml:space="preserve"> in this article, however, </w:t>
      </w:r>
      <w:r w:rsidRPr="008E6F59">
        <w:rPr>
          <w:rFonts w:eastAsia="Calibri"/>
          <w:highlight w:val="yellow"/>
          <w:u w:val="single"/>
        </w:rPr>
        <w:t>raise doubts about the</w:t>
      </w:r>
      <w:r w:rsidRPr="008E6F59">
        <w:rPr>
          <w:rFonts w:eastAsia="Calibri"/>
          <w:u w:val="single"/>
        </w:rPr>
        <w:t xml:space="preserve"> strength of the </w:t>
      </w:r>
      <w:r w:rsidRPr="008E6F59">
        <w:rPr>
          <w:rFonts w:eastAsia="Calibri"/>
          <w:highlight w:val="yellow"/>
          <w:u w:val="single"/>
        </w:rPr>
        <w:t>diversionary hypothesis</w:t>
      </w:r>
      <w:r w:rsidRPr="008E6F59">
        <w:rPr>
          <w:rFonts w:eastAsia="Calibri"/>
          <w:u w:val="single"/>
        </w:rPr>
        <w:t xml:space="preserve"> </w:t>
      </w:r>
      <w:r w:rsidRPr="008E6F59">
        <w:rPr>
          <w:rFonts w:eastAsia="Calibri"/>
          <w:highlight w:val="yellow"/>
          <w:u w:val="single"/>
        </w:rPr>
        <w:t xml:space="preserve">as well as the </w:t>
      </w:r>
      <w:r w:rsidRPr="008E6F59">
        <w:rPr>
          <w:rFonts w:eastAsia="Calibri"/>
          <w:b/>
          <w:iCs/>
          <w:highlight w:val="yellow"/>
          <w:u w:val="single"/>
          <w:bdr w:val="single" w:sz="8" w:space="0" w:color="auto"/>
        </w:rPr>
        <w:t>empirical validity</w:t>
      </w:r>
      <w:r w:rsidRPr="008E6F59">
        <w:rPr>
          <w:rFonts w:eastAsia="Calibri"/>
          <w:u w:val="single"/>
        </w:rPr>
        <w:t xml:space="preserve"> of arguments based on </w:t>
      </w:r>
      <w:r w:rsidRPr="008E6F59">
        <w:rPr>
          <w:rFonts w:eastAsia="Calibri"/>
          <w:b/>
          <w:iCs/>
          <w:u w:val="single"/>
          <w:bdr w:val="single" w:sz="8" w:space="0" w:color="auto"/>
        </w:rPr>
        <w:t>diversionary mechanisms</w:t>
      </w:r>
      <w:r w:rsidRPr="008E6F59">
        <w:rPr>
          <w:rFonts w:eastAsia="Calibri"/>
        </w:rPr>
        <w:t xml:space="preserve">, such as Mansfield and Snyder’s theory about democratization and war.126 </w:t>
      </w:r>
      <w:r w:rsidRPr="008E6F59">
        <w:rPr>
          <w:rFonts w:eastAsia="Calibri"/>
          <w:highlight w:val="yellow"/>
          <w:u w:val="single"/>
        </w:rPr>
        <w:t>In Argentina and Turkey</w:t>
      </w:r>
      <w:r w:rsidRPr="008E6F59">
        <w:rPr>
          <w:rFonts w:eastAsia="Calibri"/>
          <w:highlight w:val="yellow"/>
        </w:rPr>
        <w:t xml:space="preserve">, </w:t>
      </w:r>
      <w:r w:rsidRPr="008E6F59">
        <w:rPr>
          <w:rFonts w:eastAsia="Calibri"/>
          <w:highlight w:val="yellow"/>
          <w:u w:val="single"/>
        </w:rPr>
        <w:t>the hypothesis fails</w:t>
      </w:r>
      <w:r w:rsidRPr="008E6F59">
        <w:rPr>
          <w:rFonts w:eastAsia="Calibri"/>
          <w:u w:val="single"/>
        </w:rPr>
        <w:t xml:space="preserve"> to pass two most likely tests</w:t>
      </w:r>
      <w:r w:rsidRPr="008E6F59">
        <w:rPr>
          <w:rFonts w:eastAsia="Calibri"/>
        </w:rPr>
        <w:t xml:space="preserve">. </w:t>
      </w:r>
      <w:r w:rsidRPr="008E6F59">
        <w:rPr>
          <w:rFonts w:eastAsia="Calibri"/>
          <w:u w:val="single"/>
        </w:rPr>
        <w:t>In neither case was domestic unrest a necessary</w:t>
      </w:r>
      <w:r w:rsidRPr="008E6F59">
        <w:rPr>
          <w:rFonts w:eastAsia="Calibri"/>
        </w:rPr>
        <w:t xml:space="preserve"> </w:t>
      </w:r>
      <w:r w:rsidRPr="008E6F59">
        <w:rPr>
          <w:rFonts w:eastAsia="Calibri"/>
          <w:u w:val="single"/>
        </w:rPr>
        <w:t>condition</w:t>
      </w:r>
      <w:r w:rsidRPr="008E6F59">
        <w:rPr>
          <w:rFonts w:eastAsia="Calibri"/>
        </w:rPr>
        <w:t xml:space="preserve"> </w:t>
      </w:r>
      <w:r w:rsidRPr="008E6F59">
        <w:rPr>
          <w:rFonts w:eastAsia="Calibri"/>
          <w:u w:val="single"/>
        </w:rPr>
        <w:t>for</w:t>
      </w:r>
      <w:r w:rsidRPr="008E6F59">
        <w:rPr>
          <w:rFonts w:eastAsia="Calibri"/>
        </w:rPr>
        <w:t xml:space="preserve"> the </w:t>
      </w:r>
      <w:r w:rsidRPr="008E6F59">
        <w:rPr>
          <w:rFonts w:eastAsia="Calibri"/>
          <w:u w:val="single"/>
        </w:rPr>
        <w:t>use of force</w:t>
      </w:r>
      <w:r w:rsidRPr="008E6F59">
        <w:rPr>
          <w:rFonts w:eastAsia="Calibri"/>
        </w:rPr>
        <w:t xml:space="preserve"> as proponents of diversionary theory must demonstrate. Instead, </w:t>
      </w:r>
      <w:r w:rsidRPr="008E6F59">
        <w:rPr>
          <w:rFonts w:eastAsia="Calibri"/>
          <w:b/>
          <w:iCs/>
          <w:u w:val="single"/>
          <w:bdr w:val="single" w:sz="8" w:space="0" w:color="auto"/>
        </w:rPr>
        <w:t>external security challenges</w:t>
      </w:r>
      <w:r w:rsidRPr="008E6F59">
        <w:rPr>
          <w:rFonts w:eastAsia="Calibri"/>
          <w:u w:val="single"/>
        </w:rPr>
        <w:t xml:space="preserve"> and </w:t>
      </w:r>
      <w:r w:rsidRPr="008E6F59">
        <w:rPr>
          <w:rFonts w:eastAsia="Calibri"/>
          <w:b/>
          <w:iCs/>
          <w:u w:val="single"/>
          <w:bdr w:val="single" w:sz="8" w:space="0" w:color="auto"/>
        </w:rPr>
        <w:t>bargaining</w:t>
      </w:r>
      <w:r w:rsidRPr="008E6F59">
        <w:rPr>
          <w:rFonts w:eastAsia="Calibri"/>
          <w:u w:val="single"/>
        </w:rPr>
        <w:t xml:space="preserve"> over disputed territory better explain</w:t>
      </w:r>
      <w:r w:rsidRPr="008E6F59">
        <w:rPr>
          <w:rFonts w:eastAsia="Calibri"/>
        </w:rPr>
        <w:t xml:space="preserve"> Argentine and Turkish </w:t>
      </w:r>
      <w:r w:rsidRPr="008E6F59">
        <w:rPr>
          <w:rFonts w:eastAsia="Calibri"/>
          <w:u w:val="single"/>
        </w:rPr>
        <w:t>decision making.</w:t>
      </w:r>
      <w:r w:rsidRPr="008E6F59">
        <w:rPr>
          <w:rFonts w:eastAsia="Calibri"/>
        </w:rPr>
        <w:t xml:space="preserve"> </w:t>
      </w:r>
      <w:r w:rsidRPr="008E6F59">
        <w:rPr>
          <w:rFonts w:eastAsia="Calibri"/>
          <w:u w:val="single"/>
        </w:rPr>
        <w:t xml:space="preserve">The </w:t>
      </w:r>
      <w:r w:rsidRPr="008E6F59">
        <w:rPr>
          <w:rFonts w:eastAsia="Calibri"/>
          <w:b/>
          <w:iCs/>
          <w:u w:val="single"/>
          <w:bdr w:val="single" w:sz="8" w:space="0" w:color="auto"/>
        </w:rPr>
        <w:t>historical record</w:t>
      </w:r>
      <w:r w:rsidRPr="008E6F59">
        <w:rPr>
          <w:rFonts w:eastAsia="Calibri"/>
          <w:u w:val="single"/>
        </w:rPr>
        <w:t>, including leadership statements and reasoning, offers stronger ev</w:t>
      </w:r>
      <w:r w:rsidRPr="008E6F59">
        <w:rPr>
          <w:rFonts w:eastAsia="Calibri"/>
        </w:rPr>
        <w:t xml:space="preserve">idence </w:t>
      </w:r>
      <w:r w:rsidRPr="008E6F59">
        <w:rPr>
          <w:rFonts w:eastAsia="Calibri"/>
          <w:u w:val="single"/>
        </w:rPr>
        <w:t xml:space="preserve">for a standard </w:t>
      </w:r>
      <w:r w:rsidRPr="008E6F59">
        <w:rPr>
          <w:rFonts w:eastAsia="Calibri"/>
          <w:b/>
          <w:iCs/>
          <w:u w:val="single"/>
          <w:bdr w:val="single" w:sz="8" w:space="0" w:color="auto"/>
        </w:rPr>
        <w:t>realist model</w:t>
      </w:r>
      <w:r w:rsidRPr="008E6F59">
        <w:rPr>
          <w:rFonts w:eastAsia="Calibri"/>
        </w:rPr>
        <w:t xml:space="preserve"> and the dynamics of coercive diplomacy. Drawing definitive conclusions about diversion from just two cases is impossible. Nevertheless, </w:t>
      </w:r>
      <w:r w:rsidRPr="008E6F59">
        <w:rPr>
          <w:rFonts w:eastAsia="Calibri"/>
          <w:u w:val="single"/>
        </w:rPr>
        <w:t>the modified most likely research design used in this article weakens confidence in the strength of diversionary arguments</w:t>
      </w:r>
      <w:r w:rsidRPr="008E6F59">
        <w:rPr>
          <w:rFonts w:eastAsia="Calibri"/>
        </w:rPr>
        <w:t xml:space="preserve">. </w:t>
      </w:r>
      <w:r w:rsidRPr="008E6F59">
        <w:rPr>
          <w:rFonts w:eastAsia="Calibri"/>
          <w:u w:val="single"/>
        </w:rPr>
        <w:t>Diversion as a principal or primary source of some conflicts may be much less frequent than scholars assert</w:t>
      </w:r>
      <w:r w:rsidRPr="008E6F59">
        <w:rPr>
          <w:rFonts w:eastAsia="Calibri"/>
        </w:rPr>
        <w:t xml:space="preserve">. These two episodes should be among the easiest cases for diversion to explain. </w:t>
      </w:r>
      <w:r w:rsidRPr="008E6F59">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r w:rsidRPr="008E6F59">
        <w:rPr>
          <w:rFonts w:eastAsia="Calibri"/>
        </w:rPr>
        <w:t xml:space="preserve"> My findings have several implications for the literature on diversionary war theory. At the most general level of analysis, </w:t>
      </w:r>
      <w:r w:rsidRPr="008E6F59">
        <w:rPr>
          <w:rFonts w:eastAsia="Calibri"/>
          <w:highlight w:val="yellow"/>
          <w:u w:val="single"/>
        </w:rPr>
        <w:t>the lack of support</w:t>
      </w:r>
      <w:r w:rsidRPr="008E6F59">
        <w:rPr>
          <w:rFonts w:eastAsia="Calibri"/>
        </w:rPr>
        <w:t xml:space="preserve"> </w:t>
      </w:r>
      <w:r w:rsidRPr="008E6F59">
        <w:rPr>
          <w:rFonts w:eastAsia="Calibri"/>
          <w:u w:val="single"/>
        </w:rPr>
        <w:t xml:space="preserve">for the diversion hypothesis in Argentina and Turkey </w:t>
      </w:r>
      <w:r w:rsidRPr="008E6F59">
        <w:rPr>
          <w:rFonts w:eastAsia="Calibri"/>
          <w:b/>
          <w:iCs/>
          <w:highlight w:val="yellow"/>
          <w:u w:val="single"/>
          <w:bdr w:val="single" w:sz="8" w:space="0" w:color="auto"/>
        </w:rPr>
        <w:t>complements</w:t>
      </w:r>
      <w:r w:rsidRPr="008E6F59">
        <w:rPr>
          <w:rFonts w:eastAsia="Calibri"/>
          <w:highlight w:val="yellow"/>
          <w:u w:val="single"/>
        </w:rPr>
        <w:t xml:space="preserve"> those quantitative studies of diversion that do not identify a systematic and</w:t>
      </w:r>
      <w:r w:rsidRPr="008E6F59">
        <w:rPr>
          <w:rFonts w:eastAsia="Calibri"/>
          <w:u w:val="single"/>
        </w:rPr>
        <w:t xml:space="preserve"> </w:t>
      </w:r>
      <w:r w:rsidRPr="008E6F59">
        <w:rPr>
          <w:rFonts w:eastAsia="Calibri"/>
          <w:highlight w:val="yellow"/>
          <w:u w:val="single"/>
        </w:rPr>
        <w:t>significant relationship</w:t>
      </w:r>
      <w:r w:rsidRPr="008E6F59">
        <w:rPr>
          <w:rFonts w:eastAsia="Calibri"/>
          <w:u w:val="single"/>
        </w:rPr>
        <w:t xml:space="preserve"> between domestic politics and aggressive foreign policies, including the use of force.</w:t>
      </w:r>
      <w:r w:rsidRPr="008E6F59">
        <w:rPr>
          <w:rFonts w:eastAsia="Calibri"/>
        </w:rPr>
        <w:t xml:space="preserve">127 In addition, </w:t>
      </w:r>
      <w:r w:rsidRPr="008E6F59">
        <w:rPr>
          <w:rFonts w:eastAsia="Calibri"/>
          <w:u w:val="single"/>
        </w:rPr>
        <w:t xml:space="preserve">the </w:t>
      </w:r>
      <w:r w:rsidRPr="008E6F59">
        <w:rPr>
          <w:rFonts w:eastAsia="Calibri"/>
          <w:highlight w:val="yellow"/>
          <w:u w:val="single"/>
        </w:rPr>
        <w:t>modified most likely research design used</w:t>
      </w:r>
      <w:r w:rsidRPr="008E6F59">
        <w:rPr>
          <w:rFonts w:eastAsia="Calibri"/>
          <w:u w:val="single"/>
        </w:rPr>
        <w:t xml:space="preserve"> in this article </w:t>
      </w:r>
      <w:r w:rsidRPr="008E6F59">
        <w:rPr>
          <w:rFonts w:eastAsia="Calibri"/>
          <w:highlight w:val="yellow"/>
          <w:u w:val="single"/>
        </w:rPr>
        <w:t xml:space="preserve">raises questions about those </w:t>
      </w:r>
      <w:r w:rsidRPr="008E6F59">
        <w:rPr>
          <w:rFonts w:eastAsia="Calibri"/>
          <w:b/>
          <w:iCs/>
          <w:highlight w:val="yellow"/>
          <w:u w:val="single"/>
          <w:bdr w:val="single" w:sz="8" w:space="0" w:color="auto"/>
        </w:rPr>
        <w:t>quantitative studies that do provide empirical support</w:t>
      </w:r>
      <w:r w:rsidRPr="008E6F59">
        <w:rPr>
          <w:rFonts w:eastAsia="Calibri"/>
          <w:u w:val="single"/>
        </w:rPr>
        <w:t xml:space="preserve"> for diversion </w:t>
      </w:r>
      <w:r w:rsidRPr="008E6F59">
        <w:rPr>
          <w:rFonts w:eastAsia="Calibri"/>
          <w:highlight w:val="yellow"/>
          <w:u w:val="single"/>
        </w:rPr>
        <w:t xml:space="preserve">because it demonstrates that </w:t>
      </w:r>
      <w:r w:rsidRPr="008E6F59">
        <w:rPr>
          <w:rFonts w:eastAsia="Calibri"/>
          <w:b/>
          <w:iCs/>
          <w:highlight w:val="yellow"/>
          <w:u w:val="single"/>
          <w:bdr w:val="single" w:sz="8" w:space="0" w:color="auto"/>
        </w:rPr>
        <w:t>despite</w:t>
      </w:r>
      <w:r w:rsidRPr="008E6F59">
        <w:rPr>
          <w:rFonts w:eastAsia="Calibri"/>
          <w:highlight w:val="yellow"/>
          <w:u w:val="single"/>
        </w:rPr>
        <w:t xml:space="preserve"> the presence of domestic unrest</w:t>
      </w:r>
      <w:r w:rsidRPr="008E6F59">
        <w:rPr>
          <w:rFonts w:eastAsia="Calibri"/>
          <w:u w:val="single"/>
        </w:rPr>
        <w:t xml:space="preserve">, </w:t>
      </w:r>
      <w:r w:rsidRPr="008E6F59">
        <w:rPr>
          <w:rFonts w:eastAsia="Calibri"/>
          <w:highlight w:val="yellow"/>
          <w:u w:val="single"/>
        </w:rPr>
        <w:t>the</w:t>
      </w:r>
      <w:r w:rsidRPr="008E6F59">
        <w:rPr>
          <w:rFonts w:eastAsia="Calibri"/>
          <w:u w:val="single"/>
        </w:rPr>
        <w:t xml:space="preserve"> underlying </w:t>
      </w:r>
      <w:r w:rsidRPr="008E6F59">
        <w:rPr>
          <w:rFonts w:eastAsia="Calibri"/>
          <w:highlight w:val="yellow"/>
          <w:u w:val="single"/>
        </w:rPr>
        <w:t xml:space="preserve">causal mechanisms of diversion </w:t>
      </w:r>
      <w:r w:rsidRPr="008E6F59">
        <w:rPr>
          <w:rFonts w:eastAsia="Calibri"/>
          <w:b/>
          <w:iCs/>
          <w:highlight w:val="yellow"/>
          <w:u w:val="single"/>
          <w:bdr w:val="single" w:sz="8" w:space="0" w:color="auto"/>
        </w:rPr>
        <w:t>may</w:t>
      </w:r>
      <w:r w:rsidRPr="008E6F59">
        <w:rPr>
          <w:rFonts w:eastAsia="Calibri"/>
          <w:b/>
          <w:iCs/>
          <w:u w:val="single"/>
          <w:bdr w:val="single" w:sz="8" w:space="0" w:color="auto"/>
        </w:rPr>
        <w:t xml:space="preserve"> </w:t>
      </w:r>
      <w:r w:rsidRPr="008E6F59">
        <w:rPr>
          <w:rFonts w:eastAsia="Calibri"/>
          <w:b/>
          <w:iCs/>
          <w:highlight w:val="yellow"/>
          <w:u w:val="single"/>
          <w:bdr w:val="single" w:sz="8" w:space="0" w:color="auto"/>
        </w:rPr>
        <w:t>not account for the decisions to use force</w:t>
      </w:r>
      <w:r w:rsidRPr="008E6F59">
        <w:rPr>
          <w:rFonts w:eastAsia="Calibri"/>
          <w:b/>
          <w:iCs/>
          <w:u w:val="single"/>
          <w:bdr w:val="single" w:sz="8" w:space="0" w:color="auto"/>
        </w:rPr>
        <w:t xml:space="preserve">. </w:t>
      </w:r>
      <w:r w:rsidRPr="008E6F59">
        <w:rPr>
          <w:rFonts w:eastAsia="Calibri"/>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8E6F59">
        <w:rPr>
          <w:rFonts w:eastAsia="Calibri"/>
          <w:u w:val="single"/>
        </w:rPr>
        <w:t>the rally effect that leaders enjoy from an international crisis is generally brief in duration and unlikely to change permanently a public’s overall satisfactio</w:t>
      </w:r>
      <w:r w:rsidRPr="008E6F59">
        <w:rPr>
          <w:rFonts w:eastAsia="Calibri"/>
        </w:rPr>
        <w:t xml:space="preserve">n with its leaders.128 George H. W. Bush, for example, lost his reelection bid after successful prosecution of the 1991 Gulf War. Winston </w:t>
      </w:r>
      <w:r w:rsidRPr="008E6F59">
        <w:rPr>
          <w:rFonts w:eastAsia="Calibri"/>
          <w:u w:val="single"/>
        </w:rPr>
        <w:t>Churchill fared no better after the Allied victory in World War II.</w:t>
      </w:r>
      <w:r w:rsidRPr="008E6F59">
        <w:rPr>
          <w:rFonts w:eastAsia="Calibri"/>
        </w:rPr>
        <w:t xml:space="preserve">129 </w:t>
      </w:r>
      <w:r w:rsidRPr="008E6F59">
        <w:rPr>
          <w:rFonts w:eastAsia="Calibri"/>
          <w:u w:val="single"/>
        </w:rPr>
        <w:t>Leaders have little reason to conclude that a short-term rally will address what are usually structural sources of domestic dissatisfaction</w:t>
      </w:r>
      <w:r w:rsidRPr="008E6F59">
        <w:rPr>
          <w:rFonts w:eastAsia="Calibri"/>
        </w:rPr>
        <w:t xml:space="preserve">. Second, </w:t>
      </w:r>
      <w:r w:rsidRPr="008E6F59">
        <w:rPr>
          <w:rFonts w:eastAsia="Calibri"/>
          <w:u w:val="single"/>
        </w:rPr>
        <w:t>a selection effect may prevent embattled leaders from choosing diversion</w:t>
      </w:r>
      <w:r w:rsidRPr="008E6F59">
        <w:rPr>
          <w:rFonts w:eastAsia="Calibri"/>
        </w:rPr>
        <w:t xml:space="preserve">. </w:t>
      </w:r>
      <w:r w:rsidRPr="008E6F59">
        <w:rPr>
          <w:rFonts w:eastAsia="Calibri"/>
          <w:u w:val="single"/>
        </w:rPr>
        <w:t>Diversionary action should produce the largest rally effect against the most powerful target</w:t>
      </w:r>
      <w:r w:rsidRPr="008E6F59">
        <w:rPr>
          <w:rFonts w:eastAsia="Calibri"/>
        </w:rPr>
        <w:t xml:space="preserve"> because such action would reflect a leader’s skills through coercing a superior opponent. </w:t>
      </w:r>
      <w:r w:rsidRPr="008E6F59">
        <w:rPr>
          <w:rFonts w:eastAsia="Calibri"/>
          <w:u w:val="single"/>
        </w:rPr>
        <w:t>At the same time</w:t>
      </w:r>
      <w:r w:rsidRPr="008E6F59">
        <w:rPr>
          <w:rFonts w:eastAsia="Calibri"/>
          <w:highlight w:val="yellow"/>
          <w:u w:val="single"/>
        </w:rPr>
        <w:t xml:space="preserve">, leaders should often be </w:t>
      </w:r>
      <w:r w:rsidRPr="008E6F59">
        <w:rPr>
          <w:rFonts w:eastAsia="Calibri"/>
          <w:b/>
          <w:iCs/>
          <w:highlight w:val="yellow"/>
          <w:u w:val="single"/>
          <w:bdr w:val="single" w:sz="8" w:space="0" w:color="auto"/>
        </w:rPr>
        <w:t>deterred from challenging stronger targets</w:t>
      </w:r>
      <w:r w:rsidRPr="008E6F59">
        <w:rPr>
          <w:rFonts w:eastAsia="Calibri"/>
          <w:u w:val="single"/>
        </w:rPr>
        <w:t>, as the imbalance of military forces increases the risk of defeat and thus the probability of losing office at home</w:t>
      </w:r>
      <w:r w:rsidRPr="008E6F59">
        <w:rPr>
          <w:rFonts w:eastAsia="Calibri"/>
        </w:rPr>
        <w:t xml:space="preserve">. </w:t>
      </w:r>
      <w:r w:rsidRPr="008E6F59">
        <w:rPr>
          <w:rFonts w:eastAsia="Calibri"/>
          <w:u w:val="single"/>
        </w:rPr>
        <w:t>Although the odds of victory increase when targeting weaker states, success should have a much more muted effect on domestic support, if any, because victory would have been expected</w:t>
      </w:r>
      <w:r w:rsidRPr="008E6F59">
        <w:rPr>
          <w:rFonts w:eastAsia="Calibri"/>
        </w:rPr>
        <w:t xml:space="preserve">.130 Third, </w:t>
      </w:r>
      <w:r w:rsidRPr="008E6F59">
        <w:rPr>
          <w:rFonts w:eastAsia="Calibri"/>
          <w:u w:val="single"/>
        </w:rPr>
        <w:t>weak or embattled leaders can choose from a wide range of policy options to strengthen their standing at home</w:t>
      </w:r>
      <w:r w:rsidRPr="008E6F59">
        <w:rPr>
          <w:rFonts w:eastAsia="Calibri"/>
        </w:rPr>
        <w:t xml:space="preserve">. Although scholars such as Oakes and </w:t>
      </w:r>
      <w:proofErr w:type="spellStart"/>
      <w:r w:rsidRPr="008E6F59">
        <w:rPr>
          <w:rFonts w:eastAsia="Calibri"/>
        </w:rPr>
        <w:t>Gelpi</w:t>
      </w:r>
      <w:proofErr w:type="spellEnd"/>
      <w:r w:rsidRPr="008E6F59">
        <w:rPr>
          <w:rFonts w:eastAsia="Calibri"/>
        </w:rPr>
        <w:t xml:space="preserve"> have noted that embattled leaders can choose repression or economic development in addition to diversionary action</w:t>
      </w:r>
      <w:r w:rsidRPr="008E6F59">
        <w:rPr>
          <w:rFonts w:eastAsia="Calibri"/>
          <w:u w:val="single"/>
        </w:rPr>
        <w:t xml:space="preserve">, the range of options is even greater and carries </w:t>
      </w:r>
      <w:r w:rsidRPr="008E6F59">
        <w:rPr>
          <w:rFonts w:eastAsia="Calibri"/>
          <w:b/>
          <w:iCs/>
          <w:u w:val="single"/>
          <w:bdr w:val="single" w:sz="8" w:space="0" w:color="auto"/>
        </w:rPr>
        <w:t>less risk than the failure of diversion</w:t>
      </w:r>
      <w:r w:rsidRPr="008E6F59">
        <w:rPr>
          <w:rFonts w:eastAsia="Calibri"/>
          <w:u w:val="single"/>
        </w:rPr>
        <w:t xml:space="preserve">. </w:t>
      </w:r>
      <w:r w:rsidRPr="008E6F59">
        <w:rPr>
          <w:rFonts w:eastAsia="Calibri"/>
          <w:highlight w:val="yellow"/>
          <w:u w:val="single"/>
        </w:rPr>
        <w:t xml:space="preserve">Weak leaders can also seek to </w:t>
      </w:r>
      <w:r w:rsidRPr="008E6F59">
        <w:rPr>
          <w:rFonts w:eastAsia="Calibri"/>
          <w:b/>
          <w:iCs/>
          <w:highlight w:val="yellow"/>
          <w:u w:val="single"/>
          <w:bdr w:val="single" w:sz="8" w:space="0" w:color="auto"/>
        </w:rPr>
        <w:t>deepen cooperation</w:t>
      </w:r>
      <w:r w:rsidRPr="008E6F59">
        <w:rPr>
          <w:rFonts w:eastAsia="Calibri"/>
          <w:highlight w:val="yellow"/>
          <w:u w:val="single"/>
        </w:rPr>
        <w:t xml:space="preserve"> with other states if they</w:t>
      </w:r>
      <w:r w:rsidRPr="008E6F59">
        <w:rPr>
          <w:rFonts w:eastAsia="Calibri"/>
          <w:u w:val="single"/>
        </w:rPr>
        <w:t xml:space="preserve"> </w:t>
      </w:r>
      <w:r w:rsidRPr="008E6F59">
        <w:rPr>
          <w:rFonts w:eastAsia="Calibri"/>
          <w:highlight w:val="yellow"/>
          <w:u w:val="single"/>
        </w:rPr>
        <w:t>believe it will strengthen their position</w:t>
      </w:r>
      <w:r w:rsidRPr="008E6F59">
        <w:rPr>
          <w:rFonts w:eastAsia="Calibri"/>
          <w:u w:val="single"/>
        </w:rPr>
        <w:t xml:space="preserve"> at home. </w:t>
      </w:r>
      <w:r w:rsidRPr="008E6F59">
        <w:rPr>
          <w:rFonts w:eastAsia="Calibri"/>
          <w:highlight w:val="yellow"/>
          <w:u w:val="single"/>
        </w:rPr>
        <w:t>Other studies</w:t>
      </w:r>
      <w:r w:rsidRPr="008E6F59">
        <w:rPr>
          <w:rFonts w:eastAsia="Calibri"/>
        </w:rPr>
        <w:t xml:space="preserve">, for example, </w:t>
      </w:r>
      <w:r w:rsidRPr="008E6F59">
        <w:rPr>
          <w:rFonts w:eastAsia="Calibri"/>
          <w:u w:val="single"/>
        </w:rPr>
        <w:t xml:space="preserve">have </w:t>
      </w:r>
      <w:r w:rsidRPr="008E6F59">
        <w:rPr>
          <w:rFonts w:eastAsia="Calibri"/>
          <w:highlight w:val="yellow"/>
          <w:u w:val="single"/>
        </w:rPr>
        <w:t>demonstrated</w:t>
      </w:r>
      <w:r w:rsidRPr="008E6F59">
        <w:rPr>
          <w:rFonts w:eastAsia="Calibri"/>
          <w:u w:val="single"/>
        </w:rPr>
        <w:t xml:space="preserve"> that </w:t>
      </w:r>
      <w:r w:rsidRPr="008E6F59">
        <w:rPr>
          <w:rFonts w:eastAsia="Calibri"/>
          <w:b/>
          <w:iCs/>
          <w:highlight w:val="yellow"/>
          <w:u w:val="single"/>
          <w:bdr w:val="single" w:sz="8" w:space="0" w:color="auto"/>
        </w:rPr>
        <w:t>political unrest facilitated détente</w:t>
      </w:r>
      <w:r w:rsidRPr="008E6F59">
        <w:rPr>
          <w:rFonts w:eastAsia="Calibri"/>
          <w:u w:val="single"/>
        </w:rPr>
        <w:t xml:space="preserve"> </w:t>
      </w:r>
      <w:r w:rsidRPr="008E6F59">
        <w:rPr>
          <w:rFonts w:eastAsia="Calibri"/>
          <w:highlight w:val="yellow"/>
          <w:u w:val="single"/>
        </w:rPr>
        <w:t>among</w:t>
      </w:r>
      <w:r w:rsidRPr="008E6F59">
        <w:rPr>
          <w:rFonts w:eastAsia="Calibri"/>
          <w:u w:val="single"/>
        </w:rPr>
        <w:t xml:space="preserve"> the </w:t>
      </w:r>
      <w:r w:rsidRPr="008E6F59">
        <w:rPr>
          <w:rFonts w:eastAsia="Calibri"/>
          <w:highlight w:val="yellow"/>
          <w:u w:val="single"/>
        </w:rPr>
        <w:t>superpowers</w:t>
      </w:r>
      <w:r w:rsidRPr="008E6F59">
        <w:rPr>
          <w:rFonts w:eastAsia="Calibri"/>
          <w:u w:val="single"/>
        </w:rPr>
        <w:t xml:space="preserve"> </w:t>
      </w:r>
      <w:r w:rsidRPr="008E6F59">
        <w:rPr>
          <w:rFonts w:eastAsia="Calibri"/>
          <w:highlight w:val="yellow"/>
          <w:u w:val="single"/>
        </w:rPr>
        <w:t>in the</w:t>
      </w:r>
      <w:r w:rsidRPr="008E6F59">
        <w:rPr>
          <w:rFonts w:eastAsia="Calibri"/>
          <w:u w:val="single"/>
        </w:rPr>
        <w:t xml:space="preserve"> early 19</w:t>
      </w:r>
      <w:r w:rsidRPr="008E6F59">
        <w:rPr>
          <w:rFonts w:eastAsia="Calibri"/>
          <w:highlight w:val="yellow"/>
          <w:u w:val="single"/>
        </w:rPr>
        <w:t>70s</w:t>
      </w:r>
      <w:r w:rsidRPr="008E6F59">
        <w:rPr>
          <w:rFonts w:eastAsia="Calibri"/>
          <w:u w:val="single"/>
        </w:rPr>
        <w:t xml:space="preserve">, </w:t>
      </w:r>
      <w:r w:rsidRPr="008E6F59">
        <w:rPr>
          <w:rFonts w:eastAsia="Calibri"/>
          <w:highlight w:val="yellow"/>
          <w:u w:val="single"/>
        </w:rPr>
        <w:t>China’s concessions</w:t>
      </w:r>
      <w:r w:rsidRPr="008E6F59">
        <w:rPr>
          <w:rFonts w:eastAsia="Calibri"/>
          <w:highlight w:val="yellow"/>
        </w:rPr>
        <w:t xml:space="preserve"> </w:t>
      </w:r>
      <w:r w:rsidRPr="008E6F59">
        <w:rPr>
          <w:rFonts w:eastAsia="Calibri"/>
          <w:highlight w:val="yellow"/>
          <w:u w:val="single"/>
        </w:rPr>
        <w:t>in</w:t>
      </w:r>
      <w:r w:rsidRPr="008E6F59">
        <w:rPr>
          <w:rFonts w:eastAsia="Calibri"/>
        </w:rPr>
        <w:t xml:space="preserve"> its </w:t>
      </w:r>
      <w:r w:rsidRPr="008E6F59">
        <w:rPr>
          <w:rFonts w:eastAsia="Calibri"/>
          <w:b/>
          <w:iCs/>
          <w:highlight w:val="yellow"/>
          <w:u w:val="single"/>
          <w:bdr w:val="single" w:sz="8" w:space="0" w:color="auto"/>
        </w:rPr>
        <w:t>many territorial disputes</w:t>
      </w:r>
      <w:r w:rsidRPr="008E6F59">
        <w:rPr>
          <w:rFonts w:eastAsia="Calibri"/>
          <w:u w:val="single"/>
        </w:rPr>
        <w:t xml:space="preserve">, </w:t>
      </w:r>
      <w:r w:rsidRPr="008E6F59">
        <w:rPr>
          <w:rFonts w:eastAsia="Calibri"/>
          <w:highlight w:val="yellow"/>
          <w:u w:val="single"/>
        </w:rPr>
        <w:t>support for international financial</w:t>
      </w:r>
      <w:r w:rsidRPr="008E6F59">
        <w:rPr>
          <w:rFonts w:eastAsia="Calibri"/>
          <w:u w:val="single"/>
        </w:rPr>
        <w:t xml:space="preserve"> </w:t>
      </w:r>
      <w:r w:rsidRPr="008E6F59">
        <w:rPr>
          <w:rFonts w:eastAsia="Calibri"/>
          <w:highlight w:val="yellow"/>
          <w:u w:val="single"/>
        </w:rPr>
        <w:t>liberalization</w:t>
      </w:r>
      <w:r w:rsidRPr="008E6F59">
        <w:rPr>
          <w:rFonts w:eastAsia="Calibri"/>
          <w:u w:val="single"/>
        </w:rPr>
        <w:t>,</w:t>
      </w:r>
      <w:r w:rsidRPr="008E6F59">
        <w:rPr>
          <w:rFonts w:eastAsia="Calibri"/>
        </w:rPr>
        <w:t xml:space="preserve"> </w:t>
      </w:r>
      <w:r w:rsidRPr="008E6F59">
        <w:rPr>
          <w:rFonts w:eastAsia="Calibri"/>
          <w:u w:val="single"/>
        </w:rPr>
        <w:t xml:space="preserve">and </w:t>
      </w:r>
      <w:r w:rsidRPr="008E6F59">
        <w:rPr>
          <w:rFonts w:eastAsia="Calibri"/>
          <w:highlight w:val="yellow"/>
          <w:u w:val="single"/>
        </w:rPr>
        <w:t xml:space="preserve">the formation of regional organizations such as the </w:t>
      </w:r>
      <w:r w:rsidRPr="008E6F59">
        <w:rPr>
          <w:rFonts w:eastAsia="Calibri"/>
          <w:b/>
          <w:iCs/>
          <w:highlight w:val="yellow"/>
          <w:u w:val="single"/>
          <w:bdr w:val="single" w:sz="8" w:space="0" w:color="auto"/>
        </w:rPr>
        <w:t>A</w:t>
      </w:r>
      <w:r w:rsidRPr="008E6F59">
        <w:rPr>
          <w:rFonts w:eastAsia="Calibri"/>
        </w:rPr>
        <w:t xml:space="preserve">ssociation of </w:t>
      </w:r>
      <w:r w:rsidRPr="008E6F59">
        <w:rPr>
          <w:rFonts w:eastAsia="Calibri"/>
          <w:b/>
          <w:iCs/>
          <w:highlight w:val="yellow"/>
          <w:u w:val="single"/>
          <w:bdr w:val="single" w:sz="8" w:space="0" w:color="auto"/>
        </w:rPr>
        <w:t>S</w:t>
      </w:r>
      <w:r w:rsidRPr="008E6F59">
        <w:rPr>
          <w:rFonts w:eastAsia="Calibri"/>
        </w:rPr>
        <w:t xml:space="preserve">outheast </w:t>
      </w:r>
      <w:r w:rsidRPr="008E6F59">
        <w:rPr>
          <w:rFonts w:eastAsia="Calibri"/>
          <w:b/>
          <w:iCs/>
          <w:highlight w:val="yellow"/>
          <w:u w:val="single"/>
          <w:bdr w:val="single" w:sz="8" w:space="0" w:color="auto"/>
        </w:rPr>
        <w:t>A</w:t>
      </w:r>
      <w:r w:rsidRPr="008E6F59">
        <w:rPr>
          <w:rFonts w:eastAsia="Calibri"/>
        </w:rPr>
        <w:t xml:space="preserve">sian </w:t>
      </w:r>
      <w:r w:rsidRPr="008E6F59">
        <w:rPr>
          <w:rFonts w:eastAsia="Calibri"/>
          <w:b/>
          <w:iCs/>
          <w:highlight w:val="yellow"/>
          <w:u w:val="single"/>
          <w:bdr w:val="single" w:sz="8" w:space="0" w:color="auto"/>
        </w:rPr>
        <w:t>S</w:t>
      </w:r>
      <w:r w:rsidRPr="008E6F59">
        <w:rPr>
          <w:rFonts w:eastAsia="Calibri"/>
        </w:rPr>
        <w:t xml:space="preserve">tates and </w:t>
      </w:r>
      <w:r w:rsidRPr="008E6F59">
        <w:rPr>
          <w:rFonts w:eastAsia="Calibri"/>
          <w:highlight w:val="yellow"/>
          <w:u w:val="single"/>
        </w:rPr>
        <w:t xml:space="preserve">the </w:t>
      </w:r>
      <w:r w:rsidRPr="008E6F59">
        <w:rPr>
          <w:rFonts w:eastAsia="Calibri"/>
          <w:b/>
          <w:iCs/>
          <w:highlight w:val="yellow"/>
          <w:u w:val="single"/>
          <w:bdr w:val="single" w:sz="8" w:space="0" w:color="auto"/>
        </w:rPr>
        <w:t>G</w:t>
      </w:r>
      <w:r w:rsidRPr="008E6F59">
        <w:rPr>
          <w:rFonts w:eastAsia="Calibri"/>
          <w:u w:val="single"/>
        </w:rPr>
        <w:t xml:space="preserve">ulf </w:t>
      </w:r>
      <w:r w:rsidRPr="008E6F59">
        <w:rPr>
          <w:rFonts w:eastAsia="Calibri"/>
          <w:b/>
          <w:iCs/>
          <w:highlight w:val="yellow"/>
          <w:u w:val="single"/>
          <w:bdr w:val="single" w:sz="8" w:space="0" w:color="auto"/>
        </w:rPr>
        <w:t>C</w:t>
      </w:r>
      <w:r w:rsidRPr="008E6F59">
        <w:rPr>
          <w:rFonts w:eastAsia="Calibri"/>
          <w:u w:val="single"/>
        </w:rPr>
        <w:t xml:space="preserve">ooperation </w:t>
      </w:r>
      <w:r w:rsidRPr="008E6F59">
        <w:rPr>
          <w:rFonts w:eastAsia="Calibri"/>
          <w:b/>
          <w:iCs/>
          <w:highlight w:val="yellow"/>
          <w:u w:val="single"/>
          <w:bdr w:val="single" w:sz="8" w:space="0" w:color="auto"/>
        </w:rPr>
        <w:t>C</w:t>
      </w:r>
      <w:r w:rsidRPr="008E6F59">
        <w:rPr>
          <w:rFonts w:eastAsia="Calibri"/>
          <w:u w:val="single"/>
        </w:rPr>
        <w:t>ouncil.</w:t>
      </w:r>
      <w:r w:rsidRPr="008E6F59">
        <w:rPr>
          <w:rFonts w:eastAsia="Calibri"/>
        </w:rPr>
        <w:t>131</w:t>
      </w:r>
    </w:p>
    <w:p w14:paraId="7C3AAECD" w14:textId="77777777" w:rsidR="00954928" w:rsidRPr="008E6F59" w:rsidRDefault="00954928" w:rsidP="00954928"/>
    <w:p w14:paraId="7250DE0A" w14:textId="77777777" w:rsidR="009C26EC" w:rsidRPr="008E6F59" w:rsidRDefault="009C26EC" w:rsidP="009C26EC">
      <w:pPr>
        <w:pStyle w:val="Heading3"/>
        <w:rPr>
          <w:rFonts w:cs="Times New Roman"/>
        </w:rPr>
      </w:pPr>
      <w:r w:rsidRPr="008E6F59">
        <w:rPr>
          <w:rFonts w:cs="Times New Roman"/>
        </w:rPr>
        <w:lastRenderedPageBreak/>
        <w:t>A2: Diversionary War---Constraints Check Trump</w:t>
      </w:r>
    </w:p>
    <w:p w14:paraId="2363114F" w14:textId="77777777" w:rsidR="009C26EC" w:rsidRPr="008E6F59" w:rsidRDefault="009C26EC" w:rsidP="009C26EC">
      <w:pPr>
        <w:pStyle w:val="Heading4"/>
        <w:rPr>
          <w:rFonts w:cs="Times New Roman"/>
        </w:rPr>
      </w:pPr>
      <w:r w:rsidRPr="008E6F59">
        <w:rPr>
          <w:rFonts w:cs="Times New Roman"/>
        </w:rPr>
        <w:t>Constraints solve Trump</w:t>
      </w:r>
    </w:p>
    <w:p w14:paraId="2A9BB7ED" w14:textId="77777777" w:rsidR="009C26EC" w:rsidRPr="008E6F59" w:rsidRDefault="009C26EC" w:rsidP="009C26EC">
      <w:r w:rsidRPr="008E6F59">
        <w:rPr>
          <w:rStyle w:val="Style13ptBold"/>
        </w:rPr>
        <w:t>Goldsmith 17</w:t>
      </w:r>
      <w:r w:rsidRPr="008E6F59">
        <w:t xml:space="preserve"> (Jack,  Henry L. Shattuck Professor at Harvard Law School, a Senior Fellow at the Hoover Institution, and co-founder of </w:t>
      </w:r>
      <w:proofErr w:type="spellStart"/>
      <w:r w:rsidRPr="008E6F59">
        <w:t>Lawfare</w:t>
      </w:r>
      <w:proofErr w:type="spellEnd"/>
      <w:r w:rsidRPr="008E6F59">
        <w:t>.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32EBC9BA" w14:textId="77777777" w:rsidR="009C26EC" w:rsidRPr="008E6F59" w:rsidRDefault="009C26EC" w:rsidP="009C26EC">
      <w:r w:rsidRPr="008E6F59">
        <w:t xml:space="preserve">TCB: Which are the most </w:t>
      </w:r>
      <w:r w:rsidRPr="008E6F59">
        <w:rPr>
          <w:rStyle w:val="StyleUnderline"/>
        </w:rPr>
        <w:t>resilient</w:t>
      </w:r>
      <w:r w:rsidRPr="008E6F59">
        <w:t xml:space="preserve"> currently existing </w:t>
      </w:r>
      <w:r w:rsidRPr="008E6F59">
        <w:rPr>
          <w:rStyle w:val="StyleUnderline"/>
          <w:highlight w:val="yellow"/>
        </w:rPr>
        <w:t>checks on his power</w:t>
      </w:r>
      <w:r w:rsidRPr="008E6F59">
        <w:t>, and which need to be bolstered?</w:t>
      </w:r>
    </w:p>
    <w:p w14:paraId="1AA6BB1D" w14:textId="77777777" w:rsidR="009C26EC" w:rsidRPr="008E6F59" w:rsidRDefault="009C26EC" w:rsidP="009C26EC">
      <w:r w:rsidRPr="008E6F59">
        <w:t>JG: There</w:t>
      </w:r>
      <w:r w:rsidRPr="008E6F59">
        <w:rPr>
          <w:rStyle w:val="StyleUnderline"/>
        </w:rPr>
        <w:t xml:space="preserve"> are</w:t>
      </w:r>
      <w:r w:rsidRPr="008E6F59">
        <w:t xml:space="preserve"> many, both </w:t>
      </w:r>
      <w:r w:rsidRPr="008E6F59">
        <w:rPr>
          <w:rStyle w:val="StyleUnderline"/>
        </w:rPr>
        <w:t>inside and outside the Executive branch</w:t>
      </w:r>
      <w:r w:rsidRPr="008E6F59">
        <w:t xml:space="preserve">. On the inside, </w:t>
      </w:r>
      <w:r w:rsidRPr="008E6F59">
        <w:rPr>
          <w:rStyle w:val="StyleUnderline"/>
        </w:rPr>
        <w:t xml:space="preserve">a bevy of </w:t>
      </w:r>
      <w:r w:rsidRPr="008E6F59">
        <w:rPr>
          <w:rStyle w:val="StyleUnderline"/>
          <w:highlight w:val="yellow"/>
        </w:rPr>
        <w:t xml:space="preserve">lawyers, ethics monitors, inspectors </w:t>
      </w:r>
      <w:r w:rsidRPr="008E6F59">
        <w:rPr>
          <w:rStyle w:val="StyleUnderline"/>
        </w:rPr>
        <w:t>general</w:t>
      </w:r>
      <w:r w:rsidRPr="008E6F59">
        <w:rPr>
          <w:rStyle w:val="StyleUnderline"/>
          <w:highlight w:val="yellow"/>
        </w:rPr>
        <w:t xml:space="preserve">, and bureaucrats </w:t>
      </w:r>
      <w:r w:rsidRPr="008E6F59">
        <w:rPr>
          <w:rStyle w:val="StyleUnderline"/>
        </w:rPr>
        <w:t xml:space="preserve">in the intelligence and defense communities </w:t>
      </w:r>
      <w:r w:rsidRPr="008E6F59">
        <w:rPr>
          <w:rStyle w:val="StyleUnderline"/>
          <w:highlight w:val="yellow"/>
        </w:rPr>
        <w:t xml:space="preserve">have expertise, interests </w:t>
      </w:r>
      <w:r w:rsidRPr="008E6F59">
        <w:rPr>
          <w:rStyle w:val="StyleUnderline"/>
        </w:rPr>
        <w:t xml:space="preserve">and values, </w:t>
      </w:r>
      <w:r w:rsidRPr="008E6F59">
        <w:rPr>
          <w:rStyle w:val="StyleUnderline"/>
          <w:highlight w:val="yellow"/>
        </w:rPr>
        <w:t xml:space="preserve">and </w:t>
      </w:r>
      <w:r w:rsidRPr="008E6F59">
        <w:rPr>
          <w:rStyle w:val="StyleUnderline"/>
        </w:rPr>
        <w:t xml:space="preserve">infighting </w:t>
      </w:r>
      <w:r w:rsidRPr="008E6F59">
        <w:rPr>
          <w:rStyle w:val="StyleUnderline"/>
          <w:highlight w:val="yellow"/>
        </w:rPr>
        <w:t xml:space="preserve">skills that </w:t>
      </w:r>
      <w:r w:rsidRPr="008E6F59">
        <w:rPr>
          <w:rStyle w:val="Emphasis"/>
          <w:highlight w:val="yellow"/>
        </w:rPr>
        <w:t>enable them to check</w:t>
      </w:r>
      <w:r w:rsidRPr="008E6F59">
        <w:rPr>
          <w:rStyle w:val="StyleUnderline"/>
        </w:rPr>
        <w:t xml:space="preserve"> and narrow </w:t>
      </w:r>
      <w:r w:rsidRPr="008E6F59">
        <w:t xml:space="preserve">the options for </w:t>
      </w:r>
      <w:r w:rsidRPr="008E6F59">
        <w:rPr>
          <w:rStyle w:val="Emphasis"/>
          <w:highlight w:val="yellow"/>
        </w:rPr>
        <w:t>even the most aggressive president</w:t>
      </w:r>
      <w:r w:rsidRPr="008E6F59">
        <w:rPr>
          <w:rStyle w:val="Emphasis"/>
        </w:rPr>
        <w:t>s</w:t>
      </w:r>
      <w:r w:rsidRPr="008E6F59">
        <w:t xml:space="preserve">.  </w:t>
      </w:r>
      <w:r w:rsidRPr="008E6F59">
        <w:rPr>
          <w:rStyle w:val="StyleUnderline"/>
        </w:rPr>
        <w:t xml:space="preserve">On the outside, </w:t>
      </w:r>
      <w:r w:rsidRPr="008E6F59">
        <w:rPr>
          <w:rStyle w:val="StyleUnderline"/>
          <w:highlight w:val="yellow"/>
        </w:rPr>
        <w:t>the press</w:t>
      </w:r>
      <w:r w:rsidRPr="008E6F59">
        <w:rPr>
          <w:rStyle w:val="StyleUnderline"/>
        </w:rPr>
        <w:t>, which did</w:t>
      </w:r>
      <w:r w:rsidRPr="008E6F59">
        <w:t xml:space="preserve"> such </w:t>
      </w:r>
      <w:r w:rsidRPr="008E6F59">
        <w:rPr>
          <w:rStyle w:val="StyleUnderline"/>
        </w:rPr>
        <w:t>an extraordinary job of holding Bush, and</w:t>
      </w:r>
      <w:r w:rsidRPr="008E6F59">
        <w:t xml:space="preserve"> to a lesser extent </w:t>
      </w:r>
      <w:r w:rsidRPr="008E6F59">
        <w:rPr>
          <w:rStyle w:val="StyleUnderline"/>
        </w:rPr>
        <w:t xml:space="preserve">Obama, to account, </w:t>
      </w:r>
      <w:r w:rsidRPr="008E6F59">
        <w:rPr>
          <w:rStyle w:val="StyleUnderline"/>
          <w:highlight w:val="yellow"/>
        </w:rPr>
        <w:t>is</w:t>
      </w:r>
      <w:r w:rsidRPr="008E6F59">
        <w:rPr>
          <w:rStyle w:val="StyleUnderline"/>
        </w:rPr>
        <w:t xml:space="preserve"> more </w:t>
      </w:r>
      <w:r w:rsidRPr="008E6F59">
        <w:rPr>
          <w:rStyle w:val="StyleUnderline"/>
          <w:highlight w:val="yellow"/>
        </w:rPr>
        <w:t xml:space="preserve">motivated </w:t>
      </w:r>
      <w:r w:rsidRPr="008E6F59">
        <w:rPr>
          <w:rStyle w:val="StyleUnderline"/>
        </w:rPr>
        <w:t xml:space="preserve">than ever to hold Trump accountable. </w:t>
      </w:r>
      <w:r w:rsidRPr="008E6F59">
        <w:t xml:space="preserve">The </w:t>
      </w:r>
      <w:r w:rsidRPr="008E6F59">
        <w:rPr>
          <w:rStyle w:val="StyleUnderline"/>
        </w:rPr>
        <w:t xml:space="preserve">same goes for </w:t>
      </w:r>
      <w:r w:rsidRPr="008E6F59">
        <w:rPr>
          <w:rStyle w:val="StyleUnderline"/>
          <w:highlight w:val="yellow"/>
        </w:rPr>
        <w:t>civil society groups</w:t>
      </w:r>
      <w:r w:rsidRPr="008E6F59">
        <w:t xml:space="preserve"> like the ACLU, </w:t>
      </w:r>
      <w:r w:rsidRPr="008E6F59">
        <w:rPr>
          <w:rStyle w:val="StyleUnderline"/>
        </w:rPr>
        <w:t xml:space="preserve">which have </w:t>
      </w:r>
      <w:r w:rsidRPr="008E6F59">
        <w:rPr>
          <w:rStyle w:val="StyleUnderline"/>
          <w:highlight w:val="yellow"/>
        </w:rPr>
        <w:t>use</w:t>
      </w:r>
      <w:r w:rsidRPr="008E6F59">
        <w:rPr>
          <w:rStyle w:val="StyleUnderline"/>
        </w:rPr>
        <w:t xml:space="preserve">d </w:t>
      </w:r>
      <w:r w:rsidRPr="008E6F59">
        <w:rPr>
          <w:rStyle w:val="StyleUnderline"/>
          <w:highlight w:val="yellow"/>
        </w:rPr>
        <w:t xml:space="preserve">lawsuits, reports, and </w:t>
      </w:r>
      <w:r w:rsidRPr="008E6F59">
        <w:rPr>
          <w:rStyle w:val="Emphasis"/>
          <w:highlight w:val="yellow"/>
        </w:rPr>
        <w:t>F</w:t>
      </w:r>
      <w:r w:rsidRPr="008E6F59">
        <w:t xml:space="preserve">reedom of </w:t>
      </w:r>
      <w:r w:rsidRPr="008E6F59">
        <w:rPr>
          <w:rStyle w:val="Emphasis"/>
          <w:highlight w:val="yellow"/>
        </w:rPr>
        <w:t>I</w:t>
      </w:r>
      <w:r w:rsidRPr="008E6F59">
        <w:t xml:space="preserve">nformation </w:t>
      </w:r>
      <w:r w:rsidRPr="008E6F59">
        <w:rPr>
          <w:rStyle w:val="Emphasis"/>
          <w:highlight w:val="yellow"/>
        </w:rPr>
        <w:t>A</w:t>
      </w:r>
      <w:r w:rsidRPr="008E6F59">
        <w:t xml:space="preserve">ct </w:t>
      </w:r>
      <w:r w:rsidRPr="008E6F59">
        <w:rPr>
          <w:rStyle w:val="StyleUnderline"/>
          <w:highlight w:val="yellow"/>
        </w:rPr>
        <w:t>requests to expose</w:t>
      </w:r>
      <w:r w:rsidRPr="008E6F59">
        <w:rPr>
          <w:rStyle w:val="StyleUnderline"/>
        </w:rPr>
        <w:t xml:space="preserve"> government operations and misdeeds since 9/11, and</w:t>
      </w:r>
      <w:r w:rsidRPr="008E6F59">
        <w:t xml:space="preserve"> whose coffers have </w:t>
      </w:r>
      <w:r w:rsidRPr="008E6F59">
        <w:rPr>
          <w:rStyle w:val="StyleUnderline"/>
        </w:rPr>
        <w:t>ballooned since Trump</w:t>
      </w:r>
      <w:r w:rsidRPr="008E6F59">
        <w:t xml:space="preserve">’s election. Spurred on by the press and civil society, the judiciary, which often stood up to Bush, will stand up even more to Trump if he engages in excessive behavior. Finally, </w:t>
      </w:r>
      <w:r w:rsidRPr="008E6F59">
        <w:rPr>
          <w:rStyle w:val="StyleUnderline"/>
          <w:highlight w:val="yellow"/>
        </w:rPr>
        <w:t>Congress has been</w:t>
      </w:r>
      <w:r w:rsidRPr="008E6F59">
        <w:rPr>
          <w:rStyle w:val="StyleUnderline"/>
        </w:rPr>
        <w:t xml:space="preserve"> more </w:t>
      </w:r>
      <w:r w:rsidRPr="008E6F59">
        <w:rPr>
          <w:rStyle w:val="StyleUnderline"/>
          <w:highlight w:val="yellow"/>
        </w:rPr>
        <w:t xml:space="preserve">consequential </w:t>
      </w:r>
      <w:r w:rsidRPr="008E6F59">
        <w:rPr>
          <w:rStyle w:val="StyleUnderline"/>
        </w:rPr>
        <w:t>in constraining the national security president since 9/11 than people realize</w:t>
      </w:r>
      <w:r w:rsidRPr="008E6F59">
        <w:t xml:space="preserve">. And as we have already seen in some pushback from Senators John McCain (R-AZ), Lindsey Graham (R-SC), and Rand Paul (R-KY), it will stand up to Trump on many issues, even though his party nominally controls Congress. </w:t>
      </w:r>
    </w:p>
    <w:p w14:paraId="09651983" w14:textId="77777777" w:rsidR="009C26EC" w:rsidRPr="008E6F59" w:rsidRDefault="009C26EC" w:rsidP="009C26EC">
      <w:pPr>
        <w:rPr>
          <w:rStyle w:val="StyleUnderline"/>
        </w:rPr>
      </w:pPr>
      <w:r w:rsidRPr="008E6F59">
        <w:t>None of these institutions are perfect. They are especially ill-suited to prevent the President from using military force as he sees fit, which is why the Obama Administration’s precedents in this context are so troubling. But the</w:t>
      </w:r>
      <w:r w:rsidRPr="008E6F59">
        <w:rPr>
          <w:rStyle w:val="StyleUnderline"/>
        </w:rPr>
        <w:t xml:space="preserve"> </w:t>
      </w:r>
      <w:r w:rsidRPr="008E6F59">
        <w:rPr>
          <w:rStyle w:val="StyleUnderline"/>
          <w:highlight w:val="yellow"/>
        </w:rPr>
        <w:t>institutions</w:t>
      </w:r>
      <w:r w:rsidRPr="008E6F59">
        <w:rPr>
          <w:highlight w:val="yellow"/>
        </w:rPr>
        <w:t xml:space="preserve"> </w:t>
      </w:r>
      <w:r w:rsidRPr="008E6F59">
        <w:rPr>
          <w:rStyle w:val="StyleUnderline"/>
          <w:highlight w:val="yellow"/>
        </w:rPr>
        <w:t xml:space="preserve">do a much better job </w:t>
      </w:r>
      <w:r w:rsidRPr="008E6F59">
        <w:rPr>
          <w:rStyle w:val="StyleUnderline"/>
        </w:rPr>
        <w:t>in</w:t>
      </w:r>
      <w:r w:rsidRPr="008E6F59">
        <w:t xml:space="preserve"> other </w:t>
      </w:r>
      <w:r w:rsidRPr="008E6F59">
        <w:rPr>
          <w:rStyle w:val="StyleUnderline"/>
        </w:rPr>
        <w:t>national security contexts</w:t>
      </w:r>
      <w:r w:rsidRPr="008E6F59">
        <w:rPr>
          <w:rStyle w:val="StyleUnderline"/>
          <w:highlight w:val="yellow"/>
        </w:rPr>
        <w:t xml:space="preserve"> than they have</w:t>
      </w:r>
      <w:r w:rsidRPr="008E6F59">
        <w:t xml:space="preserve"> been given </w:t>
      </w:r>
      <w:r w:rsidRPr="008E6F59">
        <w:rPr>
          <w:rStyle w:val="StyleUnderline"/>
          <w:highlight w:val="yellow"/>
        </w:rPr>
        <w:t>credit for, and</w:t>
      </w:r>
      <w:r w:rsidRPr="008E6F59">
        <w:rPr>
          <w:rStyle w:val="StyleUnderline"/>
        </w:rPr>
        <w:t xml:space="preserve"> they </w:t>
      </w:r>
      <w:r w:rsidRPr="008E6F59">
        <w:rPr>
          <w:rStyle w:val="StyleUnderline"/>
          <w:highlight w:val="yellow"/>
        </w:rPr>
        <w:t xml:space="preserve">will </w:t>
      </w:r>
      <w:r w:rsidRPr="008E6F59">
        <w:rPr>
          <w:rStyle w:val="StyleUnderline"/>
        </w:rPr>
        <w:t xml:space="preserve">be </w:t>
      </w:r>
      <w:r w:rsidRPr="008E6F59">
        <w:rPr>
          <w:rStyle w:val="StyleUnderline"/>
          <w:highlight w:val="yellow"/>
        </w:rPr>
        <w:t>watch</w:t>
      </w:r>
      <w:r w:rsidRPr="008E6F59">
        <w:rPr>
          <w:rStyle w:val="StyleUnderline"/>
        </w:rPr>
        <w:t xml:space="preserve">ing president Trump </w:t>
      </w:r>
      <w:r w:rsidRPr="008E6F59">
        <w:rPr>
          <w:rStyle w:val="StyleUnderline"/>
          <w:highlight w:val="yellow"/>
        </w:rPr>
        <w:t>with</w:t>
      </w:r>
      <w:r w:rsidRPr="008E6F59">
        <w:rPr>
          <w:rStyle w:val="StyleUnderline"/>
        </w:rPr>
        <w:t xml:space="preserve"> a very skeptical eye and an array of </w:t>
      </w:r>
      <w:r w:rsidRPr="008E6F59">
        <w:rPr>
          <w:rStyle w:val="StyleUnderline"/>
          <w:highlight w:val="yellow"/>
        </w:rPr>
        <w:t>powers to push back.</w:t>
      </w:r>
    </w:p>
    <w:p w14:paraId="06905F21" w14:textId="77777777" w:rsidR="009C26EC" w:rsidRPr="008E6F59" w:rsidRDefault="009C26EC" w:rsidP="009C26EC">
      <w:pPr>
        <w:pStyle w:val="Heading4"/>
        <w:rPr>
          <w:rFonts w:cs="Times New Roman"/>
        </w:rPr>
      </w:pPr>
      <w:r w:rsidRPr="008E6F59">
        <w:rPr>
          <w:rFonts w:cs="Times New Roman"/>
        </w:rPr>
        <w:t>Trump is constrained</w:t>
      </w:r>
    </w:p>
    <w:p w14:paraId="6B9E32BA" w14:textId="77777777" w:rsidR="009C26EC" w:rsidRPr="008E6F59" w:rsidRDefault="009C26EC" w:rsidP="009C26EC">
      <w:proofErr w:type="spellStart"/>
      <w:r w:rsidRPr="008E6F59">
        <w:rPr>
          <w:rStyle w:val="Style13ptBold"/>
        </w:rPr>
        <w:t>Liptak</w:t>
      </w:r>
      <w:proofErr w:type="spellEnd"/>
      <w:r w:rsidRPr="008E6F59">
        <w:rPr>
          <w:rStyle w:val="Style13ptBold"/>
        </w:rPr>
        <w:t xml:space="preserve"> 17</w:t>
      </w:r>
      <w:r w:rsidRPr="008E6F59">
        <w:t xml:space="preserve"> — Kevin </w:t>
      </w:r>
      <w:proofErr w:type="spellStart"/>
      <w:r w:rsidRPr="008E6F59">
        <w:t>Liptak</w:t>
      </w:r>
      <w:proofErr w:type="spellEnd"/>
      <w:r w:rsidRPr="008E6F59">
        <w:t>, CNN White House Producer, 2-4-2017 ("Trump just got checked and balanced", CNN, Accessed Online at http://www.cnn.com/2017/02/04/politics/donald-trump-travel-ban/index.html, Accessed on 7-21-2017, SV)</w:t>
      </w:r>
    </w:p>
    <w:p w14:paraId="2F0CFD30" w14:textId="77777777" w:rsidR="009C26EC" w:rsidRPr="008E6F59" w:rsidRDefault="009C26EC" w:rsidP="009C26EC">
      <w:r w:rsidRPr="008E6F59">
        <w:t>Washington (CNN)</w:t>
      </w:r>
      <w:r w:rsidRPr="008E6F59">
        <w:rPr>
          <w:rStyle w:val="StyleUnderline"/>
        </w:rPr>
        <w:t xml:space="preserve">The rapid </w:t>
      </w:r>
      <w:r w:rsidRPr="008E6F59">
        <w:rPr>
          <w:rStyle w:val="StyleUnderline"/>
          <w:highlight w:val="yellow"/>
        </w:rPr>
        <w:t>halting of</w:t>
      </w:r>
      <w:r w:rsidRPr="008E6F59">
        <w:rPr>
          <w:rStyle w:val="StyleUnderline"/>
        </w:rPr>
        <w:t xml:space="preserve"> President Donald </w:t>
      </w:r>
      <w:r w:rsidRPr="008E6F59">
        <w:rPr>
          <w:rStyle w:val="StyleUnderline"/>
          <w:highlight w:val="yellow"/>
        </w:rPr>
        <w:t xml:space="preserve">Trump's immigration order </w:t>
      </w:r>
      <w:r w:rsidRPr="008E6F59">
        <w:rPr>
          <w:rStyle w:val="StyleUnderline"/>
        </w:rPr>
        <w:t>has</w:t>
      </w:r>
      <w:r w:rsidRPr="008E6F59">
        <w:rPr>
          <w:rStyle w:val="StyleUnderline"/>
          <w:highlight w:val="yellow"/>
        </w:rPr>
        <w:t xml:space="preserve"> given him </w:t>
      </w:r>
      <w:r w:rsidRPr="008E6F59">
        <w:rPr>
          <w:rStyle w:val="StyleUnderline"/>
        </w:rPr>
        <w:t xml:space="preserve">his first </w:t>
      </w:r>
      <w:r w:rsidRPr="008E6F59">
        <w:rPr>
          <w:rStyle w:val="StyleUnderline"/>
          <w:highlight w:val="yellow"/>
        </w:rPr>
        <w:t xml:space="preserve">exposure to </w:t>
      </w:r>
      <w:r w:rsidRPr="008E6F59">
        <w:rPr>
          <w:rStyle w:val="StyleUnderline"/>
        </w:rPr>
        <w:t>the</w:t>
      </w:r>
      <w:r w:rsidRPr="008E6F59">
        <w:rPr>
          <w:rStyle w:val="StyleUnderline"/>
          <w:highlight w:val="yellow"/>
        </w:rPr>
        <w:t xml:space="preserve"> limits on his presidential power</w:t>
      </w:r>
      <w:r w:rsidRPr="008E6F59">
        <w:t xml:space="preserve">, </w:t>
      </w:r>
      <w:r w:rsidRPr="008E6F59">
        <w:rPr>
          <w:rStyle w:val="Emphasis"/>
          <w:highlight w:val="yellow"/>
        </w:rPr>
        <w:t>a sharp awakening</w:t>
      </w:r>
      <w:r w:rsidRPr="008E6F59">
        <w:rPr>
          <w:rStyle w:val="Emphasis"/>
        </w:rPr>
        <w:t xml:space="preserve"> for a real estate mogul</w:t>
      </w:r>
      <w:r w:rsidRPr="008E6F59">
        <w:t xml:space="preserve"> accustomed to the wide unilateral prerogative of a chief executive. </w:t>
      </w:r>
      <w:r w:rsidRPr="008E6F59">
        <w:rPr>
          <w:rStyle w:val="StyleUnderline"/>
        </w:rPr>
        <w:t xml:space="preserve">With the order mired in legal challenge and travelers again weighed with uncertainty, </w:t>
      </w:r>
      <w:r w:rsidRPr="008E6F59">
        <w:rPr>
          <w:rStyle w:val="Emphasis"/>
          <w:highlight w:val="yellow"/>
        </w:rPr>
        <w:t>Trump</w:t>
      </w:r>
      <w:r w:rsidRPr="008E6F59">
        <w:rPr>
          <w:rStyle w:val="Emphasis"/>
        </w:rPr>
        <w:t xml:space="preserve"> is </w:t>
      </w:r>
      <w:r w:rsidRPr="008E6F59">
        <w:rPr>
          <w:rStyle w:val="Emphasis"/>
          <w:highlight w:val="yellow"/>
        </w:rPr>
        <w:t xml:space="preserve">facing </w:t>
      </w:r>
      <w:r w:rsidRPr="008E6F59">
        <w:rPr>
          <w:rStyle w:val="Emphasis"/>
        </w:rPr>
        <w:t>his</w:t>
      </w:r>
      <w:r w:rsidRPr="008E6F59">
        <w:rPr>
          <w:rStyle w:val="Emphasis"/>
          <w:highlight w:val="yellow"/>
        </w:rPr>
        <w:t xml:space="preserve"> first run-in with </w:t>
      </w:r>
      <w:r w:rsidRPr="008E6F59">
        <w:rPr>
          <w:rStyle w:val="Emphasis"/>
        </w:rPr>
        <w:t xml:space="preserve">a system of federal </w:t>
      </w:r>
      <w:r w:rsidRPr="008E6F59">
        <w:rPr>
          <w:rStyle w:val="Emphasis"/>
          <w:highlight w:val="yellow"/>
        </w:rPr>
        <w:t>checks and balances</w:t>
      </w:r>
      <w:r w:rsidRPr="008E6F59">
        <w:rPr>
          <w:rStyle w:val="Emphasis"/>
        </w:rPr>
        <w:t xml:space="preserve">. </w:t>
      </w:r>
      <w:r w:rsidRPr="008E6F59">
        <w:t xml:space="preserve">The fresh uncertainty over the order illustrated again the chaotic fallout of the new President's intent in rapidly fulfilling his most controversial campaign promises. And for the second Saturday in a row, airlines, travelers, and government lawyers are confronting a broad shift in the rules governing US immigration, sowing further global confusion about the President's travel ban meant to combat terror. Aides scramble Trump was mingling among guests in the living room of his lavish Florida estate on Friday when a judge in Washington state halted enforcement of his executive order, which he signed last Friday at the Pentagon. His core team of advisers, including chief of staff Reince Priebus, chief strategist Steve Bannon and his top policy aide Stephen Miller, had all made the journey with him to Palm Beach on Air Force One, where he's spending the weekend at his Italianate Mar-a-Lago club. The group triaged the judge's ruling from there. Back in Washington, Trump's press secretary, Sean Spicer, issued a statement around 10 p.m. ET Friday night announcing the Justice Department intended to "file an emergency stay of this outrageous order and defend the executive order of the President." He updated his language moments later to remove the word "outrageous." </w:t>
      </w:r>
      <w:r w:rsidRPr="008E6F59">
        <w:rPr>
          <w:rStyle w:val="StyleUnderline"/>
        </w:rPr>
        <w:t xml:space="preserve">Homeland Security suspends travel ban </w:t>
      </w:r>
      <w:proofErr w:type="gramStart"/>
      <w:r w:rsidRPr="008E6F59">
        <w:t>But</w:t>
      </w:r>
      <w:proofErr w:type="gramEnd"/>
      <w:r w:rsidRPr="008E6F59">
        <w:t xml:space="preserve"> if the White House was hoping to temper its language around the legal challenge, the President himself dashed any hope of decorum when he woke up at his oceanfront retreat on Saturday. "The opinion of this so-called judge, which essentially takes law-enforcement away from our country, is ridiculous and will be overturned!" Trump wrote on Twitter. Drafted by a small circle of aides, who kept the contents secret from lawmakers and most government officials, the contentious ban has drawn legal scrutiny since it went into effect last weekend. At the Justice Department, the acting attorney general was fired from her post on Monday night after telling agency lawyers not to defend the measure. Trump replaced her with a US attorney who vowed to enforce the ban. But with the judge's ruling on Friday evening, even Trump's own appointees will be forced to follow the court's order. Less than three hours after the decision was handed down, Customs and Border Protection officials told representatives from major air carriers they could allow previously banned passengers to board flights bound for the US. </w:t>
      </w:r>
      <w:r w:rsidRPr="008E6F59">
        <w:rPr>
          <w:rStyle w:val="StyleUnderline"/>
        </w:rPr>
        <w:t xml:space="preserve">The </w:t>
      </w:r>
      <w:r w:rsidRPr="008E6F59">
        <w:rPr>
          <w:rStyle w:val="StyleUnderline"/>
          <w:highlight w:val="yellow"/>
        </w:rPr>
        <w:t>D</w:t>
      </w:r>
      <w:r w:rsidRPr="008E6F59">
        <w:rPr>
          <w:rStyle w:val="StyleUnderline"/>
        </w:rPr>
        <w:t xml:space="preserve">epartment of </w:t>
      </w:r>
      <w:r w:rsidRPr="008E6F59">
        <w:rPr>
          <w:rStyle w:val="StyleUnderline"/>
          <w:highlight w:val="yellow"/>
        </w:rPr>
        <w:t>H</w:t>
      </w:r>
      <w:r w:rsidRPr="008E6F59">
        <w:rPr>
          <w:rStyle w:val="StyleUnderline"/>
        </w:rPr>
        <w:t xml:space="preserve">omeland </w:t>
      </w:r>
      <w:r w:rsidRPr="008E6F59">
        <w:rPr>
          <w:rStyle w:val="StyleUnderline"/>
          <w:highlight w:val="yellow"/>
        </w:rPr>
        <w:t>S</w:t>
      </w:r>
      <w:r w:rsidRPr="008E6F59">
        <w:rPr>
          <w:rStyle w:val="StyleUnderline"/>
        </w:rPr>
        <w:t>ecurity</w:t>
      </w:r>
      <w:r w:rsidRPr="008E6F59">
        <w:t xml:space="preserve">, headed by Trump pick John Kelly, </w:t>
      </w:r>
      <w:r w:rsidRPr="008E6F59">
        <w:rPr>
          <w:rStyle w:val="StyleUnderline"/>
        </w:rPr>
        <w:t xml:space="preserve">said it is </w:t>
      </w:r>
      <w:r w:rsidRPr="008E6F59">
        <w:rPr>
          <w:rStyle w:val="StyleUnderline"/>
          <w:highlight w:val="yellow"/>
        </w:rPr>
        <w:t>suspending implementation of the order</w:t>
      </w:r>
      <w:r w:rsidRPr="008E6F59">
        <w:rPr>
          <w:rStyle w:val="StyleUnderline"/>
        </w:rPr>
        <w:t xml:space="preserve">, even as it insisted the ban was "lawful and appropriate." </w:t>
      </w:r>
      <w:r w:rsidRPr="008E6F59">
        <w:t xml:space="preserve">And </w:t>
      </w:r>
      <w:r w:rsidRPr="008E6F59">
        <w:rPr>
          <w:rStyle w:val="StyleUnderline"/>
        </w:rPr>
        <w:t xml:space="preserve">the </w:t>
      </w:r>
      <w:r w:rsidRPr="008E6F59">
        <w:rPr>
          <w:rStyle w:val="StyleUnderline"/>
          <w:highlight w:val="yellow"/>
        </w:rPr>
        <w:t>State Department</w:t>
      </w:r>
      <w:r w:rsidRPr="008E6F59">
        <w:t xml:space="preserve">, run by Trump appointee Rex </w:t>
      </w:r>
      <w:proofErr w:type="spellStart"/>
      <w:r w:rsidRPr="008E6F59">
        <w:t>Tillerson</w:t>
      </w:r>
      <w:proofErr w:type="spellEnd"/>
      <w:r w:rsidRPr="008E6F59">
        <w:t xml:space="preserve">, </w:t>
      </w:r>
      <w:r w:rsidRPr="008E6F59">
        <w:rPr>
          <w:rStyle w:val="StyleUnderline"/>
        </w:rPr>
        <w:t xml:space="preserve">said it is </w:t>
      </w:r>
      <w:r w:rsidRPr="008E6F59">
        <w:rPr>
          <w:rStyle w:val="StyleUnderline"/>
          <w:highlight w:val="yellow"/>
        </w:rPr>
        <w:t xml:space="preserve">revalidating </w:t>
      </w:r>
      <w:r w:rsidRPr="008E6F59">
        <w:rPr>
          <w:rStyle w:val="StyleUnderline"/>
          <w:highlight w:val="yellow"/>
        </w:rPr>
        <w:lastRenderedPageBreak/>
        <w:t xml:space="preserve">visas it revoked </w:t>
      </w:r>
      <w:r w:rsidRPr="008E6F59">
        <w:rPr>
          <w:rStyle w:val="StyleUnderline"/>
        </w:rPr>
        <w:t>only days ago</w:t>
      </w:r>
      <w:r w:rsidRPr="008E6F59">
        <w:t xml:space="preserve">. "We have reversed the provisional revocation of visas under Executive Order 13769," an agency official said. "Those individuals with visas that were not physically cancelled may now travel if the visa is otherwise valid." </w:t>
      </w:r>
      <w:r w:rsidRPr="008E6F59">
        <w:rPr>
          <w:rStyle w:val="StyleUnderline"/>
        </w:rPr>
        <w:t xml:space="preserve">The order and its subsequent reversal have led to rapid-fire changes in US policy, leading some to view a government in disarray. </w:t>
      </w:r>
      <w:r w:rsidRPr="008E6F59">
        <w:t>"</w:t>
      </w:r>
      <w:r w:rsidRPr="008E6F59">
        <w:rPr>
          <w:rStyle w:val="StyleUnderline"/>
        </w:rPr>
        <w:t>I cannot remember a president who has had so much chaos surrounding his presidency in the first 100 days</w:t>
      </w:r>
      <w:r w:rsidRPr="008E6F59">
        <w:t xml:space="preserve">," said David </w:t>
      </w:r>
      <w:proofErr w:type="spellStart"/>
      <w:r w:rsidRPr="008E6F59">
        <w:t>Gergen</w:t>
      </w:r>
      <w:proofErr w:type="spellEnd"/>
      <w:r w:rsidRPr="008E6F59">
        <w:t>, a White House</w:t>
      </w:r>
    </w:p>
    <w:p w14:paraId="2059D868" w14:textId="77777777" w:rsidR="009C26EC" w:rsidRPr="008E6F59" w:rsidRDefault="009C26EC" w:rsidP="009C26EC">
      <w:pPr>
        <w:pStyle w:val="Heading3"/>
        <w:rPr>
          <w:rFonts w:cs="Times New Roman"/>
        </w:rPr>
      </w:pPr>
      <w:r w:rsidRPr="008E6F59">
        <w:rPr>
          <w:rFonts w:cs="Times New Roman"/>
        </w:rPr>
        <w:lastRenderedPageBreak/>
        <w:t>A2: Diversionary War---Economic decline I/L</w:t>
      </w:r>
    </w:p>
    <w:p w14:paraId="31CFC993" w14:textId="77777777" w:rsidR="009C26EC" w:rsidRPr="008E6F59" w:rsidRDefault="009C26EC" w:rsidP="009C26EC">
      <w:pPr>
        <w:pStyle w:val="Heading4"/>
        <w:rPr>
          <w:rFonts w:cs="Times New Roman"/>
        </w:rPr>
      </w:pPr>
      <w:r w:rsidRPr="008E6F59">
        <w:rPr>
          <w:rFonts w:cs="Times New Roman"/>
        </w:rPr>
        <w:t xml:space="preserve">Relationships between economic decline and diversionary war are exaggerated </w:t>
      </w:r>
    </w:p>
    <w:p w14:paraId="0B74E44C" w14:textId="77777777" w:rsidR="009C26EC" w:rsidRPr="008E6F59" w:rsidRDefault="009C26EC" w:rsidP="009C26EC">
      <w:proofErr w:type="spellStart"/>
      <w:r w:rsidRPr="008E6F59">
        <w:rPr>
          <w:rStyle w:val="Style13ptBold"/>
        </w:rPr>
        <w:t>Frisén</w:t>
      </w:r>
      <w:proofErr w:type="spellEnd"/>
      <w:r w:rsidRPr="008E6F59">
        <w:rPr>
          <w:rStyle w:val="Style13ptBold"/>
        </w:rPr>
        <w:t xml:space="preserve"> ‘17</w:t>
      </w:r>
      <w:r w:rsidRPr="008E6F59">
        <w:t xml:space="preserve"> </w:t>
      </w:r>
    </w:p>
    <w:p w14:paraId="1E66ED8F" w14:textId="77777777" w:rsidR="009C26EC" w:rsidRPr="008E6F59" w:rsidRDefault="009C26EC" w:rsidP="009C26EC">
      <w:pPr>
        <w:rPr>
          <w:sz w:val="18"/>
          <w:szCs w:val="18"/>
        </w:rPr>
      </w:pPr>
      <w:proofErr w:type="spellStart"/>
      <w:r w:rsidRPr="008E6F59">
        <w:rPr>
          <w:sz w:val="18"/>
          <w:szCs w:val="18"/>
        </w:rPr>
        <w:t>Håkan</w:t>
      </w:r>
      <w:proofErr w:type="spellEnd"/>
      <w:r w:rsidRPr="008E6F59">
        <w:rPr>
          <w:sz w:val="18"/>
          <w:szCs w:val="18"/>
        </w:rPr>
        <w:t xml:space="preserve"> - Head of Economic Forecasting at SEB, 2-22-17, "Global economy resilient to new political challenges," https://sebgroup.com/press/news/global-economy-resilient-to-new-political-challenges</w:t>
      </w:r>
    </w:p>
    <w:p w14:paraId="6DB45865" w14:textId="77777777" w:rsidR="009C26EC" w:rsidRPr="008E6F59" w:rsidRDefault="009C26EC" w:rsidP="009C26EC">
      <w:pPr>
        <w:rPr>
          <w:u w:val="single"/>
        </w:rPr>
      </w:pPr>
      <w:r w:rsidRPr="008E6F59">
        <w:t xml:space="preserve">The interplay between economics and politics was undoubtedly a dominant feature of analyses during 2016. As we know, </w:t>
      </w:r>
      <w:r w:rsidRPr="008E6F59">
        <w:rPr>
          <w:rStyle w:val="StyleUnderline"/>
        </w:rPr>
        <w:t>it was difficult to foresee both election results and their economic consequences. It was</w:t>
      </w:r>
      <w:r w:rsidRPr="008E6F59">
        <w:t xml:space="preserve"> certainly </w:t>
      </w:r>
      <w:r w:rsidRPr="008E6F59">
        <w:rPr>
          <w:rStyle w:val="StyleUnderline"/>
        </w:rPr>
        <w:t>not strange that economists were unable to</w:t>
      </w:r>
      <w:r w:rsidRPr="008E6F59">
        <w:t xml:space="preserve"> predict the Brexit referendum outcome or </w:t>
      </w:r>
      <w:r w:rsidRPr="008E6F59">
        <w:rPr>
          <w:rStyle w:val="StyleUnderline"/>
        </w:rPr>
        <w:t xml:space="preserve">Donald Trump’s victory, when public opinion polling </w:t>
      </w:r>
      <w:proofErr w:type="spellStart"/>
      <w:r w:rsidRPr="008E6F59">
        <w:rPr>
          <w:rStyle w:val="StyleUnderline"/>
        </w:rPr>
        <w:t>organisations</w:t>
      </w:r>
      <w:proofErr w:type="spellEnd"/>
      <w:r w:rsidRPr="008E6F59">
        <w:rPr>
          <w:rStyle w:val="StyleUnderline"/>
        </w:rPr>
        <w:t xml:space="preserve"> and betting firms failed to do so,</w:t>
      </w:r>
      <w:r w:rsidRPr="008E6F59">
        <w:t xml:space="preserve"> but lessons might be learned from the economic assessment impacts they made. </w:t>
      </w:r>
      <w:r w:rsidRPr="008E6F59">
        <w:rPr>
          <w:rStyle w:val="StyleUnderline"/>
          <w:highlight w:val="yellow"/>
        </w:rPr>
        <w:t>Economists</w:t>
      </w:r>
      <w:r w:rsidRPr="008E6F59">
        <w:t xml:space="preserve"> probably tend to </w:t>
      </w:r>
      <w:r w:rsidRPr="008E6F59">
        <w:rPr>
          <w:rStyle w:val="Emphasis"/>
          <w:highlight w:val="yellow"/>
        </w:rPr>
        <w:t>exaggerate</w:t>
      </w:r>
      <w:r w:rsidRPr="008E6F59">
        <w:rPr>
          <w:rStyle w:val="StyleUnderline"/>
        </w:rPr>
        <w:t xml:space="preserve"> the </w:t>
      </w:r>
      <w:r w:rsidRPr="008E6F59">
        <w:rPr>
          <w:rStyle w:val="StyleUnderline"/>
          <w:highlight w:val="yellow"/>
        </w:rPr>
        <w:t>importance of</w:t>
      </w:r>
      <w:r w:rsidRPr="008E6F59">
        <w:rPr>
          <w:rStyle w:val="StyleUnderline"/>
        </w:rPr>
        <w:t xml:space="preserve"> more general </w:t>
      </w:r>
      <w:r w:rsidRPr="008E6F59">
        <w:rPr>
          <w:rStyle w:val="StyleUnderline"/>
          <w:highlight w:val="yellow"/>
        </w:rPr>
        <w:t>political phenomena</w:t>
      </w:r>
      <w:r w:rsidRPr="008E6F59">
        <w:rPr>
          <w:rStyle w:val="StyleUnderline"/>
        </w:rPr>
        <w:t>. While in the midst of elections that appear historically important, it is tempting</w:t>
      </w:r>
      <w:r w:rsidRPr="008E6F59">
        <w:rPr>
          <w:rStyle w:val="StyleUnderline"/>
          <w:highlight w:val="yellow"/>
        </w:rPr>
        <w:t xml:space="preserve"> to present </w:t>
      </w:r>
      <w:r w:rsidRPr="008E6F59">
        <w:rPr>
          <w:rStyle w:val="Emphasis"/>
          <w:highlight w:val="yellow"/>
        </w:rPr>
        <w:t>alarmist projections</w:t>
      </w:r>
      <w:r w:rsidRPr="008E6F59">
        <w:t xml:space="preserve"> about election outcomes that seem improbable and/or unpleasant. </w:t>
      </w:r>
      <w:r w:rsidRPr="008E6F59">
        <w:rPr>
          <w:rStyle w:val="StyleUnderline"/>
        </w:rPr>
        <w:t>But once the initial shock effect has faded,</w:t>
      </w:r>
      <w:r w:rsidRPr="008E6F59">
        <w:t xml:space="preserve"> more </w:t>
      </w:r>
      <w:r w:rsidRPr="008E6F59">
        <w:rPr>
          <w:rStyle w:val="StyleUnderline"/>
        </w:rPr>
        <w:t xml:space="preserve">ordinary economic data such as corporate reports and macroeconomic figures take the upper hand. </w:t>
      </w:r>
      <w:r w:rsidRPr="008E6F59">
        <w:rPr>
          <w:rStyle w:val="StyleUnderline"/>
          <w:sz w:val="12"/>
        </w:rPr>
        <w:t>¶</w:t>
      </w:r>
      <w:r w:rsidRPr="008E6F59">
        <w:t xml:space="preserve"> Psychological effects often exaggerated</w:t>
      </w:r>
      <w:r w:rsidRPr="008E6F59">
        <w:rPr>
          <w:sz w:val="12"/>
        </w:rPr>
        <w:t>¶</w:t>
      </w:r>
      <w:r w:rsidRPr="008E6F59">
        <w:t xml:space="preserve"> </w:t>
      </w:r>
      <w:r w:rsidRPr="008E6F59">
        <w:rPr>
          <w:rStyle w:val="StyleUnderline"/>
        </w:rPr>
        <w:t xml:space="preserve">One important observation is that </w:t>
      </w:r>
      <w:r w:rsidRPr="008E6F59">
        <w:rPr>
          <w:rStyle w:val="Emphasis"/>
          <w:highlight w:val="yellow"/>
        </w:rPr>
        <w:t>it is difficult to find</w:t>
      </w:r>
      <w:r w:rsidRPr="008E6F59">
        <w:rPr>
          <w:rStyle w:val="Emphasis"/>
        </w:rPr>
        <w:t xml:space="preserve"> any </w:t>
      </w:r>
      <w:r w:rsidRPr="008E6F59">
        <w:rPr>
          <w:rStyle w:val="Emphasis"/>
          <w:highlight w:val="yellow"/>
        </w:rPr>
        <w:t>historical correlation between heightened security policy tensions and economic activity</w:t>
      </w:r>
      <w:r w:rsidRPr="008E6F59">
        <w:rPr>
          <w:rStyle w:val="StyleUnderline"/>
        </w:rPr>
        <w:t xml:space="preserve">. </w:t>
      </w:r>
      <w:r w:rsidRPr="008E6F59">
        <w:rPr>
          <w:rStyle w:val="StyleUnderline"/>
          <w:highlight w:val="yellow"/>
        </w:rPr>
        <w:t>Households and businesses do not seem</w:t>
      </w:r>
      <w:r w:rsidRPr="008E6F59">
        <w:t xml:space="preserve"> to be especially </w:t>
      </w:r>
      <w:r w:rsidRPr="008E6F59">
        <w:rPr>
          <w:rStyle w:val="StyleUnderline"/>
          <w:highlight w:val="yellow"/>
        </w:rPr>
        <w:t>sensitive in</w:t>
      </w:r>
      <w:r w:rsidRPr="008E6F59">
        <w:rPr>
          <w:rStyle w:val="StyleUnderline"/>
        </w:rPr>
        <w:t xml:space="preserve"> their </w:t>
      </w:r>
      <w:r w:rsidRPr="008E6F59">
        <w:rPr>
          <w:rStyle w:val="StyleUnderline"/>
          <w:highlight w:val="yellow"/>
        </w:rPr>
        <w:t xml:space="preserve">consumption or capital spending </w:t>
      </w:r>
      <w:proofErr w:type="spellStart"/>
      <w:r w:rsidRPr="008E6F59">
        <w:rPr>
          <w:rStyle w:val="StyleUnderline"/>
          <w:highlight w:val="yellow"/>
        </w:rPr>
        <w:t>behaviour</w:t>
      </w:r>
      <w:proofErr w:type="spellEnd"/>
      <w:r w:rsidRPr="008E6F59">
        <w:t xml:space="preserve">. This is perhaps because </w:t>
      </w:r>
      <w:r w:rsidRPr="008E6F59">
        <w:rPr>
          <w:rStyle w:val="StyleUnderline"/>
        </w:rPr>
        <w:t xml:space="preserve">uncertainty is offset by investments in a </w:t>
      </w:r>
      <w:proofErr w:type="spellStart"/>
      <w:r w:rsidRPr="008E6F59">
        <w:rPr>
          <w:rStyle w:val="StyleUnderline"/>
        </w:rPr>
        <w:t>defence</w:t>
      </w:r>
      <w:proofErr w:type="spellEnd"/>
      <w:r w:rsidRPr="008E6F59">
        <w:rPr>
          <w:rStyle w:val="StyleUnderline"/>
        </w:rPr>
        <w:t xml:space="preserve"> build-up</w:t>
      </w:r>
      <w:r w:rsidRPr="008E6F59">
        <w:t xml:space="preserve">, for example. </w:t>
      </w:r>
      <w:r w:rsidRPr="008E6F59">
        <w:rPr>
          <w:rStyle w:val="StyleUnderline"/>
        </w:rPr>
        <w:t>Only when the conditions that directly determine profitability and investments are affected</w:t>
      </w:r>
      <w:r w:rsidRPr="008E6F59">
        <w:t xml:space="preserve">, for example via rising oil prices or poorly functioning financial markets, </w:t>
      </w:r>
      <w:r w:rsidRPr="008E6F59">
        <w:rPr>
          <w:rStyle w:val="StyleUnderline"/>
        </w:rPr>
        <w:t>will the effects become clear.</w:t>
      </w:r>
      <w:r w:rsidRPr="008E6F59">
        <w:rPr>
          <w:rStyle w:val="StyleUnderline"/>
          <w:sz w:val="12"/>
        </w:rPr>
        <w:t>¶</w:t>
      </w:r>
      <w:r w:rsidRPr="008E6F59">
        <w:t xml:space="preserve"> </w:t>
      </w:r>
      <w:r w:rsidRPr="008E6F59">
        <w:rPr>
          <w:rStyle w:val="StyleUnderline"/>
          <w:highlight w:val="yellow"/>
        </w:rPr>
        <w:t>Markets</w:t>
      </w:r>
      <w:r w:rsidRPr="008E6F59">
        <w:t xml:space="preserve"> also seem to have a general tendency to </w:t>
      </w:r>
      <w:r w:rsidRPr="008E6F59">
        <w:rPr>
          <w:rStyle w:val="StyleUnderline"/>
          <w:highlight w:val="yellow"/>
        </w:rPr>
        <w:t>assume</w:t>
      </w:r>
      <w:r w:rsidRPr="008E6F59">
        <w:rPr>
          <w:rStyle w:val="StyleUnderline"/>
        </w:rPr>
        <w:t xml:space="preserve"> that the economic </w:t>
      </w:r>
      <w:r w:rsidRPr="008E6F59">
        <w:rPr>
          <w:rStyle w:val="StyleUnderline"/>
          <w:highlight w:val="yellow"/>
        </w:rPr>
        <w:t>policy makers can</w:t>
      </w:r>
      <w:r w:rsidRPr="008E6F59">
        <w:rPr>
          <w:rStyle w:val="StyleUnderline"/>
        </w:rPr>
        <w:t xml:space="preserve"> actually </w:t>
      </w:r>
      <w:r w:rsidRPr="008E6F59">
        <w:rPr>
          <w:rStyle w:val="Emphasis"/>
          <w:highlight w:val="yellow"/>
        </w:rPr>
        <w:t>behave rationally in crisis</w:t>
      </w:r>
      <w:r w:rsidRPr="008E6F59">
        <w:rPr>
          <w:rStyle w:val="Emphasis"/>
        </w:rPr>
        <w:t xml:space="preserve"> situations</w:t>
      </w:r>
      <w:r w:rsidRPr="008E6F59">
        <w:t>,</w:t>
      </w:r>
      <w:r w:rsidRPr="008E6F59">
        <w:rPr>
          <w:rStyle w:val="StyleUnderline"/>
        </w:rPr>
        <w:t xml:space="preserve"> until this has been disproved</w:t>
      </w:r>
      <w:r w:rsidRPr="008E6F59">
        <w:t xml:space="preserve">. Both </w:t>
      </w:r>
      <w:r w:rsidRPr="008E6F59">
        <w:rPr>
          <w:rStyle w:val="StyleUnderline"/>
          <w:highlight w:val="yellow"/>
        </w:rPr>
        <w:t>during the</w:t>
      </w:r>
      <w:r w:rsidRPr="008E6F59">
        <w:rPr>
          <w:rStyle w:val="StyleUnderline"/>
        </w:rPr>
        <w:t xml:space="preserve"> US sub-prime mortgage crisis of 2007-20</w:t>
      </w:r>
      <w:r w:rsidRPr="008E6F59">
        <w:rPr>
          <w:rStyle w:val="StyleUnderline"/>
          <w:highlight w:val="yellow"/>
        </w:rPr>
        <w:t>08</w:t>
      </w:r>
      <w:r w:rsidRPr="008E6F59">
        <w:rPr>
          <w:rStyle w:val="StyleUnderline"/>
        </w:rPr>
        <w:t xml:space="preserve"> and the euro zone's existential </w:t>
      </w:r>
      <w:r w:rsidRPr="008E6F59">
        <w:rPr>
          <w:rStyle w:val="StyleUnderline"/>
          <w:highlight w:val="yellow"/>
        </w:rPr>
        <w:t>crisis</w:t>
      </w:r>
      <w:r w:rsidRPr="008E6F59">
        <w:t xml:space="preserve"> a few years later, </w:t>
      </w:r>
      <w:r w:rsidRPr="008E6F59">
        <w:rPr>
          <w:rStyle w:val="StyleUnderline"/>
        </w:rPr>
        <w:t xml:space="preserve">for a rather long time </w:t>
      </w:r>
      <w:r w:rsidRPr="008E6F59">
        <w:rPr>
          <w:rStyle w:val="StyleUnderline"/>
          <w:highlight w:val="yellow"/>
        </w:rPr>
        <w:t xml:space="preserve">the market maintained </w:t>
      </w:r>
      <w:r w:rsidRPr="008E6F59">
        <w:rPr>
          <w:rStyle w:val="StyleUnderline"/>
        </w:rPr>
        <w:t xml:space="preserve">its </w:t>
      </w:r>
      <w:r w:rsidRPr="008E6F59">
        <w:rPr>
          <w:rStyle w:val="StyleUnderline"/>
          <w:highlight w:val="yellow"/>
        </w:rPr>
        <w:t>faith</w:t>
      </w:r>
      <w:r w:rsidRPr="008E6F59">
        <w:rPr>
          <w:rStyle w:val="StyleUnderline"/>
        </w:rPr>
        <w:t xml:space="preserve"> that a response would come</w:t>
      </w:r>
      <w:r w:rsidRPr="008E6F59">
        <w:t xml:space="preserve">. Not until after a lengthy period of inept actions by decision makers did these crises become genuinely acute, with large secondary effects as a consequence. </w:t>
      </w:r>
      <w:r w:rsidRPr="008E6F59">
        <w:rPr>
          <w:rStyle w:val="StyleUnderline"/>
        </w:rPr>
        <w:t>This market "</w:t>
      </w:r>
      <w:r w:rsidRPr="008E6F59">
        <w:rPr>
          <w:rStyle w:val="StyleUnderline"/>
          <w:highlight w:val="yellow"/>
        </w:rPr>
        <w:t>patience</w:t>
      </w:r>
      <w:r w:rsidRPr="008E6F59">
        <w:rPr>
          <w:rStyle w:val="StyleUnderline"/>
        </w:rPr>
        <w:t xml:space="preserve">" </w:t>
      </w:r>
      <w:r w:rsidRPr="008E6F59">
        <w:rPr>
          <w:rStyle w:val="StyleUnderline"/>
          <w:highlight w:val="yellow"/>
        </w:rPr>
        <w:t>is</w:t>
      </w:r>
      <w:r w:rsidRPr="008E6F59">
        <w:rPr>
          <w:rStyle w:val="StyleUnderline"/>
        </w:rPr>
        <w:t xml:space="preserve"> presumably </w:t>
      </w:r>
      <w:r w:rsidRPr="008E6F59">
        <w:rPr>
          <w:rStyle w:val="StyleUnderline"/>
          <w:highlight w:val="yellow"/>
        </w:rPr>
        <w:t xml:space="preserve">based on a </w:t>
      </w:r>
      <w:r w:rsidRPr="008E6F59">
        <w:rPr>
          <w:rStyle w:val="StyleUnderline"/>
        </w:rPr>
        <w:t xml:space="preserve">long-time pattern of recurring </w:t>
      </w:r>
      <w:r w:rsidRPr="008E6F59">
        <w:rPr>
          <w:rStyle w:val="StyleUnderline"/>
          <w:highlight w:val="yellow"/>
        </w:rPr>
        <w:t>bailout measures</w:t>
      </w:r>
      <w:r w:rsidRPr="008E6F59">
        <w:rPr>
          <w:rStyle w:val="StyleUnderline"/>
        </w:rPr>
        <w:t xml:space="preserve"> by governments and central banks</w:t>
      </w:r>
      <w:r w:rsidRPr="008E6F59">
        <w:t xml:space="preserve">, which usually benefit risk-taking at the expense of caution or speculation that policy responses will not </w:t>
      </w:r>
      <w:proofErr w:type="spellStart"/>
      <w:proofErr w:type="gramStart"/>
      <w:r w:rsidRPr="008E6F59">
        <w:t>materialise</w:t>
      </w:r>
      <w:proofErr w:type="spellEnd"/>
      <w:r w:rsidRPr="008E6F59">
        <w:t>.</w:t>
      </w:r>
      <w:r w:rsidRPr="008E6F59">
        <w:rPr>
          <w:sz w:val="12"/>
        </w:rPr>
        <w:t>¶</w:t>
      </w:r>
      <w:proofErr w:type="gramEnd"/>
      <w:r w:rsidRPr="008E6F59">
        <w:t xml:space="preserve"> </w:t>
      </w:r>
      <w:r w:rsidRPr="008E6F59">
        <w:rPr>
          <w:rStyle w:val="StyleUnderline"/>
        </w:rPr>
        <w:t xml:space="preserve">It is reasonable to assume that </w:t>
      </w:r>
      <w:r w:rsidRPr="008E6F59">
        <w:rPr>
          <w:rStyle w:val="StyleUnderline"/>
          <w:highlight w:val="yellow"/>
        </w:rPr>
        <w:t>this may</w:t>
      </w:r>
      <w:r w:rsidRPr="008E6F59">
        <w:rPr>
          <w:rStyle w:val="StyleUnderline"/>
        </w:rPr>
        <w:t xml:space="preserve"> also </w:t>
      </w:r>
      <w:r w:rsidRPr="008E6F59">
        <w:rPr>
          <w:rStyle w:val="StyleUnderline"/>
          <w:highlight w:val="yellow"/>
        </w:rPr>
        <w:t>underpin</w:t>
      </w:r>
      <w:r w:rsidRPr="008E6F59">
        <w:rPr>
          <w:rStyle w:val="StyleUnderline"/>
        </w:rPr>
        <w:t xml:space="preserve"> the rather cautious </w:t>
      </w:r>
      <w:r w:rsidRPr="008E6F59">
        <w:rPr>
          <w:rStyle w:val="StyleUnderline"/>
          <w:highlight w:val="yellow"/>
        </w:rPr>
        <w:t>reactions to</w:t>
      </w:r>
      <w:r w:rsidRPr="008E6F59">
        <w:rPr>
          <w:rStyle w:val="StyleUnderline"/>
        </w:rPr>
        <w:t xml:space="preserve"> the risks associated with the </w:t>
      </w:r>
      <w:r w:rsidRPr="008E6F59">
        <w:rPr>
          <w:rStyle w:val="StyleUnderline"/>
          <w:highlight w:val="yellow"/>
        </w:rPr>
        <w:t>Trump</w:t>
      </w:r>
      <w:r w:rsidRPr="008E6F59">
        <w:rPr>
          <w:rStyle w:val="StyleUnderline"/>
        </w:rPr>
        <w:t xml:space="preserve"> administration's agenda</w:t>
      </w:r>
      <w:r w:rsidRPr="008E6F59">
        <w:t xml:space="preserve">. Although one cannot complain about the administration's power of initiative, </w:t>
      </w:r>
      <w:r w:rsidRPr="008E6F59">
        <w:rPr>
          <w:rStyle w:val="StyleUnderline"/>
          <w:highlight w:val="yellow"/>
        </w:rPr>
        <w:t>there is</w:t>
      </w:r>
      <w:r w:rsidRPr="008E6F59">
        <w:rPr>
          <w:rStyle w:val="StyleUnderline"/>
        </w:rPr>
        <w:t xml:space="preserve"> a fairly </w:t>
      </w:r>
      <w:r w:rsidRPr="008E6F59">
        <w:rPr>
          <w:rStyle w:val="Emphasis"/>
          <w:highlight w:val="yellow"/>
        </w:rPr>
        <w:t>high probability</w:t>
      </w:r>
      <w:r w:rsidRPr="008E6F59">
        <w:rPr>
          <w:rStyle w:val="StyleUnderline"/>
        </w:rPr>
        <w:t xml:space="preserve"> that </w:t>
      </w:r>
      <w:r w:rsidRPr="008E6F59">
        <w:rPr>
          <w:rStyle w:val="Emphasis"/>
        </w:rPr>
        <w:t xml:space="preserve">in important areas </w:t>
      </w:r>
      <w:r w:rsidRPr="008E6F59">
        <w:rPr>
          <w:rStyle w:val="Emphasis"/>
          <w:highlight w:val="yellow"/>
        </w:rPr>
        <w:t>it will not go from</w:t>
      </w:r>
      <w:r w:rsidRPr="008E6F59">
        <w:rPr>
          <w:rStyle w:val="Emphasis"/>
        </w:rPr>
        <w:t xml:space="preserve"> </w:t>
      </w:r>
      <w:r w:rsidRPr="008E6F59">
        <w:rPr>
          <w:rStyle w:val="Emphasis"/>
          <w:highlight w:val="yellow"/>
        </w:rPr>
        <w:t>words to actions</w:t>
      </w:r>
      <w:r w:rsidRPr="008E6F59">
        <w:rPr>
          <w:rStyle w:val="StyleUnderline"/>
        </w:rPr>
        <w:t xml:space="preserve">. </w:t>
      </w:r>
      <w:r w:rsidRPr="008E6F59">
        <w:rPr>
          <w:rStyle w:val="StyleUnderline"/>
          <w:highlight w:val="yellow"/>
        </w:rPr>
        <w:t>There may be various reasons</w:t>
      </w:r>
      <w:r w:rsidRPr="008E6F59">
        <w:rPr>
          <w:rStyle w:val="StyleUnderline"/>
        </w:rPr>
        <w:t xml:space="preserve"> for this, </w:t>
      </w:r>
      <w:r w:rsidRPr="008E6F59">
        <w:rPr>
          <w:rStyle w:val="StyleUnderline"/>
          <w:highlight w:val="yellow"/>
        </w:rPr>
        <w:t>such as</w:t>
      </w:r>
      <w:r w:rsidRPr="008E6F59">
        <w:rPr>
          <w:rStyle w:val="StyleUnderline"/>
        </w:rPr>
        <w:t xml:space="preserve"> the </w:t>
      </w:r>
      <w:r w:rsidRPr="008E6F59">
        <w:rPr>
          <w:rStyle w:val="StyleUnderline"/>
          <w:highlight w:val="yellow"/>
        </w:rPr>
        <w:t>inertia</w:t>
      </w:r>
      <w:r w:rsidRPr="008E6F59">
        <w:rPr>
          <w:rStyle w:val="StyleUnderline"/>
        </w:rPr>
        <w:t xml:space="preserve"> built </w:t>
      </w:r>
      <w:r w:rsidRPr="008E6F59">
        <w:rPr>
          <w:rStyle w:val="StyleUnderline"/>
          <w:highlight w:val="yellow"/>
        </w:rPr>
        <w:t>in</w:t>
      </w:r>
      <w:r w:rsidRPr="008E6F59">
        <w:rPr>
          <w:rStyle w:val="StyleUnderline"/>
        </w:rPr>
        <w:t xml:space="preserve">to the </w:t>
      </w:r>
      <w:r w:rsidRPr="008E6F59">
        <w:rPr>
          <w:rStyle w:val="Emphasis"/>
          <w:highlight w:val="yellow"/>
        </w:rPr>
        <w:t>s</w:t>
      </w:r>
      <w:r w:rsidRPr="008E6F59">
        <w:rPr>
          <w:rStyle w:val="StyleUnderline"/>
        </w:rPr>
        <w:t xml:space="preserve">eparation </w:t>
      </w:r>
      <w:r w:rsidRPr="008E6F59">
        <w:rPr>
          <w:rStyle w:val="Emphasis"/>
          <w:highlight w:val="yellow"/>
        </w:rPr>
        <w:t>o</w:t>
      </w:r>
      <w:r w:rsidRPr="008E6F59">
        <w:rPr>
          <w:rStyle w:val="StyleUnderline"/>
        </w:rPr>
        <w:t xml:space="preserve">f </w:t>
      </w:r>
      <w:r w:rsidRPr="008E6F59">
        <w:rPr>
          <w:rStyle w:val="Emphasis"/>
          <w:highlight w:val="yellow"/>
        </w:rPr>
        <w:t>p</w:t>
      </w:r>
      <w:r w:rsidRPr="008E6F59">
        <w:rPr>
          <w:rStyle w:val="StyleUnderline"/>
        </w:rPr>
        <w:t xml:space="preserve">owers between the White House, Congress and the court system, </w:t>
      </w:r>
      <w:r w:rsidRPr="008E6F59">
        <w:rPr>
          <w:rStyle w:val="StyleUnderline"/>
          <w:highlight w:val="yellow"/>
        </w:rPr>
        <w:t>or expectations</w:t>
      </w:r>
      <w:r w:rsidRPr="008E6F59">
        <w:rPr>
          <w:rStyle w:val="StyleUnderline"/>
        </w:rPr>
        <w:t xml:space="preserve"> that Trump's newly appointed cabinet secretaries and </w:t>
      </w:r>
      <w:r w:rsidRPr="008E6F59">
        <w:rPr>
          <w:rStyle w:val="StyleUnderline"/>
          <w:highlight w:val="yellow"/>
        </w:rPr>
        <w:t>advisors will</w:t>
      </w:r>
      <w:r w:rsidRPr="008E6F59">
        <w:t xml:space="preserve"> eventually </w:t>
      </w:r>
      <w:r w:rsidRPr="008E6F59">
        <w:rPr>
          <w:rStyle w:val="StyleUnderline"/>
          <w:highlight w:val="yellow"/>
        </w:rPr>
        <w:t>take</w:t>
      </w:r>
      <w:r w:rsidRPr="008E6F59">
        <w:rPr>
          <w:rStyle w:val="StyleUnderline"/>
        </w:rPr>
        <w:t xml:space="preserve"> their </w:t>
      </w:r>
      <w:r w:rsidRPr="008E6F59">
        <w:rPr>
          <w:rStyle w:val="StyleUnderline"/>
          <w:highlight w:val="yellow"/>
        </w:rPr>
        <w:t>cues from</w:t>
      </w:r>
      <w:r w:rsidRPr="008E6F59">
        <w:rPr>
          <w:rStyle w:val="StyleUnderline"/>
        </w:rPr>
        <w:t xml:space="preserve"> more </w:t>
      </w:r>
      <w:r w:rsidRPr="008E6F59">
        <w:rPr>
          <w:rStyle w:val="Emphasis"/>
          <w:highlight w:val="yellow"/>
        </w:rPr>
        <w:t>established</w:t>
      </w:r>
      <w:r w:rsidRPr="008E6F59">
        <w:rPr>
          <w:rStyle w:val="StyleUnderline"/>
        </w:rPr>
        <w:t xml:space="preserve"> US </w:t>
      </w:r>
      <w:r w:rsidRPr="008E6F59">
        <w:rPr>
          <w:rStyle w:val="StyleUnderline"/>
          <w:highlight w:val="yellow"/>
        </w:rPr>
        <w:t>positions</w:t>
      </w:r>
      <w:r w:rsidRPr="008E6F59">
        <w:rPr>
          <w:rStyle w:val="StyleUnderline"/>
        </w:rPr>
        <w:t>.</w:t>
      </w:r>
    </w:p>
    <w:p w14:paraId="3AB0058A" w14:textId="77777777" w:rsidR="009C26EC" w:rsidRPr="008E6F59" w:rsidRDefault="009C26EC" w:rsidP="009C26EC">
      <w:pPr>
        <w:pStyle w:val="Heading3"/>
        <w:rPr>
          <w:rFonts w:cs="Times New Roman"/>
        </w:rPr>
      </w:pPr>
      <w:r w:rsidRPr="008E6F59">
        <w:rPr>
          <w:rFonts w:cs="Times New Roman"/>
        </w:rPr>
        <w:lastRenderedPageBreak/>
        <w:t>A2: China war</w:t>
      </w:r>
    </w:p>
    <w:p w14:paraId="0DD159E0" w14:textId="77777777" w:rsidR="009C26EC" w:rsidRPr="008E6F59" w:rsidRDefault="009C26EC" w:rsidP="009C26EC">
      <w:pPr>
        <w:pStyle w:val="Heading4"/>
        <w:rPr>
          <w:rFonts w:cs="Times New Roman"/>
        </w:rPr>
      </w:pPr>
      <w:r w:rsidRPr="008E6F59">
        <w:rPr>
          <w:rFonts w:cs="Times New Roman"/>
        </w:rPr>
        <w:t>No escalation even if Trump gets assertive</w:t>
      </w:r>
    </w:p>
    <w:p w14:paraId="33719894" w14:textId="77777777" w:rsidR="009C26EC" w:rsidRPr="008E6F59" w:rsidRDefault="009C26EC" w:rsidP="009C26EC">
      <w:pPr>
        <w:rPr>
          <w:rFonts w:eastAsia="Calibri"/>
        </w:rPr>
      </w:pPr>
      <w:r w:rsidRPr="008E6F59">
        <w:rPr>
          <w:b/>
          <w:bCs/>
          <w:sz w:val="26"/>
        </w:rPr>
        <w:t>Fernando 2-13</w:t>
      </w:r>
      <w:r w:rsidRPr="008E6F59">
        <w:rPr>
          <w:rFonts w:eastAsia="Calibri"/>
        </w:rPr>
        <w:t xml:space="preserve"> – Gavin Fernando, citing Adam Lockyer, senior lecturer @ Macquarie University in Security Studies and Criminology, 2/13/17 ("Will China and the US go to war?," </w:t>
      </w:r>
      <w:proofErr w:type="spellStart"/>
      <w:r w:rsidRPr="008E6F59">
        <w:rPr>
          <w:rFonts w:eastAsia="Calibri"/>
        </w:rPr>
        <w:t>NewsComAu</w:t>
      </w:r>
      <w:proofErr w:type="spellEnd"/>
      <w:r w:rsidRPr="008E6F59">
        <w:rPr>
          <w:rFonts w:eastAsia="Calibri"/>
        </w:rPr>
        <w:t xml:space="preserve">, </w:t>
      </w:r>
      <w:hyperlink r:id="rId99" w:history="1">
        <w:r w:rsidRPr="008E6F59">
          <w:rPr>
            <w:rStyle w:val="Hyperlink"/>
            <w:rFonts w:eastAsia="Calibri"/>
          </w:rPr>
          <w:t>http://www.news.com.au/world/analysts-warn-a-largescale-war-between-us-and-china-is-inevitable-but-not-everyone-agrees/news-story/5b0c69f59ae55be85d2baa050d8fd5ed</w:t>
        </w:r>
      </w:hyperlink>
      <w:r w:rsidRPr="008E6F59">
        <w:rPr>
          <w:rFonts w:eastAsia="Calibri"/>
        </w:rPr>
        <w:t>, Accessed 07-27-2017, JD)</w:t>
      </w:r>
    </w:p>
    <w:p w14:paraId="27F73411" w14:textId="77777777" w:rsidR="009C26EC" w:rsidRPr="008E6F59" w:rsidRDefault="009C26EC" w:rsidP="009C26EC">
      <w:pPr>
        <w:rPr>
          <w:rFonts w:eastAsia="Calibri"/>
        </w:rPr>
      </w:pPr>
      <w:r w:rsidRPr="008E6F59">
        <w:rPr>
          <w:rFonts w:eastAsia="Calibri"/>
          <w:b/>
          <w:u w:val="single"/>
        </w:rPr>
        <w:t>Macquarie University Security Studies analyst</w:t>
      </w:r>
      <w:r w:rsidRPr="008E6F59">
        <w:rPr>
          <w:rFonts w:eastAsia="Calibri"/>
        </w:rPr>
        <w:t xml:space="preserve"> </w:t>
      </w:r>
      <w:proofErr w:type="spellStart"/>
      <w:r w:rsidRPr="008E6F59">
        <w:rPr>
          <w:rFonts w:eastAsia="Calibri"/>
        </w:rPr>
        <w:t>Dr</w:t>
      </w:r>
      <w:proofErr w:type="spellEnd"/>
      <w:r w:rsidRPr="008E6F59">
        <w:rPr>
          <w:rFonts w:eastAsia="Calibri"/>
        </w:rPr>
        <w:t xml:space="preserve"> Adam </w:t>
      </w:r>
      <w:r w:rsidRPr="008E6F59">
        <w:rPr>
          <w:rFonts w:eastAsia="Calibri"/>
          <w:b/>
          <w:highlight w:val="yellow"/>
          <w:u w:val="single"/>
        </w:rPr>
        <w:t>Lockyer</w:t>
      </w:r>
      <w:r w:rsidRPr="008E6F59">
        <w:rPr>
          <w:rFonts w:eastAsia="Calibri"/>
        </w:rPr>
        <w:t xml:space="preserve"> </w:t>
      </w:r>
      <w:r w:rsidRPr="008E6F59">
        <w:rPr>
          <w:rFonts w:eastAsia="Calibri"/>
          <w:b/>
          <w:highlight w:val="yellow"/>
          <w:u w:val="single"/>
        </w:rPr>
        <w:t>told</w:t>
      </w:r>
      <w:r w:rsidRPr="008E6F59">
        <w:rPr>
          <w:rFonts w:eastAsia="Calibri"/>
        </w:rPr>
        <w:t xml:space="preserve"> news.com.au </w:t>
      </w:r>
      <w:r w:rsidRPr="008E6F59">
        <w:rPr>
          <w:rFonts w:eastAsia="Calibri"/>
          <w:b/>
          <w:highlight w:val="yellow"/>
          <w:u w:val="single"/>
        </w:rPr>
        <w:t>the impression of</w:t>
      </w:r>
      <w:r w:rsidRPr="008E6F59">
        <w:rPr>
          <w:rFonts w:eastAsia="Calibri"/>
          <w:b/>
          <w:u w:val="single"/>
        </w:rPr>
        <w:t xml:space="preserve"> the </w:t>
      </w:r>
      <w:r w:rsidRPr="008E6F59">
        <w:rPr>
          <w:rFonts w:eastAsia="Calibri"/>
          <w:b/>
          <w:highlight w:val="yellow"/>
          <w:u w:val="single"/>
        </w:rPr>
        <w:t>Trump</w:t>
      </w:r>
      <w:r w:rsidRPr="008E6F59">
        <w:rPr>
          <w:rFonts w:eastAsia="Calibri"/>
          <w:b/>
          <w:u w:val="single"/>
        </w:rPr>
        <w:t xml:space="preserve"> administration </w:t>
      </w:r>
      <w:r w:rsidRPr="008E6F59">
        <w:rPr>
          <w:rFonts w:eastAsia="Calibri"/>
          <w:b/>
          <w:highlight w:val="yellow"/>
          <w:u w:val="single"/>
        </w:rPr>
        <w:t>muscling</w:t>
      </w:r>
      <w:r w:rsidRPr="008E6F59">
        <w:rPr>
          <w:rFonts w:eastAsia="Calibri"/>
          <w:b/>
          <w:u w:val="single"/>
        </w:rPr>
        <w:t xml:space="preserve"> up to </w:t>
      </w:r>
      <w:r w:rsidRPr="008E6F59">
        <w:rPr>
          <w:rFonts w:eastAsia="Calibri"/>
          <w:b/>
          <w:highlight w:val="yellow"/>
          <w:u w:val="single"/>
        </w:rPr>
        <w:t>Beijing</w:t>
      </w:r>
      <w:r w:rsidRPr="008E6F59">
        <w:rPr>
          <w:rFonts w:eastAsia="Calibri"/>
          <w:b/>
          <w:u w:val="single"/>
        </w:rPr>
        <w:t xml:space="preserve"> </w:t>
      </w:r>
      <w:r w:rsidRPr="008E6F59">
        <w:rPr>
          <w:rFonts w:eastAsia="Calibri"/>
          <w:b/>
          <w:highlight w:val="yellow"/>
          <w:u w:val="single"/>
        </w:rPr>
        <w:t>didn’t</w:t>
      </w:r>
      <w:r w:rsidRPr="008E6F59">
        <w:rPr>
          <w:rFonts w:eastAsia="Calibri"/>
          <w:b/>
          <w:u w:val="single"/>
        </w:rPr>
        <w:t xml:space="preserve"> necessarily </w:t>
      </w:r>
      <w:r w:rsidRPr="008E6F59">
        <w:rPr>
          <w:rFonts w:eastAsia="Calibri"/>
          <w:b/>
          <w:highlight w:val="yellow"/>
          <w:u w:val="single"/>
        </w:rPr>
        <w:t>mean action would be taken.</w:t>
      </w:r>
      <w:r w:rsidRPr="008E6F59">
        <w:rPr>
          <w:rFonts w:eastAsia="Calibri"/>
          <w:b/>
          <w:u w:val="single"/>
        </w:rPr>
        <w:t xml:space="preserve"> </w:t>
      </w:r>
      <w:r w:rsidRPr="008E6F59">
        <w:rPr>
          <w:rFonts w:eastAsia="Calibri"/>
        </w:rPr>
        <w:t xml:space="preserve">“They’re saying so many provocative things on so many different fronts — domestically and internationally,” he said. “So it’s difficult to see where Trump is going to invest his diminishing political capital. </w:t>
      </w:r>
      <w:r w:rsidRPr="008E6F59">
        <w:rPr>
          <w:rFonts w:eastAsia="Calibri"/>
          <w:b/>
          <w:u w:val="single"/>
        </w:rPr>
        <w:t>“</w:t>
      </w:r>
      <w:r w:rsidRPr="008E6F59">
        <w:rPr>
          <w:rFonts w:eastAsia="Calibri"/>
          <w:b/>
          <w:highlight w:val="yellow"/>
          <w:u w:val="single"/>
        </w:rPr>
        <w:t>If he’s going to assert</w:t>
      </w:r>
      <w:r w:rsidRPr="008E6F59">
        <w:rPr>
          <w:rFonts w:eastAsia="Calibri"/>
          <w:b/>
          <w:u w:val="single"/>
        </w:rPr>
        <w:t xml:space="preserve"> </w:t>
      </w:r>
      <w:r w:rsidRPr="008E6F59">
        <w:rPr>
          <w:rFonts w:eastAsia="Calibri"/>
          <w:b/>
          <w:highlight w:val="yellow"/>
          <w:u w:val="single"/>
        </w:rPr>
        <w:t>freedom</w:t>
      </w:r>
      <w:r w:rsidRPr="008E6F59">
        <w:rPr>
          <w:rFonts w:eastAsia="Calibri"/>
        </w:rPr>
        <w:t xml:space="preserve"> of the seas </w:t>
      </w:r>
      <w:r w:rsidRPr="008E6F59">
        <w:rPr>
          <w:rFonts w:eastAsia="Calibri"/>
          <w:b/>
          <w:u w:val="single"/>
        </w:rPr>
        <w:t xml:space="preserve">in the </w:t>
      </w:r>
      <w:r w:rsidRPr="008E6F59">
        <w:rPr>
          <w:rFonts w:eastAsia="Calibri"/>
          <w:b/>
          <w:iCs/>
          <w:u w:val="single"/>
          <w:bdr w:val="single" w:sz="8" w:space="0" w:color="auto"/>
        </w:rPr>
        <w:t>S</w:t>
      </w:r>
      <w:r w:rsidRPr="008E6F59">
        <w:rPr>
          <w:rFonts w:eastAsia="Calibri"/>
        </w:rPr>
        <w:t xml:space="preserve">outh </w:t>
      </w:r>
      <w:r w:rsidRPr="008E6F59">
        <w:rPr>
          <w:rFonts w:eastAsia="Calibri"/>
          <w:b/>
          <w:iCs/>
          <w:u w:val="single"/>
          <w:bdr w:val="single" w:sz="8" w:space="0" w:color="auto"/>
        </w:rPr>
        <w:t>C</w:t>
      </w:r>
      <w:r w:rsidRPr="008E6F59">
        <w:rPr>
          <w:rFonts w:eastAsia="Calibri"/>
        </w:rPr>
        <w:t xml:space="preserve">hina </w:t>
      </w:r>
      <w:r w:rsidRPr="008E6F59">
        <w:rPr>
          <w:rFonts w:eastAsia="Calibri"/>
          <w:b/>
          <w:iCs/>
          <w:u w:val="single"/>
          <w:bdr w:val="single" w:sz="8" w:space="0" w:color="auto"/>
        </w:rPr>
        <w:t>S</w:t>
      </w:r>
      <w:r w:rsidRPr="008E6F59">
        <w:rPr>
          <w:rFonts w:eastAsia="Calibri"/>
        </w:rPr>
        <w:t>ea, this will absorb political capital and a significant amount of White House attention. “</w:t>
      </w:r>
      <w:r w:rsidRPr="008E6F59">
        <w:rPr>
          <w:rFonts w:eastAsia="Calibri"/>
          <w:b/>
          <w:highlight w:val="yellow"/>
          <w:u w:val="single"/>
        </w:rPr>
        <w:t>It could just be</w:t>
      </w:r>
      <w:r w:rsidRPr="008E6F59">
        <w:rPr>
          <w:rFonts w:eastAsia="Calibri"/>
          <w:b/>
          <w:u w:val="single"/>
        </w:rPr>
        <w:t xml:space="preserve"> a case of him </w:t>
      </w:r>
      <w:r w:rsidRPr="008E6F59">
        <w:rPr>
          <w:rFonts w:eastAsia="Calibri"/>
          <w:b/>
          <w:iCs/>
          <w:highlight w:val="yellow"/>
          <w:u w:val="single"/>
          <w:bdr w:val="single" w:sz="8" w:space="0" w:color="auto"/>
        </w:rPr>
        <w:t>bolstering his image rather than assertive policy</w:t>
      </w:r>
      <w:r w:rsidRPr="008E6F59">
        <w:rPr>
          <w:rFonts w:eastAsia="Calibri"/>
        </w:rPr>
        <w:t xml:space="preserve">.” The White House asserting power in the South China Sea would likely be counter-productive, he said, at least in terms of regional allies. “If the US has the naval strength to go into the region and blow up China’s artificial islands, there’s not much China can do about it,” he said. “But that’s going to put the entire region off-side. “While some countries may feel quietly relieved, it won’t endear the US with the Philippines, Vietnam, Indonesia and even Australia — we’re deeply concerned about the process, because it would cement the US as a revisionist power.” </w:t>
      </w:r>
      <w:proofErr w:type="spellStart"/>
      <w:r w:rsidRPr="008E6F59">
        <w:rPr>
          <w:rFonts w:eastAsia="Calibri"/>
        </w:rPr>
        <w:t>Dr</w:t>
      </w:r>
      <w:proofErr w:type="spellEnd"/>
      <w:r w:rsidRPr="008E6F59">
        <w:rPr>
          <w:rFonts w:eastAsia="Calibri"/>
        </w:rPr>
        <w:t xml:space="preserve"> Lockyer, who just published a new book on the subject called Australia’s </w:t>
      </w:r>
      <w:proofErr w:type="spellStart"/>
      <w:r w:rsidRPr="008E6F59">
        <w:rPr>
          <w:rFonts w:eastAsia="Calibri"/>
        </w:rPr>
        <w:t>Defence</w:t>
      </w:r>
      <w:proofErr w:type="spellEnd"/>
      <w:r w:rsidRPr="008E6F59">
        <w:rPr>
          <w:rFonts w:eastAsia="Calibri"/>
        </w:rPr>
        <w:t xml:space="preserve"> Strategy: Evaluating Alternatives for a Contested Asia, stressed that a war between the two powers is the last thing Australia would want, given our crucial trading ties with both countries. That said, </w:t>
      </w:r>
      <w:r w:rsidRPr="008E6F59">
        <w:rPr>
          <w:rFonts w:eastAsia="Calibri"/>
          <w:b/>
          <w:highlight w:val="yellow"/>
          <w:u w:val="single"/>
        </w:rPr>
        <w:t xml:space="preserve">it’s </w:t>
      </w:r>
      <w:r w:rsidRPr="008E6F59">
        <w:rPr>
          <w:rFonts w:eastAsia="Calibri"/>
          <w:b/>
          <w:iCs/>
          <w:highlight w:val="yellow"/>
          <w:u w:val="single"/>
          <w:bdr w:val="single" w:sz="8" w:space="0" w:color="auto"/>
        </w:rPr>
        <w:t>highly unlikely</w:t>
      </w:r>
      <w:r w:rsidRPr="008E6F59">
        <w:rPr>
          <w:rFonts w:eastAsia="Calibri"/>
          <w:b/>
          <w:highlight w:val="yellow"/>
          <w:u w:val="single"/>
        </w:rPr>
        <w:t xml:space="preserve"> a</w:t>
      </w:r>
      <w:r w:rsidRPr="008E6F59">
        <w:rPr>
          <w:rFonts w:eastAsia="Calibri"/>
          <w:b/>
          <w:u w:val="single"/>
        </w:rPr>
        <w:t xml:space="preserve"> theoretical </w:t>
      </w:r>
      <w:r w:rsidRPr="008E6F59">
        <w:rPr>
          <w:rFonts w:eastAsia="Calibri"/>
          <w:b/>
          <w:highlight w:val="yellow"/>
          <w:u w:val="single"/>
        </w:rPr>
        <w:t>conflict</w:t>
      </w:r>
      <w:r w:rsidRPr="008E6F59">
        <w:rPr>
          <w:rFonts w:eastAsia="Calibri"/>
          <w:b/>
          <w:u w:val="single"/>
        </w:rPr>
        <w:t xml:space="preserve"> </w:t>
      </w:r>
      <w:r w:rsidRPr="008E6F59">
        <w:rPr>
          <w:rFonts w:eastAsia="Calibri"/>
          <w:b/>
          <w:highlight w:val="yellow"/>
          <w:u w:val="single"/>
        </w:rPr>
        <w:t>would be comparable with World War</w:t>
      </w:r>
      <w:r w:rsidRPr="008E6F59">
        <w:rPr>
          <w:rFonts w:eastAsia="Calibri"/>
        </w:rPr>
        <w:t xml:space="preserve"> I or II. “For that kind of conflict to happen, someone would need to put troops down on the ground somewhere,” he explained. “</w:t>
      </w:r>
      <w:r w:rsidRPr="008E6F59">
        <w:rPr>
          <w:rFonts w:eastAsia="Calibri"/>
          <w:b/>
          <w:highlight w:val="yellow"/>
          <w:u w:val="single"/>
        </w:rPr>
        <w:t>The Chinese aren’t going to</w:t>
      </w:r>
      <w:r w:rsidRPr="008E6F59">
        <w:rPr>
          <w:rFonts w:eastAsia="Calibri"/>
          <w:b/>
          <w:u w:val="single"/>
        </w:rPr>
        <w:t xml:space="preserve"> </w:t>
      </w:r>
      <w:r w:rsidRPr="008E6F59">
        <w:rPr>
          <w:rFonts w:eastAsia="Calibri"/>
          <w:b/>
          <w:highlight w:val="yellow"/>
          <w:u w:val="single"/>
        </w:rPr>
        <w:t>bait</w:t>
      </w:r>
      <w:r w:rsidRPr="008E6F59">
        <w:rPr>
          <w:rFonts w:eastAsia="Calibri"/>
          <w:b/>
          <w:u w:val="single"/>
        </w:rPr>
        <w:t xml:space="preserve"> </w:t>
      </w:r>
      <w:r w:rsidRPr="008E6F59">
        <w:rPr>
          <w:rFonts w:eastAsia="Calibri"/>
          <w:b/>
          <w:highlight w:val="yellow"/>
          <w:u w:val="single"/>
        </w:rPr>
        <w:t>the US and vice versa</w:t>
      </w:r>
      <w:r w:rsidRPr="008E6F59">
        <w:rPr>
          <w:rFonts w:eastAsia="Calibri"/>
          <w:b/>
          <w:u w:val="single"/>
        </w:rPr>
        <w:t xml:space="preserve">. </w:t>
      </w:r>
      <w:r w:rsidRPr="008E6F59">
        <w:rPr>
          <w:rFonts w:eastAsia="Calibri"/>
          <w:b/>
          <w:highlight w:val="yellow"/>
          <w:u w:val="single"/>
        </w:rPr>
        <w:t>This</w:t>
      </w:r>
      <w:r w:rsidRPr="008E6F59">
        <w:rPr>
          <w:rFonts w:eastAsia="Calibri"/>
          <w:b/>
          <w:u w:val="single"/>
        </w:rPr>
        <w:t xml:space="preserve"> </w:t>
      </w:r>
      <w:r w:rsidRPr="008E6F59">
        <w:rPr>
          <w:rFonts w:eastAsia="Calibri"/>
          <w:b/>
          <w:highlight w:val="yellow"/>
          <w:u w:val="single"/>
        </w:rPr>
        <w:t>would be a war fought in the air and</w:t>
      </w:r>
      <w:r w:rsidRPr="008E6F59">
        <w:rPr>
          <w:rFonts w:eastAsia="Calibri"/>
          <w:b/>
          <w:u w:val="single"/>
        </w:rPr>
        <w:t xml:space="preserve"> fought at </w:t>
      </w:r>
      <w:r w:rsidRPr="008E6F59">
        <w:rPr>
          <w:rFonts w:eastAsia="Calibri"/>
          <w:b/>
          <w:highlight w:val="yellow"/>
          <w:u w:val="single"/>
        </w:rPr>
        <w:t>sea</w:t>
      </w:r>
      <w:r w:rsidRPr="008E6F59">
        <w:rPr>
          <w:rFonts w:eastAsia="Calibri"/>
          <w:b/>
          <w:u w:val="single"/>
        </w:rPr>
        <w:t xml:space="preserve"> — it wouldn’t last for six years. </w:t>
      </w:r>
      <w:r w:rsidRPr="008E6F59">
        <w:rPr>
          <w:rFonts w:eastAsia="Calibri"/>
          <w:b/>
          <w:iCs/>
          <w:highlight w:val="yellow"/>
          <w:u w:val="single"/>
          <w:bdr w:val="single" w:sz="8" w:space="0" w:color="auto"/>
        </w:rPr>
        <w:t>It would heat up and then picker out</w:t>
      </w:r>
      <w:r w:rsidRPr="008E6F59">
        <w:rPr>
          <w:rFonts w:eastAsia="Calibri"/>
        </w:rPr>
        <w:t>.”</w:t>
      </w:r>
    </w:p>
    <w:p w14:paraId="519542E5" w14:textId="77777777" w:rsidR="009C26EC" w:rsidRPr="008E6F59" w:rsidRDefault="009C26EC" w:rsidP="009C26EC">
      <w:pPr>
        <w:pStyle w:val="Heading3"/>
        <w:rPr>
          <w:rFonts w:cs="Times New Roman"/>
        </w:rPr>
      </w:pPr>
      <w:r w:rsidRPr="008E6F59">
        <w:rPr>
          <w:rFonts w:cs="Times New Roman"/>
        </w:rPr>
        <w:lastRenderedPageBreak/>
        <w:t>A2: Korea War</w:t>
      </w:r>
    </w:p>
    <w:p w14:paraId="66343969" w14:textId="77777777" w:rsidR="009C26EC" w:rsidRPr="008E6F59" w:rsidRDefault="009C26EC" w:rsidP="009C26EC">
      <w:pPr>
        <w:pStyle w:val="Heading4"/>
        <w:rPr>
          <w:rFonts w:cs="Times New Roman"/>
        </w:rPr>
      </w:pPr>
      <w:r w:rsidRPr="008E6F59">
        <w:rPr>
          <w:rFonts w:cs="Times New Roman"/>
        </w:rPr>
        <w:t xml:space="preserve">Trump </w:t>
      </w:r>
      <w:proofErr w:type="spellStart"/>
      <w:r w:rsidRPr="008E6F59">
        <w:rPr>
          <w:rFonts w:cs="Times New Roman"/>
        </w:rPr>
        <w:t>wont</w:t>
      </w:r>
      <w:proofErr w:type="spellEnd"/>
      <w:r w:rsidRPr="008E6F59">
        <w:rPr>
          <w:rFonts w:cs="Times New Roman"/>
        </w:rPr>
        <w:t xml:space="preserve"> do it – they’ll make a deal instead</w:t>
      </w:r>
    </w:p>
    <w:p w14:paraId="7C8B5266" w14:textId="77777777" w:rsidR="009C26EC" w:rsidRPr="008E6F59" w:rsidRDefault="009C26EC" w:rsidP="009C26EC">
      <w:proofErr w:type="spellStart"/>
      <w:r w:rsidRPr="008E6F59">
        <w:rPr>
          <w:rStyle w:val="Style13ptBold"/>
        </w:rPr>
        <w:t>Delury</w:t>
      </w:r>
      <w:proofErr w:type="spellEnd"/>
      <w:r w:rsidRPr="008E6F59">
        <w:rPr>
          <w:rStyle w:val="Style13ptBold"/>
        </w:rPr>
        <w:t xml:space="preserve"> ’17</w:t>
      </w:r>
      <w:r w:rsidRPr="008E6F59">
        <w:t xml:space="preserve"> – John </w:t>
      </w:r>
      <w:proofErr w:type="spellStart"/>
      <w:r w:rsidRPr="008E6F59">
        <w:t>Delury</w:t>
      </w:r>
      <w:proofErr w:type="spellEnd"/>
      <w:r w:rsidRPr="008E6F59">
        <w:t xml:space="preserve">, Associate Professor of Chinese Studies at </w:t>
      </w:r>
      <w:proofErr w:type="spellStart"/>
      <w:r w:rsidRPr="008E6F59">
        <w:t>Yonsei</w:t>
      </w:r>
      <w:proofErr w:type="spellEnd"/>
      <w:r w:rsidRPr="008E6F59">
        <w:t xml:space="preserve"> University, March 1, 2017 (“Trump and North Korea - Reviving the Art of the Deal”, Foreign Affairs, Vol. 96, </w:t>
      </w:r>
      <w:proofErr w:type="spellStart"/>
      <w:r w:rsidRPr="008E6F59">
        <w:t>Iss</w:t>
      </w:r>
      <w:proofErr w:type="spellEnd"/>
      <w:r w:rsidRPr="008E6F59">
        <w:t>. 2, Accessed 07-30-2017,JD)</w:t>
      </w:r>
    </w:p>
    <w:p w14:paraId="07E50A6B" w14:textId="77777777" w:rsidR="009C26EC" w:rsidRPr="008E6F59" w:rsidRDefault="009C26EC" w:rsidP="009C26EC">
      <w:pPr>
        <w:rPr>
          <w:rStyle w:val="StyleUnderline"/>
        </w:rPr>
      </w:pPr>
      <w:r w:rsidRPr="008E6F59">
        <w:t xml:space="preserve">In the next four years, </w:t>
      </w:r>
      <w:r w:rsidRPr="008E6F59">
        <w:rPr>
          <w:rStyle w:val="StyleUnderline"/>
        </w:rPr>
        <w:t xml:space="preserve">North </w:t>
      </w:r>
      <w:r w:rsidRPr="008E6F59">
        <w:rPr>
          <w:rStyle w:val="StyleUnderline"/>
          <w:highlight w:val="yellow"/>
        </w:rPr>
        <w:t>Korea is poised to cross a dangerous threshold by finally developing the capability to hit the continental United States with a nuclear missile</w:t>
      </w:r>
      <w:r w:rsidRPr="008E6F59">
        <w:rPr>
          <w:highlight w:val="yellow"/>
        </w:rPr>
        <w:t xml:space="preserve">. </w:t>
      </w:r>
      <w:r w:rsidRPr="008E6F59">
        <w:rPr>
          <w:rStyle w:val="StyleUnderline"/>
          <w:highlight w:val="yellow"/>
        </w:rPr>
        <w:t>That ability would present a direct threat to the United States and could punch a hole in the U.S. nuclear umbrella in Asia: Japan and South Korea</w:t>
      </w:r>
      <w:r w:rsidRPr="008E6F59">
        <w:rPr>
          <w:highlight w:val="yellow"/>
        </w:rPr>
        <w:t>,</w:t>
      </w:r>
      <w:r w:rsidRPr="008E6F59">
        <w:t xml:space="preserve"> doubtful that Washington would risk U.S. cities to defend Tokyo or Seoul, </w:t>
      </w:r>
      <w:r w:rsidRPr="008E6F59">
        <w:rPr>
          <w:rStyle w:val="StyleUnderline"/>
        </w:rPr>
        <w:t>might feel they had no choice but to get their own nuclear bombs</w:t>
      </w:r>
      <w:r w:rsidRPr="008E6F59">
        <w:t xml:space="preserve">. U.S. President Donald Trump, while still president-elect, drew a redline at Pyongyang’s feet, tweeting, “It won’t happen!” But the real question is how to stop it. </w:t>
      </w:r>
      <w:r w:rsidRPr="008E6F59">
        <w:rPr>
          <w:rStyle w:val="StyleUnderline"/>
          <w:highlight w:val="yellow"/>
        </w:rPr>
        <w:t>Hawks argue that Washington should act now by imposing harsh new economic sanctions or undertaking preemptive military strikes</w:t>
      </w:r>
      <w:r w:rsidRPr="008E6F59">
        <w:t xml:space="preserve">. </w:t>
      </w:r>
      <w:r w:rsidRPr="008E6F59">
        <w:rPr>
          <w:rStyle w:val="Emphasis"/>
        </w:rPr>
        <w:t xml:space="preserve">But </w:t>
      </w:r>
      <w:r w:rsidRPr="008E6F59">
        <w:rPr>
          <w:rStyle w:val="Emphasis"/>
          <w:highlight w:val="yellow"/>
        </w:rPr>
        <w:t>neither option would end well</w:t>
      </w:r>
      <w:r w:rsidRPr="008E6F59">
        <w:rPr>
          <w:highlight w:val="yellow"/>
        </w:rPr>
        <w:t>.</w:t>
      </w:r>
      <w:r w:rsidRPr="008E6F59">
        <w:t xml:space="preserve"> </w:t>
      </w:r>
      <w:r w:rsidRPr="008E6F59">
        <w:rPr>
          <w:rStyle w:val="StyleUnderline"/>
        </w:rPr>
        <w:t xml:space="preserve">Slapping Pyongyang with still more sanctions would only encourage it to sprint toward the completion of a nuclear-tipped </w:t>
      </w:r>
      <w:proofErr w:type="spellStart"/>
      <w:r w:rsidRPr="008E6F59">
        <w:rPr>
          <w:rStyle w:val="StyleUnderline"/>
        </w:rPr>
        <w:t>interconti</w:t>
      </w:r>
      <w:proofErr w:type="spellEnd"/>
      <w:r w:rsidRPr="008E6F59">
        <w:rPr>
          <w:rStyle w:val="StyleUnderline"/>
        </w:rPr>
        <w:t xml:space="preserve"> </w:t>
      </w:r>
      <w:proofErr w:type="spellStart"/>
      <w:r w:rsidRPr="008E6F59">
        <w:rPr>
          <w:rStyle w:val="StyleUnderline"/>
        </w:rPr>
        <w:t>nental</w:t>
      </w:r>
      <w:proofErr w:type="spellEnd"/>
      <w:r w:rsidRPr="008E6F59">
        <w:rPr>
          <w:rStyle w:val="StyleUnderline"/>
        </w:rPr>
        <w:t xml:space="preserve"> ballistic missile</w:t>
      </w:r>
      <w:r w:rsidRPr="008E6F59">
        <w:t xml:space="preserve">. And </w:t>
      </w:r>
      <w:r w:rsidRPr="008E6F59">
        <w:rPr>
          <w:rStyle w:val="StyleUnderline"/>
        </w:rPr>
        <w:t>military action could lead to the destruction of Seoul</w:t>
      </w:r>
      <w:r w:rsidRPr="008E6F59">
        <w:t xml:space="preserve"> (which sits within range of North Korean artillery) and expose U.S. forces in Guam, Japan, and South Korea to devastating retaliation, potentially </w:t>
      </w:r>
      <w:r w:rsidRPr="008E6F59">
        <w:rPr>
          <w:rStyle w:val="StyleUnderline"/>
        </w:rPr>
        <w:t>triggering a catastrophic war in one of the world’s most populous and prosperous</w:t>
      </w:r>
      <w:r w:rsidRPr="008E6F59">
        <w:t xml:space="preserve"> regions. </w:t>
      </w:r>
      <w:r w:rsidRPr="008E6F59">
        <w:rPr>
          <w:rStyle w:val="StyleUnderline"/>
        </w:rPr>
        <w:t xml:space="preserve">If the United States really hopes to achieve peace on the Korean Peninsula, it should stop looking for ways to stifle North Korea’s economy and undermine Kim Jong </w:t>
      </w:r>
      <w:proofErr w:type="spellStart"/>
      <w:r w:rsidRPr="008E6F59">
        <w:rPr>
          <w:rStyle w:val="StyleUnderline"/>
        </w:rPr>
        <w:t>Un’s</w:t>
      </w:r>
      <w:proofErr w:type="spellEnd"/>
      <w:r w:rsidRPr="008E6F59">
        <w:rPr>
          <w:rStyle w:val="StyleUnderline"/>
        </w:rPr>
        <w:t xml:space="preserve"> regime and start finding ways to make Pyongyang feel more secure</w:t>
      </w:r>
      <w:r w:rsidRPr="008E6F59">
        <w:t xml:space="preserve">. This might sound counterintuitive, given North Korea’s nuclear ambitions and human rights record. But consider this: </w:t>
      </w:r>
      <w:r w:rsidRPr="008E6F59">
        <w:rPr>
          <w:rStyle w:val="StyleUnderline"/>
          <w:highlight w:val="yellow"/>
        </w:rPr>
        <w:t>North Korea will start focusing on its prosperity instead of its self-preservation only once it no longer has to worry about its own destruction</w:t>
      </w:r>
      <w:r w:rsidRPr="008E6F59">
        <w:rPr>
          <w:rStyle w:val="StyleUnderline"/>
        </w:rPr>
        <w:t>. And North Korea will consider surrendering its nuclear deterrent only once it feels secure and prosperous and is economically integrated into Northeast Asia.</w:t>
      </w:r>
      <w:r w:rsidRPr="008E6F59">
        <w:t xml:space="preserve"> What’s more, the world can best help most North Koreans by relieving their deprivation and bringing down the walls that separate them from the outside world. </w:t>
      </w:r>
      <w:r w:rsidRPr="008E6F59">
        <w:rPr>
          <w:rStyle w:val="StyleUnderline"/>
        </w:rPr>
        <w:t>Washington’s immediate goal should therefore be to negotiate a freeze of North Korea’s nuclear program in return for a U.S. security guarantee, since that is the only measure that could enable Kim to start concentrating on economic development and the belated transformation of North Korea. Trump seems open to this approach to the North Korean conundrum. Even in his most hawkish moment</w:t>
      </w:r>
      <w:r w:rsidRPr="008E6F59">
        <w:t xml:space="preserve">, when he threatened to bomb North Korean targets during his failed presidential bid in 2000, </w:t>
      </w:r>
      <w:r w:rsidRPr="008E6F59">
        <w:rPr>
          <w:rStyle w:val="Emphasis"/>
          <w:highlight w:val="yellow"/>
        </w:rPr>
        <w:t>he insisted, “I’m no war- monger,” and argued that only negotiation would bring a lasting solution.</w:t>
      </w:r>
      <w:r w:rsidRPr="008E6F59">
        <w:t xml:space="preserve"> And last year on the campaign trail, </w:t>
      </w:r>
      <w:r w:rsidRPr="008E6F59">
        <w:rPr>
          <w:rStyle w:val="StyleUnderline"/>
        </w:rPr>
        <w:t>he said that he “would have no problem speaking” to Kim. A businessman at heart, Trump will not be likely to turn down a good deal. Kim also appears ready to do business</w:t>
      </w:r>
      <w:r w:rsidRPr="008E6F59">
        <w:t xml:space="preserve">. After taking power in 2012, </w:t>
      </w:r>
      <w:r w:rsidRPr="008E6F59">
        <w:rPr>
          <w:rStyle w:val="StyleUnderline"/>
        </w:rPr>
        <w:t>he unveiled a new national strategy that put equal emphasis on security and prosperity</w:t>
      </w:r>
      <w:r w:rsidRPr="008E6F59">
        <w:t xml:space="preserve">. So far, however, he has focused primarily on consolidating his domestic power and building up the country’s nuclear arsenal. </w:t>
      </w:r>
      <w:r w:rsidRPr="008E6F59">
        <w:rPr>
          <w:rStyle w:val="StyleUnderline"/>
        </w:rPr>
        <w:t xml:space="preserve">Trump can now help him pivot to the economy, as Kim appears to have wanted to do all along. </w:t>
      </w:r>
      <w:r w:rsidRPr="008E6F59">
        <w:t xml:space="preserve">However unlikely a pair the two might seem, </w:t>
      </w:r>
      <w:r w:rsidRPr="008E6F59">
        <w:rPr>
          <w:rStyle w:val="Emphasis"/>
          <w:highlight w:val="yellow"/>
        </w:rPr>
        <w:t>Kim and Trump are well positioned to strike the kind of deal that could lower the grave risks both their countries (and the region) now face</w:t>
      </w:r>
      <w:r w:rsidRPr="008E6F59">
        <w:rPr>
          <w:highlight w:val="yellow"/>
        </w:rPr>
        <w:t xml:space="preserve">. </w:t>
      </w:r>
      <w:r w:rsidRPr="008E6F59">
        <w:rPr>
          <w:rStyle w:val="StyleUnderline"/>
          <w:highlight w:val="yellow"/>
        </w:rPr>
        <w:t>Such a move would also allow Trump to reaffirm U.S. leadership in a region critical to U.S. interests, and to finally start resolving a problem that has bedeviled every U.S. president since Harry Truman.</w:t>
      </w:r>
    </w:p>
    <w:p w14:paraId="78CD6BFB" w14:textId="77777777" w:rsidR="009C26EC" w:rsidRPr="008E6F59" w:rsidRDefault="009C26EC" w:rsidP="009C26EC">
      <w:pPr>
        <w:pStyle w:val="Heading4"/>
        <w:rPr>
          <w:rFonts w:cs="Times New Roman"/>
        </w:rPr>
      </w:pPr>
      <w:r w:rsidRPr="008E6F59">
        <w:rPr>
          <w:rFonts w:cs="Times New Roman"/>
        </w:rPr>
        <w:t>No Korean war or miscalculation</w:t>
      </w:r>
    </w:p>
    <w:p w14:paraId="7BB47677" w14:textId="77777777" w:rsidR="009C26EC" w:rsidRPr="008E6F59" w:rsidRDefault="009C26EC" w:rsidP="009C26EC">
      <w:r w:rsidRPr="008E6F59">
        <w:rPr>
          <w:rStyle w:val="Style13ptBold"/>
        </w:rPr>
        <w:t>Jackson, IR PhD, 15</w:t>
      </w:r>
      <w:r w:rsidRPr="008E6F59">
        <w:t>, Associate Professor in the College of Security Studies at the Daniel K. Inouye Asia-Pacific Center for Security Studies, 8/24/15 (Van, “Preparing for the Next Korean War”, The Diplomat)</w:t>
      </w:r>
    </w:p>
    <w:p w14:paraId="55319DDA" w14:textId="77777777" w:rsidR="009C26EC" w:rsidRPr="008E6F59" w:rsidRDefault="009C26EC" w:rsidP="009C26EC">
      <w:pPr>
        <w:rPr>
          <w:rStyle w:val="Emphasis"/>
        </w:rPr>
      </w:pPr>
      <w:r w:rsidRPr="008E6F59">
        <w:rPr>
          <w:rStyle w:val="StyleUnderline"/>
          <w:highlight w:val="yellow"/>
        </w:rPr>
        <w:lastRenderedPageBreak/>
        <w:t>Every</w:t>
      </w:r>
      <w:r w:rsidRPr="008E6F59">
        <w:rPr>
          <w:rStyle w:val="StyleUnderline"/>
        </w:rPr>
        <w:t xml:space="preserve"> Korea </w:t>
      </w:r>
      <w:r w:rsidRPr="008E6F59">
        <w:rPr>
          <w:rStyle w:val="StyleUnderline"/>
          <w:highlight w:val="yellow"/>
        </w:rPr>
        <w:t>expert</w:t>
      </w:r>
      <w:r w:rsidRPr="008E6F59">
        <w:rPr>
          <w:sz w:val="14"/>
        </w:rPr>
        <w:t xml:space="preserve"> I’ve ever met </w:t>
      </w:r>
      <w:r w:rsidRPr="008E6F59">
        <w:rPr>
          <w:rStyle w:val="StyleUnderline"/>
          <w:highlight w:val="yellow"/>
        </w:rPr>
        <w:t xml:space="preserve">believes North Korea’s </w:t>
      </w:r>
      <w:r w:rsidRPr="008E6F59">
        <w:rPr>
          <w:rStyle w:val="Emphasis"/>
          <w:highlight w:val="yellow"/>
        </w:rPr>
        <w:t>primary goal</w:t>
      </w:r>
      <w:r w:rsidRPr="008E6F59">
        <w:rPr>
          <w:rStyle w:val="StyleUnderline"/>
          <w:highlight w:val="yellow"/>
        </w:rPr>
        <w:t xml:space="preserve"> is </w:t>
      </w:r>
      <w:r w:rsidRPr="008E6F59">
        <w:rPr>
          <w:rStyle w:val="Emphasis"/>
          <w:highlight w:val="yellow"/>
        </w:rPr>
        <w:t>regime survival</w:t>
      </w:r>
      <w:r w:rsidRPr="008E6F59">
        <w:rPr>
          <w:rStyle w:val="StyleUnderline"/>
        </w:rPr>
        <w:t>. Yet</w:t>
      </w:r>
      <w:r w:rsidRPr="008E6F59">
        <w:rPr>
          <w:sz w:val="14"/>
        </w:rPr>
        <w:t xml:space="preserve"> most of these same </w:t>
      </w:r>
      <w:r w:rsidRPr="008E6F59">
        <w:rPr>
          <w:rStyle w:val="StyleUnderline"/>
        </w:rPr>
        <w:t>experts believe that Kim Jong-un is capable of anything and there’s no telling what he might do</w:t>
      </w:r>
      <w:r w:rsidRPr="008E6F59">
        <w:rPr>
          <w:sz w:val="14"/>
        </w:rPr>
        <w:t xml:space="preserve">. To put it politely, that’s cognitive dissonance. </w:t>
      </w:r>
      <w:r w:rsidRPr="008E6F59">
        <w:rPr>
          <w:rStyle w:val="StyleUnderline"/>
        </w:rPr>
        <w:t xml:space="preserve">If we know North Korea seeks regime survival, then we know something about what it’s keen to avoid. Even </w:t>
      </w:r>
      <w:r w:rsidRPr="008E6F59">
        <w:rPr>
          <w:rStyle w:val="StyleUnderline"/>
          <w:highlight w:val="yellow"/>
        </w:rPr>
        <w:t>Kim Jong-un</w:t>
      </w:r>
      <w:r w:rsidRPr="008E6F59">
        <w:rPr>
          <w:rStyle w:val="StyleUnderline"/>
        </w:rPr>
        <w:t xml:space="preserve"> must </w:t>
      </w:r>
      <w:r w:rsidRPr="008E6F59">
        <w:rPr>
          <w:rStyle w:val="StyleUnderline"/>
          <w:highlight w:val="yellow"/>
        </w:rPr>
        <w:t>know there are</w:t>
      </w:r>
      <w:r w:rsidRPr="008E6F59">
        <w:rPr>
          <w:rStyle w:val="StyleUnderline"/>
        </w:rPr>
        <w:t xml:space="preserve"> certain </w:t>
      </w:r>
      <w:r w:rsidRPr="008E6F59">
        <w:rPr>
          <w:rStyle w:val="StyleUnderline"/>
          <w:highlight w:val="yellow"/>
        </w:rPr>
        <w:t xml:space="preserve">actions that would </w:t>
      </w:r>
      <w:r w:rsidRPr="008E6F59">
        <w:rPr>
          <w:rStyle w:val="Emphasis"/>
          <w:highlight w:val="yellow"/>
        </w:rPr>
        <w:t>end</w:t>
      </w:r>
      <w:r w:rsidRPr="008E6F59">
        <w:rPr>
          <w:rStyle w:val="Emphasis"/>
        </w:rPr>
        <w:t xml:space="preserve"> him and </w:t>
      </w:r>
      <w:r w:rsidRPr="008E6F59">
        <w:rPr>
          <w:rStyle w:val="Emphasis"/>
          <w:highlight w:val="yellow"/>
        </w:rPr>
        <w:t>his regime</w:t>
      </w:r>
      <w:r w:rsidRPr="008E6F59">
        <w:rPr>
          <w:rStyle w:val="StyleUnderline"/>
        </w:rPr>
        <w:t>—nuclear attacks, the destruction of Seoul, or a mass invasion of South Korea</w:t>
      </w:r>
      <w:r w:rsidRPr="008E6F59">
        <w:rPr>
          <w:sz w:val="14"/>
        </w:rPr>
        <w:t xml:space="preserve">. Kim Jong-un isn’t a Millenarian or a Jihadi; </w:t>
      </w:r>
      <w:r w:rsidRPr="008E6F59">
        <w:rPr>
          <w:rStyle w:val="StyleUnderline"/>
        </w:rPr>
        <w:t>his goal isn’t suicide</w:t>
      </w:r>
      <w:r w:rsidRPr="008E6F59">
        <w:rPr>
          <w:sz w:val="14"/>
        </w:rPr>
        <w:t xml:space="preserve">. So unless we want to shrug our shoulders and say “anything could happen,” </w:t>
      </w:r>
      <w:r w:rsidRPr="008E6F59">
        <w:rPr>
          <w:rStyle w:val="StyleUnderline"/>
        </w:rPr>
        <w:t>we should have</w:t>
      </w:r>
      <w:r w:rsidRPr="008E6F59">
        <w:rPr>
          <w:sz w:val="14"/>
        </w:rPr>
        <w:t xml:space="preserve"> some modest </w:t>
      </w:r>
      <w:r w:rsidRPr="008E6F59">
        <w:rPr>
          <w:rStyle w:val="StyleUnderline"/>
        </w:rPr>
        <w:t xml:space="preserve">confidence that </w:t>
      </w:r>
      <w:r w:rsidRPr="008E6F59">
        <w:rPr>
          <w:rStyle w:val="StyleUnderline"/>
          <w:highlight w:val="yellow"/>
        </w:rPr>
        <w:t>Kim won’t pursue</w:t>
      </w:r>
      <w:r w:rsidRPr="008E6F59">
        <w:rPr>
          <w:rStyle w:val="StyleUnderline"/>
        </w:rPr>
        <w:t xml:space="preserve"> the </w:t>
      </w:r>
      <w:r w:rsidRPr="008E6F59">
        <w:rPr>
          <w:rStyle w:val="StyleUnderline"/>
          <w:highlight w:val="yellow"/>
        </w:rPr>
        <w:t>extreme actions</w:t>
      </w:r>
      <w:r w:rsidRPr="008E6F59">
        <w:rPr>
          <w:rStyle w:val="StyleUnderline"/>
        </w:rPr>
        <w:t xml:space="preserve"> that North Korean media routinely threaten. </w:t>
      </w:r>
      <w:r w:rsidRPr="008E6F59">
        <w:rPr>
          <w:rStyle w:val="StyleUnderline"/>
          <w:highlight w:val="yellow"/>
        </w:rPr>
        <w:t>South of the DMZ, the incentives to avoid</w:t>
      </w:r>
      <w:r w:rsidRPr="008E6F59">
        <w:rPr>
          <w:rStyle w:val="StyleUnderline"/>
        </w:rPr>
        <w:t xml:space="preserve"> a </w:t>
      </w:r>
      <w:r w:rsidRPr="008E6F59">
        <w:rPr>
          <w:rStyle w:val="StyleUnderline"/>
          <w:highlight w:val="yellow"/>
        </w:rPr>
        <w:t>nuclear conflict are just as strong</w:t>
      </w:r>
      <w:r w:rsidRPr="008E6F59">
        <w:rPr>
          <w:sz w:val="14"/>
        </w:rPr>
        <w:t xml:space="preserve">. For starters, </w:t>
      </w:r>
      <w:r w:rsidRPr="008E6F59">
        <w:rPr>
          <w:rStyle w:val="StyleUnderline"/>
          <w:highlight w:val="yellow"/>
        </w:rPr>
        <w:t>60 years of “restraint” when faced with North Korea</w:t>
      </w:r>
      <w:r w:rsidRPr="008E6F59">
        <w:rPr>
          <w:rStyle w:val="StyleUnderline"/>
        </w:rPr>
        <w:t xml:space="preserve">n violence </w:t>
      </w:r>
      <w:r w:rsidRPr="008E6F59">
        <w:rPr>
          <w:rStyle w:val="StyleUnderline"/>
          <w:highlight w:val="yellow"/>
        </w:rPr>
        <w:t>suggests that</w:t>
      </w:r>
      <w:r w:rsidRPr="008E6F59">
        <w:rPr>
          <w:rStyle w:val="StyleUnderline"/>
        </w:rPr>
        <w:t>, in the U</w:t>
      </w:r>
      <w:r w:rsidRPr="008E6F59">
        <w:rPr>
          <w:sz w:val="14"/>
        </w:rPr>
        <w:t xml:space="preserve">nited </w:t>
      </w:r>
      <w:r w:rsidRPr="008E6F59">
        <w:rPr>
          <w:rStyle w:val="StyleUnderline"/>
        </w:rPr>
        <w:t>S</w:t>
      </w:r>
      <w:r w:rsidRPr="008E6F59">
        <w:rPr>
          <w:sz w:val="14"/>
        </w:rPr>
        <w:t xml:space="preserve">tates especially, </w:t>
      </w:r>
      <w:r w:rsidRPr="008E6F59">
        <w:rPr>
          <w:rStyle w:val="Emphasis"/>
          <w:highlight w:val="yellow"/>
        </w:rPr>
        <w:t>there is a strong desire to avoid the risks of escalation</w:t>
      </w:r>
    </w:p>
    <w:p w14:paraId="6B81A051" w14:textId="77777777" w:rsidR="009C26EC" w:rsidRPr="008E6F59" w:rsidRDefault="009C26EC" w:rsidP="009C26EC">
      <w:pPr>
        <w:pStyle w:val="Heading3"/>
        <w:rPr>
          <w:rFonts w:cs="Times New Roman"/>
        </w:rPr>
      </w:pPr>
      <w:r w:rsidRPr="008E6F59">
        <w:rPr>
          <w:rFonts w:cs="Times New Roman"/>
        </w:rPr>
        <w:lastRenderedPageBreak/>
        <w:t>A2: Iran War</w:t>
      </w:r>
    </w:p>
    <w:p w14:paraId="66F02162" w14:textId="77777777" w:rsidR="009C26EC" w:rsidRPr="008E6F59" w:rsidRDefault="009C26EC" w:rsidP="009C26EC">
      <w:pPr>
        <w:pStyle w:val="Heading4"/>
        <w:rPr>
          <w:rFonts w:cs="Times New Roman"/>
        </w:rPr>
      </w:pPr>
      <w:r w:rsidRPr="008E6F59">
        <w:rPr>
          <w:rFonts w:cs="Times New Roman"/>
        </w:rPr>
        <w:t xml:space="preserve">No US-Iran war – no incentives to escalate and empirics prove rhetoric doesn’t matter </w:t>
      </w:r>
    </w:p>
    <w:p w14:paraId="253DA46A" w14:textId="77777777" w:rsidR="009C26EC" w:rsidRPr="008E6F59" w:rsidRDefault="009C26EC" w:rsidP="009C26EC">
      <w:proofErr w:type="spellStart"/>
      <w:r w:rsidRPr="008E6F59">
        <w:rPr>
          <w:rStyle w:val="Style13ptBold"/>
        </w:rPr>
        <w:t>Tabatabai</w:t>
      </w:r>
      <w:proofErr w:type="spellEnd"/>
      <w:r w:rsidRPr="008E6F59">
        <w:rPr>
          <w:rStyle w:val="Style13ptBold"/>
        </w:rPr>
        <w:t xml:space="preserve"> 17 </w:t>
      </w:r>
      <w:r w:rsidRPr="008E6F59">
        <w:t xml:space="preserve">– Adnan </w:t>
      </w:r>
      <w:proofErr w:type="spellStart"/>
      <w:r w:rsidRPr="008E6F59">
        <w:t>Tabatabai</w:t>
      </w:r>
      <w:proofErr w:type="spellEnd"/>
      <w:r w:rsidRPr="008E6F59">
        <w:t xml:space="preserve"> is co-founder and CEO of the Center for Applied Research in Partnership with the Orient, February 9, 2017 (“Why Iran-US war of words won't turn physical”, Al-Monitor, </w:t>
      </w:r>
      <w:hyperlink r:id="rId100" w:history="1">
        <w:r w:rsidRPr="008E6F59">
          <w:rPr>
            <w:rStyle w:val="Hyperlink"/>
          </w:rPr>
          <w:t>http://www.al-monitor.com/pulse/originals/2017/02/iran-us-war-words-trump-escalating-rhetoric.html</w:t>
        </w:r>
      </w:hyperlink>
      <w:r w:rsidRPr="008E6F59">
        <w:t>, accessed 6/29/2017, JD)</w:t>
      </w:r>
    </w:p>
    <w:p w14:paraId="48D93AFE" w14:textId="77777777" w:rsidR="00363353" w:rsidRPr="008E6F59" w:rsidRDefault="009C26EC" w:rsidP="00AF2AB9">
      <w:pPr>
        <w:rPr>
          <w:b/>
          <w:iCs/>
          <w:u w:val="single"/>
        </w:rPr>
      </w:pPr>
      <w:r w:rsidRPr="008E6F59">
        <w:rPr>
          <w:sz w:val="18"/>
          <w:szCs w:val="18"/>
        </w:rPr>
        <w:t xml:space="preserve">As much as the United States' new tone toward Iran is worrisome, and as much as the Islamic Republic's Jan. 29 ballistic missile test is disconcerting, </w:t>
      </w:r>
      <w:r w:rsidRPr="008E6F59">
        <w:rPr>
          <w:rStyle w:val="Emphasis"/>
          <w:highlight w:val="yellow"/>
        </w:rPr>
        <w:t>Tehran and Washington are unlikely to collide</w:t>
      </w:r>
      <w:r w:rsidRPr="008E6F59">
        <w:rPr>
          <w:rStyle w:val="Emphasis"/>
        </w:rPr>
        <w:t xml:space="preserve"> </w:t>
      </w:r>
      <w:r w:rsidRPr="008E6F59">
        <w:rPr>
          <w:sz w:val="18"/>
          <w:szCs w:val="18"/>
        </w:rPr>
        <w:t xml:space="preserve">directly. </w:t>
      </w:r>
      <w:r w:rsidRPr="008E6F59">
        <w:rPr>
          <w:rStyle w:val="StyleUnderline"/>
        </w:rPr>
        <w:t xml:space="preserve">In both capitals, </w:t>
      </w:r>
      <w:r w:rsidRPr="008E6F59">
        <w:rPr>
          <w:rStyle w:val="StyleUnderline"/>
          <w:highlight w:val="yellow"/>
        </w:rPr>
        <w:t>decision-makers see an urgent need for harsh rhetoric</w:t>
      </w:r>
      <w:r w:rsidRPr="008E6F59">
        <w:rPr>
          <w:sz w:val="18"/>
          <w:szCs w:val="18"/>
        </w:rPr>
        <w:t xml:space="preserve"> — albeit for different reasons. </w:t>
      </w:r>
      <w:r w:rsidRPr="008E6F59">
        <w:rPr>
          <w:rStyle w:val="StyleUnderline"/>
        </w:rPr>
        <w:t>The Iranians see a need to show resilience vis-a-vis an explicitly hostile US administration</w:t>
      </w:r>
      <w:r w:rsidRPr="008E6F59">
        <w:rPr>
          <w:sz w:val="18"/>
          <w:szCs w:val="18"/>
        </w:rPr>
        <w:t xml:space="preserve">. Meanwhile, </w:t>
      </w:r>
      <w:r w:rsidRPr="008E6F59">
        <w:rPr>
          <w:rStyle w:val="StyleUnderline"/>
        </w:rPr>
        <w:t>the latter wants to make clear to both its domestic and international audience that the Obama era is over</w:t>
      </w:r>
      <w:r w:rsidRPr="008E6F59">
        <w:rPr>
          <w:sz w:val="18"/>
          <w:szCs w:val="18"/>
        </w:rPr>
        <w:t xml:space="preserve">. This involves signaling that the easing of tensions with Iran has ended. It also involves reassuring regional allies such as Saudi Arabia and Israel that Washington would not engage in a rapprochement with Tehran at their expense. 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 </w:t>
      </w:r>
      <w:r w:rsidRPr="008E6F59">
        <w:rPr>
          <w:rStyle w:val="Emphasis"/>
        </w:rPr>
        <w:t xml:space="preserve">But </w:t>
      </w:r>
      <w:r w:rsidRPr="008E6F59">
        <w:rPr>
          <w:rStyle w:val="Emphasis"/>
          <w:highlight w:val="yellow"/>
        </w:rPr>
        <w:t>escalating rhetoric aside, the reality is that US policy toward Iran has largely remained intact</w:t>
      </w:r>
      <w:r w:rsidRPr="008E6F59">
        <w:rPr>
          <w:rStyle w:val="Emphasis"/>
        </w:rPr>
        <w:t xml:space="preserve">. </w:t>
      </w:r>
      <w:r w:rsidRPr="008E6F59">
        <w:rPr>
          <w:rStyle w:val="StyleUnderline"/>
        </w:rPr>
        <w:t>In the 13 months since the implementation of the Joint Comprehensive Plan of Action (JCPOA), Iran has repeatedly conducted ballistic missile tests.</w:t>
      </w:r>
      <w:r w:rsidRPr="008E6F59">
        <w:rPr>
          <w:sz w:val="18"/>
          <w:szCs w:val="18"/>
        </w:rPr>
        <w:t xml:space="preserve"> And it is entitled to do so.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 </w:t>
      </w:r>
      <w:r w:rsidRPr="008E6F59">
        <w:rPr>
          <w:rStyle w:val="StyleUnderline"/>
        </w:rPr>
        <w:t>To be clear, the nuclear deal does not address Iran's missile program. Moreover, the world powers with which Iran negotiated UNSCR 2231 — apart from the United States — did not display any appetite to insert legally binding text on Iran's missile tests</w:t>
      </w:r>
      <w:r w:rsidRPr="008E6F59">
        <w:rPr>
          <w:sz w:val="18"/>
          <w:szCs w:val="18"/>
        </w:rPr>
        <w:t>. Thus,</w:t>
      </w:r>
      <w:r w:rsidRPr="008E6F59">
        <w:rPr>
          <w:rStyle w:val="StyleUnderline"/>
        </w:rPr>
        <w:t xml:space="preserve"> as provocative as the missile tests may be, it is hard to see them providing a legal basis for the United States to spearhead new multilateral sanctions</w:t>
      </w:r>
      <w:r w:rsidRPr="008E6F59">
        <w:rPr>
          <w:sz w:val="18"/>
          <w:szCs w:val="18"/>
        </w:rPr>
        <w:t xml:space="preserve">, leaving Washington with the option of adopting unilateral sanctions, which it did on Feb. 3. While it took the Trump administration less than two weeks to slap sanctions on Iran, the idea that there was a sanctions freeze in Obama's final year in office is inaccurate. In fact, the latest sanctions were prepared by the previous administration. 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 </w:t>
      </w:r>
      <w:r w:rsidRPr="008E6F59">
        <w:rPr>
          <w:rStyle w:val="StyleUnderline"/>
          <w:highlight w:val="yellow"/>
        </w:rPr>
        <w:t xml:space="preserve">Iran has reacted to the escalating rhetoric and sanctions by stressing that its missile program is defensive in nature, promising retaliatory sanctions, and by carrying out new military drills. </w:t>
      </w:r>
      <w:r w:rsidRPr="008E6F59">
        <w:rPr>
          <w:rStyle w:val="Emphasis"/>
          <w:highlight w:val="yellow"/>
        </w:rPr>
        <w:t>Yet, there is little incentive for Iran to greatly alter the status quo</w:t>
      </w:r>
      <w:r w:rsidRPr="008E6F59">
        <w:rPr>
          <w:rStyle w:val="StyleUnderline"/>
          <w:highlight w:val="yellow"/>
        </w:rPr>
        <w:t>.</w:t>
      </w:r>
      <w:r w:rsidRPr="008E6F59">
        <w:rPr>
          <w:rStyle w:val="StyleUnderline"/>
        </w:rPr>
        <w:t xml:space="preserve"> Iranian leaders see the JCPOA as much more than just about the United States</w:t>
      </w:r>
      <w:r w:rsidRPr="008E6F59">
        <w:rPr>
          <w:sz w:val="18"/>
          <w:szCs w:val="18"/>
        </w:rPr>
        <w:t xml:space="preserve">. It is an international arrangement with world powers — including the European Union, which Iran holds in high regard as a multinational institution. </w:t>
      </w:r>
      <w:r w:rsidRPr="008E6F59">
        <w:rPr>
          <w:rStyle w:val="StyleUnderline"/>
        </w:rPr>
        <w:t>They see this arrangement as beneficial to Iran's economic and security calculations</w:t>
      </w:r>
      <w:r w:rsidRPr="008E6F59">
        <w:rPr>
          <w:sz w:val="18"/>
          <w:szCs w:val="18"/>
        </w:rPr>
        <w:t xml:space="preserve">. Foreign investment, albeit limited due to remaining US sanctions, is trickling in. The EU oil embargo has been lifted and major contracts in the area of petrochemicals, civic aviation and transport are increasingly sealed. Additionally, </w:t>
      </w:r>
      <w:r w:rsidRPr="008E6F59">
        <w:rPr>
          <w:rStyle w:val="StyleUnderline"/>
        </w:rPr>
        <w:t>the JCPOA provides a sense of security to Iran</w:t>
      </w:r>
      <w:r w:rsidRPr="008E6F59">
        <w:rPr>
          <w:sz w:val="18"/>
          <w:szCs w:val="18"/>
        </w:rPr>
        <w:t xml:space="preserve">. It is highly unlikely for any party to the agreement to green-light military action by another party against Iran. Hence, </w:t>
      </w:r>
      <w:r w:rsidRPr="008E6F59">
        <w:rPr>
          <w:rStyle w:val="StyleUnderline"/>
        </w:rPr>
        <w:t>Iran has little incentive not to abide by the nuclear deal.</w:t>
      </w:r>
      <w:r w:rsidRPr="008E6F59">
        <w:rPr>
          <w:sz w:val="18"/>
          <w:szCs w:val="18"/>
        </w:rPr>
        <w:t xml:space="preserve"> </w:t>
      </w:r>
      <w:r w:rsidRPr="008E6F59">
        <w:rPr>
          <w:rStyle w:val="Emphasis"/>
          <w:highlight w:val="yellow"/>
        </w:rPr>
        <w:t>As such, while the cycle of escalating rhetoric is discomforting at a time of deep uncertainty and conflict in the Middle East, it is important to see that it has its limits. Short of outright regime change, the United States has in fact rather limited options to weaken and contain Iran.</w:t>
      </w:r>
      <w:r w:rsidRPr="008E6F59">
        <w:rPr>
          <w:rStyle w:val="Emphasis"/>
        </w:rPr>
        <w:t xml:space="preserve"> </w:t>
      </w:r>
      <w:r w:rsidRPr="008E6F59">
        <w:rPr>
          <w:rStyle w:val="StyleUnderline"/>
        </w:rPr>
        <w:t>Given its experiences in places like Iraq and Afghanistan, it is unlikely that the United States will launch full-scale unilateral military action against Iran</w:t>
      </w:r>
      <w:r w:rsidRPr="008E6F59">
        <w:rPr>
          <w:sz w:val="18"/>
          <w:szCs w:val="18"/>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w:t>
      </w:r>
      <w:r w:rsidRPr="008E6F59">
        <w:rPr>
          <w:sz w:val="18"/>
          <w:szCs w:val="18"/>
        </w:rPr>
        <w:lastRenderedPageBreak/>
        <w:t xml:space="preserve">intervention against Yemen — the poorest country in the region — it is unthinkable that Saudi Arabia would take such a step. </w:t>
      </w:r>
      <w:r w:rsidRPr="008E6F59">
        <w:rPr>
          <w:rStyle w:val="StyleUnderline"/>
        </w:rPr>
        <w:t>Israel has repeatedly threatened to attack Iranian nuclear sites. But considering the low chances of success and the potentially dire consequences, including retaliatory attacks by Lebanon's Hezbollah movement, it can be argued that such threats primarily serve a political purpose</w:t>
      </w:r>
      <w:r w:rsidRPr="008E6F59">
        <w:rPr>
          <w:sz w:val="18"/>
          <w:szCs w:val="18"/>
        </w:rPr>
        <w:t xml:space="preserve">. 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w:t>
      </w:r>
      <w:r w:rsidRPr="008E6F59">
        <w:rPr>
          <w:rStyle w:val="StyleUnderline"/>
        </w:rPr>
        <w:t>the Obama administration tried diplomacy. And it worked. The JCPOA reduced the capacity and increased the transparency of Iran's nuclear program in exchange for the lifting of nuclear-related sanctions</w:t>
      </w:r>
      <w:r w:rsidRPr="008E6F59">
        <w:rPr>
          <w:sz w:val="18"/>
          <w:szCs w:val="18"/>
        </w:rPr>
        <w:t xml:space="preserve">. And as the International Atomic Energy Agency has repeatedly certified, the deal is working. 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 While reveling in the newfound reassurances from Washington, it can thus be argued that Riyadh and Tel Aviv understand the limits of the cycle of escalation and mostly take solace in Trump's unwillingness to realize their nightmares under Obama. 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 </w:t>
      </w:r>
      <w:r w:rsidRPr="008E6F59">
        <w:rPr>
          <w:rStyle w:val="Emphasis"/>
          <w:highlight w:val="yellow"/>
        </w:rPr>
        <w:t>Thus, while likely to squabble about respective obligations and further drift away from rapprochement, neither Iran nor the United States has the incentive or ability to take the new cycle of tension to a military confrontation.</w:t>
      </w:r>
    </w:p>
    <w:sectPr w:rsidR="00363353" w:rsidRPr="008E6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Segoe UI Symbol">
    <w:altName w:val="Calibri"/>
    <w:charset w:val="00"/>
    <w:family w:val="swiss"/>
    <w:pitch w:val="variable"/>
    <w:sig w:usb0="800001E3" w:usb1="1200FFEF" w:usb2="0004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doNotDisplayPageBoundaries/>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ared DeMunbrun"/>
    <w:docVar w:name="RibbonPointer" w:val="150407768"/>
    <w:docVar w:name="VerbatimVersion" w:val="5.1"/>
  </w:docVars>
  <w:rsids>
    <w:rsidRoot w:val="00686F28"/>
    <w:rsid w:val="000139A3"/>
    <w:rsid w:val="00064D34"/>
    <w:rsid w:val="0009101C"/>
    <w:rsid w:val="000F0E37"/>
    <w:rsid w:val="00100833"/>
    <w:rsid w:val="00104529"/>
    <w:rsid w:val="00105942"/>
    <w:rsid w:val="00107396"/>
    <w:rsid w:val="00144A4C"/>
    <w:rsid w:val="001762A1"/>
    <w:rsid w:val="00176AB0"/>
    <w:rsid w:val="00177B7D"/>
    <w:rsid w:val="0018322D"/>
    <w:rsid w:val="00183AA4"/>
    <w:rsid w:val="001B3466"/>
    <w:rsid w:val="001B5776"/>
    <w:rsid w:val="001D1BC1"/>
    <w:rsid w:val="001E527A"/>
    <w:rsid w:val="001F78CE"/>
    <w:rsid w:val="00221DEC"/>
    <w:rsid w:val="00251FC7"/>
    <w:rsid w:val="002855A7"/>
    <w:rsid w:val="002918FA"/>
    <w:rsid w:val="002B146A"/>
    <w:rsid w:val="002B5E17"/>
    <w:rsid w:val="002F3A43"/>
    <w:rsid w:val="00315690"/>
    <w:rsid w:val="00316B75"/>
    <w:rsid w:val="00325646"/>
    <w:rsid w:val="003460F2"/>
    <w:rsid w:val="00357ADC"/>
    <w:rsid w:val="00362780"/>
    <w:rsid w:val="00363353"/>
    <w:rsid w:val="0037136C"/>
    <w:rsid w:val="00380348"/>
    <w:rsid w:val="0038158C"/>
    <w:rsid w:val="003902BA"/>
    <w:rsid w:val="003A09E2"/>
    <w:rsid w:val="003C291D"/>
    <w:rsid w:val="00407037"/>
    <w:rsid w:val="004605D6"/>
    <w:rsid w:val="00464C17"/>
    <w:rsid w:val="004758C6"/>
    <w:rsid w:val="004C2EEE"/>
    <w:rsid w:val="004C60E8"/>
    <w:rsid w:val="004E0966"/>
    <w:rsid w:val="004E3579"/>
    <w:rsid w:val="004E728B"/>
    <w:rsid w:val="004F39E0"/>
    <w:rsid w:val="00530C88"/>
    <w:rsid w:val="00537BD5"/>
    <w:rsid w:val="00567AC1"/>
    <w:rsid w:val="0057268A"/>
    <w:rsid w:val="00576AE7"/>
    <w:rsid w:val="005A48E9"/>
    <w:rsid w:val="005C3E63"/>
    <w:rsid w:val="005D2912"/>
    <w:rsid w:val="006065BD"/>
    <w:rsid w:val="00645FA9"/>
    <w:rsid w:val="00647866"/>
    <w:rsid w:val="00665003"/>
    <w:rsid w:val="00676A84"/>
    <w:rsid w:val="00686F28"/>
    <w:rsid w:val="00687812"/>
    <w:rsid w:val="006A2AD0"/>
    <w:rsid w:val="006C2375"/>
    <w:rsid w:val="006D4ECC"/>
    <w:rsid w:val="00722258"/>
    <w:rsid w:val="007243E5"/>
    <w:rsid w:val="0076340C"/>
    <w:rsid w:val="00766EA0"/>
    <w:rsid w:val="007A03FD"/>
    <w:rsid w:val="007A2226"/>
    <w:rsid w:val="007A358B"/>
    <w:rsid w:val="007F1D2C"/>
    <w:rsid w:val="007F5B66"/>
    <w:rsid w:val="008238DB"/>
    <w:rsid w:val="00823A1C"/>
    <w:rsid w:val="00827616"/>
    <w:rsid w:val="00840A17"/>
    <w:rsid w:val="00845B9D"/>
    <w:rsid w:val="00860984"/>
    <w:rsid w:val="0086614B"/>
    <w:rsid w:val="008720A4"/>
    <w:rsid w:val="008B3ECB"/>
    <w:rsid w:val="008B4E85"/>
    <w:rsid w:val="008C1B2E"/>
    <w:rsid w:val="008C5618"/>
    <w:rsid w:val="008E427E"/>
    <w:rsid w:val="008E6F59"/>
    <w:rsid w:val="008F6F5F"/>
    <w:rsid w:val="0091627E"/>
    <w:rsid w:val="0094386C"/>
    <w:rsid w:val="00947D2D"/>
    <w:rsid w:val="00954928"/>
    <w:rsid w:val="0097032B"/>
    <w:rsid w:val="009913CB"/>
    <w:rsid w:val="009C26EC"/>
    <w:rsid w:val="009D1BFE"/>
    <w:rsid w:val="009D2EAD"/>
    <w:rsid w:val="009D54B2"/>
    <w:rsid w:val="009E1922"/>
    <w:rsid w:val="009F7ED2"/>
    <w:rsid w:val="00A1388A"/>
    <w:rsid w:val="00A178EC"/>
    <w:rsid w:val="00A229A4"/>
    <w:rsid w:val="00A92915"/>
    <w:rsid w:val="00A93661"/>
    <w:rsid w:val="00A95652"/>
    <w:rsid w:val="00AB10A0"/>
    <w:rsid w:val="00AB7A45"/>
    <w:rsid w:val="00AC0AB8"/>
    <w:rsid w:val="00AF1282"/>
    <w:rsid w:val="00AF2AB9"/>
    <w:rsid w:val="00AF4426"/>
    <w:rsid w:val="00B12B11"/>
    <w:rsid w:val="00B26308"/>
    <w:rsid w:val="00B33C6D"/>
    <w:rsid w:val="00B4508F"/>
    <w:rsid w:val="00B55AD5"/>
    <w:rsid w:val="00B60114"/>
    <w:rsid w:val="00B60125"/>
    <w:rsid w:val="00B6326C"/>
    <w:rsid w:val="00B8057C"/>
    <w:rsid w:val="00B92892"/>
    <w:rsid w:val="00BD6238"/>
    <w:rsid w:val="00BF593B"/>
    <w:rsid w:val="00BF773A"/>
    <w:rsid w:val="00BF7E81"/>
    <w:rsid w:val="00C13773"/>
    <w:rsid w:val="00C17CC8"/>
    <w:rsid w:val="00C65E58"/>
    <w:rsid w:val="00C80BBD"/>
    <w:rsid w:val="00C83417"/>
    <w:rsid w:val="00C9294C"/>
    <w:rsid w:val="00C93EA6"/>
    <w:rsid w:val="00C9604F"/>
    <w:rsid w:val="00CA19AA"/>
    <w:rsid w:val="00CA47BC"/>
    <w:rsid w:val="00CB2B1C"/>
    <w:rsid w:val="00CC5298"/>
    <w:rsid w:val="00CD736E"/>
    <w:rsid w:val="00CD798D"/>
    <w:rsid w:val="00CE161E"/>
    <w:rsid w:val="00CF59A8"/>
    <w:rsid w:val="00D325A9"/>
    <w:rsid w:val="00D36A8A"/>
    <w:rsid w:val="00D40684"/>
    <w:rsid w:val="00D61409"/>
    <w:rsid w:val="00D63954"/>
    <w:rsid w:val="00D65DA1"/>
    <w:rsid w:val="00D6691E"/>
    <w:rsid w:val="00D71170"/>
    <w:rsid w:val="00D9219E"/>
    <w:rsid w:val="00DA1C92"/>
    <w:rsid w:val="00DA25D4"/>
    <w:rsid w:val="00DA6538"/>
    <w:rsid w:val="00DB0674"/>
    <w:rsid w:val="00DF56D8"/>
    <w:rsid w:val="00E15E75"/>
    <w:rsid w:val="00E3586C"/>
    <w:rsid w:val="00E46FA6"/>
    <w:rsid w:val="00E5262C"/>
    <w:rsid w:val="00E552F9"/>
    <w:rsid w:val="00E64227"/>
    <w:rsid w:val="00E64A2F"/>
    <w:rsid w:val="00E97F43"/>
    <w:rsid w:val="00EB2C7F"/>
    <w:rsid w:val="00EC7DC4"/>
    <w:rsid w:val="00ED30CF"/>
    <w:rsid w:val="00F176EF"/>
    <w:rsid w:val="00F45E10"/>
    <w:rsid w:val="00F6364A"/>
    <w:rsid w:val="00F9113A"/>
    <w:rsid w:val="00FA2C92"/>
    <w:rsid w:val="00FB30D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9BA2"/>
  <w15:chartTrackingRefBased/>
  <w15:docId w15:val="{C2E56D2E-C65B-4931-88B5-A1FE2E4E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9219E"/>
    <w:pPr>
      <w:spacing w:after="0" w:line="240" w:lineRule="auto"/>
    </w:pPr>
    <w:rPr>
      <w:rFonts w:ascii="Garamond" w:eastAsiaTheme="minorEastAsia" w:hAnsi="Garamond"/>
      <w:sz w:val="16"/>
      <w:szCs w:val="24"/>
    </w:rPr>
  </w:style>
  <w:style w:type="paragraph" w:styleId="Heading1">
    <w:name w:val="heading 1"/>
    <w:aliases w:val="Pocket"/>
    <w:basedOn w:val="Normal"/>
    <w:next w:val="Normal"/>
    <w:link w:val="Heading1Char"/>
    <w:uiPriority w:val="9"/>
    <w:qFormat/>
    <w:rsid w:val="00D921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9219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9219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
    <w:basedOn w:val="Normal"/>
    <w:next w:val="Normal"/>
    <w:link w:val="Heading4Char"/>
    <w:uiPriority w:val="9"/>
    <w:unhideWhenUsed/>
    <w:qFormat/>
    <w:rsid w:val="00D9219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921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219E"/>
  </w:style>
  <w:style w:type="character" w:customStyle="1" w:styleId="Heading1Char">
    <w:name w:val="Heading 1 Char"/>
    <w:aliases w:val="Pocket Char"/>
    <w:basedOn w:val="DefaultParagraphFont"/>
    <w:link w:val="Heading1"/>
    <w:uiPriority w:val="9"/>
    <w:rsid w:val="00D9219E"/>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D9219E"/>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9219E"/>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9"/>
    <w:rsid w:val="00D9219E"/>
    <w:rPr>
      <w:rFonts w:ascii="Garamond" w:eastAsiaTheme="majorEastAsia" w:hAnsi="Garamond"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20"/>
    <w:qFormat/>
    <w:rsid w:val="00D9219E"/>
    <w:rPr>
      <w:rFonts w:ascii="Garamond" w:hAnsi="Garamond"/>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9219E"/>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1"/>
    <w:qFormat/>
    <w:rsid w:val="00D9219E"/>
    <w:rPr>
      <w:b w:val="0"/>
      <w:sz w:val="26"/>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
    <w:basedOn w:val="DefaultParagraphFont"/>
    <w:uiPriority w:val="99"/>
    <w:unhideWhenUsed/>
    <w:rsid w:val="00D9219E"/>
    <w:rPr>
      <w:color w:val="auto"/>
      <w:u w:val="none"/>
    </w:rPr>
  </w:style>
  <w:style w:type="character" w:styleId="FollowedHyperlink">
    <w:name w:val="FollowedHyperlink"/>
    <w:basedOn w:val="DefaultParagraphFont"/>
    <w:uiPriority w:val="99"/>
    <w:semiHidden/>
    <w:unhideWhenUsed/>
    <w:rsid w:val="00D9219E"/>
    <w:rPr>
      <w:color w:val="auto"/>
      <w:u w:val="none"/>
    </w:rPr>
  </w:style>
  <w:style w:type="paragraph" w:customStyle="1" w:styleId="Emphasis1">
    <w:name w:val="Emphasis1"/>
    <w:basedOn w:val="Normal"/>
    <w:link w:val="Emphasis"/>
    <w:uiPriority w:val="20"/>
    <w:qFormat/>
    <w:rsid w:val="00686F28"/>
    <w:pPr>
      <w:pBdr>
        <w:top w:val="single" w:sz="4" w:space="1" w:color="auto"/>
        <w:left w:val="single" w:sz="4" w:space="4" w:color="auto"/>
        <w:bottom w:val="single" w:sz="4" w:space="1" w:color="auto"/>
        <w:right w:val="single" w:sz="4" w:space="4" w:color="auto"/>
      </w:pBdr>
      <w:ind w:left="720"/>
      <w:jc w:val="both"/>
    </w:pPr>
    <w:rPr>
      <w:rFonts w:eastAsiaTheme="minorHAnsi"/>
      <w:b/>
      <w:iCs/>
      <w:sz w:val="26"/>
      <w:szCs w:val="22"/>
      <w:u w:val="single"/>
    </w:rPr>
  </w:style>
  <w:style w:type="paragraph" w:styleId="NoSpacing">
    <w:name w:val="No Spacing"/>
    <w:uiPriority w:val="1"/>
    <w:qFormat/>
    <w:rsid w:val="00686F28"/>
    <w:pPr>
      <w:spacing w:after="0" w:line="240" w:lineRule="auto"/>
    </w:pPr>
    <w:rPr>
      <w:rFonts w:ascii="Calibri" w:eastAsiaTheme="minorEastAsia" w:hAnsi="Calibri"/>
      <w:szCs w:val="24"/>
    </w:rPr>
  </w:style>
  <w:style w:type="paragraph" w:customStyle="1" w:styleId="textbold">
    <w:name w:val="text bold"/>
    <w:basedOn w:val="Normal"/>
    <w:uiPriority w:val="7"/>
    <w:qFormat/>
    <w:rsid w:val="00064D34"/>
    <w:pPr>
      <w:ind w:left="720"/>
      <w:jc w:val="both"/>
    </w:pPr>
    <w:rPr>
      <w:b/>
      <w:iCs/>
      <w:u w:val="single"/>
    </w:rPr>
  </w:style>
  <w:style w:type="paragraph" w:styleId="NormalWeb">
    <w:name w:val="Normal (Web)"/>
    <w:basedOn w:val="Normal"/>
    <w:uiPriority w:val="99"/>
    <w:unhideWhenUsed/>
    <w:rsid w:val="00C9294C"/>
    <w:pPr>
      <w:spacing w:before="100" w:beforeAutospacing="1" w:after="100" w:afterAutospacing="1"/>
    </w:pPr>
    <w:rPr>
      <w:sz w:val="24"/>
    </w:rPr>
  </w:style>
  <w:style w:type="paragraph" w:styleId="DocumentMap">
    <w:name w:val="Document Map"/>
    <w:basedOn w:val="Normal"/>
    <w:link w:val="DocumentMapChar"/>
    <w:uiPriority w:val="99"/>
    <w:semiHidden/>
    <w:unhideWhenUsed/>
    <w:rsid w:val="00D9219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9219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fontTable" Target="fontTable.xml"/><Relationship Id="rId10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huffingtonpost.com/entry/trump-education-department-executive-order_us_5900e506e4b0af6d718aecfa" TargetMode="External"/><Relationship Id="rId7" Type="http://schemas.openxmlformats.org/officeDocument/2006/relationships/hyperlink" Target="https://www.whitehouse.gov/the-press-office/2017/04/26/presidential-executive-order-enforcing-statutory-prohibitions-federal" TargetMode="External"/><Relationship Id="rId8" Type="http://schemas.openxmlformats.org/officeDocument/2006/relationships/hyperlink" Target="https://mobile.nytimes.com/2015/12/11/us/politics/president-obama-signs-into-law-a-rewrite-of-no-child-left-behind.html" TargetMode="External"/><Relationship Id="rId9" Type="http://schemas.openxmlformats.org/officeDocument/2006/relationships/hyperlink" Target="http://www.huffingtonpost.com/entry/common-core-parents_us_58c8060be4b0598c6699c7ba" TargetMode="External"/><Relationship Id="rId10" Type="http://schemas.openxmlformats.org/officeDocument/2006/relationships/hyperlink" Target="http://www.salon.com/2017/07/24/donald-trumps-approval-ratings-are-hitting-a-record-low/" TargetMode="External"/><Relationship Id="rId11" Type="http://schemas.openxmlformats.org/officeDocument/2006/relationships/hyperlink" Target="http://www.politico.com/story/2017/06/21/georgia-special-election-handel-ossoff-239788" TargetMode="External"/><Relationship Id="rId12" Type="http://schemas.openxmlformats.org/officeDocument/2006/relationships/hyperlink" Target="http://www.slate.com/blogs/the_slatest/2017/07/28/trump_impeachment_chances_health_care_failure_edition.html" TargetMode="External"/><Relationship Id="rId13" Type="http://schemas.openxmlformats.org/officeDocument/2006/relationships/hyperlink" Target="https://www.mediamatters.org/blog/2017/06/13/it-s-time-puncture-media-myth-about-trump-s-unwavering-base/216886" TargetMode="External"/><Relationship Id="rId14" Type="http://schemas.openxmlformats.org/officeDocument/2006/relationships/hyperlink" Target="https://www.thenewamerican.com/culture/education/item/24794-after-local-control-talk-trump-team-touts-national-standards" TargetMode="External"/><Relationship Id="rId15" Type="http://schemas.openxmlformats.org/officeDocument/2006/relationships/hyperlink" Target="http://www.reuters.com/article/us-usa-education-trump-idUSKBN17S2U8" TargetMode="External"/><Relationship Id="rId16" Type="http://schemas.openxmlformats.org/officeDocument/2006/relationships/hyperlink" Target="https://www.brookings.edu/blog/brown-center-chalkboard/2016/12/27/2016-the-education-election-nobody-saw-coming/" TargetMode="External"/><Relationship Id="rId17" Type="http://schemas.openxmlformats.org/officeDocument/2006/relationships/hyperlink" Target="https://www.brookings.edu/blog/brown-center-chalkboard/2016/12/27/2016-the-education-election-nobody-saw-coming/" TargetMode="External"/><Relationship Id="rId18" Type="http://schemas.openxmlformats.org/officeDocument/2006/relationships/hyperlink" Target="https://thinkprogress.org/its-the-classroom-stupid-education-reform-needs-to-focus-on-teaching-and-learning-c5f67457ba7c" TargetMode="External"/><Relationship Id="rId19" Type="http://schemas.openxmlformats.org/officeDocument/2006/relationships/hyperlink" Target="https://www.theatlantic.com/politics/archive/2014/01/why-dont-republicans-want-school-vouchers-places-republicans-actually-live/357277/" TargetMode="External"/><Relationship Id="rId30" Type="http://schemas.openxmlformats.org/officeDocument/2006/relationships/hyperlink" Target="http://www.countercurrents.org/avery061113.htm" TargetMode="External"/><Relationship Id="rId31" Type="http://schemas.openxmlformats.org/officeDocument/2006/relationships/hyperlink" Target="http://www.newsweek.com/donald-trump-approval-ratings-decline-losing-base-attacking-republicans-643830" TargetMode="External"/><Relationship Id="rId32" Type="http://schemas.openxmlformats.org/officeDocument/2006/relationships/hyperlink" Target="https://www.nytimes.com/2017/07/19/upshot/why-trumps-base-of-support-may-be-smaller-than-it-seems.html?mcubz=2" TargetMode="External"/><Relationship Id="rId33" Type="http://schemas.openxmlformats.org/officeDocument/2006/relationships/hyperlink" Target="https://www.washingtonpost.com/politics/poll-finds-trump-standing-weakened-since-springtime/2017/07/15/2decf03a-68d2-11e7-9928-22d00a47778f_story.html?pushid=596ae569f1dad71d00000022&amp;tid=notifi_push_breaking-news&amp;utm_term=.b475adea8705" TargetMode="External"/><Relationship Id="rId34" Type="http://schemas.openxmlformats.org/officeDocument/2006/relationships/hyperlink" Target="https://www.nytimes.com/2017/01/30/upshot/republicans-have-one-big-incentive-to-stick-with-trump.html" TargetMode="External"/><Relationship Id="rId35" Type="http://schemas.openxmlformats.org/officeDocument/2006/relationships/hyperlink" Target="https://www.washingtonpost.com/news/politics/wp/2017/07/14/no-matter-how-bad-it-gets-for-him-heres-why-trump-isnt-getting-impeached-this-year/?utm_term=.2bbd71a6d48a" TargetMode="External"/><Relationship Id="rId36" Type="http://schemas.openxmlformats.org/officeDocument/2006/relationships/hyperlink" Target="http://www.huffingtonpost.com/entry/trump-jr-russia-poll_us_5967a821e4b0a0c6f1e6dd8a?u71" TargetMode="External"/><Relationship Id="rId37" Type="http://schemas.openxmlformats.org/officeDocument/2006/relationships/hyperlink" Target="https://www.washingtonpost.com/politics/poll-finds-trump-standing-weakened-since-springtime/2017/07/15/2decf03a-68d2-11e7-9928-22d00a47778f_story.html?pushid=596ae569f1dad71d00000022&amp;tid=notifi_push_breaking-news&amp;utm_term=.b475adea8705" TargetMode="External"/><Relationship Id="rId38" Type="http://schemas.openxmlformats.org/officeDocument/2006/relationships/hyperlink" Target="http://zacharypeskowitz.com/PAR_Writeup.pdf" TargetMode="External"/><Relationship Id="rId39" Type="http://schemas.openxmlformats.org/officeDocument/2006/relationships/hyperlink" Target="http://www.gallup.com/poll/211817/democratic-edge-party-affiliation-seven-points.aspx" TargetMode="External"/><Relationship Id="rId50" Type="http://schemas.openxmlformats.org/officeDocument/2006/relationships/hyperlink" Target="http://elections.huffingtonpost.com/pollster/polls/ipsos-reuters-27098" TargetMode="External"/><Relationship Id="rId51" Type="http://schemas.openxmlformats.org/officeDocument/2006/relationships/hyperlink" Target="http://elections.huffingtonpost.com/pollster/polls/ipsos-reuters-27796" TargetMode="External"/><Relationship Id="rId52" Type="http://schemas.openxmlformats.org/officeDocument/2006/relationships/hyperlink" Target="https://www.washingtonpost.com/news/energy-environment/wp/2017/06/05/post-abc-poll-nearly-6-in-10-oppose-trump-scrapping-paris-agreement/?utm_term=.a0ceff795f94" TargetMode="External"/><Relationship Id="rId53" Type="http://schemas.openxmlformats.org/officeDocument/2006/relationships/hyperlink" Target="https://poll.qu.edu/national/release-detail?ReleaseID=2462" TargetMode="External"/><Relationship Id="rId54" Type="http://schemas.openxmlformats.org/officeDocument/2006/relationships/hyperlink" Target="https://poll.qu.edu/national/release-detail?ReleaseID=2463" TargetMode="External"/><Relationship Id="rId55" Type="http://schemas.openxmlformats.org/officeDocument/2006/relationships/hyperlink" Target="https://twitter.com/FoxNews/status/873226775463174144/photo/1" TargetMode="External"/><Relationship Id="rId56" Type="http://schemas.openxmlformats.org/officeDocument/2006/relationships/hyperlink" Target="https://www.usnews.com/news/national-news/articles/2017-06-07/even-supporters-say-president-donald-trump-tweets-too-much" TargetMode="External"/><Relationship Id="rId57" Type="http://schemas.openxmlformats.org/officeDocument/2006/relationships/hyperlink" Target="https://poll.qu.edu/national/release-detail?ReleaseID=2462" TargetMode="External"/><Relationship Id="rId58" Type="http://schemas.openxmlformats.org/officeDocument/2006/relationships/hyperlink" Target="http://www.theblaze.com/news/2017/07/26/krauthammer-trump-will-damage-his-presidency-when-he-forces-out-jeff-sessions/" TargetMode="External"/><Relationship Id="rId59" Type="http://schemas.openxmlformats.org/officeDocument/2006/relationships/hyperlink" Target="https://www.washingtonpost.com/world/national-security/the-standoff-between-trump-and-sessions-escalates/2017/07/25/5a51f3fc-7172-11e7-8f39-eeb7d3a2d304_story.html?utm_term=.4e602043d5a8" TargetMode="External"/><Relationship Id="rId70" Type="http://schemas.openxmlformats.org/officeDocument/2006/relationships/hyperlink" Target="http://www.huffingtonpost.com/entry/explaining-trumps-base-support_us_590c76f7e4b046ea176aea05" TargetMode="External"/><Relationship Id="rId71" Type="http://schemas.openxmlformats.org/officeDocument/2006/relationships/hyperlink" Target="http://thenewpress.com/books/strangers-their-own-land" TargetMode="External"/><Relationship Id="rId72" Type="http://schemas.openxmlformats.org/officeDocument/2006/relationships/hyperlink" Target="http://www.nationalreview.com/article/447014/donald-trumps-poll-numbers-supporters-stick-him" TargetMode="External"/><Relationship Id="rId73" Type="http://schemas.openxmlformats.org/officeDocument/2006/relationships/hyperlink" Target="https://newrepublic.com/article/142184/donald-trump-needs-win-america-loses" TargetMode="External"/><Relationship Id="rId74" Type="http://schemas.openxmlformats.org/officeDocument/2006/relationships/hyperlink" Target="http://www.salon.com/2017/03/27/the-science-of-blue-lies-theres-a-reason-trump-supporters-embrace-his-alternative-facts_partner/" TargetMode="External"/><Relationship Id="rId75" Type="http://schemas.openxmlformats.org/officeDocument/2006/relationships/hyperlink" Target="http://www.gallup.com/poll/203198/presidential-approval-ratings-donald-trump.aspx" TargetMode="External"/><Relationship Id="rId76" Type="http://schemas.openxmlformats.org/officeDocument/2006/relationships/hyperlink" Target="http://greatergood.berkeley.edu/article/item/whats_good_about_lying" TargetMode="External"/><Relationship Id="rId77" Type="http://schemas.openxmlformats.org/officeDocument/2006/relationships/hyperlink" Target="https://www.ncbi.nlm.nih.gov/pmc/articles/PMC2570108/" TargetMode="External"/><Relationship Id="rId78" Type="http://schemas.openxmlformats.org/officeDocument/2006/relationships/hyperlink" Target="http://foreignpolicy.com/2016/02/15/george-washington-spies-lies-executive-power/" TargetMode="External"/><Relationship Id="rId79" Type="http://schemas.openxmlformats.org/officeDocument/2006/relationships/hyperlink" Target="http://www.outbrain.com/what-is/default/en" TargetMode="External"/><Relationship Id="rId90" Type="http://schemas.openxmlformats.org/officeDocument/2006/relationships/hyperlink" Target="https://truthinamericaneducation.com/federalized-education/trumps-questionable-new-education-team/" TargetMode="External"/><Relationship Id="rId91" Type="http://schemas.openxmlformats.org/officeDocument/2006/relationships/hyperlink" Target="http://www.politico.com/tipsheets/morning-education/2017/01/new-staffers-arrive-at-education-department-218400" TargetMode="External"/><Relationship Id="rId92" Type="http://schemas.openxmlformats.org/officeDocument/2006/relationships/hyperlink" Target="http://www.breitbart.com/big-government/2017/02/05/five-reasons-betsy-devos-nomination-education-chief-controversial/" TargetMode="External"/><Relationship Id="rId93" Type="http://schemas.openxmlformats.org/officeDocument/2006/relationships/hyperlink" Target="https://www.washingtonpost.com/news/the-intersect/wp/2017/07/11/the-trump-internets-defense-of-donald-trump-jr-s-tweets-shows-how-quickly-messaging-falls-into-place/?utm_term=.478eac8d416e" TargetMode="External"/><Relationship Id="rId94" Type="http://schemas.openxmlformats.org/officeDocument/2006/relationships/hyperlink" Target="https://www.theatlantic.com/education/archive/2013/10/why-doesnt-the-constitution-guarantee-the-right-to-education/280583/" TargetMode="External"/><Relationship Id="rId95" Type="http://schemas.openxmlformats.org/officeDocument/2006/relationships/hyperlink" Target="https://www.washingtonpost.com/news/education/wp/2016/08/24/federal-lawsuit-seeks-to-establish-a-constitutional-right-to-education/?utm_term=.a96ab330e543" TargetMode="External"/><Relationship Id="rId96" Type="http://schemas.openxmlformats.org/officeDocument/2006/relationships/hyperlink" Target="https://newrepublic.com/article/140319/charter-schools-good-bad-black-students" TargetMode="External"/><Relationship Id="rId97" Type="http://schemas.openxmlformats.org/officeDocument/2006/relationships/hyperlink" Target="https://www.usnews.com/news/us/articles/2017-06-12/charter-schools-see-opportunity-with-republicans-in-power-lobbying-group" TargetMode="External"/><Relationship Id="rId98" Type="http://schemas.openxmlformats.org/officeDocument/2006/relationships/hyperlink" Target="https://www.theatlantic.com/education/archive/2017/04/do-vouchers-actually-work/524676/" TargetMode="External"/><Relationship Id="rId99" Type="http://schemas.openxmlformats.org/officeDocument/2006/relationships/hyperlink" Target="http://www.news.com.au/world/analysts-warn-a-largescale-war-between-us-and-china-is-inevitable-but-not-everyone-agrees/news-story/5b0c69f59ae55be85d2baa050d8fd5ed" TargetMode="External"/><Relationship Id="rId20" Type="http://schemas.openxmlformats.org/officeDocument/2006/relationships/hyperlink" Target="https://www.dallasnews.com/news/texas-legislature/2017/04/06/texas-house-fight-funding-ban-vouchers-social-issues-marathon-budget-wrangle" TargetMode="External"/><Relationship Id="rId21" Type="http://schemas.openxmlformats.org/officeDocument/2006/relationships/hyperlink" Target="https://www.usnews.com/news/best-states/articles/2017-03-23/trump-school-choice-proposals-drive-wedge-between-charter-school-advocates" TargetMode="External"/><Relationship Id="rId22" Type="http://schemas.openxmlformats.org/officeDocument/2006/relationships/hyperlink" Target="http://www.bbc.com/news/world-us-canada-38227937" TargetMode="External"/><Relationship Id="rId23" Type="http://schemas.openxmlformats.org/officeDocument/2006/relationships/hyperlink" Target="https://www.quora.com/How-likely-do-you-think-Trump-will-start-a-war-as-a-means-to-counter-his-inevitable-falling-approval-ratings" TargetMode="External"/><Relationship Id="rId24" Type="http://schemas.openxmlformats.org/officeDocument/2006/relationships/hyperlink" Target="https://www.washingtonpost.com/news/monkey-cage/wp/2017/01/20/yes-trump-will-face-a-backlash-if-he-doesnt-deliver-on-his-promises/?utm_term=.250bb333ed24" TargetMode="External"/><Relationship Id="rId25" Type="http://schemas.openxmlformats.org/officeDocument/2006/relationships/hyperlink" Target="http://www.latimes.com/politics/la-na-pol-trump-polls-20170213-story.html" TargetMode="External"/><Relationship Id="rId26" Type="http://schemas.openxmlformats.org/officeDocument/2006/relationships/hyperlink" Target="https://www.washingtonpost.com/news/monkey-cage/wp/2017/01/20/yes-trump-will-face-a-backlash-if-he-doesnt-deliver-on-his-promises/?utm_term=.250bb333ed24" TargetMode="External"/><Relationship Id="rId27" Type="http://schemas.openxmlformats.org/officeDocument/2006/relationships/hyperlink" Target="http://www.chinausfocus.com/foreign-policy/tillerson-trump-and-us-china-policy" TargetMode="External"/><Relationship Id="rId28" Type="http://schemas.openxmlformats.org/officeDocument/2006/relationships/hyperlink" Target="http://www.slate.com/articles/news_and_politics/politics/2017/04/" TargetMode="External"/><Relationship Id="rId29" Type="http://schemas.openxmlformats.org/officeDocument/2006/relationships/hyperlink" Target="http://www.countercurrents.org/avery061113.htm" TargetMode="External"/><Relationship Id="rId40" Type="http://schemas.openxmlformats.org/officeDocument/2006/relationships/hyperlink" Target="https://twitter.com/pollsandvotes/status/886447015974113281?refsrc=email&amp;s=11" TargetMode="External"/><Relationship Id="rId41" Type="http://schemas.openxmlformats.org/officeDocument/2006/relationships/hyperlink" Target="http://thehill.com/media/341561-scarborough-leaving-republican-party" TargetMode="External"/><Relationship Id="rId42" Type="http://schemas.openxmlformats.org/officeDocument/2006/relationships/hyperlink" Target="http://www.people-press.org/2017/05/17/partisan-identification-is-sticky-but-about-10-switched-parties-over-the-past-year/" TargetMode="External"/><Relationship Id="rId43" Type="http://schemas.openxmlformats.org/officeDocument/2006/relationships/hyperlink" Target="http://www.newsweek.com/trump-approval-ratings-republicans-642824" TargetMode="External"/><Relationship Id="rId44" Type="http://schemas.openxmlformats.org/officeDocument/2006/relationships/hyperlink" Target="http://polling.reuters.com/" TargetMode="External"/><Relationship Id="rId45" Type="http://schemas.openxmlformats.org/officeDocument/2006/relationships/hyperlink" Target="https://www.usnews.com/news/articles/2017-05-17/donald-trump-sees-softening-support-among-his-base" TargetMode="External"/><Relationship Id="rId46" Type="http://schemas.openxmlformats.org/officeDocument/2006/relationships/hyperlink" Target="https://www.mediamatters.org/blog/2017/06/13/it-s-time-puncture-media-myth-about-trump-s-unwavering-base/216886" TargetMode="External"/><Relationship Id="rId47" Type="http://schemas.openxmlformats.org/officeDocument/2006/relationships/hyperlink" Target="https://www.washingtonpost.com/news/politics/wp/2017/06/07/strong-approval-of-trump-is-fading-across-a-number-of-demographics/?utm_term=.41850e835cd9" TargetMode="External"/><Relationship Id="rId48" Type="http://schemas.openxmlformats.org/officeDocument/2006/relationships/hyperlink" Target="https://fivethirtyeight.com/features/democrats-dont-need-trumps-voters-to-retake-the-house/" TargetMode="External"/><Relationship Id="rId49" Type="http://schemas.openxmlformats.org/officeDocument/2006/relationships/hyperlink" Target="https://fivethirtyeight.com/features/donald-trumps-base-is-shrinking/" TargetMode="External"/><Relationship Id="rId60" Type="http://schemas.openxmlformats.org/officeDocument/2006/relationships/hyperlink" Target="https://www.vox.com/policy-and-politics/2017/7/14/15971856/senate-health-care-bill-donald-trump-approval-medicaid" TargetMode="External"/><Relationship Id="rId61" Type="http://schemas.openxmlformats.org/officeDocument/2006/relationships/hyperlink" Target="https://www.vox.com/policy-and-politics/2017/6/20/15836794/russia-investigation-republican-voters" TargetMode="External"/><Relationship Id="rId62" Type="http://schemas.openxmlformats.org/officeDocument/2006/relationships/hyperlink" Target="http://www.cbsnews.com/news/trumps-handling-of-russia-investigations-weighs-on-approval-ratings/" TargetMode="External"/><Relationship Id="rId63" Type="http://schemas.openxmlformats.org/officeDocument/2006/relationships/hyperlink" Target="https://www.washingtonpost.com/world/national-security/special-counsel-is-investigating-trump-for-possible-obstruction-of-justice/2017/06/14/9ce02506-5131-11e7-b064-828ba60fbb98_story.html?tid=a_inl&amp;utm_term=.eb4758172553" TargetMode="External"/><Relationship Id="rId64" Type="http://schemas.openxmlformats.org/officeDocument/2006/relationships/hyperlink" Target="http://www.cbsnews.com/news/trumps-handling-of-russia-investigations-weighs-on-approval-ratings/" TargetMode="External"/><Relationship Id="rId65" Type="http://schemas.openxmlformats.org/officeDocument/2006/relationships/hyperlink" Target="http://www.newsweek.com/most-americans-think-trump-jrs-meeting-russian-lawyer-was-inappropriate-poll-636518" TargetMode="External"/><Relationship Id="rId66" Type="http://schemas.openxmlformats.org/officeDocument/2006/relationships/hyperlink" Target="http://www.washingtonexaminer.com/theres-no-such-thing-as-trumps-base/article/2626598" TargetMode="External"/><Relationship Id="rId67" Type="http://schemas.openxmlformats.org/officeDocument/2006/relationships/hyperlink" Target="http://nymag.com/daily/intelligencer/2017/04/trumps-syria-strike-is-sign-of-bannons-waning-influence.html" TargetMode="External"/><Relationship Id="rId68" Type="http://schemas.openxmlformats.org/officeDocument/2006/relationships/hyperlink" Target="http://www.politico.com/story/2017/06/01/ivanka-trump-climate-deal-239041" TargetMode="External"/><Relationship Id="rId69" Type="http://schemas.openxmlformats.org/officeDocument/2006/relationships/hyperlink" Target="http://www.vanityfair.com/news/2017/04/alt-right-donald-trump-syria" TargetMode="External"/><Relationship Id="rId100" Type="http://schemas.openxmlformats.org/officeDocument/2006/relationships/hyperlink" Target="http://www.al-monitor.com/pulse/originals/2017/02/iran-us-war-words-trump-escalating-rhetoric.html" TargetMode="External"/><Relationship Id="rId80" Type="http://schemas.openxmlformats.org/officeDocument/2006/relationships/hyperlink" Target="https://www.dropbox.com/s/sgj1x71bjdqsqgb/Me_Myself.pdf?dl=0" TargetMode="External"/><Relationship Id="rId81" Type="http://schemas.openxmlformats.org/officeDocument/2006/relationships/hyperlink" Target="http://greatergood.berkeley.edu/article/item/why_we_need_empathy_in_the_age_of_trump" TargetMode="External"/><Relationship Id="rId82" Type="http://schemas.openxmlformats.org/officeDocument/2006/relationships/hyperlink" Target="http://greatergood.berkeley.edu/article/item/did_resentment_fuel_trumps_victory" TargetMode="External"/><Relationship Id="rId83" Type="http://schemas.openxmlformats.org/officeDocument/2006/relationships/hyperlink" Target="http://www.sciencedirect.com/science/article/pii/S0749597816306239" TargetMode="External"/><Relationship Id="rId84" Type="http://schemas.openxmlformats.org/officeDocument/2006/relationships/hyperlink" Target="https://climate.nasa.gov/scientific-consensus/" TargetMode="External"/><Relationship Id="rId85" Type="http://schemas.openxmlformats.org/officeDocument/2006/relationships/hyperlink" Target="https://www.washingtonpost.com/local/pizzagate-from-rumor-to-hashtag-to-gunfire-in-dc/2016/12/06/4c7def50-bbd4-11e6-94ac-3d324840106c_story.html?utm_term=.2167b651a2e1" TargetMode="External"/><Relationship Id="rId86" Type="http://schemas.openxmlformats.org/officeDocument/2006/relationships/hyperlink" Target="https://law.stanford.edu/2017/01/30/crime-immigration-and-refugees-a-qa-with-criminal-law-expert-professor-david-alan-sklansky/" TargetMode="External"/><Relationship Id="rId87" Type="http://schemas.openxmlformats.org/officeDocument/2006/relationships/hyperlink" Target="https://academic.oup.com/poq/article-abstract/78/1/147/1817338/Public-Misunderstanding-of-Political-Facts-How?redirectedFrom=fulltext" TargetMode="External"/><Relationship Id="rId88" Type="http://schemas.openxmlformats.org/officeDocument/2006/relationships/hyperlink" Target="https://www.vice.com/en_us/article/bj8aqz/turns-out-trump-voters-arent-the-same-as-conservatives" TargetMode="External"/><Relationship Id="rId89" Type="http://schemas.openxmlformats.org/officeDocument/2006/relationships/hyperlink" Target="http://www.slate.com/articles/news_and_politics/schooled/2017/02/why_some_conservatives_oppose_betsy_devo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EADF5-2936-3A49-80CA-ABCFC36E7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112</Pages>
  <Words>59209</Words>
  <Characters>337495</Characters>
  <Application>Microsoft Macintosh Word</Application>
  <DocSecurity>0</DocSecurity>
  <Lines>2812</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DeMunbrun</dc:creator>
  <cp:keywords>5.1.1</cp:keywords>
  <dc:description/>
  <cp:lastModifiedBy>Microsoft Office User</cp:lastModifiedBy>
  <cp:revision>7</cp:revision>
  <dcterms:created xsi:type="dcterms:W3CDTF">2017-07-31T00:30:00Z</dcterms:created>
  <dcterms:modified xsi:type="dcterms:W3CDTF">2017-07-31T00:44:00Z</dcterms:modified>
</cp:coreProperties>
</file>