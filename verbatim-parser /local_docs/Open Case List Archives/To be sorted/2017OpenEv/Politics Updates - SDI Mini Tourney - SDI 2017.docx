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04BE" w:rsidRDefault="008C04BE" w:rsidP="008C04BE">
      <w:bookmarkStart w:id="0" w:name="_GoBack"/>
      <w:bookmarkEnd w:id="0"/>
    </w:p>
    <w:p w:rsidR="008C04BE" w:rsidRDefault="00825408" w:rsidP="00825408">
      <w:pPr>
        <w:pStyle w:val="Heading1"/>
      </w:pPr>
      <w:r>
        <w:t>Some Tax Reform Updates – SDI Mini- Tourney</w:t>
      </w:r>
    </w:p>
    <w:p w:rsidR="008C04BE" w:rsidRDefault="008C04BE" w:rsidP="00B55AD5"/>
    <w:p w:rsidR="00870DE8" w:rsidRDefault="00870DE8" w:rsidP="00870DE8">
      <w:pPr>
        <w:pStyle w:val="Heading2"/>
      </w:pPr>
      <w:proofErr w:type="spellStart"/>
      <w:r>
        <w:t>Neg</w:t>
      </w:r>
      <w:proofErr w:type="spellEnd"/>
    </w:p>
    <w:p w:rsidR="00870DE8" w:rsidRDefault="00870DE8" w:rsidP="00B55AD5"/>
    <w:p w:rsidR="006A011D" w:rsidRDefault="006A011D" w:rsidP="006A011D">
      <w:pPr>
        <w:pStyle w:val="Heading3"/>
      </w:pPr>
      <w:r>
        <w:t xml:space="preserve">Will pass </w:t>
      </w:r>
    </w:p>
    <w:p w:rsidR="006A011D" w:rsidRDefault="006A011D" w:rsidP="006A011D"/>
    <w:p w:rsidR="006A011D" w:rsidRDefault="006A011D" w:rsidP="00E3145D">
      <w:pPr>
        <w:pStyle w:val="Heading4"/>
      </w:pPr>
      <w:r>
        <w:t>Tax Reform will pass now. Health care was different – never had as much unity as tax reform currently has.</w:t>
      </w:r>
    </w:p>
    <w:p w:rsidR="006A011D" w:rsidRPr="00E3145D" w:rsidRDefault="006A011D" w:rsidP="00E3145D">
      <w:pPr>
        <w:rPr>
          <w:rStyle w:val="Style13ptBold"/>
        </w:rPr>
      </w:pPr>
      <w:r w:rsidRPr="00E3145D">
        <w:rPr>
          <w:rStyle w:val="Style13ptBold"/>
        </w:rPr>
        <w:t>Lawler 7-20</w:t>
      </w:r>
    </w:p>
    <w:p w:rsidR="006A011D" w:rsidRPr="00E3145D" w:rsidRDefault="00E3145D" w:rsidP="006A011D">
      <w:pPr>
        <w:rPr>
          <w:sz w:val="18"/>
          <w:szCs w:val="18"/>
        </w:rPr>
      </w:pPr>
      <w:r w:rsidRPr="00E3145D">
        <w:rPr>
          <w:sz w:val="18"/>
          <w:szCs w:val="18"/>
        </w:rPr>
        <w:t xml:space="preserve">Joseph Lawler is an economics reporter for the Washington Examiner. He has previously worked for </w:t>
      </w:r>
      <w:proofErr w:type="spellStart"/>
      <w:r w:rsidRPr="00E3145D">
        <w:rPr>
          <w:sz w:val="18"/>
          <w:szCs w:val="18"/>
        </w:rPr>
        <w:t>RealClearPolicy</w:t>
      </w:r>
      <w:proofErr w:type="spellEnd"/>
      <w:r w:rsidRPr="00E3145D">
        <w:rPr>
          <w:sz w:val="18"/>
          <w:szCs w:val="18"/>
        </w:rPr>
        <w:t xml:space="preserve"> and the American Spectator before joining The Examiner - </w:t>
      </w:r>
      <w:r w:rsidR="006A011D" w:rsidRPr="00E3145D">
        <w:rPr>
          <w:sz w:val="18"/>
          <w:szCs w:val="18"/>
        </w:rPr>
        <w:t>“Ryan: GOP more unified on taxes than healthcare” – Washington Examiner – July 20</w:t>
      </w:r>
      <w:r w:rsidR="006A011D" w:rsidRPr="00E3145D">
        <w:rPr>
          <w:sz w:val="18"/>
          <w:szCs w:val="18"/>
          <w:vertAlign w:val="superscript"/>
        </w:rPr>
        <w:t>th</w:t>
      </w:r>
      <w:r w:rsidR="006A011D" w:rsidRPr="00E3145D">
        <w:rPr>
          <w:sz w:val="18"/>
          <w:szCs w:val="18"/>
        </w:rPr>
        <w:t xml:space="preserve">, 2017 - </w:t>
      </w:r>
      <w:r w:rsidRPr="00E3145D">
        <w:rPr>
          <w:sz w:val="18"/>
          <w:szCs w:val="18"/>
        </w:rPr>
        <w:t>#Cut With Kirby -</w:t>
      </w:r>
      <w:r w:rsidR="006A011D" w:rsidRPr="00E3145D">
        <w:rPr>
          <w:sz w:val="18"/>
          <w:szCs w:val="18"/>
        </w:rPr>
        <w:t>http://www.washingtonexaminer.com/ryan-gop-more-unified-on-taxes-than-healthcare/article/2629273</w:t>
      </w:r>
    </w:p>
    <w:p w:rsidR="006A011D" w:rsidRDefault="006A011D" w:rsidP="006A011D"/>
    <w:p w:rsidR="006A011D" w:rsidRPr="00E3145D" w:rsidRDefault="006A011D" w:rsidP="006A011D">
      <w:pPr>
        <w:rPr>
          <w:sz w:val="16"/>
        </w:rPr>
      </w:pPr>
      <w:r w:rsidRPr="00E3145D">
        <w:rPr>
          <w:rStyle w:val="Emphasis"/>
          <w:highlight w:val="green"/>
        </w:rPr>
        <w:t>Republicans are more unified on tax reform than on anything else</w:t>
      </w:r>
      <w:r w:rsidRPr="00E3145D">
        <w:rPr>
          <w:sz w:val="16"/>
        </w:rPr>
        <w:t>, House Speaker Paul Ryan, R-Wis., said Thursday in talking up the prospects of legislation passing this year.</w:t>
      </w:r>
    </w:p>
    <w:p w:rsidR="006A011D" w:rsidRPr="00E3145D" w:rsidRDefault="006A011D" w:rsidP="006A011D">
      <w:pPr>
        <w:rPr>
          <w:sz w:val="16"/>
        </w:rPr>
      </w:pPr>
      <w:r w:rsidRPr="00E3145D">
        <w:rPr>
          <w:sz w:val="16"/>
        </w:rPr>
        <w:t xml:space="preserve">In a brief press conference at New Balance's Lawrence, Mass., factory, </w:t>
      </w:r>
      <w:r w:rsidRPr="00E3145D">
        <w:rPr>
          <w:rStyle w:val="StyleUnderline"/>
          <w:highlight w:val="green"/>
        </w:rPr>
        <w:t xml:space="preserve">Ryan was asked why the public should have confidence that Republicans </w:t>
      </w:r>
      <w:r w:rsidRPr="00E3145D">
        <w:rPr>
          <w:rStyle w:val="Emphasis"/>
          <w:highlight w:val="green"/>
        </w:rPr>
        <w:t xml:space="preserve">will pass tax reform </w:t>
      </w:r>
      <w:r w:rsidRPr="00E3145D">
        <w:rPr>
          <w:rStyle w:val="StyleUnderline"/>
          <w:highlight w:val="green"/>
        </w:rPr>
        <w:t>when they have struggled to fulfill the promise of replacing Obamacare</w:t>
      </w:r>
      <w:r w:rsidRPr="00E3145D">
        <w:rPr>
          <w:sz w:val="16"/>
        </w:rPr>
        <w:t>. "As Republicans, we are wired the same way on tax reform," Ryan replied.</w:t>
      </w:r>
    </w:p>
    <w:p w:rsidR="006A011D" w:rsidRPr="00E3145D" w:rsidRDefault="006A011D" w:rsidP="006A011D">
      <w:pPr>
        <w:rPr>
          <w:u w:val="single"/>
        </w:rPr>
      </w:pPr>
      <w:r w:rsidRPr="00E3145D">
        <w:rPr>
          <w:rStyle w:val="Emphasis"/>
          <w:highlight w:val="green"/>
        </w:rPr>
        <w:t>In contrast with the party's differences on healthcare policy</w:t>
      </w:r>
      <w:r w:rsidRPr="00E3145D">
        <w:rPr>
          <w:rStyle w:val="StyleUnderline"/>
        </w:rPr>
        <w:t>, he said,</w:t>
      </w:r>
      <w:r>
        <w:t xml:space="preserve"> "</w:t>
      </w:r>
      <w:r w:rsidRPr="00E3145D">
        <w:rPr>
          <w:rStyle w:val="StyleUnderline"/>
          <w:highlight w:val="green"/>
        </w:rPr>
        <w:t>we are so much more unified on tax reform."</w:t>
      </w:r>
    </w:p>
    <w:p w:rsidR="006A011D" w:rsidRPr="00E3145D" w:rsidRDefault="006A011D" w:rsidP="006A011D">
      <w:pPr>
        <w:rPr>
          <w:sz w:val="16"/>
        </w:rPr>
      </w:pPr>
      <w:r w:rsidRPr="00E3145D">
        <w:rPr>
          <w:sz w:val="16"/>
        </w:rPr>
        <w:t>"</w:t>
      </w:r>
      <w:r w:rsidRPr="00E3145D">
        <w:rPr>
          <w:rStyle w:val="StyleUnderline"/>
          <w:highlight w:val="green"/>
        </w:rPr>
        <w:t xml:space="preserve">I feel far more confidence </w:t>
      </w:r>
      <w:r w:rsidRPr="00E3145D">
        <w:rPr>
          <w:rStyle w:val="Emphasis"/>
          <w:highlight w:val="green"/>
        </w:rPr>
        <w:t>of anything we're going to do this year</w:t>
      </w:r>
      <w:r w:rsidRPr="00E3145D">
        <w:rPr>
          <w:rStyle w:val="StyleUnderline"/>
          <w:highlight w:val="green"/>
        </w:rPr>
        <w:t>,</w:t>
      </w:r>
      <w:r w:rsidRPr="00E3145D">
        <w:rPr>
          <w:sz w:val="16"/>
        </w:rPr>
        <w:t xml:space="preserve"> </w:t>
      </w:r>
      <w:r w:rsidRPr="00E3145D">
        <w:rPr>
          <w:rStyle w:val="Emphasis"/>
          <w:highlight w:val="green"/>
        </w:rPr>
        <w:t>that tax reform</w:t>
      </w:r>
      <w:r w:rsidRPr="00E3145D">
        <w:rPr>
          <w:sz w:val="16"/>
        </w:rPr>
        <w:t xml:space="preserve">, which we're going to do before the end of the year, </w:t>
      </w:r>
      <w:r w:rsidRPr="00E3145D">
        <w:rPr>
          <w:rStyle w:val="Emphasis"/>
          <w:highlight w:val="green"/>
        </w:rPr>
        <w:t>is going to get done,</w:t>
      </w:r>
      <w:r w:rsidRPr="00E3145D">
        <w:rPr>
          <w:sz w:val="16"/>
        </w:rPr>
        <w:t>" Ryan said.</w:t>
      </w:r>
    </w:p>
    <w:p w:rsidR="006A011D" w:rsidRDefault="006A011D" w:rsidP="00B55AD5"/>
    <w:p w:rsidR="009E2DD3" w:rsidRDefault="00825408" w:rsidP="00825408">
      <w:pPr>
        <w:pStyle w:val="Heading4"/>
      </w:pPr>
      <w:r>
        <w:t>Tax reform will pass - failure of health care reform won’t doom the financing or politics of tax reform.</w:t>
      </w:r>
    </w:p>
    <w:p w:rsidR="00825408" w:rsidRPr="00825408" w:rsidRDefault="00825408" w:rsidP="00825408">
      <w:pPr>
        <w:rPr>
          <w:rStyle w:val="Style13ptBold"/>
        </w:rPr>
      </w:pPr>
      <w:proofErr w:type="spellStart"/>
      <w:r w:rsidRPr="00825408">
        <w:rPr>
          <w:rStyle w:val="Style13ptBold"/>
        </w:rPr>
        <w:t>Doocy</w:t>
      </w:r>
      <w:proofErr w:type="spellEnd"/>
      <w:r w:rsidRPr="00825408">
        <w:rPr>
          <w:rStyle w:val="Style13ptBold"/>
        </w:rPr>
        <w:t xml:space="preserve"> 7-21</w:t>
      </w:r>
    </w:p>
    <w:p w:rsidR="00825408" w:rsidRPr="00825408" w:rsidRDefault="00825408" w:rsidP="00825408">
      <w:pPr>
        <w:rPr>
          <w:sz w:val="18"/>
          <w:szCs w:val="18"/>
        </w:rPr>
      </w:pPr>
      <w:r w:rsidRPr="00825408">
        <w:rPr>
          <w:sz w:val="18"/>
          <w:szCs w:val="18"/>
        </w:rPr>
        <w:t xml:space="preserve">Peter </w:t>
      </w:r>
      <w:proofErr w:type="spellStart"/>
      <w:r w:rsidRPr="00825408">
        <w:rPr>
          <w:sz w:val="18"/>
          <w:szCs w:val="18"/>
        </w:rPr>
        <w:t>Doocy</w:t>
      </w:r>
      <w:proofErr w:type="spellEnd"/>
      <w:r w:rsidRPr="00825408">
        <w:rPr>
          <w:sz w:val="18"/>
          <w:szCs w:val="18"/>
        </w:rPr>
        <w:t xml:space="preserve"> is currently a Washington D.C.-based correspondent for FOX News Channel (FNC).  He joined the network in 2009 as a general assignment reporter based in the New York bureau. </w:t>
      </w:r>
      <w:proofErr w:type="spellStart"/>
      <w:r w:rsidRPr="00825408">
        <w:rPr>
          <w:sz w:val="18"/>
          <w:szCs w:val="18"/>
        </w:rPr>
        <w:t>Doocy</w:t>
      </w:r>
      <w:proofErr w:type="spellEnd"/>
      <w:r w:rsidRPr="00825408">
        <w:rPr>
          <w:sz w:val="18"/>
          <w:szCs w:val="18"/>
        </w:rPr>
        <w:t xml:space="preserve"> graduated from Villanova University – “Paul Ryan says tax reform will get done – no matter what happens to health care bill” – Fox News – 7-21-2017 - #</w:t>
      </w:r>
      <w:proofErr w:type="spellStart"/>
      <w:r w:rsidRPr="00825408">
        <w:rPr>
          <w:sz w:val="18"/>
          <w:szCs w:val="18"/>
        </w:rPr>
        <w:t>CutWithKirby</w:t>
      </w:r>
      <w:proofErr w:type="spellEnd"/>
      <w:r w:rsidRPr="00825408">
        <w:rPr>
          <w:sz w:val="18"/>
          <w:szCs w:val="18"/>
        </w:rPr>
        <w:t xml:space="preserve"> - http://www.foxnews.com/politics/2017/07/21/paul-ryan-says-tax-reform-will-get-done-no-matter-what-happens-to-health-care-bill.html</w:t>
      </w:r>
    </w:p>
    <w:p w:rsidR="00825408" w:rsidRDefault="00825408" w:rsidP="00825408"/>
    <w:p w:rsidR="00825408" w:rsidRPr="00825408" w:rsidRDefault="00825408" w:rsidP="00825408">
      <w:pPr>
        <w:rPr>
          <w:rStyle w:val="Emphasis"/>
        </w:rPr>
      </w:pPr>
      <w:r w:rsidRPr="00825408">
        <w:rPr>
          <w:sz w:val="16"/>
        </w:rPr>
        <w:t xml:space="preserve">House Speaker Paul </w:t>
      </w:r>
      <w:r w:rsidRPr="00825408">
        <w:rPr>
          <w:rStyle w:val="StyleUnderline"/>
          <w:highlight w:val="green"/>
        </w:rPr>
        <w:t xml:space="preserve">Ryan says there is a “contingency plan” to pass and pay for tax reform </w:t>
      </w:r>
      <w:r w:rsidRPr="00825408">
        <w:rPr>
          <w:sz w:val="16"/>
        </w:rPr>
        <w:t xml:space="preserve">this fall – </w:t>
      </w:r>
      <w:r w:rsidRPr="00825408">
        <w:rPr>
          <w:rStyle w:val="Emphasis"/>
          <w:highlight w:val="green"/>
        </w:rPr>
        <w:t>even if the congressional overhaul of Obamacare is unsuccessful.</w:t>
      </w:r>
    </w:p>
    <w:p w:rsidR="00825408" w:rsidRPr="00825408" w:rsidRDefault="00825408" w:rsidP="00825408">
      <w:pPr>
        <w:rPr>
          <w:sz w:val="16"/>
        </w:rPr>
      </w:pPr>
      <w:r w:rsidRPr="00825408">
        <w:rPr>
          <w:sz w:val="16"/>
        </w:rPr>
        <w:t>“</w:t>
      </w:r>
      <w:r w:rsidRPr="00825408">
        <w:rPr>
          <w:rStyle w:val="Emphasis"/>
          <w:highlight w:val="green"/>
        </w:rPr>
        <w:t>We can still do tax reform regardless of what happens on health care reform</w:t>
      </w:r>
      <w:r w:rsidRPr="00825408">
        <w:rPr>
          <w:sz w:val="16"/>
        </w:rPr>
        <w:t>,” Ryan told Fox News on the floor of a New Balance factory on Thursday in Lawrence, Massachusetts.</w:t>
      </w:r>
    </w:p>
    <w:p w:rsidR="00825408" w:rsidRPr="00825408" w:rsidRDefault="00825408" w:rsidP="00825408">
      <w:pPr>
        <w:rPr>
          <w:sz w:val="16"/>
        </w:rPr>
      </w:pPr>
      <w:r w:rsidRPr="00825408">
        <w:rPr>
          <w:rStyle w:val="StyleUnderline"/>
          <w:highlight w:val="green"/>
        </w:rPr>
        <w:t>His comments come</w:t>
      </w:r>
      <w:r w:rsidRPr="00825408">
        <w:rPr>
          <w:sz w:val="16"/>
        </w:rPr>
        <w:t xml:space="preserve"> a week </w:t>
      </w:r>
      <w:r w:rsidRPr="00825408">
        <w:rPr>
          <w:rStyle w:val="StyleUnderline"/>
          <w:highlight w:val="green"/>
        </w:rPr>
        <w:t>before a</w:t>
      </w:r>
      <w:r w:rsidRPr="00825408">
        <w:rPr>
          <w:sz w:val="16"/>
        </w:rPr>
        <w:t xml:space="preserve"> White House and congressional </w:t>
      </w:r>
      <w:r w:rsidRPr="00825408">
        <w:rPr>
          <w:rStyle w:val="StyleUnderline"/>
          <w:highlight w:val="green"/>
        </w:rPr>
        <w:t>deadline to agree on a tax code framework</w:t>
      </w:r>
      <w:r w:rsidRPr="00825408">
        <w:rPr>
          <w:sz w:val="16"/>
        </w:rPr>
        <w:t>. A tax overhaul requires Congress to pass a budget that is already overdue.</w:t>
      </w:r>
    </w:p>
    <w:p w:rsidR="00825408" w:rsidRPr="00825408" w:rsidRDefault="00825408" w:rsidP="00B55AD5">
      <w:pPr>
        <w:rPr>
          <w:sz w:val="16"/>
        </w:rPr>
      </w:pPr>
      <w:r w:rsidRPr="00825408">
        <w:rPr>
          <w:sz w:val="16"/>
        </w:rPr>
        <w:t xml:space="preserve">But </w:t>
      </w:r>
      <w:r w:rsidRPr="00825408">
        <w:rPr>
          <w:rStyle w:val="Emphasis"/>
          <w:highlight w:val="green"/>
        </w:rPr>
        <w:t>Ryan seemed upbeat that it will pass.</w:t>
      </w:r>
    </w:p>
    <w:p w:rsidR="00825408" w:rsidRPr="00825408" w:rsidRDefault="00825408" w:rsidP="00B55AD5">
      <w:pPr>
        <w:rPr>
          <w:sz w:val="16"/>
          <w:szCs w:val="16"/>
        </w:rPr>
      </w:pPr>
      <w:r w:rsidRPr="00825408">
        <w:rPr>
          <w:sz w:val="16"/>
          <w:szCs w:val="16"/>
        </w:rPr>
        <w:t>New Balance makes 4 million pairs of sneakers in the U.S. every year, and owner Jim Davis told workers gathered around a podium at the factory that a friendlier tax code could incentivize his company to aggressively expand in the United States.</w:t>
      </w:r>
    </w:p>
    <w:p w:rsidR="00825408" w:rsidRPr="00825408" w:rsidRDefault="00825408" w:rsidP="00B55AD5">
      <w:pPr>
        <w:rPr>
          <w:rStyle w:val="Emphasis"/>
        </w:rPr>
      </w:pPr>
      <w:r w:rsidRPr="00825408">
        <w:rPr>
          <w:sz w:val="16"/>
        </w:rPr>
        <w:t xml:space="preserve">Surrounded by sneakers in various stages of production, </w:t>
      </w:r>
      <w:r w:rsidRPr="00825408">
        <w:rPr>
          <w:rStyle w:val="StyleUnderline"/>
          <w:highlight w:val="green"/>
        </w:rPr>
        <w:t>Ryan described this</w:t>
      </w:r>
      <w:r w:rsidRPr="00825408">
        <w:rPr>
          <w:sz w:val="16"/>
        </w:rPr>
        <w:t xml:space="preserve"> fall’s planned </w:t>
      </w:r>
      <w:r w:rsidRPr="00825408">
        <w:rPr>
          <w:rStyle w:val="StyleUnderline"/>
          <w:highlight w:val="green"/>
        </w:rPr>
        <w:t>fix of the</w:t>
      </w:r>
      <w:r w:rsidRPr="00825408">
        <w:rPr>
          <w:rStyle w:val="StyleUnderline"/>
        </w:rPr>
        <w:t xml:space="preserve"> </w:t>
      </w:r>
      <w:r w:rsidRPr="00825408">
        <w:rPr>
          <w:sz w:val="16"/>
        </w:rPr>
        <w:t xml:space="preserve">complicate </w:t>
      </w:r>
      <w:r w:rsidRPr="00825408">
        <w:rPr>
          <w:rStyle w:val="Emphasis"/>
          <w:highlight w:val="green"/>
        </w:rPr>
        <w:t>tax code as a “once in a generation opportunity.”</w:t>
      </w:r>
    </w:p>
    <w:p w:rsidR="00825408" w:rsidRDefault="00825408" w:rsidP="00B55AD5"/>
    <w:p w:rsidR="009E2DD3" w:rsidRDefault="009E2DD3" w:rsidP="009E2DD3">
      <w:pPr>
        <w:pStyle w:val="Heading4"/>
      </w:pPr>
      <w:r>
        <w:t>Will pass – recent dropping of the Border Adjustment Tax has boosted odds of passage.</w:t>
      </w:r>
    </w:p>
    <w:p w:rsidR="009E2DD3" w:rsidRPr="009E2DD3" w:rsidRDefault="009E2DD3" w:rsidP="00B55AD5">
      <w:pPr>
        <w:rPr>
          <w:rStyle w:val="Style13ptBold"/>
        </w:rPr>
      </w:pPr>
      <w:r w:rsidRPr="009E2DD3">
        <w:rPr>
          <w:rStyle w:val="Style13ptBold"/>
        </w:rPr>
        <w:t xml:space="preserve">Alexander 7-20 </w:t>
      </w:r>
    </w:p>
    <w:p w:rsidR="009E2DD3" w:rsidRPr="009E2DD3" w:rsidRDefault="009E2DD3" w:rsidP="00B55AD5">
      <w:pPr>
        <w:rPr>
          <w:sz w:val="18"/>
          <w:szCs w:val="18"/>
        </w:rPr>
      </w:pPr>
      <w:r w:rsidRPr="009E2DD3">
        <w:rPr>
          <w:sz w:val="18"/>
          <w:szCs w:val="18"/>
        </w:rPr>
        <w:t>David – Journalist and correspondent for Reuter’s News - “Ryan says US tax reform consensus nears, does not mention border tax” – Reuter’s – July 20</w:t>
      </w:r>
      <w:r w:rsidRPr="009E2DD3">
        <w:rPr>
          <w:sz w:val="18"/>
          <w:szCs w:val="18"/>
          <w:vertAlign w:val="superscript"/>
        </w:rPr>
        <w:t>th</w:t>
      </w:r>
      <w:r w:rsidRPr="009E2DD3">
        <w:rPr>
          <w:sz w:val="18"/>
          <w:szCs w:val="18"/>
        </w:rPr>
        <w:t>, 2017 - #</w:t>
      </w:r>
      <w:proofErr w:type="spellStart"/>
      <w:r w:rsidRPr="009E2DD3">
        <w:rPr>
          <w:sz w:val="18"/>
          <w:szCs w:val="18"/>
        </w:rPr>
        <w:t>CutWithKirby</w:t>
      </w:r>
      <w:proofErr w:type="spellEnd"/>
      <w:r w:rsidRPr="009E2DD3">
        <w:rPr>
          <w:sz w:val="18"/>
          <w:szCs w:val="18"/>
        </w:rPr>
        <w:t xml:space="preserve"> - https://www.aol.com/article/news/2017/07/20/ryan-says-us-tax-reform-consensus-nears-does-not-mention-border/23040291/</w:t>
      </w:r>
    </w:p>
    <w:p w:rsidR="009E2DD3" w:rsidRDefault="009E2DD3" w:rsidP="00B55AD5"/>
    <w:p w:rsidR="009E2DD3" w:rsidRPr="009E2DD3" w:rsidRDefault="009E2DD3" w:rsidP="00B55AD5">
      <w:pPr>
        <w:rPr>
          <w:sz w:val="16"/>
        </w:rPr>
      </w:pPr>
      <w:r w:rsidRPr="009E2DD3">
        <w:rPr>
          <w:sz w:val="16"/>
        </w:rPr>
        <w:t xml:space="preserve">U.S. House Speaker Paul </w:t>
      </w:r>
      <w:r w:rsidRPr="009E2DD3">
        <w:rPr>
          <w:rStyle w:val="StyleUnderline"/>
          <w:highlight w:val="green"/>
        </w:rPr>
        <w:t>Ryan said</w:t>
      </w:r>
      <w:r w:rsidRPr="009E2DD3">
        <w:rPr>
          <w:sz w:val="16"/>
        </w:rPr>
        <w:t xml:space="preserve"> on Thursday that </w:t>
      </w:r>
      <w:r w:rsidRPr="009E2DD3">
        <w:rPr>
          <w:rStyle w:val="StyleUnderline"/>
          <w:highlight w:val="green"/>
        </w:rPr>
        <w:t xml:space="preserve">tax reform talks are </w:t>
      </w:r>
      <w:r w:rsidRPr="009E2DD3">
        <w:rPr>
          <w:rStyle w:val="Emphasis"/>
          <w:highlight w:val="green"/>
        </w:rPr>
        <w:t>nearing a consensus</w:t>
      </w:r>
      <w:r w:rsidRPr="009E2DD3">
        <w:rPr>
          <w:sz w:val="16"/>
        </w:rPr>
        <w:t xml:space="preserve"> </w:t>
      </w:r>
      <w:r w:rsidRPr="009E2DD3">
        <w:rPr>
          <w:rStyle w:val="StyleUnderline"/>
          <w:highlight w:val="green"/>
        </w:rPr>
        <w:t>to lower business taxes by closing loopholes</w:t>
      </w:r>
      <w:r w:rsidRPr="009E2DD3">
        <w:rPr>
          <w:sz w:val="16"/>
        </w:rPr>
        <w:t xml:space="preserve"> and special interest deductions, </w:t>
      </w:r>
      <w:r w:rsidRPr="009E2DD3">
        <w:rPr>
          <w:rStyle w:val="Emphasis"/>
          <w:highlight w:val="green"/>
        </w:rPr>
        <w:t>the latest sign that the unpopular proposed border tax may not be included</w:t>
      </w:r>
      <w:r w:rsidRPr="009E2DD3">
        <w:rPr>
          <w:sz w:val="16"/>
        </w:rPr>
        <w:t>.</w:t>
      </w:r>
    </w:p>
    <w:p w:rsidR="009E2DD3" w:rsidRPr="009E2DD3" w:rsidRDefault="009E2DD3" w:rsidP="00B55AD5">
      <w:pPr>
        <w:rPr>
          <w:sz w:val="16"/>
        </w:rPr>
      </w:pPr>
      <w:r w:rsidRPr="009E2DD3">
        <w:rPr>
          <w:sz w:val="16"/>
        </w:rPr>
        <w:t xml:space="preserve">Speaking at a New Balance shoe factory in Massachusetts, </w:t>
      </w:r>
      <w:r w:rsidRPr="009E2DD3">
        <w:rPr>
          <w:rStyle w:val="StyleUnderline"/>
          <w:highlight w:val="green"/>
        </w:rPr>
        <w:t>Ryan</w:t>
      </w:r>
      <w:r w:rsidRPr="009E2DD3">
        <w:rPr>
          <w:sz w:val="16"/>
        </w:rPr>
        <w:t xml:space="preserve"> stressed the need to "level the playing field" for U.S. companies and their foreign competitors but </w:t>
      </w:r>
      <w:r w:rsidRPr="009E2DD3">
        <w:rPr>
          <w:rStyle w:val="StyleUnderline"/>
          <w:highlight w:val="green"/>
        </w:rPr>
        <w:t>failed to mention the border adjustment tax</w:t>
      </w:r>
      <w:r w:rsidRPr="009E2DD3">
        <w:rPr>
          <w:sz w:val="16"/>
        </w:rPr>
        <w:t xml:space="preserve">, or BAT, </w:t>
      </w:r>
      <w:r w:rsidRPr="009E2DD3">
        <w:rPr>
          <w:rStyle w:val="StyleUnderline"/>
          <w:highlight w:val="green"/>
        </w:rPr>
        <w:t>which has been his main policy</w:t>
      </w:r>
      <w:r w:rsidRPr="009E2DD3">
        <w:rPr>
          <w:rStyle w:val="StyleUnderline"/>
        </w:rPr>
        <w:t xml:space="preserve"> </w:t>
      </w:r>
      <w:r w:rsidRPr="009E2DD3">
        <w:rPr>
          <w:sz w:val="16"/>
        </w:rPr>
        <w:t>for creating a more competitive U.S. manufacturing base.</w:t>
      </w:r>
    </w:p>
    <w:p w:rsidR="009E2DD3" w:rsidRPr="009E2DD3" w:rsidRDefault="009E2DD3" w:rsidP="00B55AD5">
      <w:pPr>
        <w:rPr>
          <w:sz w:val="16"/>
        </w:rPr>
      </w:pPr>
      <w:r w:rsidRPr="009E2DD3">
        <w:rPr>
          <w:rStyle w:val="StyleUnderline"/>
          <w:highlight w:val="green"/>
        </w:rPr>
        <w:t>Ryan's remarks</w:t>
      </w:r>
      <w:r w:rsidRPr="009E2DD3">
        <w:rPr>
          <w:sz w:val="16"/>
        </w:rPr>
        <w:t>,</w:t>
      </w:r>
      <w:r w:rsidRPr="009E2DD3">
        <w:rPr>
          <w:rStyle w:val="StyleUnderline"/>
        </w:rPr>
        <w:t xml:space="preserve"> </w:t>
      </w:r>
      <w:r w:rsidRPr="009E2DD3">
        <w:rPr>
          <w:rStyle w:val="StyleUnderline"/>
          <w:highlight w:val="green"/>
        </w:rPr>
        <w:t>coming</w:t>
      </w:r>
      <w:r w:rsidRPr="009E2DD3">
        <w:rPr>
          <w:sz w:val="16"/>
        </w:rPr>
        <w:t xml:space="preserve"> about </w:t>
      </w:r>
      <w:r w:rsidRPr="009E2DD3">
        <w:rPr>
          <w:rStyle w:val="StyleUnderline"/>
          <w:highlight w:val="green"/>
        </w:rPr>
        <w:t>a week ahead of a</w:t>
      </w:r>
      <w:r w:rsidRPr="009E2DD3">
        <w:rPr>
          <w:sz w:val="16"/>
        </w:rPr>
        <w:t xml:space="preserve">n end-of-July </w:t>
      </w:r>
      <w:r w:rsidRPr="009E2DD3">
        <w:rPr>
          <w:rStyle w:val="StyleUnderline"/>
          <w:highlight w:val="green"/>
        </w:rPr>
        <w:t>deadline for top White House officials and Republican leaders in Congress to agree on a tax reform framework,</w:t>
      </w:r>
      <w:r w:rsidRPr="009E2DD3">
        <w:rPr>
          <w:sz w:val="16"/>
        </w:rPr>
        <w:t xml:space="preserve"> </w:t>
      </w:r>
      <w:r w:rsidRPr="009E2DD3">
        <w:rPr>
          <w:rStyle w:val="StyleUnderline"/>
          <w:highlight w:val="green"/>
        </w:rPr>
        <w:t>could indicate that</w:t>
      </w:r>
      <w:r w:rsidRPr="009E2DD3">
        <w:rPr>
          <w:sz w:val="16"/>
        </w:rPr>
        <w:t xml:space="preserve"> President Donald </w:t>
      </w:r>
      <w:r w:rsidRPr="009E2DD3">
        <w:rPr>
          <w:rStyle w:val="StyleUnderline"/>
          <w:highlight w:val="green"/>
        </w:rPr>
        <w:t>Trump's promised tax code overhaul is taking on a more orthodox shape</w:t>
      </w:r>
      <w:r w:rsidRPr="009E2DD3">
        <w:rPr>
          <w:sz w:val="16"/>
        </w:rPr>
        <w:t xml:space="preserve"> after months of closed-door talks.</w:t>
      </w:r>
    </w:p>
    <w:p w:rsidR="009E2DD3" w:rsidRDefault="009E2DD3" w:rsidP="00B55AD5"/>
    <w:p w:rsidR="00825408" w:rsidRDefault="00825408" w:rsidP="00825408">
      <w:pPr>
        <w:pStyle w:val="Heading4"/>
      </w:pPr>
      <w:r>
        <w:t xml:space="preserve">Will pass – even </w:t>
      </w:r>
      <w:r w:rsidRPr="00825408">
        <w:rPr>
          <w:i/>
          <w:u w:val="single"/>
        </w:rPr>
        <w:t>non-DC insiders</w:t>
      </w:r>
      <w:r>
        <w:t xml:space="preserve"> agree that tax reform is likely now.</w:t>
      </w:r>
    </w:p>
    <w:p w:rsidR="00825408" w:rsidRPr="0084135A" w:rsidRDefault="00825408" w:rsidP="00B55AD5">
      <w:pPr>
        <w:rPr>
          <w:rStyle w:val="Style13ptBold"/>
        </w:rPr>
      </w:pPr>
      <w:r w:rsidRPr="0084135A">
        <w:rPr>
          <w:rStyle w:val="Style13ptBold"/>
        </w:rPr>
        <w:t>Craver 7-20</w:t>
      </w:r>
    </w:p>
    <w:p w:rsidR="00825408" w:rsidRPr="0084135A" w:rsidRDefault="00825408" w:rsidP="00B55AD5">
      <w:pPr>
        <w:rPr>
          <w:sz w:val="18"/>
          <w:szCs w:val="18"/>
        </w:rPr>
      </w:pPr>
      <w:r w:rsidRPr="0084135A">
        <w:rPr>
          <w:sz w:val="18"/>
          <w:szCs w:val="18"/>
        </w:rPr>
        <w:t xml:space="preserve">Richard - Business Reporter for the Winston-Salem Journal. Internally quoting Kelly King, chair and chief executive of BB&amp;T Corp </w:t>
      </w:r>
      <w:r w:rsidR="0084135A" w:rsidRPr="0084135A">
        <w:rPr>
          <w:sz w:val="18"/>
          <w:szCs w:val="18"/>
        </w:rPr>
        <w:t xml:space="preserve">– a </w:t>
      </w:r>
      <w:r w:rsidRPr="0084135A">
        <w:rPr>
          <w:sz w:val="18"/>
          <w:szCs w:val="18"/>
        </w:rPr>
        <w:t>large financial service holding company</w:t>
      </w:r>
      <w:r w:rsidR="0084135A" w:rsidRPr="0084135A">
        <w:rPr>
          <w:sz w:val="18"/>
          <w:szCs w:val="18"/>
        </w:rPr>
        <w:t xml:space="preserve"> </w:t>
      </w:r>
      <w:r w:rsidRPr="0084135A">
        <w:rPr>
          <w:sz w:val="18"/>
          <w:szCs w:val="18"/>
        </w:rPr>
        <w:t>“BB&amp;T chairman remains optimistic on tax reform, loan growth” - Winston-Salem Journal – 7-20-17 - #</w:t>
      </w:r>
      <w:proofErr w:type="spellStart"/>
      <w:r w:rsidRPr="0084135A">
        <w:rPr>
          <w:sz w:val="18"/>
          <w:szCs w:val="18"/>
        </w:rPr>
        <w:t>CutWithKirby</w:t>
      </w:r>
      <w:proofErr w:type="spellEnd"/>
      <w:r w:rsidRPr="0084135A">
        <w:rPr>
          <w:sz w:val="18"/>
          <w:szCs w:val="18"/>
        </w:rPr>
        <w:t xml:space="preserve"> - http://www.journalnow.com/business/business_news/local/bb-t-chairman-remains-optimistic-on-tax-reform-loan-growth/article_b5785047-d7ff-5e30-aeea-12dd1fee45ad.html</w:t>
      </w:r>
    </w:p>
    <w:p w:rsidR="00825408" w:rsidRDefault="00825408" w:rsidP="00B55AD5"/>
    <w:p w:rsidR="00825408" w:rsidRPr="0084135A" w:rsidRDefault="00825408" w:rsidP="00B55AD5">
      <w:pPr>
        <w:rPr>
          <w:sz w:val="16"/>
        </w:rPr>
      </w:pPr>
      <w:r w:rsidRPr="0084135A">
        <w:rPr>
          <w:sz w:val="16"/>
        </w:rPr>
        <w:t xml:space="preserve">Kelly </w:t>
      </w:r>
      <w:r w:rsidRPr="0084135A">
        <w:rPr>
          <w:rStyle w:val="StyleUnderline"/>
          <w:highlight w:val="green"/>
        </w:rPr>
        <w:t>King</w:t>
      </w:r>
      <w:r w:rsidRPr="0084135A">
        <w:rPr>
          <w:sz w:val="16"/>
        </w:rPr>
        <w:t xml:space="preserve">, chairman and chief executive of BB&amp;T Corp., </w:t>
      </w:r>
      <w:r w:rsidRPr="0084135A">
        <w:rPr>
          <w:rStyle w:val="StyleUnderline"/>
          <w:highlight w:val="green"/>
        </w:rPr>
        <w:t>is keeping</w:t>
      </w:r>
      <w:r w:rsidRPr="0084135A">
        <w:rPr>
          <w:sz w:val="16"/>
        </w:rPr>
        <w:t xml:space="preserve"> the </w:t>
      </w:r>
      <w:r w:rsidRPr="0084135A">
        <w:rPr>
          <w:rStyle w:val="StyleUnderline"/>
          <w:highlight w:val="green"/>
        </w:rPr>
        <w:t>faith t</w:t>
      </w:r>
      <w:r w:rsidRPr="0084135A">
        <w:rPr>
          <w:sz w:val="16"/>
        </w:rPr>
        <w:t xml:space="preserve">his year that </w:t>
      </w:r>
      <w:r w:rsidRPr="0084135A">
        <w:rPr>
          <w:rStyle w:val="StyleUnderline"/>
          <w:highlight w:val="green"/>
        </w:rPr>
        <w:t>Congress will pass</w:t>
      </w:r>
      <w:r w:rsidRPr="0084135A">
        <w:rPr>
          <w:sz w:val="16"/>
        </w:rPr>
        <w:t xml:space="preserve"> some form of </w:t>
      </w:r>
      <w:r w:rsidRPr="0084135A">
        <w:rPr>
          <w:rStyle w:val="StyleUnderline"/>
          <w:highlight w:val="green"/>
        </w:rPr>
        <w:t>tax reform</w:t>
      </w:r>
      <w:r w:rsidRPr="0084135A">
        <w:rPr>
          <w:sz w:val="16"/>
        </w:rPr>
        <w:t xml:space="preserve"> and work to remove several regulatory burdens affecting industry lending and profitability.</w:t>
      </w:r>
    </w:p>
    <w:p w:rsidR="00825408" w:rsidRPr="0084135A" w:rsidRDefault="00825408" w:rsidP="00B55AD5">
      <w:pPr>
        <w:rPr>
          <w:sz w:val="16"/>
          <w:szCs w:val="16"/>
        </w:rPr>
      </w:pPr>
      <w:r w:rsidRPr="0084135A">
        <w:rPr>
          <w:sz w:val="16"/>
          <w:szCs w:val="16"/>
        </w:rPr>
        <w:t xml:space="preserve">King told analysts Thursday that if one or both occur, “Main Street” businesses within the bank’s 15-state territory will respond by requesting more loans so they can add </w:t>
      </w:r>
      <w:r w:rsidR="0084135A" w:rsidRPr="0084135A">
        <w:rPr>
          <w:sz w:val="16"/>
          <w:szCs w:val="16"/>
        </w:rPr>
        <w:t>equipment and potentially jobs.</w:t>
      </w:r>
    </w:p>
    <w:p w:rsidR="00825408" w:rsidRPr="0084135A" w:rsidRDefault="00825408" w:rsidP="00B55AD5">
      <w:pPr>
        <w:rPr>
          <w:sz w:val="16"/>
          <w:szCs w:val="16"/>
        </w:rPr>
      </w:pPr>
      <w:r w:rsidRPr="0084135A">
        <w:rPr>
          <w:sz w:val="16"/>
          <w:szCs w:val="16"/>
        </w:rPr>
        <w:t>King said he and his executive management team are firm believers that those small businesses are reliable bellwethers for</w:t>
      </w:r>
      <w:r w:rsidR="0084135A" w:rsidRPr="0084135A">
        <w:rPr>
          <w:sz w:val="16"/>
          <w:szCs w:val="16"/>
        </w:rPr>
        <w:t xml:space="preserve"> how the economy is performing.</w:t>
      </w:r>
    </w:p>
    <w:p w:rsidR="00825408" w:rsidRPr="0084135A" w:rsidRDefault="00825408" w:rsidP="00B55AD5">
      <w:pPr>
        <w:rPr>
          <w:sz w:val="16"/>
          <w:szCs w:val="16"/>
        </w:rPr>
      </w:pPr>
      <w:r w:rsidRPr="0084135A">
        <w:rPr>
          <w:sz w:val="16"/>
          <w:szCs w:val="16"/>
        </w:rPr>
        <w:t>“Main Street businesses are becoming more optimistic and loans are beginning to flow through as a result,” King said, citing visits to 23 of BB&amp;T’</w:t>
      </w:r>
      <w:r w:rsidR="0084135A" w:rsidRPr="0084135A">
        <w:rPr>
          <w:sz w:val="16"/>
          <w:szCs w:val="16"/>
        </w:rPr>
        <w:t>s 26 banking regions this year.</w:t>
      </w:r>
    </w:p>
    <w:p w:rsidR="00825408" w:rsidRPr="0084135A" w:rsidRDefault="00825408" w:rsidP="00B55AD5">
      <w:pPr>
        <w:rPr>
          <w:sz w:val="16"/>
          <w:szCs w:val="16"/>
        </w:rPr>
      </w:pPr>
      <w:r w:rsidRPr="0084135A">
        <w:rPr>
          <w:sz w:val="16"/>
          <w:szCs w:val="16"/>
        </w:rPr>
        <w:t>For example, he said, the second quarter was the best ever for BB&amp;T’s commercial bank unit at $345 million in net income, on top of having $34</w:t>
      </w:r>
      <w:r w:rsidR="0084135A" w:rsidRPr="0084135A">
        <w:rPr>
          <w:sz w:val="16"/>
          <w:szCs w:val="16"/>
        </w:rPr>
        <w:t>0 million in the first quarter.</w:t>
      </w:r>
    </w:p>
    <w:p w:rsidR="00825408" w:rsidRPr="0084135A" w:rsidRDefault="00825408" w:rsidP="00B55AD5">
      <w:pPr>
        <w:rPr>
          <w:sz w:val="16"/>
          <w:szCs w:val="16"/>
        </w:rPr>
      </w:pPr>
      <w:r w:rsidRPr="0084135A">
        <w:rPr>
          <w:sz w:val="16"/>
          <w:szCs w:val="16"/>
        </w:rPr>
        <w:t>That’s opposed, he said, to Main Street being “kind of dead in the water for the l</w:t>
      </w:r>
      <w:r w:rsidR="0084135A" w:rsidRPr="0084135A">
        <w:rPr>
          <w:sz w:val="16"/>
          <w:szCs w:val="16"/>
        </w:rPr>
        <w:t>ast seven or eight years.”</w:t>
      </w:r>
    </w:p>
    <w:p w:rsidR="00825408" w:rsidRPr="0084135A" w:rsidRDefault="00825408" w:rsidP="00B55AD5">
      <w:pPr>
        <w:rPr>
          <w:sz w:val="16"/>
          <w:szCs w:val="16"/>
        </w:rPr>
      </w:pPr>
      <w:r w:rsidRPr="0084135A">
        <w:rPr>
          <w:sz w:val="16"/>
          <w:szCs w:val="16"/>
        </w:rPr>
        <w:t>“They are now seeing more activity in terms of confidence, in terms of clients buying from them. They are, ther</w:t>
      </w:r>
      <w:r w:rsidR="0084135A" w:rsidRPr="0084135A">
        <w:rPr>
          <w:sz w:val="16"/>
          <w:szCs w:val="16"/>
        </w:rPr>
        <w:t>efore, more willing to invest.”</w:t>
      </w:r>
    </w:p>
    <w:p w:rsidR="00825408" w:rsidRPr="0084135A" w:rsidRDefault="00825408" w:rsidP="00B55AD5">
      <w:pPr>
        <w:rPr>
          <w:sz w:val="16"/>
        </w:rPr>
      </w:pPr>
      <w:r w:rsidRPr="0084135A">
        <w:rPr>
          <w:sz w:val="16"/>
        </w:rPr>
        <w:t xml:space="preserve">The </w:t>
      </w:r>
      <w:r w:rsidRPr="0084135A">
        <w:rPr>
          <w:rStyle w:val="StyleUnderline"/>
          <w:highlight w:val="green"/>
        </w:rPr>
        <w:t>Trump</w:t>
      </w:r>
      <w:r w:rsidRPr="0084135A">
        <w:rPr>
          <w:sz w:val="16"/>
        </w:rPr>
        <w:t xml:space="preserve"> administration </w:t>
      </w:r>
      <w:r w:rsidRPr="0084135A">
        <w:rPr>
          <w:rStyle w:val="StyleUnderline"/>
          <w:highlight w:val="green"/>
        </w:rPr>
        <w:t>has talked for months about lowering</w:t>
      </w:r>
      <w:r w:rsidRPr="0084135A">
        <w:rPr>
          <w:sz w:val="16"/>
        </w:rPr>
        <w:t xml:space="preserve"> the federal </w:t>
      </w:r>
      <w:r w:rsidRPr="0084135A">
        <w:rPr>
          <w:rStyle w:val="StyleUnderline"/>
          <w:highlight w:val="green"/>
        </w:rPr>
        <w:t>corporate tax rate</w:t>
      </w:r>
      <w:r w:rsidRPr="0084135A">
        <w:rPr>
          <w:sz w:val="16"/>
        </w:rPr>
        <w:t xml:space="preserve"> from 35 percent to bet</w:t>
      </w:r>
      <w:r w:rsidR="0084135A" w:rsidRPr="0084135A">
        <w:rPr>
          <w:sz w:val="16"/>
        </w:rPr>
        <w:t>ween 15 percent and 20 percent.</w:t>
      </w:r>
    </w:p>
    <w:p w:rsidR="00825408" w:rsidRPr="0084135A" w:rsidRDefault="00825408" w:rsidP="00B55AD5">
      <w:pPr>
        <w:rPr>
          <w:sz w:val="16"/>
        </w:rPr>
      </w:pPr>
      <w:r w:rsidRPr="0084135A">
        <w:rPr>
          <w:rStyle w:val="StyleUnderline"/>
          <w:highlight w:val="green"/>
        </w:rPr>
        <w:t>A lower tax rate is likely to bolster corporate profits</w:t>
      </w:r>
      <w:r w:rsidRPr="0084135A">
        <w:rPr>
          <w:sz w:val="16"/>
        </w:rPr>
        <w:t xml:space="preserve"> and cash flow, potentially freeing capital up for dividend increases, additional share repurchas</w:t>
      </w:r>
      <w:r w:rsidR="0084135A" w:rsidRPr="0084135A">
        <w:rPr>
          <w:sz w:val="16"/>
        </w:rPr>
        <w:t>es and additional acquisitions.</w:t>
      </w:r>
    </w:p>
    <w:p w:rsidR="00825408" w:rsidRPr="0084135A" w:rsidRDefault="00825408" w:rsidP="00B55AD5">
      <w:pPr>
        <w:rPr>
          <w:sz w:val="16"/>
          <w:szCs w:val="16"/>
        </w:rPr>
      </w:pPr>
      <w:r w:rsidRPr="0084135A">
        <w:rPr>
          <w:sz w:val="16"/>
          <w:szCs w:val="16"/>
        </w:rPr>
        <w:t>“I know there’s a lot of conversation about the waffling around in Washington,” King said. “Who knows what will hap</w:t>
      </w:r>
      <w:r w:rsidR="0084135A" w:rsidRPr="0084135A">
        <w:rPr>
          <w:sz w:val="16"/>
          <w:szCs w:val="16"/>
        </w:rPr>
        <w:t>pen with regard to health care?</w:t>
      </w:r>
    </w:p>
    <w:p w:rsidR="00825408" w:rsidRPr="0084135A" w:rsidRDefault="00825408" w:rsidP="00B55AD5">
      <w:pPr>
        <w:rPr>
          <w:rStyle w:val="StyleUnderline"/>
        </w:rPr>
      </w:pPr>
      <w:r w:rsidRPr="0084135A">
        <w:rPr>
          <w:sz w:val="16"/>
        </w:rPr>
        <w:t>“</w:t>
      </w:r>
      <w:r w:rsidRPr="0084135A">
        <w:rPr>
          <w:sz w:val="16"/>
          <w:highlight w:val="green"/>
        </w:rPr>
        <w:t>Tax reform</w:t>
      </w:r>
      <w:r w:rsidRPr="0084135A">
        <w:rPr>
          <w:sz w:val="16"/>
        </w:rPr>
        <w:t xml:space="preserve"> and infrastructure spending </w:t>
      </w:r>
      <w:r w:rsidRPr="0084135A">
        <w:rPr>
          <w:rStyle w:val="Emphasis"/>
          <w:highlight w:val="green"/>
        </w:rPr>
        <w:t>is a big deal.</w:t>
      </w:r>
      <w:r w:rsidRPr="0084135A">
        <w:rPr>
          <w:sz w:val="16"/>
        </w:rPr>
        <w:t xml:space="preserve"> </w:t>
      </w:r>
      <w:r w:rsidRPr="0084135A">
        <w:rPr>
          <w:rStyle w:val="StyleUnderline"/>
          <w:highlight w:val="green"/>
        </w:rPr>
        <w:t>We believe it will occur,</w:t>
      </w:r>
      <w:r w:rsidRPr="0084135A">
        <w:rPr>
          <w:sz w:val="16"/>
        </w:rPr>
        <w:t xml:space="preserve"> </w:t>
      </w:r>
      <w:r w:rsidRPr="0084135A">
        <w:rPr>
          <w:rStyle w:val="StyleUnderline"/>
          <w:highlight w:val="green"/>
        </w:rPr>
        <w:t>and we believe it will have a big impact on</w:t>
      </w:r>
      <w:r w:rsidRPr="0084135A">
        <w:rPr>
          <w:sz w:val="16"/>
        </w:rPr>
        <w:t xml:space="preserve"> our business and the </w:t>
      </w:r>
      <w:r w:rsidRPr="0084135A">
        <w:rPr>
          <w:rStyle w:val="StyleUnderline"/>
          <w:highlight w:val="green"/>
        </w:rPr>
        <w:t>industry in general.”</w:t>
      </w:r>
    </w:p>
    <w:p w:rsidR="00825408" w:rsidRPr="0084135A" w:rsidRDefault="00825408" w:rsidP="00B55AD5">
      <w:pPr>
        <w:rPr>
          <w:sz w:val="16"/>
          <w:szCs w:val="16"/>
        </w:rPr>
      </w:pPr>
      <w:r w:rsidRPr="0084135A">
        <w:rPr>
          <w:sz w:val="16"/>
          <w:szCs w:val="16"/>
        </w:rPr>
        <w:t>King remains hopeful that the Trump administration will succeed in eliminating some of the “micromanaging regulations” of the Obama administration</w:t>
      </w:r>
      <w:r w:rsidR="0084135A" w:rsidRPr="0084135A">
        <w:rPr>
          <w:sz w:val="16"/>
          <w:szCs w:val="16"/>
        </w:rPr>
        <w:t xml:space="preserve"> “to let banks run like banks.”</w:t>
      </w:r>
    </w:p>
    <w:p w:rsidR="00825408" w:rsidRPr="0084135A" w:rsidRDefault="00825408" w:rsidP="00B55AD5">
      <w:pPr>
        <w:rPr>
          <w:sz w:val="16"/>
          <w:szCs w:val="16"/>
        </w:rPr>
      </w:pPr>
      <w:r w:rsidRPr="0084135A">
        <w:rPr>
          <w:sz w:val="16"/>
          <w:szCs w:val="16"/>
        </w:rPr>
        <w:t>“There’s enormous benefit from that” since some of those regulations “are hurting banks and hurting the economy. We believe we will be getting relief.”</w:t>
      </w:r>
    </w:p>
    <w:p w:rsidR="00825408" w:rsidRPr="0084135A" w:rsidRDefault="00825408" w:rsidP="00B55AD5">
      <w:pPr>
        <w:rPr>
          <w:sz w:val="16"/>
          <w:szCs w:val="16"/>
        </w:rPr>
      </w:pPr>
      <w:r w:rsidRPr="0084135A">
        <w:rPr>
          <w:sz w:val="16"/>
          <w:szCs w:val="16"/>
        </w:rPr>
        <w:t>Tony Plath, a finance professor at UNC Charlotte, said that “even across a deeply divided Republican-controlled Senate, there’s likely partisan agreement w</w:t>
      </w:r>
      <w:r w:rsidR="0084135A" w:rsidRPr="0084135A">
        <w:rPr>
          <w:sz w:val="16"/>
          <w:szCs w:val="16"/>
        </w:rPr>
        <w:t>hen it comes to cutting taxes.”</w:t>
      </w:r>
    </w:p>
    <w:p w:rsidR="00825408" w:rsidRPr="0084135A" w:rsidRDefault="00825408" w:rsidP="00B55AD5">
      <w:pPr>
        <w:rPr>
          <w:sz w:val="16"/>
          <w:szCs w:val="16"/>
        </w:rPr>
      </w:pPr>
      <w:r w:rsidRPr="0084135A">
        <w:rPr>
          <w:sz w:val="16"/>
          <w:szCs w:val="16"/>
        </w:rPr>
        <w:t>“It’ll likely be a budget bill that cuts taxes and simplifies the Obama-era entitle</w:t>
      </w:r>
      <w:r w:rsidR="0084135A" w:rsidRPr="0084135A">
        <w:rPr>
          <w:sz w:val="16"/>
          <w:szCs w:val="16"/>
        </w:rPr>
        <w:t>ment-driven tax code,” he said.</w:t>
      </w:r>
    </w:p>
    <w:p w:rsidR="00825408" w:rsidRPr="0084135A" w:rsidRDefault="00825408" w:rsidP="00B55AD5">
      <w:pPr>
        <w:rPr>
          <w:rStyle w:val="Emphasis"/>
        </w:rPr>
      </w:pPr>
      <w:r w:rsidRPr="0084135A">
        <w:rPr>
          <w:rStyle w:val="Emphasis"/>
          <w:highlight w:val="green"/>
        </w:rPr>
        <w:t>Coming together on a tax bill seems the most likely thing Republicans can do to demonstrate governing success to the conservative electorate that put them in office in the first place</w:t>
      </w:r>
      <w:r w:rsidRPr="0084135A">
        <w:rPr>
          <w:rStyle w:val="Emphasis"/>
        </w:rPr>
        <w:t xml:space="preserve">, </w:t>
      </w:r>
      <w:r w:rsidRPr="0084135A">
        <w:rPr>
          <w:sz w:val="16"/>
        </w:rPr>
        <w:t>he said.</w:t>
      </w:r>
    </w:p>
    <w:p w:rsidR="00825408" w:rsidRDefault="00825408" w:rsidP="00B55AD5"/>
    <w:p w:rsidR="00825408" w:rsidRDefault="00825408" w:rsidP="00B55AD5"/>
    <w:p w:rsidR="00825408" w:rsidRDefault="00825408" w:rsidP="00B55AD5"/>
    <w:p w:rsidR="00825408" w:rsidRDefault="00825408" w:rsidP="00B55AD5"/>
    <w:p w:rsidR="006A011D" w:rsidRDefault="002D6576" w:rsidP="002D6576">
      <w:pPr>
        <w:pStyle w:val="Heading3"/>
      </w:pPr>
      <w:r>
        <w:t>Tax Cuts = Top of the Docket + Trump is investing PC</w:t>
      </w:r>
    </w:p>
    <w:p w:rsidR="002D6576" w:rsidRDefault="002D6576" w:rsidP="002D6576"/>
    <w:p w:rsidR="009F01F8" w:rsidRDefault="009F01F8" w:rsidP="009F01F8">
      <w:pPr>
        <w:pStyle w:val="Heading4"/>
      </w:pPr>
      <w:r w:rsidRPr="009F01F8">
        <w:rPr>
          <w:i/>
          <w:u w:val="single"/>
        </w:rPr>
        <w:t>Tax Cuts is on the Top of the Docket</w:t>
      </w:r>
      <w:r>
        <w:t xml:space="preserve"> and </w:t>
      </w:r>
      <w:r w:rsidRPr="009F01F8">
        <w:rPr>
          <w:i/>
          <w:u w:val="single"/>
        </w:rPr>
        <w:t>Trump is investing PC</w:t>
      </w:r>
    </w:p>
    <w:p w:rsidR="009F01F8" w:rsidRPr="009F01F8" w:rsidRDefault="009F01F8" w:rsidP="002D6576">
      <w:pPr>
        <w:rPr>
          <w:rStyle w:val="Style13ptBold"/>
        </w:rPr>
      </w:pPr>
      <w:r w:rsidRPr="009F01F8">
        <w:rPr>
          <w:rStyle w:val="Style13ptBold"/>
        </w:rPr>
        <w:t>Cook 7-19</w:t>
      </w:r>
    </w:p>
    <w:p w:rsidR="002D6576" w:rsidRPr="009F01F8" w:rsidRDefault="009F01F8" w:rsidP="002D6576">
      <w:pPr>
        <w:rPr>
          <w:sz w:val="18"/>
          <w:szCs w:val="18"/>
        </w:rPr>
      </w:pPr>
      <w:r w:rsidRPr="009F01F8">
        <w:rPr>
          <w:sz w:val="18"/>
          <w:szCs w:val="18"/>
        </w:rPr>
        <w:t xml:space="preserve">et al; Nancy Cook is a White House reporter for POLITICO. Prior to joining the White House team, she covered the Trump presidential transition and health care for POLITICO Pro. She’s also worked as a reporter and editor for Newsweek, National Journal, and Fast Company, focused on economic policy, taxes, and business reporting. She also worked as an elections producer at NPR during the 2008 presidential campaign. Originally from Connecticut, she graduated from Carleton College in Minnesota as well as the Columbia Graduate School of Journalism – “Tax reform becomes a must-win issue for the White House” - </w:t>
      </w:r>
      <w:r>
        <w:rPr>
          <w:sz w:val="18"/>
          <w:szCs w:val="18"/>
        </w:rPr>
        <w:t xml:space="preserve">Politico – </w:t>
      </w:r>
      <w:r w:rsidRPr="009F01F8">
        <w:rPr>
          <w:sz w:val="18"/>
          <w:szCs w:val="18"/>
        </w:rPr>
        <w:t>07/19/2017 - #</w:t>
      </w:r>
      <w:proofErr w:type="spellStart"/>
      <w:r w:rsidRPr="009F01F8">
        <w:rPr>
          <w:sz w:val="18"/>
          <w:szCs w:val="18"/>
        </w:rPr>
        <w:t>CutWithKirby</w:t>
      </w:r>
      <w:proofErr w:type="spellEnd"/>
      <w:r w:rsidRPr="009F01F8">
        <w:rPr>
          <w:sz w:val="18"/>
          <w:szCs w:val="18"/>
        </w:rPr>
        <w:t xml:space="preserve"> - </w:t>
      </w:r>
      <w:r w:rsidR="002D6576" w:rsidRPr="009F01F8">
        <w:rPr>
          <w:sz w:val="18"/>
          <w:szCs w:val="18"/>
        </w:rPr>
        <w:t>http://www.politico.com/story/2017/07/19/tax-reform-becomes-must-win-for-trump-240691</w:t>
      </w:r>
    </w:p>
    <w:p w:rsidR="009F01F8" w:rsidRDefault="009F01F8" w:rsidP="002D6576"/>
    <w:p w:rsidR="002D6576" w:rsidRPr="009F01F8" w:rsidRDefault="002D6576" w:rsidP="002D6576">
      <w:pPr>
        <w:rPr>
          <w:sz w:val="16"/>
        </w:rPr>
      </w:pPr>
      <w:r w:rsidRPr="009F01F8">
        <w:rPr>
          <w:rStyle w:val="StyleUnderline"/>
          <w:highlight w:val="green"/>
        </w:rPr>
        <w:t>In the past few days in</w:t>
      </w:r>
      <w:r w:rsidRPr="009F01F8">
        <w:rPr>
          <w:sz w:val="16"/>
        </w:rPr>
        <w:t xml:space="preserve">side </w:t>
      </w:r>
      <w:r w:rsidRPr="009F01F8">
        <w:rPr>
          <w:rStyle w:val="StyleUnderline"/>
          <w:highlight w:val="green"/>
        </w:rPr>
        <w:t>the White House</w:t>
      </w:r>
      <w:r w:rsidRPr="009F01F8">
        <w:rPr>
          <w:sz w:val="16"/>
        </w:rPr>
        <w:t xml:space="preserve">, </w:t>
      </w:r>
      <w:r w:rsidRPr="009F01F8">
        <w:rPr>
          <w:rStyle w:val="Emphasis"/>
          <w:highlight w:val="green"/>
        </w:rPr>
        <w:t>there has been an eager pivot toward</w:t>
      </w:r>
      <w:r w:rsidRPr="009F01F8">
        <w:rPr>
          <w:rStyle w:val="Emphasis"/>
        </w:rPr>
        <w:t xml:space="preserve"> </w:t>
      </w:r>
      <w:r w:rsidRPr="009F01F8">
        <w:rPr>
          <w:sz w:val="16"/>
        </w:rPr>
        <w:t xml:space="preserve">pursuing </w:t>
      </w:r>
      <w:r w:rsidRPr="009F01F8">
        <w:rPr>
          <w:rStyle w:val="Emphasis"/>
          <w:highlight w:val="green"/>
        </w:rPr>
        <w:t>tax reform</w:t>
      </w:r>
      <w:r w:rsidRPr="009F01F8">
        <w:rPr>
          <w:sz w:val="16"/>
        </w:rPr>
        <w:t xml:space="preserve">, according to two White House officials — </w:t>
      </w:r>
      <w:r w:rsidRPr="009F01F8">
        <w:rPr>
          <w:rStyle w:val="StyleUnderline"/>
          <w:highlight w:val="green"/>
        </w:rPr>
        <w:t>especially since the</w:t>
      </w:r>
      <w:r w:rsidRPr="009F01F8">
        <w:rPr>
          <w:sz w:val="16"/>
        </w:rPr>
        <w:t xml:space="preserve"> businessman-</w:t>
      </w:r>
      <w:proofErr w:type="spellStart"/>
      <w:r w:rsidRPr="009F01F8">
        <w:rPr>
          <w:sz w:val="16"/>
        </w:rPr>
        <w:t>tumed</w:t>
      </w:r>
      <w:proofErr w:type="spellEnd"/>
      <w:r w:rsidRPr="009F01F8">
        <w:rPr>
          <w:sz w:val="16"/>
        </w:rPr>
        <w:t>-</w:t>
      </w:r>
      <w:r w:rsidRPr="009F01F8">
        <w:rPr>
          <w:rStyle w:val="StyleUnderline"/>
          <w:highlight w:val="green"/>
        </w:rPr>
        <w:t>president feels more conversant in tax</w:t>
      </w:r>
      <w:r w:rsidRPr="009F01F8">
        <w:rPr>
          <w:sz w:val="16"/>
        </w:rPr>
        <w:t xml:space="preserve"> do's-and-don'ts </w:t>
      </w:r>
      <w:r w:rsidRPr="009F01F8">
        <w:rPr>
          <w:rStyle w:val="StyleUnderline"/>
          <w:highlight w:val="green"/>
        </w:rPr>
        <w:t>than in</w:t>
      </w:r>
      <w:r w:rsidRPr="009F01F8">
        <w:rPr>
          <w:sz w:val="16"/>
        </w:rPr>
        <w:t xml:space="preserve"> the weeds of </w:t>
      </w:r>
      <w:r w:rsidRPr="009F01F8">
        <w:rPr>
          <w:rStyle w:val="StyleUnderline"/>
          <w:highlight w:val="green"/>
        </w:rPr>
        <w:t>health care.</w:t>
      </w:r>
    </w:p>
    <w:p w:rsidR="002D6576" w:rsidRPr="009F01F8" w:rsidRDefault="002D6576" w:rsidP="002D6576">
      <w:pPr>
        <w:rPr>
          <w:sz w:val="16"/>
          <w:szCs w:val="16"/>
        </w:rPr>
      </w:pPr>
      <w:r w:rsidRPr="009F01F8">
        <w:rPr>
          <w:sz w:val="16"/>
          <w:szCs w:val="16"/>
        </w:rPr>
        <w:t>Press secretary Sean Spicer said on Monday that the White House has held hundreds of tax reform "listening sessions" in anticipation of doing tax reform. The White House is also hopeful that a good tax package would give officials something to talk about other than the various Russia investigations, said one adviser close to the White House.</w:t>
      </w:r>
    </w:p>
    <w:p w:rsidR="002D6576" w:rsidRPr="009F01F8" w:rsidRDefault="002D6576" w:rsidP="002D6576">
      <w:pPr>
        <w:rPr>
          <w:sz w:val="16"/>
        </w:rPr>
      </w:pPr>
      <w:r w:rsidRPr="009F01F8">
        <w:rPr>
          <w:rStyle w:val="StyleUnderline"/>
          <w:highlight w:val="green"/>
        </w:rPr>
        <w:t>Administration officials have been working toward a proposal for months</w:t>
      </w:r>
      <w:r w:rsidRPr="009F01F8">
        <w:rPr>
          <w:sz w:val="16"/>
        </w:rPr>
        <w:t xml:space="preserve">, with Treasury Secretary Steven </w:t>
      </w:r>
      <w:proofErr w:type="spellStart"/>
      <w:r w:rsidRPr="009F01F8">
        <w:rPr>
          <w:sz w:val="16"/>
        </w:rPr>
        <w:t>Mnuchin</w:t>
      </w:r>
      <w:proofErr w:type="spellEnd"/>
      <w:r w:rsidRPr="009F01F8">
        <w:rPr>
          <w:sz w:val="16"/>
        </w:rPr>
        <w:t xml:space="preserve"> and Director of the National Economic Council Gary Cohn, neither of whom has deep expertise on tax policy, meeting behind closed doors with CEOs, businesses and tax experts.</w:t>
      </w:r>
    </w:p>
    <w:p w:rsidR="002D6576" w:rsidRPr="009F01F8" w:rsidRDefault="002D6576" w:rsidP="002D6576">
      <w:pPr>
        <w:rPr>
          <w:sz w:val="16"/>
          <w:szCs w:val="16"/>
        </w:rPr>
      </w:pPr>
      <w:r w:rsidRPr="009F01F8">
        <w:rPr>
          <w:sz w:val="16"/>
          <w:szCs w:val="16"/>
        </w:rPr>
        <w:t>"We are trying to actually be organized here. There are lots of internal strategy meetings on communications and policy," said one senior White House official. "The administration has been working with outside groups, CEOs and businesses and has met frequently with conservative activists, who too could kill a plan."</w:t>
      </w:r>
    </w:p>
    <w:p w:rsidR="002D6576" w:rsidRPr="009F01F8" w:rsidRDefault="002D6576" w:rsidP="00B55AD5">
      <w:pPr>
        <w:rPr>
          <w:sz w:val="16"/>
        </w:rPr>
      </w:pPr>
      <w:r w:rsidRPr="009F01F8">
        <w:rPr>
          <w:sz w:val="16"/>
        </w:rPr>
        <w:t>"</w:t>
      </w:r>
      <w:r w:rsidRPr="009F01F8">
        <w:rPr>
          <w:rStyle w:val="StyleUnderline"/>
          <w:highlight w:val="green"/>
        </w:rPr>
        <w:t>We know this is even more important now, and the president is engaged on it</w:t>
      </w:r>
      <w:r w:rsidRPr="009F01F8">
        <w:rPr>
          <w:sz w:val="16"/>
        </w:rPr>
        <w:t>," the White House aide added.</w:t>
      </w:r>
    </w:p>
    <w:p w:rsidR="002D6576" w:rsidRDefault="002D6576" w:rsidP="00B55AD5"/>
    <w:p w:rsidR="0084135A" w:rsidRDefault="0084135A" w:rsidP="0084135A">
      <w:pPr>
        <w:pStyle w:val="Heading3"/>
      </w:pPr>
      <w:r>
        <w:t>A-to McCain</w:t>
      </w:r>
    </w:p>
    <w:p w:rsidR="0084135A" w:rsidRDefault="0084135A" w:rsidP="0084135A"/>
    <w:p w:rsidR="0084135A" w:rsidRPr="0084135A" w:rsidRDefault="0084135A" w:rsidP="0084135A">
      <w:pPr>
        <w:pStyle w:val="Heading4"/>
        <w:rPr>
          <w:i/>
          <w:u w:val="single"/>
        </w:rPr>
      </w:pPr>
      <w:r>
        <w:t xml:space="preserve">McCain </w:t>
      </w:r>
      <w:r w:rsidRPr="0084135A">
        <w:rPr>
          <w:i/>
          <w:u w:val="single"/>
        </w:rPr>
        <w:t>won’t be gone long</w:t>
      </w:r>
      <w:r>
        <w:t xml:space="preserve"> and his </w:t>
      </w:r>
      <w:r w:rsidRPr="0084135A">
        <w:rPr>
          <w:i/>
          <w:u w:val="single"/>
        </w:rPr>
        <w:t>absence won’t hurt the GOP agenda.</w:t>
      </w:r>
    </w:p>
    <w:p w:rsidR="0084135A" w:rsidRPr="0084135A" w:rsidRDefault="0084135A" w:rsidP="0084135A">
      <w:pPr>
        <w:rPr>
          <w:rStyle w:val="Style13ptBold"/>
        </w:rPr>
      </w:pPr>
      <w:r w:rsidRPr="0084135A">
        <w:rPr>
          <w:rStyle w:val="Style13ptBold"/>
        </w:rPr>
        <w:t>A</w:t>
      </w:r>
      <w:r>
        <w:rPr>
          <w:rStyle w:val="Style13ptBold"/>
        </w:rPr>
        <w:t>.</w:t>
      </w:r>
      <w:r w:rsidRPr="0084135A">
        <w:rPr>
          <w:rStyle w:val="Style13ptBold"/>
        </w:rPr>
        <w:t>P</w:t>
      </w:r>
      <w:r>
        <w:rPr>
          <w:rStyle w:val="Style13ptBold"/>
        </w:rPr>
        <w:t>.</w:t>
      </w:r>
      <w:r w:rsidRPr="0084135A">
        <w:rPr>
          <w:rStyle w:val="Style13ptBold"/>
        </w:rPr>
        <w:t xml:space="preserve"> 7-21</w:t>
      </w:r>
    </w:p>
    <w:p w:rsidR="0084135A" w:rsidRPr="0084135A" w:rsidRDefault="0084135A" w:rsidP="0084135A">
      <w:pPr>
        <w:rPr>
          <w:sz w:val="18"/>
          <w:szCs w:val="18"/>
        </w:rPr>
      </w:pPr>
      <w:r w:rsidRPr="0084135A">
        <w:rPr>
          <w:sz w:val="18"/>
          <w:szCs w:val="18"/>
        </w:rPr>
        <w:t>Associated Press – “In Senate, ailing lawmakers given plenty of time to recover” – 7-21-2017 - #</w:t>
      </w:r>
      <w:proofErr w:type="spellStart"/>
      <w:r w:rsidRPr="0084135A">
        <w:rPr>
          <w:sz w:val="18"/>
          <w:szCs w:val="18"/>
        </w:rPr>
        <w:t>CutWithKirby</w:t>
      </w:r>
      <w:proofErr w:type="spellEnd"/>
      <w:r w:rsidRPr="0084135A">
        <w:rPr>
          <w:sz w:val="18"/>
          <w:szCs w:val="18"/>
        </w:rPr>
        <w:t xml:space="preserve"> - http://www.sltrib.com/home/5536304-155/in-senate-ailing-lawmakers-given-plenty</w:t>
      </w:r>
    </w:p>
    <w:p w:rsidR="0084135A" w:rsidRDefault="0084135A" w:rsidP="0084135A"/>
    <w:p w:rsidR="0084135A" w:rsidRPr="0084135A" w:rsidRDefault="0084135A" w:rsidP="0084135A">
      <w:pPr>
        <w:rPr>
          <w:b/>
          <w:iCs/>
          <w:u w:val="single"/>
          <w:bdr w:val="single" w:sz="8" w:space="0" w:color="auto"/>
        </w:rPr>
      </w:pPr>
      <w:r w:rsidRPr="0084135A">
        <w:rPr>
          <w:sz w:val="16"/>
        </w:rPr>
        <w:t xml:space="preserve">Sen. John </w:t>
      </w:r>
      <w:r w:rsidRPr="0084135A">
        <w:rPr>
          <w:rStyle w:val="StyleUnderline"/>
          <w:highlight w:val="green"/>
        </w:rPr>
        <w:t>McCain's treatment</w:t>
      </w:r>
      <w:r w:rsidRPr="0084135A">
        <w:rPr>
          <w:sz w:val="16"/>
        </w:rPr>
        <w:t xml:space="preserve"> for brain cancer </w:t>
      </w:r>
      <w:r w:rsidRPr="0084135A">
        <w:rPr>
          <w:rStyle w:val="StyleUnderline"/>
          <w:highlight w:val="green"/>
        </w:rPr>
        <w:t>could keep him out of Washington for weeks</w:t>
      </w:r>
      <w:r w:rsidRPr="0084135A">
        <w:rPr>
          <w:sz w:val="16"/>
        </w:rPr>
        <w:t xml:space="preserve">, perhaps months, </w:t>
      </w:r>
      <w:r w:rsidRPr="0084135A">
        <w:rPr>
          <w:rStyle w:val="Emphasis"/>
          <w:highlight w:val="green"/>
        </w:rPr>
        <w:t>and yet it's unlikely anyone will challenge his extended leave.</w:t>
      </w:r>
    </w:p>
    <w:p w:rsidR="0084135A" w:rsidRPr="0084135A" w:rsidRDefault="0084135A" w:rsidP="0084135A">
      <w:pPr>
        <w:rPr>
          <w:sz w:val="16"/>
        </w:rPr>
      </w:pPr>
      <w:r w:rsidRPr="0084135A">
        <w:rPr>
          <w:rStyle w:val="StyleUnderline"/>
          <w:highlight w:val="green"/>
        </w:rPr>
        <w:t>Congress has a long tradition in which no one questions ailing lawmakers</w:t>
      </w:r>
      <w:r w:rsidRPr="0084135A">
        <w:rPr>
          <w:sz w:val="16"/>
        </w:rPr>
        <w:t xml:space="preserve"> taking time to recover. For starters, it's just poor form. And, frankly, it's up to the stricken member of Congress and their doctors to decide when — or even if — they return to work. Some have recuperated away from the Capitol for a year or more.</w:t>
      </w:r>
    </w:p>
    <w:p w:rsidR="0084135A" w:rsidRPr="0084135A" w:rsidRDefault="0084135A" w:rsidP="0084135A">
      <w:pPr>
        <w:rPr>
          <w:sz w:val="16"/>
          <w:szCs w:val="16"/>
        </w:rPr>
      </w:pPr>
      <w:r w:rsidRPr="0084135A">
        <w:rPr>
          <w:sz w:val="16"/>
          <w:szCs w:val="16"/>
        </w:rPr>
        <w:t>It's an unwritten courtesy that often doesn't extend to the real working world where employees are forced to file for medical disability or take unpaid leave.</w:t>
      </w:r>
    </w:p>
    <w:p w:rsidR="0084135A" w:rsidRPr="0084135A" w:rsidRDefault="0084135A" w:rsidP="00B55AD5">
      <w:pPr>
        <w:rPr>
          <w:sz w:val="16"/>
          <w:szCs w:val="16"/>
        </w:rPr>
      </w:pPr>
      <w:r w:rsidRPr="0084135A">
        <w:rPr>
          <w:sz w:val="16"/>
          <w:szCs w:val="16"/>
        </w:rPr>
        <w:t xml:space="preserve">Julie </w:t>
      </w:r>
      <w:proofErr w:type="spellStart"/>
      <w:r w:rsidRPr="0084135A">
        <w:rPr>
          <w:sz w:val="16"/>
          <w:szCs w:val="16"/>
        </w:rPr>
        <w:t>Tarallo</w:t>
      </w:r>
      <w:proofErr w:type="spellEnd"/>
      <w:r w:rsidRPr="0084135A">
        <w:rPr>
          <w:sz w:val="16"/>
          <w:szCs w:val="16"/>
        </w:rPr>
        <w:t>, McCain's spokeswoman, said Friday that "further consultations with Sen. McCain's Mayo Clinic care team will indicate when he will return to the United States Senate."</w:t>
      </w:r>
    </w:p>
    <w:p w:rsidR="0084135A" w:rsidRPr="0084135A" w:rsidRDefault="0084135A" w:rsidP="00B55AD5">
      <w:pPr>
        <w:rPr>
          <w:sz w:val="16"/>
        </w:rPr>
      </w:pPr>
      <w:r w:rsidRPr="0084135A">
        <w:rPr>
          <w:rStyle w:val="StyleUnderline"/>
          <w:highlight w:val="green"/>
        </w:rPr>
        <w:t>McCain had taken to Twitter</w:t>
      </w:r>
      <w:r w:rsidRPr="0084135A">
        <w:rPr>
          <w:sz w:val="16"/>
        </w:rPr>
        <w:t xml:space="preserve"> on Thursday </w:t>
      </w:r>
      <w:r w:rsidRPr="0084135A">
        <w:rPr>
          <w:rStyle w:val="Emphasis"/>
          <w:highlight w:val="green"/>
        </w:rPr>
        <w:t>promising a quick return.</w:t>
      </w:r>
    </w:p>
    <w:p w:rsidR="0084135A" w:rsidRPr="0084135A" w:rsidRDefault="0084135A" w:rsidP="00B55AD5">
      <w:pPr>
        <w:rPr>
          <w:sz w:val="16"/>
        </w:rPr>
      </w:pPr>
      <w:r w:rsidRPr="0084135A">
        <w:rPr>
          <w:sz w:val="16"/>
        </w:rPr>
        <w:t>"</w:t>
      </w:r>
      <w:r w:rsidRPr="0084135A">
        <w:rPr>
          <w:rStyle w:val="StyleUnderline"/>
          <w:highlight w:val="green"/>
        </w:rPr>
        <w:t>Unfortunately for my sparring partners in Congress</w:t>
      </w:r>
      <w:r w:rsidRPr="0084135A">
        <w:rPr>
          <w:sz w:val="16"/>
        </w:rPr>
        <w:t xml:space="preserve">, </w:t>
      </w:r>
      <w:r w:rsidRPr="0084135A">
        <w:rPr>
          <w:rStyle w:val="StyleUnderline"/>
          <w:highlight w:val="green"/>
        </w:rPr>
        <w:t>I'll be back soon, so stand-by!"</w:t>
      </w:r>
      <w:r w:rsidRPr="0084135A">
        <w:rPr>
          <w:sz w:val="16"/>
        </w:rPr>
        <w:t xml:space="preserve"> said the six-term Arizona Republican and 2008 GOP presidential nominee.</w:t>
      </w:r>
    </w:p>
    <w:p w:rsidR="00870DE8" w:rsidRDefault="00870DE8" w:rsidP="00870DE8">
      <w:pPr>
        <w:pStyle w:val="Heading3"/>
      </w:pPr>
      <w:r>
        <w:t>Top of the docket</w:t>
      </w:r>
    </w:p>
    <w:p w:rsidR="00870DE8" w:rsidRDefault="00870DE8" w:rsidP="00B55AD5"/>
    <w:p w:rsidR="00870DE8" w:rsidRDefault="00870DE8" w:rsidP="00870DE8">
      <w:pPr>
        <w:pStyle w:val="Heading4"/>
      </w:pPr>
      <w:r>
        <w:t xml:space="preserve">(  ) Tax Reform is now top of the docket. Health care is now a non-issue because the GOP didn’t want it. </w:t>
      </w:r>
    </w:p>
    <w:p w:rsidR="00870DE8" w:rsidRPr="00870DE8" w:rsidRDefault="00870DE8" w:rsidP="00B55AD5">
      <w:pPr>
        <w:rPr>
          <w:rStyle w:val="Style13ptBold"/>
        </w:rPr>
      </w:pPr>
      <w:r w:rsidRPr="00870DE8">
        <w:rPr>
          <w:rStyle w:val="Style13ptBold"/>
        </w:rPr>
        <w:t xml:space="preserve">STEWART </w:t>
      </w:r>
      <w:r>
        <w:rPr>
          <w:rStyle w:val="Style13ptBold"/>
        </w:rPr>
        <w:t xml:space="preserve">-- </w:t>
      </w:r>
      <w:r w:rsidRPr="00870DE8">
        <w:rPr>
          <w:rStyle w:val="Style13ptBold"/>
        </w:rPr>
        <w:t>7</w:t>
      </w:r>
      <w:r>
        <w:rPr>
          <w:rStyle w:val="Style13ptBold"/>
        </w:rPr>
        <w:t>-20</w:t>
      </w:r>
    </w:p>
    <w:p w:rsidR="00870DE8" w:rsidRPr="00870DE8" w:rsidRDefault="00870DE8" w:rsidP="00B55AD5">
      <w:pPr>
        <w:rPr>
          <w:sz w:val="18"/>
          <w:szCs w:val="18"/>
        </w:rPr>
      </w:pPr>
      <w:r w:rsidRPr="00870DE8">
        <w:rPr>
          <w:sz w:val="18"/>
          <w:szCs w:val="18"/>
        </w:rPr>
        <w:t>JAMES B. STEWART - James Bennett Stewart is an American lawyer, journalist, and author. Stewart holds a Law Degree from Harvard and won a Pulitzer Prize for explanatory journalism for his coverage of the stock market crash of 1987. “Tax Reform, Reagan Style, May Be a Tougher Fit for Trump” - JULY 20, 2017 -New York Times – #</w:t>
      </w:r>
      <w:proofErr w:type="spellStart"/>
      <w:r w:rsidRPr="00870DE8">
        <w:rPr>
          <w:sz w:val="18"/>
          <w:szCs w:val="18"/>
        </w:rPr>
        <w:t>CutWithKirby</w:t>
      </w:r>
      <w:proofErr w:type="spellEnd"/>
      <w:r w:rsidRPr="00870DE8">
        <w:rPr>
          <w:sz w:val="18"/>
          <w:szCs w:val="18"/>
        </w:rPr>
        <w:t xml:space="preserve"> - https://www.nytimes.com/2017/07/20/business/trump-tax-reform-reagan.html</w:t>
      </w:r>
    </w:p>
    <w:p w:rsidR="00870DE8" w:rsidRDefault="00870DE8" w:rsidP="00B55AD5"/>
    <w:p w:rsidR="00870DE8" w:rsidRPr="00870DE8" w:rsidRDefault="00870DE8" w:rsidP="00B55AD5">
      <w:pPr>
        <w:rPr>
          <w:sz w:val="16"/>
        </w:rPr>
      </w:pPr>
      <w:r w:rsidRPr="00870DE8">
        <w:rPr>
          <w:rStyle w:val="StyleUnderline"/>
          <w:highlight w:val="green"/>
        </w:rPr>
        <w:t>With</w:t>
      </w:r>
      <w:r w:rsidRPr="00870DE8">
        <w:rPr>
          <w:sz w:val="16"/>
        </w:rPr>
        <w:t xml:space="preserve"> efforts to reshape </w:t>
      </w:r>
      <w:r w:rsidRPr="00870DE8">
        <w:rPr>
          <w:rStyle w:val="StyleUnderline"/>
          <w:highlight w:val="green"/>
        </w:rPr>
        <w:t>health care</w:t>
      </w:r>
      <w:r w:rsidRPr="00870DE8">
        <w:rPr>
          <w:sz w:val="16"/>
        </w:rPr>
        <w:t xml:space="preserve"> seemingly </w:t>
      </w:r>
      <w:r w:rsidRPr="00870DE8">
        <w:rPr>
          <w:rStyle w:val="StyleUnderline"/>
          <w:highlight w:val="green"/>
        </w:rPr>
        <w:t>in shambles</w:t>
      </w:r>
      <w:r w:rsidRPr="00870DE8">
        <w:rPr>
          <w:sz w:val="16"/>
        </w:rPr>
        <w:t xml:space="preserve">, </w:t>
      </w:r>
      <w:r w:rsidRPr="00870DE8">
        <w:rPr>
          <w:rStyle w:val="StyleUnderline"/>
          <w:highlight w:val="green"/>
        </w:rPr>
        <w:t>Congress now confronts an issue that</w:t>
      </w:r>
      <w:r w:rsidRPr="00870DE8">
        <w:rPr>
          <w:sz w:val="16"/>
        </w:rPr>
        <w:t xml:space="preserve"> business-minded </w:t>
      </w:r>
      <w:r w:rsidRPr="00870DE8">
        <w:rPr>
          <w:rStyle w:val="StyleUnderline"/>
          <w:highlight w:val="green"/>
        </w:rPr>
        <w:t>Republicans</w:t>
      </w:r>
      <w:r w:rsidRPr="00870DE8">
        <w:rPr>
          <w:rStyle w:val="StyleUnderline"/>
        </w:rPr>
        <w:t xml:space="preserve"> </w:t>
      </w:r>
      <w:r w:rsidRPr="00870DE8">
        <w:rPr>
          <w:sz w:val="16"/>
        </w:rPr>
        <w:t>(</w:t>
      </w:r>
      <w:r w:rsidRPr="00870DE8">
        <w:rPr>
          <w:rStyle w:val="StyleUnderline"/>
          <w:highlight w:val="green"/>
        </w:rPr>
        <w:t>and many Democrats</w:t>
      </w:r>
      <w:r w:rsidRPr="00870DE8">
        <w:rPr>
          <w:sz w:val="16"/>
        </w:rPr>
        <w:t xml:space="preserve">) </w:t>
      </w:r>
      <w:r w:rsidRPr="00870DE8">
        <w:rPr>
          <w:rStyle w:val="Emphasis"/>
          <w:highlight w:val="green"/>
        </w:rPr>
        <w:t>really care about:</w:t>
      </w:r>
      <w:r w:rsidRPr="00870DE8">
        <w:rPr>
          <w:rStyle w:val="Emphasis"/>
        </w:rPr>
        <w:t xml:space="preserve"> </w:t>
      </w:r>
      <w:r w:rsidRPr="00870DE8">
        <w:rPr>
          <w:rStyle w:val="StyleUnderline"/>
          <w:highlight w:val="green"/>
        </w:rPr>
        <w:t>tax reform.</w:t>
      </w:r>
    </w:p>
    <w:p w:rsidR="00870DE8" w:rsidRPr="00870DE8" w:rsidRDefault="00870DE8" w:rsidP="00B55AD5">
      <w:pPr>
        <w:rPr>
          <w:sz w:val="16"/>
        </w:rPr>
      </w:pPr>
      <w:r w:rsidRPr="00870DE8">
        <w:rPr>
          <w:rStyle w:val="StyleUnderline"/>
          <w:highlight w:val="green"/>
        </w:rPr>
        <w:t>As Senator</w:t>
      </w:r>
      <w:r w:rsidRPr="00870DE8">
        <w:rPr>
          <w:sz w:val="16"/>
        </w:rPr>
        <w:t xml:space="preserve"> Ron </w:t>
      </w:r>
      <w:r w:rsidRPr="00870DE8">
        <w:rPr>
          <w:rStyle w:val="StyleUnderline"/>
          <w:highlight w:val="green"/>
        </w:rPr>
        <w:t>Johnson,</w:t>
      </w:r>
      <w:r w:rsidRPr="00870DE8">
        <w:rPr>
          <w:sz w:val="16"/>
        </w:rPr>
        <w:t xml:space="preserve"> Republican of Wisconsin, </w:t>
      </w:r>
      <w:r w:rsidRPr="00870DE8">
        <w:rPr>
          <w:rStyle w:val="StyleUnderline"/>
          <w:highlight w:val="green"/>
        </w:rPr>
        <w:t>put it this week</w:t>
      </w:r>
      <w:r w:rsidRPr="00870DE8">
        <w:rPr>
          <w:sz w:val="16"/>
        </w:rPr>
        <w:t>, “</w:t>
      </w:r>
      <w:r w:rsidRPr="00870DE8">
        <w:rPr>
          <w:rStyle w:val="Emphasis"/>
          <w:highlight w:val="green"/>
        </w:rPr>
        <w:t>We’ve got to move on to tax reform</w:t>
      </w:r>
      <w:r w:rsidRPr="00870DE8">
        <w:rPr>
          <w:sz w:val="16"/>
        </w:rPr>
        <w:t xml:space="preserve"> so we have a competitive tax system,” </w:t>
      </w:r>
      <w:r w:rsidRPr="00870DE8">
        <w:rPr>
          <w:rStyle w:val="Emphasis"/>
          <w:highlight w:val="green"/>
        </w:rPr>
        <w:t>and do it “pretty quickly.”</w:t>
      </w:r>
      <w:r w:rsidRPr="00870DE8">
        <w:rPr>
          <w:sz w:val="16"/>
        </w:rPr>
        <w:t xml:space="preserve"> </w:t>
      </w:r>
      <w:r w:rsidRPr="00870DE8">
        <w:rPr>
          <w:rStyle w:val="StyleUnderline"/>
          <w:highlight w:val="green"/>
        </w:rPr>
        <w:t>The House</w:t>
      </w:r>
      <w:r w:rsidRPr="00870DE8">
        <w:rPr>
          <w:sz w:val="16"/>
        </w:rPr>
        <w:t xml:space="preserve"> Ways and Means Committee </w:t>
      </w:r>
      <w:r w:rsidRPr="00870DE8">
        <w:rPr>
          <w:rStyle w:val="StyleUnderline"/>
          <w:highlight w:val="green"/>
        </w:rPr>
        <w:t>continued hearings on tax legislation on Wednesday</w:t>
      </w:r>
      <w:r w:rsidRPr="00870DE8">
        <w:rPr>
          <w:sz w:val="16"/>
        </w:rPr>
        <w:t>.</w:t>
      </w:r>
    </w:p>
    <w:p w:rsidR="00870DE8" w:rsidRDefault="00870DE8" w:rsidP="00B55AD5">
      <w:pPr>
        <w:rPr>
          <w:sz w:val="16"/>
        </w:rPr>
      </w:pPr>
      <w:r w:rsidRPr="00870DE8">
        <w:rPr>
          <w:rStyle w:val="StyleUnderline"/>
          <w:highlight w:val="green"/>
        </w:rPr>
        <w:t>The stakes couldn’t be higher for Republicans</w:t>
      </w:r>
      <w:r w:rsidRPr="00870DE8">
        <w:rPr>
          <w:sz w:val="16"/>
        </w:rPr>
        <w:t xml:space="preserve"> in Congress </w:t>
      </w:r>
      <w:r w:rsidRPr="00870DE8">
        <w:rPr>
          <w:rStyle w:val="StyleUnderline"/>
          <w:highlight w:val="green"/>
        </w:rPr>
        <w:t>and</w:t>
      </w:r>
      <w:r w:rsidRPr="00870DE8">
        <w:rPr>
          <w:sz w:val="16"/>
        </w:rPr>
        <w:t xml:space="preserve"> the </w:t>
      </w:r>
      <w:r w:rsidRPr="00870DE8">
        <w:rPr>
          <w:rStyle w:val="StyleUnderline"/>
          <w:highlight w:val="green"/>
        </w:rPr>
        <w:t>Trump</w:t>
      </w:r>
      <w:r w:rsidRPr="00870DE8">
        <w:rPr>
          <w:rStyle w:val="StyleUnderline"/>
        </w:rPr>
        <w:t xml:space="preserve"> </w:t>
      </w:r>
      <w:r w:rsidRPr="00870DE8">
        <w:rPr>
          <w:sz w:val="16"/>
        </w:rPr>
        <w:t xml:space="preserve">administration, </w:t>
      </w:r>
      <w:r w:rsidRPr="00870DE8">
        <w:rPr>
          <w:rStyle w:val="StyleUnderline"/>
          <w:highlight w:val="green"/>
        </w:rPr>
        <w:t>all anxious to demonstrate that a party that controls the White House and</w:t>
      </w:r>
      <w:r w:rsidRPr="00870DE8">
        <w:rPr>
          <w:sz w:val="16"/>
        </w:rPr>
        <w:t xml:space="preserve"> both houses of </w:t>
      </w:r>
      <w:r w:rsidRPr="00870DE8">
        <w:rPr>
          <w:rStyle w:val="StyleUnderline"/>
          <w:highlight w:val="green"/>
        </w:rPr>
        <w:t>Congress can accomplish something significant</w:t>
      </w:r>
      <w:r w:rsidRPr="00870DE8">
        <w:rPr>
          <w:sz w:val="16"/>
        </w:rPr>
        <w:t xml:space="preserve"> and deliver on at least one major campaign promise.</w:t>
      </w:r>
    </w:p>
    <w:p w:rsidR="00870DE8" w:rsidRDefault="00870DE8" w:rsidP="00870DE8"/>
    <w:p w:rsidR="006A011D" w:rsidRDefault="006A011D" w:rsidP="006A011D">
      <w:pPr>
        <w:pStyle w:val="Heading4"/>
      </w:pPr>
      <w:r>
        <w:t>Recent efforts prove tax reform tops the docket</w:t>
      </w:r>
    </w:p>
    <w:p w:rsidR="006A011D" w:rsidRPr="006A011D" w:rsidRDefault="006A011D" w:rsidP="006A011D">
      <w:pPr>
        <w:rPr>
          <w:rStyle w:val="Style13ptBold"/>
        </w:rPr>
      </w:pPr>
      <w:r w:rsidRPr="006A011D">
        <w:rPr>
          <w:rStyle w:val="Style13ptBold"/>
        </w:rPr>
        <w:t>Taylor 7-20</w:t>
      </w:r>
    </w:p>
    <w:p w:rsidR="006A011D" w:rsidRPr="006A011D" w:rsidRDefault="006A011D" w:rsidP="006A011D">
      <w:pPr>
        <w:rPr>
          <w:sz w:val="18"/>
          <w:szCs w:val="18"/>
        </w:rPr>
      </w:pPr>
      <w:r>
        <w:rPr>
          <w:sz w:val="18"/>
          <w:szCs w:val="18"/>
        </w:rPr>
        <w:t xml:space="preserve">Andrew Taylor -National Staff Writer at </w:t>
      </w:r>
      <w:r w:rsidRPr="006A011D">
        <w:rPr>
          <w:sz w:val="18"/>
          <w:szCs w:val="18"/>
        </w:rPr>
        <w:t>The Associated Press – “House panel approves budget with hopes for tax reform” – Columbus Dispatch – July 20</w:t>
      </w:r>
      <w:r w:rsidRPr="006A011D">
        <w:rPr>
          <w:sz w:val="18"/>
          <w:szCs w:val="18"/>
          <w:vertAlign w:val="superscript"/>
        </w:rPr>
        <w:t>th</w:t>
      </w:r>
      <w:r w:rsidRPr="006A011D">
        <w:rPr>
          <w:sz w:val="18"/>
          <w:szCs w:val="18"/>
        </w:rPr>
        <w:t>, 2017 - #</w:t>
      </w:r>
      <w:proofErr w:type="spellStart"/>
      <w:r w:rsidRPr="006A011D">
        <w:rPr>
          <w:sz w:val="18"/>
          <w:szCs w:val="18"/>
        </w:rPr>
        <w:t>CutWithKirby</w:t>
      </w:r>
      <w:proofErr w:type="spellEnd"/>
      <w:r w:rsidRPr="006A011D">
        <w:rPr>
          <w:sz w:val="18"/>
          <w:szCs w:val="18"/>
        </w:rPr>
        <w:t xml:space="preserve"> - http://www.cdispatch.com/news/article.asp?aid=59455</w:t>
      </w:r>
    </w:p>
    <w:p w:rsidR="006A011D" w:rsidRDefault="006A011D" w:rsidP="006A011D"/>
    <w:p w:rsidR="006A011D" w:rsidRPr="006A011D" w:rsidRDefault="006A011D" w:rsidP="006A011D">
      <w:pPr>
        <w:rPr>
          <w:sz w:val="16"/>
        </w:rPr>
      </w:pPr>
      <w:r w:rsidRPr="006A011D">
        <w:rPr>
          <w:rStyle w:val="StyleUnderline"/>
          <w:highlight w:val="green"/>
        </w:rPr>
        <w:t xml:space="preserve">A </w:t>
      </w:r>
      <w:r w:rsidRPr="006A011D">
        <w:rPr>
          <w:rStyle w:val="Emphasis"/>
          <w:highlight w:val="green"/>
        </w:rPr>
        <w:t>key House panel</w:t>
      </w:r>
      <w:r w:rsidRPr="006A011D">
        <w:rPr>
          <w:sz w:val="16"/>
        </w:rPr>
        <w:t xml:space="preserve"> on Wednesday </w:t>
      </w:r>
      <w:r w:rsidRPr="006A011D">
        <w:rPr>
          <w:rStyle w:val="StyleUnderline"/>
          <w:highlight w:val="green"/>
        </w:rPr>
        <w:t>approved a Republican fiscal plan that probably won't deliver on its promises to balance the budget</w:t>
      </w:r>
      <w:r w:rsidRPr="006A011D">
        <w:rPr>
          <w:sz w:val="16"/>
        </w:rPr>
        <w:t xml:space="preserve">, </w:t>
      </w:r>
      <w:r w:rsidRPr="006A011D">
        <w:rPr>
          <w:rStyle w:val="StyleUnderline"/>
          <w:highlight w:val="green"/>
        </w:rPr>
        <w:t>but would begin to clear a path for a GOP effort to overhaul the tax code</w:t>
      </w:r>
      <w:r w:rsidRPr="006A011D">
        <w:rPr>
          <w:rStyle w:val="StyleUnderline"/>
        </w:rPr>
        <w:t xml:space="preserve"> </w:t>
      </w:r>
      <w:r w:rsidRPr="006A011D">
        <w:rPr>
          <w:sz w:val="16"/>
        </w:rPr>
        <w:t xml:space="preserve">this fall. </w:t>
      </w:r>
    </w:p>
    <w:p w:rsidR="006A011D" w:rsidRPr="006A011D" w:rsidRDefault="006A011D" w:rsidP="006A011D">
      <w:pPr>
        <w:rPr>
          <w:sz w:val="16"/>
          <w:szCs w:val="16"/>
        </w:rPr>
      </w:pPr>
      <w:r w:rsidRPr="006A011D">
        <w:rPr>
          <w:sz w:val="16"/>
          <w:szCs w:val="16"/>
        </w:rPr>
        <w:t xml:space="preserve">The Budget Committee approved the measure by a party-line 22-14 vote. The plan proposes deep cuts to safety net programs like Medicaid and food stamps and reprises a controversial Medicare plan strongly opposed by President Donald Trump -- though Republicans only want to deliver on a small fraction of the cuts. </w:t>
      </w:r>
    </w:p>
    <w:p w:rsidR="006A011D" w:rsidRPr="006A011D" w:rsidRDefault="006A011D" w:rsidP="006A011D">
      <w:pPr>
        <w:rPr>
          <w:sz w:val="16"/>
        </w:rPr>
      </w:pPr>
      <w:r w:rsidRPr="006A011D">
        <w:rPr>
          <w:sz w:val="16"/>
        </w:rPr>
        <w:t xml:space="preserve">Instead, </w:t>
      </w:r>
      <w:r w:rsidRPr="006A011D">
        <w:rPr>
          <w:rStyle w:val="StyleUnderline"/>
          <w:highlight w:val="green"/>
        </w:rPr>
        <w:t>to most Republicans on Capitol Hill</w:t>
      </w:r>
      <w:r w:rsidRPr="006A011D">
        <w:rPr>
          <w:sz w:val="16"/>
        </w:rPr>
        <w:t xml:space="preserve">, </w:t>
      </w:r>
      <w:r w:rsidRPr="006A011D">
        <w:rPr>
          <w:rStyle w:val="StyleUnderline"/>
          <w:highlight w:val="green"/>
        </w:rPr>
        <w:t xml:space="preserve">the most important element of the plan is the procedural pathway it would clear to allow Republicans to pass </w:t>
      </w:r>
      <w:r w:rsidRPr="006A011D">
        <w:rPr>
          <w:rStyle w:val="Emphasis"/>
          <w:highlight w:val="green"/>
        </w:rPr>
        <w:t>their top priority</w:t>
      </w:r>
      <w:r w:rsidRPr="006A011D">
        <w:rPr>
          <w:rStyle w:val="StyleUnderline"/>
        </w:rPr>
        <w:t xml:space="preserve"> </w:t>
      </w:r>
      <w:r w:rsidRPr="006A011D">
        <w:rPr>
          <w:sz w:val="16"/>
        </w:rPr>
        <w:t xml:space="preserve">-- </w:t>
      </w:r>
      <w:r w:rsidRPr="006A011D">
        <w:rPr>
          <w:rStyle w:val="Emphasis"/>
          <w:highlight w:val="green"/>
        </w:rPr>
        <w:t>an overhaul of the tax code</w:t>
      </w:r>
      <w:r w:rsidRPr="006A011D">
        <w:rPr>
          <w:sz w:val="16"/>
        </w:rPr>
        <w:t xml:space="preserve"> -- later this year </w:t>
      </w:r>
      <w:r w:rsidRPr="006A011D">
        <w:rPr>
          <w:rStyle w:val="StyleUnderline"/>
          <w:highlight w:val="green"/>
        </w:rPr>
        <w:t>without fear of a blockade by</w:t>
      </w:r>
      <w:r w:rsidRPr="006A011D">
        <w:rPr>
          <w:sz w:val="16"/>
        </w:rPr>
        <w:t xml:space="preserve"> </w:t>
      </w:r>
      <w:r w:rsidRPr="006A011D">
        <w:rPr>
          <w:rStyle w:val="StyleUnderline"/>
          <w:highlight w:val="green"/>
        </w:rPr>
        <w:t>Senate Democrats.</w:t>
      </w:r>
      <w:r w:rsidRPr="006A011D">
        <w:rPr>
          <w:sz w:val="16"/>
        </w:rPr>
        <w:t xml:space="preserve"> Passing a budget through Congress is the only way to get a GOP-only tax plan enacted this year. </w:t>
      </w:r>
    </w:p>
    <w:p w:rsidR="00870DE8" w:rsidRDefault="00870DE8" w:rsidP="00870DE8"/>
    <w:p w:rsidR="00870DE8" w:rsidRDefault="00870DE8" w:rsidP="00870DE8"/>
    <w:p w:rsidR="002D6576" w:rsidRDefault="002D6576" w:rsidP="00870DE8"/>
    <w:p w:rsidR="002D6576" w:rsidRDefault="002D6576" w:rsidP="00870DE8"/>
    <w:p w:rsidR="002D6576" w:rsidRDefault="002D6576" w:rsidP="00870DE8"/>
    <w:p w:rsidR="00870DE8" w:rsidRDefault="00870DE8" w:rsidP="00870DE8">
      <w:pPr>
        <w:pStyle w:val="Heading2"/>
      </w:pPr>
      <w:proofErr w:type="spellStart"/>
      <w:r>
        <w:t>Aff</w:t>
      </w:r>
      <w:proofErr w:type="spellEnd"/>
    </w:p>
    <w:p w:rsidR="00870DE8" w:rsidRDefault="00870DE8" w:rsidP="00870DE8"/>
    <w:p w:rsidR="00335CF1" w:rsidRDefault="00335CF1" w:rsidP="00335CF1">
      <w:pPr>
        <w:pStyle w:val="Heading3"/>
      </w:pPr>
      <w:r>
        <w:t>Won’t pass</w:t>
      </w:r>
      <w:r w:rsidR="0079655C">
        <w:t xml:space="preserve"> – Health Care Failure Hurts Tax Policy</w:t>
      </w:r>
    </w:p>
    <w:p w:rsidR="00335CF1" w:rsidRDefault="00335CF1" w:rsidP="00335CF1"/>
    <w:p w:rsidR="00335CF1" w:rsidRPr="00335CF1" w:rsidRDefault="00335CF1" w:rsidP="00335CF1">
      <w:pPr>
        <w:pStyle w:val="Heading4"/>
      </w:pPr>
      <w:r>
        <w:t>Tax reform won’t pass – health care failure kills tax agenda.</w:t>
      </w:r>
    </w:p>
    <w:p w:rsidR="00335CF1" w:rsidRPr="00335CF1" w:rsidRDefault="00335CF1" w:rsidP="00870DE8">
      <w:pPr>
        <w:rPr>
          <w:rStyle w:val="Style13ptBold"/>
        </w:rPr>
      </w:pPr>
      <w:r w:rsidRPr="00335CF1">
        <w:rPr>
          <w:rStyle w:val="Style13ptBold"/>
        </w:rPr>
        <w:t xml:space="preserve">Whitley </w:t>
      </w:r>
      <w:r>
        <w:rPr>
          <w:rStyle w:val="Style13ptBold"/>
        </w:rPr>
        <w:t>7-19</w:t>
      </w:r>
    </w:p>
    <w:p w:rsidR="00335CF1" w:rsidRPr="00335CF1" w:rsidRDefault="00335CF1" w:rsidP="00870DE8">
      <w:pPr>
        <w:rPr>
          <w:sz w:val="18"/>
          <w:szCs w:val="18"/>
        </w:rPr>
      </w:pPr>
      <w:r w:rsidRPr="00335CF1">
        <w:rPr>
          <w:sz w:val="18"/>
          <w:szCs w:val="18"/>
        </w:rPr>
        <w:t xml:space="preserve">Jason Whitely of the News Station WFAA - Internally quoting Matt </w:t>
      </w:r>
      <w:proofErr w:type="spellStart"/>
      <w:r w:rsidRPr="00335CF1">
        <w:rPr>
          <w:sz w:val="18"/>
          <w:szCs w:val="18"/>
        </w:rPr>
        <w:t>Mackowiak</w:t>
      </w:r>
      <w:proofErr w:type="spellEnd"/>
      <w:r w:rsidRPr="00335CF1">
        <w:rPr>
          <w:sz w:val="18"/>
          <w:szCs w:val="18"/>
        </w:rPr>
        <w:t>, Potomac Strategy Group and chair of the Travis County Republican Party. “If Trump loses on Obamacare, tax reform gets harder” – WFAA – July 19</w:t>
      </w:r>
      <w:r w:rsidRPr="00335CF1">
        <w:rPr>
          <w:sz w:val="18"/>
          <w:szCs w:val="18"/>
          <w:vertAlign w:val="superscript"/>
        </w:rPr>
        <w:t>th</w:t>
      </w:r>
      <w:r w:rsidRPr="00335CF1">
        <w:rPr>
          <w:sz w:val="18"/>
          <w:szCs w:val="18"/>
        </w:rPr>
        <w:t>, 2017 – #</w:t>
      </w:r>
      <w:proofErr w:type="spellStart"/>
      <w:r w:rsidRPr="00335CF1">
        <w:rPr>
          <w:sz w:val="18"/>
          <w:szCs w:val="18"/>
        </w:rPr>
        <w:t>CutWithKirby</w:t>
      </w:r>
      <w:proofErr w:type="spellEnd"/>
      <w:r w:rsidRPr="00335CF1">
        <w:rPr>
          <w:sz w:val="18"/>
          <w:szCs w:val="18"/>
        </w:rPr>
        <w:t xml:space="preserve"> -  http://www.wfaa.com/news/politics/if-trump-loses-on-obamacare-tax-reform-gets-harder/458042795</w:t>
      </w:r>
    </w:p>
    <w:p w:rsidR="00335CF1" w:rsidRDefault="00335CF1" w:rsidP="00870DE8"/>
    <w:p w:rsidR="00335CF1" w:rsidRPr="00335CF1" w:rsidRDefault="00335CF1" w:rsidP="00870DE8">
      <w:pPr>
        <w:rPr>
          <w:sz w:val="16"/>
        </w:rPr>
      </w:pPr>
      <w:r w:rsidRPr="00335CF1">
        <w:rPr>
          <w:rStyle w:val="StyleUnderline"/>
          <w:highlight w:val="green"/>
        </w:rPr>
        <w:t>If</w:t>
      </w:r>
      <w:r w:rsidRPr="00335CF1">
        <w:rPr>
          <w:sz w:val="16"/>
        </w:rPr>
        <w:t xml:space="preserve"> President </w:t>
      </w:r>
      <w:r w:rsidRPr="00335CF1">
        <w:rPr>
          <w:rStyle w:val="StyleUnderline"/>
          <w:highlight w:val="green"/>
        </w:rPr>
        <w:t>Trump cannot get Congress to repeal and replace Obamacare</w:t>
      </w:r>
      <w:r w:rsidRPr="00335CF1">
        <w:rPr>
          <w:sz w:val="16"/>
        </w:rPr>
        <w:t xml:space="preserve">, </w:t>
      </w:r>
      <w:r w:rsidRPr="00335CF1">
        <w:rPr>
          <w:rStyle w:val="Emphasis"/>
          <w:highlight w:val="green"/>
        </w:rPr>
        <w:t>then other major components of Trump's legislative agenda could be in jeopardy</w:t>
      </w:r>
      <w:r w:rsidRPr="00335CF1">
        <w:rPr>
          <w:sz w:val="16"/>
        </w:rPr>
        <w:t>.</w:t>
      </w:r>
    </w:p>
    <w:p w:rsidR="00335CF1" w:rsidRPr="00335CF1" w:rsidRDefault="00335CF1" w:rsidP="00870DE8">
      <w:pPr>
        <w:rPr>
          <w:u w:val="single"/>
        </w:rPr>
      </w:pPr>
      <w:r w:rsidRPr="00335CF1">
        <w:rPr>
          <w:rStyle w:val="Emphasis"/>
          <w:highlight w:val="green"/>
        </w:rPr>
        <w:t>"The sequencing here was intentional.</w:t>
      </w:r>
      <w:r w:rsidRPr="00335CF1">
        <w:rPr>
          <w:sz w:val="16"/>
        </w:rPr>
        <w:t xml:space="preserve"> </w:t>
      </w:r>
      <w:r w:rsidRPr="00335CF1">
        <w:rPr>
          <w:rStyle w:val="StyleUnderline"/>
          <w:highlight w:val="green"/>
        </w:rPr>
        <w:t>They wanted to start with healthcare</w:t>
      </w:r>
      <w:r w:rsidRPr="00335CF1">
        <w:rPr>
          <w:sz w:val="16"/>
        </w:rPr>
        <w:t xml:space="preserve"> </w:t>
      </w:r>
      <w:r w:rsidRPr="00335CF1">
        <w:rPr>
          <w:rStyle w:val="StyleUnderline"/>
          <w:highlight w:val="green"/>
        </w:rPr>
        <w:t>because if they removed the taxes from</w:t>
      </w:r>
      <w:r w:rsidRPr="00335CF1">
        <w:rPr>
          <w:sz w:val="16"/>
        </w:rPr>
        <w:t xml:space="preserve"> the </w:t>
      </w:r>
      <w:r w:rsidRPr="00335CF1">
        <w:rPr>
          <w:rStyle w:val="StyleUnderline"/>
          <w:highlight w:val="green"/>
        </w:rPr>
        <w:t>Obamacare</w:t>
      </w:r>
      <w:r w:rsidRPr="00335CF1">
        <w:rPr>
          <w:sz w:val="16"/>
        </w:rPr>
        <w:t xml:space="preserve"> plan, </w:t>
      </w:r>
      <w:r w:rsidRPr="00335CF1">
        <w:rPr>
          <w:rStyle w:val="StyleUnderline"/>
          <w:highlight w:val="green"/>
        </w:rPr>
        <w:t>it was going to free up an additional $1 trillion they could apply to tax reform</w:t>
      </w:r>
      <w:r w:rsidRPr="00335CF1">
        <w:rPr>
          <w:sz w:val="16"/>
        </w:rPr>
        <w:t xml:space="preserve">. </w:t>
      </w:r>
      <w:r w:rsidRPr="00335CF1">
        <w:rPr>
          <w:rStyle w:val="Emphasis"/>
          <w:highlight w:val="green"/>
        </w:rPr>
        <w:t>Now they won't have that</w:t>
      </w:r>
      <w:r w:rsidRPr="00335CF1">
        <w:rPr>
          <w:sz w:val="16"/>
        </w:rPr>
        <w:t xml:space="preserve"> likely,” </w:t>
      </w:r>
      <w:r w:rsidRPr="00335CF1">
        <w:rPr>
          <w:rStyle w:val="StyleUnderline"/>
        </w:rPr>
        <w:t xml:space="preserve">said Matt </w:t>
      </w:r>
      <w:proofErr w:type="spellStart"/>
      <w:r w:rsidRPr="00335CF1">
        <w:rPr>
          <w:rStyle w:val="StyleUnderline"/>
        </w:rPr>
        <w:t>Mackowiak</w:t>
      </w:r>
      <w:proofErr w:type="spellEnd"/>
      <w:r w:rsidRPr="00335CF1">
        <w:rPr>
          <w:rStyle w:val="StyleUnderline"/>
        </w:rPr>
        <w:t>, Potomac Strategy Group and chairman of the Travis County Republican Party.</w:t>
      </w:r>
    </w:p>
    <w:p w:rsidR="00335CF1" w:rsidRPr="00335CF1" w:rsidRDefault="00335CF1" w:rsidP="00870DE8">
      <w:pPr>
        <w:rPr>
          <w:sz w:val="16"/>
          <w:szCs w:val="16"/>
        </w:rPr>
      </w:pPr>
      <w:r w:rsidRPr="00335CF1">
        <w:rPr>
          <w:sz w:val="16"/>
          <w:szCs w:val="16"/>
        </w:rPr>
        <w:t>Repealing and replacing the Affordable Care Act was a staple of President Trump’s campaign. Congressional Republicans have run on that same promise for seven years.</w:t>
      </w:r>
    </w:p>
    <w:p w:rsidR="00335CF1" w:rsidRPr="00335CF1" w:rsidRDefault="00335CF1" w:rsidP="00870DE8">
      <w:pPr>
        <w:rPr>
          <w:sz w:val="16"/>
        </w:rPr>
      </w:pPr>
      <w:r w:rsidRPr="00335CF1">
        <w:rPr>
          <w:sz w:val="16"/>
        </w:rPr>
        <w:t xml:space="preserve">"Look, </w:t>
      </w:r>
      <w:r w:rsidRPr="00335CF1">
        <w:rPr>
          <w:rStyle w:val="Emphasis"/>
          <w:highlight w:val="green"/>
        </w:rPr>
        <w:t>the agenda is imperiled right now</w:t>
      </w:r>
      <w:r w:rsidRPr="00335CF1">
        <w:rPr>
          <w:sz w:val="16"/>
        </w:rPr>
        <w:t xml:space="preserve">. </w:t>
      </w:r>
      <w:r w:rsidRPr="00335CF1">
        <w:rPr>
          <w:rStyle w:val="StyleUnderline"/>
        </w:rPr>
        <w:t>We've never seen a president without major legislative accomplishments this late into their new term. We just haven't seen that,"</w:t>
      </w:r>
      <w:r w:rsidRPr="00335CF1">
        <w:rPr>
          <w:sz w:val="16"/>
        </w:rPr>
        <w:t xml:space="preserve"> </w:t>
      </w:r>
      <w:proofErr w:type="spellStart"/>
      <w:r w:rsidRPr="00335CF1">
        <w:rPr>
          <w:sz w:val="16"/>
        </w:rPr>
        <w:t>Mackowiak</w:t>
      </w:r>
      <w:proofErr w:type="spellEnd"/>
      <w:r w:rsidRPr="00335CF1">
        <w:rPr>
          <w:sz w:val="16"/>
        </w:rPr>
        <w:t xml:space="preserve"> added.</w:t>
      </w:r>
    </w:p>
    <w:p w:rsidR="00335CF1" w:rsidRDefault="00335CF1" w:rsidP="00870DE8"/>
    <w:p w:rsidR="0079655C" w:rsidRDefault="0079655C" w:rsidP="0079655C">
      <w:pPr>
        <w:pStyle w:val="Heading4"/>
      </w:pPr>
      <w:r>
        <w:t xml:space="preserve">Won’t pass – health care failure makes tax reform harder. </w:t>
      </w:r>
    </w:p>
    <w:p w:rsidR="0079655C" w:rsidRPr="0079655C" w:rsidRDefault="0079655C" w:rsidP="0079655C">
      <w:pPr>
        <w:rPr>
          <w:rStyle w:val="Style13ptBold"/>
        </w:rPr>
      </w:pPr>
      <w:r w:rsidRPr="0079655C">
        <w:rPr>
          <w:rStyle w:val="Style13ptBold"/>
        </w:rPr>
        <w:t>Egger 7-18</w:t>
      </w:r>
    </w:p>
    <w:p w:rsidR="0079655C" w:rsidRPr="0079655C" w:rsidRDefault="0079655C" w:rsidP="0079655C">
      <w:pPr>
        <w:rPr>
          <w:sz w:val="18"/>
          <w:szCs w:val="18"/>
        </w:rPr>
      </w:pPr>
      <w:r>
        <w:rPr>
          <w:sz w:val="18"/>
          <w:szCs w:val="18"/>
        </w:rPr>
        <w:t xml:space="preserve">Internally quoting US Senator Orrin Hatch (R-Utah) - </w:t>
      </w:r>
      <w:r w:rsidRPr="0079655C">
        <w:rPr>
          <w:sz w:val="18"/>
          <w:szCs w:val="18"/>
        </w:rPr>
        <w:t>Andrew Egger is a white house reporter for The Weekly Standard - “How Trump's Battle for Tax Reform Will Be Fought” - Weekly Standard – July 18, 2017 – #</w:t>
      </w:r>
      <w:proofErr w:type="spellStart"/>
      <w:r w:rsidRPr="0079655C">
        <w:rPr>
          <w:sz w:val="18"/>
          <w:szCs w:val="18"/>
        </w:rPr>
        <w:t>CutWithKirby</w:t>
      </w:r>
      <w:proofErr w:type="spellEnd"/>
      <w:r w:rsidRPr="0079655C">
        <w:rPr>
          <w:sz w:val="18"/>
          <w:szCs w:val="18"/>
        </w:rPr>
        <w:t xml:space="preserve"> - http://www.weeklystandard.com/how-trumps-battle-for-tax-reform-will-be-fought/article/2008900</w:t>
      </w:r>
    </w:p>
    <w:p w:rsidR="0079655C" w:rsidRDefault="0079655C" w:rsidP="00870DE8"/>
    <w:p w:rsidR="0079655C" w:rsidRPr="0079655C" w:rsidRDefault="0079655C" w:rsidP="00870DE8">
      <w:pPr>
        <w:rPr>
          <w:rStyle w:val="Emphasis"/>
        </w:rPr>
      </w:pPr>
      <w:r>
        <w:t xml:space="preserve">But </w:t>
      </w:r>
      <w:r w:rsidRPr="0079655C">
        <w:rPr>
          <w:rStyle w:val="Emphasis"/>
          <w:highlight w:val="green"/>
        </w:rPr>
        <w:t>passing tax reform is unlikely to be much easier than passing health-care</w:t>
      </w:r>
      <w:r>
        <w:t xml:space="preserve"> legislation. </w:t>
      </w:r>
      <w:r w:rsidRPr="0079655C">
        <w:rPr>
          <w:rStyle w:val="StyleUnderline"/>
        </w:rPr>
        <w:t>In the Senate</w:t>
      </w:r>
      <w:r>
        <w:t xml:space="preserve">, </w:t>
      </w:r>
      <w:r w:rsidRPr="0079655C">
        <w:rPr>
          <w:rStyle w:val="StyleUnderline"/>
          <w:highlight w:val="green"/>
        </w:rPr>
        <w:t>Republicans will likely be working with the same narrow margins that have bedeviled them in health care</w:t>
      </w:r>
      <w:r>
        <w:t xml:space="preserve">, </w:t>
      </w:r>
      <w:r w:rsidRPr="0079655C">
        <w:rPr>
          <w:rStyle w:val="Emphasis"/>
          <w:highlight w:val="green"/>
        </w:rPr>
        <w:t>as no Democrats are expected to support the legislation</w:t>
      </w:r>
      <w:r>
        <w:t xml:space="preserve">. </w:t>
      </w:r>
      <w:r w:rsidRPr="0079655C">
        <w:rPr>
          <w:rStyle w:val="Emphasis"/>
          <w:highlight w:val="green"/>
        </w:rPr>
        <w:t>And the failure of health-care itself is a problem.</w:t>
      </w:r>
      <w:r>
        <w:t xml:space="preserve"> </w:t>
      </w:r>
      <w:r w:rsidRPr="0079655C">
        <w:rPr>
          <w:rStyle w:val="StyleUnderline"/>
          <w:highlight w:val="green"/>
        </w:rPr>
        <w:t>Asked how the death of the health-care repeal will impact</w:t>
      </w:r>
      <w:r>
        <w:t xml:space="preserve"> the timeline for </w:t>
      </w:r>
      <w:r w:rsidRPr="0079655C">
        <w:rPr>
          <w:rStyle w:val="StyleUnderline"/>
          <w:highlight w:val="green"/>
        </w:rPr>
        <w:t>tax reform,</w:t>
      </w:r>
      <w:r>
        <w:t xml:space="preserve"> Sen. </w:t>
      </w:r>
      <w:r w:rsidRPr="0079655C">
        <w:rPr>
          <w:rStyle w:val="StyleUnderline"/>
          <w:highlight w:val="green"/>
        </w:rPr>
        <w:t>Hatch replied</w:t>
      </w:r>
      <w:r>
        <w:t>, “</w:t>
      </w:r>
      <w:r w:rsidRPr="0079655C">
        <w:rPr>
          <w:rStyle w:val="Emphasis"/>
          <w:highlight w:val="green"/>
        </w:rPr>
        <w:t xml:space="preserve">It makes it more difficult, </w:t>
      </w:r>
      <w:r w:rsidRPr="0079655C">
        <w:rPr>
          <w:rStyle w:val="Emphasis"/>
        </w:rPr>
        <w:t>let's put it that way."</w:t>
      </w:r>
    </w:p>
    <w:p w:rsidR="0079655C" w:rsidRDefault="0079655C" w:rsidP="00870DE8"/>
    <w:p w:rsidR="0079655C" w:rsidRDefault="0079655C" w:rsidP="00870DE8"/>
    <w:p w:rsidR="008D1B84" w:rsidRDefault="008D1B84" w:rsidP="008D1B84">
      <w:pPr>
        <w:pStyle w:val="Heading3"/>
      </w:pPr>
      <w:r>
        <w:t>Won’t pass – McCain</w:t>
      </w:r>
    </w:p>
    <w:p w:rsidR="008D1B84" w:rsidRDefault="008D1B84" w:rsidP="008D1B84"/>
    <w:p w:rsidR="008D1B84" w:rsidRDefault="008D1B84" w:rsidP="008D1B84">
      <w:pPr>
        <w:pStyle w:val="Heading4"/>
      </w:pPr>
      <w:r>
        <w:t>Tax Reform won’t pass – McCain’s absence proves.</w:t>
      </w:r>
    </w:p>
    <w:p w:rsidR="0079655C" w:rsidRPr="008D1B84" w:rsidRDefault="0079655C" w:rsidP="00870DE8">
      <w:pPr>
        <w:rPr>
          <w:rStyle w:val="Style13ptBold"/>
        </w:rPr>
      </w:pPr>
      <w:proofErr w:type="spellStart"/>
      <w:r w:rsidRPr="008D1B84">
        <w:rPr>
          <w:rStyle w:val="Style13ptBold"/>
        </w:rPr>
        <w:t>Bobic</w:t>
      </w:r>
      <w:proofErr w:type="spellEnd"/>
      <w:r w:rsidRPr="008D1B84">
        <w:rPr>
          <w:rStyle w:val="Style13ptBold"/>
        </w:rPr>
        <w:t xml:space="preserve"> 7-20 </w:t>
      </w:r>
    </w:p>
    <w:p w:rsidR="0079655C" w:rsidRDefault="0079655C" w:rsidP="00870DE8">
      <w:pPr>
        <w:rPr>
          <w:sz w:val="18"/>
          <w:szCs w:val="18"/>
        </w:rPr>
      </w:pPr>
      <w:r w:rsidRPr="008D1B84">
        <w:rPr>
          <w:sz w:val="18"/>
          <w:szCs w:val="18"/>
        </w:rPr>
        <w:t xml:space="preserve">Igor </w:t>
      </w:r>
      <w:proofErr w:type="spellStart"/>
      <w:r w:rsidRPr="008D1B84">
        <w:rPr>
          <w:sz w:val="18"/>
          <w:szCs w:val="18"/>
        </w:rPr>
        <w:t>Bobic</w:t>
      </w:r>
      <w:proofErr w:type="spellEnd"/>
      <w:r w:rsidRPr="008D1B84">
        <w:rPr>
          <w:sz w:val="18"/>
          <w:szCs w:val="18"/>
        </w:rPr>
        <w:t xml:space="preserve"> is an associate editor who helps oversee The Huffington Post's coverage of politics and policy in Washington, D.C. - “What Could Happen If John McCain Doesn’t Return To Congress” – Huffington Post – July 20</w:t>
      </w:r>
      <w:r w:rsidRPr="008D1B84">
        <w:rPr>
          <w:sz w:val="18"/>
          <w:szCs w:val="18"/>
          <w:vertAlign w:val="superscript"/>
        </w:rPr>
        <w:t>th</w:t>
      </w:r>
      <w:r w:rsidR="008D1B84" w:rsidRPr="008D1B84">
        <w:rPr>
          <w:sz w:val="18"/>
          <w:szCs w:val="18"/>
        </w:rPr>
        <w:t>, 2017 – #</w:t>
      </w:r>
      <w:proofErr w:type="spellStart"/>
      <w:r w:rsidR="008D1B84" w:rsidRPr="008D1B84">
        <w:rPr>
          <w:sz w:val="18"/>
          <w:szCs w:val="18"/>
        </w:rPr>
        <w:t>CutWithKirby</w:t>
      </w:r>
      <w:proofErr w:type="spellEnd"/>
      <w:r w:rsidR="008D1B84" w:rsidRPr="008D1B84">
        <w:rPr>
          <w:sz w:val="18"/>
          <w:szCs w:val="18"/>
        </w:rPr>
        <w:t xml:space="preserve"> - </w:t>
      </w:r>
      <w:r w:rsidRPr="008D1B84">
        <w:rPr>
          <w:sz w:val="18"/>
          <w:szCs w:val="18"/>
        </w:rPr>
        <w:t xml:space="preserve"> </w:t>
      </w:r>
      <w:hyperlink r:id="rId6" w:history="1">
        <w:r w:rsidR="008D1B84" w:rsidRPr="00311121">
          <w:rPr>
            <w:rStyle w:val="Hyperlink"/>
            <w:sz w:val="18"/>
            <w:szCs w:val="18"/>
          </w:rPr>
          <w:t>http://www.huffingtonpost.com/entry/john-mccain-congress_us_5970ce73e4b0110cb3ccd17d</w:t>
        </w:r>
      </w:hyperlink>
    </w:p>
    <w:p w:rsidR="008D1B84" w:rsidRPr="008D1B84" w:rsidRDefault="008D1B84" w:rsidP="00870DE8">
      <w:pPr>
        <w:rPr>
          <w:sz w:val="18"/>
          <w:szCs w:val="18"/>
        </w:rPr>
      </w:pPr>
    </w:p>
    <w:p w:rsidR="008D1B84" w:rsidRPr="008D1B84" w:rsidRDefault="008D1B84" w:rsidP="00870DE8">
      <w:pPr>
        <w:rPr>
          <w:sz w:val="16"/>
        </w:rPr>
      </w:pPr>
      <w:r w:rsidRPr="008D1B84">
        <w:rPr>
          <w:rStyle w:val="StyleUnderline"/>
          <w:highlight w:val="green"/>
        </w:rPr>
        <w:t>If McCain opts to stay in the Senate, but his health forces him to remain absent</w:t>
      </w:r>
      <w:r w:rsidRPr="008D1B84">
        <w:rPr>
          <w:sz w:val="16"/>
        </w:rPr>
        <w:t xml:space="preserve"> from the body, </w:t>
      </w:r>
      <w:r w:rsidRPr="008D1B84">
        <w:rPr>
          <w:rStyle w:val="StyleUnderline"/>
          <w:highlight w:val="green"/>
        </w:rPr>
        <w:t>the implications could loom large for Trump</w:t>
      </w:r>
      <w:r w:rsidRPr="008D1B84">
        <w:rPr>
          <w:sz w:val="16"/>
        </w:rPr>
        <w:t xml:space="preserve"> </w:t>
      </w:r>
      <w:r w:rsidRPr="008D1B84">
        <w:rPr>
          <w:rStyle w:val="StyleUnderline"/>
          <w:highlight w:val="green"/>
        </w:rPr>
        <w:t>and pose problems for the</w:t>
      </w:r>
      <w:r w:rsidRPr="008D1B84">
        <w:rPr>
          <w:rStyle w:val="StyleUnderline"/>
        </w:rPr>
        <w:t xml:space="preserve"> </w:t>
      </w:r>
      <w:r w:rsidRPr="008D1B84">
        <w:rPr>
          <w:sz w:val="16"/>
        </w:rPr>
        <w:t xml:space="preserve">Republican </w:t>
      </w:r>
      <w:r w:rsidRPr="008D1B84">
        <w:rPr>
          <w:rStyle w:val="StyleUnderline"/>
          <w:highlight w:val="green"/>
        </w:rPr>
        <w:t>legislative agenda</w:t>
      </w:r>
      <w:r w:rsidRPr="008D1B84">
        <w:rPr>
          <w:sz w:val="16"/>
        </w:rPr>
        <w:t xml:space="preserve"> in Washington.</w:t>
      </w:r>
    </w:p>
    <w:p w:rsidR="0079655C" w:rsidRPr="008D1B84" w:rsidRDefault="0079655C" w:rsidP="00870DE8">
      <w:pPr>
        <w:rPr>
          <w:sz w:val="16"/>
        </w:rPr>
      </w:pPr>
      <w:r w:rsidRPr="008D1B84">
        <w:rPr>
          <w:rStyle w:val="StyleUnderline"/>
          <w:highlight w:val="green"/>
        </w:rPr>
        <w:t>The</w:t>
      </w:r>
      <w:r w:rsidRPr="008D1B84">
        <w:rPr>
          <w:rStyle w:val="StyleUnderline"/>
        </w:rPr>
        <w:t xml:space="preserve"> Arizona </w:t>
      </w:r>
      <w:r w:rsidRPr="008D1B84">
        <w:rPr>
          <w:rStyle w:val="StyleUnderline"/>
          <w:highlight w:val="green"/>
        </w:rPr>
        <w:t xml:space="preserve">senator’s absence has already had an impact </w:t>
      </w:r>
      <w:r w:rsidRPr="008D1B84">
        <w:rPr>
          <w:sz w:val="16"/>
        </w:rPr>
        <w:t xml:space="preserve">on the legislative calendar. Senate Majority Leader Mitch McConnell (R-Ky.) was forced to delay a critical vote on the Senate health care bill </w:t>
      </w:r>
      <w:r w:rsidRPr="008D1B84">
        <w:rPr>
          <w:rStyle w:val="StyleUnderline"/>
        </w:rPr>
        <w:t>after McCain announced he had</w:t>
      </w:r>
      <w:r w:rsidRPr="008D1B84">
        <w:rPr>
          <w:sz w:val="16"/>
        </w:rPr>
        <w:t xml:space="preserve"> undergone a </w:t>
      </w:r>
      <w:r w:rsidRPr="008D1B84">
        <w:rPr>
          <w:rStyle w:val="StyleUnderline"/>
        </w:rPr>
        <w:t xml:space="preserve">surgery to remove a blood clot </w:t>
      </w:r>
      <w:r w:rsidRPr="008D1B84">
        <w:rPr>
          <w:sz w:val="16"/>
        </w:rPr>
        <w:t>from above his left eye last week.</w:t>
      </w:r>
    </w:p>
    <w:p w:rsidR="0079655C" w:rsidRPr="008D1B84" w:rsidRDefault="0079655C" w:rsidP="00870DE8">
      <w:pPr>
        <w:rPr>
          <w:sz w:val="16"/>
        </w:rPr>
      </w:pPr>
      <w:r w:rsidRPr="008D1B84">
        <w:rPr>
          <w:rStyle w:val="StyleUnderline"/>
          <w:highlight w:val="green"/>
        </w:rPr>
        <w:t>Without McCain,</w:t>
      </w:r>
      <w:r w:rsidRPr="008D1B84">
        <w:rPr>
          <w:sz w:val="16"/>
        </w:rPr>
        <w:t xml:space="preserve"> who indicated he would at least vote to proceed to debate the legislation, McConnell’s task of securing the support of holdouts becomes much tougher. </w:t>
      </w:r>
      <w:r w:rsidRPr="008D1B84">
        <w:rPr>
          <w:rStyle w:val="StyleUnderline"/>
          <w:highlight w:val="green"/>
        </w:rPr>
        <w:t>Republicans would functionally hold just a one seat majority in Senate</w:t>
      </w:r>
      <w:r w:rsidRPr="008D1B84">
        <w:rPr>
          <w:sz w:val="16"/>
        </w:rPr>
        <w:t xml:space="preserve">, not two as they do now, with Vice President Mike Pence able to cast tie-breaking votes. </w:t>
      </w:r>
    </w:p>
    <w:p w:rsidR="0079655C" w:rsidRPr="008D1B84" w:rsidRDefault="0079655C" w:rsidP="00870DE8">
      <w:pPr>
        <w:rPr>
          <w:sz w:val="16"/>
        </w:rPr>
      </w:pPr>
      <w:r w:rsidRPr="008D1B84">
        <w:rPr>
          <w:sz w:val="16"/>
        </w:rPr>
        <w:t xml:space="preserve">In the face of uniform Democratic opposition, McConnell can already only afford to lose two Republican votes on a Senate health care bill. </w:t>
      </w:r>
      <w:r w:rsidRPr="008D1B84">
        <w:rPr>
          <w:rStyle w:val="StyleUnderline"/>
          <w:highlight w:val="green"/>
        </w:rPr>
        <w:t>If McCain were unavailable to vote on that and other key legislation,</w:t>
      </w:r>
      <w:r w:rsidRPr="008D1B84">
        <w:rPr>
          <w:sz w:val="16"/>
        </w:rPr>
        <w:t xml:space="preserve"> however, </w:t>
      </w:r>
      <w:r w:rsidRPr="008D1B84">
        <w:rPr>
          <w:rStyle w:val="StyleUnderline"/>
          <w:highlight w:val="green"/>
        </w:rPr>
        <w:t>McConnell would face additional difficulties</w:t>
      </w:r>
      <w:r w:rsidRPr="008D1B84">
        <w:rPr>
          <w:sz w:val="16"/>
        </w:rPr>
        <w:t xml:space="preserve"> uniting his caucus and may even be forced to seek Democratic votes.</w:t>
      </w:r>
    </w:p>
    <w:p w:rsidR="0079655C" w:rsidRPr="008D1B84" w:rsidRDefault="0079655C" w:rsidP="00870DE8">
      <w:pPr>
        <w:rPr>
          <w:sz w:val="16"/>
        </w:rPr>
      </w:pPr>
      <w:r w:rsidRPr="008D1B84">
        <w:rPr>
          <w:rStyle w:val="Emphasis"/>
          <w:highlight w:val="green"/>
        </w:rPr>
        <w:t>One fewer solidly Republican vote could also seriously imperil legislation concerning tax reform</w:t>
      </w:r>
      <w:r w:rsidRPr="008D1B84">
        <w:rPr>
          <w:sz w:val="16"/>
        </w:rPr>
        <w:t xml:space="preserve"> and infrastructure, two items on Trump’s agenda that McConnell has said he wants to move to next. </w:t>
      </w:r>
      <w:r w:rsidRPr="008D1B84">
        <w:rPr>
          <w:rStyle w:val="Emphasis"/>
          <w:highlight w:val="green"/>
        </w:rPr>
        <w:t xml:space="preserve">Tax reform, in particular, looks like a </w:t>
      </w:r>
      <w:r w:rsidRPr="008D1B84">
        <w:rPr>
          <w:sz w:val="16"/>
        </w:rPr>
        <w:t>potentially even more</w:t>
      </w:r>
      <w:r w:rsidRPr="008D1B84">
        <w:rPr>
          <w:rStyle w:val="Emphasis"/>
          <w:highlight w:val="green"/>
        </w:rPr>
        <w:t xml:space="preserve"> difficult task</w:t>
      </w:r>
      <w:r w:rsidRPr="008D1B84">
        <w:rPr>
          <w:sz w:val="16"/>
        </w:rPr>
        <w:t xml:space="preserve"> than the endangered health care bill.</w:t>
      </w:r>
    </w:p>
    <w:p w:rsidR="0079655C" w:rsidRDefault="0079655C" w:rsidP="00870DE8"/>
    <w:p w:rsidR="0079655C" w:rsidRDefault="0079655C" w:rsidP="00870DE8"/>
    <w:p w:rsidR="008D1B84" w:rsidRDefault="008D1B84" w:rsidP="008D1B84">
      <w:pPr>
        <w:pStyle w:val="Heading3"/>
      </w:pPr>
      <w:r>
        <w:t>Won’t pass – GOP divided</w:t>
      </w:r>
    </w:p>
    <w:p w:rsidR="008D1B84" w:rsidRDefault="008D1B84" w:rsidP="00870DE8"/>
    <w:p w:rsidR="008D1B84" w:rsidRDefault="008D1B84" w:rsidP="008D1B84">
      <w:pPr>
        <w:pStyle w:val="Heading4"/>
      </w:pPr>
      <w:r>
        <w:t>Yes, the GOP want</w:t>
      </w:r>
      <w:r w:rsidR="006A011D">
        <w:t>s tax</w:t>
      </w:r>
      <w:r>
        <w:t xml:space="preserve"> change – but </w:t>
      </w:r>
      <w:r w:rsidRPr="006A011D">
        <w:rPr>
          <w:i/>
          <w:u w:val="single"/>
        </w:rPr>
        <w:t>they can’t agree on specifics</w:t>
      </w:r>
      <w:r>
        <w:t xml:space="preserve">. Their “consensus” warrants aren’t good enough </w:t>
      </w:r>
    </w:p>
    <w:p w:rsidR="006A011D" w:rsidRPr="006A011D" w:rsidRDefault="006A011D" w:rsidP="00870DE8">
      <w:pPr>
        <w:rPr>
          <w:rStyle w:val="Style13ptBold"/>
        </w:rPr>
      </w:pPr>
      <w:r w:rsidRPr="006A011D">
        <w:rPr>
          <w:rStyle w:val="Style13ptBold"/>
        </w:rPr>
        <w:t>Schoen 7-20</w:t>
      </w:r>
    </w:p>
    <w:p w:rsidR="008D1B84" w:rsidRPr="006A011D" w:rsidRDefault="006A011D" w:rsidP="00870DE8">
      <w:pPr>
        <w:rPr>
          <w:sz w:val="18"/>
          <w:szCs w:val="18"/>
        </w:rPr>
      </w:pPr>
      <w:r w:rsidRPr="006A011D">
        <w:rPr>
          <w:sz w:val="18"/>
          <w:szCs w:val="18"/>
        </w:rPr>
        <w:t xml:space="preserve">John W. Schoen is an award-winning online journalist, who has reported and written about economics, business and financial news for more than 30 years. He is economics reporter for CNBC.com - </w:t>
      </w:r>
      <w:r w:rsidR="008D1B84" w:rsidRPr="006A011D">
        <w:rPr>
          <w:sz w:val="18"/>
          <w:szCs w:val="18"/>
        </w:rPr>
        <w:t>“Tax reform battle could be worse than health-care brawl” – Reuter’s – July 20</w:t>
      </w:r>
      <w:r w:rsidR="008D1B84" w:rsidRPr="006A011D">
        <w:rPr>
          <w:sz w:val="18"/>
          <w:szCs w:val="18"/>
          <w:vertAlign w:val="superscript"/>
        </w:rPr>
        <w:t>th</w:t>
      </w:r>
      <w:r w:rsidR="008D1B84" w:rsidRPr="006A011D">
        <w:rPr>
          <w:sz w:val="18"/>
          <w:szCs w:val="18"/>
        </w:rPr>
        <w:t>- #</w:t>
      </w:r>
      <w:proofErr w:type="spellStart"/>
      <w:r w:rsidR="008D1B84" w:rsidRPr="006A011D">
        <w:rPr>
          <w:sz w:val="18"/>
          <w:szCs w:val="18"/>
        </w:rPr>
        <w:t>CutWithKirby</w:t>
      </w:r>
      <w:proofErr w:type="spellEnd"/>
      <w:r w:rsidR="008D1B84" w:rsidRPr="006A011D">
        <w:rPr>
          <w:sz w:val="18"/>
          <w:szCs w:val="18"/>
        </w:rPr>
        <w:t xml:space="preserve"> - http://www.cnbc.com/2017/07/20/tax-reform-battle-could-be-worse-than-health-care-brawl.html</w:t>
      </w:r>
    </w:p>
    <w:p w:rsidR="008D1B84" w:rsidRDefault="008D1B84" w:rsidP="00870DE8"/>
    <w:p w:rsidR="008D1B84" w:rsidRPr="006A011D" w:rsidRDefault="008D1B84" w:rsidP="00870DE8">
      <w:pPr>
        <w:rPr>
          <w:sz w:val="16"/>
        </w:rPr>
      </w:pPr>
      <w:r w:rsidRPr="006A011D">
        <w:rPr>
          <w:sz w:val="16"/>
        </w:rPr>
        <w:t xml:space="preserve">The </w:t>
      </w:r>
      <w:r w:rsidRPr="006A011D">
        <w:rPr>
          <w:rStyle w:val="StyleUnderline"/>
          <w:highlight w:val="green"/>
        </w:rPr>
        <w:t>recent congressional wrangling over Obamacare</w:t>
      </w:r>
      <w:r w:rsidRPr="006A011D">
        <w:rPr>
          <w:sz w:val="16"/>
        </w:rPr>
        <w:t xml:space="preserve"> </w:t>
      </w:r>
      <w:r w:rsidRPr="006A011D">
        <w:rPr>
          <w:rStyle w:val="Emphasis"/>
          <w:highlight w:val="green"/>
        </w:rPr>
        <w:t>may turn out to be tame</w:t>
      </w:r>
      <w:r w:rsidRPr="006A011D">
        <w:rPr>
          <w:sz w:val="16"/>
        </w:rPr>
        <w:t xml:space="preserve"> </w:t>
      </w:r>
      <w:r w:rsidRPr="006A011D">
        <w:rPr>
          <w:rStyle w:val="StyleUnderline"/>
          <w:highlight w:val="green"/>
        </w:rPr>
        <w:t>compared with the</w:t>
      </w:r>
      <w:r w:rsidRPr="006A011D">
        <w:rPr>
          <w:sz w:val="16"/>
        </w:rPr>
        <w:t xml:space="preserve"> looming </w:t>
      </w:r>
      <w:r w:rsidRPr="006A011D">
        <w:rPr>
          <w:rStyle w:val="StyleUnderline"/>
          <w:highlight w:val="green"/>
        </w:rPr>
        <w:t>fight over</w:t>
      </w:r>
      <w:r w:rsidRPr="006A011D">
        <w:rPr>
          <w:sz w:val="16"/>
        </w:rPr>
        <w:t xml:space="preserve"> your </w:t>
      </w:r>
      <w:r w:rsidRPr="006A011D">
        <w:rPr>
          <w:rStyle w:val="StyleUnderline"/>
          <w:highlight w:val="green"/>
        </w:rPr>
        <w:t>taxes.</w:t>
      </w:r>
    </w:p>
    <w:p w:rsidR="008D1B84" w:rsidRPr="006A011D" w:rsidRDefault="008D1B84" w:rsidP="00870DE8">
      <w:pPr>
        <w:rPr>
          <w:sz w:val="16"/>
        </w:rPr>
      </w:pPr>
      <w:r w:rsidRPr="006A011D">
        <w:rPr>
          <w:rStyle w:val="StyleUnderline"/>
          <w:highlight w:val="green"/>
        </w:rPr>
        <w:t>Despite widespread</w:t>
      </w:r>
      <w:r w:rsidRPr="006A011D">
        <w:rPr>
          <w:sz w:val="16"/>
        </w:rPr>
        <w:t xml:space="preserve">, bipartisan </w:t>
      </w:r>
      <w:r w:rsidRPr="006A011D">
        <w:rPr>
          <w:rStyle w:val="StyleUnderline"/>
          <w:highlight w:val="green"/>
        </w:rPr>
        <w:t>agreement that</w:t>
      </w:r>
      <w:r w:rsidRPr="006A011D">
        <w:rPr>
          <w:sz w:val="16"/>
        </w:rPr>
        <w:t xml:space="preserve"> U.S. </w:t>
      </w:r>
      <w:r w:rsidRPr="006A011D">
        <w:rPr>
          <w:rStyle w:val="StyleUnderline"/>
          <w:highlight w:val="green"/>
        </w:rPr>
        <w:t>tax rules need to be rewritten</w:t>
      </w:r>
      <w:r w:rsidRPr="006A011D">
        <w:rPr>
          <w:sz w:val="16"/>
        </w:rPr>
        <w:t xml:space="preserve">, </w:t>
      </w:r>
      <w:r w:rsidRPr="006A011D">
        <w:rPr>
          <w:rStyle w:val="Emphasis"/>
          <w:highlight w:val="green"/>
        </w:rPr>
        <w:t>there's little consensus on how to go about it.</w:t>
      </w:r>
      <w:r w:rsidRPr="006A011D">
        <w:rPr>
          <w:sz w:val="16"/>
        </w:rPr>
        <w:t xml:space="preserve"> </w:t>
      </w:r>
      <w:r w:rsidRPr="006A011D">
        <w:rPr>
          <w:rStyle w:val="Emphasis"/>
          <w:highlight w:val="green"/>
        </w:rPr>
        <w:t>That's one reason it's been three decades since the last major overhaul</w:t>
      </w:r>
      <w:r w:rsidRPr="006A011D">
        <w:rPr>
          <w:sz w:val="16"/>
        </w:rPr>
        <w:t>, when President Ronald Reagan fulfilled a campaign promise that helped him win a landslide victory in 49 states.</w:t>
      </w:r>
    </w:p>
    <w:p w:rsidR="008D1B84" w:rsidRPr="006A011D" w:rsidRDefault="008D1B84" w:rsidP="00870DE8">
      <w:pPr>
        <w:rPr>
          <w:sz w:val="16"/>
        </w:rPr>
      </w:pPr>
      <w:r w:rsidRPr="006A011D">
        <w:rPr>
          <w:sz w:val="16"/>
        </w:rPr>
        <w:t>"He sent [his tax reform bill] to the Hill and said, 'This is what the American people sent me here to do,'" recalled Douglas Holtz-</w:t>
      </w:r>
      <w:proofErr w:type="spellStart"/>
      <w:r w:rsidRPr="006A011D">
        <w:rPr>
          <w:sz w:val="16"/>
        </w:rPr>
        <w:t>Eakin</w:t>
      </w:r>
      <w:proofErr w:type="spellEnd"/>
      <w:r w:rsidRPr="006A011D">
        <w:rPr>
          <w:sz w:val="16"/>
        </w:rPr>
        <w:t xml:space="preserve">, a Republican economist in the George H.W. Bush administration. "And it still died twice on the way to getting passed. So, that proves </w:t>
      </w:r>
      <w:r w:rsidRPr="006A011D">
        <w:rPr>
          <w:rStyle w:val="Emphasis"/>
          <w:highlight w:val="green"/>
        </w:rPr>
        <w:t>you need a lot of political tail winds to get it done, and I don't think anything suggests we're in that kind of environment</w:t>
      </w:r>
      <w:r w:rsidRPr="006A011D">
        <w:rPr>
          <w:sz w:val="16"/>
        </w:rPr>
        <w:t>."</w:t>
      </w:r>
    </w:p>
    <w:p w:rsidR="006A011D" w:rsidRPr="006A011D" w:rsidRDefault="006A011D" w:rsidP="00870DE8">
      <w:pPr>
        <w:rPr>
          <w:rStyle w:val="Emphasis"/>
        </w:rPr>
      </w:pPr>
      <w:r w:rsidRPr="006A011D">
        <w:rPr>
          <w:rStyle w:val="StyleUnderline"/>
          <w:highlight w:val="green"/>
        </w:rPr>
        <w:t>With</w:t>
      </w:r>
      <w:r w:rsidRPr="006A011D">
        <w:rPr>
          <w:sz w:val="16"/>
        </w:rPr>
        <w:t xml:space="preserve"> the GOP </w:t>
      </w:r>
      <w:r w:rsidRPr="006A011D">
        <w:rPr>
          <w:rStyle w:val="StyleUnderline"/>
          <w:highlight w:val="green"/>
        </w:rPr>
        <w:t>health reform effort on life support</w:t>
      </w:r>
      <w:r w:rsidRPr="006A011D">
        <w:rPr>
          <w:sz w:val="16"/>
        </w:rPr>
        <w:t xml:space="preserve">, </w:t>
      </w:r>
      <w:r w:rsidRPr="006A011D">
        <w:rPr>
          <w:rStyle w:val="StyleUnderline"/>
          <w:highlight w:val="green"/>
        </w:rPr>
        <w:t>many Republicans are eager to move on to</w:t>
      </w:r>
      <w:r w:rsidRPr="006A011D">
        <w:rPr>
          <w:sz w:val="16"/>
        </w:rPr>
        <w:t xml:space="preserve"> another major campaign pledge to cut </w:t>
      </w:r>
      <w:r w:rsidRPr="006A011D">
        <w:rPr>
          <w:rStyle w:val="StyleUnderline"/>
          <w:highlight w:val="green"/>
        </w:rPr>
        <w:t>taxes</w:t>
      </w:r>
      <w:r w:rsidRPr="006A011D">
        <w:rPr>
          <w:sz w:val="16"/>
        </w:rPr>
        <w:t xml:space="preserve"> on corporations and individuals to help spur profit growth and raise wages. </w:t>
      </w:r>
      <w:r w:rsidRPr="006A011D">
        <w:rPr>
          <w:rStyle w:val="Emphasis"/>
          <w:highlight w:val="green"/>
        </w:rPr>
        <w:t>But the wide support for those goals has done little to close the political fault lines opened up by the fractious health-care debate.</w:t>
      </w:r>
    </w:p>
    <w:p w:rsidR="006A011D" w:rsidRPr="006A011D" w:rsidRDefault="006A011D" w:rsidP="00870DE8">
      <w:pPr>
        <w:rPr>
          <w:sz w:val="16"/>
        </w:rPr>
      </w:pPr>
      <w:r w:rsidRPr="006A011D">
        <w:rPr>
          <w:sz w:val="16"/>
        </w:rPr>
        <w:t xml:space="preserve">Even without a heightened partisan backdrop, </w:t>
      </w:r>
      <w:r w:rsidRPr="006A011D">
        <w:rPr>
          <w:rStyle w:val="StyleUnderline"/>
          <w:highlight w:val="green"/>
        </w:rPr>
        <w:t>there's a long list of</w:t>
      </w:r>
      <w:r w:rsidRPr="006A011D">
        <w:rPr>
          <w:rStyle w:val="StyleUnderline"/>
        </w:rPr>
        <w:t xml:space="preserve"> </w:t>
      </w:r>
      <w:r w:rsidRPr="006A011D">
        <w:rPr>
          <w:sz w:val="16"/>
        </w:rPr>
        <w:t xml:space="preserve">critical, often </w:t>
      </w:r>
      <w:r w:rsidRPr="006A011D">
        <w:rPr>
          <w:rStyle w:val="StyleUnderline"/>
          <w:highlight w:val="green"/>
        </w:rPr>
        <w:t>conflicting issues confronting proponents of tax reform</w:t>
      </w:r>
      <w:r w:rsidRPr="006A011D">
        <w:rPr>
          <w:sz w:val="16"/>
        </w:rPr>
        <w:t>. The ultimate goal, most agree, is to provide balanced tax relief across upper-, middle- and lower-income households and lower the tax rates on corporations to spur hiring and investment, all while making changes that are "revenue neutral" and don't add to the government's budget deficit.</w:t>
      </w:r>
    </w:p>
    <w:p w:rsidR="008D1B84" w:rsidRPr="006A011D" w:rsidRDefault="006A011D" w:rsidP="00870DE8">
      <w:pPr>
        <w:rPr>
          <w:sz w:val="16"/>
        </w:rPr>
      </w:pPr>
      <w:r w:rsidRPr="006A011D">
        <w:rPr>
          <w:sz w:val="16"/>
        </w:rPr>
        <w:t xml:space="preserve">But </w:t>
      </w:r>
      <w:r w:rsidRPr="006A011D">
        <w:rPr>
          <w:rStyle w:val="StyleUnderline"/>
          <w:highlight w:val="green"/>
        </w:rPr>
        <w:t>any change will produce winners and losers</w:t>
      </w:r>
      <w:r w:rsidRPr="006A011D">
        <w:rPr>
          <w:sz w:val="16"/>
        </w:rPr>
        <w:t xml:space="preserve">, </w:t>
      </w:r>
      <w:r w:rsidRPr="006A011D">
        <w:rPr>
          <w:rStyle w:val="StyleUnderline"/>
          <w:highlight w:val="green"/>
        </w:rPr>
        <w:t>most of whom will apply political pressure to any line in the law that hurts</w:t>
      </w:r>
      <w:r w:rsidRPr="006A011D">
        <w:rPr>
          <w:sz w:val="16"/>
        </w:rPr>
        <w:t>.</w:t>
      </w:r>
    </w:p>
    <w:p w:rsidR="008D1B84" w:rsidRDefault="008D1B84" w:rsidP="00870DE8"/>
    <w:p w:rsidR="00335CF1" w:rsidRPr="00E17CC3" w:rsidRDefault="009F01F8" w:rsidP="009F01F8">
      <w:pPr>
        <w:pStyle w:val="Heading4"/>
        <w:rPr>
          <w:i/>
          <w:u w:val="single"/>
        </w:rPr>
      </w:pPr>
      <w:r>
        <w:t xml:space="preserve">Tax Reform won’t pass – </w:t>
      </w:r>
      <w:r w:rsidR="00E17CC3" w:rsidRPr="00E17CC3">
        <w:rPr>
          <w:i/>
          <w:u w:val="single"/>
        </w:rPr>
        <w:t xml:space="preserve">GOP </w:t>
      </w:r>
      <w:r w:rsidRPr="00E17CC3">
        <w:rPr>
          <w:i/>
          <w:u w:val="single"/>
        </w:rPr>
        <w:t>can’t agree on the specifics</w:t>
      </w:r>
    </w:p>
    <w:p w:rsidR="009F01F8" w:rsidRPr="009F01F8" w:rsidRDefault="009F01F8" w:rsidP="009F01F8">
      <w:pPr>
        <w:rPr>
          <w:rStyle w:val="Style13ptBold"/>
        </w:rPr>
      </w:pPr>
      <w:r w:rsidRPr="009F01F8">
        <w:rPr>
          <w:rStyle w:val="Style13ptBold"/>
        </w:rPr>
        <w:t>Cook 7-19</w:t>
      </w:r>
    </w:p>
    <w:p w:rsidR="009F01F8" w:rsidRPr="009F01F8" w:rsidRDefault="009F01F8" w:rsidP="009F01F8">
      <w:pPr>
        <w:rPr>
          <w:sz w:val="18"/>
          <w:szCs w:val="18"/>
        </w:rPr>
      </w:pPr>
      <w:r w:rsidRPr="009F01F8">
        <w:rPr>
          <w:sz w:val="18"/>
          <w:szCs w:val="18"/>
        </w:rPr>
        <w:t xml:space="preserve">et al; Nancy Cook is a White House reporter for POLITICO. Prior to joining the White House team, she covered the Trump presidential transition and health care for POLITICO Pro. She’s also worked as a reporter and editor for Newsweek, National Journal, and Fast Company, focused on economic policy, taxes, and business reporting. She also worked as an elections producer at NPR during the 2008 presidential campaign. Originally from Connecticut, she graduated from Carleton College in Minnesota as well as the Columbia Graduate School of Journalism – “Tax reform becomes a must-win issue for the White House” - </w:t>
      </w:r>
      <w:r>
        <w:rPr>
          <w:sz w:val="18"/>
          <w:szCs w:val="18"/>
        </w:rPr>
        <w:t xml:space="preserve">Politico – </w:t>
      </w:r>
      <w:r w:rsidRPr="009F01F8">
        <w:rPr>
          <w:sz w:val="18"/>
          <w:szCs w:val="18"/>
        </w:rPr>
        <w:t>07/19/2017 - #</w:t>
      </w:r>
      <w:proofErr w:type="spellStart"/>
      <w:r w:rsidRPr="009F01F8">
        <w:rPr>
          <w:sz w:val="18"/>
          <w:szCs w:val="18"/>
        </w:rPr>
        <w:t>CutWithKirby</w:t>
      </w:r>
      <w:proofErr w:type="spellEnd"/>
      <w:r w:rsidRPr="009F01F8">
        <w:rPr>
          <w:sz w:val="18"/>
          <w:szCs w:val="18"/>
        </w:rPr>
        <w:t xml:space="preserve"> - http://www.politico.com/story/2017/07/19/tax-reform-becomes-must-win-for-trump-240691</w:t>
      </w:r>
    </w:p>
    <w:p w:rsidR="009F01F8" w:rsidRDefault="009F01F8" w:rsidP="00870DE8"/>
    <w:p w:rsidR="009F01F8" w:rsidRPr="00E17CC3" w:rsidRDefault="009F01F8" w:rsidP="00870DE8">
      <w:pPr>
        <w:rPr>
          <w:sz w:val="16"/>
        </w:rPr>
      </w:pPr>
      <w:r w:rsidRPr="00E17CC3">
        <w:rPr>
          <w:sz w:val="16"/>
        </w:rPr>
        <w:t>“</w:t>
      </w:r>
      <w:r w:rsidRPr="009F01F8">
        <w:rPr>
          <w:rStyle w:val="StyleUnderline"/>
          <w:highlight w:val="green"/>
        </w:rPr>
        <w:t>If Republicans fail to</w:t>
      </w:r>
      <w:r w:rsidRPr="00E17CC3">
        <w:rPr>
          <w:sz w:val="16"/>
        </w:rPr>
        <w:t xml:space="preserve"> repeal or at least substantially </w:t>
      </w:r>
      <w:r w:rsidRPr="009F01F8">
        <w:rPr>
          <w:rStyle w:val="StyleUnderline"/>
          <w:highlight w:val="green"/>
        </w:rPr>
        <w:t>roll back Obamacare</w:t>
      </w:r>
      <w:r w:rsidRPr="00E17CC3">
        <w:rPr>
          <w:sz w:val="16"/>
        </w:rPr>
        <w:t xml:space="preserve">, </w:t>
      </w:r>
      <w:r w:rsidRPr="009F01F8">
        <w:rPr>
          <w:rStyle w:val="StyleUnderline"/>
          <w:highlight w:val="green"/>
        </w:rPr>
        <w:t>it raises the stakes</w:t>
      </w:r>
      <w:r w:rsidRPr="00E17CC3">
        <w:rPr>
          <w:sz w:val="16"/>
        </w:rPr>
        <w:t xml:space="preserve"> dramatically </w:t>
      </w:r>
      <w:r w:rsidRPr="009F01F8">
        <w:rPr>
          <w:rStyle w:val="StyleUnderline"/>
          <w:highlight w:val="green"/>
        </w:rPr>
        <w:t>to pass</w:t>
      </w:r>
      <w:r w:rsidRPr="00E17CC3">
        <w:rPr>
          <w:sz w:val="16"/>
        </w:rPr>
        <w:t xml:space="preserve"> into law a big, bold </w:t>
      </w:r>
      <w:r w:rsidRPr="009F01F8">
        <w:rPr>
          <w:rStyle w:val="StyleUnderline"/>
          <w:highlight w:val="green"/>
        </w:rPr>
        <w:t>tax-reform</w:t>
      </w:r>
      <w:r w:rsidRPr="00E17CC3">
        <w:rPr>
          <w:sz w:val="16"/>
        </w:rPr>
        <w:t xml:space="preserve"> plan,” said Tim Phillips, who leads Americans for Prosperity, the political gro</w:t>
      </w:r>
      <w:r w:rsidR="00E17CC3" w:rsidRPr="00E17CC3">
        <w:rPr>
          <w:sz w:val="16"/>
        </w:rPr>
        <w:t>up backed by the Koch brothers.</w:t>
      </w:r>
    </w:p>
    <w:p w:rsidR="009F01F8" w:rsidRPr="00E17CC3" w:rsidRDefault="009F01F8" w:rsidP="00870DE8">
      <w:pPr>
        <w:rPr>
          <w:sz w:val="16"/>
          <w:szCs w:val="16"/>
        </w:rPr>
      </w:pPr>
      <w:r w:rsidRPr="00E17CC3">
        <w:rPr>
          <w:sz w:val="16"/>
          <w:szCs w:val="16"/>
        </w:rPr>
        <w:t>“On the political side, the biggest problem that Republicans could face in 2018 is not a partisan battle. It's a sense of incompetence and inability to govern that will be most painful,” said Josh Holmes, a longtime McConnell adviser and former chief of staff.</w:t>
      </w:r>
    </w:p>
    <w:p w:rsidR="009F01F8" w:rsidRPr="00E17CC3" w:rsidRDefault="009F01F8" w:rsidP="00870DE8">
      <w:pPr>
        <w:rPr>
          <w:sz w:val="16"/>
          <w:szCs w:val="16"/>
        </w:rPr>
      </w:pPr>
      <w:r w:rsidRPr="00E17CC3">
        <w:rPr>
          <w:sz w:val="16"/>
          <w:szCs w:val="16"/>
        </w:rPr>
        <w:t xml:space="preserve">“Unless they can figure out how to reverse this quickly, you can see where this cascades into more issues past health care,” Holmes added. </w:t>
      </w:r>
    </w:p>
    <w:p w:rsidR="009F01F8" w:rsidRPr="00E17CC3" w:rsidRDefault="009F01F8" w:rsidP="00870DE8">
      <w:pPr>
        <w:rPr>
          <w:sz w:val="16"/>
        </w:rPr>
      </w:pPr>
      <w:r w:rsidRPr="00E17CC3">
        <w:rPr>
          <w:rStyle w:val="StyleUnderline"/>
          <w:highlight w:val="green"/>
        </w:rPr>
        <w:t>But consensus on the political value of achieving tax reform</w:t>
      </w:r>
      <w:r w:rsidRPr="00E17CC3">
        <w:rPr>
          <w:sz w:val="16"/>
        </w:rPr>
        <w:t xml:space="preserve"> ahead of the 2018 midterm elections </w:t>
      </w:r>
      <w:r w:rsidRPr="00E17CC3">
        <w:rPr>
          <w:rStyle w:val="Emphasis"/>
          <w:highlight w:val="green"/>
        </w:rPr>
        <w:t>does not equal agreement on the policy details</w:t>
      </w:r>
      <w:r w:rsidRPr="00E17CC3">
        <w:rPr>
          <w:sz w:val="16"/>
        </w:rPr>
        <w:t xml:space="preserve"> — </w:t>
      </w:r>
      <w:r w:rsidRPr="00E17CC3">
        <w:rPr>
          <w:rStyle w:val="StyleUnderline"/>
          <w:highlight w:val="green"/>
        </w:rPr>
        <w:t>and that could bedevil Trump's next big policy push</w:t>
      </w:r>
      <w:r w:rsidRPr="00E17CC3">
        <w:rPr>
          <w:sz w:val="16"/>
        </w:rPr>
        <w:t>, j</w:t>
      </w:r>
      <w:r w:rsidRPr="00E17CC3">
        <w:rPr>
          <w:rStyle w:val="StyleUnderline"/>
          <w:highlight w:val="green"/>
        </w:rPr>
        <w:t>ust as the health care effort was undermined by insurmountable differences between moderates and conservatives</w:t>
      </w:r>
      <w:r w:rsidRPr="00E17CC3">
        <w:rPr>
          <w:rStyle w:val="StyleUnderline"/>
        </w:rPr>
        <w:t xml:space="preserve"> in the Republican Caucus.</w:t>
      </w:r>
    </w:p>
    <w:p w:rsidR="009F01F8" w:rsidRDefault="009F01F8" w:rsidP="00870DE8"/>
    <w:p w:rsidR="00335CF1" w:rsidRDefault="00335CF1" w:rsidP="00335CF1">
      <w:pPr>
        <w:pStyle w:val="Heading3"/>
      </w:pPr>
      <w:r>
        <w:t>Not top of the docket</w:t>
      </w:r>
    </w:p>
    <w:p w:rsidR="00335CF1" w:rsidRDefault="00335CF1" w:rsidP="00870DE8"/>
    <w:p w:rsidR="00335CF1" w:rsidRDefault="00335CF1" w:rsidP="00335CF1">
      <w:pPr>
        <w:pStyle w:val="Heading4"/>
      </w:pPr>
      <w:r>
        <w:t>Tax Reform isn’t on the top of the docket</w:t>
      </w:r>
    </w:p>
    <w:p w:rsidR="00870DE8" w:rsidRPr="00335CF1" w:rsidRDefault="00870DE8" w:rsidP="00870DE8">
      <w:pPr>
        <w:rPr>
          <w:rStyle w:val="Style13ptBold"/>
        </w:rPr>
      </w:pPr>
      <w:r w:rsidRPr="00335CF1">
        <w:rPr>
          <w:rStyle w:val="Style13ptBold"/>
        </w:rPr>
        <w:t>Green 7-20</w:t>
      </w:r>
    </w:p>
    <w:p w:rsidR="00870DE8" w:rsidRPr="00335CF1" w:rsidRDefault="00870DE8" w:rsidP="00870DE8">
      <w:pPr>
        <w:rPr>
          <w:sz w:val="18"/>
          <w:szCs w:val="18"/>
        </w:rPr>
      </w:pPr>
      <w:r w:rsidRPr="00335CF1">
        <w:rPr>
          <w:sz w:val="18"/>
          <w:szCs w:val="18"/>
        </w:rPr>
        <w:t xml:space="preserve">Nigel Green is founder and CEO of </w:t>
      </w:r>
      <w:proofErr w:type="spellStart"/>
      <w:r w:rsidRPr="00335CF1">
        <w:rPr>
          <w:sz w:val="18"/>
          <w:szCs w:val="18"/>
        </w:rPr>
        <w:t>deVere</w:t>
      </w:r>
      <w:proofErr w:type="spellEnd"/>
      <w:r w:rsidRPr="00335CF1">
        <w:rPr>
          <w:sz w:val="18"/>
          <w:szCs w:val="18"/>
        </w:rPr>
        <w:t xml:space="preserve"> Group. Today, </w:t>
      </w:r>
      <w:proofErr w:type="spellStart"/>
      <w:r w:rsidRPr="00335CF1">
        <w:rPr>
          <w:sz w:val="18"/>
          <w:szCs w:val="18"/>
        </w:rPr>
        <w:t>deVere</w:t>
      </w:r>
      <w:proofErr w:type="spellEnd"/>
      <w:r w:rsidRPr="00335CF1">
        <w:rPr>
          <w:sz w:val="18"/>
          <w:szCs w:val="18"/>
        </w:rPr>
        <w:t xml:space="preserve"> is one of the world's largest independent financial advisory organizations, doing business in 100 countrie</w:t>
      </w:r>
      <w:r w:rsidR="00335CF1" w:rsidRPr="00335CF1">
        <w:rPr>
          <w:sz w:val="18"/>
          <w:szCs w:val="18"/>
        </w:rPr>
        <w:t xml:space="preserve">s. </w:t>
      </w:r>
      <w:r w:rsidRPr="00335CF1">
        <w:rPr>
          <w:sz w:val="18"/>
          <w:szCs w:val="18"/>
        </w:rPr>
        <w:t xml:space="preserve">“The Time Is Now for Trump's Promised Tax Reform Agenda” – </w:t>
      </w:r>
      <w:proofErr w:type="spellStart"/>
      <w:r w:rsidRPr="00335CF1">
        <w:rPr>
          <w:sz w:val="18"/>
          <w:szCs w:val="18"/>
        </w:rPr>
        <w:t>Newsmax</w:t>
      </w:r>
      <w:proofErr w:type="spellEnd"/>
      <w:r w:rsidRPr="00335CF1">
        <w:rPr>
          <w:sz w:val="18"/>
          <w:szCs w:val="18"/>
        </w:rPr>
        <w:t xml:space="preserve"> – </w:t>
      </w:r>
      <w:r w:rsidR="00335CF1" w:rsidRPr="00335CF1">
        <w:rPr>
          <w:sz w:val="18"/>
          <w:szCs w:val="18"/>
        </w:rPr>
        <w:t>July 20, 2017 – #</w:t>
      </w:r>
      <w:proofErr w:type="spellStart"/>
      <w:r w:rsidR="00335CF1" w:rsidRPr="00335CF1">
        <w:rPr>
          <w:sz w:val="18"/>
          <w:szCs w:val="18"/>
        </w:rPr>
        <w:t>CutWithKirby</w:t>
      </w:r>
      <w:proofErr w:type="spellEnd"/>
      <w:r w:rsidR="00335CF1" w:rsidRPr="00335CF1">
        <w:rPr>
          <w:sz w:val="18"/>
          <w:szCs w:val="18"/>
        </w:rPr>
        <w:t xml:space="preserve"> - http://www.newsmax.com/Finance/NigelGreen/trump-tax-reform-growth/2017/07/20/id/802839/</w:t>
      </w:r>
    </w:p>
    <w:p w:rsidR="00870DE8" w:rsidRDefault="00870DE8" w:rsidP="00870DE8"/>
    <w:p w:rsidR="00870DE8" w:rsidRPr="00335CF1" w:rsidRDefault="00870DE8" w:rsidP="00870DE8">
      <w:pPr>
        <w:rPr>
          <w:sz w:val="16"/>
        </w:rPr>
      </w:pPr>
      <w:r w:rsidRPr="00335CF1">
        <w:rPr>
          <w:sz w:val="16"/>
        </w:rPr>
        <w:t xml:space="preserve">President Donald </w:t>
      </w:r>
      <w:r w:rsidRPr="00335CF1">
        <w:rPr>
          <w:rStyle w:val="StyleUnderline"/>
          <w:highlight w:val="green"/>
        </w:rPr>
        <w:t>Trump was ushered into power</w:t>
      </w:r>
      <w:r w:rsidRPr="00335CF1">
        <w:rPr>
          <w:sz w:val="16"/>
        </w:rPr>
        <w:t xml:space="preserve"> partly </w:t>
      </w:r>
      <w:r w:rsidRPr="00335CF1">
        <w:rPr>
          <w:rStyle w:val="StyleUnderline"/>
          <w:highlight w:val="green"/>
        </w:rPr>
        <w:t>on the promises of tax cuts and reforms</w:t>
      </w:r>
      <w:r w:rsidRPr="00335CF1">
        <w:rPr>
          <w:sz w:val="16"/>
        </w:rPr>
        <w:t>. The pledges that were made in this regard were crowd pleasers and vote winners.</w:t>
      </w:r>
    </w:p>
    <w:p w:rsidR="00870DE8" w:rsidRPr="00335CF1" w:rsidRDefault="00870DE8" w:rsidP="00870DE8">
      <w:pPr>
        <w:rPr>
          <w:rStyle w:val="StyleUnderline"/>
        </w:rPr>
      </w:pPr>
      <w:r w:rsidRPr="00335CF1">
        <w:rPr>
          <w:rStyle w:val="StyleUnderline"/>
          <w:highlight w:val="green"/>
        </w:rPr>
        <w:t xml:space="preserve">But the highly anticipated tax program appears to have been </w:t>
      </w:r>
      <w:r w:rsidRPr="00335CF1">
        <w:rPr>
          <w:rStyle w:val="Emphasis"/>
          <w:highlight w:val="green"/>
        </w:rPr>
        <w:t>pushed down the administration’s to-do list</w:t>
      </w:r>
      <w:r>
        <w:t xml:space="preserve">. </w:t>
      </w:r>
      <w:r w:rsidRPr="00335CF1">
        <w:rPr>
          <w:rStyle w:val="StyleUnderline"/>
          <w:highlight w:val="green"/>
        </w:rPr>
        <w:t xml:space="preserve">Indeed, there have been reports that it may not come until </w:t>
      </w:r>
      <w:r w:rsidRPr="00335CF1">
        <w:rPr>
          <w:rStyle w:val="Emphasis"/>
          <w:highlight w:val="green"/>
        </w:rPr>
        <w:t>late in the fall.</w:t>
      </w:r>
    </w:p>
    <w:p w:rsidR="00870DE8" w:rsidRDefault="00870DE8" w:rsidP="00870DE8"/>
    <w:p w:rsidR="00870DE8" w:rsidRDefault="00870DE8" w:rsidP="00870DE8"/>
    <w:p w:rsidR="00870DE8" w:rsidRDefault="00335CF1" w:rsidP="00335CF1">
      <w:pPr>
        <w:pStyle w:val="Heading3"/>
      </w:pPr>
      <w:r>
        <w:t>Yes, there’s a tax bill</w:t>
      </w:r>
    </w:p>
    <w:p w:rsidR="00870DE8" w:rsidRDefault="00870DE8" w:rsidP="00870DE8"/>
    <w:p w:rsidR="0079655C" w:rsidRDefault="0079655C" w:rsidP="0079655C">
      <w:pPr>
        <w:pStyle w:val="Heading4"/>
      </w:pPr>
      <w:r>
        <w:t>There *is* a bill – and it’ll hit the floor soon.</w:t>
      </w:r>
    </w:p>
    <w:p w:rsidR="0079655C" w:rsidRPr="0079655C" w:rsidRDefault="0079655C" w:rsidP="00870DE8">
      <w:pPr>
        <w:rPr>
          <w:rStyle w:val="Style13ptBold"/>
        </w:rPr>
      </w:pPr>
      <w:r w:rsidRPr="0079655C">
        <w:rPr>
          <w:rStyle w:val="Style13ptBold"/>
        </w:rPr>
        <w:t>Egger 7-18</w:t>
      </w:r>
    </w:p>
    <w:p w:rsidR="00335CF1" w:rsidRPr="0079655C" w:rsidRDefault="0079655C" w:rsidP="00870DE8">
      <w:pPr>
        <w:rPr>
          <w:sz w:val="18"/>
          <w:szCs w:val="18"/>
        </w:rPr>
      </w:pPr>
      <w:r w:rsidRPr="0079655C">
        <w:rPr>
          <w:sz w:val="18"/>
          <w:szCs w:val="18"/>
        </w:rPr>
        <w:t xml:space="preserve">Andrew Egger is a white house reporter for The Weekly Standard - “How Trump's Battle for Tax Reform Will Be Fought” - </w:t>
      </w:r>
      <w:r w:rsidR="00335CF1" w:rsidRPr="0079655C">
        <w:rPr>
          <w:sz w:val="18"/>
          <w:szCs w:val="18"/>
        </w:rPr>
        <w:t xml:space="preserve">Weekly Standard </w:t>
      </w:r>
      <w:r w:rsidRPr="0079655C">
        <w:rPr>
          <w:sz w:val="18"/>
          <w:szCs w:val="18"/>
        </w:rPr>
        <w:t>– July 18, 2017 – #</w:t>
      </w:r>
      <w:proofErr w:type="spellStart"/>
      <w:r w:rsidRPr="0079655C">
        <w:rPr>
          <w:sz w:val="18"/>
          <w:szCs w:val="18"/>
        </w:rPr>
        <w:t>CutWithKirby</w:t>
      </w:r>
      <w:proofErr w:type="spellEnd"/>
      <w:r w:rsidRPr="0079655C">
        <w:rPr>
          <w:sz w:val="18"/>
          <w:szCs w:val="18"/>
        </w:rPr>
        <w:t xml:space="preserve"> - </w:t>
      </w:r>
      <w:r w:rsidR="00335CF1" w:rsidRPr="0079655C">
        <w:rPr>
          <w:sz w:val="18"/>
          <w:szCs w:val="18"/>
        </w:rPr>
        <w:t>http://www.weeklystandard.com/how-trumps-battle-for-tax-reform-will-be-fought/article/2008900</w:t>
      </w:r>
    </w:p>
    <w:p w:rsidR="00335CF1" w:rsidRDefault="00335CF1" w:rsidP="00870DE8"/>
    <w:p w:rsidR="00335CF1" w:rsidRPr="0079655C" w:rsidRDefault="00335CF1" w:rsidP="00870DE8">
      <w:pPr>
        <w:rPr>
          <w:u w:val="single"/>
        </w:rPr>
      </w:pPr>
      <w:r w:rsidRPr="0079655C">
        <w:rPr>
          <w:rStyle w:val="StyleUnderline"/>
        </w:rPr>
        <w:t>Simplifying and slimming the</w:t>
      </w:r>
      <w:r w:rsidRPr="0079655C">
        <w:rPr>
          <w:sz w:val="16"/>
        </w:rPr>
        <w:t xml:space="preserve"> federal </w:t>
      </w:r>
      <w:r w:rsidRPr="0079655C">
        <w:rPr>
          <w:rStyle w:val="StyleUnderline"/>
        </w:rPr>
        <w:t>tax code was a</w:t>
      </w:r>
      <w:r w:rsidRPr="0079655C">
        <w:rPr>
          <w:sz w:val="16"/>
        </w:rPr>
        <w:t xml:space="preserve"> major </w:t>
      </w:r>
      <w:r w:rsidRPr="0079655C">
        <w:rPr>
          <w:rStyle w:val="StyleUnderline"/>
        </w:rPr>
        <w:t>campaign promise for</w:t>
      </w:r>
      <w:r w:rsidRPr="0079655C">
        <w:rPr>
          <w:sz w:val="16"/>
        </w:rPr>
        <w:t xml:space="preserve"> Donald </w:t>
      </w:r>
      <w:r w:rsidRPr="0079655C">
        <w:rPr>
          <w:rStyle w:val="StyleUnderline"/>
        </w:rPr>
        <w:t>Trump,</w:t>
      </w:r>
      <w:r w:rsidRPr="0079655C">
        <w:rPr>
          <w:sz w:val="16"/>
        </w:rPr>
        <w:t xml:space="preserve"> who made regulatory reform and “massive” middle-class tax cuts the first legislative priority on his post-election 100-day plan. We’re closer to day 200 of the Trump presidency now, but </w:t>
      </w:r>
      <w:r w:rsidRPr="0079655C">
        <w:rPr>
          <w:rStyle w:val="StyleUnderline"/>
          <w:highlight w:val="green"/>
        </w:rPr>
        <w:t>a tax reform timeline is starting to take shape.</w:t>
      </w:r>
    </w:p>
    <w:p w:rsidR="00335CF1" w:rsidRPr="0079655C" w:rsidRDefault="00335CF1" w:rsidP="00870DE8">
      <w:pPr>
        <w:rPr>
          <w:sz w:val="16"/>
        </w:rPr>
      </w:pPr>
      <w:r w:rsidRPr="0079655C">
        <w:rPr>
          <w:rStyle w:val="StyleUnderline"/>
          <w:highlight w:val="green"/>
        </w:rPr>
        <w:t>Representatives from the Senate, House, and</w:t>
      </w:r>
      <w:r w:rsidRPr="0079655C">
        <w:rPr>
          <w:sz w:val="16"/>
        </w:rPr>
        <w:t xml:space="preserve"> Trump </w:t>
      </w:r>
      <w:r w:rsidRPr="0079655C">
        <w:rPr>
          <w:rStyle w:val="StyleUnderline"/>
          <w:highlight w:val="green"/>
        </w:rPr>
        <w:t>administration have been meeting behind closed doors to develop a plan that can fulfill Trump’s</w:t>
      </w:r>
      <w:r w:rsidRPr="0079655C">
        <w:rPr>
          <w:sz w:val="16"/>
        </w:rPr>
        <w:t xml:space="preserve"> campaign </w:t>
      </w:r>
      <w:r w:rsidRPr="0079655C">
        <w:rPr>
          <w:rStyle w:val="StyleUnderline"/>
          <w:highlight w:val="green"/>
        </w:rPr>
        <w:t>promises while still passing</w:t>
      </w:r>
      <w:r w:rsidRPr="0079655C">
        <w:rPr>
          <w:sz w:val="16"/>
        </w:rPr>
        <w:t xml:space="preserve"> muster in </w:t>
      </w:r>
      <w:r w:rsidRPr="0079655C">
        <w:rPr>
          <w:rStyle w:val="StyleUnderline"/>
          <w:highlight w:val="green"/>
        </w:rPr>
        <w:t>both houses.</w:t>
      </w:r>
    </w:p>
    <w:p w:rsidR="00335CF1" w:rsidRPr="0079655C" w:rsidRDefault="00335CF1" w:rsidP="00870DE8">
      <w:pPr>
        <w:rPr>
          <w:sz w:val="16"/>
        </w:rPr>
      </w:pPr>
      <w:r w:rsidRPr="0079655C">
        <w:rPr>
          <w:rStyle w:val="StyleUnderline"/>
        </w:rPr>
        <w:t>The group, which some aides call “</w:t>
      </w:r>
      <w:r w:rsidRPr="0079655C">
        <w:rPr>
          <w:rStyle w:val="Emphasis"/>
        </w:rPr>
        <w:t>The Big Six,”</w:t>
      </w:r>
      <w:r w:rsidRPr="0079655C">
        <w:rPr>
          <w:sz w:val="16"/>
        </w:rPr>
        <w:t xml:space="preserve"> </w:t>
      </w:r>
      <w:r w:rsidRPr="0079655C">
        <w:rPr>
          <w:rStyle w:val="StyleUnderline"/>
        </w:rPr>
        <w:t>consists of</w:t>
      </w:r>
      <w:r w:rsidRPr="0079655C">
        <w:rPr>
          <w:sz w:val="16"/>
        </w:rPr>
        <w:t xml:space="preserve"> House speaker </w:t>
      </w:r>
      <w:r w:rsidRPr="0079655C">
        <w:rPr>
          <w:rStyle w:val="Emphasis"/>
        </w:rPr>
        <w:t>Paul Ryan,</w:t>
      </w:r>
      <w:r w:rsidRPr="0079655C">
        <w:rPr>
          <w:sz w:val="16"/>
        </w:rPr>
        <w:t xml:space="preserve"> Ways and Means chairman </w:t>
      </w:r>
      <w:r w:rsidRPr="0079655C">
        <w:rPr>
          <w:rStyle w:val="Emphasis"/>
        </w:rPr>
        <w:t>Kevin Brady</w:t>
      </w:r>
      <w:r w:rsidRPr="0079655C">
        <w:rPr>
          <w:sz w:val="16"/>
        </w:rPr>
        <w:t xml:space="preserve">, Senate majority leader </w:t>
      </w:r>
      <w:r w:rsidRPr="0079655C">
        <w:rPr>
          <w:rStyle w:val="Emphasis"/>
        </w:rPr>
        <w:t>Mitch McConnell,</w:t>
      </w:r>
      <w:r w:rsidRPr="0079655C">
        <w:rPr>
          <w:sz w:val="16"/>
        </w:rPr>
        <w:t xml:space="preserve"> Senate Finance chairman </w:t>
      </w:r>
      <w:r w:rsidRPr="0079655C">
        <w:rPr>
          <w:rStyle w:val="Emphasis"/>
        </w:rPr>
        <w:t>Orrin Hatch</w:t>
      </w:r>
      <w:r w:rsidRPr="0079655C">
        <w:rPr>
          <w:sz w:val="16"/>
        </w:rPr>
        <w:t xml:space="preserve">, Treasury secretary </w:t>
      </w:r>
      <w:r w:rsidRPr="0079655C">
        <w:rPr>
          <w:rStyle w:val="Emphasis"/>
        </w:rPr>
        <w:t xml:space="preserve">Steven </w:t>
      </w:r>
      <w:proofErr w:type="spellStart"/>
      <w:r w:rsidRPr="0079655C">
        <w:rPr>
          <w:rStyle w:val="Emphasis"/>
        </w:rPr>
        <w:t>Mnuchin</w:t>
      </w:r>
      <w:proofErr w:type="spellEnd"/>
      <w:r w:rsidRPr="0079655C">
        <w:rPr>
          <w:sz w:val="16"/>
        </w:rPr>
        <w:t xml:space="preserve">, </w:t>
      </w:r>
      <w:r w:rsidRPr="0079655C">
        <w:rPr>
          <w:rStyle w:val="Emphasis"/>
        </w:rPr>
        <w:t>and</w:t>
      </w:r>
      <w:r w:rsidRPr="0079655C">
        <w:rPr>
          <w:sz w:val="16"/>
        </w:rPr>
        <w:t xml:space="preserve"> National Economic Council director </w:t>
      </w:r>
      <w:r w:rsidRPr="0079655C">
        <w:rPr>
          <w:rStyle w:val="Emphasis"/>
        </w:rPr>
        <w:t>Gary Cohn</w:t>
      </w:r>
      <w:r w:rsidRPr="0079655C">
        <w:rPr>
          <w:sz w:val="16"/>
        </w:rPr>
        <w:t xml:space="preserve">. </w:t>
      </w:r>
      <w:r w:rsidRPr="0079655C">
        <w:rPr>
          <w:rStyle w:val="StyleUnderline"/>
          <w:highlight w:val="green"/>
        </w:rPr>
        <w:t>They’re expected to begin pitching their plan by mid-August, and</w:t>
      </w:r>
      <w:r w:rsidRPr="0079655C">
        <w:rPr>
          <w:sz w:val="16"/>
        </w:rPr>
        <w:t xml:space="preserve"> hope to </w:t>
      </w:r>
      <w:r w:rsidRPr="0079655C">
        <w:rPr>
          <w:rStyle w:val="StyleUnderline"/>
          <w:highlight w:val="green"/>
        </w:rPr>
        <w:t>have the bill finalized for</w:t>
      </w:r>
      <w:r w:rsidRPr="0079655C">
        <w:rPr>
          <w:sz w:val="16"/>
        </w:rPr>
        <w:t xml:space="preserve"> mark-ups after </w:t>
      </w:r>
      <w:r w:rsidRPr="0079655C">
        <w:rPr>
          <w:rStyle w:val="StyleUnderline"/>
          <w:highlight w:val="green"/>
        </w:rPr>
        <w:t>Labor Day.</w:t>
      </w:r>
    </w:p>
    <w:p w:rsidR="00335CF1" w:rsidRPr="0079655C" w:rsidRDefault="00335CF1" w:rsidP="00870DE8">
      <w:pPr>
        <w:rPr>
          <w:sz w:val="16"/>
        </w:rPr>
      </w:pPr>
      <w:r w:rsidRPr="0079655C">
        <w:rPr>
          <w:rStyle w:val="StyleUnderline"/>
          <w:highlight w:val="green"/>
        </w:rPr>
        <w:t>The emerging plan will strongly resemble the outline the Trump administration released in April</w:t>
      </w:r>
      <w:r w:rsidRPr="0079655C">
        <w:rPr>
          <w:sz w:val="16"/>
        </w:rPr>
        <w:t xml:space="preserve">: </w:t>
      </w:r>
      <w:r w:rsidRPr="0079655C">
        <w:rPr>
          <w:rStyle w:val="Emphasis"/>
          <w:highlight w:val="green"/>
        </w:rPr>
        <w:t>slashing corporate tax rates</w:t>
      </w:r>
      <w:r w:rsidRPr="0079655C">
        <w:rPr>
          <w:sz w:val="16"/>
        </w:rPr>
        <w:t xml:space="preserve"> to encourage growth, </w:t>
      </w:r>
      <w:r w:rsidRPr="0079655C">
        <w:rPr>
          <w:rStyle w:val="StyleUnderline"/>
        </w:rPr>
        <w:t>while lowering and simplifying individual rates to reduce the squeeze on consumers</w:t>
      </w:r>
      <w:r w:rsidRPr="0079655C">
        <w:rPr>
          <w:sz w:val="16"/>
        </w:rPr>
        <w:t>.</w:t>
      </w:r>
    </w:p>
    <w:p w:rsidR="00335CF1" w:rsidRPr="00870DE8" w:rsidRDefault="00335CF1" w:rsidP="00870DE8"/>
    <w:sectPr w:rsidR="00335CF1" w:rsidRPr="00870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7285D19"/>
    <w:multiLevelType w:val="hybridMultilevel"/>
    <w:tmpl w:val="F6E68BCA"/>
    <w:lvl w:ilvl="0" w:tplc="C904536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doNotDisplayPageBoundaries/>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231394128"/>
    <w:docVar w:name="VerbatimVersion" w:val="5.1"/>
  </w:docVars>
  <w:rsids>
    <w:rsidRoot w:val="00870DE8"/>
    <w:rsid w:val="000139A3"/>
    <w:rsid w:val="000D0DA8"/>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2D6576"/>
    <w:rsid w:val="00315690"/>
    <w:rsid w:val="00316B75"/>
    <w:rsid w:val="00325646"/>
    <w:rsid w:val="00335CF1"/>
    <w:rsid w:val="003460F2"/>
    <w:rsid w:val="0038158C"/>
    <w:rsid w:val="003902BA"/>
    <w:rsid w:val="003A09E2"/>
    <w:rsid w:val="00407037"/>
    <w:rsid w:val="004605D6"/>
    <w:rsid w:val="004C60E8"/>
    <w:rsid w:val="004E3579"/>
    <w:rsid w:val="004E728B"/>
    <w:rsid w:val="004F2D9E"/>
    <w:rsid w:val="004F39E0"/>
    <w:rsid w:val="00537BD5"/>
    <w:rsid w:val="00550A02"/>
    <w:rsid w:val="0057268A"/>
    <w:rsid w:val="005D2912"/>
    <w:rsid w:val="006065BD"/>
    <w:rsid w:val="006432BC"/>
    <w:rsid w:val="00645FA9"/>
    <w:rsid w:val="00647866"/>
    <w:rsid w:val="00665003"/>
    <w:rsid w:val="006824A5"/>
    <w:rsid w:val="006A011D"/>
    <w:rsid w:val="006A2AD0"/>
    <w:rsid w:val="006B1FCB"/>
    <w:rsid w:val="006C2375"/>
    <w:rsid w:val="006D4ECC"/>
    <w:rsid w:val="00722258"/>
    <w:rsid w:val="007243E5"/>
    <w:rsid w:val="00724FBD"/>
    <w:rsid w:val="00766EA0"/>
    <w:rsid w:val="0079655C"/>
    <w:rsid w:val="007A2226"/>
    <w:rsid w:val="007E4C70"/>
    <w:rsid w:val="007E5D5C"/>
    <w:rsid w:val="007F5B66"/>
    <w:rsid w:val="00823A1C"/>
    <w:rsid w:val="00825408"/>
    <w:rsid w:val="0084135A"/>
    <w:rsid w:val="00845B9D"/>
    <w:rsid w:val="00860984"/>
    <w:rsid w:val="00870DE8"/>
    <w:rsid w:val="008B3ECB"/>
    <w:rsid w:val="008B4E85"/>
    <w:rsid w:val="008C04BE"/>
    <w:rsid w:val="008C1B2E"/>
    <w:rsid w:val="008D1B84"/>
    <w:rsid w:val="0091627E"/>
    <w:rsid w:val="0097032B"/>
    <w:rsid w:val="009D2EAD"/>
    <w:rsid w:val="009D54B2"/>
    <w:rsid w:val="009E1922"/>
    <w:rsid w:val="009E2DD3"/>
    <w:rsid w:val="009F01F8"/>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17CC3"/>
    <w:rsid w:val="00E3145D"/>
    <w:rsid w:val="00E5262C"/>
    <w:rsid w:val="00EC7DC4"/>
    <w:rsid w:val="00ED30CF"/>
    <w:rsid w:val="00F176EF"/>
    <w:rsid w:val="00F3110E"/>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63FE85B-6CC4-4B6E-A0F1-4233EB14F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724FBD"/>
    <w:rPr>
      <w:rFonts w:ascii="Times New Roman" w:hAnsi="Times New Roman" w:cs="Times New Roman"/>
    </w:rPr>
  </w:style>
  <w:style w:type="paragraph" w:styleId="Heading1">
    <w:name w:val="heading 1"/>
    <w:aliases w:val="Pocket"/>
    <w:basedOn w:val="Normal"/>
    <w:next w:val="Normal"/>
    <w:link w:val="Heading1Char"/>
    <w:qFormat/>
    <w:rsid w:val="00724FB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24FB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24FB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24FB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24FB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24FBD"/>
  </w:style>
  <w:style w:type="character" w:customStyle="1" w:styleId="Heading1Char">
    <w:name w:val="Heading 1 Char"/>
    <w:aliases w:val="Pocket Char"/>
    <w:basedOn w:val="DefaultParagraphFont"/>
    <w:link w:val="Heading1"/>
    <w:rsid w:val="00724FBD"/>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724FBD"/>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724FBD"/>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724FBD"/>
    <w:rPr>
      <w:rFonts w:ascii="Times New Roman" w:eastAsiaTheme="majorEastAsia" w:hAnsi="Times New Roman" w:cstheme="majorBidi"/>
      <w:b/>
      <w:iCs/>
      <w:sz w:val="26"/>
    </w:rPr>
  </w:style>
  <w:style w:type="character" w:styleId="Emphasis">
    <w:name w:val="Emphasis"/>
    <w:basedOn w:val="DefaultParagraphFont"/>
    <w:uiPriority w:val="7"/>
    <w:qFormat/>
    <w:rsid w:val="00724FBD"/>
    <w:rPr>
      <w:rFonts w:ascii="Times New Roman" w:hAnsi="Times New Roman" w:cs="Times New Roman"/>
      <w:b/>
      <w:i w:val="0"/>
      <w:iCs/>
      <w:sz w:val="22"/>
      <w:u w:val="single"/>
      <w:bdr w:val="single" w:sz="8" w:space="0" w:color="auto"/>
    </w:rPr>
  </w:style>
  <w:style w:type="character" w:customStyle="1" w:styleId="Style13ptBold">
    <w:name w:val="Style 13 pt Bold"/>
    <w:aliases w:val="Cite"/>
    <w:basedOn w:val="DefaultParagraphFont"/>
    <w:uiPriority w:val="5"/>
    <w:qFormat/>
    <w:rsid w:val="00724FBD"/>
    <w:rPr>
      <w:b/>
      <w:bCs/>
      <w:sz w:val="26"/>
      <w:u w:val="none"/>
    </w:rPr>
  </w:style>
  <w:style w:type="character" w:customStyle="1" w:styleId="StyleUnderline">
    <w:name w:val="Style Underline"/>
    <w:aliases w:val="Underline"/>
    <w:basedOn w:val="DefaultParagraphFont"/>
    <w:uiPriority w:val="6"/>
    <w:qFormat/>
    <w:rsid w:val="00724FBD"/>
    <w:rPr>
      <w:b w:val="0"/>
      <w:sz w:val="22"/>
      <w:u w:val="single"/>
    </w:rPr>
  </w:style>
  <w:style w:type="character" w:styleId="Hyperlink">
    <w:name w:val="Hyperlink"/>
    <w:basedOn w:val="DefaultParagraphFont"/>
    <w:uiPriority w:val="99"/>
    <w:unhideWhenUsed/>
    <w:rsid w:val="00724FBD"/>
    <w:rPr>
      <w:color w:val="auto"/>
      <w:u w:val="none"/>
    </w:rPr>
  </w:style>
  <w:style w:type="character" w:styleId="FollowedHyperlink">
    <w:name w:val="FollowedHyperlink"/>
    <w:basedOn w:val="DefaultParagraphFont"/>
    <w:uiPriority w:val="99"/>
    <w:semiHidden/>
    <w:unhideWhenUsed/>
    <w:rsid w:val="00724FBD"/>
    <w:rPr>
      <w:color w:val="auto"/>
      <w:u w:val="none"/>
    </w:rPr>
  </w:style>
  <w:style w:type="paragraph" w:styleId="ListParagraph">
    <w:name w:val="List Paragraph"/>
    <w:basedOn w:val="Normal"/>
    <w:uiPriority w:val="99"/>
    <w:unhideWhenUsed/>
    <w:qFormat/>
    <w:rsid w:val="008C04B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huffingtonpost.com/entry/john-mccain-congress_us_5970ce73e4b0110cb3ccd17d"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164436-59EB-4F07-BD62-266EB71A93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3575</Words>
  <Characters>20384</Characters>
  <Application>Microsoft Office Word</Application>
  <DocSecurity>0</DocSecurity>
  <Lines>169</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dc:creator>
  <cp:keywords>5.1.1</cp:keywords>
  <dc:description/>
  <cp:lastModifiedBy>Watson, Carly</cp:lastModifiedBy>
  <cp:revision>2</cp:revision>
  <dcterms:created xsi:type="dcterms:W3CDTF">2017-07-22T20:31:00Z</dcterms:created>
  <dcterms:modified xsi:type="dcterms:W3CDTF">2017-07-22T20:31:00Z</dcterms:modified>
</cp:coreProperties>
</file>