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E99" w:rsidRPr="00A84A90" w:rsidRDefault="00117E99" w:rsidP="00117E99">
      <w:pPr>
        <w:pStyle w:val="Heading1"/>
      </w:pPr>
      <w:bookmarkStart w:id="0" w:name="_GoBack"/>
      <w:bookmarkEnd w:id="0"/>
      <w:r w:rsidRPr="00A84A90">
        <w:t>schophenhauer answers</w:t>
      </w:r>
    </w:p>
    <w:p w:rsidR="00117E99" w:rsidRPr="00A84A90" w:rsidRDefault="00117E99" w:rsidP="00117E99">
      <w:pPr>
        <w:pStyle w:val="Heading2"/>
      </w:pPr>
      <w:r w:rsidRPr="00A84A90">
        <w:t>at: death good</w:t>
      </w:r>
    </w:p>
    <w:p w:rsidR="00117E99" w:rsidRPr="00A84A90" w:rsidRDefault="00117E99" w:rsidP="00117E99"/>
    <w:p w:rsidR="00117E99" w:rsidRPr="00A84A90" w:rsidRDefault="00117E99" w:rsidP="00117E99">
      <w:pPr>
        <w:pStyle w:val="Heading3"/>
      </w:pPr>
      <w:r w:rsidRPr="00A84A90">
        <w:t>at: death good—catch-all</w:t>
      </w:r>
    </w:p>
    <w:p w:rsidR="00117E99" w:rsidRPr="00A84A90" w:rsidRDefault="00117E99" w:rsidP="00117E99">
      <w:pPr>
        <w:pStyle w:val="Heading4"/>
      </w:pPr>
      <w:r w:rsidRPr="00A84A90">
        <w:t>Every tenet of their argument is wrong—their abstract moralizing is perverse Bush logic</w:t>
      </w:r>
    </w:p>
    <w:p w:rsidR="00117E99" w:rsidRPr="00A84A90" w:rsidRDefault="00117E99" w:rsidP="00117E99">
      <w:r w:rsidRPr="00A84A90">
        <w:rPr>
          <w:rStyle w:val="Style13ptBold"/>
        </w:rPr>
        <w:t>Janning, 14</w:t>
      </w:r>
      <w:r w:rsidRPr="00A84A90">
        <w:t>—Ph. D., Copenhagen Business School (Finn, “True Detective: Pessimism, Buddhism or Philosophy?</w:t>
      </w:r>
      <w:proofErr w:type="gramStart"/>
      <w:r w:rsidRPr="00A84A90">
        <w:t>”,</w:t>
      </w:r>
      <w:proofErr w:type="gramEnd"/>
      <w:r w:rsidRPr="00A84A90">
        <w:t xml:space="preserve"> Journal of Philosophy of Life Vol.4, No.4 (December 2014):121-141, dml)</w:t>
      </w:r>
    </w:p>
    <w:p w:rsidR="00117E99" w:rsidRPr="00A84A90" w:rsidRDefault="00117E99" w:rsidP="00117E99"/>
    <w:p w:rsidR="00117E99" w:rsidRPr="00A84A90" w:rsidRDefault="00117E99" w:rsidP="00117E99">
      <w:pPr>
        <w:rPr>
          <w:sz w:val="16"/>
        </w:rPr>
      </w:pPr>
      <w:r w:rsidRPr="00A84A90">
        <w:rPr>
          <w:sz w:val="16"/>
        </w:rPr>
        <w:t xml:space="preserve">Yet, </w:t>
      </w:r>
      <w:r w:rsidRPr="00A84A90">
        <w:rPr>
          <w:rStyle w:val="StyleUnderline"/>
        </w:rPr>
        <w:t>the antinatalist arguments</w:t>
      </w:r>
      <w:r w:rsidRPr="00A84A90">
        <w:rPr>
          <w:sz w:val="16"/>
        </w:rPr>
        <w:t xml:space="preserve"> </w:t>
      </w:r>
      <w:r w:rsidRPr="00A84A90">
        <w:rPr>
          <w:rStyle w:val="StyleUnderline"/>
        </w:rPr>
        <w:t xml:space="preserve">that Benatar unfolds in Better Never </w:t>
      </w:r>
      <w:proofErr w:type="gramStart"/>
      <w:r w:rsidRPr="00A84A90">
        <w:rPr>
          <w:rStyle w:val="StyleUnderline"/>
        </w:rPr>
        <w:t>To</w:t>
      </w:r>
      <w:proofErr w:type="gramEnd"/>
      <w:r w:rsidRPr="00A84A90">
        <w:rPr>
          <w:rStyle w:val="StyleUnderline"/>
        </w:rPr>
        <w:t xml:space="preserve"> Have Been </w:t>
      </w:r>
      <w:r w:rsidRPr="00A84A90">
        <w:rPr>
          <w:rStyle w:val="StyleUnderline"/>
          <w:b/>
        </w:rPr>
        <w:t>are based on moral abstractions</w:t>
      </w:r>
      <w:r w:rsidRPr="00A84A90">
        <w:rPr>
          <w:sz w:val="16"/>
        </w:rPr>
        <w:t xml:space="preserve">. The problem is that </w:t>
      </w:r>
      <w:r w:rsidRPr="00A84A90">
        <w:rPr>
          <w:rStyle w:val="StyleUnderline"/>
        </w:rPr>
        <w:t>he wishes to create a universal method of evaluating life, although it only functions to fulfill his claim that</w:t>
      </w:r>
      <w:r w:rsidRPr="00A84A90">
        <w:rPr>
          <w:sz w:val="16"/>
        </w:rPr>
        <w:t xml:space="preserve"> reproduction is never morally acceptable, because coming into </w:t>
      </w:r>
      <w:r w:rsidRPr="00A84A90">
        <w:rPr>
          <w:rStyle w:val="StyleUnderline"/>
        </w:rPr>
        <w:t>existence is always harmful</w:t>
      </w:r>
      <w:r w:rsidRPr="00A84A90">
        <w:rPr>
          <w:sz w:val="16"/>
        </w:rPr>
        <w:t>. Instead, one could claim that when Cohle experiences nothing but love at the end of the serial, then at that moment (not before) he knows what he has been doing all along. However, one can never know that from the beginning. Cohle’s experiences do not necessarily follow his claim; he remains open. This contrasts with Benatar’s conclusion that follows his claim: Coming into existence is always a harm; therefore, it is better never to have been.</w:t>
      </w:r>
    </w:p>
    <w:p w:rsidR="00117E99" w:rsidRPr="00A84A90" w:rsidRDefault="00117E99" w:rsidP="00117E99">
      <w:pPr>
        <w:rPr>
          <w:sz w:val="16"/>
        </w:rPr>
      </w:pPr>
      <w:r w:rsidRPr="00A84A90">
        <w:rPr>
          <w:sz w:val="16"/>
        </w:rPr>
        <w:t xml:space="preserve">Furthermore, </w:t>
      </w:r>
      <w:r w:rsidRPr="00A84A90">
        <w:rPr>
          <w:rStyle w:val="StyleUnderline"/>
        </w:rPr>
        <w:t>the absence of pain may be good in some circumstances</w:t>
      </w:r>
      <w:r w:rsidRPr="00A84A90">
        <w:rPr>
          <w:sz w:val="16"/>
        </w:rPr>
        <w:t xml:space="preserve">, e.g., serious illnesses, </w:t>
      </w:r>
      <w:r w:rsidRPr="00A84A90">
        <w:rPr>
          <w:rStyle w:val="StyleUnderline"/>
          <w:b/>
        </w:rPr>
        <w:t>but not in others</w:t>
      </w:r>
      <w:r w:rsidRPr="00A84A90">
        <w:rPr>
          <w:sz w:val="16"/>
        </w:rPr>
        <w:t xml:space="preserve">, e.g., being forced to think (i.e., change). Also, </w:t>
      </w:r>
      <w:r w:rsidRPr="00A84A90">
        <w:rPr>
          <w:rStyle w:val="StyleUnderline"/>
        </w:rPr>
        <w:t xml:space="preserve">the absence of pain may be good, </w:t>
      </w:r>
      <w:r w:rsidRPr="00A84A90">
        <w:rPr>
          <w:rStyle w:val="StyleUnderline"/>
          <w:b/>
        </w:rPr>
        <w:t xml:space="preserve">but </w:t>
      </w:r>
      <w:r w:rsidRPr="00A84A90">
        <w:rPr>
          <w:rStyle w:val="Emphasis"/>
        </w:rPr>
        <w:t>never good in the sense that joy is good</w:t>
      </w:r>
      <w:r w:rsidRPr="00A84A90">
        <w:rPr>
          <w:sz w:val="16"/>
        </w:rPr>
        <w:t>. For example, it is good that I did not fall off my bike this morning; however, this is an abstract experience that has nothing to do with the joy of experiencing overcoming an actual bike accident.</w:t>
      </w:r>
    </w:p>
    <w:p w:rsidR="00117E99" w:rsidRPr="00A84A90" w:rsidRDefault="00117E99" w:rsidP="00117E99">
      <w:pPr>
        <w:rPr>
          <w:sz w:val="16"/>
        </w:rPr>
      </w:pPr>
      <w:r w:rsidRPr="00A84A90">
        <w:rPr>
          <w:rStyle w:val="StyleUnderline"/>
        </w:rPr>
        <w:t>The antinatalist approach</w:t>
      </w:r>
      <w:r w:rsidRPr="00A84A90">
        <w:rPr>
          <w:sz w:val="16"/>
        </w:rPr>
        <w:t xml:space="preserve">, although it raises relevant issues of whether reproducing is a human right or not, </w:t>
      </w:r>
      <w:r w:rsidRPr="00A84A90">
        <w:rPr>
          <w:rStyle w:val="StyleUnderline"/>
          <w:b/>
        </w:rPr>
        <w:t>is a variation of</w:t>
      </w:r>
      <w:r w:rsidRPr="00A84A90">
        <w:rPr>
          <w:sz w:val="16"/>
        </w:rPr>
        <w:t xml:space="preserve"> former American </w:t>
      </w:r>
      <w:proofErr w:type="gramStart"/>
      <w:r w:rsidRPr="00A84A90">
        <w:rPr>
          <w:sz w:val="16"/>
        </w:rPr>
        <w:t>president</w:t>
      </w:r>
      <w:proofErr w:type="gramEnd"/>
      <w:r w:rsidRPr="00A84A90">
        <w:rPr>
          <w:sz w:val="16"/>
        </w:rPr>
        <w:t xml:space="preserve"> George W. </w:t>
      </w:r>
      <w:r w:rsidRPr="00A84A90">
        <w:rPr>
          <w:rStyle w:val="Emphasis"/>
        </w:rPr>
        <w:t>Bush’s moral doctrine</w:t>
      </w:r>
      <w:r w:rsidRPr="00A84A90">
        <w:rPr>
          <w:sz w:val="16"/>
        </w:rPr>
        <w:t>. Let me quote some of the former President’s ideas:</w:t>
      </w:r>
    </w:p>
    <w:p w:rsidR="00117E99" w:rsidRPr="00A84A90" w:rsidRDefault="00117E99" w:rsidP="00117E99">
      <w:pPr>
        <w:rPr>
          <w:sz w:val="16"/>
        </w:rPr>
      </w:pPr>
      <w:r w:rsidRPr="00A84A90">
        <w:rPr>
          <w:rStyle w:val="StyleUnderline"/>
        </w:rPr>
        <w:t>Either you are with us, or you are with the terrorists</w:t>
      </w:r>
      <w:r w:rsidRPr="00A84A90">
        <w:rPr>
          <w:sz w:val="16"/>
        </w:rPr>
        <w:t xml:space="preserve"> … </w:t>
      </w:r>
      <w:r w:rsidRPr="00A84A90">
        <w:rPr>
          <w:rStyle w:val="StyleUnderline"/>
        </w:rPr>
        <w:t>We will not hesitate to act alone, if necessary, to</w:t>
      </w:r>
      <w:r w:rsidRPr="00A84A90">
        <w:rPr>
          <w:sz w:val="16"/>
        </w:rPr>
        <w:t xml:space="preserve"> exercise our right of self-defense by </w:t>
      </w:r>
      <w:r w:rsidRPr="00A84A90">
        <w:rPr>
          <w:rStyle w:val="StyleUnderline"/>
        </w:rPr>
        <w:t>act</w:t>
      </w:r>
      <w:r w:rsidRPr="00A84A90">
        <w:rPr>
          <w:sz w:val="16"/>
        </w:rPr>
        <w:t xml:space="preserve">ing </w:t>
      </w:r>
      <w:r w:rsidRPr="00A84A90">
        <w:rPr>
          <w:rStyle w:val="StyleUnderline"/>
        </w:rPr>
        <w:t>preemptively</w:t>
      </w:r>
      <w:r w:rsidRPr="00A84A90">
        <w:rPr>
          <w:sz w:val="16"/>
        </w:rPr>
        <w:t xml:space="preserve"> against such terrorists; to prevent them from doing harm against our people and our country … Nations need not suffer an attack before they can lawfully take action to defend themselves against forces that present an imminent danger of attack ... </w:t>
      </w:r>
      <w:r w:rsidRPr="00A84A90">
        <w:rPr>
          <w:rStyle w:val="StyleUnderline"/>
        </w:rPr>
        <w:t>The greater the threat, the greater the risk of inaction – and the more compelling the case for taking anticipatory action to defend ourselves</w:t>
      </w:r>
      <w:r w:rsidRPr="00A84A90">
        <w:rPr>
          <w:sz w:val="16"/>
        </w:rPr>
        <w:t>, even if uncertainty remains as to the time and place of the enemy’s attack.31</w:t>
      </w:r>
    </w:p>
    <w:p w:rsidR="00117E99" w:rsidRPr="00A84A90" w:rsidRDefault="00117E99" w:rsidP="00117E99">
      <w:pPr>
        <w:rPr>
          <w:rStyle w:val="Emphasis"/>
        </w:rPr>
      </w:pPr>
      <w:r w:rsidRPr="00A84A90">
        <w:rPr>
          <w:rStyle w:val="StyleUnderline"/>
        </w:rPr>
        <w:t>For</w:t>
      </w:r>
      <w:r w:rsidRPr="00A84A90">
        <w:rPr>
          <w:sz w:val="16"/>
        </w:rPr>
        <w:t xml:space="preserve"> President </w:t>
      </w:r>
      <w:r w:rsidRPr="00A84A90">
        <w:rPr>
          <w:rStyle w:val="StyleUnderline"/>
        </w:rPr>
        <w:t>Bush, it was morally right to attack a nation before it might strike you, because it presented a possible danger</w:t>
      </w:r>
      <w:r w:rsidRPr="00A84A90">
        <w:rPr>
          <w:sz w:val="16"/>
        </w:rPr>
        <w:t xml:space="preserve">. Similar, </w:t>
      </w:r>
      <w:r w:rsidRPr="00A84A90">
        <w:rPr>
          <w:rStyle w:val="StyleUnderline"/>
        </w:rPr>
        <w:t xml:space="preserve">Benatar claims that </w:t>
      </w:r>
      <w:r w:rsidRPr="00A84A90">
        <w:rPr>
          <w:rStyle w:val="StyleUnderline"/>
          <w:b/>
        </w:rPr>
        <w:t>either one knows that coming into existence is a harm, or one is being naïve</w:t>
      </w:r>
      <w:r w:rsidRPr="00A84A90">
        <w:rPr>
          <w:rStyle w:val="StyleUnderline"/>
        </w:rPr>
        <w:t xml:space="preserve">. </w:t>
      </w:r>
      <w:r w:rsidRPr="00A84A90">
        <w:rPr>
          <w:rStyle w:val="Emphasis"/>
        </w:rPr>
        <w:t>This premise is apparently unquestionable</w:t>
      </w:r>
      <w:r w:rsidRPr="00A84A90">
        <w:rPr>
          <w:rStyle w:val="StyleUnderline"/>
        </w:rPr>
        <w:t xml:space="preserve">, </w:t>
      </w:r>
      <w:r w:rsidRPr="00A84A90">
        <w:rPr>
          <w:rStyle w:val="StyleUnderline"/>
          <w:b/>
        </w:rPr>
        <w:t xml:space="preserve">even though people who suffer from severe illnesses or impairment </w:t>
      </w:r>
      <w:r w:rsidRPr="00A84A90">
        <w:rPr>
          <w:rStyle w:val="Emphasis"/>
        </w:rPr>
        <w:t>often believe that their life is still worth living</w:t>
      </w:r>
      <w:r w:rsidRPr="00A84A90">
        <w:rPr>
          <w:rStyle w:val="StyleUnderline"/>
        </w:rPr>
        <w:t>. Benatar believes that</w:t>
      </w:r>
      <w:r w:rsidRPr="00A84A90">
        <w:rPr>
          <w:sz w:val="16"/>
        </w:rPr>
        <w:t xml:space="preserve"> the human being per se suffers from the “Pollyanna Principle” that says that </w:t>
      </w:r>
      <w:r w:rsidRPr="00A84A90">
        <w:rPr>
          <w:rStyle w:val="StyleUnderline"/>
        </w:rPr>
        <w:t>people</w:t>
      </w:r>
      <w:r w:rsidRPr="00A84A90">
        <w:rPr>
          <w:sz w:val="16"/>
        </w:rPr>
        <w:t xml:space="preserve"> tend to </w:t>
      </w:r>
      <w:r w:rsidRPr="00A84A90">
        <w:rPr>
          <w:rStyle w:val="StyleUnderline"/>
        </w:rPr>
        <w:t>assess the quality of their life as more positive than it really is</w:t>
      </w:r>
      <w:r w:rsidRPr="00A84A90">
        <w:rPr>
          <w:sz w:val="16"/>
        </w:rPr>
        <w:t xml:space="preserve">.32 Furthermore, </w:t>
      </w:r>
      <w:r w:rsidRPr="00A84A90">
        <w:rPr>
          <w:rStyle w:val="StyleUnderline"/>
        </w:rPr>
        <w:t>apparently it is our moral duty not to reproduce, because</w:t>
      </w:r>
      <w:r w:rsidRPr="00A84A90">
        <w:rPr>
          <w:sz w:val="16"/>
        </w:rPr>
        <w:t xml:space="preserve"> “815,000 </w:t>
      </w:r>
      <w:r w:rsidRPr="00A84A90">
        <w:rPr>
          <w:rStyle w:val="StyleUnderline"/>
        </w:rPr>
        <w:t>people</w:t>
      </w:r>
      <w:r w:rsidRPr="00A84A90">
        <w:rPr>
          <w:sz w:val="16"/>
        </w:rPr>
        <w:t xml:space="preserve"> are thought to have </w:t>
      </w:r>
      <w:r w:rsidRPr="00A84A90">
        <w:rPr>
          <w:rStyle w:val="StyleUnderline"/>
        </w:rPr>
        <w:t>committed suicide</w:t>
      </w:r>
      <w:r w:rsidRPr="00A84A90">
        <w:rPr>
          <w:sz w:val="16"/>
        </w:rPr>
        <w:t xml:space="preserve"> in 2000.”33 </w:t>
      </w:r>
      <w:r w:rsidRPr="00A84A90">
        <w:rPr>
          <w:rStyle w:val="StyleUnderline"/>
          <w:b/>
        </w:rPr>
        <w:t xml:space="preserve">And the rest of the human populations who refrain from committing suicide </w:t>
      </w:r>
      <w:r w:rsidRPr="00A84A90">
        <w:rPr>
          <w:rStyle w:val="Emphasis"/>
        </w:rPr>
        <w:t>do so because they were self-seduced?</w:t>
      </w:r>
    </w:p>
    <w:p w:rsidR="00117E99" w:rsidRPr="00A84A90" w:rsidRDefault="00117E99" w:rsidP="00117E99">
      <w:pPr>
        <w:rPr>
          <w:sz w:val="16"/>
        </w:rPr>
      </w:pPr>
      <w:r w:rsidRPr="00A84A90">
        <w:rPr>
          <w:sz w:val="16"/>
        </w:rPr>
        <w:t xml:space="preserve">Still, </w:t>
      </w:r>
      <w:r w:rsidRPr="00A84A90">
        <w:rPr>
          <w:rStyle w:val="StyleUnderline"/>
        </w:rPr>
        <w:t xml:space="preserve">claiming that coming into existence is always harmful </w:t>
      </w:r>
      <w:r w:rsidRPr="00A84A90">
        <w:rPr>
          <w:rStyle w:val="StyleUnderline"/>
          <w:b/>
        </w:rPr>
        <w:t>seems impotent</w:t>
      </w:r>
      <w:r w:rsidRPr="00A84A90">
        <w:rPr>
          <w:rStyle w:val="StyleUnderline"/>
        </w:rPr>
        <w:t xml:space="preserve">. </w:t>
      </w:r>
      <w:r w:rsidRPr="00A84A90">
        <w:rPr>
          <w:rStyle w:val="StyleUnderline"/>
          <w:b/>
        </w:rPr>
        <w:t>It neglects the fact that life is dynamic</w:t>
      </w:r>
      <w:r w:rsidRPr="00A84A90">
        <w:rPr>
          <w:sz w:val="16"/>
        </w:rPr>
        <w:t xml:space="preserve">. “Sometimes a man undergoes such changes that I should hardly have said he was the same man,” Spinoza writes.34 </w:t>
      </w:r>
      <w:r w:rsidRPr="00A84A90">
        <w:rPr>
          <w:rStyle w:val="StyleUnderline"/>
        </w:rPr>
        <w:t>Changes happen, especially if there is someone who actually cares. This is not to say that the world is not brutal</w:t>
      </w:r>
      <w:r w:rsidRPr="00A84A90">
        <w:rPr>
          <w:sz w:val="16"/>
        </w:rPr>
        <w:t xml:space="preserve">. It is. Torture, rape, murder, severe illnesses, inequalities between gender, etc., exist. Still, Victor Frankl and Imre Kertesz, to mention two prominent writers, have mentioned that </w:t>
      </w:r>
      <w:r w:rsidRPr="00A84A90">
        <w:rPr>
          <w:rStyle w:val="StyleUnderline"/>
        </w:rPr>
        <w:t>even in</w:t>
      </w:r>
      <w:r w:rsidRPr="00A84A90">
        <w:rPr>
          <w:sz w:val="16"/>
        </w:rPr>
        <w:t xml:space="preserve"> one of </w:t>
      </w:r>
      <w:r w:rsidRPr="00A84A90">
        <w:rPr>
          <w:rStyle w:val="StyleUnderline"/>
        </w:rPr>
        <w:t>the worst places</w:t>
      </w:r>
      <w:r w:rsidRPr="00A84A90">
        <w:rPr>
          <w:sz w:val="16"/>
        </w:rPr>
        <w:t xml:space="preserve">, a concentration camp during the Second World War, </w:t>
      </w:r>
      <w:r w:rsidRPr="00A84A90">
        <w:rPr>
          <w:rStyle w:val="StyleUnderline"/>
          <w:b/>
        </w:rPr>
        <w:t xml:space="preserve">there were </w:t>
      </w:r>
      <w:r w:rsidRPr="00A84A90">
        <w:rPr>
          <w:rStyle w:val="Emphasis"/>
        </w:rPr>
        <w:t>moments of happiness</w:t>
      </w:r>
      <w:r w:rsidRPr="00A84A90">
        <w:rPr>
          <w:sz w:val="16"/>
        </w:rPr>
        <w:t xml:space="preserve"> – small gestures </w:t>
      </w:r>
      <w:r w:rsidRPr="00A84A90">
        <w:rPr>
          <w:rStyle w:val="StyleUnderline"/>
        </w:rPr>
        <w:t>where people took care of one another and showed levels of strength that some antinatalists cannot imagine</w:t>
      </w:r>
      <w:r w:rsidRPr="00A84A90">
        <w:rPr>
          <w:sz w:val="16"/>
        </w:rPr>
        <w:t>.</w:t>
      </w:r>
    </w:p>
    <w:p w:rsidR="00117E99" w:rsidRPr="00A84A90" w:rsidRDefault="00117E99" w:rsidP="00117E99">
      <w:pPr>
        <w:rPr>
          <w:sz w:val="16"/>
        </w:rPr>
      </w:pPr>
      <w:r w:rsidRPr="00A84A90">
        <w:rPr>
          <w:rStyle w:val="StyleUnderline"/>
        </w:rPr>
        <w:t>The approach</w:t>
      </w:r>
      <w:r w:rsidRPr="00A84A90">
        <w:rPr>
          <w:sz w:val="16"/>
        </w:rPr>
        <w:t xml:space="preserve"> that I call philosophical </w:t>
      </w:r>
      <w:r w:rsidRPr="00A84A90">
        <w:rPr>
          <w:rStyle w:val="StyleUnderline"/>
        </w:rPr>
        <w:t>is not a matter of being an optimist or pessimist, but of viewing the world as unchangeable or changeable</w:t>
      </w:r>
      <w:r w:rsidRPr="00A84A90">
        <w:rPr>
          <w:sz w:val="16"/>
        </w:rPr>
        <w:t>. A philosopher asks the right questions, the kind of questions that are not part of a quiz show where we already know the right answer to begin with. Rather, the questions that invent new problems by acknowledging that our present is a potential constantly being actualized.</w:t>
      </w:r>
    </w:p>
    <w:p w:rsidR="00117E99" w:rsidRPr="00A84A90" w:rsidRDefault="00117E99" w:rsidP="00117E99">
      <w:pPr>
        <w:rPr>
          <w:sz w:val="10"/>
          <w:szCs w:val="10"/>
        </w:rPr>
      </w:pPr>
      <w:r w:rsidRPr="00A84A90">
        <w:rPr>
          <w:sz w:val="10"/>
          <w:szCs w:val="10"/>
        </w:rPr>
        <w:t xml:space="preserve">Many pessimists suggest that the human being refers to the existence of a higher and idealized being as a security blanket.35 </w:t>
      </w:r>
      <w:proofErr w:type="gramStart"/>
      <w:r w:rsidRPr="00A84A90">
        <w:rPr>
          <w:sz w:val="10"/>
          <w:szCs w:val="10"/>
        </w:rPr>
        <w:t>Such</w:t>
      </w:r>
      <w:proofErr w:type="gramEnd"/>
      <w:r w:rsidRPr="00A84A90">
        <w:rPr>
          <w:sz w:val="10"/>
          <w:szCs w:val="10"/>
        </w:rPr>
        <w:t xml:space="preserve"> a blanket is problematic. A part of the suffering, though, is due to a too rigid belief in unchangeable certainties that decrease our sensitive and perceptive capacity for being aware, whether one claims that a God exists or that being alive is harmful. This basically goes for all kinds of normative ideals, related to spirituality, beauty, weight, job titles, opinions, etc. Today, we live in what Deleuze calls “control societies” where each one manages his or her life according to the norms and ideals that few are incapable of turning their backs to.</w:t>
      </w:r>
    </w:p>
    <w:p w:rsidR="00117E99" w:rsidRPr="00A84A90" w:rsidRDefault="00117E99" w:rsidP="00117E99">
      <w:pPr>
        <w:rPr>
          <w:sz w:val="10"/>
          <w:szCs w:val="10"/>
        </w:rPr>
      </w:pPr>
      <w:r w:rsidRPr="00A84A90">
        <w:rPr>
          <w:sz w:val="10"/>
          <w:szCs w:val="10"/>
        </w:rPr>
        <w:t>The problem of today’s control society is that too few dare to say “no” – to step out of the dominant ideals and norms related to the prestige of having a title, a career, and social identity, and ask “whose ends these serve.”36 The control society is basically our own fault, because only a small number of people leave the scene of rigid performance evaluation. However, both detectives in True Detective get out. Cohle leaves his work as a detective in 2002, and Hart does so some years later. Afterwards, Cohle vanishes. A Buddhist may call it a retreat; a pessimist may call it just another delusion. Nevertheless, he is silent.</w:t>
      </w:r>
    </w:p>
    <w:p w:rsidR="00117E99" w:rsidRPr="00A84A90" w:rsidRDefault="00117E99" w:rsidP="00117E99">
      <w:pPr>
        <w:rPr>
          <w:sz w:val="10"/>
          <w:szCs w:val="10"/>
        </w:rPr>
      </w:pPr>
      <w:r w:rsidRPr="00A84A90">
        <w:rPr>
          <w:sz w:val="10"/>
          <w:szCs w:val="10"/>
        </w:rPr>
        <w:t>Cohle transforms during his absence. He becomes more compassionate. “We left something undone. We gotta fix it,” he tells Hart.37 Thus, Cohle shows compassion, not for a God, but for life. He is concerned. Even after they have caught the killer, Cohle is suffering. “What’s your problem?” asks his partner Hart, whereupon Cohle answers, “Not a care in the world.”</w:t>
      </w:r>
    </w:p>
    <w:p w:rsidR="00117E99" w:rsidRPr="00A84A90" w:rsidRDefault="00117E99" w:rsidP="00117E99">
      <w:pPr>
        <w:rPr>
          <w:rStyle w:val="StyleUnderline"/>
          <w:b/>
        </w:rPr>
      </w:pPr>
      <w:r w:rsidRPr="00A84A90">
        <w:rPr>
          <w:sz w:val="16"/>
        </w:rPr>
        <w:t xml:space="preserve">The mystery, therefore, is why there is so little compassion. However, neither the kind of strategic compassion that is controlled by divine laws, nor the pseudo care that basically neglects how </w:t>
      </w:r>
      <w:r w:rsidRPr="00A84A90">
        <w:rPr>
          <w:rStyle w:val="StyleUnderline"/>
          <w:b/>
        </w:rPr>
        <w:t>the human nature is inventive</w:t>
      </w:r>
      <w:r w:rsidRPr="00A84A90">
        <w:rPr>
          <w:sz w:val="16"/>
        </w:rPr>
        <w:t xml:space="preserve">. </w:t>
      </w:r>
      <w:r w:rsidRPr="00A84A90">
        <w:rPr>
          <w:rStyle w:val="StyleUnderline"/>
        </w:rPr>
        <w:t>It invests in the future by repeating what facilitate future innovations</w:t>
      </w:r>
      <w:r w:rsidRPr="00A84A90">
        <w:rPr>
          <w:sz w:val="16"/>
        </w:rPr>
        <w:t xml:space="preserve">. Rather, </w:t>
      </w:r>
      <w:r w:rsidRPr="00A84A90">
        <w:rPr>
          <w:rStyle w:val="StyleUnderline"/>
          <w:b/>
        </w:rPr>
        <w:t xml:space="preserve">the kind of compassion that </w:t>
      </w:r>
      <w:r w:rsidRPr="00A84A90">
        <w:rPr>
          <w:rStyle w:val="Emphasis"/>
        </w:rPr>
        <w:t>cares about life</w:t>
      </w:r>
      <w:r w:rsidRPr="00A84A90">
        <w:rPr>
          <w:rStyle w:val="StyleUnderline"/>
          <w:b/>
        </w:rPr>
        <w:t xml:space="preserve"> and the life to come</w:t>
      </w:r>
      <w:r w:rsidRPr="00A84A90">
        <w:rPr>
          <w:rStyle w:val="StyleUnderline"/>
        </w:rPr>
        <w:t xml:space="preserve">. It is an action-concept, </w:t>
      </w:r>
      <w:r w:rsidRPr="00A84A90">
        <w:rPr>
          <w:rStyle w:val="StyleUnderline"/>
          <w:b/>
        </w:rPr>
        <w:t xml:space="preserve">a power to affirm what is coming into being. </w:t>
      </w:r>
    </w:p>
    <w:p w:rsidR="00117E99" w:rsidRPr="00A84A90" w:rsidRDefault="00117E99" w:rsidP="00117E99"/>
    <w:p w:rsidR="00117E99" w:rsidRPr="00A84A90" w:rsidRDefault="00117E99" w:rsidP="00117E99">
      <w:pPr>
        <w:pStyle w:val="Heading3"/>
      </w:pPr>
      <w:r w:rsidRPr="00A84A90">
        <w:t>death bad</w:t>
      </w:r>
    </w:p>
    <w:p w:rsidR="00117E99" w:rsidRPr="00A84A90" w:rsidRDefault="00117E99" w:rsidP="00117E99">
      <w:pPr>
        <w:pStyle w:val="Heading4"/>
      </w:pPr>
      <w:r w:rsidRPr="00A84A90">
        <w:t xml:space="preserve">Death bad – non-experience is a negative evil – their evidence doesn’t assume </w:t>
      </w:r>
      <w:r w:rsidRPr="00A84A90">
        <w:rPr>
          <w:u w:val="single"/>
        </w:rPr>
        <w:t>premature death</w:t>
      </w:r>
      <w:r w:rsidRPr="00A84A90">
        <w:t xml:space="preserve"> which they cause</w:t>
      </w:r>
    </w:p>
    <w:p w:rsidR="00117E99" w:rsidRPr="00A84A90" w:rsidRDefault="00117E99" w:rsidP="00117E99">
      <w:r w:rsidRPr="00A84A90">
        <w:rPr>
          <w:b/>
        </w:rPr>
        <w:t xml:space="preserve">Preston and Dixon 7 </w:t>
      </w:r>
      <w:r w:rsidRPr="00A84A90">
        <w:t>[Ted, Rio Hondo College, Scott, Minnesota State Community and Technical College, “Who wants to live forever? Immortality, authenticity, and living forever in the present”, Int J Philos Relig (2007) 61:99–117]</w:t>
      </w:r>
    </w:p>
    <w:p w:rsidR="00117E99" w:rsidRPr="00A84A90" w:rsidRDefault="00117E99" w:rsidP="00117E99">
      <w:pPr>
        <w:rPr>
          <w:szCs w:val="16"/>
        </w:rPr>
      </w:pPr>
    </w:p>
    <w:p w:rsidR="00117E99" w:rsidRPr="00A84A90" w:rsidRDefault="00117E99" w:rsidP="00117E99">
      <w:r w:rsidRPr="00A84A90">
        <w:t>*modified for gendered language</w:t>
      </w:r>
    </w:p>
    <w:p w:rsidR="00117E99" w:rsidRPr="00A84A90" w:rsidRDefault="00117E99" w:rsidP="00117E99">
      <w:r w:rsidRPr="00A84A90">
        <w:rPr>
          <w:rStyle w:val="StyleUnderline"/>
        </w:rPr>
        <w:t xml:space="preserve">Death might be very bad for the one who is dead. If death deprives </w:t>
      </w:r>
      <w:r w:rsidRPr="00A84A90">
        <w:rPr>
          <w:rStyle w:val="StyleUnderline"/>
          <w:strike/>
          <w:u w:val="none"/>
        </w:rPr>
        <w:t>him</w:t>
      </w:r>
      <w:r w:rsidRPr="00A84A90">
        <w:rPr>
          <w:rStyle w:val="StyleUnderline"/>
        </w:rPr>
        <w:t xml:space="preserve"> [them] of a lot of pleasure</w:t>
      </w:r>
      <w:r w:rsidRPr="00A84A90">
        <w:t xml:space="preserve">—the pleasure he would have enjoyed if he had not died—the death might be a huge misfortune for someone. More explicitly, </w:t>
      </w:r>
      <w:r w:rsidRPr="00A84A90">
        <w:rPr>
          <w:rStyle w:val="StyleUnderline"/>
        </w:rPr>
        <w:t xml:space="preserve">death might be </w:t>
      </w:r>
      <w:r w:rsidRPr="00A84A90">
        <w:rPr>
          <w:rStyle w:val="Emphasis"/>
        </w:rPr>
        <w:t>extrinsically bad</w:t>
      </w:r>
      <w:r w:rsidRPr="00A84A90">
        <w:rPr>
          <w:rStyle w:val="StyleUnderline"/>
        </w:rPr>
        <w:t xml:space="preserve"> for the one who is dead even though nothing intrinsically bad happens to </w:t>
      </w:r>
      <w:r w:rsidRPr="00A84A90">
        <w:rPr>
          <w:rStyle w:val="StyleUnderline"/>
          <w:strike/>
        </w:rPr>
        <w:t>him</w:t>
      </w:r>
      <w:r w:rsidRPr="00A84A90">
        <w:rPr>
          <w:rStyle w:val="StyleUnderline"/>
        </w:rPr>
        <w:t xml:space="preserve"> as a result</w:t>
      </w:r>
      <w:r w:rsidRPr="00A84A90">
        <w:t xml:space="preserve">. In my view, </w:t>
      </w:r>
      <w:r w:rsidRPr="00A84A90">
        <w:rPr>
          <w:rStyle w:val="StyleUnderline"/>
        </w:rPr>
        <w:t xml:space="preserve">death would be extrinsically bad for </w:t>
      </w:r>
      <w:r w:rsidRPr="00A84A90">
        <w:rPr>
          <w:rStyle w:val="StyleUnderline"/>
          <w:strike/>
        </w:rPr>
        <w:t>him</w:t>
      </w:r>
      <w:r w:rsidRPr="00A84A90">
        <w:rPr>
          <w:rStyle w:val="StyleUnderline"/>
        </w:rPr>
        <w:t xml:space="preserve"> if </w:t>
      </w:r>
      <w:r w:rsidRPr="00A84A90">
        <w:rPr>
          <w:rStyle w:val="StyleUnderline"/>
          <w:strike/>
        </w:rPr>
        <w:t>his</w:t>
      </w:r>
      <w:r w:rsidRPr="00A84A90">
        <w:rPr>
          <w:rStyle w:val="StyleUnderline"/>
        </w:rPr>
        <w:t xml:space="preserve"> life would have contained more intrinsic value if </w:t>
      </w:r>
      <w:r w:rsidRPr="00A84A90">
        <w:rPr>
          <w:rStyle w:val="StyleUnderline"/>
          <w:strike/>
        </w:rPr>
        <w:t>he</w:t>
      </w:r>
      <w:r w:rsidRPr="00A84A90">
        <w:rPr>
          <w:rStyle w:val="StyleUnderline"/>
        </w:rPr>
        <w:t xml:space="preserve"> had not died then</w:t>
      </w:r>
      <w:r w:rsidRPr="00A84A90">
        <w:t xml:space="preserve"> (Ibid, p. 140).</w:t>
      </w:r>
      <w:r w:rsidRPr="00A84A90">
        <w:rPr>
          <w:sz w:val="12"/>
        </w:rPr>
        <w:t>¶</w:t>
      </w:r>
      <w:r w:rsidRPr="00A84A90">
        <w:t xml:space="preserve"> </w:t>
      </w:r>
      <w:proofErr w:type="gramStart"/>
      <w:r w:rsidRPr="00A84A90">
        <w:t>This</w:t>
      </w:r>
      <w:proofErr w:type="gramEnd"/>
      <w:r w:rsidRPr="00A84A90">
        <w:t xml:space="preserve"> is a tricky issue. On the one hand, </w:t>
      </w:r>
      <w:r w:rsidRPr="00A84A90">
        <w:rPr>
          <w:rStyle w:val="StyleUnderline"/>
        </w:rPr>
        <w:t>someone might claim that even a negative evil has to happen to someone, and the dead person who no longer exists is no longer</w:t>
      </w:r>
      <w:r w:rsidRPr="00A84A90">
        <w:t xml:space="preserve"> a “</w:t>
      </w:r>
      <w:r w:rsidRPr="00A84A90">
        <w:rPr>
          <w:rStyle w:val="StyleUnderline"/>
        </w:rPr>
        <w:t>somebody</w:t>
      </w:r>
      <w:r w:rsidRPr="00A84A90">
        <w:t xml:space="preserve">” to experience the evil, so there shouldn’t be any subjective harm. On the other hand, it is a powerful intuition that </w:t>
      </w:r>
      <w:r w:rsidRPr="00A84A90">
        <w:rPr>
          <w:rStyle w:val="StyleUnderline"/>
        </w:rPr>
        <w:t xml:space="preserve">death deprives the dead of </w:t>
      </w:r>
      <w:r w:rsidRPr="00A84A90">
        <w:rPr>
          <w:rStyle w:val="Emphasis"/>
        </w:rPr>
        <w:t>something</w:t>
      </w:r>
      <w:r w:rsidRPr="00A84A90">
        <w:rPr>
          <w:rStyle w:val="StyleUnderline"/>
        </w:rPr>
        <w:t xml:space="preserve">, </w:t>
      </w:r>
      <w:r w:rsidRPr="00A84A90">
        <w:rPr>
          <w:rStyle w:val="Emphasis"/>
        </w:rPr>
        <w:t>somehow</w:t>
      </w:r>
      <w:r w:rsidRPr="00A84A90">
        <w:t>. Nagel tries to resolve this problem by claiming that the person who used to exist can be beneﬁted or harmed by death, and tries to show that our intuitions are in harmony with this idea. For instance, he claims we could and would say of someone trapped in a burning building who died instantly from being hit on the head rather than burning to death, that the person was lucky, or better off, for having died quickly.</w:t>
      </w:r>
      <w:r w:rsidRPr="00A84A90">
        <w:rPr>
          <w:sz w:val="12"/>
        </w:rPr>
        <w:t>¶</w:t>
      </w:r>
      <w:r w:rsidRPr="00A84A90">
        <w:t xml:space="preserve"> Of course, after dying from the head trauma, there was no one in existence who was spared the pain of burning to death, but Nagel claims that the “him” we refer to in such an example </w:t>
      </w:r>
      <w:r w:rsidRPr="00A84A90">
        <w:rPr>
          <w:rStyle w:val="StyleUnderline"/>
        </w:rPr>
        <w:t>refers to the person</w:t>
      </w:r>
      <w:r w:rsidRPr="00A84A90">
        <w:t xml:space="preserve"> who </w:t>
      </w:r>
      <w:r w:rsidRPr="00A84A90">
        <w:rPr>
          <w:rStyle w:val="StyleUnderline"/>
        </w:rPr>
        <w:t>was alive and</w:t>
      </w:r>
      <w:r w:rsidRPr="00A84A90">
        <w:t xml:space="preserve"> who </w:t>
      </w:r>
      <w:r w:rsidRPr="00A84A90">
        <w:rPr>
          <w:rStyle w:val="StyleUnderline"/>
        </w:rPr>
        <w:t>would have suffered</w:t>
      </w:r>
      <w:r w:rsidRPr="00A84A90">
        <w:t xml:space="preserve"> (Nagel, 1987). Nagel believes the person subjectively beneﬁted, although no subject was there to receive the beneﬁt. It would be easier to understand this objectively in terms of the qualitative assessment of Feldman; however, that is not Nagel’s position. </w:t>
      </w:r>
      <w:r w:rsidRPr="00A84A90">
        <w:rPr>
          <w:sz w:val="12"/>
        </w:rPr>
        <w:t>¶</w:t>
      </w:r>
      <w:r w:rsidRPr="00A84A90">
        <w:t xml:space="preserve"> Similarly, </w:t>
      </w:r>
      <w:r w:rsidRPr="00A84A90">
        <w:rPr>
          <w:rStyle w:val="StyleUnderline"/>
        </w:rPr>
        <w:t>if</w:t>
      </w:r>
      <w:r w:rsidRPr="00A84A90">
        <w:t xml:space="preserve"> someone dies before seeing the birth of a grandchild, and </w:t>
      </w:r>
      <w:r w:rsidRPr="00A84A90">
        <w:rPr>
          <w:rStyle w:val="StyleUnderline"/>
        </w:rPr>
        <w:t>there is no life after death, there is no person in existence who is presently being deprived of anything at all</w:t>
      </w:r>
      <w:r w:rsidRPr="00A84A90">
        <w:t xml:space="preserve">, including, of course, births of grandchildren. </w:t>
      </w:r>
      <w:r w:rsidRPr="00A84A90">
        <w:rPr>
          <w:rStyle w:val="StyleUnderline"/>
        </w:rPr>
        <w:t xml:space="preserve">But the person who </w:t>
      </w:r>
      <w:r w:rsidRPr="00A84A90">
        <w:rPr>
          <w:rStyle w:val="Emphasis"/>
        </w:rPr>
        <w:t>was</w:t>
      </w:r>
      <w:r w:rsidRPr="00A84A90">
        <w:rPr>
          <w:rStyle w:val="StyleUnderline"/>
        </w:rPr>
        <w:t xml:space="preserve"> alive and who </w:t>
      </w:r>
      <w:r w:rsidRPr="00A84A90">
        <w:rPr>
          <w:rStyle w:val="Emphasis"/>
        </w:rPr>
        <w:t>would have</w:t>
      </w:r>
      <w:r w:rsidRPr="00A84A90">
        <w:rPr>
          <w:rStyle w:val="StyleUnderline"/>
        </w:rPr>
        <w:t xml:space="preserve"> seen it, if not for death, has </w:t>
      </w:r>
      <w:r w:rsidRPr="00A84A90">
        <w:rPr>
          <w:rStyle w:val="Emphasis"/>
        </w:rPr>
        <w:t>counterfactually</w:t>
      </w:r>
      <w:r w:rsidRPr="00A84A90">
        <w:rPr>
          <w:rStyle w:val="StyleUnderline"/>
        </w:rPr>
        <w:t xml:space="preserve"> and </w:t>
      </w:r>
      <w:r w:rsidRPr="00A84A90">
        <w:rPr>
          <w:rStyle w:val="Emphasis"/>
        </w:rPr>
        <w:t>subjectively</w:t>
      </w:r>
      <w:r w:rsidRPr="00A84A90">
        <w:rPr>
          <w:rStyle w:val="StyleUnderline"/>
        </w:rPr>
        <w:t xml:space="preserve"> missed out on something</w:t>
      </w:r>
      <w:r w:rsidRPr="00A84A90">
        <w:t>.</w:t>
      </w:r>
      <w:r w:rsidRPr="00A84A90">
        <w:rPr>
          <w:sz w:val="12"/>
        </w:rPr>
        <w:t>¶</w:t>
      </w:r>
      <w:r w:rsidRPr="00A84A90">
        <w:t xml:space="preserve"> </w:t>
      </w:r>
      <w:proofErr w:type="gramStart"/>
      <w:r w:rsidRPr="00A84A90">
        <w:rPr>
          <w:rStyle w:val="StyleUnderline"/>
        </w:rPr>
        <w:t>The</w:t>
      </w:r>
      <w:proofErr w:type="gramEnd"/>
      <w:r w:rsidRPr="00A84A90">
        <w:rPr>
          <w:rStyle w:val="StyleUnderline"/>
        </w:rPr>
        <w:t xml:space="preserve"> same kind of thing could be said about death as a </w:t>
      </w:r>
      <w:r w:rsidRPr="00A84A90">
        <w:rPr>
          <w:rStyle w:val="Emphasis"/>
        </w:rPr>
        <w:t>negative evil</w:t>
      </w:r>
      <w:r w:rsidRPr="00A84A90">
        <w:rPr>
          <w:rStyle w:val="StyleUnderline"/>
        </w:rPr>
        <w:t>.</w:t>
      </w:r>
      <w:r w:rsidRPr="00A84A90">
        <w:t xml:space="preserve"> </w:t>
      </w:r>
      <w:r w:rsidRPr="00A84A90">
        <w:rPr>
          <w:rStyle w:val="StyleUnderline"/>
        </w:rPr>
        <w:t xml:space="preserve">When you die, all the good things in your life </w:t>
      </w:r>
      <w:r w:rsidRPr="00A84A90">
        <w:rPr>
          <w:rStyle w:val="Emphasis"/>
        </w:rPr>
        <w:t>come to a stop</w:t>
      </w:r>
      <w:r w:rsidRPr="00A84A90">
        <w:t xml:space="preserve">: no more meals, movies, travel, conversation, love, work, books, music, or anything else. </w:t>
      </w:r>
      <w:r w:rsidRPr="00A84A90">
        <w:rPr>
          <w:rStyle w:val="StyleUnderline"/>
        </w:rPr>
        <w:t>If those things would be good, their absence is bad. Of course, you won’t miss them</w:t>
      </w:r>
      <w:r w:rsidRPr="00A84A90">
        <w:t xml:space="preserve">: death is not like being locked up in solitary conﬁnement. </w:t>
      </w:r>
      <w:r w:rsidRPr="00A84A90">
        <w:rPr>
          <w:rStyle w:val="StyleUnderline"/>
        </w:rPr>
        <w:t>But the ending of everything good in life</w:t>
      </w:r>
      <w:r w:rsidRPr="00A84A90">
        <w:t xml:space="preserve">, because of the stopping of life itself, </w:t>
      </w:r>
      <w:r w:rsidRPr="00A84A90">
        <w:rPr>
          <w:rStyle w:val="StyleUnderline"/>
        </w:rPr>
        <w:t xml:space="preserve">seems </w:t>
      </w:r>
      <w:r w:rsidRPr="00A84A90">
        <w:rPr>
          <w:rStyle w:val="Emphasis"/>
        </w:rPr>
        <w:t>clearly</w:t>
      </w:r>
      <w:r w:rsidRPr="00A84A90">
        <w:rPr>
          <w:rStyle w:val="StyleUnderline"/>
        </w:rPr>
        <w:t xml:space="preserve"> to be a negative evil for the person who was alive and is now dead</w:t>
      </w:r>
      <w:r w:rsidRPr="00A84A90">
        <w:t>. When someone we know dies, we feel sorry not only for ourselves but for him, because he cannot see the sun shine today, or smell the bread in the toaster (Ibid, p. 93).</w:t>
      </w:r>
      <w:r w:rsidRPr="00A84A90">
        <w:rPr>
          <w:sz w:val="12"/>
        </w:rPr>
        <w:t>¶</w:t>
      </w:r>
      <w:r w:rsidRPr="00A84A90">
        <w:t xml:space="preserve"> This is admittedly a confusing concept: the idea that one can be negatively harmed or beneﬁted even when one does not exist, but it is a concept Nagel claims is intuitively powerful for us, and which Feldman supports. It is confusing because of its counterfactual base; that a subject experiences harm or good even though there is no subject. It is intuitive because we do talk and think in terms of what it would have been for someone to experience. What these two articulations may show is that counterfactuals are being used in different ways, with the intuitive version masking a lot of the work of the counterfactual harm version.</w:t>
      </w:r>
      <w:r w:rsidRPr="00A84A90">
        <w:rPr>
          <w:sz w:val="12"/>
        </w:rPr>
        <w:t>¶</w:t>
      </w:r>
      <w:r w:rsidRPr="00A84A90">
        <w:t xml:space="preserve"> In response to the problem of locating when death is a problem for someone, Feldman claims that a state of affairs can be bad for someone regardless of when it occurs: “The only requirement is that the value of the life he leads if it occurs is lower than the value of the life he leads if it does not occur” (Feldman, 1992, p. 152). The comparison is between the respective values of two possible lives. The state of affairs pertaining to someone dying at some particular time, is bad for that person, if “the value-for-her of the life she leads where [that state of affairs] occurs is lower than the value-for-her of the life she would have led if [that state of affairs] had not taken place” (Ibid, p. 155). When is it the case that the value-for-her of her life would be comparatively lower? Eternally. Eternally, as opposed to at any particular moment, because “when we say that her death is a bad for her, we are really expressing a complex fact about the relative values of two possible lives” (Ibid, p. 154). Lives taken as a whole, that is. It seems that Feldman is offering an objective qualitative analysis here, which may be addressing a different component than Nagel’s subjective argument does. If we take the two arguments together, they may offer a rather compelling account of why deprivation is a bad thing in an abstracted sense. We should not forget, however, that a possible life is not a life that is lived or being lived. In that way, they both lose a bit of their intuitive force.</w:t>
      </w:r>
      <w:r w:rsidRPr="00A84A90">
        <w:rPr>
          <w:sz w:val="12"/>
        </w:rPr>
        <w:t>¶</w:t>
      </w:r>
      <w:r w:rsidRPr="00A84A90">
        <w:t xml:space="preserve"> </w:t>
      </w:r>
      <w:proofErr w:type="gramStart"/>
      <w:r w:rsidRPr="00A84A90">
        <w:t>In</w:t>
      </w:r>
      <w:proofErr w:type="gramEnd"/>
      <w:r w:rsidRPr="00A84A90">
        <w:t xml:space="preserve"> another attempt to undermine the Epicurean argument that death is not a bad thing but one that focuses upon one’s actual desires and interests, we may turn to Nussbaum’s work. Adding to an argument already developed by David Furley, Nussbaum argues that </w:t>
      </w:r>
      <w:r w:rsidRPr="00A84A90">
        <w:rPr>
          <w:rStyle w:val="StyleUnderline"/>
        </w:rPr>
        <w:t>death is bad for the one who dies because it renders “empty and vain the plans, hopes, and desires that this person had during life</w:t>
      </w:r>
      <w:r w:rsidRPr="00A84A90">
        <w:t xml:space="preserve">” (Nussbaum, 1994). As an example, consider someone dying of a terminal disease. Subjectively, </w:t>
      </w:r>
      <w:r w:rsidRPr="00A84A90">
        <w:rPr>
          <w:rStyle w:val="StyleUnderline"/>
        </w:rPr>
        <w:t>the terminally ill person</w:t>
      </w:r>
      <w:r w:rsidRPr="00A84A90">
        <w:t xml:space="preserve"> is unaware of this fact, though some friends and family do know. This person </w:t>
      </w:r>
      <w:r w:rsidRPr="00A84A90">
        <w:rPr>
          <w:rStyle w:val="StyleUnderline"/>
        </w:rPr>
        <w:t>plans for a future that</w:t>
      </w:r>
      <w:r w:rsidRPr="00A84A90">
        <w:t xml:space="preserve">, unbeknownst to him, </w:t>
      </w:r>
      <w:r w:rsidRPr="00A84A90">
        <w:rPr>
          <w:rStyle w:val="StyleUnderline"/>
        </w:rPr>
        <w:t>will be denied</w:t>
      </w:r>
      <w:r w:rsidRPr="00A84A90">
        <w:t xml:space="preserve"> him, and, to the friends and relatives who objectively know, “</w:t>
      </w:r>
      <w:r w:rsidRPr="00A84A90">
        <w:rPr>
          <w:rStyle w:val="StyleUnderline"/>
          <w:strike/>
        </w:rPr>
        <w:t>his</w:t>
      </w:r>
      <w:r w:rsidRPr="00A84A90">
        <w:rPr>
          <w:rStyle w:val="StyleUnderline"/>
        </w:rPr>
        <w:t xml:space="preserve"> hopes and projects for the future seem</w:t>
      </w:r>
      <w:r w:rsidRPr="00A84A90">
        <w:t xml:space="preserve">, right now, particularly vain, </w:t>
      </w:r>
      <w:r w:rsidRPr="00A84A90">
        <w:rPr>
          <w:rStyle w:val="StyleUnderline"/>
        </w:rPr>
        <w:t>futile</w:t>
      </w:r>
      <w:r w:rsidRPr="00A84A90">
        <w:t xml:space="preserve">, and pathetic, </w:t>
      </w:r>
      <w:r w:rsidRPr="00A84A90">
        <w:rPr>
          <w:rStyle w:val="StyleUnderline"/>
        </w:rPr>
        <w:t>since they are doomed to incompleteness</w:t>
      </w:r>
      <w:r w:rsidRPr="00A84A90">
        <w:t>” (Ibid). Moreover, the futility is not removed by removing the knowing spectators. “</w:t>
      </w:r>
      <w:r w:rsidRPr="00A84A90">
        <w:rPr>
          <w:rStyle w:val="StyleUnderline"/>
        </w:rPr>
        <w:t>Any death that frustrates hopes and plans is bad for the life it terminates, because it reﬂects retrospectively on that life</w:t>
      </w:r>
      <w:r w:rsidRPr="00A84A90">
        <w:t>, showing its hopes and projects to have been, at the very time the agent was forming them, empty and meaningless” (Ibid).</w:t>
      </w:r>
      <w:r w:rsidRPr="00A84A90">
        <w:rPr>
          <w:sz w:val="12"/>
        </w:rPr>
        <w:t>¶</w:t>
      </w:r>
      <w:r w:rsidRPr="00A84A90">
        <w:t xml:space="preserve"> Nussbaum is making an interesting move here. She is collapsing the subjective and objective views, such that </w:t>
      </w:r>
      <w:r w:rsidRPr="00A84A90">
        <w:rPr>
          <w:rStyle w:val="StyleUnderline"/>
        </w:rPr>
        <w:t xml:space="preserve">if the agent were aware, </w:t>
      </w:r>
      <w:r w:rsidRPr="00A84A90">
        <w:rPr>
          <w:rStyle w:val="StyleUnderline"/>
          <w:strike/>
        </w:rPr>
        <w:t>his</w:t>
      </w:r>
      <w:r w:rsidRPr="00A84A90">
        <w:rPr>
          <w:rStyle w:val="StyleUnderline"/>
        </w:rPr>
        <w:t xml:space="preserve"> projects would change and mirror reality. </w:t>
      </w:r>
      <w:r w:rsidRPr="00A84A90">
        <w:rPr>
          <w:rStyle w:val="StyleUnderline"/>
          <w:strike/>
        </w:rPr>
        <w:t>He</w:t>
      </w:r>
      <w:r w:rsidRPr="00A84A90">
        <w:rPr>
          <w:rStyle w:val="StyleUnderline"/>
        </w:rPr>
        <w:t xml:space="preserve"> would realize that </w:t>
      </w:r>
      <w:r w:rsidRPr="00A84A90">
        <w:rPr>
          <w:rStyle w:val="StyleUnderline"/>
          <w:strike/>
        </w:rPr>
        <w:t>his</w:t>
      </w:r>
      <w:r w:rsidRPr="00A84A90">
        <w:rPr>
          <w:rStyle w:val="StyleUnderline"/>
        </w:rPr>
        <w:t xml:space="preserve"> interests cannot be realized, and would change </w:t>
      </w:r>
      <w:r w:rsidRPr="00A84A90">
        <w:rPr>
          <w:rStyle w:val="StyleUnderline"/>
          <w:strike/>
        </w:rPr>
        <w:t>his</w:t>
      </w:r>
      <w:r w:rsidRPr="00A84A90">
        <w:rPr>
          <w:rStyle w:val="StyleUnderline"/>
        </w:rPr>
        <w:t xml:space="preserve"> interests</w:t>
      </w:r>
      <w:r w:rsidRPr="00A84A90">
        <w:t>, and live out his days with an accurate assessment of his interests and mortality.</w:t>
      </w:r>
      <w:r w:rsidRPr="00A84A90">
        <w:rPr>
          <w:sz w:val="12"/>
        </w:rPr>
        <w:t>¶</w:t>
      </w:r>
      <w:r w:rsidRPr="00A84A90">
        <w:t xml:space="preserve"> Nussbaum appreciates this argument because it shows how death reﬂects back on an actual life, and our intuitions do not depend on “the irrational ﬁction of a surviving subject” (Ibid, p. 208). This argument is in harmony with Nagel’s claim that </w:t>
      </w:r>
      <w:r w:rsidRPr="00A84A90">
        <w:rPr>
          <w:rStyle w:val="StyleUnderline"/>
        </w:rPr>
        <w:t>death can be bad for someone—even if that someone no longer exists</w:t>
      </w:r>
      <w:r w:rsidRPr="00A84A90">
        <w:t>. And, because it is rooted in the feared futility of our current projects, it is not vulnerable to the “asymmetry problem” (i.e., the alleged irrationality of lamenting the loss of possible experience in the future due to “premature” death, but not lamenting the loss of possible experience in the past due to not having been born sooner) since the unborn do not yet have any projects subject to futility. Nussbaum adds, to this argument, however, by appealing to the temporally extended structure of the relationships and activities we tend to cherish.</w:t>
      </w:r>
      <w:r w:rsidRPr="00A84A90">
        <w:rPr>
          <w:sz w:val="12"/>
        </w:rPr>
        <w:t>¶</w:t>
      </w:r>
      <w:r w:rsidRPr="00A84A90">
        <w:t xml:space="preserve"> </w:t>
      </w:r>
      <w:proofErr w:type="gramStart"/>
      <w:r w:rsidRPr="00A84A90">
        <w:t>A</w:t>
      </w:r>
      <w:proofErr w:type="gramEnd"/>
      <w:r w:rsidRPr="00A84A90">
        <w:t xml:space="preserve"> parent’s love for a child, a child’s for a parent, a teacher’s for a student, a citizen’s for a city: these involve interaction over time, and much planning and hoping. Even the love or friendship of two mature adults has a structure that evolves and deepens over time; and it will centrally involve sharing futuredirected projects. This orientation to the future seems to be inseparable from the value we attach to these relationships; we cannot imagine them taking place in an instant without imagining them stripped of much of the human value they actually have. . . . Much the same, too, can be said of individual forms of virtuous activity. </w:t>
      </w:r>
      <w:r w:rsidRPr="00A84A90">
        <w:rPr>
          <w:rStyle w:val="StyleUnderline"/>
        </w:rPr>
        <w:t>To act justly or courageously, one must undertake complex projects that develop over time</w:t>
      </w:r>
      <w:r w:rsidRPr="00A84A90">
        <w:t xml:space="preserve">; so too for intellectual and creative work; so too for athletic achievement. . . . So </w:t>
      </w:r>
      <w:r w:rsidRPr="00A84A90">
        <w:rPr>
          <w:rStyle w:val="StyleUnderline"/>
        </w:rPr>
        <w:t>death</w:t>
      </w:r>
      <w:r w:rsidRPr="00A84A90">
        <w:t xml:space="preserve">, when it comes, </w:t>
      </w:r>
      <w:r w:rsidRPr="00A84A90">
        <w:rPr>
          <w:rStyle w:val="StyleUnderline"/>
        </w:rPr>
        <w:t xml:space="preserve">does not only frustrate projects </w:t>
      </w:r>
      <w:r w:rsidRPr="00A84A90">
        <w:t xml:space="preserve">and desires that just happen to be there. It </w:t>
      </w:r>
      <w:r w:rsidRPr="00A84A90">
        <w:rPr>
          <w:rStyle w:val="StyleUnderline"/>
        </w:rPr>
        <w:t xml:space="preserve">intrudes upon the </w:t>
      </w:r>
      <w:r w:rsidRPr="00A84A90">
        <w:rPr>
          <w:rStyle w:val="Emphasis"/>
        </w:rPr>
        <w:t>value</w:t>
      </w:r>
      <w:r w:rsidRPr="00A84A90">
        <w:rPr>
          <w:rStyle w:val="StyleUnderline"/>
        </w:rPr>
        <w:t xml:space="preserve"> and </w:t>
      </w:r>
      <w:r w:rsidRPr="00A84A90">
        <w:rPr>
          <w:rStyle w:val="Emphasis"/>
        </w:rPr>
        <w:t>beauty</w:t>
      </w:r>
      <w:r w:rsidRPr="00A84A90">
        <w:rPr>
          <w:rStyle w:val="StyleUnderline"/>
        </w:rPr>
        <w:t xml:space="preserve"> of temporally evolving activities and relations.</w:t>
      </w:r>
      <w:r w:rsidRPr="00A84A90">
        <w:t xml:space="preserve"> And </w:t>
      </w:r>
      <w:r w:rsidRPr="00A84A90">
        <w:rPr>
          <w:rStyle w:val="StyleUnderline"/>
        </w:rPr>
        <w:t>the fear of death is</w:t>
      </w:r>
      <w:r w:rsidRPr="00A84A90">
        <w:t xml:space="preserve"> not only the fear that present projects are right now empty, it is the fear </w:t>
      </w:r>
      <w:r w:rsidRPr="00A84A90">
        <w:rPr>
          <w:rStyle w:val="StyleUnderline"/>
        </w:rPr>
        <w:t>that present value and wonder is right now diminished</w:t>
      </w:r>
      <w:r w:rsidRPr="00A84A90">
        <w:t xml:space="preserve"> (Ibid, p. 208–209).</w:t>
      </w:r>
      <w:r w:rsidRPr="00A84A90">
        <w:rPr>
          <w:sz w:val="12"/>
        </w:rPr>
        <w:t>¶</w:t>
      </w:r>
      <w:r w:rsidRPr="00A84A90">
        <w:t xml:space="preserve"> This argument also helps to explain our intuition that </w:t>
      </w:r>
      <w:r w:rsidRPr="00A84A90">
        <w:rPr>
          <w:rStyle w:val="StyleUnderline"/>
        </w:rPr>
        <w:t xml:space="preserve">death is especially tragic when it </w:t>
      </w:r>
      <w:r w:rsidRPr="00A84A90">
        <w:rPr>
          <w:rStyle w:val="Emphasis"/>
        </w:rPr>
        <w:t>comes prematurely</w:t>
      </w:r>
      <w:r w:rsidRPr="00A84A90">
        <w:t xml:space="preserve">. While we might grieve the death of someone at any age, it seems especially bad when it is a child, or a young adult, that died. </w:t>
      </w:r>
      <w:r w:rsidRPr="00A84A90">
        <w:rPr>
          <w:rStyle w:val="StyleUnderline"/>
        </w:rPr>
        <w:t>We</w:t>
      </w:r>
      <w:r w:rsidRPr="00A84A90">
        <w:t xml:space="preserve"> sometimes </w:t>
      </w:r>
      <w:r w:rsidRPr="00A84A90">
        <w:rPr>
          <w:rStyle w:val="StyleUnderline"/>
        </w:rPr>
        <w:t>explicitly state this in terms of the deceased having “so much left to do,” or having their “whole lives ahead of them</w:t>
      </w:r>
      <w:r w:rsidRPr="00A84A90">
        <w:t xml:space="preserve">.” It is not that death is unimportant when it is the elderly who die, but that, in many cases, the elderly have already had a chance to accomplish goals they have set for themselves. Indeed, many times </w:t>
      </w:r>
      <w:r w:rsidRPr="00A84A90">
        <w:rPr>
          <w:rStyle w:val="StyleUnderline"/>
        </w:rPr>
        <w:t>those</w:t>
      </w:r>
      <w:r w:rsidRPr="00A84A90">
        <w:t xml:space="preserve"> who face impending death with tranquility are those who can say, of themselves, that they have already lived a long, full life—while the elderly </w:t>
      </w:r>
      <w:r w:rsidRPr="00A84A90">
        <w:rPr>
          <w:rStyle w:val="StyleUnderline"/>
        </w:rPr>
        <w:t>who most lament death are those who regret what they have failed to do in the time they had.</w:t>
      </w:r>
      <w:r w:rsidRPr="00A84A90">
        <w:t xml:space="preserve"> </w:t>
      </w:r>
    </w:p>
    <w:p w:rsidR="00117E99" w:rsidRPr="00A84A90" w:rsidRDefault="00117E99" w:rsidP="00117E99"/>
    <w:p w:rsidR="00117E99" w:rsidRPr="00A84A90" w:rsidRDefault="00117E99" w:rsidP="00117E99">
      <w:pPr>
        <w:pStyle w:val="Heading4"/>
      </w:pPr>
      <w:r w:rsidRPr="00A84A90">
        <w:t xml:space="preserve">Preserving choice is key to subjectivity which is the only internal link to giving anything meaning – Valley shouldn’t get to decide whether or not each person could live or die </w:t>
      </w:r>
    </w:p>
    <w:p w:rsidR="00117E99" w:rsidRPr="00A84A90" w:rsidRDefault="00117E99" w:rsidP="00117E99">
      <w:r w:rsidRPr="00A84A90">
        <w:rPr>
          <w:rFonts w:eastAsiaTheme="majorEastAsia" w:cstheme="majorBidi"/>
          <w:b/>
          <w:bCs/>
          <w:sz w:val="24"/>
          <w:szCs w:val="24"/>
        </w:rPr>
        <w:t>White 12</w:t>
      </w:r>
      <w:r w:rsidRPr="00A84A90">
        <w:t xml:space="preserve"> [Richard, associate professor of philosophy, Creighton University, "Levinas, the Philosophy of Suffering, and the Ethics of Compassion" The Heythrop Journal Volume 53, Issue 1, pages 111–123, official publication date: January 2012, Wiley]</w:t>
      </w:r>
    </w:p>
    <w:p w:rsidR="00117E99" w:rsidRPr="00A84A90" w:rsidRDefault="00117E99" w:rsidP="00117E99"/>
    <w:p w:rsidR="00117E99" w:rsidRPr="00A84A90" w:rsidRDefault="00117E99" w:rsidP="00117E99">
      <w:r w:rsidRPr="00A84A90">
        <w:t xml:space="preserve">Levinas's phenomenology of suffering is compelling and to a great extent his account is confirmed by Scarry and Amery who write from very different standpoints. However, </w:t>
      </w:r>
      <w:r w:rsidRPr="00A84A90">
        <w:rPr>
          <w:bCs/>
          <w:u w:val="single"/>
        </w:rPr>
        <w:t xml:space="preserve">we may note one point of concern: Levinas does not dwell on the distinction between </w:t>
      </w:r>
      <w:proofErr w:type="gramStart"/>
      <w:r w:rsidRPr="00A84A90">
        <w:rPr>
          <w:bCs/>
          <w:u w:val="single"/>
        </w:rPr>
        <w:t>suffering</w:t>
      </w:r>
      <w:proofErr w:type="gramEnd"/>
      <w:r w:rsidRPr="00A84A90">
        <w:rPr>
          <w:bCs/>
          <w:u w:val="single"/>
        </w:rPr>
        <w:t xml:space="preserve"> that is </w:t>
      </w:r>
      <w:r w:rsidRPr="00A84A90">
        <w:rPr>
          <w:b/>
          <w:iCs/>
          <w:u w:val="single"/>
        </w:rPr>
        <w:t>voluntary</w:t>
      </w:r>
      <w:r w:rsidRPr="00A84A90">
        <w:rPr>
          <w:bCs/>
          <w:u w:val="single"/>
        </w:rPr>
        <w:t xml:space="preserve"> and suffering that is </w:t>
      </w:r>
      <w:r w:rsidRPr="00A84A90">
        <w:rPr>
          <w:b/>
          <w:iCs/>
          <w:u w:val="single"/>
        </w:rPr>
        <w:t>not chosen</w:t>
      </w:r>
      <w:r w:rsidRPr="00A84A90">
        <w:t xml:space="preserve">. </w:t>
      </w:r>
      <w:r w:rsidRPr="00A84A90">
        <w:rPr>
          <w:bCs/>
          <w:u w:val="single"/>
        </w:rPr>
        <w:t>The fighter who is hurt</w:t>
      </w:r>
      <w:r w:rsidRPr="00A84A90">
        <w:t xml:space="preserve"> in the ring </w:t>
      </w:r>
      <w:r w:rsidRPr="00A84A90">
        <w:rPr>
          <w:bCs/>
          <w:u w:val="single"/>
        </w:rPr>
        <w:t>may actually suffer more than the innocent person</w:t>
      </w:r>
      <w:r w:rsidRPr="00A84A90">
        <w:t xml:space="preserve"> who is beaten, </w:t>
      </w:r>
      <w:r w:rsidRPr="00A84A90">
        <w:rPr>
          <w:bCs/>
          <w:u w:val="single"/>
        </w:rPr>
        <w:t xml:space="preserve">but his suffering is not experienced as a violation because it is </w:t>
      </w:r>
      <w:r w:rsidRPr="00A84A90">
        <w:rPr>
          <w:b/>
          <w:iCs/>
          <w:u w:val="single"/>
        </w:rPr>
        <w:t>chosen as a means to the end of success</w:t>
      </w:r>
      <w:r w:rsidRPr="00A84A90">
        <w:t xml:space="preserve">. This suggests that </w:t>
      </w:r>
      <w:r w:rsidRPr="00A84A90">
        <w:rPr>
          <w:bCs/>
          <w:u w:val="single"/>
        </w:rPr>
        <w:t xml:space="preserve">suffering is </w:t>
      </w:r>
      <w:r w:rsidRPr="00A84A90">
        <w:rPr>
          <w:b/>
          <w:iCs/>
          <w:u w:val="single"/>
        </w:rPr>
        <w:t>not always measured by the sheer amount of physical pain</w:t>
      </w:r>
      <w:r w:rsidRPr="00A84A90">
        <w:t xml:space="preserve">. Likewise, </w:t>
      </w:r>
      <w:r w:rsidRPr="00A84A90">
        <w:rPr>
          <w:bCs/>
          <w:u w:val="single"/>
        </w:rPr>
        <w:t>it is more traumatic to be hurt deliberately by others, even though one may suffer exactly the same amount of pain</w:t>
      </w:r>
      <w:r w:rsidRPr="00A84A90">
        <w:t xml:space="preserve"> during the course of a physical illness. Of course, Levinas argues that in a sense all pain is experienced as ‘personally directed’, but </w:t>
      </w:r>
      <w:r w:rsidRPr="00A84A90">
        <w:rPr>
          <w:bCs/>
          <w:u w:val="single"/>
        </w:rPr>
        <w:t>the fact that someone else has deliberately inflicted this pain on me gives it an even more repellent aspect</w:t>
      </w:r>
      <w:r w:rsidRPr="00A84A90">
        <w:t>. As Amery comments: ‘</w:t>
      </w:r>
      <w:r w:rsidRPr="00A84A90">
        <w:rPr>
          <w:bCs/>
          <w:u w:val="single"/>
        </w:rPr>
        <w:t>Whoever has succumbed to torture can no longer feel at home in the world.</w:t>
      </w:r>
      <w:r w:rsidRPr="00A84A90">
        <w:t xml:space="preserve"> The shame of destruction cannot be erased … That one's fellow man was experienced as the antiman remains in the tortured person as accumulated horror. </w:t>
      </w:r>
      <w:r w:rsidRPr="00A84A90">
        <w:rPr>
          <w:bCs/>
          <w:u w:val="single"/>
        </w:rPr>
        <w:t>It blocks the view into a world in which the principle of hope rules’</w:t>
      </w:r>
      <w:r w:rsidRPr="00A84A90">
        <w:t xml:space="preserve">.[30] We would ask Levinas to what extent one can ever speak about suffering in general; perhaps it is possible, but </w:t>
      </w:r>
      <w:r w:rsidRPr="00A84A90">
        <w:rPr>
          <w:b/>
          <w:iCs/>
          <w:u w:val="single"/>
        </w:rPr>
        <w:t>the origin of any given suffering is an essential aspect of</w:t>
      </w:r>
      <w:r w:rsidRPr="00A84A90">
        <w:t xml:space="preserve"> </w:t>
      </w:r>
      <w:r w:rsidRPr="00A84A90">
        <w:rPr>
          <w:b/>
          <w:iCs/>
          <w:u w:val="single"/>
        </w:rPr>
        <w:t>it</w:t>
      </w:r>
      <w:r w:rsidRPr="00A84A90">
        <w:t>.</w:t>
      </w:r>
    </w:p>
    <w:p w:rsidR="00117E99" w:rsidRPr="00A84A90" w:rsidRDefault="00117E99" w:rsidP="00117E99">
      <w:r w:rsidRPr="00A84A90">
        <w:t>The second question is</w:t>
      </w:r>
      <w:r w:rsidRPr="00A84A90">
        <w:rPr>
          <w:b/>
          <w:iCs/>
          <w:u w:val="single"/>
        </w:rPr>
        <w:t>: Can suffering ever be meaningful?</w:t>
      </w:r>
      <w:r w:rsidRPr="00A84A90">
        <w:t xml:space="preserve"> As we have already noted, </w:t>
      </w:r>
      <w:r w:rsidRPr="00A84A90">
        <w:rPr>
          <w:bCs/>
          <w:u w:val="single"/>
        </w:rPr>
        <w:t xml:space="preserve">some philosophers, including Nietzsche, </w:t>
      </w:r>
      <w:r w:rsidRPr="00A84A90">
        <w:rPr>
          <w:b/>
          <w:u w:val="single"/>
          <w:bdr w:val="single" w:sz="4" w:space="0" w:color="auto" w:frame="1"/>
        </w:rPr>
        <w:t>exalt the value of suffering</w:t>
      </w:r>
      <w:r w:rsidRPr="00A84A90">
        <w:rPr>
          <w:bCs/>
          <w:u w:val="single"/>
        </w:rPr>
        <w:t xml:space="preserve"> because it promotes ‘character’</w:t>
      </w:r>
      <w:r w:rsidRPr="00A84A90">
        <w:t xml:space="preserve">. In Beyond Good and Evil, for example, </w:t>
      </w:r>
      <w:r w:rsidRPr="00A84A90">
        <w:rPr>
          <w:bCs/>
          <w:u w:val="single"/>
        </w:rPr>
        <w:t>Nietzsche claims that, ‘profound suffering makes noble</w:t>
      </w:r>
      <w:r w:rsidRPr="00A84A90">
        <w:t xml:space="preserve">’;[31] in The Gay Science, he says that, ‘only great pain is the ultimate liberator of the spirit’;[32] and in Thus Spoke Zarathustra, he describes the sickness of the modern world in trying to eliminate all pain: ‘We have invented happiness’, say the last men, ‘and they blink’.[33] </w:t>
      </w:r>
      <w:r w:rsidRPr="00A84A90">
        <w:rPr>
          <w:bCs/>
          <w:u w:val="single"/>
        </w:rPr>
        <w:t>Of course, it may well be the case that some kind of a struggle is necessary for living a flourishing life; and the possibility of a successful struggle also comes with the possibility of failure and the suffering that failure entails</w:t>
      </w:r>
      <w:r w:rsidRPr="00A84A90">
        <w:t xml:space="preserve">. Levinas, </w:t>
      </w:r>
      <w:r w:rsidRPr="00A84A90">
        <w:rPr>
          <w:b/>
          <w:u w:val="single"/>
          <w:bdr w:val="single" w:sz="4" w:space="0" w:color="auto" w:frame="1"/>
        </w:rPr>
        <w:t>however</w:t>
      </w:r>
      <w:r w:rsidRPr="00A84A90">
        <w:t xml:space="preserve">, is more concerned with </w:t>
      </w:r>
      <w:r w:rsidRPr="00A84A90">
        <w:rPr>
          <w:bCs/>
          <w:u w:val="single"/>
        </w:rPr>
        <w:t xml:space="preserve">the </w:t>
      </w:r>
      <w:r w:rsidRPr="00A84A90">
        <w:rPr>
          <w:b/>
          <w:iCs/>
          <w:u w:val="single"/>
        </w:rPr>
        <w:t>most extreme forms of suffering</w:t>
      </w:r>
      <w:r w:rsidRPr="00A84A90">
        <w:t xml:space="preserve"> that </w:t>
      </w:r>
      <w:r w:rsidRPr="00A84A90">
        <w:rPr>
          <w:b/>
          <w:iCs/>
          <w:u w:val="single"/>
        </w:rPr>
        <w:t>completely destroy the well-being of people</w:t>
      </w:r>
      <w:r w:rsidRPr="00A84A90">
        <w:t xml:space="preserve"> </w:t>
      </w:r>
      <w:r w:rsidRPr="00A84A90">
        <w:rPr>
          <w:bCs/>
          <w:u w:val="single"/>
        </w:rPr>
        <w:t>without any possibility of redemption</w:t>
      </w:r>
      <w:r w:rsidRPr="00A84A90">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sidRPr="00A84A90">
        <w:rPr>
          <w:bCs/>
          <w:u w:val="single"/>
        </w:rPr>
        <w:t>How could such pure, unmediated pain finally be recuperated into the context of a meaningful life?</w:t>
      </w:r>
      <w:r w:rsidRPr="00A84A90">
        <w:t xml:space="preserve"> Or following Ivan's ruminations in The Brothers Karamazov, </w:t>
      </w:r>
      <w:r w:rsidRPr="00A84A90">
        <w:rPr>
          <w:bCs/>
          <w:u w:val="single"/>
        </w:rPr>
        <w:t xml:space="preserve">how can we reconcile the suffering and the murder of children with the goodness of creation? </w:t>
      </w:r>
      <w:r w:rsidRPr="00A84A90">
        <w:rPr>
          <w:b/>
          <w:iCs/>
          <w:u w:val="single"/>
        </w:rPr>
        <w:t>How could such things ever be ‘for the best?’</w:t>
      </w:r>
    </w:p>
    <w:p w:rsidR="00117E99" w:rsidRPr="00A84A90" w:rsidRDefault="00117E99" w:rsidP="00117E99">
      <w:r w:rsidRPr="00A84A90">
        <w:rPr>
          <w:sz w:val="10"/>
          <w:szCs w:val="10"/>
        </w:rPr>
        <w:t>In his essay, ‘Useless Suffering’, Levinas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Levinas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p>
    <w:p w:rsidR="00117E99" w:rsidRPr="00A84A90" w:rsidRDefault="00117E99" w:rsidP="00117E99">
      <w:r w:rsidRPr="00A84A90">
        <w:t xml:space="preserve">But </w:t>
      </w:r>
      <w:r w:rsidRPr="00A84A90">
        <w:rPr>
          <w:bCs/>
          <w:u w:val="single"/>
        </w:rPr>
        <w:t>Levinas does not claim that all suffering is meaningless</w:t>
      </w:r>
      <w:r w:rsidRPr="00A84A90">
        <w:t xml:space="preserve">. As we have already noted, he claims that </w:t>
      </w:r>
      <w:r w:rsidRPr="00A84A90">
        <w:rPr>
          <w:bCs/>
          <w:u w:val="single"/>
        </w:rPr>
        <w:t xml:space="preserve">even though the suffering of the other cannot be made meaningful from my perspective, </w:t>
      </w:r>
      <w:r w:rsidRPr="00A84A90">
        <w:rPr>
          <w:b/>
          <w:iCs/>
          <w:u w:val="single"/>
        </w:rPr>
        <w:t>my own suffering can have meaning if I suffer for the other</w:t>
      </w:r>
      <w:r w:rsidRPr="00A84A90">
        <w:t xml:space="preserve"> and thereby respond to her suffering: ‘</w:t>
      </w:r>
      <w:r w:rsidRPr="00A84A90">
        <w:rPr>
          <w:bCs/>
          <w:u w:val="single"/>
        </w:rPr>
        <w:t>In this perspective a radical difference develops between suffering in the other, which</w:t>
      </w:r>
      <w:r w:rsidRPr="00A84A90">
        <w:t xml:space="preserve"> for me </w:t>
      </w:r>
      <w:r w:rsidRPr="00A84A90">
        <w:rPr>
          <w:bCs/>
          <w:u w:val="single"/>
        </w:rPr>
        <w:t xml:space="preserve">is unpardonable and solicits me and calls me, and suffering in me, </w:t>
      </w:r>
      <w:r w:rsidRPr="00A84A90">
        <w:rPr>
          <w:b/>
          <w:iCs/>
          <w:u w:val="single"/>
        </w:rPr>
        <w:t>my own adventure of suffering</w:t>
      </w:r>
      <w:r w:rsidRPr="00A84A90">
        <w:rPr>
          <w:bCs/>
          <w:u w:val="single"/>
        </w:rPr>
        <w:t>, whose constitutional</w:t>
      </w:r>
      <w:r w:rsidRPr="00A84A90">
        <w:t xml:space="preserve"> or congenital </w:t>
      </w:r>
      <w:r w:rsidRPr="00A84A90">
        <w:rPr>
          <w:bCs/>
          <w:u w:val="single"/>
        </w:rPr>
        <w:t>uselessness can take on a meaning, the only meaning to which suffering is susceptible, in becoming a suffering for the suffering – be it inexorable – of someone else’</w:t>
      </w:r>
      <w:r w:rsidRPr="00A84A90">
        <w:t xml:space="preserve">.[37] This is the perspective that Levinas intimated earlier in his essay, ‘Transcendence and Evil’, the inter-human region of being that exists insofar as I am bound to acknowledge the suffering of the Other and his claims upon me. According to Levinas: </w:t>
      </w:r>
      <w:r w:rsidRPr="00A84A90">
        <w:rPr>
          <w:bCs/>
          <w:u w:val="single"/>
        </w:rPr>
        <w:t>‘It is this attention to the Other which, across the cruelties of our century</w:t>
      </w:r>
      <w:r w:rsidRPr="00A84A90">
        <w:t xml:space="preserve"> – despite these cruelties, because of these cruelties – </w:t>
      </w:r>
      <w:r w:rsidRPr="00A84A90">
        <w:rPr>
          <w:bCs/>
          <w:u w:val="single"/>
        </w:rPr>
        <w:t xml:space="preserve">can be </w:t>
      </w:r>
      <w:r w:rsidRPr="00A84A90">
        <w:rPr>
          <w:b/>
          <w:u w:val="single"/>
          <w:bdr w:val="single" w:sz="4" w:space="0" w:color="auto" w:frame="1"/>
        </w:rPr>
        <w:t>affirmed as the very bond of human subjectivity</w:t>
      </w:r>
      <w:r w:rsidRPr="00A84A90">
        <w:t xml:space="preserve">, even to the point of being </w:t>
      </w:r>
      <w:r w:rsidRPr="00A84A90">
        <w:rPr>
          <w:bCs/>
          <w:u w:val="single"/>
        </w:rPr>
        <w:t>raised to a supreme ethical principle</w:t>
      </w:r>
      <w:r w:rsidRPr="00A84A90">
        <w:t xml:space="preserve"> – the only one which it is not possible to contest – a principle which can go so far as to command the hopes and practical discipline of vast human groups’.[38] </w:t>
      </w:r>
      <w:r w:rsidRPr="00A84A90">
        <w:rPr>
          <w:bCs/>
          <w:u w:val="single"/>
        </w:rPr>
        <w:t xml:space="preserve">This is the </w:t>
      </w:r>
      <w:r w:rsidRPr="00A84A90">
        <w:rPr>
          <w:b/>
          <w:iCs/>
          <w:u w:val="single"/>
        </w:rPr>
        <w:t>breakthrough of the Good, which inaugurates subjectivity</w:t>
      </w:r>
      <w:r w:rsidRPr="00A84A90">
        <w:t>; for I am summoned to responsibility by the face of the Other which commands my obedience now.</w:t>
      </w:r>
    </w:p>
    <w:p w:rsidR="00117E99" w:rsidRPr="00A84A90" w:rsidRDefault="00117E99" w:rsidP="00117E99">
      <w:r w:rsidRPr="00A84A90">
        <w:t xml:space="preserve">At one point in his essay, ‘Useless Suffering’, </w:t>
      </w:r>
      <w:r w:rsidRPr="00A84A90">
        <w:rPr>
          <w:bCs/>
          <w:u w:val="single"/>
        </w:rPr>
        <w:t xml:space="preserve">Levinas elaborates his position on the possibility of </w:t>
      </w:r>
      <w:r w:rsidRPr="00A84A90">
        <w:rPr>
          <w:b/>
          <w:iCs/>
          <w:u w:val="single"/>
        </w:rPr>
        <w:t>useful suffering</w:t>
      </w:r>
      <w:r w:rsidRPr="00A84A90">
        <w:t xml:space="preserve">, </w:t>
      </w:r>
      <w:r w:rsidRPr="00A84A90">
        <w:rPr>
          <w:b/>
          <w:u w:val="single"/>
          <w:bdr w:val="single" w:sz="4" w:space="0" w:color="auto" w:frame="1"/>
        </w:rPr>
        <w:t>in terms of compassion</w:t>
      </w:r>
      <w:r w:rsidRPr="00A84A90">
        <w:t xml:space="preserve">, </w:t>
      </w:r>
      <w:r w:rsidRPr="00A84A90">
        <w:rPr>
          <w:bCs/>
          <w:u w:val="single"/>
        </w:rPr>
        <w:t>which other thinkers</w:t>
      </w:r>
      <w:r w:rsidRPr="00A84A90">
        <w:t xml:space="preserve">, including Schopenhauer, Rousseau, Nussbaum and a long line of Buddhist writers, </w:t>
      </w:r>
      <w:r w:rsidRPr="00A84A90">
        <w:rPr>
          <w:bCs/>
          <w:u w:val="single"/>
        </w:rPr>
        <w:t>have also viewed as the key to morality</w:t>
      </w:r>
      <w:r w:rsidRPr="00A84A90">
        <w:t xml:space="preserve">. According to Martha Nussbaum, for example, </w:t>
      </w:r>
      <w:r w:rsidRPr="00A84A90">
        <w:rPr>
          <w:bCs/>
          <w:u w:val="single"/>
        </w:rPr>
        <w:t>compassion is fundamental and it must be cultivated because it is the basic social emotion</w:t>
      </w:r>
      <w:r w:rsidRPr="00A84A90">
        <w:t>.[39] Levinas himself puts it this way: ‘</w:t>
      </w:r>
      <w:r w:rsidRPr="00A84A90">
        <w:rPr>
          <w:bCs/>
          <w:u w:val="single"/>
        </w:rPr>
        <w:t>Must not humanity now, in a faith more difficult than ever</w:t>
      </w:r>
      <w:r w:rsidRPr="00A84A90">
        <w:t xml:space="preserve">, in a faith without theodicy, </w:t>
      </w:r>
      <w:r w:rsidRPr="00A84A90">
        <w:rPr>
          <w:bCs/>
          <w:u w:val="single"/>
        </w:rPr>
        <w:t>continue</w:t>
      </w:r>
      <w:r w:rsidRPr="00A84A90">
        <w:t xml:space="preserve"> Sacred History; a </w:t>
      </w:r>
      <w:r w:rsidRPr="00A84A90">
        <w:rPr>
          <w:bCs/>
          <w:u w:val="single"/>
        </w:rPr>
        <w:t>history which now demands</w:t>
      </w:r>
      <w:r w:rsidRPr="00A84A90">
        <w:t xml:space="preserve"> even </w:t>
      </w:r>
      <w:r w:rsidRPr="00A84A90">
        <w:rPr>
          <w:bCs/>
          <w:u w:val="single"/>
        </w:rPr>
        <w:t>more of the resources of the self</w:t>
      </w:r>
      <w:r w:rsidRPr="00A84A90">
        <w:t xml:space="preserve"> in each one, </w:t>
      </w:r>
      <w:r w:rsidRPr="00A84A90">
        <w:rPr>
          <w:bCs/>
          <w:u w:val="single"/>
        </w:rPr>
        <w:t>and appeals to its suffering inspired by the suffering of the other person</w:t>
      </w:r>
      <w:r w:rsidRPr="00A84A90">
        <w:t xml:space="preserve">, to its compassion which is a non-useless suffering (or love), which is no longer suffering “for nothing”, </w:t>
      </w:r>
      <w:r w:rsidRPr="00A84A90">
        <w:rPr>
          <w:bCs/>
          <w:u w:val="single"/>
        </w:rPr>
        <w:t xml:space="preserve">and which straightaway </w:t>
      </w:r>
      <w:r w:rsidRPr="00A84A90">
        <w:rPr>
          <w:b/>
          <w:iCs/>
          <w:u w:val="single"/>
        </w:rPr>
        <w:t>has a meaning</w:t>
      </w:r>
      <w:r w:rsidRPr="00A84A90">
        <w:rPr>
          <w:bCs/>
          <w:u w:val="single"/>
        </w:rPr>
        <w:t>?</w:t>
      </w:r>
      <w:r w:rsidRPr="00A84A90">
        <w:t xml:space="preserve">’[40] – In this passage, Levinas is claiming that </w:t>
      </w:r>
      <w:r w:rsidRPr="00A84A90">
        <w:rPr>
          <w:bCs/>
          <w:u w:val="single"/>
        </w:rPr>
        <w:t>my own suffering only becomes meaningful when it is suffering which is for the other person</w:t>
      </w:r>
      <w:r w:rsidRPr="00A84A90">
        <w:t xml:space="preserve">. But how would this be possible? One response is to say that </w:t>
      </w:r>
      <w:r w:rsidRPr="00A84A90">
        <w:rPr>
          <w:bCs/>
          <w:u w:val="single"/>
        </w:rPr>
        <w:t xml:space="preserve">by </w:t>
      </w:r>
      <w:r w:rsidRPr="00A84A90">
        <w:rPr>
          <w:b/>
          <w:u w:val="single"/>
          <w:bdr w:val="single" w:sz="4" w:space="0" w:color="auto" w:frame="1"/>
        </w:rPr>
        <w:t xml:space="preserve">cultivating an </w:t>
      </w:r>
      <w:r w:rsidRPr="00A84A90">
        <w:rPr>
          <w:b/>
          <w:sz w:val="24"/>
          <w:u w:val="single"/>
          <w:bdr w:val="single" w:sz="4" w:space="0" w:color="auto" w:frame="1"/>
        </w:rPr>
        <w:t>awareness of the suffering of others</w:t>
      </w:r>
      <w:r w:rsidRPr="00A84A90">
        <w:t xml:space="preserve">, and by using my moral imagination to identify with their plight, </w:t>
      </w:r>
      <w:r w:rsidRPr="00A84A90">
        <w:rPr>
          <w:bCs/>
          <w:u w:val="single"/>
        </w:rPr>
        <w:t xml:space="preserve">I can develop my </w:t>
      </w:r>
      <w:r w:rsidRPr="00A84A90">
        <w:rPr>
          <w:b/>
          <w:u w:val="single"/>
          <w:bdr w:val="single" w:sz="4" w:space="0" w:color="auto" w:frame="1"/>
        </w:rPr>
        <w:t>natural compassion</w:t>
      </w:r>
      <w:r w:rsidRPr="00A84A90">
        <w:t xml:space="preserve">, and in this way I could become </w:t>
      </w:r>
      <w:r w:rsidRPr="00A84A90">
        <w:rPr>
          <w:bCs/>
          <w:u w:val="single"/>
        </w:rPr>
        <w:t>more responsive to the needs of other people</w:t>
      </w:r>
      <w:r w:rsidRPr="00A84A90">
        <w:t xml:space="preserve">. Also, </w:t>
      </w:r>
      <w:r w:rsidRPr="00A84A90">
        <w:rPr>
          <w:bCs/>
          <w:u w:val="single"/>
        </w:rPr>
        <w:t>by facing up to my own suffering – and not just ignoring it – I can learn to be more aware of the sufferings of others</w:t>
      </w:r>
      <w:r w:rsidRPr="00A84A90">
        <w:t>, and in this way I will be more available to help them. Something like this would be the Buddhist position on suffering which we will briefly consider in the final section of this paper. But is this what Levinas has in mind in the passage just quoted?</w:t>
      </w:r>
    </w:p>
    <w:p w:rsidR="00117E99" w:rsidRPr="00A84A90" w:rsidRDefault="00117E99" w:rsidP="00117E99"/>
    <w:p w:rsidR="00117E99" w:rsidRPr="00A84A90" w:rsidRDefault="00117E99" w:rsidP="00117E99"/>
    <w:p w:rsidR="00117E99" w:rsidRPr="00A84A90" w:rsidRDefault="00117E99" w:rsidP="00117E99"/>
    <w:p w:rsidR="00117E99" w:rsidRPr="00A84A90" w:rsidRDefault="00117E99" w:rsidP="00117E99">
      <w:pPr>
        <w:pStyle w:val="Heading4"/>
      </w:pPr>
      <w:r w:rsidRPr="00A84A90">
        <w:t>Affirming survival doesn’t devalue life – life is complex and malleable and can be celebrated even when it seems oppressive</w:t>
      </w:r>
    </w:p>
    <w:p w:rsidR="00117E99" w:rsidRPr="00A84A90" w:rsidRDefault="00117E99" w:rsidP="00117E99">
      <w:r w:rsidRPr="00A84A90">
        <w:rPr>
          <w:b/>
        </w:rPr>
        <w:t>Fassin 10</w:t>
      </w:r>
      <w:r w:rsidRPr="00A84A90">
        <w:t xml:space="preserve"> [Didier, James D. Wolfensohn Professor in the School of Social Science at the Institute for Advanced Study, Princeton, as well as directeur d’études at the École des Hautes Études en Sciences Sociales, Paris, Fall 2010, “Ethics of Survival: A Democratic Approach to the Politics of Life,” </w:t>
      </w:r>
      <w:r w:rsidRPr="00A84A90">
        <w:rPr>
          <w:i/>
        </w:rPr>
        <w:t>Humanity: An International Journal of Human Rights, Humanitarianism, and Development</w:t>
      </w:r>
      <w:r w:rsidRPr="00A84A90">
        <w:t>, Vol 1 No 1, Project Muse]</w:t>
      </w:r>
    </w:p>
    <w:p w:rsidR="00117E99" w:rsidRPr="00A84A90" w:rsidRDefault="00117E99" w:rsidP="00117E99"/>
    <w:p w:rsidR="00117E99" w:rsidRPr="00A84A90" w:rsidRDefault="00117E99" w:rsidP="00117E99">
      <w:r w:rsidRPr="00A84A90">
        <w:t>Conclusion</w:t>
      </w:r>
    </w:p>
    <w:p w:rsidR="00117E99" w:rsidRPr="00A84A90" w:rsidRDefault="00117E99" w:rsidP="00117E99">
      <w:pPr>
        <w:rPr>
          <w:rFonts w:cs="Arial"/>
        </w:rPr>
      </w:pPr>
      <w:r w:rsidRPr="00A84A90">
        <w:rPr>
          <w:rFonts w:cs="Arial"/>
          <w:u w:val="single"/>
        </w:rPr>
        <w:t>Survival</w:t>
      </w:r>
      <w:r w:rsidRPr="00A84A90">
        <w:rPr>
          <w:rFonts w:cs="Arial"/>
        </w:rPr>
        <w:t xml:space="preserve">, in the sense Jacques Derrida attributed to the concept in his last interview, not only shifts lines that are too often hardened between biological and political lives: it </w:t>
      </w:r>
      <w:r w:rsidRPr="00A84A90">
        <w:rPr>
          <w:rFonts w:cs="Arial"/>
          <w:b/>
          <w:u w:val="single"/>
        </w:rPr>
        <w:t>opens an ethical space for</w:t>
      </w:r>
      <w:r w:rsidRPr="00A84A90">
        <w:rPr>
          <w:rFonts w:cs="Arial"/>
          <w:u w:val="single"/>
        </w:rPr>
        <w:t xml:space="preserve"> </w:t>
      </w:r>
      <w:r w:rsidRPr="00A84A90">
        <w:rPr>
          <w:rStyle w:val="Emphasis"/>
        </w:rPr>
        <w:t>reflection</w:t>
      </w:r>
      <w:r w:rsidRPr="00A84A90">
        <w:rPr>
          <w:rFonts w:cs="Arial"/>
          <w:b/>
          <w:u w:val="single"/>
        </w:rPr>
        <w:t xml:space="preserve"> and </w:t>
      </w:r>
      <w:r w:rsidRPr="00A84A90">
        <w:rPr>
          <w:rStyle w:val="Emphasis"/>
        </w:rPr>
        <w:t>action</w:t>
      </w:r>
      <w:r w:rsidRPr="00A84A90">
        <w:rPr>
          <w:rFonts w:cs="Arial"/>
        </w:rPr>
        <w:t xml:space="preserve">. </w:t>
      </w:r>
      <w:r w:rsidRPr="00A84A90">
        <w:rPr>
          <w:rFonts w:cs="Arial"/>
          <w:u w:val="single"/>
        </w:rPr>
        <w:t>Critical thinking in the past decade has often taken biopolitics and the politics of life as its objects</w:t>
      </w:r>
      <w:r w:rsidRPr="00A84A90">
        <w:rPr>
          <w:rFonts w:cs="Arial"/>
        </w:rPr>
        <w:t>. It has thus unveiled the way in which individuals and groups, even entire nations, have been treated by powers, the market, or the state, during the colonial period as well as in the contemporary era.</w:t>
      </w:r>
    </w:p>
    <w:p w:rsidR="00117E99" w:rsidRPr="00A84A90" w:rsidRDefault="00117E99" w:rsidP="00117E99">
      <w:pPr>
        <w:rPr>
          <w:rFonts w:cs="Arial"/>
        </w:rPr>
      </w:pPr>
      <w:r w:rsidRPr="00A84A90">
        <w:rPr>
          <w:rFonts w:cs="Arial"/>
          <w:u w:val="single"/>
        </w:rPr>
        <w:t>However, through indiscriminate extension, this powerful instrument has lost some of its analytical sharpness and heuristic potentiality</w:t>
      </w:r>
      <w:r w:rsidRPr="00A84A90">
        <w:rPr>
          <w:rFonts w:cs="Arial"/>
        </w:rPr>
        <w:t xml:space="preserve">. On the one hand, </w:t>
      </w:r>
      <w:r w:rsidRPr="00A84A90">
        <w:rPr>
          <w:rFonts w:cs="Arial"/>
          <w:u w:val="single"/>
        </w:rPr>
        <w:t>the binary reduction of life to the opposition between nature and history, bare life and qualified life</w:t>
      </w:r>
      <w:r w:rsidRPr="00A84A90">
        <w:rPr>
          <w:rFonts w:cs="Arial"/>
        </w:rPr>
        <w:t xml:space="preserve">, when systematically applied from philosophical inquiry in sociological or anthropological study, </w:t>
      </w:r>
      <w:r w:rsidRPr="00A84A90">
        <w:rPr>
          <w:rFonts w:cs="Arial"/>
          <w:u w:val="single"/>
        </w:rPr>
        <w:t>erases much of the complexity and richness of life in society as it is in fact observed</w:t>
      </w:r>
      <w:r w:rsidRPr="00A84A90">
        <w:rPr>
          <w:rFonts w:cs="Arial"/>
        </w:rPr>
        <w:t>. On the other hand</w:t>
      </w:r>
      <w:r w:rsidRPr="00A84A90">
        <w:rPr>
          <w:rFonts w:cs="Arial"/>
          <w:u w:val="single"/>
        </w:rPr>
        <w:t>, the normative prejudices which underlie the evaluation of the forms of life and of the politics of life, when generalized to an undifferentiated collection of social facts, end up by depriving social agents of legitimacy, voice, and action</w:t>
      </w:r>
      <w:r w:rsidRPr="00A84A90">
        <w:rPr>
          <w:rFonts w:cs="Arial"/>
        </w:rPr>
        <w:t>. The risk is therefore both scholarly and political. It calls for ethical attention.</w:t>
      </w:r>
    </w:p>
    <w:p w:rsidR="00117E99" w:rsidRPr="00A84A90" w:rsidRDefault="00117E99" w:rsidP="00117E99">
      <w:pPr>
        <w:rPr>
          <w:rFonts w:cs="Arial"/>
        </w:rPr>
      </w:pPr>
      <w:r w:rsidRPr="00A84A90">
        <w:rPr>
          <w:rFonts w:cs="Arial"/>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biographies, here limited to fragments from South African lives that I have described and analyzed in more detail </w:t>
      </w:r>
      <w:r w:rsidRPr="00A84A90">
        <w:rPr>
          <w:rStyle w:val="StyleUnderline"/>
        </w:rPr>
        <w:t>elsewhere, suggest the necessity of complicating the dualistic models that oppose biological and political lives. Certainly, powers like the market and the state do act sometimes as if human beings could be reduced to “mere life,”</w:t>
      </w:r>
      <w:r w:rsidRPr="00A84A90">
        <w:rPr>
          <w:rFonts w:cs="Arial"/>
          <w:u w:val="single"/>
        </w:rPr>
        <w:t xml:space="preserve"> but democratic forces, including from within the structure of power, tend to produce alternative strategies that escape this reduction</w:t>
      </w:r>
      <w:r w:rsidRPr="00A84A90">
        <w:rPr>
          <w:rFonts w:cs="Arial"/>
        </w:rPr>
        <w:t xml:space="preserve">. </w:t>
      </w:r>
      <w:r w:rsidRPr="00A84A90">
        <w:rPr>
          <w:rFonts w:cs="Arial"/>
          <w:u w:val="single"/>
        </w:rPr>
        <w:t xml:space="preserve">And people themselves, </w:t>
      </w:r>
      <w:r w:rsidRPr="00A84A90">
        <w:rPr>
          <w:rFonts w:cs="Arial"/>
          <w:u w:val="single"/>
          <w:bdr w:val="single" w:sz="4" w:space="0" w:color="auto" w:frame="1"/>
        </w:rPr>
        <w:t>even under conditions of domination</w:t>
      </w:r>
      <w:r w:rsidRPr="00A84A90">
        <w:rPr>
          <w:rFonts w:cs="Arial"/>
          <w:u w:val="single"/>
        </w:rPr>
        <w:t>,</w:t>
      </w:r>
      <w:r w:rsidRPr="00A84A90">
        <w:rPr>
          <w:rStyle w:val="apple-converted-space"/>
          <w:rFonts w:cs="Arial"/>
        </w:rPr>
        <w:t> </w:t>
      </w:r>
      <w:r w:rsidRPr="00A84A90">
        <w:rPr>
          <w:rFonts w:cs="Arial"/>
        </w:rPr>
        <w:t>[End Page 93]</w:t>
      </w:r>
      <w:r w:rsidRPr="00A84A90">
        <w:rPr>
          <w:rStyle w:val="apple-converted-space"/>
          <w:rFonts w:cs="Arial"/>
        </w:rPr>
        <w:t> </w:t>
      </w:r>
      <w:r w:rsidRPr="00A84A90">
        <w:rPr>
          <w:rFonts w:cs="Arial"/>
          <w:u w:val="single"/>
        </w:rPr>
        <w:t>manage subtle tactics that transform their physical life into a political instrument or a moral resource or an affective expression</w:t>
      </w:r>
      <w:r w:rsidRPr="00A84A90">
        <w:rPr>
          <w:rFonts w:cs="Arial"/>
        </w:rPr>
        <w:t>.</w:t>
      </w:r>
    </w:p>
    <w:p w:rsidR="00117E99" w:rsidRPr="00A84A90" w:rsidRDefault="00117E99" w:rsidP="00117E99">
      <w:pPr>
        <w:rPr>
          <w:rFonts w:cs="Arial"/>
        </w:rPr>
      </w:pPr>
      <w:r w:rsidRPr="00A84A90">
        <w:rPr>
          <w:rFonts w:cs="Arial"/>
        </w:rPr>
        <w:t>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the usual manner in which we think of forms of life “not only obscures the mutual absorption of the natural and the social but also emphasizes form at the expense of life.”</w:t>
      </w:r>
      <w:r w:rsidRPr="00A84A90">
        <w:rPr>
          <w:rFonts w:cs="Arial"/>
          <w:szCs w:val="20"/>
          <w:vertAlign w:val="superscript"/>
        </w:rPr>
        <w:t>22</w:t>
      </w:r>
      <w:r w:rsidRPr="00A84A90">
        <w:rPr>
          <w:rStyle w:val="apple-converted-space"/>
          <w:rFonts w:cs="Arial"/>
        </w:rPr>
        <w:t> </w:t>
      </w:r>
      <w:r w:rsidRPr="00A84A90">
        <w:rPr>
          <w:rFonts w:cs="Arial"/>
        </w:rPr>
        <w:t>It should be the incessant effort of social scientists to return to this inquiry about life in its multiple forms but also in its everyday expression of the human.</w:t>
      </w:r>
    </w:p>
    <w:p w:rsidR="00117E99" w:rsidRPr="00A84A90" w:rsidRDefault="00117E99" w:rsidP="00117E99">
      <w:pPr>
        <w:pStyle w:val="Heading3"/>
      </w:pPr>
      <w:r w:rsidRPr="00A84A90">
        <w:t>at: benatar—general</w:t>
      </w:r>
    </w:p>
    <w:p w:rsidR="00117E99" w:rsidRPr="00A84A90" w:rsidRDefault="00117E99" w:rsidP="00117E99"/>
    <w:p w:rsidR="00117E99" w:rsidRPr="00A84A90" w:rsidRDefault="00117E99" w:rsidP="00117E99">
      <w:pPr>
        <w:pStyle w:val="Heading4"/>
      </w:pPr>
      <w:r w:rsidRPr="00A84A90">
        <w:t>Their arg is needlessly pessimistic—“it could be a lot better” doesn’t equate to “turn it all off”</w:t>
      </w:r>
    </w:p>
    <w:p w:rsidR="00117E99" w:rsidRPr="00A84A90" w:rsidRDefault="00117E99" w:rsidP="00117E99">
      <w:pPr>
        <w:rPr>
          <w:rStyle w:val="Style13ptBold"/>
          <w:b w:val="0"/>
        </w:rPr>
      </w:pPr>
      <w:r w:rsidRPr="00A84A90">
        <w:rPr>
          <w:rStyle w:val="Style13ptBold"/>
        </w:rPr>
        <w:t>Smuts, 14</w:t>
      </w:r>
      <w:r w:rsidRPr="00A84A90">
        <w:rPr>
          <w:rStyle w:val="Style13ptBold"/>
          <w:b w:val="0"/>
        </w:rPr>
        <w:t>—Assistant Professor, Department of Philosophy, Temple University (Aaron, “To Be or Never to Have Been: Anti-Natalism and a Life Worth Living”, Ethical Theory and Moral Practice August 2014, Volume 17, Issue 4, pp 711-729, dml)</w:t>
      </w:r>
    </w:p>
    <w:p w:rsidR="00117E99" w:rsidRPr="00A84A90" w:rsidRDefault="00117E99" w:rsidP="00117E99"/>
    <w:p w:rsidR="00117E99" w:rsidRPr="00A84A90" w:rsidRDefault="00117E99" w:rsidP="00117E99">
      <w:pPr>
        <w:rPr>
          <w:sz w:val="16"/>
        </w:rPr>
      </w:pPr>
      <w:r w:rsidRPr="00A84A90">
        <w:rPr>
          <w:sz w:val="16"/>
        </w:rPr>
        <w:t xml:space="preserve">Benatar, Taylor, and Russell give us good reason </w:t>
      </w:r>
      <w:r w:rsidRPr="00A84A90">
        <w:rPr>
          <w:rStyle w:val="StyleUnderline"/>
        </w:rPr>
        <w:t>to think that</w:t>
      </w:r>
      <w:r w:rsidRPr="00A84A90">
        <w:rPr>
          <w:sz w:val="16"/>
        </w:rPr>
        <w:t xml:space="preserve"> the </w:t>
      </w:r>
      <w:r w:rsidRPr="00A84A90">
        <w:rPr>
          <w:rStyle w:val="StyleUnderline"/>
        </w:rPr>
        <w:t>meaning</w:t>
      </w:r>
      <w:r w:rsidRPr="00A84A90">
        <w:rPr>
          <w:sz w:val="16"/>
        </w:rPr>
        <w:t xml:space="preserve"> of life </w:t>
      </w:r>
      <w:r w:rsidRPr="00A84A90">
        <w:rPr>
          <w:rStyle w:val="StyleUnderline"/>
        </w:rPr>
        <w:t>cannot come from enduring accomplishments, since nothing we do will endure</w:t>
      </w:r>
      <w:r w:rsidRPr="00A84A90">
        <w:rPr>
          <w:sz w:val="16"/>
        </w:rPr>
        <w:t xml:space="preserve"> for long at all. But this </w:t>
      </w:r>
      <w:r w:rsidRPr="00A84A90">
        <w:rPr>
          <w:rStyle w:val="StyleUnderline"/>
        </w:rPr>
        <w:t>does not give us</w:t>
      </w:r>
      <w:r w:rsidRPr="00A84A90">
        <w:rPr>
          <w:sz w:val="16"/>
        </w:rPr>
        <w:t xml:space="preserve"> any </w:t>
      </w:r>
      <w:r w:rsidRPr="00A84A90">
        <w:rPr>
          <w:rStyle w:val="StyleUnderline"/>
        </w:rPr>
        <w:t>reason to think that all projects are of equal worth</w:t>
      </w:r>
      <w:r w:rsidRPr="00A84A90">
        <w:rPr>
          <w:sz w:val="16"/>
        </w:rPr>
        <w:t xml:space="preserve">. Why would it? </w:t>
      </w:r>
      <w:r w:rsidRPr="00A84A90">
        <w:rPr>
          <w:rStyle w:val="StyleUnderline"/>
          <w:b/>
        </w:rPr>
        <w:t>The argument contains a false premise</w:t>
      </w:r>
      <w:r w:rsidRPr="00A84A90">
        <w:rPr>
          <w:rStyle w:val="StyleUnderline"/>
        </w:rPr>
        <w:t xml:space="preserve">. </w:t>
      </w:r>
      <w:r w:rsidRPr="00A84A90">
        <w:rPr>
          <w:rStyle w:val="StyleUnderline"/>
          <w:b/>
        </w:rPr>
        <w:t xml:space="preserve">There is </w:t>
      </w:r>
      <w:r w:rsidRPr="00A84A90">
        <w:rPr>
          <w:rStyle w:val="Emphasis"/>
        </w:rPr>
        <w:t>no reason</w:t>
      </w:r>
      <w:r w:rsidRPr="00A84A90">
        <w:rPr>
          <w:rStyle w:val="StyleUnderline"/>
        </w:rPr>
        <w:t xml:space="preserve"> to think that the value of an activity </w:t>
      </w:r>
      <w:r w:rsidRPr="00A84A90">
        <w:rPr>
          <w:rStyle w:val="StyleUnderline"/>
          <w:b/>
        </w:rPr>
        <w:t>is entirely determined by its ultimate outcome.</w:t>
      </w:r>
      <w:r w:rsidRPr="00A84A90">
        <w:rPr>
          <w:rStyle w:val="StyleUnderline"/>
        </w:rPr>
        <w:t xml:space="preserve"> Certainly there is value in making someone laugh, even if they do not laugh forever</w:t>
      </w:r>
      <w:r w:rsidRPr="00A84A90">
        <w:rPr>
          <w:sz w:val="16"/>
        </w:rPr>
        <w:t xml:space="preserve">. Surely </w:t>
      </w:r>
      <w:r w:rsidRPr="00A84A90">
        <w:rPr>
          <w:rStyle w:val="StyleUnderline"/>
        </w:rPr>
        <w:t xml:space="preserve">there is value in providing a hot meal for the hungry, even if they are not satiated for all eternity. And surely it is good to cure cancer, </w:t>
      </w:r>
      <w:r w:rsidRPr="00A84A90">
        <w:rPr>
          <w:rStyle w:val="Emphasis"/>
        </w:rPr>
        <w:t>even if humanity does not endure</w:t>
      </w:r>
      <w:r w:rsidRPr="00A84A90">
        <w:rPr>
          <w:rStyle w:val="StyleUnderline"/>
          <w:b/>
        </w:rPr>
        <w:t xml:space="preserve"> until the end of time</w:t>
      </w:r>
      <w:r w:rsidRPr="00A84A90">
        <w:rPr>
          <w:rStyle w:val="StyleUnderline"/>
        </w:rPr>
        <w:t xml:space="preserve">. </w:t>
      </w:r>
      <w:r w:rsidRPr="00A84A90">
        <w:rPr>
          <w:rStyle w:val="StyleUnderline"/>
          <w:b/>
        </w:rPr>
        <w:t xml:space="preserve">Something </w:t>
      </w:r>
      <w:r w:rsidRPr="00A84A90">
        <w:rPr>
          <w:rStyle w:val="Emphasis"/>
        </w:rPr>
        <w:t>need not be permanent</w:t>
      </w:r>
      <w:r w:rsidRPr="00A84A90">
        <w:rPr>
          <w:rStyle w:val="StyleUnderline"/>
          <w:b/>
        </w:rPr>
        <w:t xml:space="preserve"> in order to be valuable while it exists</w:t>
      </w:r>
      <w:r w:rsidRPr="00A84A90">
        <w:rPr>
          <w:sz w:val="16"/>
        </w:rPr>
        <w:t xml:space="preserve">. As Paul Edwards notes, </w:t>
      </w:r>
      <w:r w:rsidRPr="00A84A90">
        <w:rPr>
          <w:rStyle w:val="StyleUnderline"/>
        </w:rPr>
        <w:t>to think otherwise is to exhibit an irrational, arbitrary preference for the distant future</w:t>
      </w:r>
      <w:r w:rsidRPr="00A84A90">
        <w:rPr>
          <w:sz w:val="16"/>
        </w:rPr>
        <w:t xml:space="preserve">.75 </w:t>
      </w:r>
      <w:r w:rsidRPr="00A84A90">
        <w:rPr>
          <w:rStyle w:val="StyleUnderline"/>
        </w:rPr>
        <w:t>If we recognize that there is value in doing good</w:t>
      </w:r>
      <w:r w:rsidRPr="00A84A90">
        <w:rPr>
          <w:sz w:val="16"/>
        </w:rPr>
        <w:t xml:space="preserve">, certainly </w:t>
      </w:r>
      <w:r w:rsidRPr="00A84A90">
        <w:rPr>
          <w:rStyle w:val="StyleUnderline"/>
          <w:b/>
        </w:rPr>
        <w:t xml:space="preserve">we should think that this </w:t>
      </w:r>
      <w:r w:rsidRPr="00A84A90">
        <w:rPr>
          <w:rStyle w:val="Emphasis"/>
        </w:rPr>
        <w:t>enhances the meaning of one's life</w:t>
      </w:r>
      <w:r w:rsidRPr="00A84A90">
        <w:rPr>
          <w:sz w:val="16"/>
        </w:rPr>
        <w:t xml:space="preserve">. Hence, </w:t>
      </w:r>
      <w:r w:rsidRPr="00A84A90">
        <w:rPr>
          <w:rStyle w:val="StyleUnderline"/>
        </w:rPr>
        <w:t>I see no reason to accept</w:t>
      </w:r>
      <w:r w:rsidRPr="00A84A90">
        <w:rPr>
          <w:sz w:val="16"/>
        </w:rPr>
        <w:t xml:space="preserve"> Benatar's claim </w:t>
      </w:r>
      <w:r w:rsidRPr="00A84A90">
        <w:rPr>
          <w:rStyle w:val="StyleUnderline"/>
        </w:rPr>
        <w:t>that human lives are meaningless from the perspective of the universe</w:t>
      </w:r>
      <w:r w:rsidRPr="00A84A90">
        <w:rPr>
          <w:sz w:val="16"/>
        </w:rPr>
        <w:t>.</w:t>
      </w:r>
    </w:p>
    <w:p w:rsidR="00117E99" w:rsidRPr="00A84A90" w:rsidRDefault="00117E99" w:rsidP="00117E99">
      <w:pPr>
        <w:rPr>
          <w:sz w:val="16"/>
        </w:rPr>
      </w:pPr>
      <w:r w:rsidRPr="00A84A90">
        <w:rPr>
          <w:sz w:val="16"/>
        </w:rPr>
        <w:t xml:space="preserve">Moving step back further in the argument, I think that we have good reason to doubt Benatar's claim that the OLT optimist must adopt the perspective of humanity. His example is that of a tragic death at a relatively early age. Perhaps this is best described as a misfortune. It might be that we evaluate some kinds of misfortunes via such comparisons. We do not think it a misfortune that we cannot fly through the air or leap tall buildings in a single bound.76 </w:t>
      </w:r>
      <w:proofErr w:type="gramStart"/>
      <w:r w:rsidRPr="00A84A90">
        <w:rPr>
          <w:sz w:val="16"/>
        </w:rPr>
        <w:t>But</w:t>
      </w:r>
      <w:proofErr w:type="gramEnd"/>
      <w:r w:rsidRPr="00A84A90">
        <w:rPr>
          <w:sz w:val="16"/>
        </w:rPr>
        <w:t xml:space="preserve"> this does not show that according to an OLT assessment, a life of only 40 years is not worth living. Isn't that what we are concerned with? If so, we stick to the subject. Would a life of a mere 40 years be worth starting? If such a life is filled with objective goods, it sure seems to be a LWL. Benatar gives no reason to think otherwise.</w:t>
      </w:r>
    </w:p>
    <w:p w:rsidR="00117E99" w:rsidRPr="00A84A90" w:rsidRDefault="00117E99" w:rsidP="00117E99">
      <w:pPr>
        <w:rPr>
          <w:sz w:val="16"/>
        </w:rPr>
      </w:pPr>
      <w:r w:rsidRPr="00A84A90">
        <w:rPr>
          <w:sz w:val="16"/>
        </w:rPr>
        <w:t xml:space="preserve">About our cognitive capacities, he argues that they make our lives richer than those of primates, but "we must concede that it would still be better if we were better equipped cognitively."77 But what is this concession supposed to imply? It does not imply that our lives are bad. It does not give us reason to think that our lives are not worth living. No, it merely tells us what we already know: </w:t>
      </w:r>
      <w:r w:rsidRPr="00A84A90">
        <w:rPr>
          <w:rStyle w:val="StyleUnderline"/>
        </w:rPr>
        <w:t>things could be better</w:t>
      </w:r>
      <w:r w:rsidRPr="00A84A90">
        <w:rPr>
          <w:sz w:val="16"/>
        </w:rPr>
        <w:t xml:space="preserve">. We could be smarter. </w:t>
      </w:r>
      <w:r w:rsidRPr="00A84A90">
        <w:rPr>
          <w:rStyle w:val="StyleUnderline"/>
        </w:rPr>
        <w:t>We could live richer lives</w:t>
      </w:r>
      <w:r w:rsidRPr="00A84A90">
        <w:rPr>
          <w:sz w:val="16"/>
        </w:rPr>
        <w:t xml:space="preserve">. Indeed. </w:t>
      </w:r>
      <w:r w:rsidRPr="00A84A90">
        <w:rPr>
          <w:rStyle w:val="StyleUnderline"/>
          <w:b/>
        </w:rPr>
        <w:t>But this does not provide any support for pessimism</w:t>
      </w:r>
      <w:r w:rsidRPr="00A84A90">
        <w:rPr>
          <w:sz w:val="16"/>
        </w:rPr>
        <w:t>.</w:t>
      </w:r>
    </w:p>
    <w:p w:rsidR="00117E99" w:rsidRPr="00A84A90" w:rsidRDefault="00117E99" w:rsidP="00117E99">
      <w:pPr>
        <w:rPr>
          <w:rStyle w:val="StyleUnderline"/>
        </w:rPr>
      </w:pPr>
      <w:r w:rsidRPr="00A84A90">
        <w:rPr>
          <w:rStyle w:val="StyleUnderline"/>
        </w:rPr>
        <w:t>Benatar argues that from the perspective of the universe "the quality of human life is</w:t>
      </w:r>
      <w:r w:rsidRPr="00A84A90">
        <w:rPr>
          <w:sz w:val="16"/>
        </w:rPr>
        <w:t xml:space="preserve"> [. . .] </w:t>
      </w:r>
      <w:r w:rsidRPr="00A84A90">
        <w:rPr>
          <w:rStyle w:val="StyleUnderline"/>
        </w:rPr>
        <w:t>found wanting." This statement is ambiguous</w:t>
      </w:r>
      <w:r w:rsidRPr="00A84A90">
        <w:rPr>
          <w:sz w:val="16"/>
        </w:rPr>
        <w:t xml:space="preserve">. By "wanting" he might mean "could be better." Alternatively, he might mean "bad," or "not good."78 </w:t>
      </w:r>
      <w:r w:rsidRPr="00A84A90">
        <w:rPr>
          <w:rStyle w:val="StyleUnderline"/>
        </w:rPr>
        <w:t>Surely, compared with the lives of gods, human life could be better</w:t>
      </w:r>
      <w:r w:rsidRPr="00A84A90">
        <w:rPr>
          <w:sz w:val="16"/>
        </w:rPr>
        <w:t xml:space="preserve">.79 </w:t>
      </w:r>
      <w:proofErr w:type="gramStart"/>
      <w:r w:rsidRPr="00A84A90">
        <w:rPr>
          <w:sz w:val="16"/>
        </w:rPr>
        <w:t>There</w:t>
      </w:r>
      <w:proofErr w:type="gramEnd"/>
      <w:r w:rsidRPr="00A84A90">
        <w:rPr>
          <w:sz w:val="16"/>
        </w:rPr>
        <w:t xml:space="preserve"> is no denying that. </w:t>
      </w:r>
      <w:r w:rsidRPr="00A84A90">
        <w:rPr>
          <w:rStyle w:val="Emphasis"/>
        </w:rPr>
        <w:t>But this does not mean that human life is bad</w:t>
      </w:r>
      <w:r w:rsidRPr="00A84A90">
        <w:rPr>
          <w:rStyle w:val="StyleUnderline"/>
        </w:rPr>
        <w:t xml:space="preserve">. </w:t>
      </w:r>
      <w:r w:rsidRPr="00A84A90">
        <w:rPr>
          <w:rStyle w:val="Emphasis"/>
          <w:sz w:val="28"/>
          <w:szCs w:val="28"/>
        </w:rPr>
        <w:t>If happiness is good, it is good. If helping others is good, it is good. If making something of beauty is good, it is good</w:t>
      </w:r>
      <w:r w:rsidRPr="00A84A90">
        <w:rPr>
          <w:rStyle w:val="StyleUnderline"/>
        </w:rPr>
        <w:t xml:space="preserve">. If falling in love is good, it is good. </w:t>
      </w:r>
      <w:r w:rsidRPr="00A84A90">
        <w:rPr>
          <w:rStyle w:val="Emphasis"/>
        </w:rPr>
        <w:t>Who cares</w:t>
      </w:r>
      <w:r w:rsidRPr="00A84A90">
        <w:rPr>
          <w:rStyle w:val="StyleUnderline"/>
          <w:b/>
        </w:rPr>
        <w:t xml:space="preserve"> if we can conceive of an even greater state of happiness</w:t>
      </w:r>
      <w:r w:rsidRPr="00A84A90">
        <w:rPr>
          <w:rStyle w:val="StyleUnderline"/>
        </w:rPr>
        <w:t xml:space="preserve">, better forms of care, more fantastically beautiful creations, or richer forms of love? </w:t>
      </w:r>
      <w:r w:rsidRPr="00A84A90">
        <w:rPr>
          <w:rStyle w:val="StyleUnderline"/>
          <w:b/>
        </w:rPr>
        <w:t xml:space="preserve">The fact that things could be better </w:t>
      </w:r>
      <w:r w:rsidRPr="00A84A90">
        <w:rPr>
          <w:rStyle w:val="Emphasis"/>
        </w:rPr>
        <w:t>does not make them bad</w:t>
      </w:r>
      <w:r w:rsidRPr="00A84A90">
        <w:rPr>
          <w:rStyle w:val="StyleUnderline"/>
        </w:rPr>
        <w:t xml:space="preserve">. </w:t>
      </w:r>
      <w:r w:rsidRPr="00A84A90">
        <w:rPr>
          <w:rStyle w:val="StyleUnderline"/>
          <w:b/>
        </w:rPr>
        <w:t xml:space="preserve">This is not a case of seeing the glass half empty, </w:t>
      </w:r>
      <w:r w:rsidRPr="00A84A90">
        <w:rPr>
          <w:rStyle w:val="Emphasis"/>
        </w:rPr>
        <w:t>but of calling a half full glass completely empty</w:t>
      </w:r>
      <w:r w:rsidRPr="00A84A90">
        <w:rPr>
          <w:rStyle w:val="StyleUnderline"/>
        </w:rPr>
        <w:t xml:space="preserve">. That is wrong, not just pessimistic. </w:t>
      </w:r>
      <w:r w:rsidRPr="00A84A90">
        <w:rPr>
          <w:rStyle w:val="StyleUnderline"/>
          <w:b/>
        </w:rPr>
        <w:t>To be worth living a life need not be the best conceivable life</w:t>
      </w:r>
      <w:r w:rsidRPr="00A84A90">
        <w:rPr>
          <w:rStyle w:val="StyleUnderline"/>
        </w:rPr>
        <w:t>. No, it merely needs to be better than never to have been.</w:t>
      </w:r>
    </w:p>
    <w:p w:rsidR="00117E99" w:rsidRPr="00A84A90" w:rsidRDefault="00117E99" w:rsidP="00117E99">
      <w:pPr>
        <w:rPr>
          <w:sz w:val="16"/>
        </w:rPr>
      </w:pPr>
      <w:r w:rsidRPr="00A84A90">
        <w:rPr>
          <w:sz w:val="16"/>
        </w:rPr>
        <w:t xml:space="preserve">Once again </w:t>
      </w:r>
      <w:r w:rsidRPr="00A84A90">
        <w:rPr>
          <w:rStyle w:val="StyleUnderline"/>
        </w:rPr>
        <w:t xml:space="preserve">Benatar fails to see that the opposite of better is not always bad; sometimes it is just less good. </w:t>
      </w:r>
      <w:r w:rsidRPr="00A84A90">
        <w:rPr>
          <w:rStyle w:val="StyleUnderline"/>
          <w:b/>
        </w:rPr>
        <w:t>This mistake is fatal to his argument</w:t>
      </w:r>
      <w:r w:rsidRPr="00A84A90">
        <w:rPr>
          <w:sz w:val="16"/>
        </w:rPr>
        <w:t xml:space="preserve"> against OLT optimism, just as it undermines the asymmetry argument.</w:t>
      </w:r>
    </w:p>
    <w:p w:rsidR="00117E99" w:rsidRPr="00A84A90" w:rsidRDefault="00117E99" w:rsidP="00117E99"/>
    <w:p w:rsidR="00117E99" w:rsidRPr="00A84A90" w:rsidRDefault="00117E99" w:rsidP="00117E99">
      <w:pPr>
        <w:pStyle w:val="Heading3"/>
      </w:pPr>
      <w:r w:rsidRPr="00A84A90">
        <w:t>at: ligotti—general/consciousness exists</w:t>
      </w:r>
    </w:p>
    <w:p w:rsidR="00117E99" w:rsidRPr="00A84A90" w:rsidRDefault="00117E99" w:rsidP="00117E99"/>
    <w:p w:rsidR="00117E99" w:rsidRPr="00A84A90" w:rsidRDefault="00117E99" w:rsidP="00117E99">
      <w:pPr>
        <w:pStyle w:val="Heading4"/>
      </w:pPr>
      <w:r w:rsidRPr="00A84A90">
        <w:t>Ligotti’s nihilism collapses on itself—value is meaningful even if transient</w:t>
      </w:r>
      <w:r w:rsidRPr="00A84A90">
        <w:rPr>
          <w:b w:val="0"/>
        </w:rPr>
        <w:t>—if it’s true we’re all just puppets of biology, the suffering of their impacts is also meaningless—err aff because subjective value for other people is a tiebreaker</w:t>
      </w:r>
    </w:p>
    <w:p w:rsidR="00117E99" w:rsidRPr="00A84A90" w:rsidRDefault="00117E99" w:rsidP="00117E99">
      <w:pPr>
        <w:rPr>
          <w:rStyle w:val="Style13ptBold"/>
          <w:b w:val="0"/>
        </w:rPr>
      </w:pPr>
      <w:r w:rsidRPr="00A84A90">
        <w:rPr>
          <w:rStyle w:val="Style13ptBold"/>
        </w:rPr>
        <w:t>Joseph, 13</w:t>
      </w:r>
      <w:r w:rsidRPr="00A84A90">
        <w:rPr>
          <w:rStyle w:val="Style13ptBold"/>
          <w:b w:val="0"/>
        </w:rPr>
        <w:t xml:space="preserve">—enthusiastic reader (Brian, “The Conspiracy </w:t>
      </w:r>
      <w:proofErr w:type="gramStart"/>
      <w:r w:rsidRPr="00A84A90">
        <w:rPr>
          <w:rStyle w:val="Style13ptBold"/>
          <w:b w:val="0"/>
        </w:rPr>
        <w:t>Against</w:t>
      </w:r>
      <w:proofErr w:type="gramEnd"/>
      <w:r w:rsidRPr="00A84A90">
        <w:rPr>
          <w:rStyle w:val="Style13ptBold"/>
          <w:b w:val="0"/>
        </w:rPr>
        <w:t xml:space="preserve"> the Human Race by Thomas Ligotti”, </w:t>
      </w:r>
      <w:hyperlink r:id="rId6" w:history="1">
        <w:r w:rsidRPr="00A84A90">
          <w:rPr>
            <w:rStyle w:val="Hyperlink"/>
          </w:rPr>
          <w:t>http://briansbabblingbooks.blogspot.com/2013/09/the-conspiracy-against-human-race-by.html</w:t>
        </w:r>
      </w:hyperlink>
      <w:r w:rsidRPr="00A84A90">
        <w:rPr>
          <w:rStyle w:val="Style13ptBold"/>
          <w:b w:val="0"/>
        </w:rPr>
        <w:t>, dml)</w:t>
      </w:r>
    </w:p>
    <w:p w:rsidR="00117E99" w:rsidRPr="00A84A90" w:rsidRDefault="00117E99" w:rsidP="00117E99"/>
    <w:p w:rsidR="00117E99" w:rsidRPr="00A84A90" w:rsidRDefault="00117E99" w:rsidP="00117E99">
      <w:pPr>
        <w:rPr>
          <w:sz w:val="16"/>
        </w:rPr>
      </w:pPr>
      <w:r w:rsidRPr="00A84A90">
        <w:rPr>
          <w:sz w:val="16"/>
        </w:rPr>
        <w:t xml:space="preserve">I have many arguments against Ligotti’s all encompassing final conclusions. Two in particular seem to me most important. First, I believe that </w:t>
      </w:r>
      <w:r w:rsidRPr="00A84A90">
        <w:rPr>
          <w:rStyle w:val="StyleUnderline"/>
          <w:b/>
        </w:rPr>
        <w:t>there is a gaping hole in Ligotti’s logic</w:t>
      </w:r>
      <w:r w:rsidRPr="00A84A90">
        <w:rPr>
          <w:rStyle w:val="StyleUnderline"/>
        </w:rPr>
        <w:t>. One of the author’s main points is that when everything that people value as the basis of human lives</w:t>
      </w:r>
      <w:r w:rsidRPr="00A84A90">
        <w:rPr>
          <w:sz w:val="16"/>
        </w:rPr>
        <w:t xml:space="preserve">, such as love, family, honor, morals, etc., </w:t>
      </w:r>
      <w:r w:rsidRPr="00A84A90">
        <w:rPr>
          <w:rStyle w:val="StyleUnderline"/>
        </w:rPr>
        <w:t>is deconstructed into physical processes, it becomes</w:t>
      </w:r>
      <w:r w:rsidRPr="00A84A90">
        <w:rPr>
          <w:sz w:val="16"/>
        </w:rPr>
        <w:t xml:space="preserve"> apparent that theses things are essentially </w:t>
      </w:r>
      <w:r w:rsidRPr="00A84A90">
        <w:rPr>
          <w:rStyle w:val="StyleUnderline"/>
        </w:rPr>
        <w:t>neurons firing and chemical reactions</w:t>
      </w:r>
      <w:r w:rsidRPr="00A84A90">
        <w:rPr>
          <w:sz w:val="16"/>
        </w:rPr>
        <w:t xml:space="preserve"> that arise out of survival and reproduction strategies (he seems not to mention, and therefore disregards, the concept of Memes, or any idea of independent, self-perpetuating human ideas). I believe that there is some truth behind Ligotti’s contention (though I think that there is something independent going on relating to human culture and ideas). </w:t>
      </w:r>
    </w:p>
    <w:p w:rsidR="00117E99" w:rsidRPr="00A84A90" w:rsidRDefault="00117E99" w:rsidP="00117E99">
      <w:pPr>
        <w:rPr>
          <w:sz w:val="16"/>
        </w:rPr>
      </w:pPr>
      <w:r w:rsidRPr="00A84A90">
        <w:rPr>
          <w:sz w:val="16"/>
        </w:rPr>
        <w:t xml:space="preserve">However, </w:t>
      </w:r>
      <w:r w:rsidRPr="00A84A90">
        <w:rPr>
          <w:rStyle w:val="StyleUnderline"/>
        </w:rPr>
        <w:t>Ligotti</w:t>
      </w:r>
      <w:r w:rsidRPr="00A84A90">
        <w:rPr>
          <w:sz w:val="16"/>
        </w:rPr>
        <w:t xml:space="preserve"> goes much further. He </w:t>
      </w:r>
      <w:r w:rsidRPr="00A84A90">
        <w:rPr>
          <w:rStyle w:val="StyleUnderline"/>
        </w:rPr>
        <w:t>argues that the nuts and bolts scientifically explainable origins of these values and concepts render these values and concepts utterly meaningless. Such meaninglessness renders life a horrible abomination</w:t>
      </w:r>
      <w:r w:rsidRPr="00A84A90">
        <w:rPr>
          <w:sz w:val="16"/>
        </w:rPr>
        <w:t xml:space="preserve">. </w:t>
      </w:r>
    </w:p>
    <w:p w:rsidR="00117E99" w:rsidRPr="00A84A90" w:rsidRDefault="00117E99" w:rsidP="00117E99">
      <w:pPr>
        <w:rPr>
          <w:sz w:val="16"/>
        </w:rPr>
      </w:pPr>
      <w:r w:rsidRPr="00A84A90">
        <w:rPr>
          <w:sz w:val="16"/>
        </w:rPr>
        <w:t xml:space="preserve">The problem here is that </w:t>
      </w:r>
      <w:r w:rsidRPr="00A84A90">
        <w:rPr>
          <w:rStyle w:val="StyleUnderline"/>
        </w:rPr>
        <w:t>by this same logic, the concepts of meaninglessness, horror, undesirability of life</w:t>
      </w:r>
      <w:r w:rsidRPr="00A84A90">
        <w:rPr>
          <w:sz w:val="16"/>
        </w:rPr>
        <w:t xml:space="preserve">, etc. </w:t>
      </w:r>
      <w:r w:rsidRPr="00A84A90">
        <w:rPr>
          <w:rStyle w:val="Emphasis"/>
        </w:rPr>
        <w:t>are themselves the result of “neurons firing”</w:t>
      </w:r>
      <w:r w:rsidRPr="00A84A90">
        <w:rPr>
          <w:rStyle w:val="StyleUnderline"/>
          <w:b/>
        </w:rPr>
        <w:t xml:space="preserve"> and have no real meaning either.</w:t>
      </w:r>
      <w:r w:rsidRPr="00A84A90">
        <w:rPr>
          <w:rStyle w:val="StyleUnderline"/>
        </w:rPr>
        <w:t xml:space="preserve"> In a universe where these concepts are unreal, </w:t>
      </w:r>
      <w:r w:rsidRPr="00A84A90">
        <w:rPr>
          <w:rStyle w:val="StyleUnderline"/>
          <w:b/>
        </w:rPr>
        <w:t>the horror that Ligotti obsesses over is also unreal</w:t>
      </w:r>
      <w:r w:rsidRPr="00A84A90">
        <w:rPr>
          <w:sz w:val="16"/>
        </w:rPr>
        <w:t>. The dreadfulness that the author imagines is also an illusion.</w:t>
      </w:r>
    </w:p>
    <w:p w:rsidR="00117E99" w:rsidRPr="00A84A90" w:rsidRDefault="00117E99" w:rsidP="00117E99">
      <w:pPr>
        <w:rPr>
          <w:sz w:val="16"/>
        </w:rPr>
      </w:pPr>
      <w:r w:rsidRPr="00A84A90">
        <w:rPr>
          <w:rStyle w:val="StyleUnderline"/>
        </w:rPr>
        <w:t>Ligotti sees this differently and seems to give “horror” a special place</w:t>
      </w:r>
      <w:r w:rsidRPr="00A84A90">
        <w:rPr>
          <w:sz w:val="16"/>
        </w:rPr>
        <w:t>.</w:t>
      </w:r>
    </w:p>
    <w:p w:rsidR="00117E99" w:rsidRPr="00A84A90" w:rsidRDefault="00117E99" w:rsidP="00117E99">
      <w:pPr>
        <w:rPr>
          <w:sz w:val="16"/>
        </w:rPr>
      </w:pPr>
      <w:r w:rsidRPr="00A84A90">
        <w:rPr>
          <w:sz w:val="16"/>
        </w:rPr>
        <w:t>“And one thing we know is real: horror. It is so real, in fact, that we cannot be sure it could not exist without us. Yes, it needs our imaginations and our consciousness, but it does not ask or require our consent to use them. Indeed, horror operates with complete autonomy. Generating ontological havoc, it is mephitic foam upon which our lives merely float. And, ultimately, we must face up to it: Horror is more real than we are</w:t>
      </w:r>
      <w:proofErr w:type="gramStart"/>
      <w:r w:rsidRPr="00A84A90">
        <w:rPr>
          <w:sz w:val="16"/>
        </w:rPr>
        <w:t>.“</w:t>
      </w:r>
      <w:proofErr w:type="gramEnd"/>
      <w:r w:rsidRPr="00A84A90">
        <w:rPr>
          <w:sz w:val="16"/>
        </w:rPr>
        <w:t xml:space="preserve"> </w:t>
      </w:r>
    </w:p>
    <w:p w:rsidR="00117E99" w:rsidRPr="00A84A90" w:rsidRDefault="00117E99" w:rsidP="00117E99">
      <w:pPr>
        <w:rPr>
          <w:b/>
          <w:sz w:val="16"/>
        </w:rPr>
      </w:pPr>
      <w:r w:rsidRPr="00A84A90">
        <w:rPr>
          <w:rStyle w:val="StyleUnderline"/>
        </w:rPr>
        <w:t xml:space="preserve">The argument that “horror” occupies such a privileged position </w:t>
      </w:r>
      <w:r w:rsidRPr="00A84A90">
        <w:rPr>
          <w:rStyle w:val="StyleUnderline"/>
          <w:b/>
        </w:rPr>
        <w:t>is</w:t>
      </w:r>
      <w:r w:rsidRPr="00A84A90">
        <w:rPr>
          <w:sz w:val="16"/>
        </w:rPr>
        <w:t xml:space="preserve">, to me, </w:t>
      </w:r>
      <w:r w:rsidRPr="00A84A90">
        <w:rPr>
          <w:rStyle w:val="Emphasis"/>
        </w:rPr>
        <w:t>unsupported and unconvincing</w:t>
      </w:r>
      <w:r w:rsidRPr="00A84A90">
        <w:rPr>
          <w:rStyle w:val="StyleUnderline"/>
        </w:rPr>
        <w:t>. One could substitute many words for “horror”</w:t>
      </w:r>
      <w:r w:rsidRPr="00A84A90">
        <w:rPr>
          <w:sz w:val="16"/>
        </w:rPr>
        <w:t xml:space="preserve"> in the above passage </w:t>
      </w:r>
      <w:r w:rsidRPr="00A84A90">
        <w:rPr>
          <w:rStyle w:val="StyleUnderline"/>
          <w:b/>
        </w:rPr>
        <w:t>and it would have the same meaning.</w:t>
      </w:r>
    </w:p>
    <w:p w:rsidR="00117E99" w:rsidRPr="00A84A90" w:rsidRDefault="00117E99" w:rsidP="00117E99">
      <w:pPr>
        <w:rPr>
          <w:sz w:val="16"/>
        </w:rPr>
      </w:pPr>
      <w:r w:rsidRPr="00A84A90">
        <w:rPr>
          <w:sz w:val="16"/>
        </w:rPr>
        <w:t xml:space="preserve">Another problem that I have with </w:t>
      </w:r>
      <w:r w:rsidRPr="00A84A90">
        <w:rPr>
          <w:rStyle w:val="StyleUnderline"/>
        </w:rPr>
        <w:t>Ligotti</w:t>
      </w:r>
      <w:r w:rsidRPr="00A84A90">
        <w:rPr>
          <w:sz w:val="16"/>
        </w:rPr>
        <w:t xml:space="preserve">’s views is that he </w:t>
      </w:r>
      <w:r w:rsidRPr="00A84A90">
        <w:rPr>
          <w:rStyle w:val="StyleUnderline"/>
        </w:rPr>
        <w:t>equates deep understanding of the human mind and consciousness with the belief that human values and principles are meaningless.</w:t>
      </w:r>
      <w:r w:rsidRPr="00A84A90">
        <w:rPr>
          <w:sz w:val="16"/>
        </w:rPr>
        <w:t xml:space="preserve"> Once again, </w:t>
      </w:r>
      <w:r w:rsidRPr="00A84A90">
        <w:rPr>
          <w:rStyle w:val="StyleUnderline"/>
        </w:rPr>
        <w:t>this nihilistic way of viewing things</w:t>
      </w:r>
      <w:r w:rsidRPr="00A84A90">
        <w:rPr>
          <w:sz w:val="16"/>
        </w:rPr>
        <w:t xml:space="preserve"> can be interesting and perhaps even at times useful in gaining understanding, but it </w:t>
      </w:r>
      <w:r w:rsidRPr="00A84A90">
        <w:rPr>
          <w:rStyle w:val="StyleUnderline"/>
          <w:b/>
        </w:rPr>
        <w:t>is not the entire story</w:t>
      </w:r>
      <w:r w:rsidRPr="00A84A90">
        <w:rPr>
          <w:rStyle w:val="StyleUnderline"/>
        </w:rPr>
        <w:t>.</w:t>
      </w:r>
      <w:r w:rsidRPr="00A84A90">
        <w:rPr>
          <w:sz w:val="16"/>
        </w:rPr>
        <w:t xml:space="preserve"> </w:t>
      </w:r>
    </w:p>
    <w:p w:rsidR="00117E99" w:rsidRPr="00A84A90" w:rsidRDefault="00117E99" w:rsidP="00117E99">
      <w:pPr>
        <w:rPr>
          <w:sz w:val="16"/>
        </w:rPr>
      </w:pPr>
      <w:r w:rsidRPr="00A84A90">
        <w:rPr>
          <w:sz w:val="16"/>
        </w:rPr>
        <w:t xml:space="preserve">Perhaps all those Carl Sagan books have deluded me. I strongly believe that </w:t>
      </w:r>
      <w:r w:rsidRPr="00A84A90">
        <w:rPr>
          <w:rStyle w:val="StyleUnderline"/>
        </w:rPr>
        <w:t>the incredibly complex mechanisms that go into the human mind, thought, consciousness and</w:t>
      </w:r>
      <w:r w:rsidRPr="00A84A90">
        <w:rPr>
          <w:sz w:val="16"/>
        </w:rPr>
        <w:t xml:space="preserve"> ultimately into </w:t>
      </w:r>
      <w:r w:rsidRPr="00A84A90">
        <w:rPr>
          <w:rStyle w:val="StyleUnderline"/>
        </w:rPr>
        <w:t>human values, in no way diminish people or these value systems</w:t>
      </w:r>
      <w:r w:rsidRPr="00A84A90">
        <w:rPr>
          <w:sz w:val="16"/>
        </w:rPr>
        <w:t xml:space="preserve">. In fact I would argue that </w:t>
      </w:r>
      <w:r w:rsidRPr="00A84A90">
        <w:rPr>
          <w:rStyle w:val="StyleUnderline"/>
        </w:rPr>
        <w:t>the natural processes that gave rise to such wonders</w:t>
      </w:r>
      <w:r w:rsidRPr="00A84A90">
        <w:rPr>
          <w:sz w:val="16"/>
        </w:rPr>
        <w:t xml:space="preserve"> as life, the human mind, human principles, etc., </w:t>
      </w:r>
      <w:r w:rsidRPr="00A84A90">
        <w:rPr>
          <w:rStyle w:val="Emphasis"/>
        </w:rPr>
        <w:t>enhance</w:t>
      </w:r>
      <w:r w:rsidRPr="00A84A90">
        <w:rPr>
          <w:rStyle w:val="StyleUnderline"/>
          <w:b/>
        </w:rPr>
        <w:t xml:space="preserve"> and </w:t>
      </w:r>
      <w:r w:rsidRPr="00A84A90">
        <w:rPr>
          <w:rStyle w:val="Emphasis"/>
        </w:rPr>
        <w:t>give weight</w:t>
      </w:r>
      <w:r w:rsidRPr="00A84A90">
        <w:rPr>
          <w:rStyle w:val="StyleUnderline"/>
          <w:b/>
        </w:rPr>
        <w:t xml:space="preserve"> to humans and to these values</w:t>
      </w:r>
      <w:r w:rsidRPr="00A84A90">
        <w:rPr>
          <w:sz w:val="16"/>
        </w:rPr>
        <w:t xml:space="preserve">. It is apparent that </w:t>
      </w:r>
      <w:r w:rsidRPr="00A84A90">
        <w:rPr>
          <w:rStyle w:val="StyleUnderline"/>
        </w:rPr>
        <w:t>Ligotti has no sense of wonder or awe at the natural processes, human ideas and culture that that have arisen</w:t>
      </w:r>
      <w:r w:rsidRPr="00A84A90">
        <w:rPr>
          <w:sz w:val="16"/>
        </w:rPr>
        <w:t xml:space="preserve"> in our Cosmos.</w:t>
      </w:r>
    </w:p>
    <w:p w:rsidR="00117E99" w:rsidRPr="00A84A90" w:rsidRDefault="00117E99" w:rsidP="00117E99"/>
    <w:p w:rsidR="00117E99" w:rsidRPr="00A84A90" w:rsidRDefault="00117E99" w:rsidP="00117E99"/>
    <w:p w:rsidR="00117E99" w:rsidRPr="00A84A90" w:rsidRDefault="00117E99" w:rsidP="00117E99">
      <w:pPr>
        <w:pStyle w:val="Heading3"/>
      </w:pPr>
      <w:r w:rsidRPr="00A84A90">
        <w:t>at: lanza</w:t>
      </w:r>
    </w:p>
    <w:p w:rsidR="00117E99" w:rsidRPr="00A84A90" w:rsidRDefault="00117E99" w:rsidP="00117E99">
      <w:pPr>
        <w:pStyle w:val="Heading4"/>
      </w:pPr>
      <w:r>
        <w:t>Y</w:t>
      </w:r>
      <w:r w:rsidRPr="00A84A90">
        <w:t xml:space="preserve">ou’re wrong about relativistic time and your theory is non-falsifiable – obvi not everything is falsifiable, but we’ll submit that scientific theories about the physical nature of life and death should be falsifiable </w:t>
      </w:r>
    </w:p>
    <w:p w:rsidR="00117E99" w:rsidRPr="00A84A90" w:rsidRDefault="00117E99" w:rsidP="00117E99">
      <w:pPr>
        <w:rPr>
          <w:sz w:val="16"/>
        </w:rPr>
      </w:pPr>
      <w:r w:rsidRPr="00A84A90">
        <w:rPr>
          <w:sz w:val="16"/>
        </w:rPr>
        <w:t xml:space="preserve">Vinod K. </w:t>
      </w:r>
      <w:r w:rsidRPr="00A84A90">
        <w:rPr>
          <w:b/>
          <w:bdr w:val="single" w:sz="4" w:space="0" w:color="auto" w:frame="1"/>
        </w:rPr>
        <w:t>Wadhawan,</w:t>
      </w:r>
      <w:r w:rsidRPr="00A84A90">
        <w:rPr>
          <w:sz w:val="16"/>
        </w:rPr>
        <w:t xml:space="preserve"> Ajita </w:t>
      </w:r>
      <w:r w:rsidRPr="00A84A90">
        <w:rPr>
          <w:b/>
          <w:bdr w:val="single" w:sz="4" w:space="0" w:color="auto" w:frame="1"/>
        </w:rPr>
        <w:t>Kamal</w:t>
      </w:r>
      <w:r w:rsidRPr="00A84A90">
        <w:rPr>
          <w:sz w:val="16"/>
        </w:rPr>
        <w:t>, Posted on 14 December 200</w:t>
      </w:r>
      <w:r w:rsidRPr="00A84A90">
        <w:rPr>
          <w:b/>
          <w:bdr w:val="single" w:sz="4" w:space="0" w:color="auto" w:frame="1"/>
        </w:rPr>
        <w:t>9</w:t>
      </w:r>
      <w:r w:rsidRPr="00A84A90">
        <w:rPr>
          <w:sz w:val="16"/>
        </w:rPr>
        <w:t xml:space="preserve">,  Biocentrism Demystified: A Response to Deepak Chopra and Robert Lanza’s Notion of a Conscious Universe; Dr. Vinod Kumar Wadhawan is a Raja Ramanna Fellow at the Bhabha Atomic Research Centre, Mumbai and an Associate Editor of the journal PHASE TRANSITIONS. </w:t>
      </w:r>
      <w:hyperlink r:id="rId7" w:history="1">
        <w:r w:rsidRPr="00A84A90">
          <w:rPr>
            <w:rStyle w:val="Hyperlink"/>
            <w:sz w:val="16"/>
          </w:rPr>
          <w:t>http://nirmukta.com/2009/12/14/biocentrism-demystified-a-response-to-deepak-chopra-and-robert-lanzas-notion-of-a-conscious-universe/</w:t>
        </w:r>
      </w:hyperlink>
      <w:r w:rsidRPr="00A84A90">
        <w:rPr>
          <w:sz w:val="16"/>
        </w:rPr>
        <w:t xml:space="preserve"> [</w:t>
      </w:r>
      <w:proofErr w:type="gramStart"/>
      <w:r w:rsidRPr="00A84A90">
        <w:rPr>
          <w:sz w:val="16"/>
        </w:rPr>
        <w:t>kd</w:t>
      </w:r>
      <w:proofErr w:type="gramEnd"/>
      <w:r w:rsidRPr="00A84A90">
        <w:rPr>
          <w:sz w:val="16"/>
        </w:rPr>
        <w:t>]</w:t>
      </w:r>
    </w:p>
    <w:p w:rsidR="00117E99" w:rsidRPr="00A84A90" w:rsidRDefault="00117E99" w:rsidP="00117E99">
      <w:pPr>
        <w:rPr>
          <w:rStyle w:val="StyleUnderline"/>
          <w:sz w:val="16"/>
        </w:rPr>
      </w:pPr>
    </w:p>
    <w:p w:rsidR="00117E99" w:rsidRPr="00A84A90" w:rsidRDefault="00117E99" w:rsidP="00117E99">
      <w:pPr>
        <w:rPr>
          <w:rStyle w:val="StyleUnderline"/>
          <w:sz w:val="16"/>
          <w:bdr w:val="single" w:sz="4" w:space="0" w:color="auto" w:frame="1"/>
        </w:rPr>
      </w:pPr>
      <w:r w:rsidRPr="00A84A90">
        <w:rPr>
          <w:rStyle w:val="StyleUnderline"/>
          <w:sz w:val="16"/>
        </w:rPr>
        <w:t xml:space="preserve"> In the first case </w:t>
      </w:r>
      <w:r w:rsidRPr="00A84A90">
        <w:rPr>
          <w:rStyle w:val="StyleUnderline"/>
        </w:rPr>
        <w:t>Lanza seems to state that motion is logically impossible</w:t>
      </w:r>
      <w:r w:rsidRPr="00A84A90">
        <w:rPr>
          <w:rStyle w:val="StyleUnderline"/>
          <w:sz w:val="16"/>
        </w:rPr>
        <w:t xml:space="preserve"> (</w:t>
      </w:r>
      <w:r w:rsidRPr="00A84A90">
        <w:rPr>
          <w:rStyle w:val="StyleUnderline"/>
        </w:rPr>
        <w:t>which is a pre-relativistic view of the paradox</w:t>
      </w:r>
      <w:r w:rsidRPr="00A84A90">
        <w:rPr>
          <w:rStyle w:val="StyleUnderline"/>
          <w:sz w:val="16"/>
        </w:rPr>
        <w:t xml:space="preserve">) </w:t>
      </w:r>
      <w:r w:rsidRPr="00A84A90">
        <w:rPr>
          <w:rStyle w:val="StyleUnderline"/>
        </w:rPr>
        <w:t>and in the next case he mentions that uncertainty is present in the system (a post-relativistic model of motion</w:t>
      </w:r>
      <w:r w:rsidRPr="00A84A90">
        <w:rPr>
          <w:rStyle w:val="StyleUnderline"/>
          <w:sz w:val="16"/>
        </w:rPr>
        <w:t xml:space="preserve">). In both cases, however, Lanza’s conclusion is the same - biocentrism is true for time. </w:t>
      </w:r>
      <w:r w:rsidRPr="00A84A90">
        <w:rPr>
          <w:rStyle w:val="StyleUnderline"/>
        </w:rPr>
        <w:t>No matter what the facts</w:t>
      </w:r>
      <w:r w:rsidRPr="00A84A90">
        <w:rPr>
          <w:rStyle w:val="StyleUnderline"/>
          <w:sz w:val="16"/>
        </w:rPr>
        <w:t xml:space="preserve"> about the nature of time, </w:t>
      </w:r>
      <w:r w:rsidRPr="00A84A90">
        <w:rPr>
          <w:rStyle w:val="StyleUnderline"/>
        </w:rPr>
        <w:t>Lanza concludes that time is not real</w:t>
      </w:r>
      <w:r w:rsidRPr="00A84A90">
        <w:rPr>
          <w:rStyle w:val="StyleUnderline"/>
          <w:sz w:val="16"/>
        </w:rPr>
        <w:t xml:space="preserve">. </w:t>
      </w:r>
      <w:r w:rsidRPr="00A84A90">
        <w:rPr>
          <w:rStyle w:val="StyleUnderline"/>
          <w:bdr w:val="single" w:sz="4" w:space="0" w:color="auto" w:frame="1"/>
        </w:rPr>
        <w:t>His model is unfalsifiable and therefore cannot be a part of science</w:t>
      </w:r>
      <w:r w:rsidRPr="00A84A90">
        <w:rPr>
          <w:rStyle w:val="StyleUnderline"/>
          <w:sz w:val="16"/>
        </w:rPr>
        <w:t xml:space="preserve">. What Lanza doesn’t let on is that </w:t>
      </w:r>
      <w:r w:rsidRPr="00A84A90">
        <w:rPr>
          <w:rStyle w:val="StyleUnderline"/>
        </w:rPr>
        <w:t>Einstein’s special-relativity theory removes the possibility of absolute time, not of time itself.</w:t>
      </w:r>
      <w:r w:rsidRPr="00A84A90">
        <w:rPr>
          <w:rStyle w:val="StyleUnderline"/>
          <w:sz w:val="16"/>
        </w:rPr>
        <w:t xml:space="preserve"> </w:t>
      </w:r>
      <w:r w:rsidRPr="00A84A90">
        <w:rPr>
          <w:rStyle w:val="StyleUnderline"/>
        </w:rPr>
        <w:t>Zeno’s Arrow paradox is resolved by replacing the idea of absolute time with Einstein’s relativistic coupling of space and time. Space-time has</w:t>
      </w:r>
      <w:r w:rsidRPr="00A84A90">
        <w:rPr>
          <w:rStyle w:val="StyleUnderline"/>
          <w:sz w:val="16"/>
        </w:rPr>
        <w:t xml:space="preserve"> an </w:t>
      </w:r>
      <w:r w:rsidRPr="00A84A90">
        <w:rPr>
          <w:rStyle w:val="StyleUnderline"/>
        </w:rPr>
        <w:t>uncertainty in quantum mechanics</w:t>
      </w:r>
      <w:r w:rsidRPr="00A84A90">
        <w:rPr>
          <w:rStyle w:val="StyleUnderline"/>
          <w:sz w:val="16"/>
        </w:rPr>
        <w:t xml:space="preserve">, </w:t>
      </w:r>
      <w:r w:rsidRPr="00A84A90">
        <w:rPr>
          <w:rStyle w:val="StyleUnderline"/>
        </w:rPr>
        <w:t>but it is not nonexistent</w:t>
      </w:r>
      <w:r w:rsidRPr="00A84A90">
        <w:rPr>
          <w:rStyle w:val="StyleUnderline"/>
          <w:sz w:val="16"/>
        </w:rPr>
        <w:t xml:space="preserve">. </w:t>
      </w:r>
      <w:r w:rsidRPr="00A84A90">
        <w:rPr>
          <w:rStyle w:val="StyleUnderline"/>
        </w:rPr>
        <w:t>The idea of time as a series of sequential events that we perceive and put together in our heads is an experiential version of time</w:t>
      </w:r>
      <w:r w:rsidRPr="00A84A90">
        <w:rPr>
          <w:rStyle w:val="StyleUnderline"/>
          <w:sz w:val="16"/>
        </w:rPr>
        <w:t xml:space="preserve">. This is the way we have evolved to perceive time. </w:t>
      </w:r>
      <w:r w:rsidRPr="00A84A90">
        <w:rPr>
          <w:rStyle w:val="StyleUnderline"/>
        </w:rPr>
        <w:t xml:space="preserve">This experiential version of time </w:t>
      </w:r>
      <w:r w:rsidRPr="00A84A90">
        <w:rPr>
          <w:rStyle w:val="StyleUnderline"/>
          <w:bdr w:val="single" w:sz="4" w:space="0" w:color="auto" w:frame="1"/>
        </w:rPr>
        <w:t>seems absolute</w:t>
      </w:r>
      <w:r w:rsidRPr="00A84A90">
        <w:rPr>
          <w:rStyle w:val="StyleUnderline"/>
        </w:rPr>
        <w:t>, because we evolved to perceive it that way</w:t>
      </w:r>
      <w:r w:rsidRPr="00A84A90">
        <w:rPr>
          <w:rStyle w:val="StyleUnderline"/>
          <w:sz w:val="16"/>
        </w:rPr>
        <w:t xml:space="preserve">. However, </w:t>
      </w:r>
      <w:r w:rsidRPr="00A84A90">
        <w:rPr>
          <w:rStyle w:val="StyleUnderline"/>
          <w:bdr w:val="single" w:sz="4" w:space="0" w:color="auto" w:frame="1"/>
        </w:rPr>
        <w:t>in reality time is relative</w:t>
      </w:r>
      <w:r w:rsidRPr="00A84A90">
        <w:rPr>
          <w:rStyle w:val="StyleUnderline"/>
        </w:rPr>
        <w:t xml:space="preserve">. This is a </w:t>
      </w:r>
      <w:r w:rsidRPr="00A84A90">
        <w:rPr>
          <w:rStyle w:val="StyleUnderline"/>
          <w:bdr w:val="single" w:sz="4" w:space="0" w:color="auto" w:frame="1"/>
        </w:rPr>
        <w:t>fundamental fact of modern physics</w:t>
      </w:r>
      <w:r w:rsidRPr="00A84A90">
        <w:rPr>
          <w:rStyle w:val="StyleUnderline"/>
        </w:rPr>
        <w:t>. Time does exist outside of the observer, but allows us only a narrow perception of its true nature</w:t>
      </w:r>
      <w:r w:rsidRPr="00A84A90">
        <w:rPr>
          <w:rStyle w:val="StyleUnderline"/>
          <w:sz w:val="16"/>
        </w:rPr>
        <w:t xml:space="preserve">. Space is the other property of the universe that Lanza attempts to describe as purely a product of consciousness. He says “Wave your hand through the air. If you take everything away, what’s left? The answer is nothing. So why do we pretend space is a thing”. Again, </w:t>
      </w:r>
      <w:r w:rsidRPr="00A84A90">
        <w:rPr>
          <w:rStyle w:val="StyleUnderline"/>
        </w:rPr>
        <w:t xml:space="preserve">Einstein’s theory of special relativity provides us with objective predictions that we can look for, such as the bending of space-time. Such events have been observed and verified multiple times. </w:t>
      </w:r>
      <w:r w:rsidRPr="00A84A90">
        <w:rPr>
          <w:rStyle w:val="StyleUnderline"/>
          <w:bdr w:val="single" w:sz="4" w:space="0" w:color="auto" w:frame="1"/>
        </w:rPr>
        <w:t>Space is a ‘thing’ as far as the objective universe is concerned</w:t>
      </w:r>
      <w:r w:rsidRPr="00A84A90">
        <w:rPr>
          <w:rStyle w:val="StyleUnderline"/>
          <w:sz w:val="16"/>
          <w:bdr w:val="single" w:sz="4" w:space="0" w:color="auto" w:frame="1"/>
        </w:rPr>
        <w:t xml:space="preserve">. </w:t>
      </w:r>
    </w:p>
    <w:p w:rsidR="00117E99" w:rsidRPr="00A84A90" w:rsidRDefault="00117E99" w:rsidP="00117E99">
      <w:pPr>
        <w:pStyle w:val="Heading2"/>
      </w:pPr>
      <w:r w:rsidRPr="00A84A90">
        <w:t>at: suffering k</w:t>
      </w:r>
    </w:p>
    <w:p w:rsidR="00117E99" w:rsidRPr="00A84A90" w:rsidRDefault="00117E99" w:rsidP="00117E99"/>
    <w:p w:rsidR="00117E99" w:rsidRPr="00A84A90" w:rsidRDefault="00117E99" w:rsidP="00117E99">
      <w:pPr>
        <w:pStyle w:val="Heading3"/>
      </w:pPr>
      <w:r w:rsidRPr="00A84A90">
        <w:t>2ac at: charity cannibalism/suffering k</w:t>
      </w:r>
    </w:p>
    <w:p w:rsidR="00117E99" w:rsidRPr="00A84A90" w:rsidRDefault="00117E99" w:rsidP="00117E99">
      <w:pPr>
        <w:pStyle w:val="Heading4"/>
      </w:pPr>
      <w:r w:rsidRPr="00A84A90">
        <w:t>They obviously link to this --- if all suffering impacts are commodified towards suffering, they link</w:t>
      </w:r>
    </w:p>
    <w:p w:rsidR="00117E99" w:rsidRPr="00A84A90" w:rsidRDefault="00117E99" w:rsidP="00117E99">
      <w:pPr>
        <w:pStyle w:val="Heading4"/>
      </w:pPr>
      <w:r w:rsidRPr="00A84A90">
        <w:t xml:space="preserve">Alt cause --- every other proclamation of an impact should cause wars and invasions </w:t>
      </w:r>
    </w:p>
    <w:p w:rsidR="00117E99" w:rsidRPr="00A84A90" w:rsidRDefault="00117E99" w:rsidP="00117E99">
      <w:pPr>
        <w:pStyle w:val="Heading4"/>
      </w:pPr>
      <w:r w:rsidRPr="00A84A90">
        <w:t xml:space="preserve">The question of how we relate to others outside of this space that we can’t influence is obviously a problem endemic to debate, but they don’t solve it, and actually make it worth by vilifying attempts to engage with the world of others --- the aff is more effective at committing debaters to our prescribed social change </w:t>
      </w:r>
    </w:p>
    <w:p w:rsidR="00117E99" w:rsidRPr="00A84A90" w:rsidRDefault="00117E99" w:rsidP="00117E99">
      <w:pPr>
        <w:pStyle w:val="card"/>
        <w:ind w:left="0"/>
      </w:pPr>
      <w:r w:rsidRPr="00A84A90">
        <w:t>Kim</w:t>
      </w:r>
      <w:r w:rsidRPr="00A84A90">
        <w:rPr>
          <w:rStyle w:val="Style13ptBold"/>
        </w:rPr>
        <w:t xml:space="preserve"> Sawchuk 2</w:t>
      </w:r>
      <w:r w:rsidRPr="00A84A90">
        <w:t>, PhD, Social and Political Thought, York University, prof of comm at Concordia, editor of the Canadian Journal of Communication, general book review of Distant Suffering by Luc Boltanski, Canadian journal of Communication Vol 27, No 1 (2002)</w:t>
      </w:r>
    </w:p>
    <w:p w:rsidR="00117E99" w:rsidRPr="00A84A90" w:rsidRDefault="00117E99" w:rsidP="00117E99">
      <w:pPr>
        <w:pStyle w:val="cardtext"/>
        <w:rPr>
          <w:sz w:val="12"/>
        </w:rPr>
      </w:pPr>
      <w:r w:rsidRPr="00A84A90">
        <w:rPr>
          <w:rStyle w:val="underline"/>
          <w:u w:val="single"/>
        </w:rPr>
        <w:t>Inherent</w:t>
      </w:r>
      <w:r w:rsidRPr="00A84A90">
        <w:rPr>
          <w:rStyle w:val="underline"/>
        </w:rPr>
        <w:t xml:space="preserve"> in</w:t>
      </w:r>
      <w:r w:rsidRPr="00A84A90">
        <w:rPr>
          <w:sz w:val="12"/>
        </w:rPr>
        <w:t xml:space="preserve"> the </w:t>
      </w:r>
      <w:r w:rsidRPr="00A84A90">
        <w:rPr>
          <w:rStyle w:val="underline"/>
        </w:rPr>
        <w:t>politics of pity</w:t>
      </w:r>
      <w:r w:rsidRPr="00A84A90">
        <w:rPr>
          <w:sz w:val="12"/>
        </w:rPr>
        <w:t xml:space="preserve"> in the modern period </w:t>
      </w:r>
      <w:r w:rsidRPr="00A84A90">
        <w:rPr>
          <w:rStyle w:val="underline"/>
          <w:u w:val="single"/>
        </w:rPr>
        <w:t>is the problem of dealing with suffering from a distance</w:t>
      </w:r>
      <w:r w:rsidRPr="00A84A90">
        <w:rPr>
          <w:sz w:val="12"/>
        </w:rPr>
        <w:t xml:space="preserve"> and the "massification of a collection of unfortunates who are not there in person" (p. 13). </w:t>
      </w:r>
      <w:r w:rsidRPr="00A84A90">
        <w:rPr>
          <w:rStyle w:val="underline"/>
        </w:rPr>
        <w:t xml:space="preserve">Although </w:t>
      </w:r>
      <w:r w:rsidRPr="00A84A90">
        <w:rPr>
          <w:rStyle w:val="underline"/>
          <w:u w:val="single"/>
        </w:rPr>
        <w:t>contemporary media may have "dramatized" the spectacle of distant suffering</w:t>
      </w:r>
      <w:r w:rsidRPr="00A84A90">
        <w:rPr>
          <w:sz w:val="12"/>
        </w:rPr>
        <w:t xml:space="preserve"> in the past 30 years, </w:t>
      </w:r>
      <w:r w:rsidRPr="00A84A90">
        <w:rPr>
          <w:rStyle w:val="Emphasis"/>
        </w:rPr>
        <w:t>they neither invented nor caused this condition.</w:t>
      </w:r>
      <w:r w:rsidRPr="00A84A90">
        <w:rPr>
          <w:sz w:val="12"/>
        </w:rPr>
        <w:t xml:space="preserve">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t>
      </w:r>
      <w:proofErr w:type="gramStart"/>
      <w:r w:rsidRPr="00A84A90">
        <w:rPr>
          <w:sz w:val="12"/>
        </w:rPr>
        <w:t>Without</w:t>
      </w:r>
      <w:proofErr w:type="gramEnd"/>
      <w:r w:rsidRPr="00A84A90">
        <w:rPr>
          <w:sz w:val="12"/>
        </w:rPr>
        <w:t xml:space="preserve"> Borders and the clash in the late 1950s between Sartre and Merleau-Ponty. Each chapter is replete with insight, making this a difficult book to summarize. Every word and every argument is so intricately intertwined with the next that paraphrasing seems a travesty.¶ </w:t>
      </w:r>
      <w:proofErr w:type="gramStart"/>
      <w:r w:rsidRPr="00A84A90">
        <w:rPr>
          <w:sz w:val="12"/>
        </w:rPr>
        <w:t>The</w:t>
      </w:r>
      <w:proofErr w:type="gramEnd"/>
      <w:r w:rsidRPr="00A84A90">
        <w:rPr>
          <w:sz w:val="12"/>
        </w:rPr>
        <w:t xml:space="preserve"> third section should be of interest to those located in the disciplines of communications or media studies. Here it is important to recall the subtitle of the book, Morality, the Media and Politics. </w:t>
      </w:r>
      <w:r w:rsidRPr="00A84A90">
        <w:rPr>
          <w:rStyle w:val="underline"/>
        </w:rPr>
        <w:t>Boltanski returns to the question of the spectator and the anxieties of those who wish to do something about what they see unfolding on their screens</w:t>
      </w:r>
      <w:r w:rsidRPr="00A84A90">
        <w:rPr>
          <w:sz w:val="12"/>
        </w:rPr>
        <w:t xml:space="preserve">. He asks: "[H]ow might the contemporary spectators' anxiety be reduced without averting their gaze from misfortune or by abandoning the project inherent in the modern definition of politics of facing up to unnecessary suffering and relieving it[?]" (p. 159). </w:t>
      </w:r>
      <w:r w:rsidRPr="00A84A90">
        <w:rPr>
          <w:rStyle w:val="underline"/>
          <w:u w:val="single"/>
        </w:rPr>
        <w:t>What could political action be, given the fact that suffering does occur at a distance and that not every struggle can be taken on with equal commitment</w:t>
      </w:r>
      <w:r w:rsidRPr="00A84A90">
        <w:rPr>
          <w:sz w:val="12"/>
        </w:rPr>
        <w:t xml:space="preserve">? First, he argues that </w:t>
      </w:r>
      <w:r w:rsidRPr="00A84A90">
        <w:rPr>
          <w:rStyle w:val="Emphasis"/>
        </w:rPr>
        <w:t>there is a political, technical, and moral necessity to open up a discussion of commitment and ideology, although what he means by ideology is not adequately explained.</w:t>
      </w:r>
      <w:r w:rsidRPr="00A84A90">
        <w:rPr>
          <w:sz w:val="12"/>
        </w:rPr>
        <w:t xml:space="preserve"> Second, he contends that witnessing suffering means that morally we are asked to act. </w:t>
      </w:r>
      <w:r w:rsidRPr="00A84A90">
        <w:rPr>
          <w:rStyle w:val="Emphasis"/>
        </w:rPr>
        <w:t>Commitment is commitment to some kind of action</w:t>
      </w:r>
      <w:r w:rsidRPr="00A84A90">
        <w:rPr>
          <w:sz w:val="12"/>
        </w:rPr>
        <w:t xml:space="preserve">. Third, </w:t>
      </w:r>
      <w:r w:rsidRPr="00A84A90">
        <w:rPr>
          <w:rStyle w:val="Emphasis"/>
        </w:rPr>
        <w:t>he promotes the idea that speech is action. "One can commit oneself through speech;</w:t>
      </w:r>
      <w:r w:rsidRPr="00A84A90">
        <w:rPr>
          <w:sz w:val="12"/>
        </w:rPr>
        <w:t xml:space="preserve"> </w:t>
      </w:r>
      <w:r w:rsidRPr="00A84A90">
        <w:rPr>
          <w:rStyle w:val="Emphasis"/>
        </w:rPr>
        <w:t>by taking a stance, even when alone, of someone who speaks to somebody else about what they have seen"</w:t>
      </w:r>
      <w:r w:rsidRPr="00A84A90">
        <w:rPr>
          <w:sz w:val="12"/>
        </w:rPr>
        <w:t xml:space="preserve"> (p. xv). </w:t>
      </w:r>
      <w:r w:rsidRPr="00A84A90">
        <w:rPr>
          <w:rStyle w:val="Emphasis"/>
          <w:bdr w:val="single" w:sz="4" w:space="0" w:color="auto"/>
        </w:rPr>
        <w:t>By speaking - to others</w:t>
      </w:r>
      <w:r w:rsidRPr="00A84A90">
        <w:rPr>
          <w:sz w:val="12"/>
        </w:rPr>
        <w:t xml:space="preserve"> and even to oneself </w:t>
      </w:r>
      <w:r w:rsidRPr="00A84A90">
        <w:rPr>
          <w:rStyle w:val="Emphasis"/>
        </w:rPr>
        <w:t>- we recognize and acknowledge that speech must be understood as a form of action</w:t>
      </w:r>
      <w:r w:rsidRPr="00A84A90">
        <w:rPr>
          <w:sz w:val="12"/>
        </w:rPr>
        <w:t xml:space="preserve"> (p. 154).¶ </w:t>
      </w:r>
      <w:proofErr w:type="gramStart"/>
      <w:r w:rsidRPr="00A84A90">
        <w:rPr>
          <w:sz w:val="12"/>
        </w:rPr>
        <w:t>One</w:t>
      </w:r>
      <w:proofErr w:type="gramEnd"/>
      <w:r w:rsidRPr="00A84A90">
        <w:rPr>
          <w:sz w:val="12"/>
        </w:rPr>
        <w:t xml:space="preserve"> of the conditions of Boltanski's argument is a clear distinction between the world of representation and the world of action. He writes: "Informed by representation, words must really be deployed in the world of action in order to be effective" (p. 154). </w:t>
      </w:r>
      <w:r w:rsidRPr="00A84A90">
        <w:rPr>
          <w:rStyle w:val="Emphasis"/>
        </w:rPr>
        <w:t>He is critical of</w:t>
      </w:r>
      <w:r w:rsidRPr="00A84A90">
        <w:rPr>
          <w:sz w:val="12"/>
        </w:rPr>
        <w:t xml:space="preserve"> deconstructionist criticism, primarily meaning the writings of Jean </w:t>
      </w:r>
      <w:r w:rsidRPr="00A84A90">
        <w:rPr>
          <w:rStyle w:val="Emphasis"/>
        </w:rPr>
        <w:t>Baudrillard, which blurs this distinction to too great an extreme</w:t>
      </w:r>
      <w:r w:rsidRPr="00A84A90">
        <w:rPr>
          <w:sz w:val="12"/>
        </w:rPr>
        <w:t xml:space="preserve">, thereby </w:t>
      </w:r>
      <w:r w:rsidRPr="00A84A90">
        <w:rPr>
          <w:rStyle w:val="Emphasis"/>
          <w:bdr w:val="single" w:sz="4" w:space="0" w:color="auto"/>
        </w:rPr>
        <w:t>"holding the order of action" at arm's length or making it illusionary</w:t>
      </w:r>
      <w:r w:rsidRPr="00A84A90">
        <w:rPr>
          <w:sz w:val="12"/>
        </w:rPr>
        <w:t xml:space="preserve"> (p. 154). He contends that </w:t>
      </w:r>
      <w:r w:rsidRPr="00A84A90">
        <w:rPr>
          <w:rStyle w:val="underline"/>
        </w:rPr>
        <w:t>this position makes the very intention to act nothing but a naïve illusion creating an "empire of suspicion"</w:t>
      </w:r>
      <w:r w:rsidRPr="00A84A90">
        <w:rPr>
          <w:sz w:val="12"/>
        </w:rPr>
        <w:t xml:space="preserve"> (p. 158). Boltanski does not claim that we remain without an emotional commitment to causes, but rather that "to prevent the unacceptable drift of emotions close towards the fictional </w:t>
      </w:r>
      <w:r w:rsidRPr="00A84A90">
        <w:rPr>
          <w:rStyle w:val="Emphasis"/>
        </w:rPr>
        <w:t>we must maintain an orientation towards action, a disposition to act, even if this is only by speaking out in support of the unfortunate"</w:t>
      </w:r>
      <w:r w:rsidRPr="00A84A90">
        <w:rPr>
          <w:sz w:val="12"/>
        </w:rPr>
        <w:t xml:space="preserve"> (p. 153).¶ 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 </w:t>
      </w:r>
      <w:proofErr w:type="gramStart"/>
      <w:r w:rsidRPr="00A84A90">
        <w:rPr>
          <w:sz w:val="12"/>
        </w:rPr>
        <w:t>But</w:t>
      </w:r>
      <w:proofErr w:type="gramEnd"/>
      <w:r w:rsidRPr="00A84A90">
        <w:rPr>
          <w:sz w:val="12"/>
        </w:rPr>
        <w:t xml:space="preserve"> is this enough? Boltanski is </w:t>
      </w:r>
      <w:r w:rsidRPr="00A84A90">
        <w:rPr>
          <w:rStyle w:val="Emphasis"/>
        </w:rPr>
        <w:t>concerned by apathy</w:t>
      </w:r>
      <w:r w:rsidRPr="00A84A90">
        <w:rPr>
          <w:sz w:val="12"/>
        </w:rPr>
        <w:t xml:space="preserve"> and asks us to consider that we are doomed, inevitably, to imperfection in our politics. Despite this, </w:t>
      </w:r>
      <w:r w:rsidRPr="00A84A90">
        <w:rPr>
          <w:rStyle w:val="Emphasis"/>
        </w:rPr>
        <w:t>we must make the attempt to be</w:t>
      </w:r>
      <w:r w:rsidRPr="00A84A90">
        <w:rPr>
          <w:sz w:val="12"/>
        </w:rPr>
        <w:t xml:space="preserve"> "moral subjects" - that is, </w:t>
      </w:r>
      <w:r w:rsidRPr="00A84A90">
        <w:rPr>
          <w:rStyle w:val="Emphasis"/>
        </w:rPr>
        <w:t>committed and engaged subjects.</w:t>
      </w:r>
      <w:r w:rsidRPr="00A84A90">
        <w:rPr>
          <w:sz w:val="12"/>
        </w:rPr>
        <w:t xml:space="preserve"> Because he recognizes the difficulties of negotiating these contradictions, he avoids moralizing. He is no Habermasian trying to outline the conditions for an ideal-speech situation. In Boltanski's book, </w:t>
      </w:r>
      <w:r w:rsidRPr="00A84A90">
        <w:rPr>
          <w:rStyle w:val="Emphasis"/>
        </w:rPr>
        <w:t>we live in imperfect worlds and we must contend with this.</w:t>
      </w:r>
      <w:r w:rsidRPr="00A84A90">
        <w:rPr>
          <w:sz w:val="12"/>
        </w:rPr>
        <w:t xml:space="preserve"> He </w:t>
      </w:r>
      <w:r w:rsidRPr="00A84A90">
        <w:rPr>
          <w:rStyle w:val="underline"/>
        </w:rPr>
        <w:t xml:space="preserve">asks that </w:t>
      </w:r>
      <w:r w:rsidRPr="00A84A90">
        <w:rPr>
          <w:rStyle w:val="Emphasis"/>
        </w:rPr>
        <w:t>we resurrect compassion into our politics</w:t>
      </w:r>
      <w:r w:rsidRPr="00A84A90">
        <w:rPr>
          <w:rStyle w:val="underline"/>
        </w:rPr>
        <w:t>,</w:t>
      </w:r>
      <w:r w:rsidRPr="00A84A90">
        <w:rPr>
          <w:sz w:val="12"/>
        </w:rPr>
        <w:t xml:space="preserve"> </w:t>
      </w:r>
      <w:r w:rsidRPr="00A84A90">
        <w:rPr>
          <w:rStyle w:val="underline"/>
        </w:rPr>
        <w:t>which</w:t>
      </w:r>
      <w:r w:rsidRPr="00A84A90">
        <w:rPr>
          <w:sz w:val="12"/>
        </w:rPr>
        <w:t xml:space="preserve"> he says </w:t>
      </w:r>
      <w:r w:rsidRPr="00A84A90">
        <w:rPr>
          <w:rStyle w:val="Emphasis"/>
        </w:rPr>
        <w:t>is always particular and practical, as it is oriented toward doing something about a situation</w:t>
      </w:r>
      <w:r w:rsidRPr="00A84A90">
        <w:rPr>
          <w:sz w:val="12"/>
        </w:rPr>
        <w:t>. Unlike pity, it engages with the person suffering</w:t>
      </w:r>
      <w:r w:rsidRPr="00A84A90">
        <w:rPr>
          <w:rStyle w:val="Emphasis"/>
        </w:rPr>
        <w:t>.</w:t>
      </w:r>
      <w:r w:rsidRPr="00A84A90">
        <w:rPr>
          <w:sz w:val="12"/>
        </w:rPr>
        <w:t xml:space="preserve"> But pity isn't always a bad thing in this analysis. Pity generalizes in order to deal with distance, and in so doing one may discover emotion and feeling for others that may translate into speech or action. </w:t>
      </w:r>
      <w:r w:rsidRPr="00A84A90">
        <w:rPr>
          <w:rStyle w:val="underline"/>
        </w:rPr>
        <w:t xml:space="preserve">A </w:t>
      </w:r>
      <w:r w:rsidRPr="00A84A90">
        <w:rPr>
          <w:rStyle w:val="underline"/>
          <w:u w:val="single"/>
        </w:rPr>
        <w:t>spectacle of suffering may end with a commitment to involvement.</w:t>
      </w:r>
      <w:r w:rsidRPr="00A84A90">
        <w:rPr>
          <w:sz w:val="12"/>
        </w:rPr>
        <w:t xml:space="preserve">¶ Boltanski realizes the challenge, yet </w:t>
      </w:r>
      <w:r w:rsidRPr="00A84A90">
        <w:rPr>
          <w:rStyle w:val="underline"/>
        </w:rPr>
        <w:t>remains optimistic that humans are capable of such a move</w:t>
      </w:r>
      <w:r w:rsidRPr="00A84A90">
        <w:rPr>
          <w:sz w:val="12"/>
        </w:rPr>
        <w:t xml:space="preser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spectators, who are </w:t>
      </w:r>
      <w:r w:rsidRPr="00A84A90">
        <w:rPr>
          <w:rStyle w:val="Emphasis"/>
        </w:rPr>
        <w:t xml:space="preserve">democratic citizens, have a role to play in lobbying and pressuring their own governments to take action </w:t>
      </w:r>
      <w:r w:rsidRPr="00A84A90">
        <w:rPr>
          <w:sz w:val="12"/>
        </w:rPr>
        <w:t xml:space="preserve">(p. 184). Again, while aware that public opinion may be manipulated, he argues that public-opinion polls are powerful tools. Answering a poll is depicted as a potentially effective form of speech and an "adequate response to the call for action" (p. 185).¶ Distant Suffering thus describes, in sometimes painful detail, a </w:t>
      </w:r>
      <w:r w:rsidRPr="00A84A90">
        <w:rPr>
          <w:rStyle w:val="underline"/>
        </w:rPr>
        <w:t xml:space="preserve">wavering between selfish egoism and </w:t>
      </w:r>
      <w:r w:rsidRPr="00A84A90">
        <w:rPr>
          <w:rStyle w:val="underline"/>
          <w:u w:val="single"/>
        </w:rPr>
        <w:t>altruistic commitment to causes</w:t>
      </w:r>
      <w:r w:rsidRPr="00A84A90">
        <w:rPr>
          <w:sz w:val="12"/>
        </w:rPr>
        <w:t xml:space="preserve">.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w:t>
      </w:r>
      <w:r w:rsidRPr="00A84A90">
        <w:rPr>
          <w:rStyle w:val="Emphasis"/>
        </w:rPr>
        <w:t>tries to lead us out of this self-absorption into the world of effective political action by offering a range of involvement.</w:t>
      </w:r>
      <w:r w:rsidRPr="00A84A90">
        <w:rPr>
          <w:sz w:val="12"/>
        </w:rPr>
        <w:t xml:space="preserve">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 Boltanski ends his fine treatise by exhorting us to quit looking to past injustices, to stop anticipating future injustice, and to stay focused on the present. "</w:t>
      </w:r>
      <w:r w:rsidRPr="00A84A90">
        <w:rPr>
          <w:rStyle w:val="underline"/>
        </w:rPr>
        <w:t>To be concerned with the present is no small matter</w:t>
      </w:r>
      <w:r w:rsidRPr="00A84A90">
        <w:rPr>
          <w:sz w:val="12"/>
        </w:rPr>
        <w:t xml:space="preserve">. For over the past, ever gone by, and over the future, still non-existent, </w:t>
      </w:r>
      <w:r w:rsidRPr="00A84A90">
        <w:rPr>
          <w:rStyle w:val="underline"/>
          <w:u w:val="single"/>
        </w:rPr>
        <w:t>the present has an overwhelming privilege: that of being real</w:t>
      </w:r>
      <w:r w:rsidRPr="00A84A90">
        <w:rPr>
          <w:sz w:val="12"/>
        </w:rPr>
        <w:t xml:space="preserve">" (p. 192). Naive? Perhaps. Boltanski does not provide simple or quick answers to the dilemma, but leaves one with the hope that pity might </w:t>
      </w:r>
      <w:r w:rsidRPr="00A84A90">
        <w:rPr>
          <w:rStyle w:val="Emphasis"/>
        </w:rPr>
        <w:t>lead to compassion, commitment, and social change -</w:t>
      </w:r>
      <w:r w:rsidRPr="00A84A90">
        <w:rPr>
          <w:sz w:val="12"/>
        </w:rPr>
        <w:t xml:space="preserve"> </w:t>
      </w:r>
      <w:r w:rsidRPr="00A84A90">
        <w:rPr>
          <w:rStyle w:val="underline"/>
          <w:u w:val="single"/>
        </w:rPr>
        <w:t>even if such measures do not end all suffering</w:t>
      </w:r>
      <w:r w:rsidRPr="00A84A90">
        <w:rPr>
          <w:rStyle w:val="underline"/>
        </w:rPr>
        <w:t xml:space="preserve"> once and for</w:t>
      </w:r>
      <w:r w:rsidRPr="00A84A90">
        <w:rPr>
          <w:sz w:val="12"/>
        </w:rPr>
        <w:t xml:space="preserve"> all. As such, this translation from the original French text is a welcome addition to contemporary debates in political communication.</w:t>
      </w:r>
    </w:p>
    <w:p w:rsidR="00117E99" w:rsidRPr="00A84A90" w:rsidRDefault="00117E99" w:rsidP="00117E99"/>
    <w:p w:rsidR="00117E99" w:rsidRPr="00A84A90" w:rsidRDefault="00117E99" w:rsidP="00117E99"/>
    <w:p w:rsidR="00117E99" w:rsidRPr="00A84A90" w:rsidRDefault="00117E99" w:rsidP="00117E99">
      <w:pPr>
        <w:pStyle w:val="Heading3"/>
      </w:pPr>
      <w:r w:rsidRPr="00A84A90">
        <w:t>2ac confronting suffering good</w:t>
      </w:r>
    </w:p>
    <w:p w:rsidR="00117E99" w:rsidRPr="00A84A90" w:rsidRDefault="00117E99" w:rsidP="00117E99">
      <w:pPr>
        <w:pStyle w:val="Heading4"/>
      </w:pPr>
      <w:r w:rsidRPr="00A84A90">
        <w:t>Confronting suffering doesn’t require nihilism – their alt is just an unwillingness to engage inaction that leads to condemnation – activism and discussion can be productive</w:t>
      </w:r>
    </w:p>
    <w:p w:rsidR="00117E99" w:rsidRPr="00A84A90" w:rsidRDefault="00117E99" w:rsidP="00117E99">
      <w:r w:rsidRPr="00A84A90">
        <w:t xml:space="preserve">Michalinos </w:t>
      </w:r>
      <w:r w:rsidRPr="00A84A90">
        <w:rPr>
          <w:rStyle w:val="Style13ptBold"/>
        </w:rPr>
        <w:t>Zembylas</w:t>
      </w:r>
      <w:r w:rsidRPr="00A84A90">
        <w:t>, Ph.d., Assistant Professor of Education at the Open University of Cyprus and Director of Curriculum Development for CARDET, 20</w:t>
      </w:r>
      <w:r w:rsidRPr="00A84A90">
        <w:rPr>
          <w:rStyle w:val="Style13ptBold"/>
        </w:rPr>
        <w:t>13</w:t>
      </w:r>
      <w:r w:rsidRPr="00A84A90">
        <w:t>, “The “Crisis of Pity” and the Radicalization of Solidarity: Toward Critical Pedagogies of Compassion,” Educational Studies, 49: 504–521</w:t>
      </w:r>
    </w:p>
    <w:p w:rsidR="00117E99" w:rsidRPr="00A84A90" w:rsidRDefault="00117E99" w:rsidP="00117E99"/>
    <w:p w:rsidR="00117E99" w:rsidRPr="00A84A90" w:rsidRDefault="00117E99" w:rsidP="00117E99">
      <w:r w:rsidRPr="00A84A90">
        <w:rPr>
          <w:u w:val="single"/>
        </w:rPr>
        <w:t>Desensitization</w:t>
      </w:r>
      <w:r w:rsidRPr="00A84A90">
        <w:t xml:space="preserve">, just like compassion fatigue, </w:t>
      </w:r>
      <w:r w:rsidRPr="00A84A90">
        <w:rPr>
          <w:u w:val="single"/>
        </w:rPr>
        <w:t xml:space="preserve">is a condition of indifference manifested through </w:t>
      </w:r>
      <w:r w:rsidRPr="00A84A90">
        <w:rPr>
          <w:rStyle w:val="Emphasis"/>
        </w:rPr>
        <w:t>unwillingness to engage in compassionate action</w:t>
      </w:r>
      <w:r w:rsidRPr="00A84A90">
        <w:rPr>
          <w:u w:val="single"/>
        </w:rPr>
        <w:t xml:space="preserve"> either as a selfprotective mechanism or as a refusal to be concerned for the sufferer-other through some measure of emotional identification</w:t>
      </w:r>
      <w:r w:rsidRPr="00A84A90">
        <w:t xml:space="preserve"> (Seu 2003). For example, bourgeois students as spectators of marginalized others’ suffering may be irritated by some horrible scenes they see in the media, but somehow they become unwilling to engage with the consequences of suffering and injustice. What is intriguing in this case is how “a profoundly emotional message ends up generating an absence of emotions” (Seu 2003, 186).</w:t>
      </w:r>
    </w:p>
    <w:p w:rsidR="00117E99" w:rsidRPr="00A84A90" w:rsidRDefault="00117E99" w:rsidP="00117E99">
      <w:r w:rsidRPr="00A84A90">
        <w:rPr>
          <w:sz w:val="12"/>
          <w:szCs w:val="12"/>
        </w:rPr>
        <w:t>Desensitization</w:t>
      </w:r>
      <w:r w:rsidRPr="00A84A90">
        <w:t xml:space="preserve"> </w:t>
      </w:r>
      <w:r w:rsidRPr="00A84A90">
        <w:rPr>
          <w:sz w:val="12"/>
          <w:szCs w:val="12"/>
        </w:rPr>
        <w:t>may take different forms and involve a range of emotions, yet the bottom line is that it disengages students from the discomforting implications of suffering events (Boler 1999). The spectating student may initially feel shocked and disturbed by the frequently televised images of a traumatic event and may even be evoked to feel pity, but the repeating scenes of suffering fixes the event in a few images and produces a decontextualized view on injustice (Kaplan 2005). For example, as Kaplan writes, the visuality of suffering in catastrophic events—such as the repetitive images of planes crashing into Twin Towers on September 11, 2001 in the United States—is often translated in such melodramatic or sensationalized ways that these events hardly seem real. The result is that students reduce the meaning of such events in a few superficial or exaggerated phrases and end up feeling an absence of compassionate emotions (Boler and Zembylas 2003; Zembylas 2008). But it is not just shock events that may lead to indifference; teaching about empathy and compassion through positive images may also lead to desensitization (Zembylas 2008). Positive images are those images that focus on the sufferer’s agency and dignity, rather than on images of the sufferer as a victim (Chouliaraki 2010); rather than the logic of complicity, the moralizing function of positive images is grounded in “the sufferer’s gratitude for the (imagined) alleviation of her suffering by a benefactor and the benefactor’s respective empathy towards the grateful sufferer” (Chouliaraki 2010, 112). The danger when the student-as spectator renders sufferers as objects of generosity is to misrecognize the real problems behind suffering and the power asymmetries. Rather than enabling compassionate action, this misrecognition trivializes suffering and runs the risk of apathy, that is, of refusing to engage in action on the grounds that it may be unnecessary (Chouliaraki 2004, 2010).7 Self-Victimization A final challenge comes from the emotional resistance of those students who feel they are victims themselves (e.g., students who are marginalized at various degrees) and entails feelings of indignation, self-pity, and resentment for paying attention to others’ suffering. This echoes Chouliaraki’s (2010) concern about the danger of Western audiences becoming increasingly preoccupied with their own self-pity, rather than the suffering of other people. This tendency for self-pity may be a reaction against unjust treatment, but attachment to one’s own (perceived or real) suffering prevents the development of solidarity with others who also suffer (Brown 1995). For Brown, there is a paralyzing tendency inflecting the logic of attachment to one’s own suffering; a preoccupation with one’s own misery forces subaltern subjects to get stuck in a present with no hope and a future that puts one’s own misery before everything. When self-pity becomes the focus of suffering in a classroom, this happens at the risk of widening the gap between students and others, potentially cultivating the perception of the other as a threat or articulating a discourse of egocentricity (Vestergaard 2008) or cultural narcissism (Choulariaki 2010). Through self-victimization, students disengage from compassionate action toward all those who suffer for whatever reasons. As Chouliaraki (2010) notes, self-pity holds the suffering of the other at a distance; indeed, students may feel uneasy when they are confronted by signs of their own vulnerability and this is enough to make them want to refrain from recognizing others’ suffering.</w:t>
      </w:r>
    </w:p>
    <w:p w:rsidR="00117E99" w:rsidRPr="00A84A90" w:rsidRDefault="00117E99" w:rsidP="00117E99">
      <w:r w:rsidRPr="00A84A90">
        <w:t>EDUCATION AND THE POLITICS OF COMPASSION</w:t>
      </w:r>
    </w:p>
    <w:p w:rsidR="00117E99" w:rsidRPr="00A84A90" w:rsidRDefault="00117E99" w:rsidP="00117E99">
      <w:r w:rsidRPr="00A84A90">
        <w:rPr>
          <w:u w:val="single"/>
        </w:rPr>
        <w:t>The inadequacy of the discourse of pity is essentially an inadequacy to activate public action that alleviates suffering in the world</w:t>
      </w:r>
      <w:r w:rsidRPr="00A84A90">
        <w:t xml:space="preserve"> (Boltanski 1999). What is needed, therefore, according to Chouliaraki (2010), </w:t>
      </w:r>
      <w:r w:rsidRPr="00A84A90">
        <w:rPr>
          <w:u w:val="single"/>
        </w:rPr>
        <w:t xml:space="preserve">is a break with pity </w:t>
      </w:r>
      <w:r w:rsidRPr="00A84A90">
        <w:rPr>
          <w:b/>
          <w:u w:val="single"/>
        </w:rPr>
        <w:t xml:space="preserve">“in favor of a potentially </w:t>
      </w:r>
      <w:r w:rsidRPr="00A84A90">
        <w:rPr>
          <w:rStyle w:val="Emphasis"/>
        </w:rPr>
        <w:t>effective activism of effortless immediacy</w:t>
      </w:r>
      <w:r w:rsidRPr="00A84A90">
        <w:t xml:space="preserve">” (109). In so doing, </w:t>
      </w:r>
      <w:r w:rsidRPr="00A84A90">
        <w:rPr>
          <w:u w:val="single"/>
        </w:rPr>
        <w:t xml:space="preserve">it is important to abandon the appeal to suffering or pity on the basis of universal morals </w:t>
      </w:r>
      <w:r w:rsidRPr="00A84A90">
        <w:t xml:space="preserve">and suggest a politics of </w:t>
      </w:r>
      <w:proofErr w:type="gramStart"/>
      <w:r w:rsidRPr="00A84A90">
        <w:t>compassion, that</w:t>
      </w:r>
      <w:proofErr w:type="gramEnd"/>
      <w:r w:rsidRPr="00A84A90">
        <w:t xml:space="preserve"> is an account and a process that both recognize the politicization of compassion and lead toward working for changing the structures which create suffering. This part of the article, then, attempts to delineate some of the conditions that are needed to prepare the ground for activating action in schools. For this reason</w:t>
      </w:r>
      <w:r w:rsidRPr="00A84A90">
        <w:rPr>
          <w:u w:val="single"/>
        </w:rPr>
        <w:t>, three elements that seem valuable to the formulation of a politics of compassion are proposed. These elements are neither the only ones nor the best ones; yet, they are important components in the effort to take into consideration possible reaction</w:t>
      </w:r>
      <w:r w:rsidRPr="00A84A90">
        <w:t xml:space="preserve">s—such as the varied student responses illustrated in the previous section—in the process of how compassion is politicized both in society and in schools. </w:t>
      </w:r>
    </w:p>
    <w:p w:rsidR="00117E99" w:rsidRPr="00A84A90" w:rsidRDefault="00117E99" w:rsidP="00117E99">
      <w:pPr>
        <w:tabs>
          <w:tab w:val="left" w:pos="0"/>
        </w:tabs>
      </w:pPr>
      <w:r w:rsidRPr="00A84A90">
        <w:t xml:space="preserve">First of all, </w:t>
      </w:r>
      <w:r w:rsidRPr="00A84A90">
        <w:rPr>
          <w:u w:val="single"/>
        </w:rPr>
        <w:t>a politics of compassion that takes into consideration the possible dangers</w:t>
      </w:r>
      <w:r w:rsidRPr="00A84A90">
        <w:t xml:space="preserve"> of compassion fatigue, desensitization, and self-victimization </w:t>
      </w:r>
      <w:r w:rsidRPr="00A84A90">
        <w:rPr>
          <w:u w:val="single"/>
        </w:rPr>
        <w:t>has to begin from acknowledging common human vulnerability</w:t>
      </w:r>
      <w:r w:rsidRPr="00A84A90">
        <w:t xml:space="preserve"> and its influence in inspiring meaningful actions that avoid presumptuous paternalism (Porter 2006; Whitebrook 2002). </w:t>
      </w:r>
      <w:r w:rsidRPr="00A84A90">
        <w:rPr>
          <w:u w:val="single"/>
        </w:rPr>
        <w:t xml:space="preserve">The recognition of one’s own vulnerability can constitute a </w:t>
      </w:r>
      <w:r w:rsidRPr="00A84A90">
        <w:rPr>
          <w:b/>
          <w:u w:val="single"/>
        </w:rPr>
        <w:t>powerful point of departure</w:t>
      </w:r>
      <w:r w:rsidRPr="00A84A90">
        <w:t xml:space="preserve"> for developing compassion and solidarity with the other’s vulnerability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recognition of our own vulnerability opens up the potential for recognition of all humanity as vulnerable. Vulnerability may, therefore, be a more appropriate term than suffering to ground the political applications of compassion, because the focus is not merely on the alleviation of material suffering and hence a slide from compassion to benevolence and sentimentality (Porter 2006; Whitebrook 2002</w:t>
      </w:r>
      <w:r w:rsidRPr="00A84A90">
        <w:rPr>
          <w:u w:val="single"/>
        </w:rPr>
        <w:t>). Suggesting this epistemological shift of focus does not imply</w:t>
      </w:r>
      <w:r w:rsidRPr="00A84A90">
        <w:t xml:space="preserve">, </w:t>
      </w:r>
      <w:r w:rsidRPr="00A84A90">
        <w:rPr>
          <w:u w:val="single"/>
        </w:rPr>
        <w:t>however, that a narrative that focuses on the alleviation of material suffering will necessarily result in a slide into sentimentality</w:t>
      </w:r>
      <w:r w:rsidRPr="00A84A90">
        <w:t xml:space="preserve">. Undoubtedly, the political applications of compassion cannot be completely separated from questions of material suffering. </w:t>
      </w:r>
      <w:r w:rsidRPr="00A84A90">
        <w:rPr>
          <w:u w:val="single"/>
        </w:rPr>
        <w:t xml:space="preserve">Thus, it needs to be acknowledged that although the move away from suffering may be theoretically useful, the shift to a narrative of common human vulnerability </w:t>
      </w:r>
      <w:r w:rsidRPr="00A84A90">
        <w:rPr>
          <w:b/>
          <w:u w:val="single"/>
        </w:rPr>
        <w:t>is not completely unproblematic</w:t>
      </w:r>
      <w:r w:rsidRPr="00A84A90">
        <w:rPr>
          <w:u w:val="single"/>
        </w:rPr>
        <w:t xml:space="preserve">. </w:t>
      </w:r>
      <w:r w:rsidRPr="00A84A90">
        <w:t xml:space="preserve">8 </w:t>
      </w:r>
      <w:r w:rsidRPr="00A84A90">
        <w:rPr>
          <w:u w:val="single"/>
        </w:rPr>
        <w:t>The idea of common vulnerability</w:t>
      </w:r>
      <w:r w:rsidRPr="00A84A90">
        <w:t xml:space="preserve"> </w:t>
      </w:r>
      <w:r w:rsidRPr="00A84A90">
        <w:rPr>
          <w:u w:val="single"/>
        </w:rPr>
        <w:t>enables us</w:t>
      </w:r>
      <w:r w:rsidRPr="00A84A90">
        <w:t>—teachers and students in the classroom, for instance—</w:t>
      </w:r>
      <w:r w:rsidRPr="00A84A90">
        <w:rPr>
          <w:b/>
          <w:u w:val="single"/>
        </w:rPr>
        <w:t xml:space="preserve">to explore how we might </w:t>
      </w:r>
      <w:r w:rsidRPr="00A84A90">
        <w:rPr>
          <w:rStyle w:val="Emphasis"/>
        </w:rPr>
        <w:t>move beyond dichotomies</w:t>
      </w:r>
      <w:r w:rsidRPr="00A84A90">
        <w:rPr>
          <w:b/>
          <w:u w:val="single"/>
        </w:rPr>
        <w:t xml:space="preserve"> that single out the self or the other as victims, </w:t>
      </w:r>
      <w:r w:rsidRPr="00A84A90">
        <w:t xml:space="preserve">and therefore as deserving someone else’s pity. That is, </w:t>
      </w:r>
      <w:r w:rsidRPr="00A84A90">
        <w:rPr>
          <w:u w:val="single"/>
        </w:rPr>
        <w:t>the idea of common vulnerability puts in perspective the notion of all of us as vulnerable, rather than the individual-other who needs our compassion</w:t>
      </w:r>
      <w:r w:rsidRPr="00A84A90">
        <w:t xml:space="preserve">. This notion addresses the concerns of students, for example, who seem to be stuck in self-victimization claims and refuse to acknowledge that others also suffer. Although the idea of common vulnerability does not guarantee any departure from such claims, it opens some space to problematize moralistic positioning.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A84A90">
        <w:rPr>
          <w:u w:val="single"/>
        </w:rPr>
        <w:t>Through addressing this issue in ways that do not reify stereotypes or promote essentialism, it is possible to respond to some of the desensitization concerns outlined earlier</w:t>
      </w:r>
      <w:r w:rsidRPr="00A84A90">
        <w:t xml:space="preserve">, because the dichotomies between we and they will become meaningless and unproductive. Second, compassion serves to reinforce a strong connection between the personal and the political and accentuates the interpersonal and the interrelational (Whitebrook 2002). </w:t>
      </w:r>
      <w:r w:rsidRPr="00A84A90">
        <w:rPr>
          <w:u w:val="single"/>
        </w:rPr>
        <w:t>Empathetic identification with the plight of others, then, is not a sentimental recognition of potential sameness</w:t>
      </w:r>
      <w:r w:rsidRPr="00A84A90">
        <w:t>—</w:t>
      </w:r>
      <w:r w:rsidRPr="00A84A90">
        <w:rPr>
          <w:u w:val="single"/>
        </w:rPr>
        <w:t>you are in pain and so am I, so we both suffer the same</w:t>
      </w:r>
      <w:r w:rsidRPr="00A84A90">
        <w:t>—</w:t>
      </w:r>
      <w:r w:rsidRPr="00A84A90">
        <w:rPr>
          <w:b/>
          <w:u w:val="single"/>
        </w:rPr>
        <w:t>but a realization of our own common humanity</w:t>
      </w:r>
      <w:r w:rsidRPr="00A84A90">
        <w:t xml:space="preserve">, </w:t>
      </w:r>
      <w:r w:rsidRPr="00A84A90">
        <w:rPr>
          <w:b/>
          <w:u w:val="single"/>
        </w:rPr>
        <w:t>while acknowledging asymmetries of suffering</w:t>
      </w:r>
      <w:r w:rsidRPr="00A84A90">
        <w:t xml:space="preserve">, inequality, and injustice. </w:t>
      </w:r>
      <w:r w:rsidRPr="00A84A90">
        <w:rPr>
          <w:u w:val="single"/>
        </w:rPr>
        <w:t xml:space="preserve">A discourse of vulnerability neither eschews questions of material suffering </w:t>
      </w:r>
      <w:r w:rsidRPr="00A84A90">
        <w:rPr>
          <w:rStyle w:val="Emphasis"/>
        </w:rPr>
        <w:t>nor obscures issues of inequality and injustice</w:t>
      </w:r>
      <w:r w:rsidRPr="00A84A90">
        <w:t xml:space="preserve">; on the contrary, </w:t>
      </w:r>
      <w:r w:rsidRPr="00A84A90">
        <w:rPr>
          <w:b/>
          <w:u w:val="single"/>
        </w:rPr>
        <w:t xml:space="preserve">it highlights both the </w:t>
      </w:r>
      <w:r w:rsidRPr="00A84A90">
        <w:rPr>
          <w:rStyle w:val="Emphasis"/>
        </w:rPr>
        <w:t xml:space="preserve">symmetries and the asymmetries </w:t>
      </w:r>
      <w:r w:rsidRPr="00A84A90">
        <w:rPr>
          <w:b/>
          <w:u w:val="single"/>
        </w:rPr>
        <w:t>of vulnerability.</w:t>
      </w:r>
      <w:r w:rsidRPr="00A84A90">
        <w:t xml:space="preserve"> That is, although the experience of vulnerability may be more or less universal, the discourse of common vulnerability raises important critical questions such as “vulnerable to what? </w:t>
      </w:r>
      <w:proofErr w:type="gramStart"/>
      <w:r w:rsidRPr="00A84A90">
        <w:t>to</w:t>
      </w:r>
      <w:proofErr w:type="gramEnd"/>
      <w:r w:rsidRPr="00A84A90">
        <w:t xml:space="preserve"> whom?” to dismiss the possibility of sliding into a sentimental recognition of potential sameness—which is exactly what a politics of compassion ardently seeks to avoid. Without this double realization—that is, we are all vulnerable but not in the same manner—our actions run the danger of being a form of charity and condescension toward those who are systematically and institutionally oppressed (Bunch 2002). </w:t>
      </w:r>
      <w:r w:rsidRPr="00A84A90">
        <w:rPr>
          <w:u w:val="single"/>
        </w:rPr>
        <w:t xml:space="preserve">If properly recognized in schools, this double realization can potentially </w:t>
      </w:r>
      <w:r w:rsidRPr="00A84A90">
        <w:rPr>
          <w:b/>
          <w:u w:val="single"/>
        </w:rPr>
        <w:t>address both the concern about the desensitization of students</w:t>
      </w:r>
      <w:r w:rsidRPr="00A84A90">
        <w:t xml:space="preserve"> and that of their self-victimization, </w:t>
      </w:r>
      <w:r w:rsidRPr="00A84A90">
        <w:rPr>
          <w:b/>
          <w:u w:val="single"/>
        </w:rPr>
        <w:t>because the distance between spectator and sufferer will not be taken for granted any more</w:t>
      </w:r>
      <w:r w:rsidRPr="00A84A90">
        <w:t xml:space="preserve">, but rather its multiple complexities will be acknowledged and interrogated. In a sense then, </w:t>
      </w:r>
      <w:r w:rsidRPr="00A84A90">
        <w:rPr>
          <w:u w:val="single"/>
        </w:rPr>
        <w:t>the kind of compassion that is explored here requires a simultaneous identification and disidentification</w:t>
      </w:r>
      <w:r w:rsidRPr="00A84A90">
        <w:t xml:space="preserve"> with the suffering of the other. The simultaneous recognition of symmetry and asymmetry with the other removes the arrogance of claiming that we know and feel their pain and suffering. </w:t>
      </w:r>
      <w:r w:rsidRPr="00A84A90">
        <w:rPr>
          <w:u w:val="single"/>
        </w:rPr>
        <w:t>This emotional ambivalence of simultaneous identification and disidentification is needed to focus attention on the other’s suffering</w:t>
      </w:r>
      <w:r w:rsidRPr="00A84A90">
        <w:t xml:space="preserve">, but not becoming too identified with it—a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awareness that others are vulnerable, too, is important in the struggle for action-oriented solidarity and the avoidance of egocentricity and cultural narcissism. Finally, </w:t>
      </w:r>
      <w:r w:rsidRPr="00A84A90">
        <w:rPr>
          <w:u w:val="single"/>
        </w:rPr>
        <w:t>the third element of a politics of compassion is attentiveness to how the ethics of compassion questions injustice and inequality</w:t>
      </w:r>
      <w:r w:rsidRPr="00A84A90">
        <w:t xml:space="preserve">. 9 In particular, </w:t>
      </w:r>
      <w:r w:rsidRPr="00A84A90">
        <w:rPr>
          <w:u w:val="single"/>
        </w:rPr>
        <w:t>an important component of a politics of compassion that is critical and justice-oriented is how it deals with anger at injustice</w:t>
      </w:r>
      <w:r w:rsidRPr="00A84A90">
        <w:t xml:space="preserv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w:t>
      </w:r>
      <w:r w:rsidRPr="00A84A90">
        <w:rPr>
          <w:u w:val="single"/>
        </w:rPr>
        <w:t>recognizing the positive power of anger and its link to the struggle against injustice in one’s own community is valuable</w:t>
      </w:r>
      <w:r w:rsidRPr="00A84A90">
        <w:t xml:space="preserve">, if teachers want to promote options for action that may change the conditions of others’ vulnerability. </w:t>
      </w:r>
      <w:r w:rsidRPr="00A84A90">
        <w:rPr>
          <w:u w:val="single"/>
        </w:rPr>
        <w:t>The pedagogical challenge for critical pedagogues is how to encourage students to become active participants with a nuanced understanding of the emotional complexities involved in histories of injustice and oppression</w:t>
      </w:r>
      <w:r w:rsidRPr="00A84A90">
        <w:t>.</w:t>
      </w:r>
    </w:p>
    <w:p w:rsidR="00117E99" w:rsidRPr="00A84A90" w:rsidRDefault="00117E99" w:rsidP="00117E99">
      <w:pPr>
        <w:tabs>
          <w:tab w:val="left" w:pos="0"/>
        </w:tabs>
      </w:pPr>
    </w:p>
    <w:p w:rsidR="00117E99" w:rsidRPr="00A84A90" w:rsidRDefault="00117E99" w:rsidP="00117E99">
      <w:pPr>
        <w:pStyle w:val="Heading3"/>
      </w:pPr>
      <w:r w:rsidRPr="00A84A90">
        <w:t>at: suffering reps</w:t>
      </w:r>
    </w:p>
    <w:p w:rsidR="00117E99" w:rsidRPr="00A84A90" w:rsidRDefault="00117E99" w:rsidP="00117E99"/>
    <w:p w:rsidR="00117E99" w:rsidRPr="00A84A90" w:rsidRDefault="00117E99" w:rsidP="00117E99">
      <w:pPr>
        <w:pStyle w:val="Heading4"/>
      </w:pPr>
      <w:r w:rsidRPr="00A84A90">
        <w:t>Our critique of structural injustice turns vampirism. Contextualizing vulnerability, and the background of injustice balances emphasizing with material suffering and avoiding sentimentality</w:t>
      </w:r>
    </w:p>
    <w:p w:rsidR="00117E99" w:rsidRPr="00A84A90" w:rsidRDefault="00117E99" w:rsidP="00117E99">
      <w:r w:rsidRPr="00A84A90">
        <w:t>Michalinos</w:t>
      </w:r>
      <w:r w:rsidRPr="00A84A90">
        <w:rPr>
          <w:rStyle w:val="Style13ptBold"/>
        </w:rPr>
        <w:t xml:space="preserve"> Zembylas 13</w:t>
      </w:r>
      <w:r w:rsidRPr="00A84A90">
        <w:t xml:space="preserve">, Education @ Open (Cyprus), “The ‘Crisis of Pity” and the Radicalization of Solidarity: Toward Critical Pedagogies of Compassion”, </w:t>
      </w:r>
      <w:r w:rsidRPr="00A84A90">
        <w:rPr>
          <w:i/>
          <w:iCs/>
        </w:rPr>
        <w:t>Educational Studies</w:t>
      </w:r>
      <w:r w:rsidRPr="00A84A90">
        <w:t> 49, p. 512-516</w:t>
      </w:r>
    </w:p>
    <w:p w:rsidR="00117E99" w:rsidRPr="00A84A90" w:rsidRDefault="00117E99" w:rsidP="00117E99"/>
    <w:p w:rsidR="00117E99" w:rsidRPr="00A84A90" w:rsidRDefault="00117E99" w:rsidP="00117E99">
      <w:pPr>
        <w:rPr>
          <w:sz w:val="8"/>
        </w:rPr>
      </w:pPr>
      <w:r w:rsidRPr="00A84A90">
        <w:rPr>
          <w:sz w:val="8"/>
        </w:rPr>
        <w:t>First of all, </w:t>
      </w:r>
      <w:r w:rsidRPr="00A84A90">
        <w:rPr>
          <w:rStyle w:val="StyleUnderline"/>
        </w:rPr>
        <w:t>a politics of compassion that takes into consideration the possible dangers of compassion fatigue, desensitization, and</w:t>
      </w:r>
      <w:r w:rsidRPr="00A84A90">
        <w:rPr>
          <w:sz w:val="8"/>
        </w:rPr>
        <w:t xml:space="preserve"> self-</w:t>
      </w:r>
      <w:r w:rsidRPr="00A84A90">
        <w:rPr>
          <w:rStyle w:val="StyleUnderline"/>
        </w:rPr>
        <w:t>victimization has to begin from acknowledging common</w:t>
      </w:r>
      <w:r w:rsidRPr="00A84A90">
        <w:rPr>
          <w:sz w:val="8"/>
        </w:rPr>
        <w:t> human </w:t>
      </w:r>
      <w:r w:rsidRPr="00A84A90">
        <w:rPr>
          <w:rStyle w:val="StyleUnderline"/>
        </w:rPr>
        <w:t xml:space="preserve">vulnerability and its influence in </w:t>
      </w:r>
      <w:r w:rsidRPr="00A84A90">
        <w:rPr>
          <w:rStyle w:val="Emphasis"/>
        </w:rPr>
        <w:t>inspiring meaningful actions that avoid presumptuous paternalism</w:t>
      </w:r>
      <w:r w:rsidRPr="00A84A90">
        <w:rPr>
          <w:sz w:val="8"/>
        </w:rPr>
        <w:t xml:space="preserve"> (Porter 2006; Whitebrook 2002). </w:t>
      </w:r>
      <w:r w:rsidRPr="00A84A90">
        <w:rPr>
          <w:rStyle w:val="StyleUnderline"/>
        </w:rPr>
        <w:t>The recognition of one’s own vulnerability can constitute a powerful point of departure for developing compassion and solidarity</w:t>
      </w:r>
      <w:r w:rsidRPr="00A84A90">
        <w:rPr>
          <w:sz w:val="8"/>
        </w:rPr>
        <w:t xml:space="preserve"> with the other’s vulnerability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w:t>
      </w:r>
      <w:r w:rsidRPr="00A84A90">
        <w:rPr>
          <w:rStyle w:val="StyleUnderline"/>
        </w:rPr>
        <w:t>recognition of our own vulnerability opens up the potential for recognition of all humanity as vulnerable. Vulnerability may</w:t>
      </w:r>
      <w:r w:rsidRPr="00A84A90">
        <w:rPr>
          <w:sz w:val="8"/>
        </w:rPr>
        <w:t xml:space="preserve">, therefore, </w:t>
      </w:r>
      <w:r w:rsidRPr="00A84A90">
        <w:rPr>
          <w:rStyle w:val="StyleUnderline"/>
        </w:rPr>
        <w:t>be a more appropriate term than suffering</w:t>
      </w:r>
      <w:r w:rsidRPr="00A84A90">
        <w:rPr>
          <w:sz w:val="8"/>
        </w:rPr>
        <w:t xml:space="preserve"> to ground the political applications of compassion, </w:t>
      </w:r>
      <w:r w:rsidRPr="00A84A90">
        <w:rPr>
          <w:rStyle w:val="StyleUnderline"/>
        </w:rPr>
        <w:t>because </w:t>
      </w:r>
      <w:r w:rsidRPr="00A84A90">
        <w:rPr>
          <w:rStyle w:val="Emphasis"/>
        </w:rPr>
        <w:t>the focus is not merely on the alleviation of material suffering and hence a slide from compassion to benevolence and sentimentality</w:t>
      </w:r>
      <w:r w:rsidRPr="00A84A90">
        <w:rPr>
          <w:sz w:val="8"/>
        </w:rPr>
        <w:t xml:space="preserve"> (Porter 2006; Whitebrook 2002). </w:t>
      </w:r>
      <w:r w:rsidRPr="00A84A90">
        <w:rPr>
          <w:rStyle w:val="StyleUnderline"/>
        </w:rPr>
        <w:t>Suggesting this epistemological shift</w:t>
      </w:r>
      <w:r w:rsidRPr="00A84A90">
        <w:rPr>
          <w:sz w:val="8"/>
        </w:rPr>
        <w:t xml:space="preserve"> of focus </w:t>
      </w:r>
      <w:r w:rsidRPr="00A84A90">
        <w:rPr>
          <w:rStyle w:val="StyleUnderline"/>
        </w:rPr>
        <w:t>does not imply</w:t>
      </w:r>
      <w:r w:rsidRPr="00A84A90">
        <w:rPr>
          <w:sz w:val="8"/>
        </w:rPr>
        <w:t>, however, </w:t>
      </w:r>
      <w:r w:rsidRPr="00A84A90">
        <w:rPr>
          <w:rStyle w:val="Emphasis"/>
        </w:rPr>
        <w:t>that a narrative that focuses on the alleviation of material suffering will necessarily result in a slide into sentimentality</w:t>
      </w:r>
      <w:r w:rsidRPr="00A84A90">
        <w:rPr>
          <w:sz w:val="8"/>
        </w:rPr>
        <w:t>. Undoubtedly, the </w:t>
      </w:r>
      <w:r w:rsidRPr="00A84A90">
        <w:rPr>
          <w:rStyle w:val="StyleUnderline"/>
        </w:rPr>
        <w:t>political applications of compassion cannot be completely separated from questions of material suffering</w:t>
      </w:r>
      <w:r w:rsidRPr="00A84A90">
        <w:rPr>
          <w:sz w:val="8"/>
        </w:rPr>
        <w:t xml:space="preserve">. Thus, it needs to be acknowledged that although the move away from suffering may be theoretically useful, the shift to a narrative of common human vulnerability is not completely unproblematic. 8 </w:t>
      </w:r>
      <w:r w:rsidRPr="00A84A90">
        <w:rPr>
          <w:rStyle w:val="StyleUnderline"/>
        </w:rPr>
        <w:t>The idea of common vulnerability enables us—teachers and</w:t>
      </w:r>
      <w:r w:rsidRPr="00A84A90">
        <w:rPr>
          <w:sz w:val="8"/>
        </w:rPr>
        <w:t xml:space="preserve"> </w:t>
      </w:r>
      <w:r w:rsidRPr="00A84A90">
        <w:rPr>
          <w:rStyle w:val="Emphasis"/>
        </w:rPr>
        <w:t xml:space="preserve">students </w:t>
      </w:r>
      <w:r w:rsidRPr="00A84A90">
        <w:rPr>
          <w:sz w:val="8"/>
        </w:rPr>
        <w:t>in the classroom, for instance—</w:t>
      </w:r>
      <w:r w:rsidRPr="00A84A90">
        <w:rPr>
          <w:rStyle w:val="StyleUnderline"/>
        </w:rPr>
        <w:t>to explore how we might move beyond dichotomies that single out the self or the other as victims, and therefore</w:t>
      </w:r>
      <w:r w:rsidRPr="00A84A90">
        <w:rPr>
          <w:sz w:val="8"/>
        </w:rPr>
        <w:t xml:space="preserve"> as </w:t>
      </w:r>
      <w:r w:rsidRPr="00A84A90">
        <w:rPr>
          <w:rStyle w:val="StyleUnderline"/>
        </w:rPr>
        <w:t>deserving someone else’s pity. That is, the idea of common vulnerability puts in perspective the notion of all of us as vulnerable, rather than the individual-other who needs our compassion. This</w:t>
      </w:r>
      <w:r w:rsidRPr="00A84A90">
        <w:rPr>
          <w:sz w:val="8"/>
        </w:rPr>
        <w:t xml:space="preserve"> notion </w:t>
      </w:r>
      <w:r w:rsidRPr="00A84A90">
        <w:rPr>
          <w:rStyle w:val="StyleUnderline"/>
        </w:rPr>
        <w:t>addresses</w:t>
      </w:r>
      <w:r w:rsidRPr="00A84A90">
        <w:rPr>
          <w:sz w:val="8"/>
        </w:rPr>
        <w:t xml:space="preserve"> the </w:t>
      </w:r>
      <w:r w:rsidRPr="00A84A90">
        <w:rPr>
          <w:rStyle w:val="StyleUnderline"/>
        </w:rPr>
        <w:t xml:space="preserve">concerns of </w:t>
      </w:r>
      <w:r w:rsidRPr="00A84A90">
        <w:rPr>
          <w:rStyle w:val="Emphasis"/>
        </w:rPr>
        <w:t>students</w:t>
      </w:r>
      <w:r w:rsidRPr="00A84A90">
        <w:rPr>
          <w:sz w:val="8"/>
        </w:rPr>
        <w:t xml:space="preserve">, for example, </w:t>
      </w:r>
      <w:r w:rsidRPr="00A84A90">
        <w:rPr>
          <w:rStyle w:val="StyleUnderline"/>
        </w:rPr>
        <w:t xml:space="preserve">who </w:t>
      </w:r>
      <w:r w:rsidRPr="00A84A90">
        <w:rPr>
          <w:rStyle w:val="Emphasis"/>
        </w:rPr>
        <w:t>seem to be stuck in self-victimization claims and refuse to acknowledge that others also suffer</w:t>
      </w:r>
      <w:r w:rsidRPr="00A84A90">
        <w:rPr>
          <w:sz w:val="8"/>
        </w:rPr>
        <w:t xml:space="preserve">. Although the idea of </w:t>
      </w:r>
      <w:r w:rsidRPr="00A84A90">
        <w:rPr>
          <w:rStyle w:val="StyleUnderline"/>
        </w:rPr>
        <w:t>common vulnerability</w:t>
      </w:r>
      <w:r w:rsidRPr="00A84A90">
        <w:rPr>
          <w:sz w:val="8"/>
        </w:rPr>
        <w:t xml:space="preserve"> does not guarantee any departure from such claims, it </w:t>
      </w:r>
      <w:r w:rsidRPr="00A84A90">
        <w:rPr>
          <w:rStyle w:val="StyleUnderline"/>
        </w:rPr>
        <w:t>opens</w:t>
      </w:r>
      <w:r w:rsidRPr="00A84A90">
        <w:rPr>
          <w:sz w:val="8"/>
        </w:rPr>
        <w:t xml:space="preserve"> some </w:t>
      </w:r>
      <w:r w:rsidRPr="00A84A90">
        <w:rPr>
          <w:rStyle w:val="StyleUnderline"/>
        </w:rPr>
        <w:t>space to problematize moralistic positioning</w:t>
      </w:r>
      <w:r w:rsidRPr="00A84A90">
        <w:rPr>
          <w:sz w:val="8"/>
        </w:rPr>
        <w:t xml:space="preserve">.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A84A90">
        <w:rPr>
          <w:rStyle w:val="StyleUnderline"/>
        </w:rPr>
        <w:t>Through addressing this issue</w:t>
      </w:r>
      <w:r w:rsidRPr="00A84A90">
        <w:rPr>
          <w:sz w:val="8"/>
        </w:rPr>
        <w:t xml:space="preserve"> in ways that do not reify stereotypes or promote essentialism, </w:t>
      </w:r>
      <w:r w:rsidRPr="00A84A90">
        <w:rPr>
          <w:rStyle w:val="StyleUnderline"/>
        </w:rPr>
        <w:t>it is possible to respond to some of the desensitization concerns outlined earlier, because the dichotomies between we and they will become meaningless and unproductive.</w:t>
      </w:r>
      <w:r w:rsidRPr="00A84A90">
        <w:rPr>
          <w:sz w:val="8"/>
        </w:rPr>
        <w:t xml:space="preserve"> Second, </w:t>
      </w:r>
      <w:r w:rsidRPr="00A84A90">
        <w:rPr>
          <w:rStyle w:val="Emphasis"/>
        </w:rPr>
        <w:t>compassion serves to reinforce a strong connection between the personal and the political</w:t>
      </w:r>
      <w:r w:rsidRPr="00A84A90">
        <w:rPr>
          <w:rStyle w:val="StyleUnderline"/>
        </w:rPr>
        <w:t xml:space="preserve"> and accentuates the interpersonal and the interrelational</w:t>
      </w:r>
      <w:r w:rsidRPr="00A84A90">
        <w:rPr>
          <w:sz w:val="8"/>
        </w:rPr>
        <w:t xml:space="preserve"> (Whitebrook 2002). </w:t>
      </w:r>
      <w:r w:rsidRPr="00A84A90">
        <w:rPr>
          <w:rStyle w:val="Emphasis"/>
        </w:rPr>
        <w:t>Empathetic identification with the plight of others</w:t>
      </w:r>
      <w:r w:rsidRPr="00A84A90">
        <w:rPr>
          <w:rStyle w:val="StyleUnderline"/>
        </w:rPr>
        <w:t>, then, </w:t>
      </w:r>
      <w:r w:rsidRPr="00A84A90">
        <w:rPr>
          <w:rStyle w:val="Emphasis"/>
        </w:rPr>
        <w:t>is not a sentimental recognition of potential sameness</w:t>
      </w:r>
      <w:r w:rsidRPr="00A84A90">
        <w:rPr>
          <w:rStyle w:val="StyleUnderline"/>
        </w:rPr>
        <w:t>—you are in pain and so am I, so we both suffer the same—</w:t>
      </w:r>
      <w:r w:rsidRPr="00A84A90">
        <w:rPr>
          <w:rStyle w:val="Emphasis"/>
        </w:rPr>
        <w:t>but a realization of our own common humanity, while acknowledging asymmetries of suffering</w:t>
      </w:r>
      <w:r w:rsidRPr="00A84A90">
        <w:rPr>
          <w:rStyle w:val="StyleUnderline"/>
        </w:rPr>
        <w:t>, inequality, and injustice. A discourse of vulnerability neither eschews questions of material suffering nor obscures issues of inequality</w:t>
      </w:r>
      <w:r w:rsidRPr="00A84A90">
        <w:rPr>
          <w:sz w:val="8"/>
        </w:rPr>
        <w:t xml:space="preserve"> and injustice; </w:t>
      </w:r>
      <w:r w:rsidRPr="00A84A90">
        <w:rPr>
          <w:rStyle w:val="StyleUnderline"/>
        </w:rPr>
        <w:t>on the contrary, it highlights both the symmetries and the asymmetries of vulnerability</w:t>
      </w:r>
      <w:r w:rsidRPr="00A84A90">
        <w:rPr>
          <w:sz w:val="8"/>
        </w:rPr>
        <w:t xml:space="preserve">. That is, </w:t>
      </w:r>
      <w:r w:rsidRPr="00A84A90">
        <w:rPr>
          <w:rStyle w:val="StyleUnderline"/>
        </w:rPr>
        <w:t>although the experience of vulnerability may be</w:t>
      </w:r>
      <w:r w:rsidRPr="00A84A90">
        <w:rPr>
          <w:sz w:val="8"/>
        </w:rPr>
        <w:t xml:space="preserve"> more or less </w:t>
      </w:r>
      <w:r w:rsidRPr="00A84A90">
        <w:rPr>
          <w:rStyle w:val="StyleUnderline"/>
        </w:rPr>
        <w:t xml:space="preserve">universal, the discourse of common vulnerability raises important critical questions such as “vulnerable to what? </w:t>
      </w:r>
      <w:proofErr w:type="gramStart"/>
      <w:r w:rsidRPr="00A84A90">
        <w:rPr>
          <w:rStyle w:val="StyleUnderline"/>
        </w:rPr>
        <w:t>to</w:t>
      </w:r>
      <w:proofErr w:type="gramEnd"/>
      <w:r w:rsidRPr="00A84A90">
        <w:rPr>
          <w:rStyle w:val="StyleUnderline"/>
        </w:rPr>
        <w:t xml:space="preserve"> whom?” to dismiss the possibility of sliding into a sentimental recognition of</w:t>
      </w:r>
      <w:r w:rsidRPr="00A84A90">
        <w:rPr>
          <w:sz w:val="8"/>
        </w:rPr>
        <w:t xml:space="preserve"> potential </w:t>
      </w:r>
      <w:r w:rsidRPr="00A84A90">
        <w:rPr>
          <w:rStyle w:val="StyleUnderline"/>
        </w:rPr>
        <w:t>sameness—which is</w:t>
      </w:r>
      <w:r w:rsidRPr="00A84A90">
        <w:rPr>
          <w:sz w:val="8"/>
        </w:rPr>
        <w:t xml:space="preserve"> exactly </w:t>
      </w:r>
      <w:r w:rsidRPr="00A84A90">
        <w:rPr>
          <w:rStyle w:val="StyleUnderline"/>
        </w:rPr>
        <w:t>what a politics of compassion</w:t>
      </w:r>
      <w:r w:rsidRPr="00A84A90">
        <w:rPr>
          <w:sz w:val="8"/>
        </w:rPr>
        <w:t xml:space="preserve"> ardently </w:t>
      </w:r>
      <w:r w:rsidRPr="00A84A90">
        <w:rPr>
          <w:rStyle w:val="StyleUnderline"/>
        </w:rPr>
        <w:t>seeks to avoid</w:t>
      </w:r>
      <w:r w:rsidRPr="00A84A90">
        <w:rPr>
          <w:sz w:val="8"/>
        </w:rPr>
        <w:t xml:space="preserve">. Without this double realization—that is, we are all vulnerable but not in the same manner—our actions run the danger of being a form of charity and condescension toward those who are systematically and institutionally oppressed (Bunch 2002). </w:t>
      </w:r>
      <w:r w:rsidRPr="00A84A90">
        <w:rPr>
          <w:rStyle w:val="StyleUnderline"/>
        </w:rPr>
        <w:t>If properly recognized</w:t>
      </w:r>
      <w:r w:rsidRPr="00A84A90">
        <w:rPr>
          <w:sz w:val="8"/>
        </w:rPr>
        <w:t xml:space="preserve"> in schools, </w:t>
      </w:r>
      <w:r w:rsidRPr="00A84A90">
        <w:rPr>
          <w:rStyle w:val="StyleUnderline"/>
        </w:rPr>
        <w:t>this</w:t>
      </w:r>
      <w:r w:rsidRPr="00A84A90">
        <w:rPr>
          <w:sz w:val="8"/>
        </w:rPr>
        <w:t xml:space="preserve"> double </w:t>
      </w:r>
      <w:r w:rsidRPr="00A84A90">
        <w:rPr>
          <w:rStyle w:val="StyleUnderline"/>
        </w:rPr>
        <w:t xml:space="preserve">realization can potentially address both the concern about the desensitization of students and that of their self-victimization, because </w:t>
      </w:r>
      <w:r w:rsidRPr="00A84A90">
        <w:rPr>
          <w:rStyle w:val="Emphasis"/>
        </w:rPr>
        <w:t>the distance between spectator and sufferer will not be taken for granted any more, but rather its multiple complexities will be acknowledged and interrogated</w:t>
      </w:r>
      <w:r w:rsidRPr="00A84A90">
        <w:rPr>
          <w:sz w:val="8"/>
        </w:rPr>
        <w:t xml:space="preserve">. In a sense then, </w:t>
      </w:r>
      <w:r w:rsidRPr="00A84A90">
        <w:rPr>
          <w:rStyle w:val="StyleUnderline"/>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A84A90">
        <w:rPr>
          <w:sz w:val="8"/>
        </w:rPr>
        <w:t xml:space="preserve"> pain and </w:t>
      </w:r>
      <w:r w:rsidRPr="00A84A90">
        <w:rPr>
          <w:rStyle w:val="StyleUnderline"/>
        </w:rPr>
        <w:t>suffering. This emotional ambivalence of simultaneous identification and disidentification is needed to focus attention on the other’s suffering, but not becoming too identified with it</w:t>
      </w:r>
      <w:r w:rsidRPr="00A84A90">
        <w:rPr>
          <w:sz w:val="8"/>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A84A90">
        <w:rPr>
          <w:rStyle w:val="StyleUnderline"/>
        </w:rPr>
        <w:t>awareness that others are vulnerable</w:t>
      </w:r>
      <w:r w:rsidRPr="00A84A90">
        <w:rPr>
          <w:sz w:val="8"/>
        </w:rPr>
        <w:t xml:space="preserve">, too, </w:t>
      </w:r>
      <w:r w:rsidRPr="00A84A90">
        <w:rPr>
          <w:rStyle w:val="StyleUnderline"/>
        </w:rPr>
        <w:t xml:space="preserve">is important in the struggle for </w:t>
      </w:r>
      <w:r w:rsidRPr="00A84A90">
        <w:rPr>
          <w:rStyle w:val="Emphasis"/>
        </w:rPr>
        <w:t>action-oriented solidarity</w:t>
      </w:r>
      <w:r w:rsidRPr="00A84A90">
        <w:rPr>
          <w:rStyle w:val="StyleUnderline"/>
        </w:rPr>
        <w:t xml:space="preserve"> and the avoidance of egocentricity and cultural </w:t>
      </w:r>
      <w:r w:rsidRPr="00A84A90">
        <w:rPr>
          <w:rStyle w:val="Emphasis"/>
        </w:rPr>
        <w:t>narcissism</w:t>
      </w:r>
      <w:r w:rsidRPr="00A84A90">
        <w:rPr>
          <w:sz w:val="8"/>
        </w:rPr>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A84A90">
        <w:rPr>
          <w:rStyle w:val="StyleUnderline"/>
        </w:rPr>
        <w:t>The pedagogical challenge for critical pedagogues is how to encourage students to become active participants with a nuanced understanding of the emotional complexities involved in histories of injustice and oppression</w:t>
      </w:r>
      <w:r w:rsidRPr="00A84A90">
        <w:rPr>
          <w:sz w:val="8"/>
        </w:rPr>
        <w:t>.</w:t>
      </w:r>
    </w:p>
    <w:p w:rsidR="00117E99" w:rsidRPr="00A84A90" w:rsidRDefault="00117E99" w:rsidP="00117E99"/>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17E99"/>
    <w:rsid w:val="000139A3"/>
    <w:rsid w:val="00053BA5"/>
    <w:rsid w:val="00100833"/>
    <w:rsid w:val="00104529"/>
    <w:rsid w:val="00105942"/>
    <w:rsid w:val="00107396"/>
    <w:rsid w:val="00117E99"/>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F94CF0-085D-46D1-A17C-0F8A16D8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7E99"/>
    <w:pPr>
      <w:spacing w:after="0" w:line="240" w:lineRule="auto"/>
    </w:pPr>
    <w:rPr>
      <w:rFonts w:ascii="Georgia" w:hAnsi="Georgia"/>
    </w:rPr>
  </w:style>
  <w:style w:type="paragraph" w:styleId="Heading1">
    <w:name w:val="heading 1"/>
    <w:aliases w:val="Pocket"/>
    <w:basedOn w:val="Normal"/>
    <w:next w:val="Normal"/>
    <w:link w:val="Heading1Char"/>
    <w:qFormat/>
    <w:rsid w:val="00117E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117E99"/>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117E99"/>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Normal Tag,heading 2,Ch,Heading 2 Char2 Char,Heading 2 Char1 Char Char,No Spacing211,No Spacing12,No Spacing2111,ta,small space,t,Heading 2 Char Char Char Char,small text,no read,Tags,TAG,Card,tags,Ta, Ch,nonunderlined,T,tag,Ca"/>
    <w:basedOn w:val="Normal"/>
    <w:next w:val="Normal"/>
    <w:link w:val="Heading4Char"/>
    <w:uiPriority w:val="3"/>
    <w:unhideWhenUsed/>
    <w:qFormat/>
    <w:rsid w:val="00117E99"/>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17E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E99"/>
  </w:style>
  <w:style w:type="character" w:customStyle="1" w:styleId="Heading1Char">
    <w:name w:val="Heading 1 Char"/>
    <w:aliases w:val="Pocket Char"/>
    <w:basedOn w:val="DefaultParagraphFont"/>
    <w:link w:val="Heading1"/>
    <w:rsid w:val="00117E99"/>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117E99"/>
    <w:rPr>
      <w:rFonts w:ascii="Georgia" w:eastAsiaTheme="majorEastAsia" w:hAnsi="Georgia" w:cstheme="majorBidi"/>
      <w:b/>
      <w:caps/>
      <w:sz w:val="44"/>
      <w:szCs w:val="26"/>
      <w:u w:val="double"/>
    </w:rPr>
  </w:style>
  <w:style w:type="character" w:customStyle="1" w:styleId="Heading3Char">
    <w:name w:val="Heading 3 Char"/>
    <w:aliases w:val="Block Char,3: Cite Char,Heading 3 Char Char Char,Index Headers Char,Bold Cite Char1,Citation Char Char Char,Heading 3 Char1 Char Char Char,Citation Char Char Char Char Char,Citation Char1 Char Char Char,Heading 3 Char Char1 Char, Char Char"/>
    <w:basedOn w:val="DefaultParagraphFont"/>
    <w:link w:val="Heading3"/>
    <w:uiPriority w:val="2"/>
    <w:rsid w:val="00117E99"/>
    <w:rPr>
      <w:rFonts w:ascii="Georgia" w:eastAsiaTheme="majorEastAsia" w:hAnsi="Georgia" w:cstheme="majorBidi"/>
      <w:b/>
      <w:caps/>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space Char,t Char,small text Char"/>
    <w:basedOn w:val="DefaultParagraphFont"/>
    <w:link w:val="Heading4"/>
    <w:uiPriority w:val="3"/>
    <w:rsid w:val="00117E99"/>
    <w:rPr>
      <w:rFonts w:ascii="Georgia" w:eastAsiaTheme="majorEastAsia" w:hAnsi="Georgia" w:cstheme="majorBidi"/>
      <w:b/>
      <w:iCs/>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Box"/>
    <w:basedOn w:val="DefaultParagraphFont"/>
    <w:link w:val="textbold"/>
    <w:uiPriority w:val="7"/>
    <w:qFormat/>
    <w:rsid w:val="00117E99"/>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117E99"/>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Sty,S"/>
    <w:basedOn w:val="DefaultParagraphFont"/>
    <w:uiPriority w:val="6"/>
    <w:qFormat/>
    <w:rsid w:val="00117E99"/>
    <w:rPr>
      <w:b w:val="0"/>
      <w:sz w:val="22"/>
      <w:u w:val="single"/>
    </w:rPr>
  </w:style>
  <w:style w:type="character" w:styleId="Hyperlink">
    <w:name w:val="Hyperlink"/>
    <w:aliases w:val="heading 1 (block title),Important,Internet Link,Read,Card Text,Analytic Text"/>
    <w:basedOn w:val="DefaultParagraphFont"/>
    <w:uiPriority w:val="99"/>
    <w:unhideWhenUsed/>
    <w:rsid w:val="00117E99"/>
    <w:rPr>
      <w:color w:val="auto"/>
      <w:u w:val="none"/>
    </w:rPr>
  </w:style>
  <w:style w:type="character" w:styleId="FollowedHyperlink">
    <w:name w:val="FollowedHyperlink"/>
    <w:basedOn w:val="DefaultParagraphFont"/>
    <w:uiPriority w:val="99"/>
    <w:semiHidden/>
    <w:unhideWhenUsed/>
    <w:rsid w:val="00117E99"/>
    <w:rPr>
      <w:color w:val="auto"/>
      <w:u w:val="none"/>
    </w:rPr>
  </w:style>
  <w:style w:type="paragraph" w:customStyle="1" w:styleId="textbold">
    <w:name w:val="text bold"/>
    <w:basedOn w:val="Normal"/>
    <w:link w:val="Emphasis"/>
    <w:uiPriority w:val="7"/>
    <w:qFormat/>
    <w:rsid w:val="00117E99"/>
    <w:pPr>
      <w:ind w:left="720"/>
      <w:jc w:val="both"/>
    </w:pPr>
    <w:rPr>
      <w:b/>
      <w:iCs/>
      <w:u w:val="single"/>
      <w:bdr w:val="single" w:sz="8" w:space="0" w:color="auto"/>
    </w:rPr>
  </w:style>
  <w:style w:type="character" w:customStyle="1" w:styleId="apple-converted-space">
    <w:name w:val="apple-converted-space"/>
    <w:basedOn w:val="DefaultParagraphFont"/>
    <w:rsid w:val="00117E99"/>
  </w:style>
  <w:style w:type="character" w:customStyle="1" w:styleId="cardChar">
    <w:name w:val="card Char"/>
    <w:basedOn w:val="DefaultParagraphFont"/>
    <w:link w:val="card"/>
    <w:locked/>
    <w:rsid w:val="00117E99"/>
    <w:rPr>
      <w:rFonts w:ascii="Times New Roman" w:eastAsia="Times New Roman" w:hAnsi="Times New Roman" w:cs="Times New Roman"/>
      <w:szCs w:val="20"/>
    </w:rPr>
  </w:style>
  <w:style w:type="paragraph" w:customStyle="1" w:styleId="card">
    <w:name w:val="card"/>
    <w:basedOn w:val="Normal"/>
    <w:next w:val="Normal"/>
    <w:link w:val="cardChar"/>
    <w:qFormat/>
    <w:rsid w:val="00117E99"/>
    <w:pPr>
      <w:spacing w:line="254" w:lineRule="auto"/>
      <w:ind w:left="288" w:right="288"/>
    </w:pPr>
    <w:rPr>
      <w:rFonts w:ascii="Times New Roman" w:eastAsia="Times New Roman" w:hAnsi="Times New Roman" w:cs="Times New Roman"/>
      <w:szCs w:val="20"/>
    </w:rPr>
  </w:style>
  <w:style w:type="character" w:customStyle="1" w:styleId="underline">
    <w:name w:val="underline"/>
    <w:qFormat/>
    <w:locked/>
    <w:rsid w:val="00117E99"/>
  </w:style>
  <w:style w:type="paragraph" w:customStyle="1" w:styleId="cardtext">
    <w:name w:val="card text"/>
    <w:basedOn w:val="Normal"/>
    <w:link w:val="cardtextChar"/>
    <w:qFormat/>
    <w:rsid w:val="00117E99"/>
  </w:style>
  <w:style w:type="character" w:customStyle="1" w:styleId="cardtextChar">
    <w:name w:val="card text Char"/>
    <w:link w:val="cardtext"/>
    <w:rsid w:val="00117E99"/>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nirmukta.com/2009/12/14/biocentrism-demystified-a-response-to-deepak-chopra-and-robert-lanzas-notion-of-a-conscious-univer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riansbabblingbooks.blogspot.com/2013/09/the-conspiracy-against-human-race-by.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31174-3E41-4684-8FBF-87125438A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10631</Words>
  <Characters>60603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cp:revision>
  <dcterms:created xsi:type="dcterms:W3CDTF">2017-07-22T21:08:00Z</dcterms:created>
  <dcterms:modified xsi:type="dcterms:W3CDTF">2017-07-22T21:12:00Z</dcterms:modified>
</cp:coreProperties>
</file>