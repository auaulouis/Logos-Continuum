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D5CC50" w14:textId="7D0BEB8E" w:rsidR="00E67886" w:rsidRDefault="00E67886" w:rsidP="00E67886">
      <w:pPr>
        <w:pStyle w:val="Heading1"/>
      </w:pPr>
      <w:r>
        <w:t>Politics Updates</w:t>
      </w:r>
    </w:p>
    <w:p w14:paraId="0DD63937" w14:textId="6E5DA81A" w:rsidR="00E67886" w:rsidRDefault="00E67886" w:rsidP="00E67886">
      <w:pPr>
        <w:pStyle w:val="Heading2"/>
      </w:pPr>
      <w:proofErr w:type="spellStart"/>
      <w:r>
        <w:t>Neg</w:t>
      </w:r>
      <w:proofErr w:type="spellEnd"/>
    </w:p>
    <w:p w14:paraId="47122A97" w14:textId="77777777" w:rsidR="00E42E4C" w:rsidRDefault="009C553B" w:rsidP="009C553B">
      <w:pPr>
        <w:pStyle w:val="Heading3"/>
      </w:pPr>
      <w:r>
        <w:t>Uniqueness – Will Pass</w:t>
      </w:r>
    </w:p>
    <w:p w14:paraId="1EF8C636" w14:textId="77777777" w:rsidR="009C553B" w:rsidRDefault="009C553B" w:rsidP="009C553B"/>
    <w:p w14:paraId="48D8D9E9" w14:textId="77777777" w:rsidR="009C553B" w:rsidRDefault="00780A33" w:rsidP="00780A33">
      <w:pPr>
        <w:pStyle w:val="Heading4"/>
      </w:pPr>
      <w:r>
        <w:t>Will Pass despite healthcare failure</w:t>
      </w:r>
    </w:p>
    <w:p w14:paraId="422CA6BF" w14:textId="77777777" w:rsidR="009C553B" w:rsidRPr="009C553B" w:rsidRDefault="009C553B" w:rsidP="009C553B">
      <w:proofErr w:type="spellStart"/>
      <w:r w:rsidRPr="00780A33">
        <w:rPr>
          <w:rStyle w:val="Heading4Char"/>
        </w:rPr>
        <w:t>Jagoda</w:t>
      </w:r>
      <w:proofErr w:type="spellEnd"/>
      <w:r w:rsidRPr="00780A33">
        <w:rPr>
          <w:rStyle w:val="Heading4Char"/>
        </w:rPr>
        <w:t xml:space="preserve"> 7/30</w:t>
      </w:r>
      <w:r>
        <w:t xml:space="preserve"> – Reporter for The Hill (Naomi, “GOP to begin vigorous sales job on tax reform,” </w:t>
      </w:r>
      <w:r w:rsidR="00780A33">
        <w:t xml:space="preserve">The Hill, 7-30-17, </w:t>
      </w:r>
      <w:r w:rsidR="00780A33" w:rsidRPr="009C553B">
        <w:t>http://thehill.com/policy/finance/344403-gop-to-begin-vigorous-sales-job-on-tax-reform</w:t>
      </w:r>
      <w:r w:rsidR="00780A33">
        <w:t>)</w:t>
      </w:r>
    </w:p>
    <w:p w14:paraId="4605C4D4" w14:textId="77777777" w:rsidR="00780A33" w:rsidRPr="00780A33" w:rsidRDefault="009C553B" w:rsidP="00780A33">
      <w:pPr>
        <w:rPr>
          <w:u w:val="single"/>
        </w:rPr>
      </w:pPr>
      <w:r w:rsidRPr="00780A33">
        <w:rPr>
          <w:rStyle w:val="StyleUnderline"/>
          <w:highlight w:val="yellow"/>
        </w:rPr>
        <w:t>Republicans will be vigorously selling tax reform</w:t>
      </w:r>
      <w:r w:rsidRPr="009C553B">
        <w:rPr>
          <w:rStyle w:val="StyleUnderline"/>
        </w:rPr>
        <w:t xml:space="preserve"> over the August recess,</w:t>
      </w:r>
      <w:r w:rsidRPr="00780A33">
        <w:rPr>
          <w:sz w:val="16"/>
        </w:rPr>
        <w:t xml:space="preserve"> </w:t>
      </w:r>
      <w:r w:rsidRPr="009C553B">
        <w:rPr>
          <w:rStyle w:val="StyleUnderline"/>
        </w:rPr>
        <w:t>following</w:t>
      </w:r>
      <w:r w:rsidRPr="00780A33">
        <w:rPr>
          <w:sz w:val="16"/>
        </w:rPr>
        <w:t xml:space="preserve"> the release of shared tax-reform principles and </w:t>
      </w:r>
      <w:r w:rsidRPr="009C553B">
        <w:rPr>
          <w:rStyle w:val="StyleUnderline"/>
        </w:rPr>
        <w:t xml:space="preserve">the Senate's failure to pass even a scaled-down </w:t>
      </w:r>
      <w:proofErr w:type="spellStart"/>
      <w:r w:rsidRPr="009C553B">
        <w:rPr>
          <w:rStyle w:val="StyleUnderline"/>
        </w:rPr>
        <w:t>ObamaCare</w:t>
      </w:r>
      <w:proofErr w:type="spellEnd"/>
      <w:r w:rsidRPr="009C553B">
        <w:rPr>
          <w:rStyle w:val="StyleUnderline"/>
        </w:rPr>
        <w:t xml:space="preserve"> repeal bill.</w:t>
      </w:r>
      <w:r w:rsidR="00780A33" w:rsidRPr="00780A33">
        <w:rPr>
          <w:sz w:val="16"/>
        </w:rPr>
        <w:t xml:space="preserve"> </w:t>
      </w:r>
      <w:r w:rsidRPr="009C553B">
        <w:rPr>
          <w:rStyle w:val="StyleUnderline"/>
        </w:rPr>
        <w:t xml:space="preserve">Now that </w:t>
      </w:r>
      <w:r w:rsidRPr="00780A33">
        <w:rPr>
          <w:rStyle w:val="StyleUnderline"/>
          <w:highlight w:val="yellow"/>
        </w:rPr>
        <w:t>GOP leaders and the White House have announced a consensus on</w:t>
      </w:r>
      <w:r w:rsidRPr="009C553B">
        <w:rPr>
          <w:rStyle w:val="StyleUnderline"/>
        </w:rPr>
        <w:t xml:space="preserve"> goals for </w:t>
      </w:r>
      <w:r w:rsidRPr="00780A33">
        <w:rPr>
          <w:rStyle w:val="StyleUnderline"/>
          <w:highlight w:val="yellow"/>
        </w:rPr>
        <w:t>tax</w:t>
      </w:r>
      <w:r w:rsidRPr="009C553B">
        <w:rPr>
          <w:rStyle w:val="StyleUnderline"/>
        </w:rPr>
        <w:t xml:space="preserve"> reform</w:t>
      </w:r>
      <w:r w:rsidRPr="00780A33">
        <w:rPr>
          <w:sz w:val="16"/>
        </w:rPr>
        <w:t>, they are hoping to get voters excited about forthcoming legislation. And they’ll have business groups and conservative advocacy organizations helping them in the efforts.</w:t>
      </w:r>
      <w:r w:rsidR="00780A33" w:rsidRPr="00780A33">
        <w:rPr>
          <w:sz w:val="16"/>
        </w:rPr>
        <w:t xml:space="preserve"> </w:t>
      </w:r>
      <w:r w:rsidRPr="009C553B">
        <w:rPr>
          <w:rStyle w:val="StyleUnderline"/>
        </w:rPr>
        <w:t xml:space="preserve">The campaigning on tax reform was going to be in full force even if the Senate had a successful healthcare vote. </w:t>
      </w:r>
      <w:r w:rsidRPr="00780A33">
        <w:rPr>
          <w:sz w:val="16"/>
        </w:rPr>
        <w:t xml:space="preserve">But </w:t>
      </w:r>
      <w:r w:rsidRPr="00780A33">
        <w:rPr>
          <w:rStyle w:val="StyleUnderline"/>
          <w:highlight w:val="yellow"/>
        </w:rPr>
        <w:t xml:space="preserve">the failure to repeal </w:t>
      </w:r>
      <w:proofErr w:type="spellStart"/>
      <w:r w:rsidRPr="00780A33">
        <w:rPr>
          <w:rStyle w:val="StyleUnderline"/>
          <w:highlight w:val="yellow"/>
        </w:rPr>
        <w:t>ObamaCare</w:t>
      </w:r>
      <w:proofErr w:type="spellEnd"/>
      <w:r w:rsidRPr="00780A33">
        <w:rPr>
          <w:rStyle w:val="StyleUnderline"/>
          <w:highlight w:val="yellow"/>
        </w:rPr>
        <w:t xml:space="preserve"> makes passing tax-reform legislation even more </w:t>
      </w:r>
      <w:r w:rsidRPr="00E77825">
        <w:rPr>
          <w:rStyle w:val="StyleUnderline"/>
          <w:highlight w:val="yellow"/>
        </w:rPr>
        <w:t>crucial, as Republicans want a legislative success to tout for the midterm elections.</w:t>
      </w:r>
      <w:r w:rsidR="00780A33">
        <w:rPr>
          <w:rStyle w:val="StyleUnderline"/>
        </w:rPr>
        <w:t xml:space="preserve"> </w:t>
      </w:r>
      <w:r w:rsidRPr="00780A33">
        <w:rPr>
          <w:sz w:val="16"/>
        </w:rPr>
        <w:t xml:space="preserve">The healthcare defeat “put pressure on getting a victory” on taxes, said Marc </w:t>
      </w:r>
      <w:proofErr w:type="spellStart"/>
      <w:r w:rsidRPr="00780A33">
        <w:rPr>
          <w:sz w:val="16"/>
        </w:rPr>
        <w:t>Gerson</w:t>
      </w:r>
      <w:proofErr w:type="spellEnd"/>
      <w:r w:rsidRPr="00780A33">
        <w:rPr>
          <w:sz w:val="16"/>
        </w:rPr>
        <w:t>, chair of Miller &amp; Chevalier and a former tax counsel to the House Ways and Means Committee.</w:t>
      </w:r>
      <w:r w:rsidR="00780A33" w:rsidRPr="00780A33">
        <w:rPr>
          <w:sz w:val="16"/>
        </w:rPr>
        <w:t xml:space="preserve"> </w:t>
      </w:r>
      <w:r w:rsidRPr="00780A33">
        <w:rPr>
          <w:sz w:val="16"/>
        </w:rPr>
        <w:t xml:space="preserve">Some GOP lawmakers have continued to express an interest in working on healthcare, but </w:t>
      </w:r>
      <w:r w:rsidRPr="00780A33">
        <w:rPr>
          <w:rStyle w:val="StyleUnderline"/>
          <w:highlight w:val="yellow"/>
        </w:rPr>
        <w:t>congressional GOP leaders have signaled that they are ready to shift to other priorities</w:t>
      </w:r>
      <w:r w:rsidRPr="009C553B">
        <w:rPr>
          <w:rStyle w:val="StyleUnderline"/>
        </w:rPr>
        <w:t>.</w:t>
      </w:r>
      <w:r w:rsidR="00780A33">
        <w:rPr>
          <w:rStyle w:val="StyleUnderline"/>
        </w:rPr>
        <w:t xml:space="preserve"> </w:t>
      </w:r>
      <w:r w:rsidRPr="00780A33">
        <w:rPr>
          <w:sz w:val="16"/>
        </w:rPr>
        <w:t>“We have so much work still to do, and the House will continue to focus on issues that are important to the American people. At the top of that list is cutting taxes for middle class families and fixing our broken tax code,” Speaker Paul Ryan (R-Wis.) said in a statement Friday. “I’m glad that members will now take time to hear directly from those they represent and make the case for historic tax reform that we intend to pursue in the fall.”</w:t>
      </w:r>
      <w:r w:rsidR="00780A33" w:rsidRPr="00780A33">
        <w:rPr>
          <w:sz w:val="16"/>
        </w:rPr>
        <w:t xml:space="preserve"> </w:t>
      </w:r>
      <w:r w:rsidRPr="00780A33">
        <w:rPr>
          <w:sz w:val="16"/>
        </w:rPr>
        <w:t xml:space="preserve">Similarly, Senate Majority Leader Mitch </w:t>
      </w:r>
      <w:r w:rsidRPr="00780A33">
        <w:rPr>
          <w:rStyle w:val="StyleUnderline"/>
          <w:highlight w:val="yellow"/>
        </w:rPr>
        <w:t>McConnell</w:t>
      </w:r>
      <w:r w:rsidRPr="00780A33">
        <w:rPr>
          <w:sz w:val="16"/>
        </w:rPr>
        <w:t xml:space="preserve"> (R-Ky.) </w:t>
      </w:r>
      <w:r w:rsidRPr="00780A33">
        <w:rPr>
          <w:rStyle w:val="StyleUnderline"/>
          <w:highlight w:val="yellow"/>
        </w:rPr>
        <w:t>said</w:t>
      </w:r>
      <w:r w:rsidRPr="009C553B">
        <w:rPr>
          <w:rStyle w:val="StyleUnderline"/>
        </w:rPr>
        <w:t xml:space="preserve"> just after the healthcare defeat that </w:t>
      </w:r>
      <w:r w:rsidRPr="00780A33">
        <w:rPr>
          <w:rStyle w:val="StyleUnderline"/>
          <w:highlight w:val="yellow"/>
        </w:rPr>
        <w:t>it’s “time to move on</w:t>
      </w:r>
      <w:r w:rsidRPr="009C553B">
        <w:rPr>
          <w:rStyle w:val="StyleUnderline"/>
        </w:rPr>
        <w:t>.”</w:t>
      </w:r>
      <w:r w:rsidR="00780A33">
        <w:rPr>
          <w:rStyle w:val="StyleUnderline"/>
        </w:rPr>
        <w:t xml:space="preserve"> </w:t>
      </w:r>
      <w:r w:rsidRPr="00780A33">
        <w:rPr>
          <w:sz w:val="16"/>
        </w:rPr>
        <w:t xml:space="preserve">Ryan and McConnell are two of the members of a group known as </w:t>
      </w:r>
      <w:r w:rsidRPr="00780A33">
        <w:rPr>
          <w:rStyle w:val="StyleUnderline"/>
          <w:highlight w:val="yellow"/>
        </w:rPr>
        <w:t>the “Big Six</w:t>
      </w:r>
      <w:r w:rsidRPr="00780A33">
        <w:rPr>
          <w:sz w:val="16"/>
        </w:rPr>
        <w:t>” that also includes the chairmen of the tax-writing committees and members of President Trump’s economic team.</w:t>
      </w:r>
      <w:r w:rsidR="00780A33" w:rsidRPr="00780A33">
        <w:rPr>
          <w:sz w:val="16"/>
        </w:rPr>
        <w:t xml:space="preserve"> </w:t>
      </w:r>
      <w:r w:rsidRPr="009C553B">
        <w:rPr>
          <w:rStyle w:val="StyleUnderline"/>
        </w:rPr>
        <w:t xml:space="preserve">The group on Thursday </w:t>
      </w:r>
      <w:r w:rsidRPr="00780A33">
        <w:rPr>
          <w:rStyle w:val="StyleUnderline"/>
          <w:highlight w:val="yellow"/>
        </w:rPr>
        <w:t>released</w:t>
      </w:r>
      <w:r w:rsidRPr="009C553B">
        <w:rPr>
          <w:rStyle w:val="StyleUnderline"/>
        </w:rPr>
        <w:t xml:space="preserve"> a joint statement that outlined broad </w:t>
      </w:r>
      <w:r w:rsidRPr="00780A33">
        <w:rPr>
          <w:rStyle w:val="StyleUnderline"/>
          <w:highlight w:val="yellow"/>
        </w:rPr>
        <w:t>goals for tax reform</w:t>
      </w:r>
      <w:r w:rsidRPr="009C553B">
        <w:rPr>
          <w:rStyle w:val="StyleUnderline"/>
        </w:rPr>
        <w:t>, such as lowering rates for individuals and large and small businesses, a preference for tax changes to be permanent and incentivizing companies to bring jobs and profits back to the U.S.</w:t>
      </w:r>
      <w:r w:rsidRPr="00780A33">
        <w:rPr>
          <w:sz w:val="16"/>
        </w:rPr>
        <w:t xml:space="preserve"> </w:t>
      </w:r>
      <w:r w:rsidRPr="009C553B">
        <w:rPr>
          <w:rStyle w:val="StyleUnderline"/>
        </w:rPr>
        <w:t>The statement also took off the table Ryan’s controversial border-adjustment proposal to tax imports and exempt exports.</w:t>
      </w:r>
      <w:r w:rsidR="00780A33">
        <w:rPr>
          <w:rStyle w:val="StyleUnderline"/>
        </w:rPr>
        <w:t xml:space="preserve"> </w:t>
      </w:r>
      <w:r w:rsidRPr="009C553B">
        <w:rPr>
          <w:rStyle w:val="StyleUnderline"/>
        </w:rPr>
        <w:t>T</w:t>
      </w:r>
      <w:r w:rsidRPr="00780A33">
        <w:rPr>
          <w:rStyle w:val="StyleUnderline"/>
          <w:highlight w:val="yellow"/>
        </w:rPr>
        <w:t>he Big Six had not been expected to release tax guidelines until September</w:t>
      </w:r>
      <w:r w:rsidRPr="009C553B">
        <w:rPr>
          <w:rStyle w:val="StyleUnderline"/>
        </w:rPr>
        <w:t>, so t</w:t>
      </w:r>
      <w:r w:rsidRPr="00780A33">
        <w:rPr>
          <w:rStyle w:val="StyleUnderline"/>
          <w:highlight w:val="yellow"/>
        </w:rPr>
        <w:t>he fact that the principles were released in July signals a desire to pivot to tax reform</w:t>
      </w:r>
      <w:r w:rsidRPr="009C553B">
        <w:rPr>
          <w:rStyle w:val="StyleUnderline"/>
        </w:rPr>
        <w:t xml:space="preserve"> and to arm lawmakers with information to discuss with constituents</w:t>
      </w:r>
      <w:r w:rsidRPr="00780A33">
        <w:rPr>
          <w:sz w:val="16"/>
        </w:rPr>
        <w:t xml:space="preserve">, said </w:t>
      </w:r>
      <w:proofErr w:type="spellStart"/>
      <w:r w:rsidRPr="00780A33">
        <w:rPr>
          <w:sz w:val="16"/>
        </w:rPr>
        <w:t>Rohit</w:t>
      </w:r>
      <w:proofErr w:type="spellEnd"/>
      <w:r w:rsidRPr="00780A33">
        <w:rPr>
          <w:sz w:val="16"/>
        </w:rPr>
        <w:t xml:space="preserve"> Kumar, a former McConnell aide who now leads the tax-policy practice at PwC.</w:t>
      </w:r>
      <w:r w:rsidR="00780A33" w:rsidRPr="00780A33">
        <w:rPr>
          <w:sz w:val="16"/>
        </w:rPr>
        <w:t xml:space="preserve"> </w:t>
      </w:r>
      <w:r w:rsidRPr="00780A33">
        <w:rPr>
          <w:sz w:val="16"/>
        </w:rPr>
        <w:t>Kumar noted that tax reform involves making difficult tradeoffs, so “lawmakers need to come back steeled, ready to have those conversations” in a way that could lead to a positive outcome.</w:t>
      </w:r>
      <w:r w:rsidR="00780A33" w:rsidRPr="00780A33">
        <w:rPr>
          <w:sz w:val="16"/>
        </w:rPr>
        <w:t xml:space="preserve"> </w:t>
      </w:r>
      <w:r w:rsidRPr="00780A33">
        <w:rPr>
          <w:sz w:val="16"/>
        </w:rPr>
        <w:t>House Ways and Means Committee Chairman Kevin Brady (R-Texas) has been providing lawmakers with materials to help them make the case for tax reform over the recess. These include a calendar for August with 31 reasons for tax reform, and a pocket card that discusses how tax reform will benefit people.</w:t>
      </w:r>
      <w:r w:rsidR="00780A33" w:rsidRPr="00780A33">
        <w:rPr>
          <w:sz w:val="16"/>
        </w:rPr>
        <w:t xml:space="preserve"> </w:t>
      </w:r>
      <w:r w:rsidRPr="00780A33">
        <w:rPr>
          <w:sz w:val="16"/>
        </w:rPr>
        <w:t>Brady also is planning to speak at the Reagan Ranch in California on Aug. 16 — the day in 1986 that a House-Senate conference committee reached an agreement on the last tax-reform bill to become law. Other lawmakers are also being invited to attend the event.</w:t>
      </w:r>
      <w:r w:rsidR="00780A33" w:rsidRPr="00780A33">
        <w:rPr>
          <w:sz w:val="16"/>
        </w:rPr>
        <w:t xml:space="preserve"> </w:t>
      </w:r>
      <w:r w:rsidRPr="00780A33">
        <w:rPr>
          <w:sz w:val="16"/>
        </w:rPr>
        <w:t>“We’re just going straight ahead [on tax reform],” Brady told reporters Friday. “If anything, because of the statement yesterday — despite the setback, the letdown on healthcare — I think people are awfully excited about being able to unify behind this in August and through the fall.”</w:t>
      </w:r>
      <w:r w:rsidR="00780A33" w:rsidRPr="00780A33">
        <w:rPr>
          <w:sz w:val="16"/>
        </w:rPr>
        <w:t xml:space="preserve"> </w:t>
      </w:r>
      <w:r w:rsidRPr="00780A33">
        <w:rPr>
          <w:sz w:val="16"/>
        </w:rPr>
        <w:t xml:space="preserve">In the last several months, Ryan has spoken about tax reform at factories around the country, and the Speaker is likely to hold additional events on the topic. President </w:t>
      </w:r>
      <w:r w:rsidRPr="00780A33">
        <w:rPr>
          <w:rStyle w:val="StyleUnderline"/>
          <w:highlight w:val="yellow"/>
        </w:rPr>
        <w:t>Trump is also expected to use his bully pulpit to help sell tax changes</w:t>
      </w:r>
      <w:r w:rsidRPr="009C553B">
        <w:rPr>
          <w:rStyle w:val="StyleUnderline"/>
        </w:rPr>
        <w:t>.</w:t>
      </w:r>
      <w:r w:rsidR="00780A33">
        <w:rPr>
          <w:rStyle w:val="StyleUnderline"/>
        </w:rPr>
        <w:t xml:space="preserve"> </w:t>
      </w:r>
      <w:r w:rsidRPr="00780A33">
        <w:rPr>
          <w:sz w:val="16"/>
        </w:rPr>
        <w:t>In addition to lawmakers and the White House</w:t>
      </w:r>
      <w:r w:rsidRPr="009C553B">
        <w:rPr>
          <w:rStyle w:val="StyleUnderline"/>
        </w:rPr>
        <w:t xml:space="preserve">, a number of </w:t>
      </w:r>
      <w:r w:rsidRPr="00780A33">
        <w:rPr>
          <w:rStyle w:val="StyleUnderline"/>
          <w:highlight w:val="yellow"/>
        </w:rPr>
        <w:t>outside groups will be campaigning</w:t>
      </w:r>
      <w:r w:rsidRPr="009C553B">
        <w:rPr>
          <w:rStyle w:val="StyleUnderline"/>
        </w:rPr>
        <w:t xml:space="preserve"> on tax reform.</w:t>
      </w:r>
      <w:r w:rsidR="00780A33">
        <w:rPr>
          <w:rStyle w:val="StyleUnderline"/>
        </w:rPr>
        <w:t xml:space="preserve"> </w:t>
      </w:r>
      <w:r w:rsidRPr="00780A33">
        <w:rPr>
          <w:sz w:val="16"/>
        </w:rPr>
        <w:t>Business Roundtable on Friday announced a multimillion-dollar campaign about the importance of tax reform to workers and businesses. The campaign will include radio and TV advertising.</w:t>
      </w:r>
      <w:r w:rsidR="00780A33" w:rsidRPr="00780A33">
        <w:rPr>
          <w:sz w:val="16"/>
        </w:rPr>
        <w:t xml:space="preserve"> </w:t>
      </w:r>
      <w:r w:rsidRPr="00780A33">
        <w:rPr>
          <w:sz w:val="16"/>
        </w:rPr>
        <w:t>The U.S. Chamber of Commerce is also planning a tax-reform effort. And Charles and David Koch's political network, which launched a multimillion-dollar effort on tax reform in May, is furthering its push by holding events featuring administration officials and House Freedom Caucus Chairman Mark Meadows (R-N.C.).</w:t>
      </w:r>
      <w:r w:rsidR="00780A33" w:rsidRPr="00780A33">
        <w:rPr>
          <w:sz w:val="16"/>
        </w:rPr>
        <w:t xml:space="preserve"> </w:t>
      </w:r>
      <w:r w:rsidRPr="00780A33">
        <w:rPr>
          <w:sz w:val="16"/>
        </w:rPr>
        <w:t>The Koch network was strongly opposed to the border-adjustment tax, as was the retail industry. By announcing the proposal’s death in their joint statement, administration officials and congressional leaders are allowing stakeholders to focus more on championing a tax-code rewrite and less on opposing a potential element of tax reform.</w:t>
      </w:r>
      <w:r w:rsidR="00780A33" w:rsidRPr="00780A33">
        <w:rPr>
          <w:sz w:val="16"/>
        </w:rPr>
        <w:t xml:space="preserve"> </w:t>
      </w:r>
      <w:r w:rsidRPr="009C553B">
        <w:rPr>
          <w:rStyle w:val="StyleUnderline"/>
        </w:rPr>
        <w:t>“We’re on to working to get tax reform done,” said Brian Dodge, a spokesman for the Retail Industry Leaders Association.</w:t>
      </w:r>
      <w:r w:rsidR="00780A33">
        <w:rPr>
          <w:rStyle w:val="StyleUnderline"/>
        </w:rPr>
        <w:t xml:space="preserve"> </w:t>
      </w:r>
      <w:r w:rsidRPr="00780A33">
        <w:rPr>
          <w:rStyle w:val="StyleUnderline"/>
          <w:highlight w:val="yellow"/>
        </w:rPr>
        <w:t>The</w:t>
      </w:r>
      <w:r w:rsidRPr="009C553B">
        <w:rPr>
          <w:rStyle w:val="StyleUnderline"/>
        </w:rPr>
        <w:t xml:space="preserve"> cohesive mes</w:t>
      </w:r>
      <w:r w:rsidRPr="00780A33">
        <w:rPr>
          <w:rStyle w:val="StyleUnderline"/>
          <w:highlight w:val="yellow"/>
        </w:rPr>
        <w:t>saging from the House, Senate, White House and business community makes tax reform different from healthcare.</w:t>
      </w:r>
      <w:r w:rsidR="00780A33">
        <w:rPr>
          <w:rStyle w:val="StyleUnderline"/>
        </w:rPr>
        <w:t xml:space="preserve"> </w:t>
      </w:r>
      <w:r w:rsidRPr="00780A33">
        <w:rPr>
          <w:sz w:val="16"/>
        </w:rPr>
        <w:t>“</w:t>
      </w:r>
      <w:r w:rsidRPr="009C553B">
        <w:rPr>
          <w:rStyle w:val="StyleUnderline"/>
        </w:rPr>
        <w:t xml:space="preserve">There was no organized campaign to overturn </w:t>
      </w:r>
      <w:proofErr w:type="spellStart"/>
      <w:r w:rsidRPr="009C553B">
        <w:rPr>
          <w:rStyle w:val="StyleUnderline"/>
        </w:rPr>
        <w:t>ObamaCare</w:t>
      </w:r>
      <w:proofErr w:type="spellEnd"/>
      <w:r w:rsidRPr="009C553B">
        <w:rPr>
          <w:rStyle w:val="StyleUnderline"/>
        </w:rPr>
        <w:t xml:space="preserve">,” said Americans for Tax Reform President Grover </w:t>
      </w:r>
      <w:proofErr w:type="spellStart"/>
      <w:r w:rsidRPr="009C553B">
        <w:rPr>
          <w:rStyle w:val="StyleUnderline"/>
        </w:rPr>
        <w:t>Norquist</w:t>
      </w:r>
      <w:proofErr w:type="spellEnd"/>
      <w:r w:rsidRPr="009C553B">
        <w:rPr>
          <w:rStyle w:val="StyleUnderline"/>
        </w:rPr>
        <w:t>.</w:t>
      </w:r>
      <w:r w:rsidR="00780A33">
        <w:rPr>
          <w:rStyle w:val="StyleUnderline"/>
        </w:rPr>
        <w:t xml:space="preserve"> </w:t>
      </w:r>
      <w:proofErr w:type="spellStart"/>
      <w:r w:rsidRPr="009C553B">
        <w:rPr>
          <w:rStyle w:val="StyleUnderline"/>
        </w:rPr>
        <w:t>Norquist</w:t>
      </w:r>
      <w:proofErr w:type="spellEnd"/>
      <w:r w:rsidRPr="009C553B">
        <w:rPr>
          <w:rStyle w:val="StyleUnderline"/>
        </w:rPr>
        <w:t xml:space="preserve"> added that constituents who would have benefited from </w:t>
      </w:r>
      <w:proofErr w:type="spellStart"/>
      <w:r w:rsidRPr="009C553B">
        <w:rPr>
          <w:rStyle w:val="StyleUnderline"/>
        </w:rPr>
        <w:t>ObamaCare</w:t>
      </w:r>
      <w:proofErr w:type="spellEnd"/>
      <w:r w:rsidRPr="009C553B">
        <w:rPr>
          <w:rStyle w:val="StyleUnderline"/>
        </w:rPr>
        <w:t xml:space="preserve"> repeal weren’t contacting their lawmakers, but “the people who see the direct impact will speak on behalf of tax reform.”</w:t>
      </w:r>
    </w:p>
    <w:p w14:paraId="665CD1E1" w14:textId="77777777" w:rsidR="00780A33" w:rsidRDefault="00780A33" w:rsidP="00780A33"/>
    <w:p w14:paraId="11EC8EEA" w14:textId="77777777" w:rsidR="00780A33" w:rsidRDefault="00780A33" w:rsidP="00780A33">
      <w:pPr>
        <w:pStyle w:val="Heading4"/>
      </w:pPr>
      <w:r>
        <w:t>Will pass – Healthcare doesn’t matter</w:t>
      </w:r>
    </w:p>
    <w:p w14:paraId="3B33693F" w14:textId="77777777" w:rsidR="00780A33" w:rsidRDefault="00780A33" w:rsidP="00780A33">
      <w:r w:rsidRPr="00780A33">
        <w:rPr>
          <w:rStyle w:val="Style13ptBold"/>
        </w:rPr>
        <w:t>Hilton 7/28</w:t>
      </w:r>
      <w:r>
        <w:t xml:space="preserve"> – Journalist for Insurance News Net (John, “Next on the GOP Calendar: Tax Reform,” Insurance News Net, 7-28-17,</w:t>
      </w:r>
      <w:r w:rsidRPr="00780A33">
        <w:t xml:space="preserve"> https://insurancenewsnet.com/innarticle/next-gop-calendar-tax-reform</w:t>
      </w:r>
      <w:r>
        <w:t>)</w:t>
      </w:r>
    </w:p>
    <w:p w14:paraId="28E39647" w14:textId="3B3A8B66" w:rsidR="00E67886" w:rsidRPr="00E67886" w:rsidRDefault="00780A33" w:rsidP="00E67886">
      <w:pPr>
        <w:rPr>
          <w:sz w:val="16"/>
        </w:rPr>
      </w:pPr>
      <w:r w:rsidRPr="00780A33">
        <w:rPr>
          <w:sz w:val="16"/>
        </w:rPr>
        <w:t xml:space="preserve">While health care consumed nearly the entire Beltway spotlight this week, other </w:t>
      </w:r>
      <w:r w:rsidRPr="00780A33">
        <w:rPr>
          <w:rStyle w:val="StyleUnderline"/>
        </w:rPr>
        <w:t>issues lurched forward</w:t>
      </w:r>
      <w:r w:rsidRPr="00780A33">
        <w:rPr>
          <w:sz w:val="16"/>
        </w:rPr>
        <w:t xml:space="preserve"> – in particular, </w:t>
      </w:r>
      <w:r w:rsidRPr="00780A33">
        <w:rPr>
          <w:rStyle w:val="StyleUnderline"/>
        </w:rPr>
        <w:t>tax reform.</w:t>
      </w:r>
      <w:r>
        <w:rPr>
          <w:rStyle w:val="StyleUnderline"/>
        </w:rPr>
        <w:t xml:space="preserve"> </w:t>
      </w:r>
      <w:r w:rsidRPr="00780A33">
        <w:rPr>
          <w:sz w:val="16"/>
        </w:rPr>
        <w:t xml:space="preserve">With health care repeal seemingly stalled for good, </w:t>
      </w:r>
      <w:r w:rsidRPr="00780A33">
        <w:rPr>
          <w:rStyle w:val="StyleUnderline"/>
          <w:highlight w:val="yellow"/>
        </w:rPr>
        <w:t>Congress and President Donald J. Trump are expected to pivot to a tax overhaul</w:t>
      </w:r>
      <w:r w:rsidRPr="00780A33">
        <w:rPr>
          <w:rStyle w:val="StyleUnderline"/>
        </w:rPr>
        <w:t>.</w:t>
      </w:r>
      <w:r w:rsidRPr="00780A33">
        <w:rPr>
          <w:sz w:val="16"/>
        </w:rPr>
        <w:t xml:space="preserve"> It’s a task that will be made harder by the failure to repeal Affordable Care Act taxes. On the other hand, </w:t>
      </w:r>
      <w:r w:rsidRPr="00780A33">
        <w:rPr>
          <w:rStyle w:val="StyleUnderline"/>
          <w:highlight w:val="yellow"/>
        </w:rPr>
        <w:t>the ACA failure might push the two parties toward a bipartisanship plan</w:t>
      </w:r>
      <w:r w:rsidRPr="00780A33">
        <w:rPr>
          <w:rStyle w:val="StyleUnderline"/>
        </w:rPr>
        <w:t xml:space="preserve"> – virtually a requirement to get anything done.</w:t>
      </w:r>
      <w:r>
        <w:rPr>
          <w:rStyle w:val="StyleUnderline"/>
        </w:rPr>
        <w:t xml:space="preserve"> </w:t>
      </w:r>
      <w:r w:rsidRPr="00780A33">
        <w:rPr>
          <w:sz w:val="16"/>
        </w:rPr>
        <w:t xml:space="preserve">“The lesson of this week is big bills need bipartisan cooperation,” said Michael </w:t>
      </w:r>
      <w:proofErr w:type="spellStart"/>
      <w:r w:rsidRPr="00780A33">
        <w:rPr>
          <w:sz w:val="16"/>
        </w:rPr>
        <w:t>Lewan</w:t>
      </w:r>
      <w:proofErr w:type="spellEnd"/>
      <w:r w:rsidRPr="00780A33">
        <w:rPr>
          <w:sz w:val="16"/>
        </w:rPr>
        <w:t xml:space="preserve">, longtime Democratic strategist. “Love to see (Sen. Orrin) Hatch and (Sen. Ron) Wyden work on taxes, but the well may be too poisoned.” Sens. Hatch, R-Utah, and Wyden, D-Ore., are seen as key players in the tax debate. </w:t>
      </w:r>
      <w:r w:rsidRPr="00780A33">
        <w:rPr>
          <w:rStyle w:val="StyleUnderline"/>
        </w:rPr>
        <w:t xml:space="preserve">A joint statement on tax reform principles released Thursday looped in House Speaker Paul </w:t>
      </w:r>
      <w:r w:rsidRPr="00780A33">
        <w:rPr>
          <w:rStyle w:val="StyleUnderline"/>
          <w:highlight w:val="yellow"/>
        </w:rPr>
        <w:t>Ryan</w:t>
      </w:r>
      <w:r w:rsidRPr="00780A33">
        <w:rPr>
          <w:rStyle w:val="StyleUnderline"/>
        </w:rPr>
        <w:t xml:space="preserve">, Senate Majority Leader Mitch </w:t>
      </w:r>
      <w:r w:rsidRPr="00780A33">
        <w:rPr>
          <w:rStyle w:val="StyleUnderline"/>
          <w:highlight w:val="yellow"/>
        </w:rPr>
        <w:t>McConnell</w:t>
      </w:r>
      <w:r w:rsidRPr="00780A33">
        <w:rPr>
          <w:rStyle w:val="StyleUnderline"/>
        </w:rPr>
        <w:t xml:space="preserve"> </w:t>
      </w:r>
      <w:r w:rsidRPr="00780A33">
        <w:rPr>
          <w:rStyle w:val="StyleUnderline"/>
          <w:highlight w:val="yellow"/>
        </w:rPr>
        <w:t>and the White House</w:t>
      </w:r>
      <w:r w:rsidRPr="00780A33">
        <w:rPr>
          <w:rStyle w:val="StyleUnderline"/>
        </w:rPr>
        <w:t>.</w:t>
      </w:r>
      <w:r w:rsidRPr="00780A33">
        <w:rPr>
          <w:sz w:val="16"/>
        </w:rPr>
        <w:t xml:space="preserve"> It was short on specifics beyond </w:t>
      </w:r>
      <w:r w:rsidRPr="00780A33">
        <w:rPr>
          <w:rStyle w:val="StyleUnderline"/>
          <w:highlight w:val="yellow"/>
        </w:rPr>
        <w:t>endorsing a plan that “reduces tax rates as much as possible,</w:t>
      </w:r>
      <w:r w:rsidRPr="00780A33">
        <w:rPr>
          <w:rStyle w:val="StyleUnderline"/>
        </w:rPr>
        <w:t xml:space="preserve"> allows unprecedented capital expensing, places a priority on permanence, and creates a system that encourages American companies to bring back jobs and profits trapped overseas.”</w:t>
      </w:r>
      <w:r>
        <w:rPr>
          <w:rStyle w:val="StyleUnderline"/>
        </w:rPr>
        <w:t xml:space="preserve"> </w:t>
      </w:r>
      <w:r w:rsidRPr="00780A33">
        <w:rPr>
          <w:sz w:val="16"/>
        </w:rPr>
        <w:t xml:space="preserve">No Border Tax </w:t>
      </w:r>
      <w:proofErr w:type="gramStart"/>
      <w:r w:rsidRPr="00780A33">
        <w:rPr>
          <w:sz w:val="16"/>
        </w:rPr>
        <w:t>The</w:t>
      </w:r>
      <w:proofErr w:type="gramEnd"/>
      <w:r w:rsidRPr="00780A33">
        <w:rPr>
          <w:sz w:val="16"/>
        </w:rPr>
        <w:t xml:space="preserve"> statement dropped </w:t>
      </w:r>
      <w:r w:rsidRPr="00780A33">
        <w:rPr>
          <w:rStyle w:val="StyleUnderline"/>
          <w:highlight w:val="yellow"/>
        </w:rPr>
        <w:t>a “border adjustment tax” seen as unlikely to pass</w:t>
      </w:r>
      <w:r w:rsidRPr="00780A33">
        <w:rPr>
          <w:rStyle w:val="StyleUnderline"/>
        </w:rPr>
        <w:t xml:space="preserve">. </w:t>
      </w:r>
      <w:r w:rsidRPr="00780A33">
        <w:rPr>
          <w:sz w:val="16"/>
        </w:rPr>
        <w:t>A Ryan brainchild, the border tax was projected to raise $1 trillion by taxing imports. It was also once viewed as a key pillar to the GOP tax reform vision, as it would pay for corporate tax cuts while discouraging companies from shifting jobs overseas</w:t>
      </w:r>
      <w:r w:rsidRPr="00780A33">
        <w:rPr>
          <w:sz w:val="16"/>
          <w:highlight w:val="yellow"/>
        </w:rPr>
        <w:t xml:space="preserve">. </w:t>
      </w:r>
      <w:r w:rsidRPr="00780A33">
        <w:rPr>
          <w:rStyle w:val="StyleUnderline"/>
          <w:highlight w:val="yellow"/>
        </w:rPr>
        <w:t xml:space="preserve">The statement signaled that tax reform </w:t>
      </w:r>
      <w:proofErr w:type="gramStart"/>
      <w:r w:rsidRPr="00780A33">
        <w:rPr>
          <w:rStyle w:val="StyleUnderline"/>
          <w:highlight w:val="yellow"/>
        </w:rPr>
        <w:t>will</w:t>
      </w:r>
      <w:proofErr w:type="gramEnd"/>
      <w:r w:rsidRPr="00780A33">
        <w:rPr>
          <w:rStyle w:val="StyleUnderline"/>
          <w:highlight w:val="yellow"/>
        </w:rPr>
        <w:t xml:space="preserve"> dominate the fall legislative calendar</w:t>
      </w:r>
      <w:r w:rsidRPr="00780A33">
        <w:rPr>
          <w:rStyle w:val="StyleUnderline"/>
        </w:rPr>
        <w:t>.</w:t>
      </w:r>
      <w:r>
        <w:rPr>
          <w:rStyle w:val="StyleUnderline"/>
        </w:rPr>
        <w:t xml:space="preserve"> </w:t>
      </w:r>
      <w:r w:rsidRPr="00780A33">
        <w:rPr>
          <w:sz w:val="16"/>
        </w:rPr>
        <w:t>“</w:t>
      </w:r>
      <w:r w:rsidRPr="00780A33">
        <w:rPr>
          <w:rStyle w:val="StyleUnderline"/>
        </w:rPr>
        <w:t>Our expectation is for this legislation to move through the committees this fall,</w:t>
      </w:r>
      <w:r w:rsidRPr="00780A33">
        <w:rPr>
          <w:sz w:val="16"/>
        </w:rPr>
        <w:t xml:space="preserve"> under regular order, followed by consideration on the House and Senate floors,” it read. “As the committees work toward this end, our hope is that our friends on the other side of the aisle will participate in this effort.” The details are key. Some congressional rules require revenue-neutral budget impact to achieve the permanent tax changes the GOP wants. That means more revenue must come from somewhere in order to achieve the tax cuts on which Republicans campaigned. “This tax reform has to move us toward a balanced budget, not away from it,” Rep. Kevin Brady, R-Texas, told the Wall Street Journal. Brady chairs the House Ways and Means Committee, which will write the first version of the bill. To further complicate matters, Trump advisor Steve </w:t>
      </w:r>
      <w:proofErr w:type="spellStart"/>
      <w:r w:rsidRPr="00780A33">
        <w:rPr>
          <w:sz w:val="16"/>
        </w:rPr>
        <w:t>Bannon</w:t>
      </w:r>
      <w:proofErr w:type="spellEnd"/>
      <w:r w:rsidRPr="00780A33">
        <w:rPr>
          <w:sz w:val="16"/>
        </w:rPr>
        <w:t xml:space="preserve"> floated an idea to raise the top individual income tax rate to 44 percent to pay for a targeted, middle-class cut. Both Trump and Ryan campaigned on plans that would consolidate the number of individual income-tax rates to three from the existing seven. The top rate would drop to 33 percent from 39.6 percent currently. </w:t>
      </w:r>
    </w:p>
    <w:p w14:paraId="3E08EB99" w14:textId="77777777" w:rsidR="00E67886" w:rsidRDefault="00E67886" w:rsidP="00E67886"/>
    <w:p w14:paraId="0ECFD3E0" w14:textId="36717FA4" w:rsidR="00E67886" w:rsidRDefault="00E67886" w:rsidP="00E67886">
      <w:pPr>
        <w:pStyle w:val="Heading4"/>
      </w:pPr>
      <w:r>
        <w:t>Will pass – united support – key to reach 3 percent growth</w:t>
      </w:r>
    </w:p>
    <w:p w14:paraId="7FC6F5C7" w14:textId="420E8A5F" w:rsidR="00E67886" w:rsidRPr="00780A33" w:rsidRDefault="00E67886" w:rsidP="00780A33">
      <w:r w:rsidRPr="00E67886">
        <w:rPr>
          <w:rStyle w:val="Style13ptBold"/>
        </w:rPr>
        <w:t>Bain 7/30</w:t>
      </w:r>
      <w:r>
        <w:t xml:space="preserve"> – Bloomberg News Reporter (Benjamin, “House Republicans Recommit to Passing Tax-Law Overhaul This Year,” Bloomberg </w:t>
      </w:r>
      <w:proofErr w:type="spellStart"/>
      <w:r>
        <w:t>Politcs</w:t>
      </w:r>
      <w:proofErr w:type="spellEnd"/>
      <w:r>
        <w:t xml:space="preserve">, 7-30-17, </w:t>
      </w:r>
      <w:r w:rsidRPr="00E67886">
        <w:t>https://www.bloomberg.com/news/articles/2017-07-30/house-republicans-recommit-to-passing-tax-law-overhaul-this-year</w:t>
      </w:r>
      <w:r>
        <w:t>)</w:t>
      </w:r>
    </w:p>
    <w:p w14:paraId="65EECD9F" w14:textId="6C2AD3DC" w:rsidR="00780A33" w:rsidRPr="00E67886" w:rsidRDefault="00E67886" w:rsidP="00E67886">
      <w:pPr>
        <w:rPr>
          <w:sz w:val="16"/>
        </w:rPr>
      </w:pPr>
      <w:r w:rsidRPr="00E67886">
        <w:rPr>
          <w:rStyle w:val="StyleUnderline"/>
          <w:highlight w:val="yellow"/>
        </w:rPr>
        <w:t>Republican congressional leaders doubled down on</w:t>
      </w:r>
      <w:r w:rsidRPr="00E67886">
        <w:rPr>
          <w:rStyle w:val="StyleUnderline"/>
        </w:rPr>
        <w:t xml:space="preserve"> their pledge to overhaul the U.S. </w:t>
      </w:r>
      <w:r w:rsidRPr="00E67886">
        <w:rPr>
          <w:rStyle w:val="StyleUnderline"/>
          <w:highlight w:val="yellow"/>
        </w:rPr>
        <w:t>tax</w:t>
      </w:r>
      <w:r w:rsidRPr="00E67886">
        <w:rPr>
          <w:rStyle w:val="StyleUnderline"/>
        </w:rPr>
        <w:t xml:space="preserve"> code by the end of the year </w:t>
      </w:r>
      <w:r w:rsidRPr="00E67886">
        <w:rPr>
          <w:sz w:val="16"/>
        </w:rPr>
        <w:t xml:space="preserve">after party leaders abandoned a proposal to tax companies’ domestic sales and imports. </w:t>
      </w:r>
      <w:r w:rsidRPr="00E67886">
        <w:rPr>
          <w:rStyle w:val="StyleUnderline"/>
        </w:rPr>
        <w:t xml:space="preserve">Having the </w:t>
      </w:r>
      <w:r w:rsidRPr="00E67886">
        <w:rPr>
          <w:rStyle w:val="StyleUnderline"/>
          <w:highlight w:val="yellow"/>
        </w:rPr>
        <w:t>Trump</w:t>
      </w:r>
      <w:r w:rsidRPr="00E67886">
        <w:rPr>
          <w:rStyle w:val="StyleUnderline"/>
        </w:rPr>
        <w:t xml:space="preserve"> administration </w:t>
      </w:r>
      <w:r w:rsidRPr="00E67886">
        <w:rPr>
          <w:rStyle w:val="StyleUnderline"/>
          <w:highlight w:val="yellow"/>
        </w:rPr>
        <w:t>and top lawmakers reach consensus on key principles</w:t>
      </w:r>
      <w:r w:rsidRPr="00E67886">
        <w:rPr>
          <w:rStyle w:val="StyleUnderline"/>
        </w:rPr>
        <w:t xml:space="preserve"> </w:t>
      </w:r>
      <w:r w:rsidRPr="00E67886">
        <w:rPr>
          <w:rStyle w:val="StyleUnderline"/>
          <w:highlight w:val="yellow"/>
        </w:rPr>
        <w:t>including</w:t>
      </w:r>
      <w:r w:rsidRPr="00E67886">
        <w:rPr>
          <w:rStyle w:val="StyleUnderline"/>
        </w:rPr>
        <w:t xml:space="preserve"> no </w:t>
      </w:r>
      <w:r w:rsidRPr="00E67886">
        <w:rPr>
          <w:rStyle w:val="StyleUnderline"/>
          <w:highlight w:val="yellow"/>
        </w:rPr>
        <w:t>border</w:t>
      </w:r>
      <w:r w:rsidRPr="00E67886">
        <w:rPr>
          <w:rStyle w:val="StyleUnderline"/>
        </w:rPr>
        <w:t>-</w:t>
      </w:r>
      <w:r w:rsidRPr="00E67886">
        <w:rPr>
          <w:rStyle w:val="StyleUnderline"/>
          <w:highlight w:val="yellow"/>
        </w:rPr>
        <w:t>adjusted</w:t>
      </w:r>
      <w:r w:rsidRPr="00E67886">
        <w:rPr>
          <w:rStyle w:val="StyleUnderline"/>
        </w:rPr>
        <w:t xml:space="preserve"> </w:t>
      </w:r>
      <w:r w:rsidRPr="00E67886">
        <w:rPr>
          <w:rStyle w:val="StyleUnderline"/>
          <w:highlight w:val="yellow"/>
        </w:rPr>
        <w:t>tax</w:t>
      </w:r>
      <w:r w:rsidRPr="00E67886">
        <w:rPr>
          <w:rStyle w:val="StyleUnderline"/>
        </w:rPr>
        <w:t xml:space="preserve"> </w:t>
      </w:r>
      <w:r w:rsidRPr="00E67886">
        <w:rPr>
          <w:rStyle w:val="StyleUnderline"/>
          <w:highlight w:val="yellow"/>
        </w:rPr>
        <w:t>makes passing a tax bill this year</w:t>
      </w:r>
      <w:r w:rsidRPr="00E67886">
        <w:rPr>
          <w:rStyle w:val="StyleUnderline"/>
        </w:rPr>
        <w:t xml:space="preserve"> more </w:t>
      </w:r>
      <w:r w:rsidRPr="00E67886">
        <w:rPr>
          <w:rStyle w:val="StyleUnderline"/>
          <w:highlight w:val="yellow"/>
        </w:rPr>
        <w:t>viable</w:t>
      </w:r>
      <w:r w:rsidRPr="00E67886">
        <w:rPr>
          <w:rStyle w:val="StyleUnderline"/>
        </w:rPr>
        <w:t>,</w:t>
      </w:r>
      <w:r w:rsidRPr="00E67886">
        <w:rPr>
          <w:sz w:val="16"/>
        </w:rPr>
        <w:t xml:space="preserve"> House Speaker Paul Ryan and Kevin Brady, chairman of the House Ways and Means Committee, said in separate interviews on Fox News Channel’s “Sunday Morning Futures.” “</w:t>
      </w:r>
      <w:r w:rsidRPr="00E67886">
        <w:rPr>
          <w:rStyle w:val="StyleUnderline"/>
          <w:highlight w:val="yellow"/>
        </w:rPr>
        <w:t>I feel much more confident that we’re going to stick the landing on tax reform</w:t>
      </w:r>
      <w:r w:rsidRPr="00E67886">
        <w:rPr>
          <w:rStyle w:val="StyleUnderline"/>
        </w:rPr>
        <w:t>,’’ Ryan said,</w:t>
      </w:r>
      <w:r w:rsidRPr="00E67886">
        <w:rPr>
          <w:sz w:val="16"/>
        </w:rPr>
        <w:t xml:space="preserve"> referring to a successful end for a gymnastics routine. </w:t>
      </w:r>
      <w:r w:rsidRPr="00E67886">
        <w:rPr>
          <w:rStyle w:val="StyleUnderline"/>
          <w:highlight w:val="yellow"/>
        </w:rPr>
        <w:t>Ryan said that rewriting the code was necessary for the U.S. economy to grow by 3 percent</w:t>
      </w:r>
      <w:r w:rsidRPr="00E67886">
        <w:rPr>
          <w:sz w:val="16"/>
        </w:rPr>
        <w:t xml:space="preserve">, a pace of expansion that the Trump administration has used as its assumption for budget planning. Both Ryan and Brady also rejected a higher tax rate for the wealthy. White House chief strategist Steve </w:t>
      </w:r>
      <w:proofErr w:type="spellStart"/>
      <w:r w:rsidRPr="00E67886">
        <w:rPr>
          <w:sz w:val="16"/>
        </w:rPr>
        <w:t>Bannon</w:t>
      </w:r>
      <w:proofErr w:type="spellEnd"/>
      <w:r w:rsidRPr="00E67886">
        <w:rPr>
          <w:sz w:val="16"/>
        </w:rPr>
        <w:t xml:space="preserve"> has supported paying for middle-class tax cuts with a new top rate of 44 percent for Americans who make more than $5 million a year, according to a person familiar with his thinking. Ryan declined to comment on </w:t>
      </w:r>
      <w:proofErr w:type="spellStart"/>
      <w:r w:rsidRPr="00E67886">
        <w:rPr>
          <w:sz w:val="16"/>
        </w:rPr>
        <w:t>Bannon’s</w:t>
      </w:r>
      <w:proofErr w:type="spellEnd"/>
      <w:r w:rsidRPr="00E67886">
        <w:rPr>
          <w:sz w:val="16"/>
        </w:rPr>
        <w:t xml:space="preserve"> reported view but said he supports the outline that the administration released in April with a top rate of 35 percent. “We’re not in the business of raising tax rates,’’ Ryan said. 44 percent “I don’t intend on introducing a 44 percent tax rate in the Ways and Means Committee,’’ Brady said. “</w:t>
      </w:r>
      <w:r w:rsidRPr="00E67886">
        <w:rPr>
          <w:rStyle w:val="StyleUnderline"/>
          <w:highlight w:val="yellow"/>
        </w:rPr>
        <w:t>We’re going for growth</w:t>
      </w:r>
      <w:r w:rsidRPr="00E67886">
        <w:rPr>
          <w:rStyle w:val="StyleUnderline"/>
        </w:rPr>
        <w:t>, which means lower rates at every level.”</w:t>
      </w:r>
      <w:r w:rsidRPr="00E67886">
        <w:rPr>
          <w:sz w:val="16"/>
        </w:rPr>
        <w:t xml:space="preserve"> </w:t>
      </w:r>
      <w:r w:rsidRPr="00E67886">
        <w:rPr>
          <w:rStyle w:val="StyleUnderline"/>
        </w:rPr>
        <w:t>Republicans are moving to advance their bid to permanently rewrite tax laws after they announced they are ditching their plan for a border-adjusted tax after retailers and other import-heavy industries fought the proposal.</w:t>
      </w:r>
      <w:r>
        <w:rPr>
          <w:rStyle w:val="StyleUnderline"/>
        </w:rPr>
        <w:t xml:space="preserve"> </w:t>
      </w:r>
      <w:r w:rsidRPr="00E67886">
        <w:rPr>
          <w:rStyle w:val="StyleUnderline"/>
          <w:highlight w:val="yellow"/>
        </w:rPr>
        <w:t>House lawmakers are now gearing up for an August push to craft new legislation</w:t>
      </w:r>
      <w:r w:rsidRPr="00E67886">
        <w:rPr>
          <w:rStyle w:val="StyleUnderline"/>
        </w:rPr>
        <w:t xml:space="preserve"> </w:t>
      </w:r>
      <w:r w:rsidRPr="00E67886">
        <w:rPr>
          <w:rStyle w:val="StyleUnderline"/>
          <w:highlight w:val="yellow"/>
        </w:rPr>
        <w:t>in conjunction with aligned</w:t>
      </w:r>
      <w:r w:rsidRPr="00E67886">
        <w:rPr>
          <w:rStyle w:val="StyleUnderline"/>
        </w:rPr>
        <w:t xml:space="preserve"> </w:t>
      </w:r>
      <w:r w:rsidRPr="00E67886">
        <w:rPr>
          <w:rStyle w:val="StyleUnderline"/>
          <w:highlight w:val="yellow"/>
        </w:rPr>
        <w:t>senators</w:t>
      </w:r>
      <w:r w:rsidRPr="00E67886">
        <w:rPr>
          <w:rStyle w:val="StyleUnderline"/>
        </w:rPr>
        <w:t xml:space="preserve"> </w:t>
      </w:r>
      <w:r w:rsidRPr="00E67886">
        <w:rPr>
          <w:rStyle w:val="StyleUnderline"/>
          <w:highlight w:val="yellow"/>
        </w:rPr>
        <w:t>and the White House</w:t>
      </w:r>
      <w:r w:rsidRPr="00E67886">
        <w:rPr>
          <w:rStyle w:val="StyleUnderline"/>
        </w:rPr>
        <w:t xml:space="preserve"> and a stepped-up campaign to sell the overhaul to the American public</w:t>
      </w:r>
      <w:r w:rsidRPr="00E67886">
        <w:rPr>
          <w:sz w:val="16"/>
        </w:rPr>
        <w:t>, Brady said. “</w:t>
      </w:r>
      <w:r w:rsidRPr="00E67886">
        <w:rPr>
          <w:rStyle w:val="StyleUnderline"/>
          <w:highlight w:val="yellow"/>
        </w:rPr>
        <w:t>We’re uniting behind bold tax reform,</w:t>
      </w:r>
      <w:r w:rsidRPr="00E67886">
        <w:rPr>
          <w:sz w:val="16"/>
        </w:rPr>
        <w:t xml:space="preserve">” Brady said on Fox. “We want it as low as we can go.” Low-Hanging Fruit Brady declined to commit to a specific goal </w:t>
      </w:r>
      <w:proofErr w:type="gramStart"/>
      <w:r w:rsidRPr="00E67886">
        <w:rPr>
          <w:sz w:val="16"/>
        </w:rPr>
        <w:t>for a new corporate rates</w:t>
      </w:r>
      <w:proofErr w:type="gramEnd"/>
      <w:r w:rsidRPr="00E67886">
        <w:rPr>
          <w:sz w:val="16"/>
        </w:rPr>
        <w:t>. Without the estimated $1 trillion in new revenue that the border-adjusted tax would have raised, Congress will need to find income from other areas to pay for the reductions, they said. The tax bill has to be complaint with rules that prohibit adding to the deficit after a decade for changes to be permanent, Ryan said. Asked whether there is other “low-hanging fruit” to replace the $1 trillion in revenue lost by abandoning the border-adjusted tax, Brady said, “No there’s not.” The commitment to complete the tax code rewrite in 2017 adds to an already full calendar when lawmakers return in the fall. The White House is also continuing to call for Congress repeal the Affordable Care Act after Senate Republicans failed to pass a bill last week.</w:t>
      </w:r>
    </w:p>
    <w:p w14:paraId="7BCA09AC" w14:textId="77777777" w:rsidR="00E67886" w:rsidRDefault="00E67886" w:rsidP="00E67886"/>
    <w:p w14:paraId="2FBE48B5" w14:textId="77777777" w:rsidR="00E77825" w:rsidRDefault="00E77825" w:rsidP="00E77825"/>
    <w:p w14:paraId="7231E0AA" w14:textId="229D1D7E" w:rsidR="00E77825" w:rsidRDefault="00643EC4" w:rsidP="00643EC4">
      <w:pPr>
        <w:pStyle w:val="Heading4"/>
      </w:pPr>
      <w:r>
        <w:t>Will pass but it’s close – Trump is pushing</w:t>
      </w:r>
    </w:p>
    <w:p w14:paraId="12A16A45" w14:textId="00811D94" w:rsidR="00E77825" w:rsidRDefault="00E77825" w:rsidP="00E77825">
      <w:proofErr w:type="spellStart"/>
      <w:r w:rsidRPr="00643EC4">
        <w:rPr>
          <w:rStyle w:val="Style13ptBold"/>
        </w:rPr>
        <w:t>Paletta</w:t>
      </w:r>
      <w:proofErr w:type="spellEnd"/>
      <w:r w:rsidRPr="00643EC4">
        <w:rPr>
          <w:rStyle w:val="Style13ptBold"/>
        </w:rPr>
        <w:t xml:space="preserve"> 7/28</w:t>
      </w:r>
      <w:r>
        <w:t xml:space="preserve"> - </w:t>
      </w:r>
      <w:r w:rsidRPr="00E77825">
        <w:t>White House economic policy reporter for The Washington Post</w:t>
      </w:r>
      <w:r>
        <w:t xml:space="preserve"> (Damian, “White House, business groups start major push to cut taxes, Washington Post, 7/28/17, </w:t>
      </w:r>
      <w:r w:rsidRPr="00E77825">
        <w:t>https://www.washingtonpost.com/news/wonk/wp/2017/07/28/white-house-business-groups-start-major-push-to-cut-taxes/</w:t>
      </w:r>
      <w:proofErr w:type="gramStart"/>
      <w:r w:rsidRPr="00E77825">
        <w:t>?utm</w:t>
      </w:r>
      <w:proofErr w:type="gramEnd"/>
      <w:r w:rsidRPr="00E77825">
        <w:t>_term=.c6086fe284df</w:t>
      </w:r>
      <w:r>
        <w:t>)</w:t>
      </w:r>
    </w:p>
    <w:p w14:paraId="3B0AEA9B" w14:textId="1FF7E73E" w:rsidR="00E77825" w:rsidRDefault="00E77825" w:rsidP="00E77825">
      <w:pPr>
        <w:rPr>
          <w:sz w:val="16"/>
        </w:rPr>
      </w:pPr>
      <w:r w:rsidRPr="00E77825">
        <w:rPr>
          <w:rStyle w:val="StyleUnderline"/>
        </w:rPr>
        <w:t xml:space="preserve">The </w:t>
      </w:r>
      <w:r w:rsidRPr="00643EC4">
        <w:rPr>
          <w:rStyle w:val="StyleUnderline"/>
          <w:highlight w:val="yellow"/>
        </w:rPr>
        <w:t>White House and congressional Republicans</w:t>
      </w:r>
      <w:r w:rsidRPr="00E77825">
        <w:rPr>
          <w:rStyle w:val="StyleUnderline"/>
        </w:rPr>
        <w:t xml:space="preserve"> — backed by business </w:t>
      </w:r>
      <w:r w:rsidRPr="00643EC4">
        <w:rPr>
          <w:rStyle w:val="StyleUnderline"/>
          <w:highlight w:val="yellow"/>
        </w:rPr>
        <w:t>and conservative groups</w:t>
      </w:r>
      <w:r w:rsidRPr="00E77825">
        <w:rPr>
          <w:rStyle w:val="StyleUnderline"/>
        </w:rPr>
        <w:t xml:space="preserve"> — </w:t>
      </w:r>
      <w:r w:rsidRPr="00643EC4">
        <w:rPr>
          <w:rStyle w:val="StyleUnderline"/>
          <w:highlight w:val="yellow"/>
        </w:rPr>
        <w:t>are mustering forces to muscle through a large tax cut</w:t>
      </w:r>
      <w:r w:rsidRPr="00E77825">
        <w:rPr>
          <w:rStyle w:val="StyleUnderline"/>
        </w:rPr>
        <w:t xml:space="preserve"> package later this year.</w:t>
      </w:r>
      <w:r w:rsidR="00643EC4">
        <w:rPr>
          <w:rStyle w:val="StyleUnderline"/>
        </w:rPr>
        <w:t xml:space="preserve"> </w:t>
      </w:r>
      <w:r w:rsidRPr="00E77825">
        <w:rPr>
          <w:rStyle w:val="StyleUnderline"/>
        </w:rPr>
        <w:t>Trump administration officials hope to play a much more proactive role both in writing the legislation and in selling it to voters, following internal criticism that they ceded too much discretion to lawmakers who bungled passage of the health-care bills.</w:t>
      </w:r>
      <w:r w:rsidR="00643EC4">
        <w:rPr>
          <w:rStyle w:val="StyleUnderline"/>
        </w:rPr>
        <w:t xml:space="preserve"> </w:t>
      </w:r>
      <w:r w:rsidRPr="00643EC4">
        <w:rPr>
          <w:rStyle w:val="StyleUnderline"/>
          <w:highlight w:val="yellow"/>
        </w:rPr>
        <w:t>Republicans regard a large tax cut package as a central plank of their economic agenda</w:t>
      </w:r>
      <w:r w:rsidRPr="00643EC4">
        <w:rPr>
          <w:sz w:val="16"/>
        </w:rPr>
        <w:t>, one that could touch all Americans, and they want to notch a big victory before the end of President Trump’s first year in office.</w:t>
      </w:r>
      <w:r w:rsidR="00643EC4" w:rsidRPr="00643EC4">
        <w:rPr>
          <w:sz w:val="16"/>
        </w:rPr>
        <w:t xml:space="preserve"> </w:t>
      </w:r>
      <w:r w:rsidRPr="00643EC4">
        <w:rPr>
          <w:sz w:val="16"/>
        </w:rPr>
        <w:t>“</w:t>
      </w:r>
      <w:r w:rsidRPr="00643EC4">
        <w:rPr>
          <w:rStyle w:val="StyleUnderline"/>
          <w:highlight w:val="yellow"/>
        </w:rPr>
        <w:t>The stakes really have been doubled now</w:t>
      </w:r>
      <w:r w:rsidRPr="00643EC4">
        <w:rPr>
          <w:rStyle w:val="StyleUnderline"/>
        </w:rPr>
        <w:t xml:space="preserve"> for tax reform</w:t>
      </w:r>
      <w:r w:rsidRPr="00643EC4">
        <w:rPr>
          <w:sz w:val="16"/>
        </w:rPr>
        <w:t>,” said Steve Moore, who was a top economic adviser to Trump during the campaign. “</w:t>
      </w:r>
      <w:r w:rsidRPr="00643EC4">
        <w:rPr>
          <w:rStyle w:val="StyleUnderline"/>
          <w:highlight w:val="yellow"/>
        </w:rPr>
        <w:t>They absolutely can’t lose</w:t>
      </w:r>
      <w:r w:rsidRPr="00643EC4">
        <w:rPr>
          <w:rStyle w:val="StyleUnderline"/>
        </w:rPr>
        <w:t>. They can’t accept failure on that, or it will be a completely wasted first year of the presidency.”</w:t>
      </w:r>
      <w:r w:rsidR="00643EC4">
        <w:rPr>
          <w:rStyle w:val="StyleUnderline"/>
        </w:rPr>
        <w:t xml:space="preserve"> </w:t>
      </w:r>
      <w:r w:rsidRPr="00643EC4">
        <w:rPr>
          <w:rStyle w:val="StyleUnderline"/>
        </w:rPr>
        <w:t>But they face many hurdles and have yet to gel behind a strategy.</w:t>
      </w:r>
      <w:r w:rsidRPr="00643EC4">
        <w:rPr>
          <w:sz w:val="16"/>
        </w:rPr>
        <w:t xml:space="preserve"> There hasn’t been a major overhaul of the tax code in 31 years, and that one was done with bipartisan support. So far, Republicans are negotiating solely among themselves, and they hope to pass the changes without needing Democrats.</w:t>
      </w:r>
      <w:r w:rsidR="00643EC4" w:rsidRPr="00643EC4">
        <w:rPr>
          <w:sz w:val="16"/>
        </w:rPr>
        <w:t xml:space="preserve"> </w:t>
      </w:r>
      <w:r w:rsidRPr="00643EC4">
        <w:rPr>
          <w:sz w:val="16"/>
        </w:rPr>
        <w:t>Some Democrats say that would be a mistake.</w:t>
      </w:r>
      <w:r w:rsidR="00643EC4" w:rsidRPr="00643EC4">
        <w:rPr>
          <w:sz w:val="16"/>
        </w:rPr>
        <w:t xml:space="preserve"> </w:t>
      </w:r>
      <w:r w:rsidRPr="00643EC4">
        <w:rPr>
          <w:sz w:val="16"/>
        </w:rPr>
        <w:t>“You can see that it is a very difficult road for them in terms of the health-care bill,” said Rep. Judy Chu (D-Calif.), adding, “I believe that we have a lot to contribute to forming and developing a tax reform bill on a bipartisan basis.”</w:t>
      </w:r>
      <w:r w:rsidR="00643EC4" w:rsidRPr="00643EC4">
        <w:rPr>
          <w:sz w:val="16"/>
        </w:rPr>
        <w:t xml:space="preserve"> </w:t>
      </w:r>
      <w:r w:rsidRPr="00643EC4">
        <w:rPr>
          <w:sz w:val="16"/>
        </w:rPr>
        <w:t>Complicating the Republican effort further is the fact that no member of the White House’s senior economic team has been a part of a major tax overhaul bill, and the administration must rely on Congress to pass matching budget resolutions while also raising the debt ceiling, something that has proved more difficult than initially expected.</w:t>
      </w:r>
      <w:r w:rsidR="00643EC4" w:rsidRPr="00643EC4">
        <w:rPr>
          <w:sz w:val="16"/>
        </w:rPr>
        <w:t xml:space="preserve"> </w:t>
      </w:r>
      <w:r w:rsidRPr="00643EC4">
        <w:rPr>
          <w:sz w:val="16"/>
        </w:rPr>
        <w:t>Despite GOP unity on the decision to proceed with the tax cut plan, many key details are unsettled. Lawmakers haven’t decided, for instance, how much to cut taxes, what tax breaks to jettison to offset rate cuts or whether to cut taxes so much that it adds to the national debt.</w:t>
      </w:r>
      <w:r w:rsidR="00643EC4" w:rsidRPr="00643EC4">
        <w:rPr>
          <w:sz w:val="16"/>
        </w:rPr>
        <w:t xml:space="preserve"> </w:t>
      </w:r>
      <w:r w:rsidRPr="00643EC4">
        <w:rPr>
          <w:sz w:val="16"/>
        </w:rPr>
        <w:t>The White House’s framework for cutting taxes could widen the deficit at least $5 trillion over 10 years unless there are major changes, budget analysts have warned, a figure that would probably imperil the bill.</w:t>
      </w:r>
      <w:r w:rsidR="00643EC4" w:rsidRPr="00643EC4">
        <w:rPr>
          <w:sz w:val="16"/>
        </w:rPr>
        <w:t xml:space="preserve"> </w:t>
      </w:r>
      <w:r w:rsidRPr="00643EC4">
        <w:rPr>
          <w:sz w:val="16"/>
        </w:rPr>
        <w:t>Several groups are pushing the White House to “pay for” the tax cuts by eliminating commensurate tax breaks, something the White House has yet to settle on as an approach.</w:t>
      </w:r>
      <w:r w:rsidR="00643EC4" w:rsidRPr="00643EC4">
        <w:rPr>
          <w:sz w:val="16"/>
        </w:rPr>
        <w:t xml:space="preserve"> </w:t>
      </w:r>
      <w:r w:rsidRPr="00643EC4">
        <w:rPr>
          <w:sz w:val="16"/>
        </w:rPr>
        <w:t xml:space="preserve">“Real tax reform that is paid for is much harder than fiscally irresponsible tax cuts that aren’t,” said Maya </w:t>
      </w:r>
      <w:proofErr w:type="spellStart"/>
      <w:r w:rsidRPr="00643EC4">
        <w:rPr>
          <w:sz w:val="16"/>
        </w:rPr>
        <w:t>MacGuineas</w:t>
      </w:r>
      <w:proofErr w:type="spellEnd"/>
      <w:r w:rsidRPr="00643EC4">
        <w:rPr>
          <w:sz w:val="16"/>
        </w:rPr>
        <w:t>, president of the Committee for a Responsible Federal Budget, a group that advocates for deficit reduction. “I think there are numerous camps that represent those different viewpoints.”</w:t>
      </w:r>
      <w:r w:rsidR="00643EC4" w:rsidRPr="00643EC4">
        <w:rPr>
          <w:sz w:val="16"/>
        </w:rPr>
        <w:t xml:space="preserve"> </w:t>
      </w:r>
      <w:r w:rsidRPr="00643EC4">
        <w:rPr>
          <w:sz w:val="16"/>
        </w:rPr>
        <w:t>Cutting taxes can be a popular idea on the campaign trail, but it’s very difficult to do politically.</w:t>
      </w:r>
      <w:r w:rsidR="00643EC4" w:rsidRPr="00643EC4">
        <w:rPr>
          <w:sz w:val="16"/>
        </w:rPr>
        <w:t xml:space="preserve"> </w:t>
      </w:r>
      <w:r w:rsidRPr="00643EC4">
        <w:rPr>
          <w:sz w:val="16"/>
        </w:rPr>
        <w:t>Republicans and many Democrats think the corporate tax rate — 35 percent — is too high and should be lowered. But few companies pay that rate because there are so many tax breaks and deductions that allow them to reduce their total amount of taxable income. The White House has proposed dropping the tax rate to 15 percent, though it has signaled it might have to agree to something higher to get a consensus. House Republicans have said they want the tax rate brought down to 20 percent.</w:t>
      </w:r>
      <w:r w:rsidR="00643EC4" w:rsidRPr="00643EC4">
        <w:rPr>
          <w:sz w:val="16"/>
        </w:rPr>
        <w:t xml:space="preserve"> </w:t>
      </w:r>
      <w:r w:rsidRPr="00643EC4">
        <w:rPr>
          <w:sz w:val="16"/>
        </w:rPr>
        <w:t>If the White House and Republicans try to lower the tax rate but also eliminate numerous deductions, they will run into opposition from companies that benefit from those breaks.</w:t>
      </w:r>
      <w:r w:rsidR="00643EC4" w:rsidRPr="00643EC4">
        <w:rPr>
          <w:sz w:val="16"/>
        </w:rPr>
        <w:t xml:space="preserve"> </w:t>
      </w:r>
      <w:r w:rsidRPr="00643EC4">
        <w:rPr>
          <w:rStyle w:val="StyleUnderline"/>
          <w:highlight w:val="yellow"/>
        </w:rPr>
        <w:t>Cutting taxes could remove some of the incentive for companies to relocate overseas</w:t>
      </w:r>
      <w:r w:rsidRPr="00643EC4">
        <w:rPr>
          <w:rStyle w:val="StyleUnderline"/>
        </w:rPr>
        <w:t>, and the White House and many Republicans say such a change could lure trillions of dollars in foreign earnings back into the United States for investment.</w:t>
      </w:r>
      <w:r w:rsidR="00643EC4">
        <w:rPr>
          <w:rStyle w:val="StyleUnderline"/>
        </w:rPr>
        <w:t xml:space="preserve"> </w:t>
      </w:r>
      <w:r w:rsidRPr="00643EC4">
        <w:rPr>
          <w:sz w:val="16"/>
        </w:rPr>
        <w:t>The White House and Republicans also want to cut taxes that individuals and families pay, saying the current process is too complicated. Trump has promised a huge — yet unspecified — reduction in taxes for the middle class, but the White House hasn’t defined who it considers to be part of the middle class or how much their taxes should be cut.</w:t>
      </w:r>
      <w:r w:rsidR="00643EC4" w:rsidRPr="00643EC4">
        <w:rPr>
          <w:sz w:val="16"/>
        </w:rPr>
        <w:t xml:space="preserve"> </w:t>
      </w:r>
      <w:r w:rsidRPr="00643EC4">
        <w:rPr>
          <w:sz w:val="16"/>
        </w:rPr>
        <w:t>Trump has given conflicting signals, saying he would increase taxes on the wealthy in order to cut taxes for the middle class, but he has yet to propose any details</w:t>
      </w:r>
      <w:r w:rsidRPr="00643EC4">
        <w:rPr>
          <w:sz w:val="16"/>
          <w:highlight w:val="yellow"/>
        </w:rPr>
        <w:t>.</w:t>
      </w:r>
      <w:r w:rsidR="00643EC4" w:rsidRPr="00643EC4">
        <w:rPr>
          <w:sz w:val="16"/>
          <w:highlight w:val="yellow"/>
        </w:rPr>
        <w:t xml:space="preserve"> </w:t>
      </w:r>
      <w:r w:rsidRPr="00643EC4">
        <w:rPr>
          <w:rStyle w:val="StyleUnderline"/>
          <w:highlight w:val="yellow"/>
        </w:rPr>
        <w:t>The White House is counting on robust financial support from business groups</w:t>
      </w:r>
      <w:r w:rsidRPr="00643EC4">
        <w:rPr>
          <w:rStyle w:val="StyleUnderline"/>
        </w:rPr>
        <w:t xml:space="preserve"> to help pass the tax cuts, something it lacked when it worked to repeal the Affordable Care Act.</w:t>
      </w:r>
      <w:r w:rsidR="00643EC4">
        <w:rPr>
          <w:rStyle w:val="StyleUnderline"/>
        </w:rPr>
        <w:t xml:space="preserve"> </w:t>
      </w:r>
      <w:r w:rsidRPr="00643EC4">
        <w:rPr>
          <w:rStyle w:val="StyleUnderline"/>
          <w:highlight w:val="yellow"/>
        </w:rPr>
        <w:t>The Business Roundtable,</w:t>
      </w:r>
      <w:r w:rsidRPr="00643EC4">
        <w:rPr>
          <w:rStyle w:val="StyleUnderline"/>
        </w:rPr>
        <w:t xml:space="preserve"> a trade organization that includes the country’s largest companies, </w:t>
      </w:r>
      <w:r w:rsidRPr="00643EC4">
        <w:rPr>
          <w:rStyle w:val="StyleUnderline"/>
          <w:highlight w:val="yellow"/>
        </w:rPr>
        <w:t>plans a multimillion-dollar advertising campaign beginning Aug. 4</w:t>
      </w:r>
      <w:r w:rsidRPr="00643EC4">
        <w:rPr>
          <w:rStyle w:val="StyleUnderline"/>
        </w:rPr>
        <w:t xml:space="preserve"> that will include national cable television spots as well as radio ads in 250 stations nationwide, targeting key lawmakers. Other groups are preparing to also lend support.</w:t>
      </w:r>
      <w:r w:rsidR="00643EC4">
        <w:rPr>
          <w:rStyle w:val="StyleUnderline"/>
        </w:rPr>
        <w:t xml:space="preserve"> </w:t>
      </w:r>
      <w:r w:rsidRPr="00643EC4">
        <w:rPr>
          <w:sz w:val="16"/>
        </w:rPr>
        <w:t xml:space="preserve">Treasury Secretary Steven </w:t>
      </w:r>
      <w:proofErr w:type="spellStart"/>
      <w:r w:rsidRPr="00643EC4">
        <w:rPr>
          <w:rStyle w:val="StyleUnderline"/>
          <w:highlight w:val="yellow"/>
        </w:rPr>
        <w:t>Mnuchin</w:t>
      </w:r>
      <w:proofErr w:type="spellEnd"/>
      <w:r w:rsidRPr="00643EC4">
        <w:rPr>
          <w:rStyle w:val="StyleUnderline"/>
          <w:highlight w:val="yellow"/>
        </w:rPr>
        <w:t xml:space="preserve"> is scheduled to deliver a speech about the administration's tax plans </w:t>
      </w:r>
      <w:r w:rsidRPr="00643EC4">
        <w:rPr>
          <w:rStyle w:val="StyleUnderline"/>
        </w:rPr>
        <w:t>Monday at an event hosted by Americans for Prosperity, a conservative group backed by the Koch family</w:t>
      </w:r>
      <w:r w:rsidRPr="00643EC4">
        <w:rPr>
          <w:sz w:val="16"/>
        </w:rPr>
        <w:t>.</w:t>
      </w:r>
      <w:r w:rsidR="00643EC4" w:rsidRPr="00643EC4">
        <w:rPr>
          <w:sz w:val="16"/>
        </w:rPr>
        <w:t xml:space="preserve"> </w:t>
      </w:r>
      <w:r w:rsidRPr="00643EC4">
        <w:rPr>
          <w:rStyle w:val="StyleUnderline"/>
          <w:highlight w:val="yellow"/>
        </w:rPr>
        <w:t>The White House and Republican leaders Thursday issued a broad statement that set out principles for the tax overhaul</w:t>
      </w:r>
      <w:r w:rsidRPr="00643EC4">
        <w:rPr>
          <w:rStyle w:val="StyleUnderline"/>
        </w:rPr>
        <w:t xml:space="preserve"> plan they hope to pull together.</w:t>
      </w:r>
      <w:r w:rsidRPr="00643EC4">
        <w:rPr>
          <w:sz w:val="16"/>
        </w:rPr>
        <w:t xml:space="preserve"> The statement, though, was largely thematic. It didn’t reveal whether there had been any agreement on specific tax rates, among other things.</w:t>
      </w:r>
      <w:r w:rsidR="00643EC4" w:rsidRPr="00643EC4">
        <w:rPr>
          <w:sz w:val="16"/>
        </w:rPr>
        <w:t xml:space="preserve"> </w:t>
      </w:r>
      <w:r w:rsidRPr="00643EC4">
        <w:rPr>
          <w:sz w:val="16"/>
        </w:rPr>
        <w:t>Negotiators have made several key decisions, however.</w:t>
      </w:r>
      <w:r w:rsidR="00643EC4" w:rsidRPr="00643EC4">
        <w:rPr>
          <w:sz w:val="16"/>
        </w:rPr>
        <w:t xml:space="preserve"> </w:t>
      </w:r>
      <w:r w:rsidRPr="00643EC4">
        <w:rPr>
          <w:sz w:val="16"/>
        </w:rPr>
        <w:t>House Republicans have agreed to abandon their goal of raising taxes on imports, a change that they hoped would encourage the creation of more U.S. jobs but that ultimately proved too politically divisive.</w:t>
      </w:r>
      <w:r w:rsidR="00643EC4" w:rsidRPr="00643EC4">
        <w:rPr>
          <w:sz w:val="16"/>
        </w:rPr>
        <w:t xml:space="preserve"> </w:t>
      </w:r>
      <w:r w:rsidRPr="00643EC4">
        <w:rPr>
          <w:sz w:val="16"/>
        </w:rPr>
        <w:t>And they have also agreed to postpone efforts to repeal the roughly $1 trillion in taxes created by the Affordable Care Act, worried that cutting those would make it hard to reduce other taxes they hope to target.</w:t>
      </w:r>
      <w:r w:rsidR="00643EC4" w:rsidRPr="00643EC4">
        <w:rPr>
          <w:sz w:val="16"/>
        </w:rPr>
        <w:t xml:space="preserve"> </w:t>
      </w:r>
      <w:r w:rsidRPr="00643EC4">
        <w:rPr>
          <w:sz w:val="16"/>
        </w:rPr>
        <w:t>The tax cut talks are likely to continue during the August recess, and House Ways and Means Committee Chairman Kevin Brady (R-Tex.), who is playing a major role in how the bill takes shape, is giving a speech about the effort Aug. 16 in California. When lawmakers return in September, they hope to aggressively push bills through the House first and then the Senate.</w:t>
      </w:r>
      <w:r w:rsidR="00643EC4" w:rsidRPr="00643EC4">
        <w:rPr>
          <w:sz w:val="16"/>
        </w:rPr>
        <w:t xml:space="preserve"> </w:t>
      </w:r>
      <w:r w:rsidRPr="00643EC4">
        <w:rPr>
          <w:sz w:val="16"/>
        </w:rPr>
        <w:t>What those bills will look like, though, remains unclear.</w:t>
      </w:r>
      <w:r w:rsidR="00643EC4" w:rsidRPr="00643EC4">
        <w:rPr>
          <w:sz w:val="16"/>
        </w:rPr>
        <w:t xml:space="preserve"> </w:t>
      </w:r>
      <w:r w:rsidRPr="00643EC4">
        <w:rPr>
          <w:sz w:val="16"/>
        </w:rPr>
        <w:t xml:space="preserve">White House Office of Management and Budget Director Mick </w:t>
      </w:r>
      <w:proofErr w:type="spellStart"/>
      <w:r w:rsidRPr="00643EC4">
        <w:rPr>
          <w:sz w:val="16"/>
        </w:rPr>
        <w:t>Mulvaney</w:t>
      </w:r>
      <w:proofErr w:type="spellEnd"/>
      <w:r w:rsidRPr="00643EC4">
        <w:rPr>
          <w:sz w:val="16"/>
        </w:rPr>
        <w:t xml:space="preserve"> told the cable business network CNBC on Friday that the goal was to cut taxes as much as politically possible.</w:t>
      </w:r>
      <w:r w:rsidR="00643EC4" w:rsidRPr="00643EC4">
        <w:rPr>
          <w:sz w:val="16"/>
        </w:rPr>
        <w:t xml:space="preserve"> </w:t>
      </w:r>
      <w:r w:rsidRPr="00643EC4">
        <w:rPr>
          <w:sz w:val="16"/>
        </w:rPr>
        <w:t xml:space="preserve">“That’s the central debate,” </w:t>
      </w:r>
      <w:proofErr w:type="spellStart"/>
      <w:r w:rsidRPr="00643EC4">
        <w:rPr>
          <w:sz w:val="16"/>
        </w:rPr>
        <w:t>Mulvaney</w:t>
      </w:r>
      <w:proofErr w:type="spellEnd"/>
      <w:r w:rsidRPr="00643EC4">
        <w:rPr>
          <w:sz w:val="16"/>
        </w:rPr>
        <w:t xml:space="preserve"> said. “How big is tax reform going to be? How big are the tax reductions going to be?”</w:t>
      </w:r>
    </w:p>
    <w:p w14:paraId="5A73E3AE" w14:textId="17650F92" w:rsidR="004A4E6D" w:rsidRDefault="004A4E6D" w:rsidP="00502C16">
      <w:pPr>
        <w:pStyle w:val="Heading4"/>
      </w:pPr>
      <w:r>
        <w:t>Will pass –</w:t>
      </w:r>
      <w:r w:rsidR="00502C16">
        <w:t xml:space="preserve"> unified GOP</w:t>
      </w:r>
    </w:p>
    <w:p w14:paraId="756C37C7" w14:textId="4C163E12" w:rsidR="004A4E6D" w:rsidRDefault="004A4E6D" w:rsidP="004A4E6D">
      <w:r w:rsidRPr="00502C16">
        <w:rPr>
          <w:rStyle w:val="Style13ptBold"/>
        </w:rPr>
        <w:t>Freeman 7/30</w:t>
      </w:r>
      <w:r>
        <w:t xml:space="preserve"> – Journalist for </w:t>
      </w:r>
      <w:proofErr w:type="spellStart"/>
      <w:r>
        <w:t>Newsmax</w:t>
      </w:r>
      <w:proofErr w:type="spellEnd"/>
      <w:r>
        <w:t xml:space="preserve"> (Brian, “</w:t>
      </w:r>
      <w:r w:rsidRPr="004A4E6D">
        <w:t>GOP to Launch Campaign to Promote Tax Reform Over August Recess</w:t>
      </w:r>
      <w:r>
        <w:t xml:space="preserve">,” </w:t>
      </w:r>
      <w:proofErr w:type="spellStart"/>
      <w:r>
        <w:t>Newsmax</w:t>
      </w:r>
      <w:proofErr w:type="spellEnd"/>
      <w:r>
        <w:t>, 7-30-17,</w:t>
      </w:r>
      <w:r w:rsidRPr="004A4E6D">
        <w:t xml:space="preserve"> http://www.newsmax.com/Politics/gop-tax-reform-august-recess-campaign/2017/07/30/id/804690/</w:t>
      </w:r>
      <w:r>
        <w:t>)</w:t>
      </w:r>
    </w:p>
    <w:p w14:paraId="491CC4D2" w14:textId="77777777" w:rsidR="004A4E6D" w:rsidRDefault="004A4E6D" w:rsidP="004A4E6D"/>
    <w:p w14:paraId="6D1E66CD" w14:textId="66203374" w:rsidR="004A4E6D" w:rsidRPr="004A4E6D" w:rsidRDefault="004A4E6D" w:rsidP="004A4E6D">
      <w:pPr>
        <w:rPr>
          <w:rStyle w:val="StyleUnderline"/>
        </w:rPr>
      </w:pPr>
      <w:r w:rsidRPr="004A4E6D">
        <w:rPr>
          <w:rStyle w:val="StyleUnderline"/>
          <w:highlight w:val="yellow"/>
        </w:rPr>
        <w:t>Republican congressmen plan to campaign</w:t>
      </w:r>
      <w:r w:rsidRPr="004A4E6D">
        <w:rPr>
          <w:rStyle w:val="StyleUnderline"/>
        </w:rPr>
        <w:t xml:space="preserve"> in full force </w:t>
      </w:r>
      <w:r w:rsidRPr="004A4E6D">
        <w:rPr>
          <w:rStyle w:val="StyleUnderline"/>
          <w:highlight w:val="yellow"/>
        </w:rPr>
        <w:t>for tax</w:t>
      </w:r>
      <w:r w:rsidRPr="004A4E6D">
        <w:rPr>
          <w:rStyle w:val="StyleUnderline"/>
        </w:rPr>
        <w:t xml:space="preserve"> reform over the August recess in an effort to excite voters about the legislation,</w:t>
      </w:r>
      <w:r w:rsidRPr="004A4E6D">
        <w:rPr>
          <w:sz w:val="16"/>
        </w:rPr>
        <w:t xml:space="preserve"> The Hill reported on Sunday. </w:t>
      </w:r>
      <w:r w:rsidRPr="004A4E6D">
        <w:rPr>
          <w:rStyle w:val="StyleUnderline"/>
          <w:highlight w:val="yellow"/>
        </w:rPr>
        <w:t>The GOP looks to sell the plan with the aid of business groups and conservative organizations</w:t>
      </w:r>
      <w:r w:rsidRPr="004A4E6D">
        <w:rPr>
          <w:sz w:val="16"/>
          <w:highlight w:val="yellow"/>
        </w:rPr>
        <w:t>.</w:t>
      </w:r>
      <w:r w:rsidRPr="004A4E6D">
        <w:rPr>
          <w:sz w:val="16"/>
        </w:rPr>
        <w:t xml:space="preserve"> House Ways and Means Committee Chairman Kevin Brady has given his fellow Republican congressmen talking points to emphasize to the public the advantages of the plan, including an August calendar with 31 reasons for tax reform, and a pocket card that explains how it will be beneficial to the public. The organized GOP push follows the Senate’s failure to pass even a “skinny repeal” of </w:t>
      </w:r>
      <w:proofErr w:type="spellStart"/>
      <w:r w:rsidRPr="004A4E6D">
        <w:rPr>
          <w:sz w:val="16"/>
        </w:rPr>
        <w:t>Obamacare</w:t>
      </w:r>
      <w:proofErr w:type="spellEnd"/>
      <w:r w:rsidRPr="004A4E6D">
        <w:rPr>
          <w:sz w:val="16"/>
        </w:rPr>
        <w:t xml:space="preserve"> and comes after the Republican release of shared principles on tax reform. House Speaker Paul </w:t>
      </w:r>
      <w:r w:rsidRPr="004A4E6D">
        <w:rPr>
          <w:rStyle w:val="StyleUnderline"/>
          <w:highlight w:val="yellow"/>
        </w:rPr>
        <w:t>Ryan announced the common ground reached by the GOP on tax</w:t>
      </w:r>
      <w:r w:rsidRPr="004A4E6D">
        <w:rPr>
          <w:rStyle w:val="StyleUnderline"/>
        </w:rPr>
        <w:t xml:space="preserve"> reform in the past few days,</w:t>
      </w:r>
      <w:r w:rsidRPr="004A4E6D">
        <w:rPr>
          <w:sz w:val="16"/>
        </w:rPr>
        <w:t xml:space="preserve"> telling Fox Business that, “</w:t>
      </w:r>
      <w:r w:rsidRPr="004A4E6D">
        <w:rPr>
          <w:rStyle w:val="StyleUnderline"/>
          <w:highlight w:val="yellow"/>
        </w:rPr>
        <w:t>getting consensus between the White House, the Senate, and the House</w:t>
      </w:r>
      <w:r w:rsidRPr="004A4E6D">
        <w:rPr>
          <w:rStyle w:val="StyleUnderline"/>
        </w:rPr>
        <w:t xml:space="preserve"> on a way forward on tax reform makes it that much more of a viable enterprise. I feel much more </w:t>
      </w:r>
      <w:proofErr w:type="gramStart"/>
      <w:r w:rsidRPr="004A4E6D">
        <w:rPr>
          <w:rStyle w:val="StyleUnderline"/>
        </w:rPr>
        <w:t>confident</w:t>
      </w:r>
      <w:proofErr w:type="gramEnd"/>
      <w:r w:rsidRPr="004A4E6D">
        <w:rPr>
          <w:rStyle w:val="StyleUnderline"/>
        </w:rPr>
        <w:t xml:space="preserve"> that we are going to stick the landing on tax reform, because we have now said we have consensus.”</w:t>
      </w:r>
      <w:r w:rsidRPr="004A4E6D">
        <w:rPr>
          <w:sz w:val="16"/>
        </w:rPr>
        <w:t xml:space="preserve"> </w:t>
      </w:r>
      <w:r w:rsidRPr="004A4E6D">
        <w:rPr>
          <w:rStyle w:val="StyleUnderline"/>
          <w:highlight w:val="yellow"/>
        </w:rPr>
        <w:t>The failure on</w:t>
      </w:r>
      <w:r w:rsidRPr="004A4E6D">
        <w:rPr>
          <w:sz w:val="16"/>
        </w:rPr>
        <w:t xml:space="preserve"> repealing </w:t>
      </w:r>
      <w:proofErr w:type="spellStart"/>
      <w:r w:rsidRPr="004A4E6D">
        <w:rPr>
          <w:rStyle w:val="StyleUnderline"/>
        </w:rPr>
        <w:t>Oba</w:t>
      </w:r>
      <w:r w:rsidRPr="004A4E6D">
        <w:rPr>
          <w:rStyle w:val="StyleUnderline"/>
          <w:highlight w:val="yellow"/>
        </w:rPr>
        <w:t>macare</w:t>
      </w:r>
      <w:proofErr w:type="spellEnd"/>
      <w:r w:rsidRPr="004A4E6D">
        <w:rPr>
          <w:sz w:val="16"/>
          <w:highlight w:val="yellow"/>
        </w:rPr>
        <w:t xml:space="preserve"> </w:t>
      </w:r>
      <w:r w:rsidRPr="004A4E6D">
        <w:rPr>
          <w:rStyle w:val="StyleUnderline"/>
          <w:highlight w:val="yellow"/>
        </w:rPr>
        <w:t>makes it even more imperative for Republicans to claim a</w:t>
      </w:r>
      <w:r w:rsidRPr="004A4E6D">
        <w:rPr>
          <w:rStyle w:val="StyleUnderline"/>
        </w:rPr>
        <w:t xml:space="preserve"> legislative </w:t>
      </w:r>
      <w:r w:rsidRPr="004A4E6D">
        <w:rPr>
          <w:rStyle w:val="StyleUnderline"/>
          <w:highlight w:val="yellow"/>
        </w:rPr>
        <w:t>success on tax</w:t>
      </w:r>
      <w:r w:rsidRPr="004A4E6D">
        <w:rPr>
          <w:rStyle w:val="StyleUnderline"/>
        </w:rPr>
        <w:t xml:space="preserve"> reform.</w:t>
      </w:r>
      <w:r w:rsidRPr="004A4E6D">
        <w:rPr>
          <w:sz w:val="16"/>
        </w:rPr>
        <w:t xml:space="preserve"> Americans for Prosperity President Tim Phillips told The Washington Post that the </w:t>
      </w:r>
      <w:proofErr w:type="spellStart"/>
      <w:r w:rsidRPr="004A4E6D">
        <w:rPr>
          <w:rStyle w:val="StyleUnderline"/>
        </w:rPr>
        <w:t>Obamacare</w:t>
      </w:r>
      <w:proofErr w:type="spellEnd"/>
      <w:r w:rsidRPr="004A4E6D">
        <w:rPr>
          <w:rStyle w:val="StyleUnderline"/>
        </w:rPr>
        <w:t xml:space="preserve"> vote “is an epic failure by congressional Republicans, but </w:t>
      </w:r>
      <w:proofErr w:type="gramStart"/>
      <w:r w:rsidRPr="004A4E6D">
        <w:rPr>
          <w:rStyle w:val="StyleUnderline"/>
        </w:rPr>
        <w:t>it’s</w:t>
      </w:r>
      <w:proofErr w:type="gramEnd"/>
      <w:r w:rsidRPr="004A4E6D">
        <w:rPr>
          <w:rStyle w:val="StyleUnderline"/>
        </w:rPr>
        <w:t xml:space="preserve"> time to pivot to tax reform. There’s no time to pout.”</w:t>
      </w:r>
      <w:r>
        <w:rPr>
          <w:rStyle w:val="StyleUnderline"/>
        </w:rPr>
        <w:t xml:space="preserve"> </w:t>
      </w:r>
      <w:r w:rsidRPr="004A4E6D">
        <w:rPr>
          <w:sz w:val="16"/>
        </w:rPr>
        <w:t xml:space="preserve">The Republican agreement to release tax reform guidelines at this stage, when it was previously expected to take at least until September to do so, is an important sign of a determination to pivot to tax reform and to arm lawmakers with information to discuss with constituents, </w:t>
      </w:r>
      <w:proofErr w:type="spellStart"/>
      <w:r w:rsidRPr="004A4E6D">
        <w:rPr>
          <w:sz w:val="16"/>
        </w:rPr>
        <w:t>Rohit</w:t>
      </w:r>
      <w:proofErr w:type="spellEnd"/>
      <w:r w:rsidRPr="004A4E6D">
        <w:rPr>
          <w:sz w:val="16"/>
        </w:rPr>
        <w:t xml:space="preserve"> Kumar, the leader of PwC’s Washington National Tax Services Tax Policy Services group, told The Hill. Americans for Tax Reform President Grover </w:t>
      </w:r>
      <w:proofErr w:type="spellStart"/>
      <w:r w:rsidRPr="004A4E6D">
        <w:rPr>
          <w:sz w:val="16"/>
        </w:rPr>
        <w:t>Norquist</w:t>
      </w:r>
      <w:proofErr w:type="spellEnd"/>
      <w:r w:rsidRPr="004A4E6D">
        <w:rPr>
          <w:sz w:val="16"/>
        </w:rPr>
        <w:t xml:space="preserve"> emphasized that “</w:t>
      </w:r>
      <w:r w:rsidRPr="004A4E6D">
        <w:rPr>
          <w:rStyle w:val="StyleUnderline"/>
          <w:highlight w:val="yellow"/>
        </w:rPr>
        <w:t xml:space="preserve">there was no organized campaign to overturn </w:t>
      </w:r>
      <w:proofErr w:type="spellStart"/>
      <w:r w:rsidRPr="004A4E6D">
        <w:rPr>
          <w:rStyle w:val="StyleUnderline"/>
          <w:highlight w:val="yellow"/>
        </w:rPr>
        <w:t>Obamacare</w:t>
      </w:r>
      <w:proofErr w:type="spellEnd"/>
      <w:r w:rsidRPr="004A4E6D">
        <w:rPr>
          <w:sz w:val="16"/>
        </w:rPr>
        <w:t>,” and that constituents who would have benefitted from its repeal were not pressing their congressmen, but “</w:t>
      </w:r>
      <w:r w:rsidRPr="004A4E6D">
        <w:rPr>
          <w:rStyle w:val="StyleUnderline"/>
          <w:highlight w:val="yellow"/>
        </w:rPr>
        <w:t>the</w:t>
      </w:r>
      <w:r w:rsidRPr="004A4E6D">
        <w:rPr>
          <w:rStyle w:val="StyleUnderline"/>
        </w:rPr>
        <w:t xml:space="preserve"> </w:t>
      </w:r>
      <w:r w:rsidRPr="004A4E6D">
        <w:rPr>
          <w:rStyle w:val="StyleUnderline"/>
          <w:highlight w:val="yellow"/>
        </w:rPr>
        <w:t>people who see the direct impact will speak on behalf of tax reform.”</w:t>
      </w:r>
    </w:p>
    <w:p w14:paraId="2735AC15" w14:textId="77777777" w:rsidR="004A4E6D" w:rsidRPr="004A4E6D" w:rsidRDefault="004A4E6D" w:rsidP="004A4E6D"/>
    <w:p w14:paraId="3204C8E9" w14:textId="622070C5" w:rsidR="00422264" w:rsidRDefault="00B8461B" w:rsidP="00B8461B">
      <w:pPr>
        <w:pStyle w:val="Heading4"/>
      </w:pPr>
      <w:r>
        <w:t>Will pass – it’s close and needs support – reconciliation is possible</w:t>
      </w:r>
    </w:p>
    <w:p w14:paraId="0CAE7195" w14:textId="322093C5" w:rsidR="00422264" w:rsidRDefault="00422264" w:rsidP="00422264">
      <w:r w:rsidRPr="00B8461B">
        <w:rPr>
          <w:rStyle w:val="Style13ptBold"/>
        </w:rPr>
        <w:t>Lovelace 7/28</w:t>
      </w:r>
      <w:r>
        <w:t xml:space="preserve"> </w:t>
      </w:r>
      <w:r w:rsidR="00B8461B">
        <w:t>–</w:t>
      </w:r>
      <w:r>
        <w:t xml:space="preserve"> </w:t>
      </w:r>
      <w:r w:rsidR="00B8461B">
        <w:t xml:space="preserve">Business news writer for CNBC (Berkeley, “White House budget director: Tax reform by the end of the year 'absolutely doable',” CNBC, 7-28-17, </w:t>
      </w:r>
      <w:r w:rsidR="00B8461B" w:rsidRPr="00B8461B">
        <w:t>https://www.cnbc.com/2017/07/28/white-house-budget-director-tax-reform-by-the-end-of-the-year-absolutely-doable.html</w:t>
      </w:r>
      <w:r w:rsidR="00B8461B">
        <w:t>)</w:t>
      </w:r>
    </w:p>
    <w:p w14:paraId="35F0ACEC" w14:textId="5DE9C145" w:rsidR="00422264" w:rsidRPr="00B8461B" w:rsidRDefault="00422264" w:rsidP="00422264">
      <w:pPr>
        <w:rPr>
          <w:rStyle w:val="StyleUnderline"/>
        </w:rPr>
      </w:pPr>
      <w:r w:rsidRPr="00B8461B">
        <w:rPr>
          <w:sz w:val="16"/>
        </w:rPr>
        <w:t xml:space="preserve">White House budget director Mick </w:t>
      </w:r>
      <w:proofErr w:type="spellStart"/>
      <w:r w:rsidRPr="00B8461B">
        <w:rPr>
          <w:rStyle w:val="StyleUnderline"/>
          <w:highlight w:val="yellow"/>
        </w:rPr>
        <w:t>Mulvaney</w:t>
      </w:r>
      <w:proofErr w:type="spellEnd"/>
      <w:r w:rsidRPr="00B8461B">
        <w:rPr>
          <w:sz w:val="16"/>
        </w:rPr>
        <w:t xml:space="preserve"> </w:t>
      </w:r>
      <w:r w:rsidRPr="00B8461B">
        <w:rPr>
          <w:rStyle w:val="StyleUnderline"/>
          <w:highlight w:val="yellow"/>
        </w:rPr>
        <w:t>said</w:t>
      </w:r>
      <w:r w:rsidRPr="00B8461B">
        <w:rPr>
          <w:sz w:val="16"/>
        </w:rPr>
        <w:t xml:space="preserve"> Friday that the </w:t>
      </w:r>
      <w:r w:rsidRPr="00B8461B">
        <w:rPr>
          <w:rStyle w:val="StyleUnderline"/>
          <w:highlight w:val="yellow"/>
        </w:rPr>
        <w:t>Trump administration wants the biggest</w:t>
      </w:r>
      <w:r w:rsidRPr="00B8461B">
        <w:rPr>
          <w:rStyle w:val="StyleUnderline"/>
        </w:rPr>
        <w:t xml:space="preserve"> and most aggressive </w:t>
      </w:r>
      <w:r w:rsidRPr="00B8461B">
        <w:rPr>
          <w:rStyle w:val="StyleUnderline"/>
          <w:highlight w:val="yellow"/>
        </w:rPr>
        <w:t>tax reform</w:t>
      </w:r>
      <w:r w:rsidRPr="00B8461B">
        <w:rPr>
          <w:rStyle w:val="StyleUnderline"/>
        </w:rPr>
        <w:t xml:space="preserve"> legislation </w:t>
      </w:r>
      <w:r w:rsidRPr="00B8461B">
        <w:rPr>
          <w:rStyle w:val="StyleUnderline"/>
          <w:highlight w:val="yellow"/>
        </w:rPr>
        <w:t>that can pass</w:t>
      </w:r>
      <w:r w:rsidRPr="00B8461B">
        <w:rPr>
          <w:rStyle w:val="StyleUnderline"/>
        </w:rPr>
        <w:t>.</w:t>
      </w:r>
      <w:r w:rsidR="00B8461B">
        <w:rPr>
          <w:rStyle w:val="StyleUnderline"/>
        </w:rPr>
        <w:t xml:space="preserve"> </w:t>
      </w:r>
      <w:proofErr w:type="spellStart"/>
      <w:r w:rsidRPr="00B8461B">
        <w:rPr>
          <w:sz w:val="16"/>
        </w:rPr>
        <w:t>Mulvaney</w:t>
      </w:r>
      <w:proofErr w:type="spellEnd"/>
      <w:r w:rsidRPr="00B8461B">
        <w:rPr>
          <w:sz w:val="16"/>
        </w:rPr>
        <w:t xml:space="preserve">, formerly a congressman from South Carolina and a House Freedom Caucus member, said </w:t>
      </w:r>
      <w:r w:rsidRPr="00B8461B">
        <w:rPr>
          <w:rStyle w:val="StyleUnderline"/>
          <w:highlight w:val="yellow"/>
        </w:rPr>
        <w:t>passing tax reform by the end of the year is "</w:t>
      </w:r>
      <w:r w:rsidRPr="00B8461B">
        <w:rPr>
          <w:rStyle w:val="Emphasis"/>
          <w:highlight w:val="yellow"/>
        </w:rPr>
        <w:t>absolutely doable</w:t>
      </w:r>
      <w:r w:rsidRPr="00B8461B">
        <w:rPr>
          <w:rStyle w:val="StyleUnderline"/>
        </w:rPr>
        <w:t>."</w:t>
      </w:r>
      <w:r w:rsidR="00B8461B">
        <w:rPr>
          <w:rStyle w:val="StyleUnderline"/>
        </w:rPr>
        <w:t xml:space="preserve"> </w:t>
      </w:r>
      <w:r w:rsidRPr="00B8461B">
        <w:rPr>
          <w:sz w:val="16"/>
        </w:rPr>
        <w:t>"I'd like to see for example the corporate tax rate at 15 percent. I'm not alone in the administration in wanting that. If we can pass that, that's great," the director of the Office of Management and Budget said on CNBC's "Squawk on the Street."</w:t>
      </w:r>
      <w:r w:rsidR="00B8461B" w:rsidRPr="00B8461B">
        <w:rPr>
          <w:sz w:val="16"/>
        </w:rPr>
        <w:t xml:space="preserve"> </w:t>
      </w:r>
      <w:r w:rsidRPr="00B8461B">
        <w:rPr>
          <w:sz w:val="16"/>
        </w:rPr>
        <w:t xml:space="preserve">He also said </w:t>
      </w:r>
      <w:r w:rsidRPr="00B8461B">
        <w:rPr>
          <w:rStyle w:val="StyleUnderline"/>
        </w:rPr>
        <w:t>Republicans are not getting "enough credit" for what was put out Thursday on tax reform</w:t>
      </w:r>
      <w:r w:rsidRPr="00B8461B">
        <w:rPr>
          <w:sz w:val="16"/>
        </w:rPr>
        <w:t xml:space="preserve">. </w:t>
      </w:r>
      <w:r w:rsidRPr="00B8461B">
        <w:rPr>
          <w:rStyle w:val="StyleUnderline"/>
          <w:highlight w:val="yellow"/>
        </w:rPr>
        <w:t>The</w:t>
      </w:r>
      <w:r w:rsidRPr="00B8461B">
        <w:rPr>
          <w:sz w:val="16"/>
        </w:rPr>
        <w:t xml:space="preserve"> Republican </w:t>
      </w:r>
      <w:r w:rsidRPr="00B8461B">
        <w:rPr>
          <w:rStyle w:val="StyleUnderline"/>
          <w:highlight w:val="yellow"/>
        </w:rPr>
        <w:t>leadership announced</w:t>
      </w:r>
      <w:r w:rsidRPr="00B8461B">
        <w:rPr>
          <w:rStyle w:val="StyleUnderline"/>
        </w:rPr>
        <w:t xml:space="preserve"> in a joint statement with the White House on Thursday </w:t>
      </w:r>
      <w:r w:rsidRPr="00B8461B">
        <w:rPr>
          <w:rStyle w:val="StyleUnderline"/>
          <w:highlight w:val="yellow"/>
        </w:rPr>
        <w:t>that they would abandon the border adjustment tax</w:t>
      </w:r>
      <w:r w:rsidRPr="00B8461B">
        <w:rPr>
          <w:rStyle w:val="StyleUnderline"/>
        </w:rPr>
        <w:t xml:space="preserve"> </w:t>
      </w:r>
      <w:r w:rsidRPr="00B8461B">
        <w:rPr>
          <w:rStyle w:val="StyleUnderline"/>
          <w:highlight w:val="yellow"/>
        </w:rPr>
        <w:t>to focus on the broader goals of</w:t>
      </w:r>
      <w:r w:rsidRPr="00B8461B">
        <w:rPr>
          <w:rStyle w:val="StyleUnderline"/>
        </w:rPr>
        <w:t xml:space="preserve"> tax </w:t>
      </w:r>
      <w:r w:rsidRPr="00B8461B">
        <w:rPr>
          <w:rStyle w:val="StyleUnderline"/>
          <w:highlight w:val="yellow"/>
        </w:rPr>
        <w:t>reform</w:t>
      </w:r>
      <w:r w:rsidRPr="00B8461B">
        <w:rPr>
          <w:rStyle w:val="StyleUnderline"/>
        </w:rPr>
        <w:t>.</w:t>
      </w:r>
      <w:r w:rsidR="00B8461B">
        <w:rPr>
          <w:rStyle w:val="StyleUnderline"/>
        </w:rPr>
        <w:t xml:space="preserve"> </w:t>
      </w:r>
      <w:r w:rsidRPr="00B8461B">
        <w:rPr>
          <w:sz w:val="16"/>
        </w:rPr>
        <w:t>Some Wall Street experts have attributed the promise of tax reform and other pro-business proposals by President Donald Trump as partly the reason for the stock market's gains since the Nov. 8 election.</w:t>
      </w:r>
      <w:r w:rsidR="00B8461B" w:rsidRPr="00B8461B">
        <w:rPr>
          <w:sz w:val="16"/>
        </w:rPr>
        <w:t xml:space="preserve"> </w:t>
      </w:r>
      <w:r w:rsidRPr="00B8461B">
        <w:rPr>
          <w:sz w:val="16"/>
        </w:rPr>
        <w:t xml:space="preserve">Also on CNBC Friday, House Minority Whip </w:t>
      </w:r>
      <w:proofErr w:type="spellStart"/>
      <w:r w:rsidRPr="00B8461B">
        <w:rPr>
          <w:sz w:val="16"/>
        </w:rPr>
        <w:t>Steny</w:t>
      </w:r>
      <w:proofErr w:type="spellEnd"/>
      <w:r w:rsidRPr="00B8461B">
        <w:rPr>
          <w:sz w:val="16"/>
        </w:rPr>
        <w:t xml:space="preserve"> </w:t>
      </w:r>
      <w:r w:rsidRPr="00B8461B">
        <w:rPr>
          <w:rStyle w:val="StyleUnderline"/>
          <w:highlight w:val="yellow"/>
        </w:rPr>
        <w:t>Hoyer said he hopes Republicans can work together with Democrats to pass tax reform</w:t>
      </w:r>
      <w:r w:rsidRPr="00B8461B">
        <w:rPr>
          <w:rStyle w:val="StyleUnderline"/>
        </w:rPr>
        <w:t>.</w:t>
      </w:r>
      <w:r w:rsidR="00B8461B">
        <w:rPr>
          <w:rStyle w:val="StyleUnderline"/>
        </w:rPr>
        <w:t xml:space="preserve"> </w:t>
      </w:r>
      <w:r w:rsidRPr="00B8461B">
        <w:rPr>
          <w:sz w:val="16"/>
        </w:rPr>
        <w:t>"That's the only way real tax reform is going to be adopted. It's the only way real tax reform is going to be permanent, and bring stability to the market rather than instability," Hoyer said.</w:t>
      </w:r>
      <w:r w:rsidR="00B8461B" w:rsidRPr="00B8461B">
        <w:rPr>
          <w:sz w:val="16"/>
        </w:rPr>
        <w:t xml:space="preserve"> </w:t>
      </w:r>
      <w:r w:rsidRPr="00B8461B">
        <w:rPr>
          <w:sz w:val="16"/>
        </w:rPr>
        <w:t xml:space="preserve">Earlier this month, </w:t>
      </w:r>
      <w:proofErr w:type="spellStart"/>
      <w:r w:rsidRPr="00B8461B">
        <w:rPr>
          <w:sz w:val="16"/>
        </w:rPr>
        <w:t>Mulvaney</w:t>
      </w:r>
      <w:proofErr w:type="spellEnd"/>
      <w:r w:rsidRPr="00B8461B">
        <w:rPr>
          <w:sz w:val="16"/>
        </w:rPr>
        <w:t xml:space="preserve"> published an op-ed in The Wall Street Journal on how the Trump administration can achieve its plan for 3 percent GDP growth, which included cutting taxes.</w:t>
      </w:r>
      <w:r w:rsidR="00B8461B" w:rsidRPr="00B8461B">
        <w:rPr>
          <w:sz w:val="16"/>
        </w:rPr>
        <w:t xml:space="preserve"> </w:t>
      </w:r>
      <w:proofErr w:type="spellStart"/>
      <w:r w:rsidRPr="00B8461B">
        <w:rPr>
          <w:sz w:val="16"/>
        </w:rPr>
        <w:t>Mulvaney</w:t>
      </w:r>
      <w:proofErr w:type="spellEnd"/>
      <w:r w:rsidRPr="00B8461B">
        <w:rPr>
          <w:sz w:val="16"/>
        </w:rPr>
        <w:t xml:space="preserve"> spoke Friday after the Senate blocked the latest Republican attempt to repeal </w:t>
      </w:r>
      <w:proofErr w:type="spellStart"/>
      <w:r w:rsidRPr="00B8461B">
        <w:rPr>
          <w:sz w:val="16"/>
        </w:rPr>
        <w:t>Obamacare</w:t>
      </w:r>
      <w:proofErr w:type="spellEnd"/>
      <w:r w:rsidRPr="00B8461B">
        <w:rPr>
          <w:sz w:val="16"/>
        </w:rPr>
        <w:t xml:space="preserve"> in a dramatic floor vote early Friday morning.</w:t>
      </w:r>
      <w:r w:rsidR="00B8461B" w:rsidRPr="00B8461B">
        <w:rPr>
          <w:sz w:val="16"/>
        </w:rPr>
        <w:t xml:space="preserve"> </w:t>
      </w:r>
      <w:r w:rsidRPr="00B8461B">
        <w:rPr>
          <w:sz w:val="16"/>
        </w:rPr>
        <w:t>"The health-care discussion is very much alive despite the vote last night," he told CNBC, saying senators are still talking and the White House is not giving up.</w:t>
      </w:r>
      <w:r w:rsidR="00B8461B" w:rsidRPr="00B8461B">
        <w:rPr>
          <w:sz w:val="16"/>
        </w:rPr>
        <w:t xml:space="preserve"> </w:t>
      </w:r>
      <w:r w:rsidRPr="00B8461B">
        <w:rPr>
          <w:sz w:val="16"/>
        </w:rPr>
        <w:t xml:space="preserve">On Friday, </w:t>
      </w:r>
      <w:r w:rsidRPr="00B8461B">
        <w:rPr>
          <w:rStyle w:val="StyleUnderline"/>
        </w:rPr>
        <w:t>Trump tweeted if Republicans are going to pass future legislation in the Senate, "they must immediately go to a 51 vote majority, not senseless 60..."</w:t>
      </w:r>
    </w:p>
    <w:p w14:paraId="1B0751CD" w14:textId="77777777" w:rsidR="00422264" w:rsidRDefault="00422264" w:rsidP="00422264"/>
    <w:p w14:paraId="02D9D355" w14:textId="77777777" w:rsidR="00422264" w:rsidRPr="00422264" w:rsidRDefault="00422264" w:rsidP="00422264"/>
    <w:p w14:paraId="6D26BC56" w14:textId="77777777" w:rsidR="00422264" w:rsidRPr="00422264" w:rsidRDefault="00422264" w:rsidP="00422264"/>
    <w:p w14:paraId="74587015" w14:textId="3AC49FE4" w:rsidR="00643EC4" w:rsidRDefault="004A4E6D" w:rsidP="004A4E6D">
      <w:pPr>
        <w:pStyle w:val="Heading3"/>
      </w:pPr>
      <w:r>
        <w:t>AT: Thumpers</w:t>
      </w:r>
    </w:p>
    <w:p w14:paraId="2436AE58" w14:textId="5E72A3D4" w:rsidR="004A4E6D" w:rsidRPr="004A4E6D" w:rsidRDefault="004A4E6D" w:rsidP="004A4E6D">
      <w:pPr>
        <w:pStyle w:val="Heading4"/>
      </w:pPr>
      <w:r>
        <w:t>Healthcare doesn’t matter the GOP is moving toward tax reform</w:t>
      </w:r>
    </w:p>
    <w:p w14:paraId="06EE9ACB" w14:textId="54C23DAB" w:rsidR="00643EC4" w:rsidRPr="00643EC4" w:rsidRDefault="00643EC4" w:rsidP="00643EC4">
      <w:r w:rsidRPr="004A4E6D">
        <w:rPr>
          <w:rStyle w:val="Style13ptBold"/>
        </w:rPr>
        <w:t>Marcos 7/28</w:t>
      </w:r>
      <w:r>
        <w:t xml:space="preserve"> – Reporter for the Hill (Cristina, “Ryan signals readiness to move to tax reform,” The Hill, 7-28-17, </w:t>
      </w:r>
      <w:r w:rsidRPr="00643EC4">
        <w:t>http://thehill.com/homenews/house/344308-ryan-signals-readiness-to-move-to-tax-reform</w:t>
      </w:r>
      <w:r>
        <w:t>)</w:t>
      </w:r>
    </w:p>
    <w:p w14:paraId="02C9CF8C" w14:textId="223E8D5F" w:rsidR="00643EC4" w:rsidRPr="004A4E6D" w:rsidRDefault="00643EC4" w:rsidP="00643EC4">
      <w:pPr>
        <w:rPr>
          <w:sz w:val="16"/>
        </w:rPr>
      </w:pPr>
      <w:r w:rsidRPr="004A4E6D">
        <w:rPr>
          <w:sz w:val="16"/>
        </w:rPr>
        <w:t xml:space="preserve">Speaker Paul </w:t>
      </w:r>
      <w:r w:rsidRPr="004A4E6D">
        <w:rPr>
          <w:rStyle w:val="StyleUnderline"/>
          <w:highlight w:val="yellow"/>
        </w:rPr>
        <w:t>Ryan</w:t>
      </w:r>
      <w:r w:rsidRPr="004A4E6D">
        <w:rPr>
          <w:sz w:val="16"/>
        </w:rPr>
        <w:t xml:space="preserve"> (R-Wis.) on Friday </w:t>
      </w:r>
      <w:r w:rsidRPr="004A4E6D">
        <w:rPr>
          <w:rStyle w:val="StyleUnderline"/>
          <w:highlight w:val="yellow"/>
        </w:rPr>
        <w:t>signaled a pivot to tax reform</w:t>
      </w:r>
      <w:r w:rsidRPr="00643EC4">
        <w:rPr>
          <w:rStyle w:val="StyleUnderline"/>
        </w:rPr>
        <w:t>,</w:t>
      </w:r>
      <w:r w:rsidRPr="004A4E6D">
        <w:rPr>
          <w:sz w:val="16"/>
        </w:rPr>
        <w:t xml:space="preserve"> one day after the Republican effort to repeal </w:t>
      </w:r>
      <w:proofErr w:type="spellStart"/>
      <w:r w:rsidRPr="004A4E6D">
        <w:rPr>
          <w:sz w:val="16"/>
        </w:rPr>
        <w:t>ObamaCare</w:t>
      </w:r>
      <w:proofErr w:type="spellEnd"/>
      <w:r w:rsidRPr="004A4E6D">
        <w:rPr>
          <w:sz w:val="16"/>
        </w:rPr>
        <w:t xml:space="preserve"> collapsed in the Senate.</w:t>
      </w:r>
      <w:r w:rsidR="004A4E6D" w:rsidRPr="004A4E6D">
        <w:rPr>
          <w:sz w:val="16"/>
        </w:rPr>
        <w:t xml:space="preserve"> </w:t>
      </w:r>
      <w:r w:rsidRPr="004A4E6D">
        <w:rPr>
          <w:sz w:val="16"/>
        </w:rPr>
        <w:t>Ryan urged Republicans not to give up on repealing and replacing the healthcare law, but his statement — coupled with comments from President Trump and Senate Majority Leader Mitch McConnell (R-Ky.) — suggest a shift for the GOP.</w:t>
      </w:r>
      <w:r w:rsidR="004A4E6D" w:rsidRPr="004A4E6D">
        <w:rPr>
          <w:sz w:val="16"/>
        </w:rPr>
        <w:t xml:space="preserve"> </w:t>
      </w:r>
      <w:r w:rsidRPr="004A4E6D">
        <w:rPr>
          <w:sz w:val="16"/>
        </w:rPr>
        <w:t>“I am disappointed and frustrated, but we should not give up. I encourage the Senate to continue working toward a real solution that keeps our promise,” Ryan said in a statement.</w:t>
      </w:r>
      <w:r w:rsidR="004A4E6D" w:rsidRPr="004A4E6D">
        <w:rPr>
          <w:sz w:val="16"/>
        </w:rPr>
        <w:t xml:space="preserve"> </w:t>
      </w:r>
      <w:r w:rsidRPr="004A4E6D">
        <w:rPr>
          <w:sz w:val="16"/>
        </w:rPr>
        <w:t>“</w:t>
      </w:r>
      <w:r w:rsidRPr="004A4E6D">
        <w:rPr>
          <w:rStyle w:val="StyleUnderline"/>
        </w:rPr>
        <w:t>We</w:t>
      </w:r>
      <w:r w:rsidRPr="004A4E6D">
        <w:rPr>
          <w:sz w:val="16"/>
        </w:rPr>
        <w:t xml:space="preserve"> have so much work still to do, and the House </w:t>
      </w:r>
      <w:r w:rsidRPr="004A4E6D">
        <w:rPr>
          <w:rStyle w:val="StyleUnderline"/>
        </w:rPr>
        <w:t xml:space="preserve">will continue to focus on issues that are important to the American people. At the </w:t>
      </w:r>
      <w:r w:rsidRPr="004A4E6D">
        <w:rPr>
          <w:rStyle w:val="StyleUnderline"/>
          <w:highlight w:val="yellow"/>
        </w:rPr>
        <w:t>top</w:t>
      </w:r>
      <w:r w:rsidRPr="004A4E6D">
        <w:rPr>
          <w:rStyle w:val="StyleUnderline"/>
        </w:rPr>
        <w:t xml:space="preserve"> of that </w:t>
      </w:r>
      <w:r w:rsidRPr="004A4E6D">
        <w:rPr>
          <w:rStyle w:val="StyleUnderline"/>
          <w:highlight w:val="yellow"/>
        </w:rPr>
        <w:t>list is cutting taxes for middle class families and fixing our</w:t>
      </w:r>
      <w:r w:rsidRPr="004A4E6D">
        <w:rPr>
          <w:rStyle w:val="StyleUnderline"/>
        </w:rPr>
        <w:t xml:space="preserve"> broken </w:t>
      </w:r>
      <w:r w:rsidRPr="004A4E6D">
        <w:rPr>
          <w:rStyle w:val="StyleUnderline"/>
          <w:highlight w:val="yellow"/>
        </w:rPr>
        <w:t>tax code</w:t>
      </w:r>
      <w:r w:rsidRPr="004A4E6D">
        <w:rPr>
          <w:rStyle w:val="StyleUnderline"/>
        </w:rPr>
        <w:t>. I’m glad that members will now take time to hear directly from those they represent and make the case for historic tax reform that we intend to pursue in the fall</w:t>
      </w:r>
      <w:r w:rsidRPr="004A4E6D">
        <w:rPr>
          <w:sz w:val="16"/>
        </w:rPr>
        <w:t>,” Ryan said.</w:t>
      </w:r>
      <w:r w:rsidR="004A4E6D" w:rsidRPr="004A4E6D">
        <w:rPr>
          <w:sz w:val="16"/>
        </w:rPr>
        <w:t xml:space="preserve"> </w:t>
      </w:r>
      <w:r w:rsidRPr="004A4E6D">
        <w:rPr>
          <w:rStyle w:val="StyleUnderline"/>
          <w:highlight w:val="yellow"/>
        </w:rPr>
        <w:t>McConnell said early Friday it was time to “move on” from healthcare</w:t>
      </w:r>
      <w:r w:rsidRPr="004A4E6D">
        <w:rPr>
          <w:rStyle w:val="StyleUnderline"/>
        </w:rPr>
        <w:t xml:space="preserve">. </w:t>
      </w:r>
      <w:r w:rsidRPr="004A4E6D">
        <w:rPr>
          <w:sz w:val="16"/>
        </w:rPr>
        <w:t xml:space="preserve">Trump said Republicans should let </w:t>
      </w:r>
      <w:proofErr w:type="spellStart"/>
      <w:r w:rsidRPr="004A4E6D">
        <w:rPr>
          <w:sz w:val="16"/>
        </w:rPr>
        <w:t>ObamaCare</w:t>
      </w:r>
      <w:proofErr w:type="spellEnd"/>
      <w:r w:rsidRPr="004A4E6D">
        <w:rPr>
          <w:sz w:val="16"/>
        </w:rPr>
        <w:t xml:space="preserve"> “implode,” saying Democrats would then be willing to deal with the GOP.</w:t>
      </w:r>
      <w:r w:rsidR="004A4E6D" w:rsidRPr="004A4E6D">
        <w:rPr>
          <w:sz w:val="16"/>
        </w:rPr>
        <w:t xml:space="preserve"> </w:t>
      </w:r>
      <w:r w:rsidRPr="004A4E6D">
        <w:rPr>
          <w:sz w:val="16"/>
        </w:rPr>
        <w:t>Ryan sought to distance the House from the Senate GOP's failure, noting that Republicans in the lower chamber passed their own version of legislation to repeal and replace the law earlier this year.</w:t>
      </w:r>
      <w:r w:rsidR="004A4E6D" w:rsidRPr="004A4E6D">
        <w:rPr>
          <w:sz w:val="16"/>
        </w:rPr>
        <w:t xml:space="preserve"> </w:t>
      </w:r>
      <w:r w:rsidRPr="004A4E6D">
        <w:rPr>
          <w:sz w:val="16"/>
        </w:rPr>
        <w:t xml:space="preserve">“While the House delivered a bill to repeal and replace </w:t>
      </w:r>
      <w:proofErr w:type="spellStart"/>
      <w:r w:rsidRPr="004A4E6D">
        <w:rPr>
          <w:sz w:val="16"/>
        </w:rPr>
        <w:t>Obamacare</w:t>
      </w:r>
      <w:proofErr w:type="spellEnd"/>
      <w:r w:rsidRPr="004A4E6D">
        <w:rPr>
          <w:sz w:val="16"/>
        </w:rPr>
        <w:t>, unfortunately the Senate was unable to reach a consensus,” he said.</w:t>
      </w:r>
      <w:r w:rsidR="004A4E6D" w:rsidRPr="004A4E6D">
        <w:rPr>
          <w:sz w:val="16"/>
        </w:rPr>
        <w:t xml:space="preserve"> </w:t>
      </w:r>
      <w:r w:rsidRPr="004A4E6D">
        <w:rPr>
          <w:sz w:val="16"/>
        </w:rPr>
        <w:t xml:space="preserve">House members are leaving for the </w:t>
      </w:r>
      <w:proofErr w:type="spellStart"/>
      <w:r w:rsidRPr="004A4E6D">
        <w:rPr>
          <w:sz w:val="16"/>
        </w:rPr>
        <w:t>monthlong</w:t>
      </w:r>
      <w:proofErr w:type="spellEnd"/>
      <w:r w:rsidRPr="004A4E6D">
        <w:rPr>
          <w:sz w:val="16"/>
        </w:rPr>
        <w:t xml:space="preserve"> August recess Friday.</w:t>
      </w:r>
      <w:r w:rsidR="004A4E6D" w:rsidRPr="004A4E6D">
        <w:rPr>
          <w:sz w:val="16"/>
        </w:rPr>
        <w:t xml:space="preserve"> </w:t>
      </w:r>
      <w:r w:rsidRPr="004A4E6D">
        <w:rPr>
          <w:sz w:val="16"/>
        </w:rPr>
        <w:t>GOP leaders stressed to the rank-and-file during a conference meeting Friday morning that they should focus on the bills that have made it through the lower chamber but await action in the Senate.</w:t>
      </w:r>
      <w:r w:rsidR="004A4E6D" w:rsidRPr="004A4E6D">
        <w:rPr>
          <w:sz w:val="16"/>
        </w:rPr>
        <w:t xml:space="preserve"> </w:t>
      </w:r>
      <w:r w:rsidRPr="004A4E6D">
        <w:rPr>
          <w:sz w:val="16"/>
        </w:rPr>
        <w:t>Apart from a healthcare bill, the House has also passed legislation to unwind the Dodd-Frank Wall Street reform law, combat human trafficking and crack down on illegal immigration. But the Senate has not taken action yet on those bills.</w:t>
      </w:r>
      <w:r w:rsidR="004A4E6D" w:rsidRPr="004A4E6D">
        <w:rPr>
          <w:sz w:val="16"/>
        </w:rPr>
        <w:t xml:space="preserve"> </w:t>
      </w:r>
      <w:r w:rsidRPr="004A4E6D">
        <w:rPr>
          <w:sz w:val="16"/>
        </w:rPr>
        <w:t xml:space="preserve">A scaled-back </w:t>
      </w:r>
      <w:proofErr w:type="spellStart"/>
      <w:r w:rsidRPr="004A4E6D">
        <w:rPr>
          <w:sz w:val="16"/>
        </w:rPr>
        <w:t>ObamaCare</w:t>
      </w:r>
      <w:proofErr w:type="spellEnd"/>
      <w:r w:rsidRPr="004A4E6D">
        <w:rPr>
          <w:sz w:val="16"/>
        </w:rPr>
        <w:t xml:space="preserve"> repeal bill failed in the Senate early Friday morning in a 51-49 vote after three Republican senators — John McCain (Ariz.), Lisa Murkowski (Alaska) and Susan Collins (Maine) — joined all Democrats in rejecting it.</w:t>
      </w:r>
    </w:p>
    <w:p w14:paraId="132BD713" w14:textId="279C8641" w:rsidR="00643EC4" w:rsidRDefault="008A33DF" w:rsidP="008A33DF">
      <w:pPr>
        <w:pStyle w:val="Heading3"/>
      </w:pPr>
      <w:r>
        <w:t>Trump PC key</w:t>
      </w:r>
    </w:p>
    <w:p w14:paraId="7FA07EDD" w14:textId="310D0508" w:rsidR="008A33DF" w:rsidRDefault="008A33DF" w:rsidP="008A33DF">
      <w:pPr>
        <w:pStyle w:val="Heading4"/>
      </w:pPr>
      <w:r>
        <w:t>Will pass but PC key – Trump’s genuinely interested in tax reform</w:t>
      </w:r>
    </w:p>
    <w:p w14:paraId="096E495D" w14:textId="2DB7462E" w:rsidR="008A33DF" w:rsidRDefault="008A33DF" w:rsidP="008A33DF">
      <w:r w:rsidRPr="008A33DF">
        <w:rPr>
          <w:rStyle w:val="Style13ptBold"/>
        </w:rPr>
        <w:t>Swan 7/30</w:t>
      </w:r>
      <w:r>
        <w:t xml:space="preserve"> - </w:t>
      </w:r>
      <w:r w:rsidRPr="008A33DF">
        <w:t>National political reporter covering the Trump presidency</w:t>
      </w:r>
      <w:r>
        <w:t xml:space="preserve"> (Jonathan, “</w:t>
      </w:r>
      <w:r>
        <w:t>Trump to start selling tax reform this week</w:t>
      </w:r>
      <w:r>
        <w:t xml:space="preserve">,” </w:t>
      </w:r>
      <w:proofErr w:type="spellStart"/>
      <w:r>
        <w:t>Axios</w:t>
      </w:r>
      <w:proofErr w:type="spellEnd"/>
      <w:r>
        <w:t xml:space="preserve">, 7-30-17, </w:t>
      </w:r>
      <w:r w:rsidRPr="008A33DF">
        <w:t>https://www.axios.co</w:t>
      </w:r>
      <w:bookmarkStart w:id="0" w:name="_GoBack"/>
      <w:bookmarkEnd w:id="0"/>
      <w:r w:rsidRPr="008A33DF">
        <w:t>m/trump-to-start-selling-tax-reform-this-week-2467359910.html</w:t>
      </w:r>
      <w:r>
        <w:t>)</w:t>
      </w:r>
    </w:p>
    <w:p w14:paraId="3AD737F7" w14:textId="5983F548" w:rsidR="008A33DF" w:rsidRPr="008A33DF" w:rsidRDefault="008A33DF" w:rsidP="008A33DF">
      <w:pPr>
        <w:rPr>
          <w:rStyle w:val="StyleUnderline"/>
        </w:rPr>
      </w:pPr>
      <w:r w:rsidRPr="008A33DF">
        <w:rPr>
          <w:sz w:val="16"/>
        </w:rPr>
        <w:t xml:space="preserve">President </w:t>
      </w:r>
      <w:r w:rsidRPr="008A33DF">
        <w:rPr>
          <w:rStyle w:val="StyleUnderline"/>
          <w:highlight w:val="yellow"/>
        </w:rPr>
        <w:t>Trump will use this week to start building the case for tax reform</w:t>
      </w:r>
      <w:r w:rsidRPr="008A33DF">
        <w:rPr>
          <w:rStyle w:val="StyleUnderline"/>
        </w:rPr>
        <w:t>.</w:t>
      </w:r>
      <w:r>
        <w:rPr>
          <w:rStyle w:val="StyleUnderline"/>
        </w:rPr>
        <w:t xml:space="preserve"> </w:t>
      </w:r>
      <w:r w:rsidRPr="008A33DF">
        <w:rPr>
          <w:sz w:val="16"/>
        </w:rPr>
        <w:t xml:space="preserve">In a small business event Tuesday afternoon at the White House, </w:t>
      </w:r>
      <w:r w:rsidRPr="008A33DF">
        <w:rPr>
          <w:rStyle w:val="StyleUnderline"/>
          <w:highlight w:val="yellow"/>
        </w:rPr>
        <w:t>the President is expected to demand a historic overhaul of the tax code</w:t>
      </w:r>
      <w:r w:rsidRPr="008A33DF">
        <w:rPr>
          <w:rStyle w:val="StyleUnderline"/>
        </w:rPr>
        <w:t>,</w:t>
      </w:r>
      <w:r w:rsidRPr="008A33DF">
        <w:rPr>
          <w:sz w:val="16"/>
        </w:rPr>
        <w:t xml:space="preserve"> rather than the mediocre tax cuts that most Washington veterans think are far more likely.</w:t>
      </w:r>
      <w:r w:rsidRPr="008A33DF">
        <w:rPr>
          <w:sz w:val="16"/>
        </w:rPr>
        <w:t xml:space="preserve"> </w:t>
      </w:r>
      <w:r w:rsidRPr="008A33DF">
        <w:rPr>
          <w:rStyle w:val="StyleUnderline"/>
        </w:rPr>
        <w:t>He's expected to use short remarks to attack the business tax rate and argue that the current tax code is one of the biggest obstacles to American workers and entrepreneurs getting ahead.</w:t>
      </w:r>
      <w:r>
        <w:rPr>
          <w:rStyle w:val="StyleUnderline"/>
        </w:rPr>
        <w:t xml:space="preserve"> </w:t>
      </w:r>
      <w:r w:rsidRPr="008A33DF">
        <w:rPr>
          <w:sz w:val="16"/>
        </w:rPr>
        <w:t>Watch for Trump to take his tax reform sales pitch on the road in August — with some top aides looking to stage a series of speeches through the Rust Belt.</w:t>
      </w:r>
      <w:r w:rsidRPr="008A33DF">
        <w:rPr>
          <w:sz w:val="16"/>
        </w:rPr>
        <w:t xml:space="preserve"> </w:t>
      </w:r>
      <w:r w:rsidRPr="008A33DF">
        <w:rPr>
          <w:sz w:val="16"/>
        </w:rPr>
        <w:t xml:space="preserve">Why this matters: </w:t>
      </w:r>
      <w:r w:rsidRPr="008A33DF">
        <w:rPr>
          <w:rStyle w:val="StyleUnderline"/>
        </w:rPr>
        <w:t>T</w:t>
      </w:r>
      <w:r w:rsidRPr="008A33DF">
        <w:rPr>
          <w:rStyle w:val="StyleUnderline"/>
          <w:highlight w:val="yellow"/>
        </w:rPr>
        <w:t>rump was never authentically enthusiastic,</w:t>
      </w:r>
      <w:r w:rsidRPr="008A33DF">
        <w:rPr>
          <w:rStyle w:val="StyleUnderline"/>
        </w:rPr>
        <w:t xml:space="preserve"> </w:t>
      </w:r>
      <w:r w:rsidRPr="008A33DF">
        <w:rPr>
          <w:rStyle w:val="StyleUnderline"/>
          <w:highlight w:val="yellow"/>
        </w:rPr>
        <w:t>or</w:t>
      </w:r>
      <w:r w:rsidRPr="008A33DF">
        <w:rPr>
          <w:rStyle w:val="StyleUnderline"/>
        </w:rPr>
        <w:t xml:space="preserve"> even particularly </w:t>
      </w:r>
      <w:r w:rsidRPr="008A33DF">
        <w:rPr>
          <w:rStyle w:val="StyleUnderline"/>
          <w:highlight w:val="yellow"/>
        </w:rPr>
        <w:t>knowledgeable, about r</w:t>
      </w:r>
      <w:r w:rsidRPr="008A33DF">
        <w:rPr>
          <w:rStyle w:val="StyleUnderline"/>
        </w:rPr>
        <w:t xml:space="preserve">epealing and replacing </w:t>
      </w:r>
      <w:r w:rsidRPr="008A33DF">
        <w:rPr>
          <w:rStyle w:val="StyleUnderline"/>
          <w:highlight w:val="yellow"/>
        </w:rPr>
        <w:t>the Affordable Care Act</w:t>
      </w:r>
      <w:r w:rsidRPr="008A33DF">
        <w:rPr>
          <w:rStyle w:val="StyleUnderline"/>
        </w:rPr>
        <w:t>.</w:t>
      </w:r>
      <w:r w:rsidRPr="008A33DF">
        <w:rPr>
          <w:sz w:val="16"/>
        </w:rPr>
        <w:t xml:space="preserve"> Republican senators privately joke about Trump's substance-free phone calls to pitch them. "It's </w:t>
      </w:r>
      <w:proofErr w:type="spellStart"/>
      <w:proofErr w:type="gramStart"/>
      <w:r w:rsidRPr="008A33DF">
        <w:rPr>
          <w:sz w:val="16"/>
        </w:rPr>
        <w:t>gonna</w:t>
      </w:r>
      <w:proofErr w:type="spellEnd"/>
      <w:proofErr w:type="gramEnd"/>
      <w:r w:rsidRPr="008A33DF">
        <w:rPr>
          <w:sz w:val="16"/>
        </w:rPr>
        <w:t xml:space="preserve"> be great," he'd tell senators, before riffing about how "the pools" (risk pools) would solve everything. </w:t>
      </w:r>
      <w:r w:rsidRPr="008A33DF">
        <w:rPr>
          <w:rStyle w:val="StyleUnderline"/>
          <w:highlight w:val="yellow"/>
        </w:rPr>
        <w:t>But</w:t>
      </w:r>
      <w:r w:rsidRPr="008A33DF">
        <w:rPr>
          <w:rStyle w:val="StyleUnderline"/>
        </w:rPr>
        <w:t xml:space="preserve"> the President </w:t>
      </w:r>
      <w:r w:rsidRPr="008A33DF">
        <w:rPr>
          <w:rStyle w:val="StyleUnderline"/>
          <w:highlight w:val="yellow"/>
        </w:rPr>
        <w:t>is authentically excited about tax reform</w:t>
      </w:r>
      <w:r w:rsidRPr="008A33DF">
        <w:rPr>
          <w:rStyle w:val="StyleUnderline"/>
        </w:rPr>
        <w:t xml:space="preserve">, so </w:t>
      </w:r>
      <w:r w:rsidRPr="008A33DF">
        <w:rPr>
          <w:rStyle w:val="StyleUnderline"/>
          <w:highlight w:val="yellow"/>
        </w:rPr>
        <w:t>we'll see if his salesmanship is more effective here.</w:t>
      </w:r>
    </w:p>
    <w:p w14:paraId="7FD0D41B" w14:textId="77777777" w:rsidR="00643EC4" w:rsidRPr="00643EC4" w:rsidRDefault="00643EC4" w:rsidP="00643EC4"/>
    <w:p w14:paraId="09660C91" w14:textId="77777777" w:rsidR="00643EC4" w:rsidRPr="00643EC4" w:rsidRDefault="00643EC4" w:rsidP="00643EC4"/>
    <w:p w14:paraId="7BB4C955" w14:textId="619CBB43" w:rsidR="00E67886" w:rsidRDefault="00E67886" w:rsidP="00E67886">
      <w:pPr>
        <w:pStyle w:val="Heading2"/>
      </w:pPr>
      <w:proofErr w:type="spellStart"/>
      <w:r>
        <w:t>Aff</w:t>
      </w:r>
      <w:proofErr w:type="spellEnd"/>
    </w:p>
    <w:p w14:paraId="1FF4C279" w14:textId="77777777" w:rsidR="00B61BC6" w:rsidRDefault="00B61BC6" w:rsidP="00B61BC6"/>
    <w:p w14:paraId="58693302" w14:textId="2CE96772" w:rsidR="00B61BC6" w:rsidRDefault="00AF7731" w:rsidP="00AF7731">
      <w:pPr>
        <w:pStyle w:val="Heading4"/>
      </w:pPr>
      <w:r>
        <w:t>Won’t pass – healthcare proves the GOP is doomed</w:t>
      </w:r>
    </w:p>
    <w:p w14:paraId="5365EFC1" w14:textId="7C904C14" w:rsidR="00B61BC6" w:rsidRPr="00B61BC6" w:rsidRDefault="00B61BC6" w:rsidP="00B61BC6">
      <w:r w:rsidRPr="00AF7731">
        <w:rPr>
          <w:rStyle w:val="Style13ptBold"/>
        </w:rPr>
        <w:t>Novak 7/28</w:t>
      </w:r>
      <w:r>
        <w:t xml:space="preserve"> - s</w:t>
      </w:r>
      <w:r w:rsidRPr="00B61BC6">
        <w:t>enior columnist for CNBC</w:t>
      </w:r>
      <w:r>
        <w:t xml:space="preserve"> (Jake, “</w:t>
      </w:r>
      <w:r w:rsidRPr="00B61BC6">
        <w:t>Republicans don't have the guts to pass real tax reform</w:t>
      </w:r>
      <w:r>
        <w:t xml:space="preserve">,” CNBC, 7-28-17, </w:t>
      </w:r>
      <w:r w:rsidRPr="00B61BC6">
        <w:t>https://www.cnbc.com/2017/07/28/republicans-dont-have-the-guts-to-pass-real-tax-reform-commentary.html</w:t>
      </w:r>
      <w:r>
        <w:t>)</w:t>
      </w:r>
    </w:p>
    <w:p w14:paraId="3CABF314" w14:textId="02666C0B" w:rsidR="00B61BC6" w:rsidRDefault="00B61BC6" w:rsidP="00B61BC6">
      <w:pPr>
        <w:rPr>
          <w:rStyle w:val="StyleUnderline"/>
        </w:rPr>
      </w:pPr>
      <w:r w:rsidRPr="00560EB7">
        <w:rPr>
          <w:sz w:val="16"/>
        </w:rPr>
        <w:t xml:space="preserve">Now that the Republicans have failed to pass any kind of </w:t>
      </w:r>
      <w:proofErr w:type="spellStart"/>
      <w:r w:rsidRPr="00560EB7">
        <w:rPr>
          <w:sz w:val="16"/>
        </w:rPr>
        <w:t>Obamacare</w:t>
      </w:r>
      <w:proofErr w:type="spellEnd"/>
      <w:r w:rsidRPr="00560EB7">
        <w:rPr>
          <w:sz w:val="16"/>
        </w:rPr>
        <w:t xml:space="preserve"> repeal and booted the bad idea known as the Border Adjustment Tax to the curb, it's time for some real Make America Great Again kind of tax reform. Right?</w:t>
      </w:r>
      <w:r w:rsidR="00560EB7" w:rsidRPr="00560EB7">
        <w:rPr>
          <w:sz w:val="16"/>
        </w:rPr>
        <w:t xml:space="preserve"> </w:t>
      </w:r>
      <w:r w:rsidRPr="00560EB7">
        <w:rPr>
          <w:sz w:val="16"/>
        </w:rPr>
        <w:t>Paul Ryan made the case on Fox News on Friday, saying, "I feel much more confident that we're going to stick the landing on tax reform because we have now said we have consensus, here's the framework, let's go get it done … We as Republicans, especially now, agree on how to do it. Health care is a good example. There's not a complete consensus on how best to do health-care reform. On tax reform, we have that consensus."</w:t>
      </w:r>
      <w:r w:rsidR="00560EB7" w:rsidRPr="00560EB7">
        <w:rPr>
          <w:sz w:val="16"/>
        </w:rPr>
        <w:t xml:space="preserve"> </w:t>
      </w:r>
      <w:r w:rsidRPr="00560EB7">
        <w:rPr>
          <w:sz w:val="16"/>
        </w:rPr>
        <w:t xml:space="preserve">Sorry, </w:t>
      </w:r>
      <w:r w:rsidRPr="004B2638">
        <w:rPr>
          <w:rStyle w:val="StyleUnderline"/>
          <w:highlight w:val="yellow"/>
        </w:rPr>
        <w:t>I'm not buying the fact that they're going to "stick the landing" on tax reform</w:t>
      </w:r>
      <w:r w:rsidRPr="00C359E7">
        <w:rPr>
          <w:rStyle w:val="StyleUnderline"/>
        </w:rPr>
        <w:t>.</w:t>
      </w:r>
      <w:r w:rsidR="00560EB7">
        <w:rPr>
          <w:rStyle w:val="StyleUnderline"/>
        </w:rPr>
        <w:t xml:space="preserve"> </w:t>
      </w:r>
      <w:r w:rsidRPr="00560EB7">
        <w:rPr>
          <w:sz w:val="16"/>
        </w:rPr>
        <w:t xml:space="preserve">That's because </w:t>
      </w:r>
      <w:r w:rsidRPr="004B2638">
        <w:rPr>
          <w:rStyle w:val="StyleUnderline"/>
          <w:highlight w:val="yellow"/>
        </w:rPr>
        <w:t>the health-care bill debacle and the Republican track record on tax</w:t>
      </w:r>
      <w:r w:rsidRPr="00C359E7">
        <w:rPr>
          <w:rStyle w:val="StyleUnderline"/>
        </w:rPr>
        <w:t xml:space="preserve"> issues so far th</w:t>
      </w:r>
      <w:r w:rsidRPr="004B2638">
        <w:rPr>
          <w:rStyle w:val="StyleUnderline"/>
          <w:highlight w:val="yellow"/>
        </w:rPr>
        <w:t>is year prove that it's delusional to think</w:t>
      </w:r>
      <w:r w:rsidRPr="00C359E7">
        <w:rPr>
          <w:rStyle w:val="StyleUnderline"/>
        </w:rPr>
        <w:t xml:space="preserve"> this </w:t>
      </w:r>
      <w:r w:rsidRPr="004B2638">
        <w:rPr>
          <w:rStyle w:val="StyleUnderline"/>
          <w:highlight w:val="yellow"/>
        </w:rPr>
        <w:t>Congress</w:t>
      </w:r>
      <w:r w:rsidRPr="00C359E7">
        <w:rPr>
          <w:rStyle w:val="StyleUnderline"/>
        </w:rPr>
        <w:t xml:space="preserve"> and this White House </w:t>
      </w:r>
      <w:r w:rsidRPr="004B2638">
        <w:rPr>
          <w:rStyle w:val="StyleUnderline"/>
          <w:highlight w:val="yellow"/>
        </w:rPr>
        <w:t>can get past them</w:t>
      </w:r>
      <w:r w:rsidRPr="00C359E7">
        <w:rPr>
          <w:rStyle w:val="StyleUnderline"/>
        </w:rPr>
        <w:t xml:space="preserve"> this year, next year, or any year. </w:t>
      </w:r>
      <w:r w:rsidRPr="00560EB7">
        <w:rPr>
          <w:sz w:val="16"/>
        </w:rPr>
        <w:t xml:space="preserve">Like a bad poker player, </w:t>
      </w:r>
      <w:r w:rsidRPr="00C359E7">
        <w:rPr>
          <w:rStyle w:val="StyleUnderline"/>
        </w:rPr>
        <w:t xml:space="preserve">Congressional </w:t>
      </w:r>
      <w:r w:rsidRPr="004B2638">
        <w:rPr>
          <w:rStyle w:val="StyleUnderline"/>
          <w:highlight w:val="yellow"/>
        </w:rPr>
        <w:t>Republicans and the White House have exposed a number of "tells</w:t>
      </w:r>
      <w:r w:rsidRPr="00C359E7">
        <w:rPr>
          <w:rStyle w:val="StyleUnderline"/>
        </w:rPr>
        <w:t>" that point to why tax reform is becoming a more and more distant dream.</w:t>
      </w:r>
      <w:r w:rsidR="00560EB7">
        <w:rPr>
          <w:rStyle w:val="StyleUnderline"/>
        </w:rPr>
        <w:t xml:space="preserve"> </w:t>
      </w:r>
      <w:proofErr w:type="spellStart"/>
      <w:r w:rsidRPr="00560EB7">
        <w:rPr>
          <w:sz w:val="16"/>
        </w:rPr>
        <w:t>Obamacare</w:t>
      </w:r>
      <w:proofErr w:type="spellEnd"/>
      <w:r w:rsidRPr="00560EB7">
        <w:rPr>
          <w:sz w:val="16"/>
        </w:rPr>
        <w:t xml:space="preserve"> repeal process is telling</w:t>
      </w:r>
      <w:r w:rsidR="00560EB7" w:rsidRPr="00560EB7">
        <w:rPr>
          <w:sz w:val="16"/>
        </w:rPr>
        <w:t xml:space="preserve"> </w:t>
      </w:r>
      <w:proofErr w:type="gramStart"/>
      <w:r w:rsidRPr="00560EB7">
        <w:rPr>
          <w:rStyle w:val="StyleUnderline"/>
        </w:rPr>
        <w:t>The</w:t>
      </w:r>
      <w:proofErr w:type="gramEnd"/>
      <w:r w:rsidRPr="00560EB7">
        <w:rPr>
          <w:rStyle w:val="StyleUnderline"/>
        </w:rPr>
        <w:t xml:space="preserve"> biggest tell just came </w:t>
      </w:r>
      <w:r w:rsidRPr="004B2638">
        <w:rPr>
          <w:rStyle w:val="StyleUnderline"/>
          <w:highlight w:val="yellow"/>
        </w:rPr>
        <w:t>from the health-bill failure</w:t>
      </w:r>
      <w:r w:rsidRPr="00560EB7">
        <w:rPr>
          <w:sz w:val="16"/>
        </w:rPr>
        <w:t xml:space="preserve">. </w:t>
      </w:r>
      <w:r w:rsidRPr="00560EB7">
        <w:rPr>
          <w:rStyle w:val="StyleUnderline"/>
        </w:rPr>
        <w:t xml:space="preserve">The GOP spent the last seven years bashing </w:t>
      </w:r>
      <w:proofErr w:type="spellStart"/>
      <w:r w:rsidRPr="00560EB7">
        <w:rPr>
          <w:rStyle w:val="StyleUnderline"/>
        </w:rPr>
        <w:t>Obamacare</w:t>
      </w:r>
      <w:proofErr w:type="spellEnd"/>
      <w:r w:rsidRPr="00560EB7">
        <w:rPr>
          <w:rStyle w:val="StyleUnderline"/>
        </w:rPr>
        <w:t xml:space="preserve"> and promising to repeal and replace it as soon as it had control of the Congress and the White House</w:t>
      </w:r>
      <w:r w:rsidRPr="00560EB7">
        <w:rPr>
          <w:sz w:val="16"/>
        </w:rPr>
        <w:t xml:space="preserve">. And </w:t>
      </w:r>
      <w:r w:rsidRPr="00560EB7">
        <w:rPr>
          <w:rStyle w:val="StyleUnderline"/>
        </w:rPr>
        <w:t xml:space="preserve">yet, the best the Republicans could do was barely </w:t>
      </w:r>
      <w:proofErr w:type="gramStart"/>
      <w:r w:rsidRPr="00560EB7">
        <w:rPr>
          <w:rStyle w:val="StyleUnderline"/>
        </w:rPr>
        <w:t>pass</w:t>
      </w:r>
      <w:proofErr w:type="gramEnd"/>
      <w:r w:rsidRPr="00560EB7">
        <w:rPr>
          <w:rStyle w:val="StyleUnderline"/>
        </w:rPr>
        <w:t xml:space="preserve"> a motion</w:t>
      </w:r>
      <w:r w:rsidRPr="00560EB7">
        <w:rPr>
          <w:sz w:val="16"/>
        </w:rPr>
        <w:t xml:space="preserve"> — with a tie-breaking vote from Vice President Mike Pence no less — to just debate an </w:t>
      </w:r>
      <w:proofErr w:type="spellStart"/>
      <w:r w:rsidRPr="00560EB7">
        <w:rPr>
          <w:sz w:val="16"/>
        </w:rPr>
        <w:t>Obamacare</w:t>
      </w:r>
      <w:proofErr w:type="spellEnd"/>
      <w:r w:rsidRPr="00560EB7">
        <w:rPr>
          <w:sz w:val="16"/>
        </w:rPr>
        <w:t xml:space="preserve"> repeal effort. Then that effort and every other possible replacement bill they came up with failed to get even 50 votes.</w:t>
      </w:r>
      <w:r w:rsidR="00560EB7" w:rsidRPr="00560EB7">
        <w:rPr>
          <w:sz w:val="16"/>
        </w:rPr>
        <w:t xml:space="preserve"> </w:t>
      </w:r>
      <w:r w:rsidRPr="00560EB7">
        <w:rPr>
          <w:sz w:val="16"/>
        </w:rPr>
        <w:t xml:space="preserve">This happened because the </w:t>
      </w:r>
      <w:r w:rsidRPr="004B2638">
        <w:rPr>
          <w:rStyle w:val="StyleUnderline"/>
          <w:highlight w:val="yellow"/>
        </w:rPr>
        <w:t>Republicans have become a party dominated by a mix of crony capitalists like</w:t>
      </w:r>
      <w:r w:rsidRPr="00560EB7">
        <w:rPr>
          <w:rStyle w:val="StyleUnderline"/>
        </w:rPr>
        <w:t xml:space="preserve"> Senate Majority Leader Mitch </w:t>
      </w:r>
      <w:r w:rsidRPr="004B2638">
        <w:rPr>
          <w:rStyle w:val="StyleUnderline"/>
          <w:highlight w:val="yellow"/>
        </w:rPr>
        <w:t>McConnell</w:t>
      </w:r>
      <w:r w:rsidRPr="00560EB7">
        <w:rPr>
          <w:rStyle w:val="StyleUnderline"/>
        </w:rPr>
        <w:t xml:space="preserve"> </w:t>
      </w:r>
      <w:r w:rsidRPr="004B2638">
        <w:rPr>
          <w:rStyle w:val="StyleUnderline"/>
          <w:highlight w:val="yellow"/>
        </w:rPr>
        <w:t>and federal funding addicts</w:t>
      </w:r>
      <w:r w:rsidRPr="00560EB7">
        <w:rPr>
          <w:rStyle w:val="StyleUnderline"/>
        </w:rPr>
        <w:t xml:space="preserve"> </w:t>
      </w:r>
      <w:r w:rsidRPr="004B2638">
        <w:rPr>
          <w:rStyle w:val="StyleUnderline"/>
          <w:highlight w:val="yellow"/>
        </w:rPr>
        <w:t>like</w:t>
      </w:r>
      <w:r w:rsidRPr="00560EB7">
        <w:rPr>
          <w:rStyle w:val="StyleUnderline"/>
        </w:rPr>
        <w:t xml:space="preserve"> Senators Lisa </w:t>
      </w:r>
      <w:r w:rsidRPr="004B2638">
        <w:rPr>
          <w:rStyle w:val="StyleUnderline"/>
          <w:highlight w:val="yellow"/>
        </w:rPr>
        <w:t>Murkowski</w:t>
      </w:r>
      <w:r w:rsidRPr="00560EB7">
        <w:rPr>
          <w:rStyle w:val="StyleUnderline"/>
        </w:rPr>
        <w:t xml:space="preserve"> </w:t>
      </w:r>
      <w:r w:rsidRPr="004B2638">
        <w:rPr>
          <w:rStyle w:val="StyleUnderline"/>
          <w:highlight w:val="yellow"/>
        </w:rPr>
        <w:t>and</w:t>
      </w:r>
      <w:r w:rsidRPr="00560EB7">
        <w:rPr>
          <w:rStyle w:val="StyleUnderline"/>
        </w:rPr>
        <w:t xml:space="preserve"> Susan </w:t>
      </w:r>
      <w:r w:rsidRPr="004B2638">
        <w:rPr>
          <w:rStyle w:val="StyleUnderline"/>
          <w:highlight w:val="yellow"/>
        </w:rPr>
        <w:t>Collins. They made meaningful health-care reform a dead letter from day one</w:t>
      </w:r>
      <w:r w:rsidRPr="00560EB7">
        <w:rPr>
          <w:rStyle w:val="StyleUnderline"/>
        </w:rPr>
        <w:t>.</w:t>
      </w:r>
      <w:r w:rsidR="00560EB7">
        <w:rPr>
          <w:rStyle w:val="StyleUnderline"/>
        </w:rPr>
        <w:t xml:space="preserve"> </w:t>
      </w:r>
      <w:r w:rsidRPr="00560EB7">
        <w:rPr>
          <w:sz w:val="16"/>
        </w:rPr>
        <w:t>And these are the people we're expecting to stand up for tax reform?</w:t>
      </w:r>
      <w:r w:rsidR="00560EB7" w:rsidRPr="00560EB7">
        <w:rPr>
          <w:sz w:val="16"/>
        </w:rPr>
        <w:t xml:space="preserve"> </w:t>
      </w:r>
      <w:r w:rsidRPr="00560EB7">
        <w:rPr>
          <w:sz w:val="16"/>
        </w:rPr>
        <w:t xml:space="preserve">If you want to sum up the sorry state of American politics right now, you could do so with one of the many variations of the following statement some conservatives have been making lately: </w:t>
      </w:r>
      <w:r w:rsidRPr="00560EB7">
        <w:rPr>
          <w:rStyle w:val="StyleUnderline"/>
        </w:rPr>
        <w:t>"Democrats have no ideas and Republicans won't stand up for their own."</w:t>
      </w:r>
      <w:r w:rsidR="00560EB7">
        <w:rPr>
          <w:rStyle w:val="StyleUnderline"/>
        </w:rPr>
        <w:t xml:space="preserve"> </w:t>
      </w:r>
      <w:r w:rsidRPr="004B2638">
        <w:rPr>
          <w:rStyle w:val="StyleUnderline"/>
          <w:highlight w:val="yellow"/>
        </w:rPr>
        <w:t>Republicans won't be able to stomach scrutiny over smaller middle class cuts</w:t>
      </w:r>
      <w:r w:rsidR="00560EB7">
        <w:rPr>
          <w:rStyle w:val="StyleUnderline"/>
        </w:rPr>
        <w:t xml:space="preserve"> </w:t>
      </w:r>
      <w:r w:rsidRPr="00560EB7">
        <w:rPr>
          <w:rStyle w:val="StyleUnderline"/>
        </w:rPr>
        <w:t xml:space="preserve">Now that we know </w:t>
      </w:r>
      <w:r w:rsidRPr="004B2638">
        <w:rPr>
          <w:rStyle w:val="StyleUnderline"/>
          <w:highlight w:val="yellow"/>
        </w:rPr>
        <w:t>the GOP didn't have enough members willing to stand up to insurance companies</w:t>
      </w:r>
      <w:r w:rsidRPr="00560EB7">
        <w:rPr>
          <w:rStyle w:val="StyleUnderline"/>
        </w:rPr>
        <w:t xml:space="preserve"> and other special interests in the </w:t>
      </w:r>
      <w:proofErr w:type="spellStart"/>
      <w:r w:rsidRPr="00560EB7">
        <w:rPr>
          <w:rStyle w:val="StyleUnderline"/>
        </w:rPr>
        <w:t>Obamacare</w:t>
      </w:r>
      <w:proofErr w:type="spellEnd"/>
      <w:r w:rsidRPr="00560EB7">
        <w:rPr>
          <w:rStyle w:val="StyleUnderline"/>
        </w:rPr>
        <w:t xml:space="preserve"> repeal effort, </w:t>
      </w:r>
      <w:r w:rsidRPr="004B2638">
        <w:rPr>
          <w:rStyle w:val="StyleUnderline"/>
          <w:highlight w:val="yellow"/>
        </w:rPr>
        <w:t>who can possibly expect them to hold up under the extreme scrutiny</w:t>
      </w:r>
      <w:r w:rsidRPr="00560EB7">
        <w:rPr>
          <w:rStyle w:val="StyleUnderline"/>
        </w:rPr>
        <w:t xml:space="preserve"> they'll face </w:t>
      </w:r>
      <w:r w:rsidRPr="004B2638">
        <w:rPr>
          <w:rStyle w:val="StyleUnderline"/>
          <w:highlight w:val="yellow"/>
        </w:rPr>
        <w:t>when</w:t>
      </w:r>
      <w:r w:rsidRPr="00560EB7">
        <w:rPr>
          <w:rStyle w:val="StyleUnderline"/>
        </w:rPr>
        <w:t xml:space="preserve"> the </w:t>
      </w:r>
      <w:r w:rsidRPr="004B2638">
        <w:rPr>
          <w:rStyle w:val="StyleUnderline"/>
          <w:highlight w:val="yellow"/>
        </w:rPr>
        <w:t>tax</w:t>
      </w:r>
      <w:r w:rsidRPr="00560EB7">
        <w:rPr>
          <w:rStyle w:val="StyleUnderline"/>
        </w:rPr>
        <w:t xml:space="preserve"> plan </w:t>
      </w:r>
      <w:r w:rsidRPr="004B2638">
        <w:rPr>
          <w:rStyle w:val="StyleUnderline"/>
          <w:highlight w:val="yellow"/>
        </w:rPr>
        <w:t>becomes more of a top story</w:t>
      </w:r>
      <w:r w:rsidRPr="00560EB7">
        <w:rPr>
          <w:sz w:val="16"/>
        </w:rPr>
        <w:t>? A key part of that scrutiny will focus on what the middle class will and won't get out of it.</w:t>
      </w:r>
      <w:r w:rsidR="00560EB7" w:rsidRPr="00560EB7">
        <w:rPr>
          <w:sz w:val="16"/>
        </w:rPr>
        <w:t xml:space="preserve"> </w:t>
      </w:r>
      <w:r w:rsidRPr="00560EB7">
        <w:rPr>
          <w:sz w:val="16"/>
        </w:rPr>
        <w:t>The Trump administration tax plan unveiled in April calls for individual tax brackets of 35 percent, 25 percent and 10 percent. It promotes a 15 percent tax rate for both corporations and small businesses known as "pass-</w:t>
      </w:r>
      <w:proofErr w:type="spellStart"/>
      <w:r w:rsidRPr="00560EB7">
        <w:rPr>
          <w:sz w:val="16"/>
        </w:rPr>
        <w:t>throughs</w:t>
      </w:r>
      <w:proofErr w:type="spellEnd"/>
      <w:r w:rsidRPr="00560EB7">
        <w:rPr>
          <w:sz w:val="16"/>
        </w:rPr>
        <w:t>," whose income is taxed through the individual tax code on their owners' personal returns.</w:t>
      </w:r>
      <w:r w:rsidR="00560EB7" w:rsidRPr="00560EB7">
        <w:rPr>
          <w:sz w:val="16"/>
        </w:rPr>
        <w:t xml:space="preserve"> </w:t>
      </w:r>
      <w:r w:rsidRPr="00560EB7">
        <w:rPr>
          <w:sz w:val="16"/>
        </w:rPr>
        <w:t>On Tuesday, President Trump made a bit of an amendment to that by saying in a Wall Street Journal interview:</w:t>
      </w:r>
      <w:r w:rsidR="00560EB7" w:rsidRPr="00560EB7">
        <w:rPr>
          <w:sz w:val="16"/>
        </w:rPr>
        <w:t xml:space="preserve"> </w:t>
      </w:r>
      <w:r w:rsidRPr="00560EB7">
        <w:rPr>
          <w:sz w:val="16"/>
        </w:rPr>
        <w:t>"The people I care most about are the middle-income people in this country, who have gotten screwed. And if there's upward revision it's going to be on high-income people."</w:t>
      </w:r>
      <w:r w:rsidR="00560EB7" w:rsidRPr="00560EB7">
        <w:rPr>
          <w:sz w:val="16"/>
        </w:rPr>
        <w:t xml:space="preserve"> </w:t>
      </w:r>
      <w:r w:rsidRPr="00560EB7">
        <w:rPr>
          <w:sz w:val="16"/>
        </w:rPr>
        <w:t xml:space="preserve">The problem with that promise is </w:t>
      </w:r>
      <w:r w:rsidRPr="00560EB7">
        <w:rPr>
          <w:rStyle w:val="StyleUnderline"/>
        </w:rPr>
        <w:t>that the middle class is already not paying much of the total federal tax burden as it is.</w:t>
      </w:r>
      <w:r w:rsidRPr="00560EB7">
        <w:rPr>
          <w:sz w:val="16"/>
        </w:rPr>
        <w:t xml:space="preserve"> For example, in 2013, (the most recent year where we have a full Congressional Budget Office report), the middle quintile— those people making 10 percent above and 10 percent below the mean household income of $69,700 —paid only 4 percent of all federal income taxes. </w:t>
      </w:r>
      <w:r w:rsidRPr="00560EB7">
        <w:rPr>
          <w:rStyle w:val="StyleUnderline"/>
        </w:rPr>
        <w:t>It's the rich, like the top 10 percent of income earners, who pay 71 percent of the federal income taxes.</w:t>
      </w:r>
      <w:r w:rsidRPr="00560EB7">
        <w:rPr>
          <w:sz w:val="16"/>
        </w:rPr>
        <w:t xml:space="preserve"> (To be clear, we're only talking about federal income taxes.) </w:t>
      </w:r>
      <w:r w:rsidRPr="00560EB7">
        <w:rPr>
          <w:rStyle w:val="StyleUnderline"/>
        </w:rPr>
        <w:t>There really can't be any significant federal tax cutting plan without benefiting them the most.</w:t>
      </w:r>
      <w:r w:rsidRPr="00560EB7">
        <w:rPr>
          <w:sz w:val="16"/>
        </w:rPr>
        <w:t xml:space="preserve"> </w:t>
      </w:r>
      <w:r w:rsidRPr="00560EB7">
        <w:rPr>
          <w:rStyle w:val="StyleUnderline"/>
        </w:rPr>
        <w:t>Real middle class tax relief can really only come from property tax and state income tax cuts</w:t>
      </w:r>
      <w:r w:rsidRPr="00560EB7">
        <w:rPr>
          <w:sz w:val="16"/>
        </w:rPr>
        <w:t>.</w:t>
      </w:r>
      <w:r w:rsidR="00560EB7" w:rsidRPr="00560EB7">
        <w:rPr>
          <w:sz w:val="16"/>
        </w:rPr>
        <w:t xml:space="preserve"> </w:t>
      </w:r>
      <w:r w:rsidRPr="00560EB7">
        <w:rPr>
          <w:sz w:val="16"/>
        </w:rPr>
        <w:t>From a public relations perspective, that's the tough trick. The Democrats have made cries of "The Republicans just want to give tax breaks to their billionaire friends!" more than just a mantra for more than 30 years. And it has an impact that many Republicans haven't shown the stomach for that criticism once it inevitably takes hold in the general news media. President George W. Bush and the Republican Congress working under him from 2001-2006 proved that with half measures like temporary individual tax rate cuts and one brief corporate tax holiday. Efforts to make those cuts permanent and more substantial wilted under Democrat opposition and media scrutiny despite Republican majorities in Congress at the time.</w:t>
      </w:r>
      <w:r w:rsidR="00560EB7" w:rsidRPr="00560EB7">
        <w:rPr>
          <w:sz w:val="16"/>
        </w:rPr>
        <w:t xml:space="preserve"> </w:t>
      </w:r>
      <w:r w:rsidRPr="00560EB7">
        <w:rPr>
          <w:sz w:val="16"/>
        </w:rPr>
        <w:t xml:space="preserve">And President </w:t>
      </w:r>
      <w:r w:rsidRPr="004B2638">
        <w:rPr>
          <w:rStyle w:val="StyleUnderline"/>
          <w:highlight w:val="yellow"/>
        </w:rPr>
        <w:t>Trump is</w:t>
      </w:r>
      <w:r w:rsidRPr="00560EB7">
        <w:rPr>
          <w:rStyle w:val="StyleUnderline"/>
        </w:rPr>
        <w:t xml:space="preserve"> now </w:t>
      </w:r>
      <w:r w:rsidRPr="00560EB7">
        <w:rPr>
          <w:sz w:val="16"/>
        </w:rPr>
        <w:t xml:space="preserve">doing what a lot of Republicans have been doing for years, which is </w:t>
      </w:r>
      <w:r w:rsidRPr="004B2638">
        <w:rPr>
          <w:rStyle w:val="StyleUnderline"/>
          <w:highlight w:val="yellow"/>
        </w:rPr>
        <w:t>pre-emptively and publicly weakening his message by negotiating against himself with promises</w:t>
      </w:r>
      <w:r w:rsidRPr="00560EB7">
        <w:rPr>
          <w:rStyle w:val="StyleUnderline"/>
        </w:rPr>
        <w:t xml:space="preserve"> </w:t>
      </w:r>
      <w:r w:rsidRPr="00560EB7">
        <w:rPr>
          <w:sz w:val="16"/>
        </w:rPr>
        <w:t xml:space="preserve">like the one he made on Tuesday in that Wall Street Journal interview. Some could see that statement about the middle class getting "screwed" as a strong stance from the president, but based on the GOP history it really sounds like Mr. </w:t>
      </w:r>
      <w:r w:rsidRPr="004B2638">
        <w:rPr>
          <w:sz w:val="16"/>
          <w:highlight w:val="yellow"/>
        </w:rPr>
        <w:t>T</w:t>
      </w:r>
      <w:r w:rsidRPr="004B2638">
        <w:rPr>
          <w:rStyle w:val="StyleUnderline"/>
          <w:highlight w:val="yellow"/>
        </w:rPr>
        <w:t>rump</w:t>
      </w:r>
      <w:r w:rsidRPr="00560EB7">
        <w:rPr>
          <w:rStyle w:val="StyleUnderline"/>
        </w:rPr>
        <w:t xml:space="preserve"> </w:t>
      </w:r>
      <w:r w:rsidRPr="004B2638">
        <w:rPr>
          <w:rStyle w:val="StyleUnderline"/>
          <w:highlight w:val="yellow"/>
        </w:rPr>
        <w:t>is</w:t>
      </w:r>
      <w:r w:rsidRPr="00560EB7">
        <w:rPr>
          <w:rStyle w:val="StyleUnderline"/>
        </w:rPr>
        <w:t xml:space="preserve"> already </w:t>
      </w:r>
      <w:r w:rsidRPr="004B2638">
        <w:rPr>
          <w:rStyle w:val="StyleUnderline"/>
          <w:highlight w:val="yellow"/>
        </w:rPr>
        <w:t>scared of the backlash his tax</w:t>
      </w:r>
      <w:r w:rsidRPr="00560EB7">
        <w:rPr>
          <w:rStyle w:val="StyleUnderline"/>
        </w:rPr>
        <w:t xml:space="preserve"> cut </w:t>
      </w:r>
      <w:r w:rsidRPr="004B2638">
        <w:rPr>
          <w:rStyle w:val="StyleUnderline"/>
          <w:highlight w:val="yellow"/>
        </w:rPr>
        <w:t>plan is likely to get</w:t>
      </w:r>
      <w:r w:rsidRPr="00560EB7">
        <w:rPr>
          <w:rStyle w:val="StyleUnderline"/>
        </w:rPr>
        <w:t xml:space="preserve"> when it finally becomes the top story.</w:t>
      </w:r>
      <w:r w:rsidR="00560EB7" w:rsidRPr="00560EB7">
        <w:rPr>
          <w:sz w:val="16"/>
        </w:rPr>
        <w:t xml:space="preserve"> </w:t>
      </w:r>
      <w:r w:rsidRPr="00560EB7">
        <w:rPr>
          <w:rStyle w:val="StyleUnderline"/>
        </w:rPr>
        <w:t>If</w:t>
      </w:r>
      <w:r w:rsidRPr="00560EB7">
        <w:rPr>
          <w:sz w:val="16"/>
        </w:rPr>
        <w:t xml:space="preserve"> President </w:t>
      </w:r>
      <w:r w:rsidRPr="00560EB7">
        <w:rPr>
          <w:rStyle w:val="StyleUnderline"/>
        </w:rPr>
        <w:t>Trump and the Republicans really believe that lower taxes will grow the economy and help people at every income level, they're going to have to be able to stomach the backlash over big tax cuts and make a clear case to the American people for those cuts.</w:t>
      </w:r>
      <w:r w:rsidRPr="00560EB7">
        <w:rPr>
          <w:sz w:val="16"/>
        </w:rPr>
        <w:t xml:space="preserve"> In other words</w:t>
      </w:r>
      <w:r w:rsidRPr="004B2638">
        <w:rPr>
          <w:sz w:val="16"/>
          <w:highlight w:val="yellow"/>
        </w:rPr>
        <w:t xml:space="preserve">, </w:t>
      </w:r>
      <w:r w:rsidRPr="004B2638">
        <w:rPr>
          <w:rStyle w:val="StyleUnderline"/>
          <w:highlight w:val="yellow"/>
        </w:rPr>
        <w:t>they're going to have to effectively preach their own long-held beliefs</w:t>
      </w:r>
      <w:r w:rsidRPr="00560EB7">
        <w:rPr>
          <w:rStyle w:val="StyleUnderline"/>
        </w:rPr>
        <w:t>.</w:t>
      </w:r>
      <w:r w:rsidR="00560EB7">
        <w:rPr>
          <w:rStyle w:val="StyleUnderline"/>
        </w:rPr>
        <w:t xml:space="preserve"> </w:t>
      </w:r>
      <w:r w:rsidRPr="00560EB7">
        <w:rPr>
          <w:sz w:val="16"/>
        </w:rPr>
        <w:t xml:space="preserve">You'll have to pardon me if </w:t>
      </w:r>
      <w:r w:rsidRPr="004B2638">
        <w:rPr>
          <w:rStyle w:val="StyleUnderline"/>
          <w:highlight w:val="yellow"/>
        </w:rPr>
        <w:t>I'm pessimistic about</w:t>
      </w:r>
      <w:r w:rsidRPr="00560EB7">
        <w:rPr>
          <w:rStyle w:val="StyleUnderline"/>
        </w:rPr>
        <w:t xml:space="preserve"> the chances of </w:t>
      </w:r>
      <w:r w:rsidRPr="004B2638">
        <w:rPr>
          <w:rStyle w:val="StyleUnderline"/>
          <w:highlight w:val="yellow"/>
        </w:rPr>
        <w:t>that happening</w:t>
      </w:r>
      <w:r w:rsidRPr="00560EB7">
        <w:rPr>
          <w:sz w:val="16"/>
        </w:rPr>
        <w:t xml:space="preserve"> —especially since the last Republican to do that effectively was Ronald Reagan more than 30 years ago. President </w:t>
      </w:r>
      <w:r w:rsidRPr="00560EB7">
        <w:rPr>
          <w:rStyle w:val="StyleUnderline"/>
        </w:rPr>
        <w:t xml:space="preserve">Trump wasn't able to promote the </w:t>
      </w:r>
      <w:proofErr w:type="spellStart"/>
      <w:r w:rsidRPr="00560EB7">
        <w:rPr>
          <w:rStyle w:val="StyleUnderline"/>
        </w:rPr>
        <w:t>Obamacare</w:t>
      </w:r>
      <w:proofErr w:type="spellEnd"/>
      <w:r w:rsidRPr="00560EB7">
        <w:rPr>
          <w:rStyle w:val="StyleUnderline"/>
        </w:rPr>
        <w:t xml:space="preserve"> repeal effort convincingly, and </w:t>
      </w:r>
      <w:r w:rsidRPr="004B2638">
        <w:rPr>
          <w:rStyle w:val="StyleUnderline"/>
          <w:highlight w:val="yellow"/>
        </w:rPr>
        <w:t>he doesn't seem like he'll be much better on taxes</w:t>
      </w:r>
      <w:r w:rsidRPr="00560EB7">
        <w:rPr>
          <w:rStyle w:val="StyleUnderline"/>
        </w:rPr>
        <w:t>.</w:t>
      </w:r>
      <w:r w:rsidR="00560EB7">
        <w:rPr>
          <w:rStyle w:val="StyleUnderline"/>
        </w:rPr>
        <w:t xml:space="preserve"> </w:t>
      </w:r>
      <w:r w:rsidRPr="00560EB7">
        <w:rPr>
          <w:sz w:val="16"/>
        </w:rPr>
        <w:t>Too many Republicans think like Democrats</w:t>
      </w:r>
      <w:r w:rsidR="00560EB7" w:rsidRPr="00560EB7">
        <w:rPr>
          <w:sz w:val="16"/>
        </w:rPr>
        <w:t xml:space="preserve"> </w:t>
      </w:r>
      <w:r w:rsidRPr="00560EB7">
        <w:rPr>
          <w:sz w:val="16"/>
        </w:rPr>
        <w:t>That lack of guts leads Republicans down the easier path of thinking like Democrats when it comes to the way they look at our taxpayer money. For example, it takes guts to get serious about making the spending cuts that are the only way to fix our debt problems. But Republicans seem just as likely as Democrats to avoid the hard truths at all costs.</w:t>
      </w:r>
      <w:r w:rsidR="00560EB7" w:rsidRPr="00560EB7">
        <w:rPr>
          <w:sz w:val="16"/>
        </w:rPr>
        <w:t xml:space="preserve"> </w:t>
      </w:r>
      <w:r w:rsidRPr="00560EB7">
        <w:rPr>
          <w:sz w:val="16"/>
        </w:rPr>
        <w:t>Just look at the Border Adjustment Tax story. Enough Republicans were worried about lost tax revenues from the tax cuts in the reform plan, that they pushed a whopping new 20 percent tax on imports. Just think about that for a moment. The party that's supposedly for lower taxes is so worried about revenue losses that a decent number of its members wanted a massive new tax to make up for it. With Republicans like them, who needs Democrats? Yes, the plan is now not part of the GOP tax plan. But the disease within much of the GOP that produced that nonsense is still alive.</w:t>
      </w:r>
      <w:r w:rsidR="00560EB7" w:rsidRPr="00560EB7">
        <w:rPr>
          <w:sz w:val="16"/>
        </w:rPr>
        <w:t xml:space="preserve"> </w:t>
      </w:r>
      <w:r w:rsidRPr="00560EB7">
        <w:rPr>
          <w:sz w:val="16"/>
        </w:rPr>
        <w:t>This all comes from a cowardly decision to keep pushing a fundamental misunderstanding of the basic math behind our nation's debt problems. Our deficits aren't out of control because we're not bringing in enough revenue. In fact, incoming federal revenues keep breaking record after record. They're a problem because government spending is out of control and rising faster than that avalanche of new tax receipts. But Republicans are basically just as squeamish about cutting spending as Democrats and they simply don't have the guts to do it. For those who think the bipartisan policy of taxing the rich more is born out of some kind of belief in fairness, don't be fooled. Washington politicians tax the rich more because they want more money to help them avoid making unpopular but responsible budget cuts.</w:t>
      </w:r>
      <w:r w:rsidR="00560EB7" w:rsidRPr="00560EB7">
        <w:rPr>
          <w:sz w:val="16"/>
        </w:rPr>
        <w:t xml:space="preserve"> </w:t>
      </w:r>
      <w:r w:rsidRPr="004B2638">
        <w:rPr>
          <w:rStyle w:val="StyleUnderline"/>
          <w:highlight w:val="yellow"/>
        </w:rPr>
        <w:t>Neither party has anyone courageous enough to make the real spending cuts we need</w:t>
      </w:r>
      <w:r w:rsidRPr="00560EB7">
        <w:rPr>
          <w:rStyle w:val="StyleUnderline"/>
        </w:rPr>
        <w:t xml:space="preserve"> to make to the untouchable trio of Social Security, Medicare, and defense.</w:t>
      </w:r>
      <w:r w:rsidR="00560EB7">
        <w:rPr>
          <w:rStyle w:val="StyleUnderline"/>
        </w:rPr>
        <w:t xml:space="preserve"> </w:t>
      </w:r>
      <w:r w:rsidRPr="00560EB7">
        <w:rPr>
          <w:sz w:val="16"/>
        </w:rPr>
        <w:t xml:space="preserve">Does America need tax cuts and tax reform? Absolutely. Do the Republicans need to prove they can get something significant this year? Definitely. But </w:t>
      </w:r>
      <w:r w:rsidRPr="004B2638">
        <w:rPr>
          <w:rStyle w:val="StyleUnderline"/>
          <w:highlight w:val="yellow"/>
        </w:rPr>
        <w:t>based on their</w:t>
      </w:r>
      <w:r w:rsidRPr="00560EB7">
        <w:rPr>
          <w:rStyle w:val="StyleUnderline"/>
        </w:rPr>
        <w:t xml:space="preserve"> recent and long-term </w:t>
      </w:r>
      <w:r w:rsidRPr="004B2638">
        <w:rPr>
          <w:rStyle w:val="StyleUnderline"/>
          <w:highlight w:val="yellow"/>
        </w:rPr>
        <w:t>track record, the assumption that the GOP and this White House will have more success on taxes is</w:t>
      </w:r>
      <w:r w:rsidRPr="00560EB7">
        <w:rPr>
          <w:rStyle w:val="StyleUnderline"/>
        </w:rPr>
        <w:t xml:space="preserve"> </w:t>
      </w:r>
      <w:r w:rsidRPr="004B2638">
        <w:rPr>
          <w:rStyle w:val="StyleUnderline"/>
          <w:highlight w:val="yellow"/>
        </w:rPr>
        <w:t>a</w:t>
      </w:r>
      <w:r w:rsidRPr="00560EB7">
        <w:rPr>
          <w:rStyle w:val="StyleUnderline"/>
        </w:rPr>
        <w:t xml:space="preserve">n absolute and definite </w:t>
      </w:r>
      <w:r w:rsidRPr="004B2638">
        <w:rPr>
          <w:rStyle w:val="StyleUnderline"/>
          <w:highlight w:val="yellow"/>
        </w:rPr>
        <w:t>stretch</w:t>
      </w:r>
      <w:r w:rsidRPr="00560EB7">
        <w:rPr>
          <w:rStyle w:val="StyleUnderline"/>
        </w:rPr>
        <w:t>.</w:t>
      </w:r>
    </w:p>
    <w:p w14:paraId="411F33A4" w14:textId="77777777" w:rsidR="00D24011" w:rsidRDefault="00D24011" w:rsidP="00D24011">
      <w:pPr>
        <w:pStyle w:val="Heading4"/>
      </w:pPr>
      <w:r>
        <w:t xml:space="preserve">There’s no consensus on how to pay for tax cuts without the BAT and repealing ACA. </w:t>
      </w:r>
    </w:p>
    <w:p w14:paraId="650D014E" w14:textId="77777777" w:rsidR="00D24011" w:rsidRPr="00B61CD6" w:rsidRDefault="00D24011" w:rsidP="00D24011">
      <w:r w:rsidRPr="00B61CD6">
        <w:rPr>
          <w:rStyle w:val="Style13ptBold"/>
        </w:rPr>
        <w:t>Campbell 7/28</w:t>
      </w:r>
      <w:r>
        <w:t xml:space="preserve"> – Alexia </w:t>
      </w:r>
      <w:proofErr w:type="spellStart"/>
      <w:r>
        <w:t>Fernández</w:t>
      </w:r>
      <w:proofErr w:type="spellEnd"/>
      <w:r>
        <w:t xml:space="preserve"> Campbell, Staff Correspondent at the National Journal, MA from American University, 2017 (“The Senate’s health care fiasco is a bad omen for tax reform,” July 28</w:t>
      </w:r>
      <w:r w:rsidRPr="00B61CD6">
        <w:rPr>
          <w:vertAlign w:val="superscript"/>
        </w:rPr>
        <w:t>th</w:t>
      </w:r>
      <w:r>
        <w:t xml:space="preserve">, </w:t>
      </w:r>
      <w:proofErr w:type="spellStart"/>
      <w:r>
        <w:rPr>
          <w:i/>
        </w:rPr>
        <w:t>Vox</w:t>
      </w:r>
      <w:proofErr w:type="spellEnd"/>
      <w:r>
        <w:rPr>
          <w:i/>
        </w:rPr>
        <w:t xml:space="preserve">, </w:t>
      </w:r>
      <w:r>
        <w:t xml:space="preserve">Available Online At </w:t>
      </w:r>
      <w:hyperlink r:id="rId7" w:history="1">
        <w:r w:rsidRPr="00A84024">
          <w:rPr>
            <w:rStyle w:val="Hyperlink"/>
          </w:rPr>
          <w:t>https://www.vox.com/policy-and-politics/2017/7/28/15992436/obamacare-repeal-tax-reform</w:t>
        </w:r>
      </w:hyperlink>
      <w:r>
        <w:t>, Accessed 7-30-2017)</w:t>
      </w:r>
    </w:p>
    <w:p w14:paraId="3EF7E84D" w14:textId="77777777" w:rsidR="00D24011" w:rsidRPr="00B61CD6" w:rsidRDefault="00D24011" w:rsidP="00D24011">
      <w:pPr>
        <w:rPr>
          <w:rStyle w:val="StyleUnderline"/>
        </w:rPr>
      </w:pPr>
      <w:r w:rsidRPr="00B61CD6">
        <w:t xml:space="preserve">The budget plan focuses on what </w:t>
      </w:r>
      <w:r>
        <w:t xml:space="preserve">Trump and Republicans have repeatedly said they want: lower corporate and businesses taxes, no alternative minimum tax, lower rates for individuals and a territorial tax system, which basically mean taxing businesses on their US income, not money earned abroad. (And as we've reported before, their plan will overwhelmingly benefit the richest Americans.) </w:t>
      </w:r>
      <w:r w:rsidRPr="00F15F3E">
        <w:rPr>
          <w:rStyle w:val="StyleUnderline"/>
          <w:highlight w:val="yellow"/>
        </w:rPr>
        <w:t>The border-adjustment tax</w:t>
      </w:r>
      <w:r w:rsidRPr="00B61CD6">
        <w:rPr>
          <w:rStyle w:val="StyleUnderline"/>
        </w:rPr>
        <w:t xml:space="preserve"> — </w:t>
      </w:r>
      <w:r w:rsidRPr="00F15F3E">
        <w:rPr>
          <w:rStyle w:val="StyleUnderline"/>
          <w:highlight w:val="yellow"/>
        </w:rPr>
        <w:t>which would have helped pay</w:t>
      </w:r>
      <w:r w:rsidRPr="00B61CD6">
        <w:rPr>
          <w:rStyle w:val="StyleUnderline"/>
        </w:rPr>
        <w:t xml:space="preserve"> for all these tax cuts — </w:t>
      </w:r>
      <w:r w:rsidRPr="00F15F3E">
        <w:rPr>
          <w:rStyle w:val="StyleUnderline"/>
          <w:highlight w:val="yellow"/>
        </w:rPr>
        <w:t>is</w:t>
      </w:r>
      <w:r w:rsidRPr="00B61CD6">
        <w:rPr>
          <w:rStyle w:val="StyleUnderline"/>
        </w:rPr>
        <w:t xml:space="preserve"> now </w:t>
      </w:r>
      <w:r w:rsidRPr="00F15F3E">
        <w:rPr>
          <w:rStyle w:val="StyleUnderline"/>
          <w:highlight w:val="yellow"/>
        </w:rPr>
        <w:t>dead</w:t>
      </w:r>
      <w:r w:rsidRPr="00B61CD6">
        <w:rPr>
          <w:rStyle w:val="StyleUnderline"/>
        </w:rPr>
        <w:t>.</w:t>
      </w:r>
    </w:p>
    <w:p w14:paraId="47979914" w14:textId="77777777" w:rsidR="00D24011" w:rsidRPr="00B61CD6" w:rsidRDefault="00D24011" w:rsidP="00D24011">
      <w:pPr>
        <w:rPr>
          <w:rStyle w:val="StyleUnderline"/>
        </w:rPr>
      </w:pPr>
      <w:r>
        <w:t xml:space="preserve">Yet </w:t>
      </w:r>
      <w:r w:rsidRPr="00B61CD6">
        <w:rPr>
          <w:rStyle w:val="Emphasis"/>
        </w:rPr>
        <w:t xml:space="preserve">the fate of </w:t>
      </w:r>
      <w:r w:rsidRPr="00F15F3E">
        <w:rPr>
          <w:rStyle w:val="Emphasis"/>
          <w:highlight w:val="yellow"/>
        </w:rPr>
        <w:t>tax reform seems</w:t>
      </w:r>
      <w:r w:rsidRPr="00B61CD6">
        <w:rPr>
          <w:rStyle w:val="Emphasis"/>
        </w:rPr>
        <w:t xml:space="preserve"> more </w:t>
      </w:r>
      <w:r w:rsidRPr="00F15F3E">
        <w:rPr>
          <w:rStyle w:val="Emphasis"/>
          <w:highlight w:val="yellow"/>
        </w:rPr>
        <w:t>uncertain</w:t>
      </w:r>
      <w:r w:rsidRPr="00B61CD6">
        <w:rPr>
          <w:rStyle w:val="Emphasis"/>
        </w:rPr>
        <w:t xml:space="preserve"> now than ever</w:t>
      </w:r>
      <w:r w:rsidRPr="00B61CD6">
        <w:rPr>
          <w:rStyle w:val="StyleUnderline"/>
        </w:rPr>
        <w:t xml:space="preserve">. </w:t>
      </w:r>
      <w:r w:rsidRPr="00F15F3E">
        <w:rPr>
          <w:rStyle w:val="StyleUnderline"/>
          <w:highlight w:val="yellow"/>
        </w:rPr>
        <w:t>Failing</w:t>
      </w:r>
      <w:r>
        <w:t xml:space="preserve">, so far, </w:t>
      </w:r>
      <w:r w:rsidRPr="00F15F3E">
        <w:rPr>
          <w:rStyle w:val="StyleUnderline"/>
          <w:highlight w:val="yellow"/>
        </w:rPr>
        <w:t xml:space="preserve">to repeal </w:t>
      </w:r>
      <w:proofErr w:type="spellStart"/>
      <w:r w:rsidRPr="00F15F3E">
        <w:rPr>
          <w:rStyle w:val="StyleUnderline"/>
          <w:highlight w:val="yellow"/>
        </w:rPr>
        <w:t>Obamacare</w:t>
      </w:r>
      <w:proofErr w:type="spellEnd"/>
      <w:r w:rsidRPr="00F15F3E">
        <w:rPr>
          <w:rStyle w:val="StyleUnderline"/>
          <w:highlight w:val="yellow"/>
        </w:rPr>
        <w:t xml:space="preserve"> means Republicans have </w:t>
      </w:r>
      <w:r w:rsidRPr="00F15F3E">
        <w:rPr>
          <w:rStyle w:val="Emphasis"/>
          <w:highlight w:val="yellow"/>
        </w:rPr>
        <w:t>less money</w:t>
      </w:r>
      <w:r w:rsidRPr="00B61CD6">
        <w:rPr>
          <w:rStyle w:val="Emphasis"/>
        </w:rPr>
        <w:t xml:space="preserve"> to work with</w:t>
      </w:r>
      <w:r w:rsidRPr="00B61CD6">
        <w:rPr>
          <w:rStyle w:val="StyleUnderline"/>
        </w:rPr>
        <w:t xml:space="preserve"> in their drive to cut taxes</w:t>
      </w:r>
      <w:r>
        <w:t xml:space="preserve">. Fractures within the Republican Party have grown more glaring. And while pivoting to tax reform suggests that Republicans will have a fresh start, </w:t>
      </w:r>
      <w:r w:rsidRPr="00B61CD6">
        <w:rPr>
          <w:rStyle w:val="StyleUnderline"/>
        </w:rPr>
        <w:t>the baggage they bring with them makes the chance of rewriting the tax code just as hard — or even harder — than agreeing on a health care plan.</w:t>
      </w:r>
    </w:p>
    <w:p w14:paraId="1DD87C91" w14:textId="77777777" w:rsidR="00D24011" w:rsidRDefault="00D24011" w:rsidP="00D24011">
      <w:r w:rsidRPr="00B61CD6">
        <w:rPr>
          <w:rStyle w:val="StyleUnderline"/>
        </w:rPr>
        <w:t xml:space="preserve">On taxes, </w:t>
      </w:r>
      <w:r w:rsidRPr="00F15F3E">
        <w:rPr>
          <w:rStyle w:val="StyleUnderline"/>
        </w:rPr>
        <w:t>Republicans seem to have a common goal</w:t>
      </w:r>
      <w:r>
        <w:t xml:space="preserve">: cut taxes to, they argue, boost the economy. </w:t>
      </w:r>
      <w:r w:rsidRPr="00F15F3E">
        <w:rPr>
          <w:rStyle w:val="StyleUnderline"/>
        </w:rPr>
        <w:t xml:space="preserve">But </w:t>
      </w:r>
      <w:r w:rsidRPr="00F15F3E">
        <w:rPr>
          <w:rStyle w:val="StyleUnderline"/>
          <w:highlight w:val="yellow"/>
        </w:rPr>
        <w:t xml:space="preserve">finding agreement on how to rewrite the tax code was </w:t>
      </w:r>
      <w:r w:rsidRPr="00F15F3E">
        <w:rPr>
          <w:rStyle w:val="Emphasis"/>
          <w:highlight w:val="yellow"/>
        </w:rPr>
        <w:t xml:space="preserve">nearly impossible </w:t>
      </w:r>
      <w:r w:rsidRPr="00F15F3E">
        <w:rPr>
          <w:rStyle w:val="StyleUnderline"/>
          <w:highlight w:val="yellow"/>
        </w:rPr>
        <w:t>even</w:t>
      </w:r>
      <w:r w:rsidRPr="00B61CD6">
        <w:rPr>
          <w:rStyle w:val="StyleUnderline"/>
        </w:rPr>
        <w:t xml:space="preserve"> with a more unified Republican Party </w:t>
      </w:r>
      <w:r w:rsidRPr="00F15F3E">
        <w:rPr>
          <w:rStyle w:val="StyleUnderline"/>
          <w:highlight w:val="yellow"/>
        </w:rPr>
        <w:t>in the Reagan years</w:t>
      </w:r>
      <w:r>
        <w:t>.</w:t>
      </w:r>
    </w:p>
    <w:p w14:paraId="152F9A86" w14:textId="77777777" w:rsidR="00D24011" w:rsidRDefault="00D24011" w:rsidP="00D24011">
      <w:pPr>
        <w:rPr>
          <w:rStyle w:val="Emphasis"/>
        </w:rPr>
      </w:pPr>
      <w:r>
        <w:t xml:space="preserve">Plus, </w:t>
      </w:r>
      <w:r w:rsidRPr="00B61CD6">
        <w:rPr>
          <w:rStyle w:val="StyleUnderline"/>
        </w:rPr>
        <w:t>on health care, they seemed to share a common vision too</w:t>
      </w:r>
      <w:r>
        <w:t xml:space="preserve">: repeal the Affordable Care Act and replace it with something else, which would presumably cost consumers and the government less. If there is one thing the health care fight revealed, it's that </w:t>
      </w:r>
      <w:r w:rsidRPr="00F15F3E">
        <w:rPr>
          <w:rStyle w:val="Emphasis"/>
          <w:highlight w:val="yellow"/>
        </w:rPr>
        <w:t>Republican lawmakers have wildly different views on how to achieve their goals.</w:t>
      </w:r>
    </w:p>
    <w:p w14:paraId="5E47C3F8" w14:textId="77777777" w:rsidR="00D24011" w:rsidRPr="00850365" w:rsidRDefault="00D24011" w:rsidP="00D24011">
      <w:pPr>
        <w:pStyle w:val="Heading3"/>
      </w:pPr>
      <w:r>
        <w:t>2AC – No Consensus or Reconciliation</w:t>
      </w:r>
    </w:p>
    <w:p w14:paraId="0235F144" w14:textId="77777777" w:rsidR="00D24011" w:rsidRDefault="00D24011" w:rsidP="00D24011">
      <w:pPr>
        <w:pStyle w:val="Heading4"/>
      </w:pPr>
      <w:r>
        <w:t xml:space="preserve">Tax reform won’t pass – reconciliation rules. No consensus on how to pay and what to cut. </w:t>
      </w:r>
    </w:p>
    <w:p w14:paraId="6A756DF4" w14:textId="77777777" w:rsidR="00D24011" w:rsidRPr="00B61CD6" w:rsidRDefault="00D24011" w:rsidP="00D24011">
      <w:r w:rsidRPr="00B61CD6">
        <w:rPr>
          <w:rStyle w:val="Style13ptBold"/>
        </w:rPr>
        <w:t>Campbell 7/28</w:t>
      </w:r>
      <w:r>
        <w:t xml:space="preserve"> – Alexia </w:t>
      </w:r>
      <w:proofErr w:type="spellStart"/>
      <w:r>
        <w:t>Fernández</w:t>
      </w:r>
      <w:proofErr w:type="spellEnd"/>
      <w:r>
        <w:t xml:space="preserve"> Campbell, Staff Correspondent at the National Journal, MA from American University, 2017 (“The Senate’s health care fiasco is a bad omen for tax reform,” July 28</w:t>
      </w:r>
      <w:r w:rsidRPr="00B61CD6">
        <w:rPr>
          <w:vertAlign w:val="superscript"/>
        </w:rPr>
        <w:t>th</w:t>
      </w:r>
      <w:r>
        <w:t xml:space="preserve">, </w:t>
      </w:r>
      <w:proofErr w:type="spellStart"/>
      <w:r>
        <w:rPr>
          <w:i/>
        </w:rPr>
        <w:t>Vox</w:t>
      </w:r>
      <w:proofErr w:type="spellEnd"/>
      <w:r>
        <w:rPr>
          <w:i/>
        </w:rPr>
        <w:t xml:space="preserve">, </w:t>
      </w:r>
      <w:r>
        <w:t xml:space="preserve">Available Online At </w:t>
      </w:r>
      <w:hyperlink r:id="rId8" w:history="1">
        <w:r w:rsidRPr="00A84024">
          <w:rPr>
            <w:rStyle w:val="Hyperlink"/>
          </w:rPr>
          <w:t>https://www.vox.com/policy-and-politics/2017/7/28/15992436/obamacare-repeal-tax-reform</w:t>
        </w:r>
      </w:hyperlink>
      <w:r>
        <w:t>, Accessed 7-30-2017)</w:t>
      </w:r>
    </w:p>
    <w:p w14:paraId="360828F2" w14:textId="77777777" w:rsidR="00D24011" w:rsidRPr="00B61CD6" w:rsidRDefault="00D24011" w:rsidP="00D24011">
      <w:pPr>
        <w:rPr>
          <w:rStyle w:val="StyleUnderline"/>
        </w:rPr>
      </w:pPr>
      <w:r>
        <w:t xml:space="preserve">The most direct impact from the </w:t>
      </w:r>
      <w:r w:rsidRPr="00F15F3E">
        <w:rPr>
          <w:rStyle w:val="StyleUnderline"/>
          <w:highlight w:val="yellow"/>
        </w:rPr>
        <w:t>failure to pass</w:t>
      </w:r>
      <w:r w:rsidRPr="00B61CD6">
        <w:rPr>
          <w:rStyle w:val="StyleUnderline"/>
        </w:rPr>
        <w:t xml:space="preserve"> a </w:t>
      </w:r>
      <w:r w:rsidRPr="00F15F3E">
        <w:rPr>
          <w:rStyle w:val="StyleUnderline"/>
          <w:highlight w:val="yellow"/>
        </w:rPr>
        <w:t>repeal</w:t>
      </w:r>
      <w:r w:rsidRPr="00B61CD6">
        <w:rPr>
          <w:rStyle w:val="StyleUnderline"/>
        </w:rPr>
        <w:t xml:space="preserve"> bill</w:t>
      </w:r>
      <w:r>
        <w:t xml:space="preserve"> is that it </w:t>
      </w:r>
      <w:r w:rsidRPr="00F15F3E">
        <w:rPr>
          <w:rStyle w:val="StyleUnderline"/>
          <w:highlight w:val="yellow"/>
        </w:rPr>
        <w:t xml:space="preserve">leaves </w:t>
      </w:r>
      <w:r w:rsidRPr="00F15F3E">
        <w:rPr>
          <w:rStyle w:val="StyleUnderline"/>
        </w:rPr>
        <w:t>a</w:t>
      </w:r>
      <w:r w:rsidRPr="00B61CD6">
        <w:rPr>
          <w:rStyle w:val="StyleUnderline"/>
        </w:rPr>
        <w:t>bout $</w:t>
      </w:r>
      <w:r w:rsidRPr="00F15F3E">
        <w:rPr>
          <w:rStyle w:val="StyleUnderline"/>
          <w:highlight w:val="yellow"/>
        </w:rPr>
        <w:t>800 billion</w:t>
      </w:r>
      <w:r w:rsidRPr="00B61CD6">
        <w:rPr>
          <w:rStyle w:val="StyleUnderline"/>
        </w:rPr>
        <w:t xml:space="preserve"> in </w:t>
      </w:r>
      <w:proofErr w:type="spellStart"/>
      <w:r w:rsidRPr="00B61CD6">
        <w:rPr>
          <w:rStyle w:val="StyleUnderline"/>
        </w:rPr>
        <w:t>Obamacare</w:t>
      </w:r>
      <w:proofErr w:type="spellEnd"/>
      <w:r w:rsidRPr="00B61CD6">
        <w:rPr>
          <w:rStyle w:val="StyleUnderline"/>
        </w:rPr>
        <w:t xml:space="preserve"> taxes </w:t>
      </w:r>
      <w:r w:rsidRPr="00F15F3E">
        <w:rPr>
          <w:rStyle w:val="StyleUnderline"/>
          <w:highlight w:val="yellow"/>
        </w:rPr>
        <w:t>in place</w:t>
      </w:r>
      <w:r w:rsidRPr="00B61CD6">
        <w:rPr>
          <w:rStyle w:val="StyleUnderline"/>
        </w:rPr>
        <w:t>.</w:t>
      </w:r>
      <w:r>
        <w:t xml:space="preserve"> That includes taxes on insurers and medical device makers, a 3.8 percent tax on investment income and a 0.9 percent payroll tax on high-income earners. </w:t>
      </w:r>
      <w:r w:rsidRPr="00B61CD6">
        <w:rPr>
          <w:rStyle w:val="StyleUnderline"/>
        </w:rPr>
        <w:t>These taxes helped pay for the expansion of Medicaid and federal health insurance subsidies.</w:t>
      </w:r>
    </w:p>
    <w:p w14:paraId="7217ADB1" w14:textId="77777777" w:rsidR="00D24011" w:rsidRDefault="00D24011" w:rsidP="00D24011">
      <w:r w:rsidRPr="00F15F3E">
        <w:rPr>
          <w:rStyle w:val="StyleUnderline"/>
          <w:highlight w:val="yellow"/>
        </w:rPr>
        <w:t>Republican lawmakers have long wanted these taxes gone</w:t>
      </w:r>
      <w:r>
        <w:t xml:space="preserve">, and the </w:t>
      </w:r>
      <w:r w:rsidRPr="00B61CD6">
        <w:rPr>
          <w:rStyle w:val="StyleUnderline"/>
        </w:rPr>
        <w:t>special interests they represent are now going to lobby hard for Congress to eliminate them</w:t>
      </w:r>
      <w:r>
        <w:t xml:space="preserve"> through the tax overhaul. </w:t>
      </w:r>
      <w:r w:rsidRPr="00F15F3E">
        <w:rPr>
          <w:rStyle w:val="Emphasis"/>
          <w:highlight w:val="yellow"/>
        </w:rPr>
        <w:t>If Republicans</w:t>
      </w:r>
      <w:r w:rsidRPr="00B61CD6">
        <w:rPr>
          <w:rStyle w:val="Emphasis"/>
        </w:rPr>
        <w:t xml:space="preserve"> do end up </w:t>
      </w:r>
      <w:r w:rsidRPr="00F15F3E">
        <w:rPr>
          <w:rStyle w:val="Emphasis"/>
          <w:highlight w:val="yellow"/>
        </w:rPr>
        <w:t>cut</w:t>
      </w:r>
      <w:r w:rsidRPr="00B61CD6">
        <w:rPr>
          <w:rStyle w:val="Emphasis"/>
        </w:rPr>
        <w:t xml:space="preserve">ting </w:t>
      </w:r>
      <w:r w:rsidRPr="00F15F3E">
        <w:rPr>
          <w:rStyle w:val="Emphasis"/>
          <w:highlight w:val="yellow"/>
        </w:rPr>
        <w:t>those taxes, they need to find an extra $800 billion</w:t>
      </w:r>
      <w:r w:rsidRPr="00B61CD6">
        <w:rPr>
          <w:rStyle w:val="Emphasis"/>
        </w:rPr>
        <w:t xml:space="preserve"> or so to offset the lost revenue</w:t>
      </w:r>
      <w:r>
        <w:t>.</w:t>
      </w:r>
    </w:p>
    <w:p w14:paraId="116F6114" w14:textId="77777777" w:rsidR="00D24011" w:rsidRDefault="00D24011" w:rsidP="00D24011">
      <w:r>
        <w:t>"</w:t>
      </w:r>
      <w:r w:rsidRPr="00B61CD6">
        <w:rPr>
          <w:rStyle w:val="StyleUnderline"/>
        </w:rPr>
        <w:t>That’s going to be far tougher</w:t>
      </w:r>
      <w:r>
        <w:t>, it may be a bridge too far," said economist Doug Holtz-</w:t>
      </w:r>
      <w:proofErr w:type="spellStart"/>
      <w:r>
        <w:t>Eakin</w:t>
      </w:r>
      <w:proofErr w:type="spellEnd"/>
      <w:r>
        <w:t>, executive director of the conservative American Action Forum.</w:t>
      </w:r>
    </w:p>
    <w:p w14:paraId="78EC06D1" w14:textId="77777777" w:rsidR="00D24011" w:rsidRPr="00B61CD6" w:rsidRDefault="00D24011" w:rsidP="00D24011">
      <w:pPr>
        <w:rPr>
          <w:rStyle w:val="Emphasis"/>
        </w:rPr>
      </w:pPr>
      <w:r w:rsidRPr="00F15F3E">
        <w:rPr>
          <w:rStyle w:val="StyleUnderline"/>
          <w:highlight w:val="yellow"/>
        </w:rPr>
        <w:t>It's</w:t>
      </w:r>
      <w:r w:rsidRPr="00B61CD6">
        <w:rPr>
          <w:rStyle w:val="StyleUnderline"/>
        </w:rPr>
        <w:t xml:space="preserve"> especially </w:t>
      </w:r>
      <w:r w:rsidRPr="00F15F3E">
        <w:rPr>
          <w:rStyle w:val="StyleUnderline"/>
          <w:highlight w:val="yellow"/>
        </w:rPr>
        <w:t>hard because Republicans plan to use</w:t>
      </w:r>
      <w:r w:rsidRPr="00B61CD6">
        <w:rPr>
          <w:rStyle w:val="StyleUnderline"/>
        </w:rPr>
        <w:t xml:space="preserve"> the same </w:t>
      </w:r>
      <w:r w:rsidRPr="00F15F3E">
        <w:rPr>
          <w:rStyle w:val="StyleUnderline"/>
          <w:highlight w:val="yellow"/>
        </w:rPr>
        <w:t>reconciliation</w:t>
      </w:r>
      <w:r w:rsidRPr="00B61CD6">
        <w:rPr>
          <w:rStyle w:val="StyleUnderline"/>
        </w:rPr>
        <w:t xml:space="preserve"> process to pass tax reform that they used with health care</w:t>
      </w:r>
      <w:r>
        <w:t xml:space="preserve">. The </w:t>
      </w:r>
      <w:proofErr w:type="gramStart"/>
      <w:r>
        <w:t>process allows Congress bypass a Democratic filibuster and pass</w:t>
      </w:r>
      <w:proofErr w:type="gramEnd"/>
      <w:r>
        <w:t xml:space="preserve"> a bill with a simple majority. But </w:t>
      </w:r>
      <w:r w:rsidRPr="00F15F3E">
        <w:rPr>
          <w:rStyle w:val="Emphasis"/>
          <w:highlight w:val="yellow"/>
        </w:rPr>
        <w:t xml:space="preserve">the process invokes some strict rules, such as prohibiting a bill from adding to the federal deficit </w:t>
      </w:r>
      <w:r w:rsidRPr="00F15F3E">
        <w:rPr>
          <w:rStyle w:val="Emphasis"/>
        </w:rPr>
        <w:t>beyond 10 years.</w:t>
      </w:r>
    </w:p>
    <w:p w14:paraId="11CE75DE" w14:textId="77777777" w:rsidR="00D24011" w:rsidRDefault="00D24011" w:rsidP="00D24011">
      <w:r w:rsidRPr="00F15F3E">
        <w:rPr>
          <w:highlight w:val="yellow"/>
        </w:rPr>
        <w:t>Another lesson</w:t>
      </w:r>
      <w:r>
        <w:t xml:space="preserve"> from the Senate's health care bill fiasco: </w:t>
      </w:r>
      <w:r w:rsidRPr="00F15F3E">
        <w:rPr>
          <w:rStyle w:val="StyleUnderline"/>
          <w:highlight w:val="yellow"/>
        </w:rPr>
        <w:t xml:space="preserve">Not all Senate Republicans want to repeal all the </w:t>
      </w:r>
      <w:proofErr w:type="spellStart"/>
      <w:r w:rsidRPr="00F15F3E">
        <w:rPr>
          <w:rStyle w:val="StyleUnderline"/>
          <w:highlight w:val="yellow"/>
        </w:rPr>
        <w:t>Obamacare</w:t>
      </w:r>
      <w:proofErr w:type="spellEnd"/>
      <w:r w:rsidRPr="00F15F3E">
        <w:rPr>
          <w:rStyle w:val="StyleUnderline"/>
          <w:highlight w:val="yellow"/>
        </w:rPr>
        <w:t xml:space="preserve"> taxes.</w:t>
      </w:r>
      <w:r>
        <w:t xml:space="preserve"> </w:t>
      </w:r>
      <w:r w:rsidRPr="00B61CD6">
        <w:rPr>
          <w:rStyle w:val="StyleUnderline"/>
        </w:rPr>
        <w:t xml:space="preserve">The last version </w:t>
      </w:r>
      <w:r>
        <w:t xml:space="preserve">of the BCRA </w:t>
      </w:r>
      <w:r w:rsidRPr="00B61CD6">
        <w:rPr>
          <w:rStyle w:val="StyleUnderline"/>
        </w:rPr>
        <w:t xml:space="preserve">left two taxes in place </w:t>
      </w:r>
      <w:r w:rsidRPr="00B61CD6">
        <w:t>—the</w:t>
      </w:r>
      <w:r>
        <w:t xml:space="preserve"> one on investment income and high earners — </w:t>
      </w:r>
      <w:r w:rsidRPr="00B61CD6">
        <w:rPr>
          <w:rStyle w:val="StyleUnderline"/>
        </w:rPr>
        <w:t>to appease moderates</w:t>
      </w:r>
      <w:r>
        <w:t xml:space="preserve"> who were worried about cutting taxes on the wealthy at the expense of low-income Americans who would no longer be able to afford health insurance.</w:t>
      </w:r>
    </w:p>
    <w:p w14:paraId="388C7587" w14:textId="77777777" w:rsidR="00D24011" w:rsidRDefault="00D24011" w:rsidP="00D24011">
      <w:r>
        <w:t xml:space="preserve">“The challenge is, if we do things, </w:t>
      </w:r>
      <w:r w:rsidRPr="00B61CD6">
        <w:rPr>
          <w:rStyle w:val="Emphasis"/>
        </w:rPr>
        <w:t>we also have to find a way to pay for it</w:t>
      </w:r>
      <w:r>
        <w:t>,” Sen. Mike Rounds (R-SD) told reporters last month. “I think we ought to take a look at the investment tax that’s in the system and whether or not it would be appropriate to allow that tax to remain so that we can afford to pay for some of these additional costs.”</w:t>
      </w:r>
    </w:p>
    <w:p w14:paraId="7F859880" w14:textId="77777777" w:rsidR="00D24011" w:rsidRDefault="00D24011" w:rsidP="00D24011">
      <w:pPr>
        <w:rPr>
          <w:rStyle w:val="StyleUnderline"/>
        </w:rPr>
      </w:pPr>
      <w:r>
        <w:t xml:space="preserve">So </w:t>
      </w:r>
      <w:r w:rsidRPr="00B61CD6">
        <w:rPr>
          <w:rStyle w:val="StyleUnderline"/>
        </w:rPr>
        <w:t xml:space="preserve">while Republicans are generally in favor of cutting taxes, it's very possible that </w:t>
      </w:r>
      <w:r w:rsidRPr="00F15F3E">
        <w:rPr>
          <w:rStyle w:val="StyleUnderline"/>
          <w:highlight w:val="yellow"/>
        </w:rPr>
        <w:t>moderate Republicans will hesitate to endorse a tax reform bill skewed so heavily to cutting taxes for the wealthy.</w:t>
      </w:r>
    </w:p>
    <w:p w14:paraId="43386C3F" w14:textId="77777777" w:rsidR="00D24011" w:rsidRDefault="00D24011" w:rsidP="00D24011">
      <w:pPr>
        <w:rPr>
          <w:rStyle w:val="StyleUnderline"/>
        </w:rPr>
      </w:pPr>
    </w:p>
    <w:p w14:paraId="669D8F91" w14:textId="77777777" w:rsidR="00D24011" w:rsidRPr="00850365" w:rsidRDefault="00D24011" w:rsidP="00D24011">
      <w:pPr>
        <w:pStyle w:val="Heading3"/>
      </w:pPr>
      <w:r w:rsidRPr="00850365">
        <w:t>2AC – No Bill</w:t>
      </w:r>
    </w:p>
    <w:p w14:paraId="45998FFB" w14:textId="77777777" w:rsidR="00D24011" w:rsidRDefault="00D24011" w:rsidP="00D24011">
      <w:pPr>
        <w:pStyle w:val="Heading4"/>
      </w:pPr>
      <w:r>
        <w:t xml:space="preserve">There’s literally </w:t>
      </w:r>
      <w:r w:rsidRPr="00F23D69">
        <w:rPr>
          <w:u w:val="single"/>
        </w:rPr>
        <w:t>no bill</w:t>
      </w:r>
      <w:r>
        <w:t xml:space="preserve">. </w:t>
      </w:r>
    </w:p>
    <w:p w14:paraId="2F357603" w14:textId="77777777" w:rsidR="00D24011" w:rsidRPr="00F23D69" w:rsidRDefault="00D24011" w:rsidP="00D24011">
      <w:proofErr w:type="spellStart"/>
      <w:r w:rsidRPr="00F23D69">
        <w:rPr>
          <w:rStyle w:val="Style13ptBold"/>
        </w:rPr>
        <w:t>Boak</w:t>
      </w:r>
      <w:proofErr w:type="spellEnd"/>
      <w:r w:rsidRPr="00F23D69">
        <w:rPr>
          <w:rStyle w:val="Style13ptBold"/>
        </w:rPr>
        <w:t xml:space="preserve"> 7/27</w:t>
      </w:r>
      <w:r>
        <w:t xml:space="preserve"> – Josh </w:t>
      </w:r>
      <w:proofErr w:type="spellStart"/>
      <w:r>
        <w:t>Boak</w:t>
      </w:r>
      <w:proofErr w:type="spellEnd"/>
      <w:r>
        <w:t>, economics reporter for Politico, BA and MA from Princeton and Columbia, received the Livingston Award, 2017 (“Trump and Congress offer vague tax guidelines,” July 27</w:t>
      </w:r>
      <w:r w:rsidRPr="00F23D69">
        <w:rPr>
          <w:vertAlign w:val="superscript"/>
        </w:rPr>
        <w:t>th</w:t>
      </w:r>
      <w:r>
        <w:t xml:space="preserve">, </w:t>
      </w:r>
      <w:r>
        <w:rPr>
          <w:i/>
        </w:rPr>
        <w:t xml:space="preserve">Business Insider, </w:t>
      </w:r>
      <w:r>
        <w:t xml:space="preserve">Available Online At </w:t>
      </w:r>
      <w:hyperlink r:id="rId9" w:history="1">
        <w:r w:rsidRPr="00A84024">
          <w:rPr>
            <w:rStyle w:val="Hyperlink"/>
          </w:rPr>
          <w:t>http://www.businessinsider.com/ap-trump-and-congress-offer-vague-tax-guidelines-2017-7</w:t>
        </w:r>
      </w:hyperlink>
      <w:r>
        <w:t>, Accessed 7-30-2017)</w:t>
      </w:r>
    </w:p>
    <w:p w14:paraId="30FD2529" w14:textId="77777777" w:rsidR="00D24011" w:rsidRPr="00F23D69" w:rsidRDefault="00D24011" w:rsidP="00D24011">
      <w:r w:rsidRPr="00F23D69">
        <w:t xml:space="preserve">WASHINGTON (AP) — </w:t>
      </w:r>
      <w:r w:rsidRPr="00F23D69">
        <w:rPr>
          <w:rStyle w:val="StyleUnderline"/>
        </w:rPr>
        <w:t>After</w:t>
      </w:r>
      <w:r w:rsidRPr="00F23D69">
        <w:t xml:space="preserve"> roughly </w:t>
      </w:r>
      <w:r w:rsidRPr="00F23D69">
        <w:rPr>
          <w:rStyle w:val="StyleUnderline"/>
        </w:rPr>
        <w:t>three months</w:t>
      </w:r>
      <w:r w:rsidRPr="00F23D69">
        <w:t xml:space="preserve"> of closed-door talks, </w:t>
      </w:r>
      <w:r w:rsidRPr="00F15F3E">
        <w:rPr>
          <w:rStyle w:val="StyleUnderline"/>
          <w:highlight w:val="yellow"/>
        </w:rPr>
        <w:t>the Trump administration and Republican congressional leaders appear to have made</w:t>
      </w:r>
      <w:r w:rsidRPr="00F15F3E">
        <w:rPr>
          <w:rStyle w:val="Emphasis"/>
          <w:highlight w:val="yellow"/>
        </w:rPr>
        <w:t xml:space="preserve"> little concrete progress</w:t>
      </w:r>
      <w:r w:rsidRPr="00F23D69">
        <w:rPr>
          <w:rStyle w:val="StyleUnderline"/>
        </w:rPr>
        <w:t xml:space="preserve"> on a plan to overhaul</w:t>
      </w:r>
      <w:r w:rsidRPr="00F23D69">
        <w:t xml:space="preserve"> the </w:t>
      </w:r>
      <w:r w:rsidRPr="00F23D69">
        <w:rPr>
          <w:rStyle w:val="StyleUnderline"/>
        </w:rPr>
        <w:t>tax</w:t>
      </w:r>
      <w:r w:rsidRPr="00F23D69">
        <w:t xml:space="preserve"> code and lower business and personal rates.</w:t>
      </w:r>
    </w:p>
    <w:p w14:paraId="7A876816" w14:textId="77777777" w:rsidR="00D24011" w:rsidRPr="00F23D69" w:rsidRDefault="00D24011" w:rsidP="00D24011">
      <w:r w:rsidRPr="00F15F3E">
        <w:rPr>
          <w:rStyle w:val="StyleUnderline"/>
          <w:highlight w:val="yellow"/>
        </w:rPr>
        <w:t>A joint statement</w:t>
      </w:r>
      <w:r w:rsidRPr="00F23D69">
        <w:t xml:space="preserve"> released Thursday </w:t>
      </w:r>
      <w:r w:rsidRPr="00F15F3E">
        <w:rPr>
          <w:rStyle w:val="StyleUnderline"/>
          <w:highlight w:val="yellow"/>
        </w:rPr>
        <w:t>offered fewer details than</w:t>
      </w:r>
      <w:r w:rsidRPr="00F23D69">
        <w:rPr>
          <w:rStyle w:val="StyleUnderline"/>
        </w:rPr>
        <w:t xml:space="preserve"> the guidelines the White House had released in </w:t>
      </w:r>
      <w:r w:rsidRPr="00F15F3E">
        <w:rPr>
          <w:rStyle w:val="StyleUnderline"/>
          <w:highlight w:val="yellow"/>
        </w:rPr>
        <w:t>April</w:t>
      </w:r>
      <w:r w:rsidRPr="00F23D69">
        <w:t xml:space="preserve">, </w:t>
      </w:r>
      <w:r w:rsidRPr="00F23D69">
        <w:rPr>
          <w:rStyle w:val="StyleUnderline"/>
        </w:rPr>
        <w:t xml:space="preserve">raising some doubts as to how the Trump administration can meet its deadline of </w:t>
      </w:r>
      <w:r w:rsidRPr="00F15F3E">
        <w:rPr>
          <w:rStyle w:val="StyleUnderline"/>
        </w:rPr>
        <w:t>rewriting</w:t>
      </w:r>
      <w:r w:rsidRPr="00F23D69">
        <w:rPr>
          <w:rStyle w:val="StyleUnderline"/>
        </w:rPr>
        <w:t xml:space="preserve"> the tax code this year</w:t>
      </w:r>
      <w:r w:rsidRPr="00F23D69">
        <w:t xml:space="preserve"> in order to deliver an economic boost in 2018.</w:t>
      </w:r>
    </w:p>
    <w:p w14:paraId="37B11E29" w14:textId="77777777" w:rsidR="00D24011" w:rsidRPr="00F23D69" w:rsidRDefault="00D24011" w:rsidP="00D24011">
      <w:r w:rsidRPr="00F23D69">
        <w:rPr>
          <w:rStyle w:val="StyleUnderline"/>
        </w:rPr>
        <w:t xml:space="preserve">The statement suggested that </w:t>
      </w:r>
      <w:r w:rsidRPr="00F15F3E">
        <w:rPr>
          <w:rStyle w:val="StyleUnderline"/>
          <w:highlight w:val="yellow"/>
        </w:rPr>
        <w:t xml:space="preserve">the </w:t>
      </w:r>
      <w:r w:rsidRPr="00F15F3E">
        <w:rPr>
          <w:rStyle w:val="StyleUnderline"/>
        </w:rPr>
        <w:t xml:space="preserve">so-called </w:t>
      </w:r>
      <w:r w:rsidRPr="00F15F3E">
        <w:rPr>
          <w:rStyle w:val="StyleUnderline"/>
          <w:highlight w:val="yellow"/>
        </w:rPr>
        <w:t>"Big Six</w:t>
      </w:r>
      <w:r w:rsidRPr="00F23D69">
        <w:t xml:space="preserve">" negotiating the deal — a group that includes Treasury Secretary Steve </w:t>
      </w:r>
      <w:proofErr w:type="spellStart"/>
      <w:r w:rsidRPr="00F23D69">
        <w:t>Mnuchin</w:t>
      </w:r>
      <w:proofErr w:type="spellEnd"/>
      <w:r w:rsidRPr="00F23D69">
        <w:t xml:space="preserve">, House Speaker Paul Ryan and Senate Majority Leader Mitch McConnell — </w:t>
      </w:r>
      <w:r w:rsidRPr="00F15F3E">
        <w:rPr>
          <w:rStyle w:val="StyleUnderline"/>
          <w:highlight w:val="yellow"/>
        </w:rPr>
        <w:t>has yet to finalize specifics</w:t>
      </w:r>
      <w:r w:rsidRPr="00F23D69">
        <w:rPr>
          <w:rStyle w:val="StyleUnderline"/>
        </w:rPr>
        <w:t xml:space="preserve"> about how low rates could go and the possible impact on the budget deficit</w:t>
      </w:r>
      <w:r w:rsidRPr="00F23D69">
        <w:t>.</w:t>
      </w:r>
    </w:p>
    <w:p w14:paraId="20DEE2A3" w14:textId="77777777" w:rsidR="00D24011" w:rsidRDefault="00D24011" w:rsidP="00D24011">
      <w:pPr>
        <w:rPr>
          <w:rStyle w:val="Emphasis"/>
        </w:rPr>
      </w:pPr>
    </w:p>
    <w:p w14:paraId="173534F8" w14:textId="77777777" w:rsidR="00EA475E" w:rsidRPr="00EA475E" w:rsidRDefault="00EA475E" w:rsidP="00EA475E"/>
    <w:p w14:paraId="6F3DD965" w14:textId="77777777" w:rsidR="00EA475E" w:rsidRDefault="00EA475E" w:rsidP="00EA475E"/>
    <w:p w14:paraId="5BB55E79" w14:textId="0FD47956" w:rsidR="00EA475E" w:rsidRPr="005A02C0" w:rsidRDefault="00EA475E" w:rsidP="00EA475E">
      <w:pPr>
        <w:rPr>
          <w:rStyle w:val="StyleUnderline"/>
        </w:rPr>
      </w:pPr>
    </w:p>
    <w:sectPr w:rsidR="00EA475E" w:rsidRPr="005A02C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Garamond">
    <w:panose1 w:val="020204040303010108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C553B"/>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54FA2"/>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B26AD"/>
    <w:rsid w:val="003C5F4C"/>
    <w:rsid w:val="003D5EA8"/>
    <w:rsid w:val="003E305E"/>
    <w:rsid w:val="003E34DB"/>
    <w:rsid w:val="003E5302"/>
    <w:rsid w:val="003E5BF1"/>
    <w:rsid w:val="003F2452"/>
    <w:rsid w:val="003F41EA"/>
    <w:rsid w:val="003F7DF0"/>
    <w:rsid w:val="004039AF"/>
    <w:rsid w:val="00407AFF"/>
    <w:rsid w:val="0041155D"/>
    <w:rsid w:val="004170BF"/>
    <w:rsid w:val="00422264"/>
    <w:rsid w:val="004270E3"/>
    <w:rsid w:val="004348DC"/>
    <w:rsid w:val="00434921"/>
    <w:rsid w:val="00442018"/>
    <w:rsid w:val="00447B10"/>
    <w:rsid w:val="00452EE4"/>
    <w:rsid w:val="004536D6"/>
    <w:rsid w:val="00457224"/>
    <w:rsid w:val="00472AD6"/>
    <w:rsid w:val="0048047E"/>
    <w:rsid w:val="00482AF9"/>
    <w:rsid w:val="004A4E6D"/>
    <w:rsid w:val="004B2638"/>
    <w:rsid w:val="004B37B4"/>
    <w:rsid w:val="004C0314"/>
    <w:rsid w:val="004C0D3D"/>
    <w:rsid w:val="004C213E"/>
    <w:rsid w:val="004C376C"/>
    <w:rsid w:val="004C657F"/>
    <w:rsid w:val="004D17D8"/>
    <w:rsid w:val="004E355B"/>
    <w:rsid w:val="005028E5"/>
    <w:rsid w:val="00502C16"/>
    <w:rsid w:val="00503735"/>
    <w:rsid w:val="005224F2"/>
    <w:rsid w:val="00536D8B"/>
    <w:rsid w:val="005379C3"/>
    <w:rsid w:val="005519C2"/>
    <w:rsid w:val="005523E0"/>
    <w:rsid w:val="0055320F"/>
    <w:rsid w:val="0055699B"/>
    <w:rsid w:val="00560EB7"/>
    <w:rsid w:val="00563D3D"/>
    <w:rsid w:val="005659AA"/>
    <w:rsid w:val="005676E8"/>
    <w:rsid w:val="00581048"/>
    <w:rsid w:val="00581203"/>
    <w:rsid w:val="0058349C"/>
    <w:rsid w:val="00585FBE"/>
    <w:rsid w:val="005870E8"/>
    <w:rsid w:val="005A02C0"/>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43EC4"/>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80A33"/>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33DF"/>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53B"/>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AF7731"/>
    <w:rsid w:val="00B05C2D"/>
    <w:rsid w:val="00B12933"/>
    <w:rsid w:val="00B12B88"/>
    <w:rsid w:val="00B13BC8"/>
    <w:rsid w:val="00B24662"/>
    <w:rsid w:val="00B3569C"/>
    <w:rsid w:val="00B43676"/>
    <w:rsid w:val="00B60125"/>
    <w:rsid w:val="00B61BC6"/>
    <w:rsid w:val="00B6656B"/>
    <w:rsid w:val="00B71625"/>
    <w:rsid w:val="00B75C54"/>
    <w:rsid w:val="00B8461B"/>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9E7"/>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4011"/>
    <w:rsid w:val="00D25DBD"/>
    <w:rsid w:val="00D26929"/>
    <w:rsid w:val="00D30CBD"/>
    <w:rsid w:val="00D30D9E"/>
    <w:rsid w:val="00D33908"/>
    <w:rsid w:val="00D354F2"/>
    <w:rsid w:val="00D36C30"/>
    <w:rsid w:val="00D43A8C"/>
    <w:rsid w:val="00D5003D"/>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67886"/>
    <w:rsid w:val="00E77825"/>
    <w:rsid w:val="00E8322E"/>
    <w:rsid w:val="00E903E0"/>
    <w:rsid w:val="00EA1115"/>
    <w:rsid w:val="00EA39EB"/>
    <w:rsid w:val="00EA475E"/>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F7CC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C553B"/>
    <w:pPr>
      <w:spacing w:after="160" w:line="259" w:lineRule="auto"/>
    </w:pPr>
    <w:rPr>
      <w:rFonts w:ascii="Garamond" w:hAnsi="Garamond"/>
      <w:sz w:val="22"/>
    </w:rPr>
  </w:style>
  <w:style w:type="paragraph" w:styleId="Heading1">
    <w:name w:val="heading 1"/>
    <w:aliases w:val="Pocket"/>
    <w:basedOn w:val="Normal"/>
    <w:next w:val="Normal"/>
    <w:link w:val="Heading1Char"/>
    <w:uiPriority w:val="9"/>
    <w:qFormat/>
    <w:rsid w:val="009C55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C553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C553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C553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C55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553B"/>
  </w:style>
  <w:style w:type="character" w:customStyle="1" w:styleId="Heading1Char">
    <w:name w:val="Heading 1 Char"/>
    <w:aliases w:val="Pocket Char"/>
    <w:basedOn w:val="DefaultParagraphFont"/>
    <w:link w:val="Heading1"/>
    <w:uiPriority w:val="9"/>
    <w:rsid w:val="009C553B"/>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9C553B"/>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9C553B"/>
    <w:rPr>
      <w:rFonts w:ascii="Garamond" w:eastAsiaTheme="majorEastAsia" w:hAnsi="Garamond" w:cstheme="majorBidi"/>
      <w:b/>
      <w:bCs/>
      <w:sz w:val="32"/>
      <w:szCs w:val="32"/>
      <w:u w:val="single"/>
    </w:rPr>
  </w:style>
  <w:style w:type="character" w:customStyle="1" w:styleId="Heading4Char">
    <w:name w:val="Heading 4 Char"/>
    <w:aliases w:val="Tag Char"/>
    <w:basedOn w:val="DefaultParagraphFont"/>
    <w:link w:val="Heading4"/>
    <w:uiPriority w:val="9"/>
    <w:rsid w:val="009C553B"/>
    <w:rPr>
      <w:rFonts w:ascii="Garamond" w:eastAsiaTheme="majorEastAsia" w:hAnsi="Garamond" w:cstheme="majorBidi"/>
      <w:b/>
      <w:bCs/>
      <w:sz w:val="26"/>
      <w:szCs w:val="26"/>
    </w:rPr>
  </w:style>
  <w:style w:type="character" w:customStyle="1" w:styleId="Style13ptBold">
    <w:name w:val="Style 13 pt Bold"/>
    <w:aliases w:val="Cite"/>
    <w:basedOn w:val="DefaultParagraphFont"/>
    <w:uiPriority w:val="1"/>
    <w:qFormat/>
    <w:rsid w:val="009C553B"/>
    <w:rPr>
      <w:b/>
      <w:sz w:val="24"/>
      <w:u w:val="none"/>
    </w:rPr>
  </w:style>
  <w:style w:type="character" w:customStyle="1" w:styleId="StyleUnderline">
    <w:name w:val="Style Underline"/>
    <w:aliases w:val="Underline"/>
    <w:basedOn w:val="DefaultParagraphFont"/>
    <w:uiPriority w:val="1"/>
    <w:qFormat/>
    <w:rsid w:val="009C553B"/>
    <w:rPr>
      <w:b w:val="0"/>
      <w:sz w:val="22"/>
      <w:u w:val="single"/>
    </w:rPr>
  </w:style>
  <w:style w:type="character" w:styleId="Emphasis">
    <w:name w:val="Emphasis"/>
    <w:basedOn w:val="DefaultParagraphFont"/>
    <w:uiPriority w:val="20"/>
    <w:qFormat/>
    <w:rsid w:val="009C553B"/>
    <w:rPr>
      <w:rFonts w:ascii="Garamond" w:hAnsi="Garamond"/>
      <w:b/>
      <w:i w:val="0"/>
      <w:iCs/>
      <w:sz w:val="22"/>
      <w:u w:val="single"/>
      <w:bdr w:val="none" w:sz="0" w:space="0" w:color="auto"/>
    </w:rPr>
  </w:style>
  <w:style w:type="character" w:styleId="FollowedHyperlink">
    <w:name w:val="FollowedHyperlink"/>
    <w:basedOn w:val="DefaultParagraphFont"/>
    <w:uiPriority w:val="99"/>
    <w:semiHidden/>
    <w:unhideWhenUsed/>
    <w:rsid w:val="009C553B"/>
    <w:rPr>
      <w:color w:val="auto"/>
      <w:u w:val="none"/>
    </w:rPr>
  </w:style>
  <w:style w:type="character" w:styleId="Hyperlink">
    <w:name w:val="Hyperlink"/>
    <w:basedOn w:val="DefaultParagraphFont"/>
    <w:uiPriority w:val="99"/>
    <w:semiHidden/>
    <w:unhideWhenUsed/>
    <w:rsid w:val="009C553B"/>
    <w:rPr>
      <w:color w:val="auto"/>
      <w:u w:val="none"/>
    </w:rPr>
  </w:style>
  <w:style w:type="paragraph" w:styleId="DocumentMap">
    <w:name w:val="Document Map"/>
    <w:basedOn w:val="Normal"/>
    <w:link w:val="DocumentMapChar"/>
    <w:uiPriority w:val="99"/>
    <w:semiHidden/>
    <w:unhideWhenUsed/>
    <w:rsid w:val="009C553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C553B"/>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C553B"/>
    <w:pPr>
      <w:spacing w:after="160" w:line="259" w:lineRule="auto"/>
    </w:pPr>
    <w:rPr>
      <w:rFonts w:ascii="Garamond" w:hAnsi="Garamond"/>
      <w:sz w:val="22"/>
    </w:rPr>
  </w:style>
  <w:style w:type="paragraph" w:styleId="Heading1">
    <w:name w:val="heading 1"/>
    <w:aliases w:val="Pocket"/>
    <w:basedOn w:val="Normal"/>
    <w:next w:val="Normal"/>
    <w:link w:val="Heading1Char"/>
    <w:uiPriority w:val="9"/>
    <w:qFormat/>
    <w:rsid w:val="009C55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C553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C553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C553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C55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553B"/>
  </w:style>
  <w:style w:type="character" w:customStyle="1" w:styleId="Heading1Char">
    <w:name w:val="Heading 1 Char"/>
    <w:aliases w:val="Pocket Char"/>
    <w:basedOn w:val="DefaultParagraphFont"/>
    <w:link w:val="Heading1"/>
    <w:uiPriority w:val="9"/>
    <w:rsid w:val="009C553B"/>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9C553B"/>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9C553B"/>
    <w:rPr>
      <w:rFonts w:ascii="Garamond" w:eastAsiaTheme="majorEastAsia" w:hAnsi="Garamond" w:cstheme="majorBidi"/>
      <w:b/>
      <w:bCs/>
      <w:sz w:val="32"/>
      <w:szCs w:val="32"/>
      <w:u w:val="single"/>
    </w:rPr>
  </w:style>
  <w:style w:type="character" w:customStyle="1" w:styleId="Heading4Char">
    <w:name w:val="Heading 4 Char"/>
    <w:aliases w:val="Tag Char"/>
    <w:basedOn w:val="DefaultParagraphFont"/>
    <w:link w:val="Heading4"/>
    <w:uiPriority w:val="9"/>
    <w:rsid w:val="009C553B"/>
    <w:rPr>
      <w:rFonts w:ascii="Garamond" w:eastAsiaTheme="majorEastAsia" w:hAnsi="Garamond" w:cstheme="majorBidi"/>
      <w:b/>
      <w:bCs/>
      <w:sz w:val="26"/>
      <w:szCs w:val="26"/>
    </w:rPr>
  </w:style>
  <w:style w:type="character" w:customStyle="1" w:styleId="Style13ptBold">
    <w:name w:val="Style 13 pt Bold"/>
    <w:aliases w:val="Cite"/>
    <w:basedOn w:val="DefaultParagraphFont"/>
    <w:uiPriority w:val="1"/>
    <w:qFormat/>
    <w:rsid w:val="009C553B"/>
    <w:rPr>
      <w:b/>
      <w:sz w:val="24"/>
      <w:u w:val="none"/>
    </w:rPr>
  </w:style>
  <w:style w:type="character" w:customStyle="1" w:styleId="StyleUnderline">
    <w:name w:val="Style Underline"/>
    <w:aliases w:val="Underline"/>
    <w:basedOn w:val="DefaultParagraphFont"/>
    <w:uiPriority w:val="1"/>
    <w:qFormat/>
    <w:rsid w:val="009C553B"/>
    <w:rPr>
      <w:b w:val="0"/>
      <w:sz w:val="22"/>
      <w:u w:val="single"/>
    </w:rPr>
  </w:style>
  <w:style w:type="character" w:styleId="Emphasis">
    <w:name w:val="Emphasis"/>
    <w:basedOn w:val="DefaultParagraphFont"/>
    <w:uiPriority w:val="20"/>
    <w:qFormat/>
    <w:rsid w:val="009C553B"/>
    <w:rPr>
      <w:rFonts w:ascii="Garamond" w:hAnsi="Garamond"/>
      <w:b/>
      <w:i w:val="0"/>
      <w:iCs/>
      <w:sz w:val="22"/>
      <w:u w:val="single"/>
      <w:bdr w:val="none" w:sz="0" w:space="0" w:color="auto"/>
    </w:rPr>
  </w:style>
  <w:style w:type="character" w:styleId="FollowedHyperlink">
    <w:name w:val="FollowedHyperlink"/>
    <w:basedOn w:val="DefaultParagraphFont"/>
    <w:uiPriority w:val="99"/>
    <w:semiHidden/>
    <w:unhideWhenUsed/>
    <w:rsid w:val="009C553B"/>
    <w:rPr>
      <w:color w:val="auto"/>
      <w:u w:val="none"/>
    </w:rPr>
  </w:style>
  <w:style w:type="character" w:styleId="Hyperlink">
    <w:name w:val="Hyperlink"/>
    <w:basedOn w:val="DefaultParagraphFont"/>
    <w:uiPriority w:val="99"/>
    <w:semiHidden/>
    <w:unhideWhenUsed/>
    <w:rsid w:val="009C553B"/>
    <w:rPr>
      <w:color w:val="auto"/>
      <w:u w:val="none"/>
    </w:rPr>
  </w:style>
  <w:style w:type="paragraph" w:styleId="DocumentMap">
    <w:name w:val="Document Map"/>
    <w:basedOn w:val="Normal"/>
    <w:link w:val="DocumentMapChar"/>
    <w:uiPriority w:val="99"/>
    <w:semiHidden/>
    <w:unhideWhenUsed/>
    <w:rsid w:val="009C553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C553B"/>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vox.com/policy-and-politics/2017/7/28/15992436/obamacare-repeal-tax-reform" TargetMode="External"/><Relationship Id="rId8" Type="http://schemas.openxmlformats.org/officeDocument/2006/relationships/hyperlink" Target="https://www.vox.com/policy-and-politics/2017/7/28/15992436/obamacare-repeal-tax-reform" TargetMode="External"/><Relationship Id="rId9" Type="http://schemas.openxmlformats.org/officeDocument/2006/relationships/hyperlink" Target="http://www.businessinsider.com/ap-trump-and-congress-offer-vague-tax-guidelines-2017-7"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kylardiamandis: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183-5CBA-3244-B7CC-54B42C646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Pages>
  <Words>6301</Words>
  <Characters>35922</Characters>
  <Application>Microsoft Macintosh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42139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Skylar Diamandis</dc:creator>
  <cp:keywords>5.0</cp:keywords>
  <dc:description/>
  <cp:lastModifiedBy>Skylar Diamandis</cp:lastModifiedBy>
  <cp:revision>2</cp:revision>
  <dcterms:created xsi:type="dcterms:W3CDTF">2017-07-31T00:04:00Z</dcterms:created>
  <dcterms:modified xsi:type="dcterms:W3CDTF">2017-07-31T00:04:00Z</dcterms:modified>
  <cp:category/>
</cp:coreProperties>
</file>