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48B0D1" w14:textId="77777777" w:rsidR="008312A0" w:rsidRPr="00960228" w:rsidRDefault="008312A0" w:rsidP="008312A0">
      <w:pPr>
        <w:pStyle w:val="Heading1"/>
        <w:rPr>
          <w:rFonts w:cs="Times New Roman"/>
        </w:rPr>
      </w:pPr>
      <w:bookmarkStart w:id="0" w:name="_GoBack"/>
      <w:bookmarkEnd w:id="0"/>
      <w:r>
        <w:rPr>
          <w:rFonts w:cs="Times New Roman"/>
        </w:rPr>
        <w:t>MIDTERMS – DEMS GOOD</w:t>
      </w:r>
    </w:p>
    <w:p w14:paraId="2FB43D42" w14:textId="77777777" w:rsidR="008312A0" w:rsidRPr="00960228" w:rsidRDefault="008312A0" w:rsidP="008312A0"/>
    <w:p w14:paraId="309EE638" w14:textId="77777777" w:rsidR="008312A0" w:rsidRPr="00960228" w:rsidRDefault="008312A0" w:rsidP="008312A0">
      <w:pPr>
        <w:pStyle w:val="Heading1"/>
        <w:rPr>
          <w:rFonts w:cs="Times New Roman"/>
        </w:rPr>
      </w:pPr>
      <w:r>
        <w:rPr>
          <w:rFonts w:cs="Times New Roman"/>
        </w:rPr>
        <w:t>NEG</w:t>
      </w:r>
    </w:p>
    <w:p w14:paraId="5AF2B2A2" w14:textId="77777777" w:rsidR="008312A0" w:rsidRPr="00960228" w:rsidRDefault="008312A0" w:rsidP="008312A0"/>
    <w:p w14:paraId="2BBBC4D9" w14:textId="77777777" w:rsidR="008312A0" w:rsidRDefault="008312A0" w:rsidP="008312A0">
      <w:pPr>
        <w:pStyle w:val="Heading2"/>
        <w:rPr>
          <w:rFonts w:cs="Times New Roman"/>
        </w:rPr>
      </w:pPr>
      <w:r w:rsidRPr="00960228">
        <w:rPr>
          <w:rFonts w:cs="Times New Roman"/>
        </w:rPr>
        <w:t>1NC</w:t>
      </w:r>
    </w:p>
    <w:p w14:paraId="43556CB2" w14:textId="77777777" w:rsidR="00E94346" w:rsidRDefault="00E94346" w:rsidP="00E94346">
      <w:pPr>
        <w:pStyle w:val="Heading3"/>
      </w:pPr>
      <w:r>
        <w:t>1NC – Tax Reform</w:t>
      </w:r>
    </w:p>
    <w:p w14:paraId="3F37CCFE" w14:textId="77777777" w:rsidR="00E94346" w:rsidRPr="00960228" w:rsidRDefault="00E94346" w:rsidP="00E94346">
      <w:pPr>
        <w:pStyle w:val="Heading4"/>
        <w:rPr>
          <w:rFonts w:cs="Times New Roman"/>
        </w:rPr>
      </w:pPr>
      <w:r w:rsidRPr="00960228">
        <w:rPr>
          <w:rFonts w:cs="Times New Roman"/>
        </w:rPr>
        <w:t xml:space="preserve">Trump’s low approval ratings lead to Democratic House Majority in 2018---it’s the </w:t>
      </w:r>
      <w:r w:rsidRPr="00960228">
        <w:rPr>
          <w:rFonts w:cs="Times New Roman"/>
          <w:u w:val="single"/>
        </w:rPr>
        <w:t>key leading indicator</w:t>
      </w:r>
    </w:p>
    <w:p w14:paraId="5AC00E6E" w14:textId="77777777" w:rsidR="00E94346" w:rsidRPr="00960228" w:rsidRDefault="00E94346" w:rsidP="00E94346">
      <w:r w:rsidRPr="00960228">
        <w:rPr>
          <w:rStyle w:val="Style13ptBold"/>
        </w:rPr>
        <w:t>Lambrecht 6-25</w:t>
      </w:r>
      <w:r w:rsidRPr="00960228">
        <w:t xml:space="preserve"> </w:t>
      </w:r>
      <w:r w:rsidRPr="00960228">
        <w:rPr>
          <w:sz w:val="16"/>
          <w:szCs w:val="16"/>
        </w:rPr>
        <w:t xml:space="preserve">[Bill Lambrecht, Washington Bureau, "Despite Georgia loss, Texas Democrats confident about next year", San Antonio Express-News, 6-25-2017, </w:t>
      </w:r>
      <w:hyperlink r:id="rId9" w:history="1">
        <w:r w:rsidRPr="00960228">
          <w:rPr>
            <w:rStyle w:val="Hyperlink"/>
            <w:sz w:val="16"/>
            <w:szCs w:val="16"/>
          </w:rPr>
          <w:t>http://www.expressnews.com/news/local/article/Despite-Georgia-loss-Texas-Democrats-confident-11246072.php</w:t>
        </w:r>
      </w:hyperlink>
      <w:r w:rsidRPr="00960228">
        <w:rPr>
          <w:sz w:val="16"/>
          <w:szCs w:val="16"/>
        </w:rPr>
        <w:t>] /AB</w:t>
      </w:r>
    </w:p>
    <w:p w14:paraId="14F669DB" w14:textId="77777777" w:rsidR="00E94346" w:rsidRDefault="00E94346" w:rsidP="00E94346">
      <w:pPr>
        <w:rPr>
          <w:sz w:val="14"/>
        </w:rPr>
      </w:pPr>
      <w:r w:rsidRPr="00960228">
        <w:rPr>
          <w:sz w:val="14"/>
        </w:rPr>
        <w:t>“</w:t>
      </w:r>
      <w:r w:rsidRPr="00960228">
        <w:rPr>
          <w:rStyle w:val="StyleUnderline"/>
        </w:rPr>
        <w:t>There is no doubt that the House is in play,”</w:t>
      </w:r>
      <w:r w:rsidRPr="00960228">
        <w:rPr>
          <w:sz w:val="14"/>
        </w:rPr>
        <w:t xml:space="preserve"> Rep. Ben Ray </w:t>
      </w:r>
      <w:r w:rsidRPr="00960228">
        <w:rPr>
          <w:rStyle w:val="StyleUnderline"/>
        </w:rPr>
        <w:t>Lujan</w:t>
      </w:r>
      <w:r w:rsidRPr="00960228">
        <w:rPr>
          <w:sz w:val="14"/>
        </w:rPr>
        <w:t xml:space="preserve"> of New Mexico, chairman of the Democratic Congressional Campaign Committee, </w:t>
      </w:r>
      <w:r w:rsidRPr="00960228">
        <w:rPr>
          <w:rStyle w:val="StyleUnderline"/>
        </w:rPr>
        <w:t>told reporters</w:t>
      </w:r>
      <w:r w:rsidRPr="00960228">
        <w:rPr>
          <w:sz w:val="14"/>
        </w:rPr>
        <w:t xml:space="preserve"> Thursday while trying to buck up demoralized Democrats. Lujan supplemented his words with </w:t>
      </w:r>
      <w:r w:rsidRPr="00960228">
        <w:rPr>
          <w:rStyle w:val="StyleUnderline"/>
        </w:rPr>
        <w:t>polls showing support eroding for Republicans in more than two dozen House districts</w:t>
      </w:r>
      <w:r w:rsidRPr="00960228">
        <w:rPr>
          <w:sz w:val="14"/>
        </w:rPr>
        <w:t xml:space="preserve">, presumably </w:t>
      </w:r>
      <w:r w:rsidRPr="00960228">
        <w:rPr>
          <w:rStyle w:val="StyleUnderline"/>
        </w:rPr>
        <w:t>because of Trump</w:t>
      </w:r>
      <w:r w:rsidRPr="00960228">
        <w:rPr>
          <w:sz w:val="14"/>
        </w:rPr>
        <w:t xml:space="preserve">. Analysts note that </w:t>
      </w:r>
      <w:r w:rsidRPr="00960228">
        <w:rPr>
          <w:rStyle w:val="StyleUnderline"/>
        </w:rPr>
        <w:t xml:space="preserve">a president’s popularity often is a </w:t>
      </w:r>
      <w:r w:rsidRPr="00960228">
        <w:rPr>
          <w:rStyle w:val="Emphasis"/>
        </w:rPr>
        <w:t>key factor</w:t>
      </w:r>
      <w:r w:rsidRPr="00960228">
        <w:rPr>
          <w:rStyle w:val="StyleUnderline"/>
        </w:rPr>
        <w:t xml:space="preserve"> in congressional contests</w:t>
      </w:r>
      <w:r w:rsidRPr="00960228">
        <w:rPr>
          <w:sz w:val="14"/>
        </w:rPr>
        <w:t xml:space="preserve">. “The </w:t>
      </w:r>
      <w:r w:rsidRPr="00960228">
        <w:rPr>
          <w:rStyle w:val="StyleUnderline"/>
        </w:rPr>
        <w:t>most important leading indicator for 2018 is not the special elections but</w:t>
      </w:r>
      <w:r w:rsidRPr="00960228">
        <w:rPr>
          <w:sz w:val="14"/>
        </w:rPr>
        <w:t xml:space="preserve"> President </w:t>
      </w:r>
      <w:r w:rsidRPr="00960228">
        <w:rPr>
          <w:rStyle w:val="StyleUnderline"/>
        </w:rPr>
        <w:t>Trump’s approval rating, which is 40 percent or lower</w:t>
      </w:r>
      <w:r w:rsidRPr="00960228">
        <w:rPr>
          <w:sz w:val="14"/>
        </w:rPr>
        <w:t>,” said Alan Abramowitz of Emory University. “</w:t>
      </w:r>
      <w:r w:rsidRPr="00960228">
        <w:rPr>
          <w:rStyle w:val="StyleUnderline"/>
        </w:rPr>
        <w:t xml:space="preserve">That’s a </w:t>
      </w:r>
      <w:r w:rsidRPr="00960228">
        <w:rPr>
          <w:rStyle w:val="Emphasis"/>
          <w:color w:val="FF0000"/>
          <w:sz w:val="32"/>
          <w:szCs w:val="32"/>
        </w:rPr>
        <w:t>big, bright red warning sign</w:t>
      </w:r>
      <w:r w:rsidRPr="00960228">
        <w:rPr>
          <w:rStyle w:val="StyleUnderline"/>
          <w:color w:val="FF0000"/>
        </w:rPr>
        <w:t xml:space="preserve"> </w:t>
      </w:r>
      <w:r w:rsidRPr="00960228">
        <w:rPr>
          <w:rStyle w:val="StyleUnderline"/>
        </w:rPr>
        <w:t xml:space="preserve">that is flashing.” </w:t>
      </w:r>
      <w:r w:rsidRPr="00960228">
        <w:rPr>
          <w:sz w:val="14"/>
        </w:rPr>
        <w:t>Abramowitz, author of several books on elections, recalled that George W. Bush’s positive rating hovered at about 40 percent in 2006, when Democrats gained 31 seats, twice what they needed to regain control of the chamber. “</w:t>
      </w:r>
      <w:r w:rsidRPr="00960228">
        <w:rPr>
          <w:rStyle w:val="StyleUnderline"/>
        </w:rPr>
        <w:t xml:space="preserve">If Trump’s approval ratings remain that low or go even lower, I think Democrats are going to have a pretty good year in terms of recruitment and have a shot at </w:t>
      </w:r>
      <w:r w:rsidRPr="00960228">
        <w:rPr>
          <w:rStyle w:val="Emphasis"/>
        </w:rPr>
        <w:t>picking up the House</w:t>
      </w:r>
      <w:r w:rsidRPr="00960228">
        <w:rPr>
          <w:rStyle w:val="StyleUnderline"/>
        </w:rPr>
        <w:t xml:space="preserve"> </w:t>
      </w:r>
      <w:r w:rsidRPr="00960228">
        <w:rPr>
          <w:sz w:val="14"/>
        </w:rPr>
        <w:t>and several governorships,” he said. The view of Trump could well improve if the president enables Republicans to succeed in the goals of repealing the Affordable Care Act and revising the income tax code in ways that lower rates and simplify filing. Yet Democrats thus far haven’t settled on a strategy, as the congressional race in Georgia suggested. The loss fueled an internal debate over what message Democrats ought to present to voters. “</w:t>
      </w:r>
      <w:r w:rsidRPr="00960228">
        <w:rPr>
          <w:rStyle w:val="StyleUnderline"/>
        </w:rPr>
        <w:t>There isn’t a message right now, but so what?”</w:t>
      </w:r>
      <w:r w:rsidRPr="00960228">
        <w:rPr>
          <w:sz w:val="14"/>
        </w:rPr>
        <w:t xml:space="preserve"> said Simon Rosenberg, president and founder of NDN, a Democratic-aligned think tank in Washington “</w:t>
      </w:r>
      <w:r w:rsidRPr="00960228">
        <w:rPr>
          <w:rStyle w:val="StyleUnderline"/>
        </w:rPr>
        <w:t>Democrats don’t need to have a message at this point other than they’re fighting to stop the worst excesses of the Trump agenda. That’s all they can do. There’s time to develop a message</w:t>
      </w:r>
      <w:r w:rsidRPr="00960228">
        <w:rPr>
          <w:sz w:val="14"/>
        </w:rPr>
        <w:t>,” he said.</w:t>
      </w:r>
    </w:p>
    <w:p w14:paraId="4C47AC82" w14:textId="77777777" w:rsidR="00E94346" w:rsidRDefault="00E94346" w:rsidP="00E94346">
      <w:pPr>
        <w:rPr>
          <w:sz w:val="14"/>
        </w:rPr>
      </w:pPr>
    </w:p>
    <w:p w14:paraId="74B1C8AC" w14:textId="77777777" w:rsidR="00E94346" w:rsidRDefault="00E94346" w:rsidP="00E94346">
      <w:pPr>
        <w:pStyle w:val="Heading4"/>
      </w:pPr>
      <w:r>
        <w:t>Successful education policy is key to the election – incumbent party will get the credit – boosts Trump</w:t>
      </w:r>
    </w:p>
    <w:p w14:paraId="636C5955" w14:textId="77777777" w:rsidR="00E94346" w:rsidRDefault="00E94346" w:rsidP="00E94346">
      <w:r w:rsidRPr="007D6E5B">
        <w:rPr>
          <w:rStyle w:val="Style13ptBold"/>
        </w:rPr>
        <w:t>Hansen</w:t>
      </w:r>
      <w:r>
        <w:t xml:space="preserve"> 20</w:t>
      </w:r>
      <w:r w:rsidRPr="007D6E5B">
        <w:rPr>
          <w:rStyle w:val="Style13ptBold"/>
        </w:rPr>
        <w:t>16</w:t>
      </w:r>
      <w:r>
        <w:t xml:space="preserve"> – Michael Hansen, The Herman and George R. Brown Chair and Director - Brown Center on Education PolicySenior Fellow - Governance Studies (“</w:t>
      </w:r>
      <w:r w:rsidRPr="007D6E5B">
        <w:t>2016: The education election nobody saw coming</w:t>
      </w:r>
      <w:r>
        <w:t xml:space="preserve">,” </w:t>
      </w:r>
      <w:r w:rsidRPr="007D6E5B">
        <w:t>https://www.brookings.edu/blog/brown-center-chalkboard/2016/12/27/2016-the-education-election-nobody-saw-coming/</w:t>
      </w:r>
      <w:r>
        <w:t>) bhb</w:t>
      </w:r>
    </w:p>
    <w:p w14:paraId="4EABEC9E" w14:textId="77777777" w:rsidR="00E94346" w:rsidRDefault="00E94346" w:rsidP="00E94346">
      <w:pPr>
        <w:rPr>
          <w:sz w:val="16"/>
        </w:rPr>
      </w:pPr>
      <w:r w:rsidRPr="007D6E5B">
        <w:rPr>
          <w:rStyle w:val="StyleUnderline"/>
        </w:rPr>
        <w:t xml:space="preserve">A related point to the educational divide is whether different education policy during Obama’s administration </w:t>
      </w:r>
      <w:r w:rsidRPr="00F60235">
        <w:rPr>
          <w:rStyle w:val="Emphasis"/>
        </w:rPr>
        <w:t>may have produced a better outcome for the Democratic party in this election</w:t>
      </w:r>
      <w:r w:rsidRPr="007D6E5B">
        <w:rPr>
          <w:rStyle w:val="StyleUnderline"/>
        </w:rPr>
        <w:t>. Trump enjoyed the greatest level of support in locales that are estimated to have the lowest levels of economic mobility</w:t>
      </w:r>
      <w:r w:rsidRPr="007D6E5B">
        <w:rPr>
          <w:sz w:val="16"/>
        </w:rPr>
        <w:t xml:space="preserve">; in other words, </w:t>
      </w:r>
      <w:r w:rsidRPr="007D6E5B">
        <w:rPr>
          <w:rStyle w:val="StyleUnderline"/>
        </w:rPr>
        <w:t xml:space="preserve">where the transmission of poverty status from one generation to the next is most likely. Education at </w:t>
      </w:r>
      <w:r w:rsidRPr="0075617F">
        <w:rPr>
          <w:sz w:val="16"/>
          <w:szCs w:val="16"/>
        </w:rPr>
        <w:t>all levels</w:t>
      </w:r>
      <w:r w:rsidRPr="007D6E5B">
        <w:rPr>
          <w:sz w:val="16"/>
        </w:rPr>
        <w:t xml:space="preserve"> – pre-K, </w:t>
      </w:r>
      <w:r w:rsidRPr="0075617F">
        <w:rPr>
          <w:rStyle w:val="StyleUnderline"/>
        </w:rPr>
        <w:t>K-12</w:t>
      </w:r>
      <w:r w:rsidRPr="007D6E5B">
        <w:rPr>
          <w:sz w:val="16"/>
        </w:rPr>
        <w:t xml:space="preserve"> and higher education – </w:t>
      </w:r>
      <w:r w:rsidRPr="007D6E5B">
        <w:rPr>
          <w:rStyle w:val="StyleUnderline"/>
        </w:rPr>
        <w:t>are</w:t>
      </w:r>
      <w:r w:rsidRPr="0075617F">
        <w:rPr>
          <w:sz w:val="16"/>
          <w:szCs w:val="16"/>
        </w:rPr>
        <w:t xml:space="preserve"> all </w:t>
      </w:r>
      <w:r w:rsidRPr="007D6E5B">
        <w:rPr>
          <w:rStyle w:val="StyleUnderline"/>
        </w:rPr>
        <w:t>integral parts of promoting greater social mobility; yet, maybe all of the education reforms under Obama failed to move the needle among some of these high-need populations that may reside outside major cities</w:t>
      </w:r>
      <w:r w:rsidRPr="007D6E5B">
        <w:rPr>
          <w:sz w:val="16"/>
        </w:rPr>
        <w:t>.</w:t>
      </w:r>
    </w:p>
    <w:p w14:paraId="2B359B9C" w14:textId="5521E52D" w:rsidR="00DC7E3D" w:rsidRDefault="009200A1" w:rsidP="00DC7E3D">
      <w:pPr>
        <w:pStyle w:val="Heading4"/>
        <w:rPr>
          <w:rFonts w:cs="Times New Roman"/>
        </w:rPr>
      </w:pPr>
      <w:r>
        <w:rPr>
          <w:rFonts w:cs="Times New Roman"/>
        </w:rPr>
        <w:t>GOP will move to pass tax reform after the 2018 midterms</w:t>
      </w:r>
    </w:p>
    <w:p w14:paraId="27757BE7" w14:textId="5E69BC2C" w:rsidR="009200A1" w:rsidRPr="009200A1" w:rsidRDefault="009200A1" w:rsidP="009200A1">
      <w:r>
        <w:t>---GOP divisions, reconciliation process, healthcare, and must-pass items prevent tax reform before the election</w:t>
      </w:r>
    </w:p>
    <w:p w14:paraId="429F7043" w14:textId="77777777" w:rsidR="00DC7E3D" w:rsidRPr="00960228" w:rsidRDefault="00DC7E3D" w:rsidP="00DC7E3D">
      <w:r w:rsidRPr="00960228">
        <w:rPr>
          <w:rStyle w:val="Style13ptBold"/>
        </w:rPr>
        <w:t>White et al 17</w:t>
      </w:r>
      <w:r w:rsidRPr="00960228">
        <w:t xml:space="preserve"> </w:t>
      </w:r>
      <w:r w:rsidRPr="00960228">
        <w:rPr>
          <w:sz w:val="16"/>
          <w:szCs w:val="16"/>
        </w:rPr>
        <w:t xml:space="preserve">[Ben White is POLITICO Pro's chief economic correspondent and author of the “Morning Money” column covering the nexus of finance and public policy. Aubree Eliza Weaver is a Web producer for POLITICO Pro. "Is tax reform a 2018 (or later?) story?", POLITICO, 5-9-2017, </w:t>
      </w:r>
      <w:hyperlink r:id="rId10" w:history="1">
        <w:r w:rsidRPr="00960228">
          <w:rPr>
            <w:rStyle w:val="Hyperlink"/>
            <w:sz w:val="16"/>
            <w:szCs w:val="16"/>
          </w:rPr>
          <w:t>http://www.politico.com/tipsheets/morning-money/2017/05/is-tax-reform-a-2018-or-later-story-220201</w:t>
        </w:r>
      </w:hyperlink>
      <w:r w:rsidRPr="00960228">
        <w:rPr>
          <w:sz w:val="16"/>
          <w:szCs w:val="16"/>
        </w:rPr>
        <w:t>] /AB</w:t>
      </w:r>
    </w:p>
    <w:p w14:paraId="79A29AD8" w14:textId="77777777" w:rsidR="00DC7E3D" w:rsidRPr="00960228" w:rsidRDefault="00DC7E3D" w:rsidP="00DC7E3D">
      <w:pPr>
        <w:rPr>
          <w:rStyle w:val="Emphasis"/>
        </w:rPr>
      </w:pPr>
      <w:r w:rsidRPr="00960228">
        <w:rPr>
          <w:rStyle w:val="StyleUnderline"/>
        </w:rPr>
        <w:t>IS TAX REFORM A 2018 (OR LATER?) STORY</w:t>
      </w:r>
      <w:r w:rsidRPr="00960228">
        <w:rPr>
          <w:sz w:val="16"/>
        </w:rPr>
        <w:t>? — Lots of gloom descending on Wall Street with</w:t>
      </w:r>
      <w:r w:rsidRPr="00960228">
        <w:rPr>
          <w:rStyle w:val="StyleUnderline"/>
        </w:rPr>
        <w:t xml:space="preserve"> the realization that a major tax bill could slide to next year given</w:t>
      </w:r>
      <w:r w:rsidRPr="00960228">
        <w:rPr>
          <w:sz w:val="16"/>
        </w:rPr>
        <w:t xml:space="preserve"> the nu</w:t>
      </w:r>
      <w:r w:rsidRPr="00960228">
        <w:rPr>
          <w:rStyle w:val="StyleUnderline"/>
        </w:rPr>
        <w:t xml:space="preserve">mber of tasks facing </w:t>
      </w:r>
      <w:r w:rsidRPr="00960228">
        <w:rPr>
          <w:sz w:val="16"/>
        </w:rPr>
        <w:t xml:space="preserve">President </w:t>
      </w:r>
      <w:r w:rsidRPr="00960228">
        <w:rPr>
          <w:rStyle w:val="StyleUnderline"/>
        </w:rPr>
        <w:t>Trump and the GOP</w:t>
      </w:r>
      <w:r w:rsidRPr="00960228">
        <w:rPr>
          <w:sz w:val="16"/>
        </w:rPr>
        <w:t xml:space="preserve"> the rest of this year. </w:t>
      </w:r>
      <w:r w:rsidRPr="00960228">
        <w:rPr>
          <w:rStyle w:val="StyleUnderline"/>
        </w:rPr>
        <w:t>Health care will dominate the Senate for</w:t>
      </w:r>
      <w:r w:rsidRPr="00960228">
        <w:rPr>
          <w:sz w:val="16"/>
        </w:rPr>
        <w:t xml:space="preserve"> the next </w:t>
      </w:r>
      <w:r w:rsidRPr="00960228">
        <w:rPr>
          <w:rStyle w:val="StyleUnderline"/>
        </w:rPr>
        <w:t>several months</w:t>
      </w:r>
      <w:r w:rsidRPr="00960228">
        <w:rPr>
          <w:sz w:val="16"/>
        </w:rPr>
        <w:t xml:space="preserve">. </w:t>
      </w:r>
      <w:r w:rsidRPr="00960228">
        <w:rPr>
          <w:rStyle w:val="StyleUnderline"/>
        </w:rPr>
        <w:t>By September</w:t>
      </w:r>
      <w:r w:rsidRPr="00960228">
        <w:rPr>
          <w:sz w:val="16"/>
        </w:rPr>
        <w:t>, Con</w:t>
      </w:r>
      <w:r w:rsidRPr="00960228">
        <w:rPr>
          <w:rStyle w:val="StyleUnderline"/>
        </w:rPr>
        <w:t>gress will have to fund the government and raise the debt limit</w:t>
      </w:r>
      <w:r w:rsidRPr="00960228">
        <w:rPr>
          <w:sz w:val="16"/>
        </w:rPr>
        <w:t xml:space="preserve">, </w:t>
      </w:r>
      <w:r w:rsidRPr="00960228">
        <w:rPr>
          <w:rStyle w:val="StyleUnderline"/>
        </w:rPr>
        <w:t xml:space="preserve">among other </w:t>
      </w:r>
      <w:r w:rsidRPr="00960228">
        <w:rPr>
          <w:rStyle w:val="Emphasis"/>
        </w:rPr>
        <w:t>must-pass</w:t>
      </w:r>
      <w:r w:rsidRPr="00960228">
        <w:rPr>
          <w:rStyle w:val="StyleUnderline"/>
        </w:rPr>
        <w:t xml:space="preserve"> items</w:t>
      </w:r>
      <w:r w:rsidRPr="00960228">
        <w:rPr>
          <w:sz w:val="16"/>
        </w:rPr>
        <w:t xml:space="preserve">. And </w:t>
      </w:r>
      <w:r w:rsidRPr="00960228">
        <w:rPr>
          <w:rStyle w:val="StyleUnderline"/>
        </w:rPr>
        <w:t>even if the GOP can get a health care bill done</w:t>
      </w:r>
      <w:r w:rsidRPr="00960228">
        <w:rPr>
          <w:sz w:val="16"/>
        </w:rPr>
        <w:t xml:space="preserve"> through reconciliation, the </w:t>
      </w:r>
      <w:r w:rsidRPr="00960228">
        <w:rPr>
          <w:rStyle w:val="StyleUnderline"/>
        </w:rPr>
        <w:t>GOP will need a 2018 budget resolution as vehicle to do tax reform without</w:t>
      </w:r>
      <w:r w:rsidRPr="00960228">
        <w:rPr>
          <w:sz w:val="16"/>
        </w:rPr>
        <w:t xml:space="preserve"> the </w:t>
      </w:r>
      <w:r w:rsidRPr="00960228">
        <w:rPr>
          <w:rStyle w:val="StyleUnderline"/>
        </w:rPr>
        <w:t>threat of</w:t>
      </w:r>
      <w:r w:rsidRPr="00960228">
        <w:rPr>
          <w:sz w:val="16"/>
        </w:rPr>
        <w:t xml:space="preserve"> Senate </w:t>
      </w:r>
      <w:r w:rsidRPr="00960228">
        <w:rPr>
          <w:rStyle w:val="StyleUnderline"/>
        </w:rPr>
        <w:t>filibuster</w:t>
      </w:r>
      <w:r w:rsidRPr="00960228">
        <w:rPr>
          <w:sz w:val="16"/>
        </w:rPr>
        <w:t xml:space="preserve">. </w:t>
      </w:r>
      <w:r w:rsidRPr="00960228">
        <w:rPr>
          <w:rStyle w:val="StyleUnderline"/>
        </w:rPr>
        <w:t xml:space="preserve">They are a </w:t>
      </w:r>
      <w:r w:rsidRPr="00960228">
        <w:rPr>
          <w:rStyle w:val="Emphasis"/>
        </w:rPr>
        <w:t>long way</w:t>
      </w:r>
      <w:r w:rsidRPr="00960228">
        <w:rPr>
          <w:rStyle w:val="StyleUnderline"/>
        </w:rPr>
        <w:t xml:space="preserve"> from being able to do that.</w:t>
      </w:r>
      <w:r w:rsidRPr="00960228">
        <w:rPr>
          <w:sz w:val="16"/>
        </w:rPr>
        <w:t xml:space="preserve"> Presumably, work on the House side on taxes can move forward but the </w:t>
      </w:r>
      <w:r w:rsidRPr="00960228">
        <w:rPr>
          <w:rStyle w:val="StyleUnderline"/>
        </w:rPr>
        <w:t xml:space="preserve">internal party arguments over whether to do straight cuts or real reform are </w:t>
      </w:r>
      <w:r w:rsidRPr="00960228">
        <w:rPr>
          <w:rStyle w:val="Emphasis"/>
        </w:rPr>
        <w:t>not close</w:t>
      </w:r>
      <w:r w:rsidRPr="00960228">
        <w:rPr>
          <w:rStyle w:val="StyleUnderline"/>
        </w:rPr>
        <w:t xml:space="preserve"> to being resolved. </w:t>
      </w:r>
      <w:r w:rsidRPr="00960228">
        <w:rPr>
          <w:sz w:val="16"/>
        </w:rPr>
        <w:t xml:space="preserve">Here’s how </w:t>
      </w:r>
      <w:r w:rsidRPr="00960228">
        <w:rPr>
          <w:rStyle w:val="StyleUnderline"/>
        </w:rPr>
        <w:t>Manulife’s Megan Greene put it</w:t>
      </w:r>
      <w:r w:rsidRPr="00960228">
        <w:rPr>
          <w:sz w:val="16"/>
        </w:rPr>
        <w:t xml:space="preserve"> to MM it on hopes for 2017: “</w:t>
      </w:r>
      <w:r w:rsidRPr="00960228">
        <w:rPr>
          <w:rStyle w:val="StyleUnderline"/>
        </w:rPr>
        <w:t>It’s pretty unlikely they can get it done</w:t>
      </w:r>
      <w:r w:rsidRPr="00960228">
        <w:rPr>
          <w:sz w:val="16"/>
        </w:rPr>
        <w:t xml:space="preserve">. The </w:t>
      </w:r>
      <w:r w:rsidRPr="00960228">
        <w:rPr>
          <w:rStyle w:val="StyleUnderline"/>
        </w:rPr>
        <w:t>cleavages in the GOP on health care are similar to those on tax reform</w:t>
      </w:r>
      <w:r w:rsidRPr="00960228">
        <w:rPr>
          <w:sz w:val="16"/>
        </w:rPr>
        <w:t xml:space="preserve">. </w:t>
      </w:r>
      <w:r w:rsidRPr="00960228">
        <w:rPr>
          <w:rStyle w:val="StyleUnderline"/>
        </w:rPr>
        <w:t xml:space="preserve">It’s going to be hard to get tax reform done even in 2018 because of the midterm elections so </w:t>
      </w:r>
      <w:r w:rsidRPr="00960228">
        <w:rPr>
          <w:rStyle w:val="Emphasis"/>
        </w:rPr>
        <w:t>it could slip to 2019.”</w:t>
      </w:r>
    </w:p>
    <w:p w14:paraId="0212EDB3" w14:textId="77777777" w:rsidR="00DC7E3D" w:rsidRDefault="00DC7E3D" w:rsidP="00E94346">
      <w:pPr>
        <w:rPr>
          <w:sz w:val="16"/>
        </w:rPr>
      </w:pPr>
    </w:p>
    <w:p w14:paraId="34A141F7" w14:textId="14AF994D" w:rsidR="00E94346" w:rsidRPr="00960228" w:rsidRDefault="00E94346" w:rsidP="00E94346">
      <w:pPr>
        <w:pStyle w:val="Heading4"/>
        <w:rPr>
          <w:rFonts w:cs="Times New Roman"/>
        </w:rPr>
      </w:pPr>
      <w:r>
        <w:rPr>
          <w:rFonts w:cs="Times New Roman"/>
        </w:rPr>
        <w:t xml:space="preserve">Trump tax bill wrecks growth and competitiveness---triggers global </w:t>
      </w:r>
      <w:r w:rsidR="009200A1">
        <w:rPr>
          <w:rFonts w:cs="Times New Roman"/>
        </w:rPr>
        <w:t xml:space="preserve">econ </w:t>
      </w:r>
      <w:r>
        <w:rPr>
          <w:rFonts w:cs="Times New Roman"/>
        </w:rPr>
        <w:t>collapse</w:t>
      </w:r>
    </w:p>
    <w:p w14:paraId="296C6F08" w14:textId="77777777" w:rsidR="00E94346" w:rsidRPr="00960228" w:rsidRDefault="00E94346" w:rsidP="00E94346">
      <w:r w:rsidRPr="00960228">
        <w:rPr>
          <w:rStyle w:val="Style13ptBold"/>
        </w:rPr>
        <w:t>Summers 17</w:t>
      </w:r>
      <w:r>
        <w:rPr>
          <w:rStyle w:val="Style13ptBold"/>
        </w:rPr>
        <w:t xml:space="preserve"> </w:t>
      </w:r>
      <w:r w:rsidRPr="00A45741">
        <w:rPr>
          <w:sz w:val="16"/>
          <w:szCs w:val="16"/>
        </w:rPr>
        <w:t>[Lawrence,</w:t>
      </w:r>
      <w:r w:rsidRPr="00A45741">
        <w:rPr>
          <w:rStyle w:val="Style13ptBold"/>
          <w:sz w:val="16"/>
          <w:szCs w:val="16"/>
        </w:rPr>
        <w:t xml:space="preserve"> </w:t>
      </w:r>
      <w:r w:rsidRPr="00A45741">
        <w:rPr>
          <w:sz w:val="16"/>
          <w:szCs w:val="16"/>
        </w:rPr>
        <w:t>professor at and past president of Harvard University, treasury secretary from 1999 to 2001 and economic adviser to President Obama from 2009 through 2010. "Trump and Ryan are right to tackle corporate taxes. But t</w:t>
      </w:r>
      <w:r>
        <w:rPr>
          <w:sz w:val="16"/>
          <w:szCs w:val="16"/>
        </w:rPr>
        <w:t>heir approach would do harm.", 1-8-2017</w:t>
      </w:r>
      <w:r w:rsidRPr="00A45741">
        <w:rPr>
          <w:sz w:val="16"/>
          <w:szCs w:val="16"/>
        </w:rPr>
        <w:t>, https://www.washingtonpost.com/opinions/trump-and-ryan-are-right-to-tackle-corporate-taxes-but-their-approach-would-do-harm/2017/01/08/e7abd204-d429-11e6-9cb0-54ab630851e8_story.html?utm_term=.64abdaa19074]</w:t>
      </w:r>
    </w:p>
    <w:p w14:paraId="3FEC58A1" w14:textId="77777777" w:rsidR="00E94346" w:rsidRPr="00627CA8" w:rsidRDefault="00E94346" w:rsidP="00E94346">
      <w:pPr>
        <w:rPr>
          <w:sz w:val="16"/>
        </w:rPr>
      </w:pPr>
      <w:r w:rsidRPr="00960228">
        <w:rPr>
          <w:rStyle w:val="StyleUnderline"/>
        </w:rPr>
        <w:t>Corporate tax reform has rightly been identified by the president</w:t>
      </w:r>
      <w:r w:rsidRPr="00627CA8">
        <w:rPr>
          <w:sz w:val="16"/>
        </w:rPr>
        <w:t xml:space="preserve">-elect and congressional majority </w:t>
      </w:r>
      <w:r w:rsidRPr="00960228">
        <w:rPr>
          <w:rStyle w:val="StyleUnderline"/>
        </w:rPr>
        <w:t>as an immediate priority</w:t>
      </w:r>
      <w:r w:rsidRPr="00627CA8">
        <w:rPr>
          <w:sz w:val="16"/>
        </w:rPr>
        <w:t xml:space="preserve">. There is no question that the status quo — with the United States having the highest statutory corporate-tax rate among major countries and companies holding huge cash hoards abroad while awaiting a break on repatriation — can be improved. </w:t>
      </w:r>
      <w:r w:rsidRPr="00960228">
        <w:rPr>
          <w:rStyle w:val="StyleUnderline"/>
        </w:rPr>
        <w:t>Unfortunately, the potential reforms identified by</w:t>
      </w:r>
      <w:r w:rsidRPr="00627CA8">
        <w:rPr>
          <w:sz w:val="16"/>
        </w:rPr>
        <w:t xml:space="preserve"> House Speaker Paul D. </w:t>
      </w:r>
      <w:r w:rsidRPr="00960228">
        <w:rPr>
          <w:rStyle w:val="StyleUnderline"/>
        </w:rPr>
        <w:t>Ryan</w:t>
      </w:r>
      <w:r w:rsidRPr="00627CA8">
        <w:rPr>
          <w:sz w:val="16"/>
        </w:rPr>
        <w:t xml:space="preserve"> (R-Wis.) </w:t>
      </w:r>
      <w:r w:rsidRPr="00960228">
        <w:rPr>
          <w:rStyle w:val="StyleUnderline"/>
        </w:rPr>
        <w:t>and</w:t>
      </w:r>
      <w:r w:rsidRPr="00627CA8">
        <w:rPr>
          <w:sz w:val="16"/>
        </w:rPr>
        <w:t xml:space="preserve"> President-elect Donald </w:t>
      </w:r>
      <w:r w:rsidRPr="00960228">
        <w:rPr>
          <w:rStyle w:val="StyleUnderline"/>
        </w:rPr>
        <w:t xml:space="preserve">Trump appear likely to do </w:t>
      </w:r>
      <w:r w:rsidRPr="00960228">
        <w:rPr>
          <w:rStyle w:val="Emphasis"/>
        </w:rPr>
        <w:t>significant damage to the tax base</w:t>
      </w:r>
      <w:r w:rsidRPr="00960228">
        <w:rPr>
          <w:rStyle w:val="StyleUnderline"/>
        </w:rPr>
        <w:t xml:space="preserve"> and to the U.S. and global economies</w:t>
      </w:r>
      <w:r w:rsidRPr="00627CA8">
        <w:rPr>
          <w:sz w:val="16"/>
        </w:rPr>
        <w:t xml:space="preserve">. </w:t>
      </w:r>
      <w:r w:rsidRPr="00960228">
        <w:rPr>
          <w:rStyle w:val="StyleUnderline"/>
        </w:rPr>
        <w:t>The central concept put forward by Ryan</w:t>
      </w:r>
      <w:r w:rsidRPr="00627CA8">
        <w:rPr>
          <w:sz w:val="16"/>
        </w:rPr>
        <w:t xml:space="preserve"> — which appears to have Trump’s support — </w:t>
      </w:r>
      <w:r w:rsidRPr="00960228">
        <w:rPr>
          <w:rStyle w:val="StyleUnderline"/>
        </w:rPr>
        <w:t>is to change the corporate income tax from a tax on the return to capital into one only on extraordinary profits and to accomplish this by taxing corporate cash flows</w:t>
      </w:r>
      <w:r w:rsidRPr="00627CA8">
        <w:rPr>
          <w:sz w:val="16"/>
        </w:rPr>
        <w:t xml:space="preserve">. This would be done by changing the current corporate tax in three fundamental ways, in addition to a major reduction in the rate. First, all investment outlays could be written off in the year they are undertaken, rather than over time according to a depreciation schedule. Second, interest payments to bondholders or banks that finance inventory, or to other creditors, would no longer be tax deductible. Third, to promote U.S. competitiveness, firms would be permitted to exclude receipts from exports in calculating their taxable income and would not be permitted to deduct from their income payments to foreign suppliers or affiliates. Unlike some of the other economic ideas put forward by the president-elect, a corporate cash-flow tax is supported by some experts in both political parties. However, at least as </w:t>
      </w:r>
      <w:r w:rsidRPr="00960228">
        <w:rPr>
          <w:rStyle w:val="StyleUnderline"/>
        </w:rPr>
        <w:t>the approach</w:t>
      </w:r>
      <w:r w:rsidRPr="00627CA8">
        <w:rPr>
          <w:sz w:val="16"/>
        </w:rPr>
        <w:t xml:space="preserve"> has been explained so far, it </w:t>
      </w:r>
      <w:r w:rsidRPr="00960228">
        <w:rPr>
          <w:rStyle w:val="StyleUnderline"/>
        </w:rPr>
        <w:t xml:space="preserve">has four major flaws — </w:t>
      </w:r>
      <w:r w:rsidRPr="00960228">
        <w:rPr>
          <w:rStyle w:val="Emphasis"/>
        </w:rPr>
        <w:t>each of which would likely be fatal</w:t>
      </w:r>
      <w:r w:rsidRPr="00960228">
        <w:rPr>
          <w:rStyle w:val="StyleUnderline"/>
        </w:rPr>
        <w:t>.</w:t>
      </w:r>
      <w:r w:rsidRPr="00627CA8">
        <w:rPr>
          <w:sz w:val="16"/>
        </w:rPr>
        <w:t xml:space="preserve"> </w:t>
      </w:r>
      <w:r w:rsidRPr="0025451A">
        <w:rPr>
          <w:rStyle w:val="StyleUnderline"/>
        </w:rPr>
        <w:t>First, the tax</w:t>
      </w:r>
      <w:r w:rsidRPr="00960228">
        <w:rPr>
          <w:rStyle w:val="StyleUnderline"/>
        </w:rPr>
        <w:t xml:space="preserve"> </w:t>
      </w:r>
      <w:r w:rsidRPr="0025451A">
        <w:rPr>
          <w:rStyle w:val="StyleUnderline"/>
        </w:rPr>
        <w:t>change would substantially exacerbate inequality, with</w:t>
      </w:r>
      <w:r w:rsidRPr="00960228">
        <w:rPr>
          <w:rStyle w:val="StyleUnderline"/>
        </w:rPr>
        <w:t xml:space="preserve"> more than half the benefits going to the top 1 percent of Americans</w:t>
      </w:r>
      <w:r w:rsidRPr="00627CA8">
        <w:rPr>
          <w:sz w:val="16"/>
        </w:rPr>
        <w:t xml:space="preserve">. Eliminating the requirement that investments be depreciated over time and substantially scaling back the rate on extraordinary profits would be a radical step that might be defensible on grounds of eliminating double taxation in a world where capital returns are effectively taxed at the individual level. But it is hard to justify in the current world, where pensions, 401(k)s, life insurance, holdings by foreigners and the like render most individual capital income-tax free, where the remainder is taxed at highly preferential capital gains and dividend rates, and where the estate tax is easily avoided and likely to be eliminated. </w:t>
      </w:r>
      <w:r w:rsidRPr="0025451A">
        <w:rPr>
          <w:rStyle w:val="StyleUnderline"/>
        </w:rPr>
        <w:t>Second, the tax change would capriciously redistribute income, increase uncertainty and place punitive burdens on so</w:t>
      </w:r>
      <w:r w:rsidRPr="00960228">
        <w:rPr>
          <w:rStyle w:val="StyleUnderline"/>
        </w:rPr>
        <w:t>me sectors</w:t>
      </w:r>
      <w:r w:rsidRPr="00627CA8">
        <w:rPr>
          <w:sz w:val="16"/>
        </w:rPr>
        <w:t xml:space="preserve">. Think of a retailer who imports goods from abroad for 60 cents, incurs 30 cents in labor and interest costs and then earns a 5-cent margin. With a 20 percent tax, and no deductibility of import or interest costs, </w:t>
      </w:r>
      <w:r w:rsidRPr="00960228">
        <w:rPr>
          <w:rStyle w:val="StyleUnderline"/>
        </w:rPr>
        <w:t>the taxes will substantially exceed 100 percent of profits, even if there is some offset from a stronger dollar</w:t>
      </w:r>
      <w:r w:rsidRPr="00627CA8">
        <w:rPr>
          <w:sz w:val="16"/>
        </w:rPr>
        <w:t xml:space="preserve">. Businesses that invest heavily, hire extensively and export a large part of their product would have negative taxable income on a chronic basis; it is hard to imagine that the political process would allow annual multibillion-dollar refunds, and so these too may be victimized. Then there are the still unresolved questions of what the rules will be on interest deductibility for banks and of the treatment of businesses organized as partnerships that do not pay corporate taxes. </w:t>
      </w:r>
      <w:r w:rsidRPr="0025451A">
        <w:rPr>
          <w:rStyle w:val="StyleUnderline"/>
        </w:rPr>
        <w:t>Third, the tax change would li</w:t>
      </w:r>
      <w:r w:rsidRPr="00960228">
        <w:rPr>
          <w:rStyle w:val="StyleUnderline"/>
        </w:rPr>
        <w:t xml:space="preserve">kely </w:t>
      </w:r>
      <w:r w:rsidRPr="00960228">
        <w:rPr>
          <w:rStyle w:val="Emphasis"/>
        </w:rPr>
        <w:t>harm the global economy</w:t>
      </w:r>
      <w:r w:rsidRPr="00960228">
        <w:rPr>
          <w:rStyle w:val="StyleUnderline"/>
        </w:rPr>
        <w:t xml:space="preserve"> in ways that </w:t>
      </w:r>
      <w:r w:rsidRPr="00960228">
        <w:rPr>
          <w:rStyle w:val="Emphasis"/>
        </w:rPr>
        <w:t>reverberate back to the United States</w:t>
      </w:r>
      <w:r w:rsidRPr="00627CA8">
        <w:rPr>
          <w:sz w:val="16"/>
        </w:rPr>
        <w:t xml:space="preserve">. </w:t>
      </w:r>
      <w:r w:rsidRPr="00960228">
        <w:rPr>
          <w:rStyle w:val="StyleUnderline"/>
        </w:rPr>
        <w:t xml:space="preserve">It would be seen by other countries and the World Trade Organization as a </w:t>
      </w:r>
      <w:r w:rsidRPr="00960228">
        <w:rPr>
          <w:rStyle w:val="Emphasis"/>
        </w:rPr>
        <w:t>protectionist act</w:t>
      </w:r>
      <w:r w:rsidRPr="00960228">
        <w:rPr>
          <w:rStyle w:val="StyleUnderline"/>
        </w:rPr>
        <w:t xml:space="preserve"> that </w:t>
      </w:r>
      <w:r w:rsidRPr="00960228">
        <w:rPr>
          <w:rStyle w:val="Emphasis"/>
        </w:rPr>
        <w:t>violates U.S. treaty obligations</w:t>
      </w:r>
      <w:r w:rsidRPr="00627CA8">
        <w:rPr>
          <w:sz w:val="16"/>
        </w:rPr>
        <w:t xml:space="preserve">. </w:t>
      </w:r>
      <w:r w:rsidRPr="00960228">
        <w:rPr>
          <w:rStyle w:val="StyleUnderline"/>
        </w:rPr>
        <w:t xml:space="preserve">While proponents argue that such an approach should be legal because it would </w:t>
      </w:r>
      <w:r w:rsidRPr="0025451A">
        <w:rPr>
          <w:rStyle w:val="StyleUnderline"/>
        </w:rPr>
        <w:t>be like a value-added tax, the WTO has been clear that income taxes cannot discriminate to favor exports</w:t>
      </w:r>
      <w:r w:rsidRPr="00627CA8">
        <w:rPr>
          <w:sz w:val="16"/>
        </w:rPr>
        <w:t xml:space="preserve">. While the WTO process would grind on, </w:t>
      </w:r>
      <w:r w:rsidRPr="00960228">
        <w:rPr>
          <w:rStyle w:val="StyleUnderline"/>
        </w:rPr>
        <w:t xml:space="preserve">protectionist responses by others would be </w:t>
      </w:r>
      <w:r w:rsidRPr="00960228">
        <w:rPr>
          <w:rStyle w:val="Emphasis"/>
        </w:rPr>
        <w:t>licensed immediately</w:t>
      </w:r>
      <w:r w:rsidRPr="00627CA8">
        <w:rPr>
          <w:sz w:val="16"/>
        </w:rPr>
        <w:t xml:space="preserve">. Moreover, proponents of the plan anticipate a rise in the dollar by an amount equal to the 15 to 20 percent tax rate. </w:t>
      </w:r>
      <w:r w:rsidRPr="00960228">
        <w:rPr>
          <w:rStyle w:val="StyleUnderline"/>
        </w:rPr>
        <w:t xml:space="preserve">This would do huge damage to dollar debtors </w:t>
      </w:r>
      <w:r w:rsidRPr="00960228">
        <w:rPr>
          <w:rStyle w:val="Emphasis"/>
        </w:rPr>
        <w:t>all over the world</w:t>
      </w:r>
      <w:r w:rsidRPr="00627CA8">
        <w:rPr>
          <w:sz w:val="16"/>
        </w:rPr>
        <w:t xml:space="preserve"> </w:t>
      </w:r>
      <w:r w:rsidRPr="00960228">
        <w:rPr>
          <w:rStyle w:val="StyleUnderline"/>
        </w:rPr>
        <w:t xml:space="preserve">and provoke </w:t>
      </w:r>
      <w:r w:rsidRPr="00960228">
        <w:rPr>
          <w:rStyle w:val="Emphasis"/>
        </w:rPr>
        <w:t>financial crises</w:t>
      </w:r>
      <w:r w:rsidRPr="00627CA8">
        <w:rPr>
          <w:sz w:val="16"/>
        </w:rPr>
        <w:t xml:space="preserve"> </w:t>
      </w:r>
      <w:r w:rsidRPr="00960228">
        <w:rPr>
          <w:rStyle w:val="StyleUnderline"/>
        </w:rPr>
        <w:t>in</w:t>
      </w:r>
      <w:r w:rsidRPr="00627CA8">
        <w:rPr>
          <w:sz w:val="16"/>
        </w:rPr>
        <w:t xml:space="preserve"> some </w:t>
      </w:r>
      <w:r w:rsidRPr="00960228">
        <w:rPr>
          <w:rStyle w:val="Emphasis"/>
        </w:rPr>
        <w:t>emerging markets</w:t>
      </w:r>
      <w:r w:rsidRPr="00627CA8">
        <w:rPr>
          <w:sz w:val="16"/>
        </w:rPr>
        <w:t xml:space="preserve">. Because U.S. foreign assets are mostly held in foreign currencies whereas debts are largely in dollars, </w:t>
      </w:r>
      <w:r w:rsidRPr="00960228">
        <w:rPr>
          <w:rStyle w:val="StyleUnderline"/>
        </w:rPr>
        <w:t xml:space="preserve">U.S. losses with even a partial appreciation would be in the </w:t>
      </w:r>
      <w:r w:rsidRPr="00960228">
        <w:rPr>
          <w:rStyle w:val="Emphasis"/>
        </w:rPr>
        <w:t>trillions</w:t>
      </w:r>
      <w:r w:rsidRPr="00627CA8">
        <w:rPr>
          <w:sz w:val="16"/>
        </w:rPr>
        <w:t xml:space="preserve">. </w:t>
      </w:r>
      <w:r w:rsidRPr="00960228">
        <w:rPr>
          <w:rStyle w:val="StyleUnderline"/>
        </w:rPr>
        <w:t>Ironically, China</w:t>
      </w:r>
      <w:r w:rsidRPr="00627CA8">
        <w:rPr>
          <w:sz w:val="16"/>
        </w:rPr>
        <w:t xml:space="preserve">, with its huge reserve hoard, </w:t>
      </w:r>
      <w:r w:rsidRPr="00960228">
        <w:rPr>
          <w:rStyle w:val="StyleUnderline"/>
        </w:rPr>
        <w:t xml:space="preserve">would be a </w:t>
      </w:r>
      <w:r w:rsidRPr="00960228">
        <w:rPr>
          <w:rStyle w:val="Emphasis"/>
        </w:rPr>
        <w:t>major winner</w:t>
      </w:r>
      <w:r w:rsidRPr="00627CA8">
        <w:rPr>
          <w:sz w:val="16"/>
        </w:rPr>
        <w:t xml:space="preserve">. </w:t>
      </w:r>
      <w:r w:rsidRPr="00960228">
        <w:rPr>
          <w:rStyle w:val="StyleUnderline"/>
        </w:rPr>
        <w:t xml:space="preserve">Fourth, the cost over time of </w:t>
      </w:r>
      <w:r w:rsidRPr="00627CA8">
        <w:rPr>
          <w:rStyle w:val="StyleUnderline"/>
        </w:rPr>
        <w:t>the tax change would force burdensome tax hikes or spending reductions on the federal govern</w:t>
      </w:r>
      <w:r w:rsidRPr="00960228">
        <w:rPr>
          <w:rStyle w:val="StyleUnderline"/>
        </w:rPr>
        <w:t>ment</w:t>
      </w:r>
      <w:r w:rsidRPr="00627CA8">
        <w:rPr>
          <w:sz w:val="16"/>
        </w:rPr>
        <w:t xml:space="preserve">. The combination of a sharply lower rate, new opportunities for tax arbitrage created by the taxing of cash flows, the likely adverse effects of increased uncertainty and the fact that any revenue gains from bringing overseas cash home would be one-shots means that </w:t>
      </w:r>
      <w:r w:rsidRPr="00960228">
        <w:rPr>
          <w:rStyle w:val="StyleUnderline"/>
        </w:rPr>
        <w:t>the reform would likely erode the federal revenue base</w:t>
      </w:r>
      <w:r w:rsidRPr="00627CA8">
        <w:rPr>
          <w:sz w:val="16"/>
        </w:rPr>
        <w:t xml:space="preserve">. This would eventually mean reductions in entitlement payments, tax increases on individuals and reductions in government spending. </w:t>
      </w:r>
      <w:r w:rsidRPr="00960228">
        <w:rPr>
          <w:rStyle w:val="StyleUnderline"/>
        </w:rPr>
        <w:t xml:space="preserve">All of this would </w:t>
      </w:r>
      <w:r w:rsidRPr="00960228">
        <w:rPr>
          <w:rStyle w:val="Emphasis"/>
        </w:rPr>
        <w:t>slow economic growth</w:t>
      </w:r>
      <w:r w:rsidRPr="00960228">
        <w:rPr>
          <w:rStyle w:val="StyleUnderline"/>
        </w:rPr>
        <w:t xml:space="preserve"> and burden the middle class</w:t>
      </w:r>
      <w:r w:rsidRPr="00627CA8">
        <w:rPr>
          <w:sz w:val="16"/>
        </w:rPr>
        <w:t>.</w:t>
      </w:r>
    </w:p>
    <w:p w14:paraId="6910E058" w14:textId="77777777" w:rsidR="00E94346" w:rsidRDefault="00E94346" w:rsidP="00E94346">
      <w:pPr>
        <w:rPr>
          <w:sz w:val="16"/>
        </w:rPr>
      </w:pPr>
    </w:p>
    <w:p w14:paraId="477B713A" w14:textId="77777777" w:rsidR="00E94346" w:rsidRPr="004C49DA" w:rsidRDefault="00E94346" w:rsidP="00E94346">
      <w:pPr>
        <w:pStyle w:val="Heading4"/>
        <w:rPr>
          <w:i/>
          <w:u w:val="single"/>
        </w:rPr>
      </w:pPr>
      <w:r w:rsidRPr="004C49DA">
        <w:t xml:space="preserve">Economic decline causes nuclear war – </w:t>
      </w:r>
      <w:r w:rsidRPr="004C49DA">
        <w:rPr>
          <w:i/>
          <w:u w:val="single"/>
        </w:rPr>
        <w:t>loose nukes</w:t>
      </w:r>
      <w:r w:rsidRPr="004C49DA">
        <w:t xml:space="preserve">, </w:t>
      </w:r>
      <w:r w:rsidRPr="004C49DA">
        <w:rPr>
          <w:i/>
          <w:u w:val="single"/>
        </w:rPr>
        <w:t>counterbalancing</w:t>
      </w:r>
      <w:r w:rsidRPr="004C49DA">
        <w:t xml:space="preserve">, and </w:t>
      </w:r>
      <w:r w:rsidRPr="004C49DA">
        <w:rPr>
          <w:i/>
          <w:u w:val="single"/>
        </w:rPr>
        <w:t>regional instability</w:t>
      </w:r>
    </w:p>
    <w:p w14:paraId="65B38F11" w14:textId="77777777" w:rsidR="00E94346" w:rsidRPr="009D61D3" w:rsidRDefault="00E94346" w:rsidP="00E94346">
      <w:pPr>
        <w:rPr>
          <w:sz w:val="16"/>
        </w:rPr>
      </w:pPr>
      <w:r w:rsidRPr="004C49DA">
        <w:rPr>
          <w:rFonts w:eastAsiaTheme="majorEastAsia" w:cstheme="majorBidi"/>
          <w:b/>
          <w:iCs/>
          <w:sz w:val="26"/>
        </w:rPr>
        <w:t>Mann 14</w:t>
      </w:r>
      <w:r w:rsidRPr="004C49DA">
        <w:rPr>
          <w:sz w:val="16"/>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4C49DA">
          <w:rPr>
            <w:sz w:val="16"/>
          </w:rPr>
          <w:t>https://jscholarship.library.jhu.edu/bitstream/handle/1774.2/37262/MANN-THESIS-2014.pdf</w:t>
        </w:r>
      </w:hyperlink>
      <w:r w:rsidRPr="004C49DA">
        <w:rPr>
          <w:sz w:val="16"/>
        </w:rPr>
        <w:t>)</w:t>
      </w:r>
      <w:r w:rsidRPr="004C49DA">
        <w:rPr>
          <w:sz w:val="16"/>
        </w:rPr>
        <w:br/>
        <w:t xml:space="preserve">The conclusions reached in this thesis demonstrate how </w:t>
      </w:r>
      <w:r w:rsidRPr="004C49DA">
        <w:rPr>
          <w:rStyle w:val="StyleUnderline"/>
        </w:rPr>
        <w:t xml:space="preserve">economic considerations within states can figure </w:t>
      </w:r>
      <w:r w:rsidRPr="004C49DA">
        <w:rPr>
          <w:rStyle w:val="Emphasis"/>
        </w:rPr>
        <w:t>prominently into the calculus for future conflicts</w:t>
      </w:r>
      <w:r w:rsidRPr="004C49DA">
        <w:rPr>
          <w:sz w:val="16"/>
        </w:rPr>
        <w:t xml:space="preserve">. The findings also suggest that </w:t>
      </w:r>
      <w:r w:rsidRPr="004C49DA">
        <w:rPr>
          <w:rStyle w:val="StyleUnderline"/>
        </w:rPr>
        <w:t>security issues with economic or financial underpinnings will transcend classical determinants of war and conflict, and change the manner by which rival states engage in hostile acts toward one another</w:t>
      </w:r>
      <w:r w:rsidRPr="004C49DA">
        <w:rPr>
          <w:sz w:val="16"/>
        </w:rPr>
        <w:t xml:space="preserve">. The research shows that </w:t>
      </w:r>
      <w:r w:rsidRPr="004C49DA">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4C49DA">
        <w:rPr>
          <w:sz w:val="12"/>
        </w:rPr>
        <w:t>¶</w:t>
      </w:r>
      <w:r w:rsidRPr="004C49DA">
        <w:rPr>
          <w:sz w:val="16"/>
        </w:rPr>
        <w:t xml:space="preserve"> </w:t>
      </w:r>
      <w:r w:rsidRPr="004C49DA">
        <w:rPr>
          <w:rStyle w:val="StyleUnderline"/>
        </w:rPr>
        <w:t>The security areas</w:t>
      </w:r>
      <w:r w:rsidRPr="004C49DA">
        <w:rPr>
          <w:sz w:val="16"/>
        </w:rPr>
        <w:t xml:space="preserve">, identified in the proceeding chapters, </w:t>
      </w:r>
      <w:r w:rsidRPr="004C49DA">
        <w:rPr>
          <w:rStyle w:val="StyleUnderline"/>
        </w:rPr>
        <w:t xml:space="preserve">are likely to mature into </w:t>
      </w:r>
      <w:r w:rsidRPr="004C49DA">
        <w:rPr>
          <w:rStyle w:val="Emphasis"/>
        </w:rPr>
        <w:t>global security threats</w:t>
      </w:r>
      <w:r w:rsidRPr="004C49DA">
        <w:rPr>
          <w:rStyle w:val="StyleUnderline"/>
        </w:rPr>
        <w:t xml:space="preserve"> in the immediate future</w:t>
      </w:r>
      <w:r w:rsidRPr="004C49DA">
        <w:rPr>
          <w:sz w:val="16"/>
        </w:rPr>
        <w:t xml:space="preserve">. As the case study on South Korea suggest, </w:t>
      </w:r>
      <w:r w:rsidRPr="004C49DA">
        <w:rPr>
          <w:rStyle w:val="StyleUnderline"/>
        </w:rPr>
        <w:t xml:space="preserve">the overlapping security issues associated with economic decline and reduced military spending by the United States will </w:t>
      </w:r>
      <w:r w:rsidRPr="004C49DA">
        <w:rPr>
          <w:rStyle w:val="Emphasis"/>
        </w:rPr>
        <w:t>affect allied confidence in America’s security guarantees</w:t>
      </w:r>
      <w:r w:rsidRPr="004C49DA">
        <w:rPr>
          <w:sz w:val="16"/>
        </w:rPr>
        <w:t xml:space="preserve">. The study shows that </w:t>
      </w:r>
      <w:r w:rsidRPr="004C49DA">
        <w:rPr>
          <w:rStyle w:val="StyleUnderline"/>
        </w:rPr>
        <w:t xml:space="preserve">this outcome could cause </w:t>
      </w:r>
      <w:r w:rsidRPr="004C49DA">
        <w:rPr>
          <w:rStyle w:val="Emphasis"/>
        </w:rPr>
        <w:t>regional instability</w:t>
      </w:r>
      <w:r w:rsidRPr="004C49DA">
        <w:rPr>
          <w:rStyle w:val="StyleUnderline"/>
        </w:rPr>
        <w:t xml:space="preserve"> or realignments of strategic partnerships in the Asia-pacific region with ramifications for U.S. national security</w:t>
      </w:r>
      <w:r w:rsidRPr="004C49DA">
        <w:rPr>
          <w:sz w:val="16"/>
        </w:rPr>
        <w:t xml:space="preserve">. </w:t>
      </w:r>
      <w:r w:rsidRPr="004C49DA">
        <w:rPr>
          <w:rStyle w:val="StyleUnderline"/>
        </w:rPr>
        <w:t xml:space="preserve">Rival states and non-state groups may also become </w:t>
      </w:r>
      <w:r w:rsidRPr="004C49DA">
        <w:rPr>
          <w:rStyle w:val="Emphasis"/>
        </w:rPr>
        <w:t>emboldened to challenge America</w:t>
      </w:r>
      <w:r w:rsidRPr="004C49DA">
        <w:rPr>
          <w:sz w:val="16"/>
        </w:rPr>
        <w:t>’s status in the unipolar international system.</w:t>
      </w:r>
      <w:r w:rsidRPr="004C49DA">
        <w:rPr>
          <w:sz w:val="12"/>
        </w:rPr>
        <w:t>¶</w:t>
      </w:r>
      <w:r w:rsidRPr="004C49DA">
        <w:rPr>
          <w:sz w:val="16"/>
        </w:rPr>
        <w:t xml:space="preserve"> </w:t>
      </w:r>
      <w:r w:rsidRPr="004C49DA">
        <w:rPr>
          <w:rStyle w:val="StyleUnderline"/>
        </w:rPr>
        <w:t xml:space="preserve">The potential risks associated with </w:t>
      </w:r>
      <w:r w:rsidRPr="004C49DA">
        <w:rPr>
          <w:rStyle w:val="Emphasis"/>
        </w:rPr>
        <w:t>stolen or loose WMD</w:t>
      </w:r>
      <w:r w:rsidRPr="004C49DA">
        <w:rPr>
          <w:sz w:val="16"/>
        </w:rPr>
        <w:t xml:space="preserve">, </w:t>
      </w:r>
      <w:r w:rsidRPr="004C49DA">
        <w:rPr>
          <w:rStyle w:val="StyleUnderline"/>
        </w:rPr>
        <w:t>resulting from poor security, can also pose a threat to U.S. national security</w:t>
      </w:r>
      <w:r w:rsidRPr="004C49DA">
        <w:rPr>
          <w:sz w:val="16"/>
        </w:rPr>
        <w:t xml:space="preserve">. The case study on Pakistan, Syria and North Korea show how </w:t>
      </w:r>
      <w:r w:rsidRPr="004C49DA">
        <w:rPr>
          <w:rStyle w:val="StyleUnderline"/>
        </w:rPr>
        <w:t>financial constraints affect weapons security making weapons vulnerable to theft, and how financial factors can influence WMD proliferation</w:t>
      </w:r>
      <w:r w:rsidRPr="004C49DA">
        <w:rPr>
          <w:sz w:val="16"/>
        </w:rPr>
        <w:t xml:space="preserve"> by contributing to the motivating factors behind a trusted insider’s decision to sell weapons technology. The </w:t>
      </w:r>
      <w:r w:rsidRPr="004C49DA">
        <w:rPr>
          <w:rStyle w:val="StyleUnderline"/>
        </w:rPr>
        <w:t>inherent vulnerabilities within the global financial markets will provide terrorists’ organizations and other non-state groups</w:t>
      </w:r>
      <w:r w:rsidRPr="004C49DA">
        <w:rPr>
          <w:sz w:val="16"/>
        </w:rPr>
        <w:t xml:space="preserve">, who object to the current international system or distribution of power, </w:t>
      </w:r>
      <w:r w:rsidRPr="004C49DA">
        <w:rPr>
          <w:rStyle w:val="StyleUnderline"/>
        </w:rPr>
        <w:t>with opportunities to disrupt global finance and perhaps weaken America’s status</w:t>
      </w:r>
      <w:r w:rsidRPr="004C49DA">
        <w:rPr>
          <w:sz w:val="16"/>
        </w:rPr>
        <w:t>. A more ominous threat originates from states intent on increasing diversification of foreign currency holdings, establishing alternatives to the dollar for international trade, or engaging financial warfare against the United States.</w:t>
      </w:r>
    </w:p>
    <w:p w14:paraId="7B81F308" w14:textId="77777777" w:rsidR="00E94346" w:rsidRPr="00E94346" w:rsidRDefault="00E94346" w:rsidP="00E94346"/>
    <w:p w14:paraId="7C8251F4" w14:textId="77777777" w:rsidR="008312A0" w:rsidRDefault="008312A0" w:rsidP="008312A0">
      <w:pPr>
        <w:pStyle w:val="Heading3"/>
      </w:pPr>
      <w:r>
        <w:t>1NC – Infrastructure</w:t>
      </w:r>
    </w:p>
    <w:p w14:paraId="2E8EEB30" w14:textId="77777777" w:rsidR="008312A0" w:rsidRDefault="008312A0" w:rsidP="008312A0"/>
    <w:p w14:paraId="3BE1597E" w14:textId="77777777" w:rsidR="008312A0" w:rsidRDefault="008312A0" w:rsidP="008312A0">
      <w:pPr>
        <w:pStyle w:val="Heading4"/>
      </w:pPr>
      <w:r>
        <w:t>Dems will win now – incumbent party backlash – key to infrastructure</w:t>
      </w:r>
    </w:p>
    <w:p w14:paraId="4F33146F" w14:textId="77777777" w:rsidR="008312A0" w:rsidRDefault="008312A0" w:rsidP="008312A0">
      <w:r w:rsidRPr="005D36AD">
        <w:rPr>
          <w:rStyle w:val="Style13ptBold"/>
        </w:rPr>
        <w:t>Shepherd</w:t>
      </w:r>
      <w:r>
        <w:t xml:space="preserve"> 4-30-</w:t>
      </w:r>
      <w:r w:rsidRPr="005D36AD">
        <w:rPr>
          <w:rStyle w:val="Style13ptBold"/>
        </w:rPr>
        <w:t>17</w:t>
      </w:r>
      <w:r>
        <w:t xml:space="preserve"> (Todd, “</w:t>
      </w:r>
      <w:r w:rsidRPr="005D36AD">
        <w:t>Pelosi confident about a Democratic comeback in 2018: 'History is on our side'</w:t>
      </w:r>
      <w:r>
        <w:t xml:space="preserve">,” </w:t>
      </w:r>
      <w:r w:rsidRPr="005D36AD">
        <w:t>http://www.washingtonexaminer.com/pelosi-confident-about-a-democratic-comeback-in-2018-history-is-on-our-side/article/2621704</w:t>
      </w:r>
      <w:r>
        <w:t>) bhb</w:t>
      </w:r>
    </w:p>
    <w:p w14:paraId="75A3C21C" w14:textId="77777777" w:rsidR="008312A0" w:rsidRPr="005D36AD" w:rsidRDefault="008312A0" w:rsidP="008312A0">
      <w:pPr>
        <w:rPr>
          <w:rStyle w:val="StyleUnderline"/>
        </w:rPr>
      </w:pPr>
      <w:r w:rsidRPr="005D36AD">
        <w:rPr>
          <w:sz w:val="16"/>
        </w:rPr>
        <w:t xml:space="preserve">Citing examples that go back decades, House Minority Leader Nancy </w:t>
      </w:r>
      <w:r w:rsidRPr="005D36AD">
        <w:rPr>
          <w:rStyle w:val="StyleUnderline"/>
        </w:rPr>
        <w:t xml:space="preserve">Pelosi said she's </w:t>
      </w:r>
      <w:r w:rsidRPr="005D36AD">
        <w:rPr>
          <w:sz w:val="16"/>
        </w:rPr>
        <w:t xml:space="preserve">still </w:t>
      </w:r>
      <w:r w:rsidRPr="005D36AD">
        <w:rPr>
          <w:rStyle w:val="StyleUnderline"/>
        </w:rPr>
        <w:t>optimistic the Democrat party can retake the House of Representatives</w:t>
      </w:r>
      <w:r>
        <w:rPr>
          <w:rStyle w:val="StyleUnderline"/>
        </w:rPr>
        <w:t xml:space="preserve"> in the 2018 midterm elections.</w:t>
      </w:r>
    </w:p>
    <w:p w14:paraId="265A9992" w14:textId="77777777" w:rsidR="008312A0" w:rsidRPr="005D36AD" w:rsidRDefault="008312A0" w:rsidP="008312A0">
      <w:pPr>
        <w:rPr>
          <w:sz w:val="16"/>
        </w:rPr>
      </w:pPr>
      <w:r w:rsidRPr="005D36AD">
        <w:rPr>
          <w:rStyle w:val="StyleUnderline"/>
        </w:rPr>
        <w:t>"History is on our side</w:t>
      </w:r>
      <w:r w:rsidRPr="005D36AD">
        <w:rPr>
          <w:sz w:val="16"/>
        </w:rPr>
        <w:t xml:space="preserve">," Pelosi said. "As you recall </w:t>
      </w:r>
      <w:r w:rsidRPr="005D36AD">
        <w:rPr>
          <w:rStyle w:val="StyleUnderline"/>
        </w:rPr>
        <w:t xml:space="preserve">when Clinton was president, the Republicans won. When Bush was president, the Democrats won, when Obama was president, the Republicans won. </w:t>
      </w:r>
      <w:r w:rsidRPr="005D36AD">
        <w:rPr>
          <w:rStyle w:val="Emphasis"/>
        </w:rPr>
        <w:t>It's nothing to be taken for granted</w:t>
      </w:r>
      <w:r w:rsidRPr="005D36AD">
        <w:rPr>
          <w:rStyle w:val="StyleUnderline"/>
        </w:rPr>
        <w:t>.</w:t>
      </w:r>
      <w:r w:rsidRPr="005D36AD">
        <w:rPr>
          <w:sz w:val="16"/>
        </w:rPr>
        <w:t xml:space="preserve"> But we feel again, history on our side. I have never in my years in politics seen so much enthusiasm."</w:t>
      </w:r>
    </w:p>
    <w:p w14:paraId="7CC23101" w14:textId="77777777" w:rsidR="008312A0" w:rsidRPr="005D36AD" w:rsidRDefault="008312A0" w:rsidP="008312A0">
      <w:pPr>
        <w:rPr>
          <w:sz w:val="16"/>
          <w:szCs w:val="16"/>
        </w:rPr>
      </w:pPr>
      <w:r w:rsidRPr="005D36AD">
        <w:rPr>
          <w:sz w:val="16"/>
          <w:szCs w:val="16"/>
        </w:rPr>
        <w:t>Pelosi recently gave her grades for President Trump's first 100 days in office, which were mainly a string of "F's." But Pelosi pushed back against ABC host Jonathan Karl when he argued that Democrats had become the party of "no."</w:t>
      </w:r>
    </w:p>
    <w:p w14:paraId="40DEF1B1" w14:textId="77777777" w:rsidR="008312A0" w:rsidRDefault="008312A0" w:rsidP="008312A0">
      <w:pPr>
        <w:rPr>
          <w:rStyle w:val="StyleUnderline"/>
        </w:rPr>
      </w:pPr>
      <w:r w:rsidRPr="005D36AD">
        <w:rPr>
          <w:rStyle w:val="StyleUnderline"/>
        </w:rPr>
        <w:t>"We're looking for the infrastructure bill, which we</w:t>
      </w:r>
      <w:r w:rsidRPr="005D36AD">
        <w:rPr>
          <w:sz w:val="16"/>
        </w:rPr>
        <w:t xml:space="preserve"> welcome him and </w:t>
      </w:r>
      <w:r w:rsidRPr="005D36AD">
        <w:rPr>
          <w:rStyle w:val="StyleUnderline"/>
        </w:rPr>
        <w:t>want to work with the president on," Pelosi said.</w:t>
      </w:r>
      <w:r w:rsidRPr="005D36AD">
        <w:rPr>
          <w:sz w:val="16"/>
        </w:rPr>
        <w:t xml:space="preserve"> "We welcome some of his ideas ... he said in the campaign about work and home balance in terms of child care, affordable child care. </w:t>
      </w:r>
      <w:r w:rsidRPr="005D36AD">
        <w:rPr>
          <w:rStyle w:val="StyleUnderline"/>
        </w:rPr>
        <w:t>We look forward to working with him.</w:t>
      </w:r>
      <w:r w:rsidRPr="005D36AD">
        <w:rPr>
          <w:sz w:val="16"/>
        </w:rPr>
        <w:t xml:space="preserve"> We said we would work on a tax reform for fairness and transparency. But ... he put out but a wish list for billionaires. </w:t>
      </w:r>
      <w:r w:rsidRPr="005D36AD">
        <w:rPr>
          <w:rStyle w:val="StyleUnderline"/>
        </w:rPr>
        <w:t>I see everything as an opportunity."</w:t>
      </w:r>
    </w:p>
    <w:p w14:paraId="43EAF6BB" w14:textId="77777777" w:rsidR="008312A0" w:rsidRDefault="008312A0" w:rsidP="008312A0">
      <w:pPr>
        <w:pStyle w:val="Heading4"/>
      </w:pPr>
      <w:r>
        <w:t xml:space="preserve">Successful education policy is key to the election – incumbent party will get the credit </w:t>
      </w:r>
    </w:p>
    <w:p w14:paraId="28083F33" w14:textId="77777777" w:rsidR="008312A0" w:rsidRDefault="008312A0" w:rsidP="008312A0">
      <w:r w:rsidRPr="007D6E5B">
        <w:rPr>
          <w:rStyle w:val="Style13ptBold"/>
        </w:rPr>
        <w:t>Hansen</w:t>
      </w:r>
      <w:r>
        <w:t xml:space="preserve"> 20</w:t>
      </w:r>
      <w:r w:rsidRPr="007D6E5B">
        <w:rPr>
          <w:rStyle w:val="Style13ptBold"/>
        </w:rPr>
        <w:t>16</w:t>
      </w:r>
      <w:r>
        <w:t xml:space="preserve"> – Michael Hansen, The Herman and George R. Brown Chair and Director - Brown Center on Education PolicySenior Fellow - Governance Studies (“</w:t>
      </w:r>
      <w:r w:rsidRPr="007D6E5B">
        <w:t>2016: The education election nobody saw coming</w:t>
      </w:r>
      <w:r>
        <w:t xml:space="preserve">,” </w:t>
      </w:r>
      <w:r w:rsidRPr="007D6E5B">
        <w:t>https://www.brookings.edu/blog/brown-center-chalkboard/2016/12/27/2016-the-education-election-nobody-saw-coming/</w:t>
      </w:r>
      <w:r>
        <w:t>) bhb</w:t>
      </w:r>
    </w:p>
    <w:p w14:paraId="5F6D4425" w14:textId="77777777" w:rsidR="008312A0" w:rsidRPr="007D6E5B" w:rsidRDefault="008312A0" w:rsidP="008312A0">
      <w:pPr>
        <w:rPr>
          <w:sz w:val="16"/>
        </w:rPr>
      </w:pPr>
      <w:r w:rsidRPr="007D6E5B">
        <w:rPr>
          <w:rStyle w:val="StyleUnderline"/>
        </w:rPr>
        <w:t xml:space="preserve">A related point to the educational divide is whether different education policy during Obama’s administration </w:t>
      </w:r>
      <w:r w:rsidRPr="00F60235">
        <w:rPr>
          <w:rStyle w:val="Emphasis"/>
        </w:rPr>
        <w:t>may have produced a better outcome for the Democratic party in this election</w:t>
      </w:r>
      <w:r w:rsidRPr="007D6E5B">
        <w:rPr>
          <w:rStyle w:val="StyleUnderline"/>
        </w:rPr>
        <w:t>. Trump enjoyed the greatest level of support in locales that are estimated to have the lowest levels of economic mobility</w:t>
      </w:r>
      <w:r w:rsidRPr="007D6E5B">
        <w:rPr>
          <w:sz w:val="16"/>
        </w:rPr>
        <w:t xml:space="preserve">; in other words, </w:t>
      </w:r>
      <w:r w:rsidRPr="007D6E5B">
        <w:rPr>
          <w:rStyle w:val="StyleUnderline"/>
        </w:rPr>
        <w:t xml:space="preserve">where the transmission of poverty status from one generation to the next is most likely. Education at </w:t>
      </w:r>
      <w:r w:rsidRPr="0075617F">
        <w:rPr>
          <w:sz w:val="16"/>
          <w:szCs w:val="16"/>
        </w:rPr>
        <w:t>all levels</w:t>
      </w:r>
      <w:r w:rsidRPr="007D6E5B">
        <w:rPr>
          <w:sz w:val="16"/>
        </w:rPr>
        <w:t xml:space="preserve"> – pre-K, </w:t>
      </w:r>
      <w:r w:rsidRPr="0075617F">
        <w:rPr>
          <w:rStyle w:val="StyleUnderline"/>
        </w:rPr>
        <w:t>K-12</w:t>
      </w:r>
      <w:r w:rsidRPr="007D6E5B">
        <w:rPr>
          <w:sz w:val="16"/>
        </w:rPr>
        <w:t xml:space="preserve"> and higher education – </w:t>
      </w:r>
      <w:r w:rsidRPr="007D6E5B">
        <w:rPr>
          <w:rStyle w:val="StyleUnderline"/>
        </w:rPr>
        <w:t>are</w:t>
      </w:r>
      <w:r w:rsidRPr="0075617F">
        <w:rPr>
          <w:sz w:val="16"/>
          <w:szCs w:val="16"/>
        </w:rPr>
        <w:t xml:space="preserve"> all </w:t>
      </w:r>
      <w:r w:rsidRPr="007D6E5B">
        <w:rPr>
          <w:rStyle w:val="StyleUnderline"/>
        </w:rPr>
        <w:t>integral parts of promoting greater social mobility; yet, maybe all of the education reforms under Obama failed to move the needle among some of these high-need populations that may reside outside major cities</w:t>
      </w:r>
      <w:r w:rsidRPr="007D6E5B">
        <w:rPr>
          <w:sz w:val="16"/>
        </w:rPr>
        <w:t>.</w:t>
      </w:r>
    </w:p>
    <w:p w14:paraId="799BE17C" w14:textId="77777777" w:rsidR="003A258E" w:rsidRDefault="003A258E" w:rsidP="003A258E">
      <w:pPr>
        <w:pStyle w:val="Heading4"/>
      </w:pPr>
      <w:r>
        <w:t>House GOP calls for infrastructure are mere lip service – Dem control is key</w:t>
      </w:r>
    </w:p>
    <w:p w14:paraId="6C264762" w14:textId="77777777" w:rsidR="003A258E" w:rsidRDefault="003A258E" w:rsidP="003A258E">
      <w:r w:rsidRPr="009D4CDF">
        <w:rPr>
          <w:rStyle w:val="Style13ptBold"/>
        </w:rPr>
        <w:t>Snyder and Scholtes</w:t>
      </w:r>
      <w:r>
        <w:t xml:space="preserve"> 1-6-</w:t>
      </w:r>
      <w:r w:rsidRPr="009D4CDF">
        <w:rPr>
          <w:rStyle w:val="Style13ptBold"/>
        </w:rPr>
        <w:t>17</w:t>
      </w:r>
      <w:r>
        <w:t xml:space="preserve"> (Tanya and Jennifer, “</w:t>
      </w:r>
      <w:r w:rsidRPr="005D35FC">
        <w:t>GOP leaders slow-walk Trump's infrastructure plan</w:t>
      </w:r>
      <w:r>
        <w:t xml:space="preserve">,” </w:t>
      </w:r>
      <w:r w:rsidRPr="005D35FC">
        <w:t>http://www.politico.com/story/2017/01/trump-infrastructure-plan-gop-233253</w:t>
      </w:r>
      <w:r>
        <w:t>) bhb</w:t>
      </w:r>
    </w:p>
    <w:p w14:paraId="138D65D4" w14:textId="77777777" w:rsidR="003A258E" w:rsidRPr="009D4CDF" w:rsidRDefault="003A258E" w:rsidP="003A258E">
      <w:pPr>
        <w:rPr>
          <w:rStyle w:val="StyleUnderline"/>
        </w:rPr>
      </w:pPr>
      <w:r w:rsidRPr="009D4CDF">
        <w:rPr>
          <w:sz w:val="16"/>
        </w:rPr>
        <w:t xml:space="preserve">Donald </w:t>
      </w:r>
      <w:r w:rsidRPr="009D4CDF">
        <w:rPr>
          <w:rStyle w:val="StyleUnderline"/>
        </w:rPr>
        <w:t>Trump’s campaign promise of a $1 trillion infrastructure package is beginning to fade on Capitol Hill, crowded out by other priorities on GOP leaders’ wish lists.</w:t>
      </w:r>
    </w:p>
    <w:p w14:paraId="328826CC" w14:textId="77777777" w:rsidR="003A258E" w:rsidRPr="009D4CDF" w:rsidRDefault="003A258E" w:rsidP="003A258E">
      <w:pPr>
        <w:rPr>
          <w:sz w:val="16"/>
        </w:rPr>
      </w:pPr>
      <w:r w:rsidRPr="009D4CDF">
        <w:rPr>
          <w:rStyle w:val="StyleUnderline"/>
        </w:rPr>
        <w:t>The president-elect’s bold talk</w:t>
      </w:r>
      <w:r w:rsidRPr="009D4CDF">
        <w:rPr>
          <w:sz w:val="16"/>
        </w:rPr>
        <w:t xml:space="preserve"> about creating millions of jobs while making America’s roads, bridges and airports “second to none” </w:t>
      </w:r>
      <w:r w:rsidRPr="009D4CDF">
        <w:rPr>
          <w:rStyle w:val="StyleUnderline"/>
        </w:rPr>
        <w:t>is turning into an afterthought for congressional Republicans</w:t>
      </w:r>
      <w:r w:rsidRPr="009D4CDF">
        <w:rPr>
          <w:sz w:val="16"/>
        </w:rPr>
        <w:t xml:space="preserve"> who have spent eight years wrangling over debt limits and bemoaning President Barack Obama's $832 billion stimulus. In a radio appearance Wednesday where he outlined the GOP's 200-day agenda, House Speaker Paul </w:t>
      </w:r>
      <w:r w:rsidRPr="009D4CDF">
        <w:rPr>
          <w:rStyle w:val="StyleUnderline"/>
        </w:rPr>
        <w:t xml:space="preserve">Ryan ticked off typical red-meat issues such as repealing Obamacare, overhauling the tax code and easing regulations, before finally </w:t>
      </w:r>
      <w:r w:rsidRPr="009D4CDF">
        <w:rPr>
          <w:rStyle w:val="Emphasis"/>
        </w:rPr>
        <w:t>tossing in a nod</w:t>
      </w:r>
      <w:r w:rsidRPr="009D4CDF">
        <w:rPr>
          <w:rStyle w:val="StyleUnderline"/>
        </w:rPr>
        <w:t xml:space="preserve"> to "the infrastructure package</w:t>
      </w:r>
      <w:r w:rsidRPr="009D4CDF">
        <w:rPr>
          <w:sz w:val="16"/>
        </w:rPr>
        <w:t>, which is something President-elect Trump added to our agenda, which we’re happy to do."</w:t>
      </w:r>
    </w:p>
    <w:p w14:paraId="2C451D1A" w14:textId="77777777" w:rsidR="003A258E" w:rsidRPr="009D4CDF" w:rsidRDefault="003A258E" w:rsidP="003A258E">
      <w:pPr>
        <w:rPr>
          <w:sz w:val="16"/>
        </w:rPr>
      </w:pPr>
      <w:r w:rsidRPr="009D4CDF">
        <w:rPr>
          <w:sz w:val="16"/>
        </w:rPr>
        <w:t xml:space="preserve">Vice President-elect </w:t>
      </w:r>
      <w:r w:rsidRPr="009D4CDF">
        <w:rPr>
          <w:rStyle w:val="StyleUnderline"/>
        </w:rPr>
        <w:t xml:space="preserve">Mike Pence had a similarly </w:t>
      </w:r>
      <w:r w:rsidRPr="009D4CDF">
        <w:rPr>
          <w:rStyle w:val="Emphasis"/>
        </w:rPr>
        <w:t>lukewarm</w:t>
      </w:r>
      <w:r w:rsidRPr="009D4CDF">
        <w:rPr>
          <w:rStyle w:val="StyleUnderline"/>
        </w:rPr>
        <w:t xml:space="preserve"> message</w:t>
      </w:r>
      <w:r w:rsidRPr="009D4CDF">
        <w:rPr>
          <w:sz w:val="16"/>
        </w:rPr>
        <w:t xml:space="preserve"> at a news conference with Senate GOP leaders. "We'll have an infrastructure bill," he said Wednesday, but "the first order of business" is repealing and replacing Obamacare.</w:t>
      </w:r>
    </w:p>
    <w:p w14:paraId="727A42BD" w14:textId="77777777" w:rsidR="003A258E" w:rsidRPr="009D4CDF" w:rsidRDefault="003A258E" w:rsidP="003A258E">
      <w:pPr>
        <w:rPr>
          <w:sz w:val="16"/>
        </w:rPr>
      </w:pPr>
      <w:r w:rsidRPr="009D4CDF">
        <w:rPr>
          <w:rStyle w:val="StyleUnderline"/>
        </w:rPr>
        <w:t>Indeed, Republican leaders have scarcely mentioned anything besides Obamacare</w:t>
      </w:r>
      <w:r w:rsidRPr="009D4CDF">
        <w:rPr>
          <w:sz w:val="16"/>
        </w:rPr>
        <w:t xml:space="preserve"> since being sworn in Tuesday, while the Senate has a raft of Cabinet nominees to confirm. </w:t>
      </w:r>
      <w:r w:rsidRPr="009D4CDF">
        <w:rPr>
          <w:rStyle w:val="StyleUnderline"/>
        </w:rPr>
        <w:t xml:space="preserve">That’s left little room for an infrastructure proposal that Trump has yet to sketch out in detail — and which some conservative groups began </w:t>
      </w:r>
      <w:r w:rsidRPr="009D4CDF">
        <w:rPr>
          <w:rStyle w:val="Emphasis"/>
        </w:rPr>
        <w:t>talking down</w:t>
      </w:r>
      <w:r w:rsidRPr="009D4CDF">
        <w:rPr>
          <w:rStyle w:val="StyleUnderline"/>
        </w:rPr>
        <w:t xml:space="preserve"> within days of his Nov. 8 victory.</w:t>
      </w:r>
    </w:p>
    <w:p w14:paraId="575F33C3" w14:textId="77777777" w:rsidR="003A258E" w:rsidRPr="009D4CDF" w:rsidRDefault="003A258E" w:rsidP="003A258E">
      <w:pPr>
        <w:rPr>
          <w:sz w:val="16"/>
        </w:rPr>
      </w:pPr>
      <w:r w:rsidRPr="009D4CDF">
        <w:rPr>
          <w:rStyle w:val="StyleUnderline"/>
        </w:rPr>
        <w:t xml:space="preserve">This is </w:t>
      </w:r>
      <w:r w:rsidRPr="009D4CDF">
        <w:rPr>
          <w:rStyle w:val="Emphasis"/>
        </w:rPr>
        <w:t>drawing dismay</w:t>
      </w:r>
      <w:r w:rsidRPr="009D4CDF">
        <w:rPr>
          <w:rStyle w:val="StyleUnderline"/>
        </w:rPr>
        <w:t xml:space="preserve"> from some </w:t>
      </w:r>
      <w:r w:rsidRPr="009D4CDF">
        <w:rPr>
          <w:rStyle w:val="Emphasis"/>
        </w:rPr>
        <w:t>leading Democrats</w:t>
      </w:r>
      <w:r w:rsidRPr="009D4CDF">
        <w:rPr>
          <w:rStyle w:val="StyleUnderline"/>
        </w:rPr>
        <w:t xml:space="preserve">, who saw infrastructure as one of the </w:t>
      </w:r>
      <w:r w:rsidRPr="009D4CDF">
        <w:rPr>
          <w:rStyle w:val="Emphasis"/>
        </w:rPr>
        <w:t>few pieces of Trump's agenda they could embrace</w:t>
      </w:r>
      <w:r w:rsidRPr="009D4CDF">
        <w:rPr>
          <w:sz w:val="16"/>
        </w:rPr>
        <w:t>, while transportation advocates have tried to put a brave face on the slow-walking.</w:t>
      </w:r>
    </w:p>
    <w:p w14:paraId="7A519747" w14:textId="77777777" w:rsidR="003A258E" w:rsidRDefault="003A258E" w:rsidP="003A258E">
      <w:pPr>
        <w:rPr>
          <w:rStyle w:val="StyleUnderline"/>
        </w:rPr>
      </w:pPr>
      <w:r w:rsidRPr="009D4CDF">
        <w:rPr>
          <w:sz w:val="16"/>
        </w:rPr>
        <w:t xml:space="preserve">Oregon Rep. Peter DeFazio, the top Democrat on the House Transportation Committee, portrayed </w:t>
      </w:r>
      <w:r w:rsidRPr="009D4CDF">
        <w:rPr>
          <w:rStyle w:val="StyleUnderline"/>
        </w:rPr>
        <w:t>infrastructure spending as a potentially big divide between the builder-turned-president-elect and more spending-averse GOP budget hawks such as Ryan.</w:t>
      </w:r>
    </w:p>
    <w:p w14:paraId="36F9AFBA" w14:textId="77777777" w:rsidR="003A258E" w:rsidRPr="0082272F" w:rsidRDefault="003A258E" w:rsidP="003A258E">
      <w:pPr>
        <w:pStyle w:val="Heading4"/>
      </w:pPr>
      <w:r w:rsidRPr="0082272F">
        <w:t xml:space="preserve">Infrastructure bill helps the economy and boosts competitiveness </w:t>
      </w:r>
    </w:p>
    <w:p w14:paraId="23D7467E" w14:textId="77777777" w:rsidR="003A258E" w:rsidRPr="0082272F" w:rsidRDefault="003A258E" w:rsidP="003A258E">
      <w:r w:rsidRPr="00FD0D90">
        <w:t>Peter</w:t>
      </w:r>
      <w:r w:rsidRPr="00FD0D90">
        <w:rPr>
          <w:rStyle w:val="Style13ptBold"/>
        </w:rPr>
        <w:t xml:space="preserve"> Morici, 16</w:t>
      </w:r>
      <w:r w:rsidRPr="0082272F">
        <w:t xml:space="preserve"> (economist and business professor at the University of Maryland, and a national columnist) “Trump’s infrastructure program” accessed online 12/30/16 http://www.washingtontimes.com/news/2016/nov/27/donald-trumps-infrastructure-program/</w:t>
      </w:r>
    </w:p>
    <w:p w14:paraId="14B81409" w14:textId="77777777" w:rsidR="003A258E" w:rsidRPr="00E03D9D" w:rsidRDefault="003A258E" w:rsidP="003A258E">
      <w:pPr>
        <w:rPr>
          <w:sz w:val="16"/>
        </w:rPr>
      </w:pPr>
      <w:r w:rsidRPr="0082272F">
        <w:rPr>
          <w:rStyle w:val="StyleUnderline"/>
        </w:rPr>
        <w:t>Additional spending on infrastructure could deliver a powerful jolt to economic growth</w:t>
      </w:r>
      <w:r w:rsidRPr="00E03D9D">
        <w:rPr>
          <w:sz w:val="16"/>
        </w:rPr>
        <w:t xml:space="preserve"> if President-elect Trump eschews conventional government approaches and gets the money out quickly and effectively. Sadly, the benefits of such spending attracts skeptics, because President Obama’s stimulus efforts failed so badly at creating jobs in the wake of the financial crisis and that gave infrastructure investment a bad name. A frustrated Mr. Obama alibied “there’s no such thing as shovel ready projects,” and that lament is often repeated by liberals to criticize Mr. Trump’s plans. </w:t>
      </w:r>
      <w:r w:rsidRPr="0082272F">
        <w:rPr>
          <w:rStyle w:val="StyleUnderline"/>
        </w:rPr>
        <w:t>The bumpy ride on Amtrak from Washington to New York, the poor condition of many bridges on interstate highways and crowded conditions on many urban mass transit systems testify to the fact that federal and state transportation agencies have long queues for maintenance and improvement projects</w:t>
      </w:r>
      <w:r w:rsidRPr="00E03D9D">
        <w:rPr>
          <w:sz w:val="16"/>
        </w:rPr>
        <w:t xml:space="preserve">. Similarly, school districts around the country have leaky roofs, faulty plumbing and worse waiting for attention. The problem is not identifying projects but rather the bureaucratic morass that officials face in trying to spend on worthy projects and the misappropriation of funds by politicians to underwrite fanciful schemes. The Obama administration misused much of the $319 billion Congress allocated through the 2009 American Recovery and Reinvestment Act on projects like Solyndra and similar solar energy fiascos, ill-fated health care reforms, school-district worker training bureaucracies and grants to academics for summer pay. Only $30 billion was allocated to highways and $18 billion to traditional transit and high speed rail, and the money was spent slowly — as green buildings and the like take time to plan and plow through Washington’s various environmental vetting and regulatory reviews. </w:t>
      </w:r>
      <w:r w:rsidRPr="0082272F">
        <w:rPr>
          <w:rStyle w:val="StyleUnderline"/>
        </w:rPr>
        <w:t>The Trump administration</w:t>
      </w:r>
      <w:r w:rsidRPr="00E03D9D">
        <w:rPr>
          <w:sz w:val="16"/>
        </w:rPr>
        <w:t xml:space="preserve"> transition website p</w:t>
      </w:r>
      <w:r w:rsidRPr="0082272F">
        <w:rPr>
          <w:rStyle w:val="StyleUnderline"/>
        </w:rPr>
        <w:t>romises $550 for highways, bridges, tunnels, rails, airports and the like</w:t>
      </w:r>
      <w:r w:rsidRPr="00E03D9D">
        <w:rPr>
          <w:sz w:val="16"/>
        </w:rPr>
        <w:t xml:space="preserve">. </w:t>
      </w:r>
      <w:r w:rsidRPr="0082272F">
        <w:rPr>
          <w:rStyle w:val="Emphasis"/>
        </w:rPr>
        <w:t>That could easily boost GDP by about $1 trillion dollars — directly and through additional spending by Americans put back to work.</w:t>
      </w:r>
      <w:r w:rsidRPr="00E03D9D">
        <w:rPr>
          <w:sz w:val="16"/>
        </w:rPr>
        <w:t xml:space="preserve"> Over eight years, </w:t>
      </w:r>
      <w:r w:rsidRPr="0082272F">
        <w:rPr>
          <w:rStyle w:val="Emphasis"/>
        </w:rPr>
        <w:t>that would add about 1 million jobs, and raise private sector productivity, international competitiveness,</w:t>
      </w:r>
      <w:r w:rsidRPr="00E03D9D">
        <w:rPr>
          <w:sz w:val="16"/>
        </w:rPr>
        <w:t xml:space="preserve"> </w:t>
      </w:r>
      <w:r w:rsidRPr="0082272F">
        <w:rPr>
          <w:rStyle w:val="StyleUnderline"/>
        </w:rPr>
        <w:t xml:space="preserve">GDP and employment by moving goods and people around the country more quickly and at much less cost. </w:t>
      </w:r>
      <w:r w:rsidRPr="00E03D9D">
        <w:rPr>
          <w:sz w:val="16"/>
        </w:rPr>
        <w:t xml:space="preserve">For example, consider all the time and efficiency we lose through endless delays and stress for business travelers at airports. To get all that, procurement rules must be reformed. Instead of mountains of forms and layers of approvals, the money should be issued to federal and state agencies with instructions to spend according to several simple guidelines — for example, money must be used on the existing backlog of unfunded projects and according to sound commercial principles. Audits can follow, but those could be performed by private accounting firms and according to the standards CPAs apply to private businesses when certifying the accuracy of books and annual reports to comply with SEC and federal tax reporting rules. Currently, the Davis-Bacon Act requires excessively high union wages and cumbersome work rules on federal-sponsored transportation projects. These and other unnecessary regulatory requirements raise the cost of federally supported projects by about 20 percent and over eight years, eliminating those could easily free up $100 billion for additional infrastructure projects. With only 7 percent of private sector employees now represented by unions, Davis-Bacon should be replaced by straightforward open competition and standard enforcement of federal and state worker safety rules. Trump adviser Peter Navarro and financier Wilbur Ross have put forward thoughtful proposals to pay for some of these projects with private funds. However, many projects cannot generate enough revenue in tolls and user fees to attract private capital. Some of this money could be found by simply offering U.S. corporations a special 17.5 percent corporate tax rate to repatriate much of the 2.4 trillion in profits currently parked offshore to avoid the statutory rate of 35 percent. That could raise up to $350 billion to finance Trump’s program. Whatever funding shortfall remained should be scored against the ongoing increases in federal and state tax revenue, accomplished through increased productivity and GDP, proper investments in infrastructure would accomplish. </w:t>
      </w:r>
      <w:r w:rsidRPr="0082272F">
        <w:rPr>
          <w:rStyle w:val="StyleUnderline"/>
        </w:rPr>
        <w:t>Netting all this out, well-targeted, efficient spending on transportation and other public facilities, could be one of the best investments president-elect Trump offers the nation</w:t>
      </w:r>
      <w:r w:rsidRPr="00E03D9D">
        <w:rPr>
          <w:sz w:val="16"/>
        </w:rPr>
        <w:t>.</w:t>
      </w:r>
    </w:p>
    <w:p w14:paraId="689D0879" w14:textId="77777777" w:rsidR="003A258E" w:rsidRPr="00D949AE" w:rsidRDefault="003A258E" w:rsidP="003A258E">
      <w:pPr>
        <w:pStyle w:val="Heading4"/>
      </w:pPr>
      <w:r>
        <w:t>US competitiveness solves global war---fast growth is key</w:t>
      </w:r>
    </w:p>
    <w:p w14:paraId="6B5AEC30" w14:textId="77777777" w:rsidR="003A258E" w:rsidRPr="00D949AE" w:rsidRDefault="003A258E" w:rsidP="003A258E">
      <w:r w:rsidRPr="00D949AE">
        <w:rPr>
          <w:rStyle w:val="Style13ptBold"/>
        </w:rPr>
        <w:t>Khalilzad 11</w:t>
      </w:r>
      <w:r w:rsidRPr="00D949AE">
        <w:t xml:space="preserve"> – PhD, Former Professor of Political Science @ Columbia, Former amb</w:t>
      </w:r>
      <w:r>
        <w:t xml:space="preserve">assador to Iraq and Afghanistan </w:t>
      </w:r>
      <w:r w:rsidRPr="00D949AE">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1A23CC4D" w14:textId="77777777" w:rsidR="003A258E" w:rsidRDefault="003A258E" w:rsidP="003A258E">
      <w:pPr>
        <w:pStyle w:val="card"/>
        <w:ind w:left="0"/>
        <w:rPr>
          <w:rFonts w:cs="Times New Roman"/>
          <w:sz w:val="14"/>
          <w:szCs w:val="20"/>
        </w:rPr>
      </w:pPr>
      <w:r w:rsidRPr="00D209F9">
        <w:rPr>
          <w:rFonts w:cs="Times New Roman"/>
          <w:sz w:val="14"/>
          <w:szCs w:val="20"/>
        </w:rPr>
        <w:t xml:space="preserve">Today, </w:t>
      </w:r>
      <w:r w:rsidRPr="00D209F9">
        <w:rPr>
          <w:rStyle w:val="StyleUnderline"/>
        </w:rPr>
        <w:t>economic and fiscal trends pose the most severe long-term threat to the United States’ position as global leader.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D209F9">
        <w:rPr>
          <w:rFonts w:cs="Times New Roman"/>
          <w:sz w:val="14"/>
          <w:szCs w:val="20"/>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D209F9">
        <w:rPr>
          <w:rStyle w:val="StyleUnderline"/>
        </w:rPr>
        <w:t xml:space="preserve">Without faster economic growth </w:t>
      </w:r>
      <w:r w:rsidRPr="00D209F9">
        <w:rPr>
          <w:lang w:val="en-US"/>
        </w:rPr>
        <w:t>and actions to reduce deficits, publicly held national debt is projected to reach dangerous proportions. If</w:t>
      </w:r>
      <w:r w:rsidRPr="00D209F9">
        <w:rPr>
          <w:rStyle w:val="StyleUnderline"/>
        </w:rPr>
        <w:t xml:space="preserve"> interest rates were to rise significantly, annual interest payments — which already are larger than the defense budget — would crowd out other spending</w:t>
      </w:r>
      <w:r w:rsidRPr="00D209F9">
        <w:rPr>
          <w:rFonts w:cs="Times New Roman"/>
          <w:sz w:val="14"/>
          <w:szCs w:val="2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209F9">
        <w:rPr>
          <w:rStyle w:val="StyleUnderline"/>
        </w:rPr>
        <w:t>It was the economic devastation of Britain and France during World War II, as well as the rise of other powers, that led both countries to relinquish their empires</w:t>
      </w:r>
      <w:r w:rsidRPr="00D209F9">
        <w:rPr>
          <w:rFonts w:cs="Times New Roman"/>
          <w:sz w:val="14"/>
          <w:szCs w:val="2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209F9">
        <w:rPr>
          <w:rStyle w:val="StyleUnderline"/>
        </w:rPr>
        <w:t xml:space="preserve">the United States would be compelled to retrench, reducing its military spending and shedding international commitments. We face this domestic challenge while other major powers are experiencing rapid economic growth. </w:t>
      </w:r>
      <w:r w:rsidRPr="00D209F9">
        <w:rPr>
          <w:lang w:val="en-US"/>
        </w:rPr>
        <w:t>Even though countries such as China, India, and Brazil have profound political, social, demographic, and economic problems, their economies are growing faster than ours, and this could alter the global distribution of power. These trends could in the long term produce a multi-polar world.</w:t>
      </w:r>
      <w:r w:rsidRPr="00D209F9">
        <w:rPr>
          <w:rStyle w:val="StyleUnderline"/>
        </w:rPr>
        <w:t xml:space="preserve"> If U.S. policymakers fail to act </w:t>
      </w:r>
      <w:r w:rsidRPr="00D209F9">
        <w:rPr>
          <w:lang w:val="en-US"/>
        </w:rPr>
        <w:t>and other powers continue to grow, it is not a question of whether but when a new international order will emerge.</w:t>
      </w:r>
      <w:r w:rsidRPr="00D209F9">
        <w:rPr>
          <w:rStyle w:val="StyleUnderline"/>
        </w:rPr>
        <w:t xml:space="preserve"> The closing of the gap between the United States and its rivals could intensify geopolitical competition among major powers, </w:t>
      </w:r>
      <w:r w:rsidRPr="00D209F9">
        <w:rPr>
          <w:lang w:val="en-US"/>
        </w:rPr>
        <w:t>increase incentives for local powers to play major powers against one another, and undercut our will to preclude or respond to international crises because of</w:t>
      </w:r>
      <w:r w:rsidRPr="00D209F9">
        <w:rPr>
          <w:rStyle w:val="StyleUnderline"/>
        </w:rPr>
        <w:t xml:space="preserve">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w:t>
      </w:r>
      <w:r w:rsidRPr="00D209F9">
        <w:rPr>
          <w:lang w:val="en-US"/>
        </w:rPr>
        <w:t>Failures of multi-polar international systems produced both world wars. American retrenchment could</w:t>
      </w:r>
      <w:r w:rsidRPr="00D209F9">
        <w:rPr>
          <w:rStyle w:val="StyleUnderline"/>
        </w:rPr>
        <w:t xml:space="preserve"> have devastating consequences. </w:t>
      </w:r>
      <w:r w:rsidRPr="00D209F9">
        <w:rPr>
          <w:lang w:val="en-US"/>
        </w:rPr>
        <w:t>Without an American security blanket, regional powers could rearm in an attempt to balance against emerging threats. Under this scenario, there would be</w:t>
      </w:r>
      <w:r w:rsidRPr="00D209F9">
        <w:rPr>
          <w:rStyle w:val="StyleUnderline"/>
        </w:rPr>
        <w:t xml:space="preserv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rsidRPr="00D209F9">
        <w:rPr>
          <w:rFonts w:cs="Times New Roman"/>
          <w:sz w:val="14"/>
          <w:szCs w:val="20"/>
        </w:rPr>
        <w:t>.</w:t>
      </w:r>
      <w:r w:rsidRPr="001C5D8B">
        <w:rPr>
          <w:rFonts w:cs="Times New Roman"/>
          <w:sz w:val="14"/>
          <w:szCs w:val="20"/>
        </w:rPr>
        <w:t xml:space="preserve"> </w:t>
      </w:r>
    </w:p>
    <w:p w14:paraId="5F457C27" w14:textId="77777777" w:rsidR="00D24C40" w:rsidRPr="00D24C40" w:rsidRDefault="00D24C40" w:rsidP="00D24C40"/>
    <w:p w14:paraId="7F751451" w14:textId="77777777" w:rsidR="008312A0" w:rsidRPr="00960228" w:rsidRDefault="008312A0" w:rsidP="008312A0">
      <w:pPr>
        <w:pStyle w:val="Heading2"/>
        <w:rPr>
          <w:rFonts w:cs="Times New Roman"/>
        </w:rPr>
      </w:pPr>
      <w:r w:rsidRPr="00960228">
        <w:rPr>
          <w:rFonts w:cs="Times New Roman"/>
        </w:rPr>
        <w:t>U</w:t>
      </w:r>
      <w:r>
        <w:rPr>
          <w:rFonts w:cs="Times New Roman"/>
        </w:rPr>
        <w:t>Q + MECHANICS</w:t>
      </w:r>
    </w:p>
    <w:p w14:paraId="4999636F" w14:textId="77777777" w:rsidR="008312A0" w:rsidRPr="00960228" w:rsidRDefault="008312A0" w:rsidP="008312A0">
      <w:pPr>
        <w:pStyle w:val="Heading3"/>
        <w:rPr>
          <w:rFonts w:cs="Times New Roman"/>
        </w:rPr>
      </w:pPr>
      <w:r w:rsidRPr="00960228">
        <w:rPr>
          <w:rFonts w:cs="Times New Roman"/>
        </w:rPr>
        <w:t>2NC – UQ</w:t>
      </w:r>
    </w:p>
    <w:p w14:paraId="1C88647B" w14:textId="77777777" w:rsidR="008312A0" w:rsidRPr="00960228" w:rsidRDefault="008312A0" w:rsidP="008312A0">
      <w:pPr>
        <w:pStyle w:val="Heading4"/>
        <w:rPr>
          <w:rFonts w:cs="Times New Roman"/>
        </w:rPr>
      </w:pPr>
      <w:r w:rsidRPr="00960228">
        <w:rPr>
          <w:rFonts w:cs="Times New Roman"/>
        </w:rPr>
        <w:t xml:space="preserve">2018 will be a </w:t>
      </w:r>
      <w:r w:rsidRPr="00960228">
        <w:rPr>
          <w:rFonts w:cs="Times New Roman"/>
          <w:u w:val="single"/>
        </w:rPr>
        <w:t>wave election</w:t>
      </w:r>
      <w:r w:rsidRPr="00960228">
        <w:rPr>
          <w:rFonts w:cs="Times New Roman"/>
        </w:rPr>
        <w:t xml:space="preserve"> for House Dems---Trump unpopularity and agenda failure </w:t>
      </w:r>
    </w:p>
    <w:p w14:paraId="37837D47" w14:textId="77777777" w:rsidR="008312A0" w:rsidRPr="00960228" w:rsidRDefault="008312A0" w:rsidP="008312A0">
      <w:r w:rsidRPr="00960228">
        <w:rPr>
          <w:rStyle w:val="Style13ptBold"/>
        </w:rPr>
        <w:t>Reed et al 6-20</w:t>
      </w:r>
      <w:r w:rsidRPr="00960228">
        <w:t xml:space="preserve"> </w:t>
      </w:r>
      <w:r w:rsidRPr="00960228">
        <w:rPr>
          <w:sz w:val="16"/>
          <w:szCs w:val="16"/>
        </w:rPr>
        <w:t xml:space="preserve">[BRUCE REED is the former chief of staff to Vice President Joe Biden, and the former CEO of the Democratic Leadership Council. RAHM EMANUEL is the 44th mayor of Chicago. "We Helped Democrats Win in 2006. This Is How They Can Do It Again in 2018.", Atlantic, 6-20-2017, </w:t>
      </w:r>
      <w:hyperlink r:id="rId12" w:history="1">
        <w:r w:rsidRPr="00960228">
          <w:rPr>
            <w:rStyle w:val="Hyperlink"/>
            <w:sz w:val="16"/>
            <w:szCs w:val="16"/>
          </w:rPr>
          <w:t>https://www.theatlantic.com/politics/archive/2017/06/riding-the-2018-wave/530952/</w:t>
        </w:r>
      </w:hyperlink>
      <w:r w:rsidRPr="00960228">
        <w:rPr>
          <w:sz w:val="16"/>
          <w:szCs w:val="16"/>
        </w:rPr>
        <w:t>]/AB</w:t>
      </w:r>
    </w:p>
    <w:p w14:paraId="4A69E848" w14:textId="77777777" w:rsidR="008312A0" w:rsidRPr="00960228" w:rsidRDefault="008312A0" w:rsidP="008312A0">
      <w:pPr>
        <w:rPr>
          <w:rStyle w:val="StyleUnderline"/>
        </w:rPr>
      </w:pPr>
      <w:r w:rsidRPr="00960228">
        <w:rPr>
          <w:sz w:val="16"/>
        </w:rPr>
        <w:t xml:space="preserve">Donald </w:t>
      </w:r>
      <w:r w:rsidRPr="00960228">
        <w:rPr>
          <w:rStyle w:val="StyleUnderline"/>
        </w:rPr>
        <w:t xml:space="preserve">Trump is a </w:t>
      </w:r>
      <w:r w:rsidRPr="00960228">
        <w:rPr>
          <w:rStyle w:val="Emphasis"/>
        </w:rPr>
        <w:t>historically unpopular</w:t>
      </w:r>
      <w:r w:rsidRPr="00960228">
        <w:rPr>
          <w:rStyle w:val="StyleUnderline"/>
        </w:rPr>
        <w:t xml:space="preserve"> president</w:t>
      </w:r>
      <w:r w:rsidRPr="00960228">
        <w:rPr>
          <w:sz w:val="16"/>
        </w:rPr>
        <w:t xml:space="preserve">, </w:t>
      </w:r>
      <w:r w:rsidRPr="00960228">
        <w:rPr>
          <w:rStyle w:val="StyleUnderline"/>
        </w:rPr>
        <w:t xml:space="preserve">and Republicans in Congress are pushing through a </w:t>
      </w:r>
      <w:r w:rsidRPr="00960228">
        <w:rPr>
          <w:rStyle w:val="Emphasis"/>
        </w:rPr>
        <w:t>remarkably unpopular</w:t>
      </w:r>
      <w:r w:rsidRPr="00960228">
        <w:rPr>
          <w:rStyle w:val="StyleUnderline"/>
        </w:rPr>
        <w:t xml:space="preserve"> agenda</w:t>
      </w:r>
      <w:r w:rsidRPr="00960228">
        <w:rPr>
          <w:sz w:val="16"/>
        </w:rPr>
        <w:t xml:space="preserve">. </w:t>
      </w:r>
      <w:r w:rsidRPr="00960228">
        <w:rPr>
          <w:rStyle w:val="StyleUnderline"/>
        </w:rPr>
        <w:t>Under such auspicious circumstances</w:t>
      </w:r>
      <w:r w:rsidRPr="00960228">
        <w:rPr>
          <w:sz w:val="16"/>
        </w:rPr>
        <w:t xml:space="preserve">, </w:t>
      </w:r>
      <w:r w:rsidRPr="00960228">
        <w:rPr>
          <w:rStyle w:val="StyleUnderline"/>
        </w:rPr>
        <w:t>it’s only natural for ardent Democrats to feel energized and empowered.</w:t>
      </w:r>
      <w:r w:rsidRPr="00960228">
        <w:rPr>
          <w:sz w:val="16"/>
        </w:rPr>
        <w:t xml:space="preserve"> Some see 2018 as their own Tea Party moment to sweep even the bluest of candidates to victory in the reddest of districts. </w:t>
      </w:r>
      <w:r w:rsidRPr="00960228">
        <w:rPr>
          <w:rStyle w:val="StyleUnderline"/>
        </w:rPr>
        <w:t>It looks like an election Democrats can’t lose</w:t>
      </w:r>
      <w:r w:rsidRPr="00960228">
        <w:rPr>
          <w:sz w:val="16"/>
        </w:rPr>
        <w:t xml:space="preserve">—the sort Americans haven’t seen since, well, last year. So </w:t>
      </w:r>
      <w:r w:rsidRPr="00960228">
        <w:rPr>
          <w:rStyle w:val="StyleUnderline"/>
        </w:rPr>
        <w:t>how can Democrats ensure that 2018 delivers the success they failed to achieve in 2016</w:t>
      </w:r>
      <w:r w:rsidRPr="00960228">
        <w:rPr>
          <w:sz w:val="16"/>
        </w:rPr>
        <w:t xml:space="preserve">? The stakes are too high to rely entirely on one side’s enthusiasm or the other side’s disenchantment. If their overriding objective in 2018 is to save the country, not realign the Democratic Party, Democrats need to look back to the last time they won back the House in 2006. We helped coordinate that effort, and the lessons we learned then still apply today. Waves don’t happen on their own: Democrats need a strategy, an argument, and a plan for what they’ll do if they win. In the last 60 years, control of the U.S. House of Representatives has changed hands just three times, always in midterm elections, with control shifting away from the president’s party. The </w:t>
      </w:r>
      <w:r w:rsidRPr="00960228">
        <w:rPr>
          <w:rStyle w:val="StyleUnderline"/>
        </w:rPr>
        <w:t>1994 and 2010 campaigns were dominated by attacks against the incumbent president and his party over health care; 2006 became a referendum over the ruling party’s incompetence and corruption.</w:t>
      </w:r>
      <w:r w:rsidRPr="00960228">
        <w:rPr>
          <w:sz w:val="16"/>
        </w:rPr>
        <w:t xml:space="preserve"> In percentage terms, the worst midterm defeat in the past century came in 1974, when a nation weary of obstruction of justice sent a quarter of the House Republican caucus packing. Some presidents are unfortunate enough to face one of these circumstances; with the midterms still more than a year away, Donald </w:t>
      </w:r>
      <w:r w:rsidRPr="00960228">
        <w:rPr>
          <w:rStyle w:val="StyleUnderline"/>
        </w:rPr>
        <w:t>Trump already seems to have all those bases covered. Opposition parties</w:t>
      </w:r>
      <w:r w:rsidRPr="00960228">
        <w:rPr>
          <w:sz w:val="16"/>
        </w:rPr>
        <w:t xml:space="preserve">, by contrast, </w:t>
      </w:r>
      <w:r w:rsidRPr="00960228">
        <w:rPr>
          <w:rStyle w:val="StyleUnderline"/>
        </w:rPr>
        <w:t>find the odds forever in their favor</w:t>
      </w:r>
      <w:r w:rsidRPr="00960228">
        <w:rPr>
          <w:sz w:val="16"/>
        </w:rPr>
        <w:t xml:space="preserve">. </w:t>
      </w:r>
      <w:r w:rsidRPr="00960228">
        <w:rPr>
          <w:rStyle w:val="StyleUnderline"/>
        </w:rPr>
        <w:t>In the last 20 midterm elections</w:t>
      </w:r>
      <w:r w:rsidRPr="00960228">
        <w:rPr>
          <w:sz w:val="16"/>
        </w:rPr>
        <w:t xml:space="preserve">, </w:t>
      </w:r>
      <w:r w:rsidRPr="00960228">
        <w:rPr>
          <w:rStyle w:val="StyleUnderline"/>
        </w:rPr>
        <w:t>the president’s party has picked up seats only twice</w:t>
      </w:r>
      <w:r w:rsidRPr="00960228">
        <w:rPr>
          <w:sz w:val="16"/>
        </w:rPr>
        <w:t xml:space="preserve">: in 2002, when Republicans gained eight right after 9/11, and in 1998, when Democrats gained five thanks to House Republicans’ obsession with impeachment. </w:t>
      </w:r>
      <w:r w:rsidRPr="00960228">
        <w:rPr>
          <w:rStyle w:val="StyleUnderline"/>
        </w:rPr>
        <w:t>Trump and his party have particular reason to fear a reckoning in 2018</w:t>
      </w:r>
      <w:r w:rsidRPr="00960228">
        <w:rPr>
          <w:sz w:val="16"/>
        </w:rPr>
        <w:t xml:space="preserve">. No first-term president has gone into a midterm this unpopular since Harry Truman lost 55 seats in the House and 12 in the Senate in 1946. Like Democrats in 1994 and 2010, </w:t>
      </w:r>
      <w:r w:rsidRPr="00960228">
        <w:rPr>
          <w:rStyle w:val="StyleUnderline"/>
        </w:rPr>
        <w:t xml:space="preserve">Republicans in 2018 face a </w:t>
      </w:r>
      <w:r w:rsidRPr="00960228">
        <w:rPr>
          <w:rStyle w:val="Emphasis"/>
          <w:color w:val="FF0000"/>
          <w:sz w:val="32"/>
          <w:szCs w:val="32"/>
        </w:rPr>
        <w:t>fire</w:t>
      </w:r>
      <w:r w:rsidRPr="00960228">
        <w:rPr>
          <w:rStyle w:val="Emphasis"/>
          <w:color w:val="FFC000"/>
          <w:sz w:val="32"/>
          <w:szCs w:val="32"/>
        </w:rPr>
        <w:t>storm</w:t>
      </w:r>
      <w:r w:rsidRPr="00960228">
        <w:rPr>
          <w:rStyle w:val="StyleUnderline"/>
          <w:color w:val="FFC000"/>
        </w:rPr>
        <w:t xml:space="preserve"> </w:t>
      </w:r>
      <w:r w:rsidRPr="00960228">
        <w:rPr>
          <w:rStyle w:val="StyleUnderline"/>
        </w:rPr>
        <w:t>over health care</w:t>
      </w:r>
      <w:r w:rsidRPr="00960228">
        <w:rPr>
          <w:sz w:val="16"/>
        </w:rPr>
        <w:t xml:space="preserve">. If Hurricane Katrina, Iraq, and the Jack Abramoff scandal dogged congressional Republicans in 2006, </w:t>
      </w:r>
      <w:r w:rsidRPr="00960228">
        <w:rPr>
          <w:rStyle w:val="StyleUnderline"/>
        </w:rPr>
        <w:t>Trump is</w:t>
      </w:r>
      <w:r w:rsidRPr="00960228">
        <w:rPr>
          <w:sz w:val="16"/>
        </w:rPr>
        <w:t xml:space="preserve"> already </w:t>
      </w:r>
      <w:r w:rsidRPr="00960228">
        <w:rPr>
          <w:rStyle w:val="StyleUnderline"/>
        </w:rPr>
        <w:t>torturing them with incompetence and corruption of unprecedented scale. Add potential electoral devastation to the list of Trump mistakes Republicans can’t prevent.</w:t>
      </w:r>
      <w:r w:rsidRPr="00960228">
        <w:rPr>
          <w:sz w:val="16"/>
        </w:rPr>
        <w:t xml:space="preserve"> Donald </w:t>
      </w:r>
      <w:r w:rsidRPr="00960228">
        <w:rPr>
          <w:rStyle w:val="Emphasis"/>
        </w:rPr>
        <w:t>Trump</w:t>
      </w:r>
      <w:r w:rsidRPr="00960228">
        <w:rPr>
          <w:sz w:val="16"/>
        </w:rPr>
        <w:t xml:space="preserve"> came to Washington to make waves—and he </w:t>
      </w:r>
      <w:r w:rsidRPr="00960228">
        <w:rPr>
          <w:rStyle w:val="Emphasis"/>
        </w:rPr>
        <w:t>may deliver a</w:t>
      </w:r>
      <w:r w:rsidRPr="00960228">
        <w:rPr>
          <w:rStyle w:val="StyleUnderline"/>
        </w:rPr>
        <w:t xml:space="preserve"> </w:t>
      </w:r>
      <w:r w:rsidRPr="00960228">
        <w:rPr>
          <w:rStyle w:val="Emphasis"/>
        </w:rPr>
        <w:t>wave election powerful enough</w:t>
      </w:r>
      <w:r w:rsidRPr="00960228">
        <w:rPr>
          <w:rStyle w:val="StyleUnderline"/>
        </w:rPr>
        <w:t xml:space="preserve"> to sweep his party out of control of Congress. Democrats enter the cycle with a distinct advantage</w:t>
      </w:r>
      <w:r w:rsidRPr="00960228">
        <w:rPr>
          <w:sz w:val="16"/>
        </w:rPr>
        <w:t xml:space="preserve">. For campaigners in chief, the toughest race to win is when they’re the name in voters’ sights but not the name on the ballot. </w:t>
      </w:r>
      <w:r w:rsidRPr="00960228">
        <w:rPr>
          <w:rStyle w:val="StyleUnderline"/>
        </w:rPr>
        <w:t>Trump will be an exceptional liability on the campaign trail</w:t>
      </w:r>
      <w:r w:rsidRPr="00960228">
        <w:rPr>
          <w:sz w:val="16"/>
        </w:rPr>
        <w:t>—</w:t>
      </w:r>
      <w:r w:rsidRPr="00960228">
        <w:rPr>
          <w:rStyle w:val="StyleUnderline"/>
        </w:rPr>
        <w:t xml:space="preserve">determined to redeem himself, desperate for validation from his base, and </w:t>
      </w:r>
      <w:r w:rsidRPr="00960228">
        <w:rPr>
          <w:rStyle w:val="Emphasis"/>
        </w:rPr>
        <w:t>toxic to every candidate</w:t>
      </w:r>
      <w:r w:rsidRPr="00960228">
        <w:rPr>
          <w:rStyle w:val="StyleUnderline"/>
        </w:rPr>
        <w:t xml:space="preserve"> in a marginal race</w:t>
      </w:r>
      <w:r w:rsidRPr="00960228">
        <w:rPr>
          <w:sz w:val="16"/>
        </w:rPr>
        <w:t xml:space="preserve">. </w:t>
      </w:r>
      <w:r w:rsidRPr="00960228">
        <w:rPr>
          <w:rStyle w:val="StyleUnderline"/>
        </w:rPr>
        <w:t>Trump presents vulnerable Republicans with a no-win proposition: They can’t run with him and their Democratic opponents won’t let them run without him</w:t>
      </w:r>
      <w:r w:rsidRPr="00960228">
        <w:rPr>
          <w:sz w:val="16"/>
        </w:rPr>
        <w:t xml:space="preserve">. The last thing a majority of voters want is to give this president a blank check—or as Trump prefers to call it, loyalty. So Democrats don’t need to spend the next year navel-gazing over how to motivate their base. In 2018, Trump will provide the greatest fundraising and get-out-the-vote machine the party has ever had. Wave elections are a chance to build on that base by winning back voters disappointed in the other side. Democrats will have plenty of disappointments to bring to their attention, including Republican health-care and tax-cut plans that betray the working-class voters who put Trump in the White House. To pull that off, though, Democrats must channel their anger, not be defined by it. In 1994, </w:t>
      </w:r>
      <w:r w:rsidRPr="00960228">
        <w:rPr>
          <w:rStyle w:val="StyleUnderline"/>
        </w:rPr>
        <w:t>Gingrich</w:t>
      </w:r>
      <w:r w:rsidRPr="00960228">
        <w:rPr>
          <w:sz w:val="16"/>
        </w:rPr>
        <w:t xml:space="preserve"> Republicans </w:t>
      </w:r>
      <w:r w:rsidRPr="00960228">
        <w:rPr>
          <w:rStyle w:val="StyleUnderline"/>
        </w:rPr>
        <w:t>used</w:t>
      </w:r>
      <w:r w:rsidRPr="00960228">
        <w:rPr>
          <w:sz w:val="16"/>
        </w:rPr>
        <w:t xml:space="preserve"> an alternative agenda, </w:t>
      </w:r>
      <w:r w:rsidRPr="00960228">
        <w:rPr>
          <w:rStyle w:val="StyleUnderline"/>
        </w:rPr>
        <w:t>the Contract with America</w:t>
      </w:r>
      <w:r w:rsidRPr="00960228">
        <w:rPr>
          <w:sz w:val="16"/>
        </w:rPr>
        <w:t xml:space="preserve">, </w:t>
      </w:r>
      <w:r w:rsidRPr="00960228">
        <w:rPr>
          <w:rStyle w:val="StyleUnderline"/>
        </w:rPr>
        <w:t>to take back the House</w:t>
      </w:r>
      <w:r w:rsidRPr="00960228">
        <w:rPr>
          <w:sz w:val="16"/>
        </w:rPr>
        <w:t xml:space="preserve"> for the first time in 40 years. In 1998, those same Gingrich Republicans played to their conservative base by campaigning for impeachment, producing another historic result: making Bill Clinton the first president in 176 years to gain House seats in the sixth year of his presidency. </w:t>
      </w:r>
      <w:r w:rsidRPr="00960228">
        <w:rPr>
          <w:rStyle w:val="StyleUnderline"/>
        </w:rPr>
        <w:t>Democrats</w:t>
      </w:r>
      <w:r w:rsidRPr="00960228">
        <w:rPr>
          <w:sz w:val="16"/>
        </w:rPr>
        <w:t xml:space="preserve"> should heed that same lesson. They don’t have to make 2018 a referendum on Trump’s impeachment. If they want to win the majority they need in order to hold Trump accountable, they’ll </w:t>
      </w:r>
      <w:r w:rsidRPr="00960228">
        <w:rPr>
          <w:rStyle w:val="StyleUnderline"/>
        </w:rPr>
        <w:t xml:space="preserve">do much better making the election a </w:t>
      </w:r>
      <w:r w:rsidRPr="00960228">
        <w:rPr>
          <w:rStyle w:val="Emphasis"/>
        </w:rPr>
        <w:t>referendum on Trump’s record</w:t>
      </w:r>
      <w:r w:rsidRPr="00960228">
        <w:rPr>
          <w:rStyle w:val="StyleUnderline"/>
        </w:rPr>
        <w:t>.</w:t>
      </w:r>
      <w:r w:rsidRPr="00960228">
        <w:rPr>
          <w:sz w:val="16"/>
        </w:rPr>
        <w:t xml:space="preserve"> That referendum will be won or lost in swing districts—and they are much harder to find than they used to be. The Cook Political Report found that the number of swing seats—where neither party runs more than 5 points better than it does nationally—has dropped by more than half over the last 20 years, from 164 to 72. The </w:t>
      </w:r>
      <w:r w:rsidRPr="00960228">
        <w:rPr>
          <w:rStyle w:val="StyleUnderline"/>
        </w:rPr>
        <w:t>most vulnerable seats in the</w:t>
      </w:r>
      <w:r w:rsidRPr="00960228">
        <w:rPr>
          <w:sz w:val="16"/>
        </w:rPr>
        <w:t xml:space="preserve"> current </w:t>
      </w:r>
      <w:r w:rsidRPr="00960228">
        <w:rPr>
          <w:rStyle w:val="StyleUnderline"/>
        </w:rPr>
        <w:t>House</w:t>
      </w:r>
      <w:r w:rsidRPr="00960228">
        <w:rPr>
          <w:sz w:val="16"/>
        </w:rPr>
        <w:t xml:space="preserve"> majority </w:t>
      </w:r>
      <w:r w:rsidRPr="00960228">
        <w:rPr>
          <w:rStyle w:val="StyleUnderline"/>
        </w:rPr>
        <w:t>belong to 23 Republican incumbents in districts</w:t>
      </w:r>
      <w:r w:rsidRPr="00960228">
        <w:rPr>
          <w:sz w:val="16"/>
        </w:rPr>
        <w:t xml:space="preserve"> Hillary </w:t>
      </w:r>
      <w:r w:rsidRPr="00960228">
        <w:rPr>
          <w:rStyle w:val="StyleUnderline"/>
        </w:rPr>
        <w:t>Clinton carried</w:t>
      </w:r>
      <w:r w:rsidRPr="00960228">
        <w:rPr>
          <w:sz w:val="16"/>
        </w:rPr>
        <w:t xml:space="preserve">, largely clustered </w:t>
      </w:r>
      <w:r w:rsidRPr="00960228">
        <w:rPr>
          <w:rStyle w:val="StyleUnderline"/>
        </w:rPr>
        <w:t>in</w:t>
      </w:r>
      <w:r w:rsidRPr="00960228">
        <w:rPr>
          <w:sz w:val="16"/>
        </w:rPr>
        <w:t xml:space="preserve"> the </w:t>
      </w:r>
      <w:r w:rsidRPr="00960228">
        <w:rPr>
          <w:rStyle w:val="StyleUnderline"/>
        </w:rPr>
        <w:t>suburbs of major metropolitan areas</w:t>
      </w:r>
      <w:r w:rsidRPr="00960228">
        <w:rPr>
          <w:sz w:val="16"/>
        </w:rPr>
        <w:t xml:space="preserve"> like Los Angeles, Philadelphia, and Washington. These districts tend to be mainstream in tone and interest. </w:t>
      </w:r>
      <w:r w:rsidRPr="00960228">
        <w:rPr>
          <w:rStyle w:val="StyleUnderline"/>
        </w:rPr>
        <w:t xml:space="preserve">That’s a tough place to win the hand Trump has dealt Republicans of </w:t>
      </w:r>
      <w:r w:rsidRPr="00960228">
        <w:rPr>
          <w:rStyle w:val="Emphasis"/>
        </w:rPr>
        <w:t>cutting student aid</w:t>
      </w:r>
      <w:r w:rsidRPr="00960228">
        <w:rPr>
          <w:rStyle w:val="StyleUnderline"/>
        </w:rPr>
        <w:t>, denying climate change, and eliminating protections for pre-existing conditions.</w:t>
      </w:r>
    </w:p>
    <w:p w14:paraId="5C00E3AD" w14:textId="77777777" w:rsidR="008312A0" w:rsidRPr="00960228" w:rsidRDefault="008312A0" w:rsidP="008312A0">
      <w:pPr>
        <w:pStyle w:val="Heading4"/>
        <w:rPr>
          <w:rFonts w:cs="Times New Roman"/>
        </w:rPr>
      </w:pPr>
      <w:r w:rsidRPr="00960228">
        <w:rPr>
          <w:rFonts w:cs="Times New Roman"/>
        </w:rPr>
        <w:t>Democratic wave will happen now – Trump’s low approval rating key</w:t>
      </w:r>
    </w:p>
    <w:p w14:paraId="292B55AA" w14:textId="77777777" w:rsidR="008312A0" w:rsidRPr="00960228" w:rsidRDefault="008312A0" w:rsidP="008312A0">
      <w:pPr>
        <w:rPr>
          <w:rStyle w:val="Style13ptBold"/>
          <w:b w:val="0"/>
        </w:rPr>
      </w:pPr>
      <w:r w:rsidRPr="00960228">
        <w:rPr>
          <w:rStyle w:val="Style13ptBold"/>
        </w:rPr>
        <w:t>Kilgore 17</w:t>
      </w:r>
      <w:r w:rsidRPr="00960228">
        <w:rPr>
          <w:rStyle w:val="Style13ptBold"/>
          <w:b w:val="0"/>
        </w:rPr>
        <w:t xml:space="preserve"> </w:t>
      </w:r>
      <w:r w:rsidRPr="00960228">
        <w:rPr>
          <w:rStyle w:val="Style13ptBold"/>
          <w:b w:val="0"/>
          <w:sz w:val="16"/>
          <w:szCs w:val="16"/>
        </w:rPr>
        <w:t>(Ed, vice president for Policy at the Democratic Leadership Council and the Communications Director for US Senator Sam Nunn | “Is That a Democratic Tsunami Taking Shape for 2018?” Daily Intelligencer, May 14,</w:t>
      </w:r>
      <w:r w:rsidRPr="00960228">
        <w:rPr>
          <w:rStyle w:val="Style13ptBold"/>
          <w:sz w:val="16"/>
          <w:szCs w:val="16"/>
        </w:rPr>
        <w:t xml:space="preserve"> </w:t>
      </w:r>
      <w:r w:rsidRPr="00960228">
        <w:rPr>
          <w:rStyle w:val="Style13ptBold"/>
          <w:b w:val="0"/>
          <w:sz w:val="16"/>
          <w:szCs w:val="16"/>
        </w:rPr>
        <w:t>2017</w:t>
      </w:r>
      <w:r w:rsidRPr="00960228">
        <w:rPr>
          <w:rStyle w:val="Style13ptBold"/>
          <w:sz w:val="16"/>
          <w:szCs w:val="16"/>
        </w:rPr>
        <w:t xml:space="preserve">, </w:t>
      </w:r>
      <w:r w:rsidRPr="00960228">
        <w:rPr>
          <w:sz w:val="16"/>
          <w:szCs w:val="16"/>
        </w:rPr>
        <w:t>http://nymag.com/daily/intelligencer/2017/05/is-that-a-democratic-tsunami-taking-shape-for-2018.html</w:t>
      </w:r>
      <w:r w:rsidRPr="00960228">
        <w:rPr>
          <w:rStyle w:val="Style13ptBold"/>
          <w:b w:val="0"/>
          <w:sz w:val="16"/>
          <w:szCs w:val="16"/>
        </w:rPr>
        <w:t>) O. Savill</w:t>
      </w:r>
    </w:p>
    <w:p w14:paraId="7E823139" w14:textId="77777777" w:rsidR="008312A0" w:rsidRPr="00960228" w:rsidRDefault="008312A0" w:rsidP="008312A0">
      <w:pPr>
        <w:rPr>
          <w:u w:val="single"/>
        </w:rPr>
      </w:pPr>
      <w:r w:rsidRPr="00960228">
        <w:rPr>
          <w:sz w:val="16"/>
        </w:rPr>
        <w:t xml:space="preserve">Let’s start with the caveat that odds around what will happen in 2018 are hard to calculate. On the one hand, there are multiple signs the president is maintaining the support of his hardcore base. And Trump and his party took a major step towards solidifying that base by finally getting legislation repealing Obamacare out of the House. On the other hand, looking beyond the base, </w:t>
      </w:r>
      <w:r w:rsidRPr="00960228">
        <w:rPr>
          <w:u w:val="single"/>
        </w:rPr>
        <w:t>Democrats</w:t>
      </w:r>
      <w:r w:rsidRPr="00960228">
        <w:rPr>
          <w:sz w:val="16"/>
        </w:rPr>
        <w:t xml:space="preserve"> seem to </w:t>
      </w:r>
      <w:r w:rsidRPr="00960228">
        <w:rPr>
          <w:u w:val="single"/>
        </w:rPr>
        <w:t xml:space="preserve">have an enthusiasm advantage (as reflected in </w:t>
      </w:r>
      <w:r w:rsidRPr="00960228">
        <w:rPr>
          <w:sz w:val="16"/>
        </w:rPr>
        <w:t xml:space="preserve">their candidates’ relatively strong performance in </w:t>
      </w:r>
      <w:r w:rsidRPr="00960228">
        <w:rPr>
          <w:u w:val="single"/>
        </w:rPr>
        <w:t>special elections</w:t>
      </w:r>
      <w:r w:rsidRPr="00960228">
        <w:rPr>
          <w:sz w:val="16"/>
        </w:rPr>
        <w:t xml:space="preserve"> so far, such as those in Kansas and Georgia). The big legislative product of the Trump Era so far, </w:t>
      </w:r>
      <w:r w:rsidRPr="00960228">
        <w:rPr>
          <w:u w:val="single"/>
        </w:rPr>
        <w:t>the American Health Care Act, is very unpopular to the extent people understand it, as reflected both in polls and in the hostile environment Republicans are encountering</w:t>
      </w:r>
      <w:r w:rsidRPr="00960228">
        <w:rPr>
          <w:sz w:val="16"/>
        </w:rPr>
        <w:t xml:space="preserve"> in meetings with constituents. And the firestorm over Trump’s firing of FBI director James Comey is probably not going to help the GOP. That said, </w:t>
      </w:r>
      <w:r w:rsidRPr="00960228">
        <w:rPr>
          <w:u w:val="single"/>
        </w:rPr>
        <w:t>veteran political prognosticators are beginning to smell</w:t>
      </w:r>
      <w:r w:rsidRPr="00960228">
        <w:rPr>
          <w:sz w:val="16"/>
        </w:rPr>
        <w:t xml:space="preserve"> the salty air of </w:t>
      </w:r>
      <w:r w:rsidRPr="00960228">
        <w:rPr>
          <w:u w:val="single"/>
        </w:rPr>
        <w:t>a</w:t>
      </w:r>
      <w:r w:rsidRPr="00960228">
        <w:rPr>
          <w:sz w:val="16"/>
        </w:rPr>
        <w:t xml:space="preserve"> potential </w:t>
      </w:r>
      <w:r w:rsidRPr="00960228">
        <w:rPr>
          <w:b/>
          <w:u w:val="single"/>
        </w:rPr>
        <w:t>Democratic “wave” election in 2018</w:t>
      </w:r>
      <w:r w:rsidRPr="00960228">
        <w:rPr>
          <w:sz w:val="16"/>
        </w:rPr>
        <w:t xml:space="preserve"> — possibly </w:t>
      </w:r>
      <w:r w:rsidRPr="00960228">
        <w:rPr>
          <w:u w:val="single"/>
        </w:rPr>
        <w:t xml:space="preserve">large enough to net the 24 seats needed to depose Paul Ryan as Speaker. </w:t>
      </w:r>
      <w:r w:rsidRPr="00960228">
        <w:rPr>
          <w:sz w:val="16"/>
        </w:rPr>
        <w:t xml:space="preserve">Here’s Charlie Cook: Roughly once a decade we see </w:t>
      </w:r>
      <w:r w:rsidRPr="00960228">
        <w:rPr>
          <w:b/>
          <w:u w:val="single"/>
        </w:rPr>
        <w:t>a tidal wave election, almost always at midterm, in which an invisible hand seems to boost candidates of one party and drag down candidates of the other.</w:t>
      </w:r>
      <w:r w:rsidRPr="00960228">
        <w:rPr>
          <w:sz w:val="16"/>
        </w:rPr>
        <w:t xml:space="preserve"> Candidates who normally win big end up winning by smaller margins. Lawmakers who usually have competitive races often get sucked away by the undertow. Districts that should be safe are no longer safe. Strong campaigns lose to weak campaigns, underfunded campaigns topple well-funded campaigns. Electoral waves tend to build slowly. In the last really big wave election, in 2010, an awful lot of Democrats who looked safe at the beginning of the cycle wound up in the crosshairs, and in the end, Republicans gained a shocking 63 net seats. But there are usually omens. Cook’s ace House analyst David Wasserman recently moved 20 Republican-held seats into more vulnerable territory in recognition of the pro-Democratic dynamics developing. </w:t>
      </w:r>
      <w:r w:rsidRPr="00960228">
        <w:rPr>
          <w:u w:val="single"/>
        </w:rPr>
        <w:t>Democrats have been regularly leading in measurements of “the congressional generic ballot,</w:t>
      </w:r>
      <w:r w:rsidRPr="00960228">
        <w:rPr>
          <w:sz w:val="16"/>
        </w:rPr>
        <w:t xml:space="preserve">” a polling question that simply asks which party should control the House. A new poll shows the kind of numbers that if they become common could definitely portend not just a “wave” but a veritable tsunami. Quinnipiac’s latest national poll mainly drew attention for showing some really terrible assessments of Donald Trump. But its congressional generic ballot was a shocker: </w:t>
      </w:r>
      <w:r w:rsidRPr="00960228">
        <w:rPr>
          <w:u w:val="single"/>
        </w:rPr>
        <w:t xml:space="preserve">By a 54 – 38 percent margin, </w:t>
      </w:r>
      <w:r w:rsidRPr="00960228">
        <w:rPr>
          <w:b/>
          <w:u w:val="single"/>
        </w:rPr>
        <w:t>American voters want the Democratic Party to win</w:t>
      </w:r>
      <w:r w:rsidRPr="00960228">
        <w:rPr>
          <w:sz w:val="16"/>
        </w:rPr>
        <w:t xml:space="preserve"> control of the U.S. House of Representatives.</w:t>
      </w:r>
      <w:r w:rsidRPr="00960228">
        <w:rPr>
          <w:u w:val="single"/>
        </w:rPr>
        <w:t xml:space="preserve"> This is the widest margin ever measured</w:t>
      </w:r>
      <w:r w:rsidRPr="00960228">
        <w:rPr>
          <w:sz w:val="16"/>
        </w:rPr>
        <w:t xml:space="preserve"> for this question in a Quinnipiac University poll, exceeding a 5 percentage point margin for Republicans in 2013. Indeed, I could not find any polls showing that kind of margin for either party during the 2014 or 2016 cycles (there was one Rasmussen poll in late 2013 — when Republicans were getting blamed for a government shutdown — that showed Democrats up by 11 points, but no other double-digit leads were evident going into either the 2014 or 2016 elections). If you go all the way back to 2010 or 2006 — two genuine wave elections — double-digit leads for one party in the congressional generic ballot were common. The final Real Clear Politics polling average in 2010 showed Republicans up by 9.4 percent; their actual national-popular-vote margin was 6.8 percent, which yielded (thanks to the overexposure caused by two consecutive big Democratic wins) a net gain of 63 seats for the GOP. In 2006, the final RCP average was even larger for Democrats: 11.5 percent. Democrats actually won the national popular vote by 7.9 percent, picking up 31 net seats. So there is at least some reason to believe </w:t>
      </w:r>
      <w:r w:rsidRPr="00960228">
        <w:rPr>
          <w:u w:val="single"/>
        </w:rPr>
        <w:t>a big shift</w:t>
      </w:r>
      <w:r w:rsidRPr="00960228">
        <w:rPr>
          <w:sz w:val="16"/>
        </w:rPr>
        <w:t xml:space="preserve"> along the lines of 2006 or 2010 could be in the works, </w:t>
      </w:r>
      <w:r w:rsidRPr="00960228">
        <w:rPr>
          <w:u w:val="single"/>
        </w:rPr>
        <w:t xml:space="preserve">particularly </w:t>
      </w:r>
      <w:r w:rsidRPr="00960228">
        <w:rPr>
          <w:b/>
          <w:u w:val="single"/>
        </w:rPr>
        <w:t>given the president’s persistently poor approval ratings.</w:t>
      </w:r>
      <w:r w:rsidRPr="00960228">
        <w:rPr>
          <w:sz w:val="16"/>
        </w:rPr>
        <w:t xml:space="preserve"> The Quinnipiac poll may be an outlier, but then again, it is reminiscent of the 2006 exit polls: It shows Democrats actually leading among seniors, a group the Donkey Party won in 2006 and 2008 but has lost consistently ever since (by more than 20 points in 2010 and 16 points in 2014). No one knows what kind of popular-vote margin Democrats would need to retake the House, given the advantages Republicans have via gerrymandering, superior vote distribution, and incumbency. But in February, Harry Enten made a credible rough guesstimate: Since 2012 (or when most states instituted the current House district lines), Republicans have won, on average, 51 percent of the two-party House vote and 55 percent of House seats. If that difference holds for 2018, Democrats would need to win the House popular vote by about 8 percentage points to win half the House seats. Sixteen points would far more than do the trick. </w:t>
      </w:r>
      <w:r w:rsidRPr="00960228">
        <w:rPr>
          <w:u w:val="single"/>
        </w:rPr>
        <w:t>Paul Ryan’s grip on that gavel is looking a bit slippery.</w:t>
      </w:r>
    </w:p>
    <w:p w14:paraId="63A74912" w14:textId="77777777" w:rsidR="008312A0" w:rsidRPr="00960228" w:rsidRDefault="008312A0" w:rsidP="008312A0">
      <w:pPr>
        <w:pStyle w:val="Heading4"/>
        <w:rPr>
          <w:rFonts w:cs="Times New Roman"/>
        </w:rPr>
      </w:pPr>
      <w:r w:rsidRPr="00960228">
        <w:rPr>
          <w:rFonts w:cs="Times New Roman"/>
        </w:rPr>
        <w:t xml:space="preserve">Dems win the House in 2018----wave environment </w:t>
      </w:r>
    </w:p>
    <w:p w14:paraId="23AB3100" w14:textId="77777777" w:rsidR="008312A0" w:rsidRPr="00960228" w:rsidRDefault="008312A0" w:rsidP="008312A0">
      <w:r w:rsidRPr="00960228">
        <w:rPr>
          <w:rStyle w:val="Style13ptBold"/>
        </w:rPr>
        <w:t>Cohn 6-26</w:t>
      </w:r>
      <w:r w:rsidRPr="00960228">
        <w:t xml:space="preserve"> </w:t>
      </w:r>
      <w:r w:rsidRPr="00960228">
        <w:rPr>
          <w:sz w:val="16"/>
          <w:szCs w:val="16"/>
        </w:rPr>
        <w:t xml:space="preserve">[Nate Cohn, "Democrats’ Best Chance to Retake the House? 8 Types of G.O.P. Districts to Watch", New York Times, 6-26-2017, </w:t>
      </w:r>
      <w:hyperlink r:id="rId13" w:history="1">
        <w:r w:rsidRPr="00960228">
          <w:rPr>
            <w:rStyle w:val="Hyperlink"/>
            <w:sz w:val="16"/>
            <w:szCs w:val="16"/>
          </w:rPr>
          <w:t>https://www.nytimes.com/2017/06/26/upshot/best-chance-to-retake-the-house-8-types-of-gop-districts-to-watch.html?_r=1</w:t>
        </w:r>
      </w:hyperlink>
      <w:r w:rsidRPr="00960228">
        <w:rPr>
          <w:sz w:val="16"/>
          <w:szCs w:val="16"/>
        </w:rPr>
        <w:t>] /AB</w:t>
      </w:r>
    </w:p>
    <w:p w14:paraId="79839155" w14:textId="77777777" w:rsidR="008312A0" w:rsidRPr="00960228" w:rsidRDefault="008312A0" w:rsidP="008312A0">
      <w:pPr>
        <w:rPr>
          <w:rStyle w:val="StyleUnderline"/>
        </w:rPr>
      </w:pPr>
      <w:r w:rsidRPr="00960228">
        <w:rPr>
          <w:sz w:val="16"/>
        </w:rPr>
        <w:t xml:space="preserve">The first five groups — </w:t>
      </w:r>
      <w:r w:rsidRPr="00960228">
        <w:rPr>
          <w:rStyle w:val="StyleUnderline"/>
        </w:rPr>
        <w:t>41 districts</w:t>
      </w:r>
      <w:r w:rsidRPr="00960228">
        <w:rPr>
          <w:sz w:val="16"/>
        </w:rPr>
        <w:t xml:space="preserve"> in all — </w:t>
      </w:r>
      <w:r w:rsidRPr="00960228">
        <w:rPr>
          <w:rStyle w:val="StyleUnderline"/>
        </w:rPr>
        <w:t>are the likeliest to be competitive</w:t>
      </w:r>
      <w:r w:rsidRPr="00960228">
        <w:rPr>
          <w:sz w:val="16"/>
        </w:rPr>
        <w:t xml:space="preserve">. </w:t>
      </w:r>
      <w:r w:rsidRPr="00960228">
        <w:rPr>
          <w:rStyle w:val="StyleUnderline"/>
        </w:rPr>
        <w:t>They correspond pretty</w:t>
      </w:r>
      <w:r w:rsidRPr="00960228">
        <w:rPr>
          <w:sz w:val="16"/>
        </w:rPr>
        <w:t xml:space="preserve"> </w:t>
      </w:r>
      <w:r w:rsidRPr="00960228">
        <w:rPr>
          <w:rStyle w:val="StyleUnderline"/>
        </w:rPr>
        <w:t>closely with</w:t>
      </w:r>
      <w:r w:rsidRPr="00960228">
        <w:rPr>
          <w:sz w:val="16"/>
        </w:rPr>
        <w:t xml:space="preserve"> the </w:t>
      </w:r>
      <w:r w:rsidRPr="00960228">
        <w:rPr>
          <w:rStyle w:val="StyleUnderline"/>
        </w:rPr>
        <w:t>races rated as competitive by organizations like</w:t>
      </w:r>
      <w:r w:rsidRPr="00960228">
        <w:rPr>
          <w:sz w:val="16"/>
        </w:rPr>
        <w:t xml:space="preserve"> the </w:t>
      </w:r>
      <w:r w:rsidRPr="00960228">
        <w:rPr>
          <w:rStyle w:val="StyleUnderline"/>
        </w:rPr>
        <w:t>Cook Political Report</w:t>
      </w:r>
      <w:r w:rsidRPr="00960228">
        <w:rPr>
          <w:sz w:val="16"/>
        </w:rPr>
        <w:t xml:space="preserve">. It’s a diverse group of districts, ranging from well-entrenched Republicans in Democratic-leaning, well-educated suburbs to newly elected Republicans in white working-class areas. In theory, </w:t>
      </w:r>
      <w:r w:rsidRPr="00960228">
        <w:rPr>
          <w:rStyle w:val="StyleUnderline"/>
        </w:rPr>
        <w:t>Democrats could retake the House by winning a clear majority of these top districts</w:t>
      </w:r>
      <w:r w:rsidRPr="00960228">
        <w:rPr>
          <w:sz w:val="16"/>
        </w:rPr>
        <w:t xml:space="preserve">. </w:t>
      </w:r>
      <w:r w:rsidRPr="00960228">
        <w:rPr>
          <w:rStyle w:val="StyleUnderline"/>
        </w:rPr>
        <w:t>They might</w:t>
      </w:r>
      <w:r w:rsidRPr="00960228">
        <w:rPr>
          <w:sz w:val="16"/>
        </w:rPr>
        <w:t xml:space="preserve"> well </w:t>
      </w:r>
      <w:r w:rsidRPr="00960228">
        <w:rPr>
          <w:rStyle w:val="StyleUnderline"/>
        </w:rPr>
        <w:t>do so,</w:t>
      </w:r>
      <w:r w:rsidRPr="00960228">
        <w:rPr>
          <w:sz w:val="16"/>
        </w:rPr>
        <w:t xml:space="preserve"> </w:t>
      </w:r>
      <w:r w:rsidRPr="00960228">
        <w:rPr>
          <w:rStyle w:val="StyleUnderline"/>
        </w:rPr>
        <w:t>especially if aided by additional retirements</w:t>
      </w:r>
      <w:r w:rsidRPr="00960228">
        <w:rPr>
          <w:sz w:val="16"/>
        </w:rPr>
        <w:t xml:space="preserve">. But </w:t>
      </w:r>
      <w:r w:rsidRPr="00960228">
        <w:rPr>
          <w:rStyle w:val="StyleUnderline"/>
        </w:rPr>
        <w:t>Democrats</w:t>
      </w:r>
      <w:r w:rsidRPr="00960228">
        <w:rPr>
          <w:sz w:val="16"/>
        </w:rPr>
        <w:t xml:space="preserve"> will probably lose more of these districts than they win. To win the remaining seats, they’ll </w:t>
      </w:r>
      <w:r w:rsidRPr="00960228">
        <w:rPr>
          <w:rStyle w:val="StyleUnderline"/>
        </w:rPr>
        <w:t xml:space="preserve">need to carry at least a few districts in places that don’t look obviously competitive today. This tends to happen in so-called wave elections, like 2006 or 2010. </w:t>
      </w:r>
      <w:r w:rsidRPr="00960228">
        <w:rPr>
          <w:sz w:val="16"/>
        </w:rPr>
        <w:t xml:space="preserve">The </w:t>
      </w:r>
      <w:r w:rsidRPr="00960228">
        <w:rPr>
          <w:rStyle w:val="StyleUnderline"/>
        </w:rPr>
        <w:t>good news for Democrats is that</w:t>
      </w:r>
      <w:r w:rsidRPr="00960228">
        <w:rPr>
          <w:sz w:val="16"/>
        </w:rPr>
        <w:t xml:space="preserve"> </w:t>
      </w:r>
      <w:r w:rsidRPr="00960228">
        <w:rPr>
          <w:rStyle w:val="StyleUnderline"/>
        </w:rPr>
        <w:t>despite going 0 for 4 in special House elections</w:t>
      </w:r>
      <w:r w:rsidRPr="00960228">
        <w:rPr>
          <w:sz w:val="16"/>
        </w:rPr>
        <w:t xml:space="preserve"> this spring, the </w:t>
      </w:r>
      <w:r w:rsidRPr="00960228">
        <w:rPr>
          <w:rStyle w:val="StyleUnderline"/>
        </w:rPr>
        <w:t xml:space="preserve">results were consistent with a </w:t>
      </w:r>
      <w:r w:rsidRPr="00960228">
        <w:rPr>
          <w:rStyle w:val="Emphasis"/>
        </w:rPr>
        <w:t>wave environment</w:t>
      </w:r>
      <w:r w:rsidRPr="00960228">
        <w:rPr>
          <w:sz w:val="16"/>
        </w:rPr>
        <w:t xml:space="preserve">: </w:t>
      </w:r>
      <w:r w:rsidRPr="00960228">
        <w:rPr>
          <w:rStyle w:val="StyleUnderline"/>
        </w:rPr>
        <w:t xml:space="preserve">All four races became hotly contested, even though none were thought to be especially competitive. </w:t>
      </w:r>
      <w:r w:rsidRPr="00960228">
        <w:rPr>
          <w:sz w:val="16"/>
        </w:rPr>
        <w:t xml:space="preserve">The next three groups — another 41 districts in all — are among the likeliest to come into play in a strong Democratic year. Most of these districts will not prove to be especially competitive, and it is difficult to predict which incumbents will ultimately prove vulnerable. A few months ago, I certainly would not have guessed that South Carolina’s Fifth District or Kansas’ Fourth would be decided by three- and seven-point margins. For now, </w:t>
      </w:r>
      <w:r w:rsidRPr="00960228">
        <w:rPr>
          <w:rStyle w:val="StyleUnderline"/>
        </w:rPr>
        <w:t xml:space="preserve">all the Democrats can do is recruit good candidates </w:t>
      </w:r>
      <w:r w:rsidRPr="00960228">
        <w:rPr>
          <w:sz w:val="16"/>
        </w:rPr>
        <w:t xml:space="preserve">in as many districts as possible and see which races become competitive in September or October 2018. Republicans, meanwhile, need to make sure that typically safe incumbents are prepared for the worst. In this spring’s special elections, national Republican groups spent millions to prop up candidates in Republican-leaning districts. Republican candidates probably can’t count on the same kind of assistance if the playing field expands to 70 or 80 districts. </w:t>
      </w:r>
      <w:r w:rsidRPr="00960228">
        <w:rPr>
          <w:rStyle w:val="StyleUnderline"/>
        </w:rPr>
        <w:t>Well-educated Sun Belt suburbs</w:t>
      </w:r>
      <w:r w:rsidRPr="00960228">
        <w:rPr>
          <w:sz w:val="16"/>
        </w:rPr>
        <w:t xml:space="preserve"> </w:t>
      </w:r>
      <w:r w:rsidRPr="00960228">
        <w:rPr>
          <w:rStyle w:val="StyleUnderline"/>
        </w:rPr>
        <w:t>have been reliably Republican</w:t>
      </w:r>
      <w:r w:rsidRPr="00960228">
        <w:rPr>
          <w:sz w:val="16"/>
        </w:rPr>
        <w:t xml:space="preserve"> for a generation. </w:t>
      </w:r>
      <w:r w:rsidRPr="00960228">
        <w:rPr>
          <w:rStyle w:val="StyleUnderline"/>
        </w:rPr>
        <w:t>But</w:t>
      </w:r>
      <w:r w:rsidRPr="00960228">
        <w:rPr>
          <w:sz w:val="16"/>
        </w:rPr>
        <w:t xml:space="preserve"> President </w:t>
      </w:r>
      <w:r w:rsidRPr="00960228">
        <w:rPr>
          <w:rStyle w:val="StyleUnderline"/>
        </w:rPr>
        <w:t>Trump</w:t>
      </w:r>
      <w:r w:rsidRPr="00960228">
        <w:rPr>
          <w:sz w:val="16"/>
        </w:rPr>
        <w:t xml:space="preserve"> </w:t>
      </w:r>
      <w:r w:rsidRPr="00960228">
        <w:rPr>
          <w:rStyle w:val="StyleUnderline"/>
        </w:rPr>
        <w:t>struggled badly in these areas and now they’re among the top Democratic targets in 2018</w:t>
      </w:r>
      <w:r w:rsidRPr="00960228">
        <w:rPr>
          <w:sz w:val="16"/>
        </w:rPr>
        <w:t xml:space="preserve">. The possibility that </w:t>
      </w:r>
      <w:r w:rsidRPr="00960228">
        <w:rPr>
          <w:rStyle w:val="StyleUnderline"/>
        </w:rPr>
        <w:t>these districts will be highly competitive</w:t>
      </w:r>
      <w:r w:rsidRPr="00960228">
        <w:rPr>
          <w:sz w:val="16"/>
        </w:rPr>
        <w:t xml:space="preserve"> is no longer merely theoretical. Several of these districts were surprisingly competitive in 2016, and the newest member — Karen Handel — won by only four percentage points in the most conservative district of the bunch. The outcome in Georgia’s Sixth is a reminder that these places aren’t easy for the Democrats, even if they’re among their best targets. Hillary Clinton did well in these districts by luring many voters who don’t typically support Democratic candidates, and most of these Republican incumbents have represented their districts for a long time. On paper, the Democrats have an even better shot in five other </w:t>
      </w:r>
      <w:r w:rsidRPr="00960228">
        <w:rPr>
          <w:rStyle w:val="StyleUnderline"/>
        </w:rPr>
        <w:t>Sun Belt districts</w:t>
      </w:r>
      <w:r w:rsidRPr="00960228">
        <w:rPr>
          <w:sz w:val="16"/>
        </w:rPr>
        <w:t xml:space="preserve"> </w:t>
      </w:r>
      <w:r w:rsidRPr="00960228">
        <w:rPr>
          <w:rStyle w:val="StyleUnderline"/>
        </w:rPr>
        <w:t>where</w:t>
      </w:r>
      <w:r w:rsidRPr="00960228">
        <w:rPr>
          <w:sz w:val="16"/>
        </w:rPr>
        <w:t xml:space="preserve"> Mrs. </w:t>
      </w:r>
      <w:r w:rsidRPr="00960228">
        <w:rPr>
          <w:rStyle w:val="StyleUnderline"/>
        </w:rPr>
        <w:t>Clinton won big</w:t>
      </w:r>
      <w:r w:rsidRPr="00960228">
        <w:rPr>
          <w:sz w:val="16"/>
        </w:rPr>
        <w:t xml:space="preserve"> in 2016 and where Barack Obama either won or nearly did in 2012. There’s one catch: Hispanic voters make up at least 30 percent of eligible voters in all of these districts. These places might not be quite as Democratic-leaning in a midterm electorate, when Hispanic turnout often slumps considerably. The Republican incumbents here, often Hispanic themselves, are generally good fits for their districts as well. Even so, </w:t>
      </w:r>
      <w:r w:rsidRPr="00960228">
        <w:rPr>
          <w:rStyle w:val="StyleUnderline"/>
        </w:rPr>
        <w:t>these seats represent some of the best Democratic opportunities</w:t>
      </w:r>
      <w:r w:rsidRPr="00960228">
        <w:rPr>
          <w:sz w:val="16"/>
        </w:rPr>
        <w:t xml:space="preserve">. It’s the only group where </w:t>
      </w:r>
      <w:r w:rsidRPr="00960228">
        <w:rPr>
          <w:rStyle w:val="StyleUnderline"/>
        </w:rPr>
        <w:t>Democrats are favored to win a majority of the seats in a wave election year</w:t>
      </w:r>
      <w:r w:rsidRPr="00960228">
        <w:rPr>
          <w:sz w:val="16"/>
        </w:rPr>
        <w:t xml:space="preserve">. Ileana Ros-Lehtinen’s retirement makes </w:t>
      </w:r>
      <w:r w:rsidRPr="00960228">
        <w:rPr>
          <w:rStyle w:val="StyleUnderline"/>
        </w:rPr>
        <w:t>Florida’s 27th</w:t>
      </w:r>
      <w:r w:rsidRPr="00960228">
        <w:rPr>
          <w:sz w:val="16"/>
        </w:rPr>
        <w:t xml:space="preserve"> the best Democratic pick-up opportunity in the country. </w:t>
      </w:r>
      <w:r w:rsidRPr="00960228">
        <w:rPr>
          <w:rStyle w:val="StyleUnderline"/>
        </w:rPr>
        <w:t>The neighboring 26th district and Texas’ 23rd are</w:t>
      </w:r>
      <w:r w:rsidRPr="00960228">
        <w:rPr>
          <w:sz w:val="16"/>
        </w:rPr>
        <w:t xml:space="preserve"> also </w:t>
      </w:r>
      <w:r w:rsidRPr="00960228">
        <w:rPr>
          <w:rStyle w:val="StyleUnderline"/>
        </w:rPr>
        <w:t>among</w:t>
      </w:r>
      <w:r w:rsidRPr="00960228">
        <w:rPr>
          <w:sz w:val="16"/>
        </w:rPr>
        <w:t xml:space="preserve"> the </w:t>
      </w:r>
      <w:r w:rsidRPr="00960228">
        <w:rPr>
          <w:rStyle w:val="StyleUnderline"/>
        </w:rPr>
        <w:t>top</w:t>
      </w:r>
      <w:r w:rsidRPr="00960228">
        <w:rPr>
          <w:sz w:val="16"/>
        </w:rPr>
        <w:t xml:space="preserve"> </w:t>
      </w:r>
      <w:r w:rsidRPr="00960228">
        <w:rPr>
          <w:rStyle w:val="StyleUnderline"/>
        </w:rPr>
        <w:t>Democratic</w:t>
      </w:r>
      <w:r w:rsidRPr="00960228">
        <w:rPr>
          <w:sz w:val="16"/>
        </w:rPr>
        <w:t xml:space="preserve"> </w:t>
      </w:r>
      <w:r w:rsidRPr="00960228">
        <w:rPr>
          <w:rStyle w:val="StyleUnderline"/>
        </w:rPr>
        <w:t>targets</w:t>
      </w:r>
      <w:r w:rsidRPr="00960228">
        <w:rPr>
          <w:sz w:val="16"/>
        </w:rPr>
        <w:t xml:space="preserve">. These three districts have fairly well-educated white voters, and the Republican incumbent didn’t win by a daunting margin in 2016. Turnout will be a big challenge for the Democrats in the two heavily Hispanic districts in California’s Central Valley, which often posts some of the lowest turnout rates in the country. Suburban Survivors Democrats often look at the seats where Mrs. Clinton won and assume those are the easiest seats to win in 2018. But any Democrat familiar with the names in this section knows it’s not so easy. These battle-tested incumbents generally represent classic battleground districts, like the suburbs around Denver or Philadelphia. Yet they have consistently run far ahead of the national party’s performance in presidential elections. These seats would instantly be among the top Democratic targets in the country — if the Republican incumbents retired. As it is, none of these incumbents will be easy for Democrats to defeat. A few, like Frank LoBiondo of New Jersey, might escape without a competitive race at all. But most of these representatives will probably find themselves in highly competitive races. In a tough year for Republicans, several would probably lose. But many would probably survive, despite their district’s Democratic lean in presidential elections. Many of these representatives even survived the big Democratic waves in 2006 and 2008. If Washington’s Dave Reichert wins re-election, he will be the only Republican to have won in 2006 and 2008 in a district carried by Al Gore and John Kerry, and to win re-election in 2018 in a district carried by Mr. Obama and Mrs. Clinton. Most have survived in part by amassing a moderate voting record to please their moderate constituents. True to form, six of them voted “no” on the Republican health care bill, including Mr. Reichert. The three who voted for the bill — Peter Roskam, Erik Paulsen and Rodney Frelinghuysen — might now find it harder to pitch themselves as moderate voices in Washington. Suburban Stragglers The suburban stragglers, on the other hand, haven’t run so far ahead of their party. Many of these representatives were elected for the first time last year or the cycle before. Others have been around for longer, like Leonard Lance of New Jersey, but didn’t outpace their party’s recent presidential performances by an impressive amount. And then there’s Tom MacArthur of New Jersey, who brokered the House health care compromise. If he had stayed out of it, his 21-point victory in 2016 would have kept him out of this category. The White Working Class Democrats have understandably focused on how they might be able to win back white voters without college degrees since Mr. Trump’s surprising victory in November. But when it comes to control of the House, the Northern, white working-class voters who put Mr. Trump over the top can’t take center stage. It’s not because Democrats can’t win those voters. It’s because there just aren’t many competitive districts in white working-class areas. That’s in no small part because states like Wisconsin, Ohio and Michigan are so heavily gerrymandered that there aren’t many competitive districts at all. Instead, most of </w:t>
      </w:r>
      <w:r w:rsidRPr="00960228">
        <w:rPr>
          <w:rStyle w:val="StyleUnderline"/>
        </w:rPr>
        <w:t>the top Democratic white working-class opportunities are in states like Iowa and Maine</w:t>
      </w:r>
      <w:r w:rsidRPr="00960228">
        <w:rPr>
          <w:sz w:val="16"/>
        </w:rPr>
        <w:t xml:space="preserve">, </w:t>
      </w:r>
      <w:r w:rsidRPr="00960228">
        <w:rPr>
          <w:rStyle w:val="StyleUnderline"/>
        </w:rPr>
        <w:t>where</w:t>
      </w:r>
      <w:r w:rsidRPr="00960228">
        <w:rPr>
          <w:sz w:val="16"/>
        </w:rPr>
        <w:t xml:space="preserve"> the </w:t>
      </w:r>
      <w:r w:rsidRPr="00960228">
        <w:rPr>
          <w:rStyle w:val="StyleUnderline"/>
        </w:rPr>
        <w:t>political geography doesn’t allow for a brutal gerrymander</w:t>
      </w:r>
      <w:r w:rsidRPr="00960228">
        <w:rPr>
          <w:sz w:val="16"/>
        </w:rPr>
        <w:t xml:space="preserve">, </w:t>
      </w:r>
      <w:r w:rsidRPr="00960228">
        <w:rPr>
          <w:rStyle w:val="StyleUnderline"/>
        </w:rPr>
        <w:t>or in</w:t>
      </w:r>
      <w:r w:rsidRPr="00960228">
        <w:rPr>
          <w:sz w:val="16"/>
        </w:rPr>
        <w:t xml:space="preserve"> states like </w:t>
      </w:r>
      <w:r w:rsidRPr="00960228">
        <w:rPr>
          <w:rStyle w:val="StyleUnderline"/>
        </w:rPr>
        <w:t>New York and Illinois, where Democrats have more control. These districts will still be quite competitive</w:t>
      </w:r>
      <w:r w:rsidRPr="00960228">
        <w:rPr>
          <w:sz w:val="16"/>
        </w:rPr>
        <w:t xml:space="preserve">, despite Mr. Trump’s gains, much as the Sun Belt districts will be tougher for Democrats than Mrs. Clinton’s results alone imply. </w:t>
      </w:r>
      <w:r w:rsidRPr="00960228">
        <w:rPr>
          <w:rStyle w:val="StyleUnderline"/>
        </w:rPr>
        <w:t>Making matters a bit easier for the Democrats: Many of these representatives have been in office only since 2014 or 2016, and they did not run well ahead of Mr. Trump.</w:t>
      </w:r>
    </w:p>
    <w:p w14:paraId="476B5CE5" w14:textId="77777777" w:rsidR="008312A0" w:rsidRPr="00960228" w:rsidRDefault="008312A0" w:rsidP="008312A0"/>
    <w:p w14:paraId="7CD79022" w14:textId="77777777" w:rsidR="008312A0" w:rsidRDefault="008312A0" w:rsidP="008312A0">
      <w:pPr>
        <w:pStyle w:val="Heading3"/>
        <w:rPr>
          <w:rFonts w:cs="Times New Roman"/>
        </w:rPr>
      </w:pPr>
      <w:r>
        <w:rPr>
          <w:rFonts w:cs="Times New Roman"/>
        </w:rPr>
        <w:t>---XT: Dems Win---Trump Unpopular</w:t>
      </w:r>
    </w:p>
    <w:p w14:paraId="74C16B79" w14:textId="77777777" w:rsidR="008312A0" w:rsidRPr="00960228" w:rsidRDefault="008312A0" w:rsidP="008312A0">
      <w:pPr>
        <w:pStyle w:val="Heading4"/>
        <w:rPr>
          <w:rFonts w:cs="Times New Roman"/>
          <w:u w:val="single"/>
        </w:rPr>
      </w:pPr>
      <w:r w:rsidRPr="00960228">
        <w:rPr>
          <w:rFonts w:cs="Times New Roman"/>
        </w:rPr>
        <w:t>Dems take the House in 2018---</w:t>
      </w:r>
      <w:r w:rsidRPr="00960228">
        <w:rPr>
          <w:rFonts w:cs="Times New Roman"/>
          <w:u w:val="single"/>
        </w:rPr>
        <w:t>Trump unpopularity</w:t>
      </w:r>
      <w:r w:rsidRPr="00960228">
        <w:rPr>
          <w:rFonts w:cs="Times New Roman"/>
        </w:rPr>
        <w:t xml:space="preserve">, </w:t>
      </w:r>
      <w:r w:rsidRPr="00960228">
        <w:rPr>
          <w:rFonts w:cs="Times New Roman"/>
          <w:u w:val="single"/>
        </w:rPr>
        <w:t>voter registration</w:t>
      </w:r>
      <w:r w:rsidRPr="00960228">
        <w:rPr>
          <w:rFonts w:cs="Times New Roman"/>
        </w:rPr>
        <w:t xml:space="preserve"> </w:t>
      </w:r>
      <w:r w:rsidRPr="00960228">
        <w:rPr>
          <w:rFonts w:cs="Times New Roman"/>
          <w:u w:val="single"/>
        </w:rPr>
        <w:t>advantage</w:t>
      </w:r>
      <w:r w:rsidRPr="00960228">
        <w:rPr>
          <w:rFonts w:cs="Times New Roman"/>
        </w:rPr>
        <w:t xml:space="preserve">, and </w:t>
      </w:r>
      <w:r w:rsidRPr="00960228">
        <w:rPr>
          <w:rFonts w:cs="Times New Roman"/>
          <w:u w:val="single"/>
        </w:rPr>
        <w:t>candidate strength</w:t>
      </w:r>
    </w:p>
    <w:p w14:paraId="3B44FC5D" w14:textId="77777777" w:rsidR="008312A0" w:rsidRPr="00960228" w:rsidRDefault="008312A0" w:rsidP="008312A0">
      <w:r w:rsidRPr="00960228">
        <w:rPr>
          <w:rStyle w:val="Style13ptBold"/>
        </w:rPr>
        <w:t>O’Keefe 6-25</w:t>
      </w:r>
      <w:r w:rsidRPr="00960228">
        <w:t xml:space="preserve"> </w:t>
      </w:r>
      <w:r w:rsidRPr="00960228">
        <w:rPr>
          <w:sz w:val="16"/>
          <w:szCs w:val="16"/>
        </w:rPr>
        <w:t xml:space="preserve">[Ed O’Keefe is a congressional reporter who has covered congressional and presidential politics since 2008. He previously covered federal agencies, the federal workforce and spent a brief time covering the war in Iraq. "Democrats field a glut of House candidates in 2018 but remain divided on how to win", 6-25-2017, </w:t>
      </w:r>
      <w:hyperlink r:id="rId14" w:history="1">
        <w:r w:rsidRPr="00960228">
          <w:rPr>
            <w:rStyle w:val="Hyperlink"/>
            <w:sz w:val="16"/>
            <w:szCs w:val="16"/>
          </w:rPr>
          <w:t>https://www.washingtonpost.com/politics/democrats-are-fielding-a-glut-of-house-candidates-in-2018-but-remain-divided-on-how-to-win/2017/06/25/35679f14-55bc-11e7-b38e-35fd8e0c288f_story.html</w:t>
        </w:r>
      </w:hyperlink>
      <w:r w:rsidRPr="00960228">
        <w:rPr>
          <w:sz w:val="16"/>
          <w:szCs w:val="16"/>
        </w:rPr>
        <w:t>] /AB</w:t>
      </w:r>
    </w:p>
    <w:p w14:paraId="60925BEB" w14:textId="77777777" w:rsidR="008312A0" w:rsidRPr="00960228" w:rsidRDefault="008312A0" w:rsidP="008312A0">
      <w:pPr>
        <w:rPr>
          <w:sz w:val="16"/>
        </w:rPr>
      </w:pPr>
      <w:r w:rsidRPr="00960228">
        <w:rPr>
          <w:sz w:val="16"/>
        </w:rPr>
        <w:t xml:space="preserve">Yet these candidates and their supporters are also waging a battle among themselves about what the </w:t>
      </w:r>
      <w:r w:rsidRPr="00960228">
        <w:rPr>
          <w:rStyle w:val="StyleUnderline"/>
        </w:rPr>
        <w:t xml:space="preserve">Democratic Party </w:t>
      </w:r>
      <w:r w:rsidRPr="00960228">
        <w:rPr>
          <w:sz w:val="16"/>
        </w:rPr>
        <w:t xml:space="preserve">should stand for. After a string of defeats in special elections this year, activists across the country are pitted against Washington-based leaders and strategists about what the message and the tactical </w:t>
      </w:r>
      <w:r w:rsidRPr="00960228">
        <w:rPr>
          <w:rStyle w:val="StyleUnderline"/>
        </w:rPr>
        <w:t>plan should be to win the 24 seats needed to take control of the House</w:t>
      </w:r>
      <w:r w:rsidRPr="00960228">
        <w:rPr>
          <w:sz w:val="16"/>
        </w:rPr>
        <w:t xml:space="preserve">. </w:t>
      </w:r>
      <w:r w:rsidRPr="00960228">
        <w:rPr>
          <w:rStyle w:val="StyleUnderline"/>
        </w:rPr>
        <w:t xml:space="preserve">Democrats as well as independent observers believe that </w:t>
      </w:r>
      <w:r w:rsidRPr="00960228">
        <w:rPr>
          <w:sz w:val="16"/>
        </w:rPr>
        <w:t>figure</w:t>
      </w:r>
      <w:r w:rsidRPr="00960228">
        <w:rPr>
          <w:rStyle w:val="StyleUnderline"/>
        </w:rPr>
        <w:t xml:space="preserve"> is attainable given historical trends, Trump’s and the congressional GOP’s </w:t>
      </w:r>
      <w:r w:rsidRPr="00960228">
        <w:rPr>
          <w:rStyle w:val="Emphasis"/>
        </w:rPr>
        <w:t>sustained unpopularity</w:t>
      </w:r>
      <w:r w:rsidRPr="00960228">
        <w:rPr>
          <w:rStyle w:val="StyleUnderline"/>
        </w:rPr>
        <w:t xml:space="preserve"> and the ballooning number of candidates with </w:t>
      </w:r>
      <w:r w:rsidRPr="00960228">
        <w:rPr>
          <w:rStyle w:val="Emphasis"/>
        </w:rPr>
        <w:t>gold-plated résumés</w:t>
      </w:r>
      <w:r w:rsidRPr="00960228">
        <w:rPr>
          <w:rStyle w:val="StyleUnderline"/>
        </w:rPr>
        <w:t xml:space="preserve"> willing to run.</w:t>
      </w:r>
      <w:r w:rsidRPr="00960228">
        <w:rPr>
          <w:sz w:val="16"/>
        </w:rPr>
        <w:t xml:space="preserve"> What they don’t agree on is how to do it — by exciting the base with a liberal economic message and fiery candidates in the model of Sen. Bernie Sanders (I-Vt.), or by keeping the party’s doors open to moderates and independents with centrist contenders, ideally with business or military experience. Following this year’s losses, neither faction can say they’ve proved how to win. “I think there is a massive amount of demoralization with the American people with the Democratic Party, with the Republican Party,” Sanders said on “Meet the Press” on Sunday. “What the Democrats have got to say is that, ‘We will be on the side of the working class in this country.’ ” The battle over the path forward is raging across the country in dozens of races. </w:t>
      </w:r>
      <w:r w:rsidRPr="00960228">
        <w:rPr>
          <w:rStyle w:val="StyleUnderline"/>
        </w:rPr>
        <w:t>Several districts that had</w:t>
      </w:r>
      <w:r w:rsidRPr="00960228">
        <w:rPr>
          <w:sz w:val="16"/>
        </w:rPr>
        <w:t xml:space="preserve"> seen </w:t>
      </w:r>
      <w:r w:rsidRPr="00960228">
        <w:rPr>
          <w:rStyle w:val="StyleUnderline"/>
        </w:rPr>
        <w:t>only token candidates, or no candidates at all</w:t>
      </w:r>
      <w:r w:rsidRPr="00960228">
        <w:rPr>
          <w:sz w:val="16"/>
        </w:rPr>
        <w:t xml:space="preserve">, in the past </w:t>
      </w:r>
      <w:r w:rsidRPr="00960228">
        <w:rPr>
          <w:rStyle w:val="StyleUnderline"/>
        </w:rPr>
        <w:t>are suddenly packed with mostly first-time</w:t>
      </w:r>
      <w:r w:rsidRPr="00960228">
        <w:rPr>
          <w:sz w:val="16"/>
        </w:rPr>
        <w:t xml:space="preserve"> </w:t>
      </w:r>
      <w:r w:rsidRPr="00960228">
        <w:rPr>
          <w:rStyle w:val="StyleUnderline"/>
        </w:rPr>
        <w:t>Democratic contenders with a broad variety of backgrounds and qualifications</w:t>
      </w:r>
      <w:r w:rsidRPr="00960228">
        <w:rPr>
          <w:sz w:val="16"/>
        </w:rPr>
        <w:t xml:space="preserve">. Among them: veteran Jason Crow in Colorado, stem-cell researcher Hans Keir­stead in California, Democratic State Sen. Jennifer Wexton in Northern Virginia, former gubernatorial aide Gareth Rhodes in Upstate New York and former sneaker company executive Chrissy Houlahan in Pennsylvania. </w:t>
      </w:r>
      <w:r w:rsidRPr="00960228">
        <w:rPr>
          <w:rStyle w:val="StyleUnderline"/>
        </w:rPr>
        <w:t>Democrats can exceed</w:t>
      </w:r>
      <w:r w:rsidRPr="00960228">
        <w:rPr>
          <w:sz w:val="16"/>
        </w:rPr>
        <w:t xml:space="preserve"> their </w:t>
      </w:r>
      <w:r w:rsidRPr="00960228">
        <w:rPr>
          <w:rStyle w:val="StyleUnderline"/>
        </w:rPr>
        <w:t xml:space="preserve">past performance in at least </w:t>
      </w:r>
      <w:r w:rsidRPr="00960228">
        <w:rPr>
          <w:rStyle w:val="Emphasis"/>
        </w:rPr>
        <w:t>70 House districts</w:t>
      </w:r>
      <w:r w:rsidRPr="00960228">
        <w:rPr>
          <w:sz w:val="16"/>
        </w:rPr>
        <w:t xml:space="preserve"> </w:t>
      </w:r>
      <w:r w:rsidRPr="00960228">
        <w:rPr>
          <w:rStyle w:val="StyleUnderline"/>
        </w:rPr>
        <w:t>across the country controlled by Republicans</w:t>
      </w:r>
      <w:r w:rsidRPr="00960228">
        <w:rPr>
          <w:sz w:val="16"/>
        </w:rPr>
        <w:t xml:space="preserve">, primarily </w:t>
      </w:r>
      <w:r w:rsidRPr="00960228">
        <w:rPr>
          <w:rStyle w:val="StyleUnderline"/>
        </w:rPr>
        <w:t>because more Democrats registered to vote</w:t>
      </w:r>
      <w:r w:rsidRPr="00960228">
        <w:rPr>
          <w:sz w:val="16"/>
        </w:rPr>
        <w:t xml:space="preserve">, said Rep. Ben Ray Luján (D-N.M.), chairman of the Democratic Congressional Campaign Committee, in a memo to his colleagues last week. Luján added that </w:t>
      </w:r>
      <w:r w:rsidRPr="00960228">
        <w:rPr>
          <w:rStyle w:val="StyleUnderline"/>
        </w:rPr>
        <w:t>the party is not struggling to recruit candidates</w:t>
      </w:r>
      <w:r w:rsidRPr="00960228">
        <w:rPr>
          <w:sz w:val="16"/>
        </w:rPr>
        <w:t>.</w:t>
      </w:r>
    </w:p>
    <w:p w14:paraId="69DD21EE" w14:textId="77777777" w:rsidR="008312A0" w:rsidRPr="00C84AEF" w:rsidRDefault="008312A0" w:rsidP="008312A0"/>
    <w:p w14:paraId="636BA650" w14:textId="77777777" w:rsidR="008312A0" w:rsidRDefault="008312A0" w:rsidP="008312A0">
      <w:pPr>
        <w:pStyle w:val="Heading4"/>
      </w:pPr>
      <w:r>
        <w:t xml:space="preserve">Dems win now – Trump approval down </w:t>
      </w:r>
    </w:p>
    <w:p w14:paraId="33D838C2" w14:textId="77777777" w:rsidR="008312A0" w:rsidRPr="0023217D" w:rsidRDefault="008312A0" w:rsidP="008312A0">
      <w:r w:rsidRPr="005F40C0">
        <w:t xml:space="preserve">Ed </w:t>
      </w:r>
      <w:r w:rsidRPr="005F40C0">
        <w:rPr>
          <w:rStyle w:val="Style13ptBold"/>
        </w:rPr>
        <w:t>Kilgore et al., 4-2-2017</w:t>
      </w:r>
      <w:r w:rsidRPr="005F40C0">
        <w:t>, "Here’s What Democrats Need to Do to Take Congress in 2018," Daily Intelligencer, http://nymag.com/daily/intelligencer/2017/04/what-democrats-need-to-do-to-take-congress-in-2018.html, DOA 6-29-2017, //GCN</w:t>
      </w:r>
    </w:p>
    <w:p w14:paraId="09064152" w14:textId="77777777" w:rsidR="008312A0" w:rsidRDefault="008312A0" w:rsidP="008312A0">
      <w:pPr>
        <w:rPr>
          <w:sz w:val="16"/>
        </w:rPr>
      </w:pPr>
      <w:r w:rsidRPr="005F40C0">
        <w:rPr>
          <w:u w:val="single"/>
        </w:rPr>
        <w:t>House Republicans will not give up their majority easily</w:t>
      </w:r>
      <w:r w:rsidRPr="005F40C0">
        <w:rPr>
          <w:sz w:val="16"/>
        </w:rPr>
        <w:t xml:space="preserve">. The GOP continues to benefit from district maps aggressively gerrymandered after it picked up six governorships and 20 state legislative chambers in 2010. In 2012, the first cycle after the redistricting, the GOP won 234 House seats despite actually losing the national popular vote. In states like Florida, Michigan, Ohio, and Pennsylvania, GOP House delegations continue to be far larger than the party’s statewide popular vote would suggest. Aside from defending its own seats (the National Republican Congressional Committee’s “Patriot Program” is dumping money into the races of ten Republican incumbents it perceives as vulnerable), the GOP will go on the offensive against ten House Democrats who represent districts carried by Trump. Another presumed advantage for Republicans is in turnout patterns: Young and minority voters rarely participate proportionately in non-presidential elections; the whiter voters who have been trending bright red do. </w:t>
      </w:r>
      <w:r w:rsidRPr="005F40C0">
        <w:rPr>
          <w:u w:val="single"/>
        </w:rPr>
        <w:t xml:space="preserve">But precisely because the Trump presidency is not normal, Democrats have reason to believe Republicans won’t benefit from their normal advantages. </w:t>
      </w:r>
      <w:r w:rsidRPr="005F40C0">
        <w:rPr>
          <w:sz w:val="16"/>
        </w:rPr>
        <w:t xml:space="preserve">Trump’s brand of conservatism, if that’s what it is, has turned off many college-educated white voters, who tend to turn out in midterms. </w:t>
      </w:r>
      <w:r w:rsidRPr="005F40C0">
        <w:rPr>
          <w:u w:val="single"/>
        </w:rPr>
        <w:t>That may pose a particular problem for suburban moderate Republicans</w:t>
      </w:r>
      <w:r w:rsidRPr="005F40C0">
        <w:rPr>
          <w:sz w:val="16"/>
        </w:rPr>
        <w:t xml:space="preserve">, like Peter Roskam, who represents suburbs west of Chicago, and Erik Paulsen, whose district on the outskirts of Minneapolis went for Clinton over Trump by nine points. </w:t>
      </w:r>
      <w:r w:rsidRPr="005F40C0">
        <w:rPr>
          <w:u w:val="single"/>
        </w:rPr>
        <w:t>Democratic base enthusiasm is becoming a tangible asset</w:t>
      </w:r>
      <w:r w:rsidRPr="005F40C0">
        <w:rPr>
          <w:sz w:val="16"/>
        </w:rPr>
        <w:t xml:space="preserve">. Grassroots volunteer activity is up sharply, as reflected in the 2,000 canvassers working for Ossoff in Georgia’s Sixth District special election. Democratic fund-raising expectations were initially low after the 2016 results, when some large donors openly questioned their return on investment and demanded an “autopsy” of what went wrong. But </w:t>
      </w:r>
      <w:r w:rsidRPr="005F40C0">
        <w:rPr>
          <w:u w:val="single"/>
        </w:rPr>
        <w:t>there has been an astonishing upsurge in small contributions to Democratic and progressive causes, much of it online. Initial candidate recruitment for tough races is also looking good, especially among women newly mobilized for public service by the global marches of January</w:t>
      </w:r>
      <w:r w:rsidRPr="005F40C0">
        <w:rPr>
          <w:sz w:val="16"/>
        </w:rPr>
        <w:t xml:space="preserve">. The Democrats also have one trend on their side: Midterm elections are mostly referenda on the occupant of the White House. Barring exceptional luck or exceptionally good conditions, </w:t>
      </w:r>
      <w:r w:rsidRPr="005F40C0">
        <w:rPr>
          <w:u w:val="single"/>
        </w:rPr>
        <w:t>almost all presidents lose popularity by the midterms.</w:t>
      </w:r>
      <w:r w:rsidRPr="005F40C0">
        <w:rPr>
          <w:sz w:val="16"/>
        </w:rPr>
        <w:t xml:space="preserve"> Of the last 20 midterms, the president’s party lost House seats in 18 (the exceptions were in 1998 and 2002, when presidents Clinton and George W. Bush, respectively, had unusually high job-approval ratings). </w:t>
      </w:r>
      <w:r w:rsidRPr="005F40C0">
        <w:rPr>
          <w:rStyle w:val="Emphasis"/>
        </w:rPr>
        <w:t>Trump’s approval ratings are famously low for a new president, and if they continue to lag, Republicans are going to lose House seats in 2018.</w:t>
      </w:r>
      <w:r w:rsidRPr="005F40C0">
        <w:rPr>
          <w:sz w:val="16"/>
        </w:rPr>
        <w:t xml:space="preserve"> In 2006, the same George W. Bush whose party did so well in 2002 lost 30 House seats and control of the chamber after he limped into the midterms with a job-approval rating of 37 percent, roughly where Trump is today. </w:t>
      </w:r>
      <w:r w:rsidRPr="005F40C0">
        <w:rPr>
          <w:u w:val="single"/>
        </w:rPr>
        <w:t>The steady trend toward straight-ticket voting means it will be difficult for House Republicans to separate themselves from an unpopular president.</w:t>
      </w:r>
      <w:r w:rsidRPr="005F40C0">
        <w:rPr>
          <w:sz w:val="16"/>
        </w:rPr>
        <w:t xml:space="preserve"> But it’s too early to tell just how much the taint of Trump will spread or if it will be enough for Democrats to win a majority. </w:t>
      </w:r>
      <w:r w:rsidRPr="005F40C0">
        <w:rPr>
          <w:u w:val="single"/>
        </w:rPr>
        <w:t>The possibility that enthusiasm, unity, a more favorable mix of voters, and Trump’s misdeeds could produce a turnout revolution for Democrats will get early tests this year in Georgia’s special congressional election and the off-year state elections in New Jersey and Virginia</w:t>
      </w:r>
      <w:r w:rsidRPr="005F40C0">
        <w:rPr>
          <w:sz w:val="16"/>
        </w:rPr>
        <w:t>.</w:t>
      </w:r>
    </w:p>
    <w:p w14:paraId="5004AE45" w14:textId="77777777" w:rsidR="008312A0" w:rsidRDefault="008312A0" w:rsidP="008312A0">
      <w:pPr>
        <w:pStyle w:val="Heading4"/>
      </w:pPr>
      <w:r>
        <w:t>Dems win now – Trump unpopularity key</w:t>
      </w:r>
    </w:p>
    <w:p w14:paraId="5E9E71D8" w14:textId="77777777" w:rsidR="008312A0" w:rsidRPr="00FB21D3" w:rsidRDefault="008312A0" w:rsidP="008312A0">
      <w:r w:rsidRPr="005E70C0">
        <w:t xml:space="preserve">Graham </w:t>
      </w:r>
      <w:r w:rsidRPr="005E70C0">
        <w:rPr>
          <w:rStyle w:val="Style13ptBold"/>
        </w:rPr>
        <w:t>Vyse, 4-29-2017</w:t>
      </w:r>
      <w:r w:rsidRPr="005E70C0">
        <w:t>, "Republicans are starting to freak out about 2018 already.," New Republic, https://newrepublic.com/minutes/142223/republicans-starting-freak-2018-already, DOA 6-29-2017 //gcn</w:t>
      </w:r>
    </w:p>
    <w:p w14:paraId="7F825111" w14:textId="77777777" w:rsidR="008312A0" w:rsidRPr="00FB21D3" w:rsidRDefault="008312A0" w:rsidP="008312A0">
      <w:pPr>
        <w:rPr>
          <w:rStyle w:val="Emphasis"/>
        </w:rPr>
      </w:pPr>
      <w:r w:rsidRPr="00B024FB">
        <w:rPr>
          <w:u w:val="single"/>
        </w:rPr>
        <w:t>President Donald Trump’s approval rating continued its long swoon over the weekend</w:t>
      </w:r>
      <w:r w:rsidRPr="00FB21D3">
        <w:rPr>
          <w:sz w:val="16"/>
        </w:rPr>
        <w:t xml:space="preserve">, with an NBC News/Wall Street Journal poll putting him at 40 percent and an ABC News/Washington Post poll putting him at 42. These surveys pegged his disapproval rating at 54 and 53 percent, respectively, and the Post noted that no other president since 1945 has been this unpopular approaching his 100th day in office. The silver lining for Trump is that “96 percent of those who supported him in November say they’d do it again today,” according to the Post poll. Still, </w:t>
      </w:r>
      <w:r w:rsidRPr="00B024FB">
        <w:rPr>
          <w:rStyle w:val="Emphasis"/>
        </w:rPr>
        <w:t>Republicans are already worrying that his unpopularity—combined with a lack of legislative accomplishments and general incompetence—could drag down the rest of their ticket in the 2018 midterm elections</w:t>
      </w:r>
      <w:r w:rsidRPr="00FB21D3">
        <w:rPr>
          <w:sz w:val="16"/>
        </w:rPr>
        <w:t>. Politico reported Monday morning that “</w:t>
      </w:r>
      <w:r w:rsidRPr="00FB21D3">
        <w:rPr>
          <w:u w:val="single"/>
        </w:rPr>
        <w:t>interviews with more than a dozen top Republican operatives, donors and officials reveal a growing trepidation about how the initial days of the new political season are unfolding</w:t>
      </w:r>
      <w:r w:rsidRPr="00FB21D3">
        <w:rPr>
          <w:sz w:val="16"/>
        </w:rPr>
        <w:t xml:space="preserve">.” Trump’s troubles “have drawn the attention of everyone from GOP mega-donor Sheldon Adelson, who funneled tens of millions of dollars into Trump’s election and is relied upon to bankroll the party’s House and Senate campaigns, to Senate Majority Leader Mitch McConnell.” Meanwhile, </w:t>
      </w:r>
      <w:r w:rsidRPr="00FB21D3">
        <w:rPr>
          <w:u w:val="single"/>
        </w:rPr>
        <w:t>potential 2018 candidates are worried about the political environment they could be facing if they run for office.</w:t>
      </w:r>
      <w:r>
        <w:rPr>
          <w:u w:val="single"/>
        </w:rPr>
        <w:t xml:space="preserve"> </w:t>
      </w:r>
      <w:r w:rsidRPr="00FB21D3">
        <w:rPr>
          <w:sz w:val="16"/>
        </w:rPr>
        <w:t xml:space="preserve">This year’s special elections may be overrated predictors of how the 2018 campaign will play out, but </w:t>
      </w:r>
      <w:r w:rsidRPr="00FB21D3">
        <w:rPr>
          <w:rStyle w:val="Emphasis"/>
        </w:rPr>
        <w:t>reports like these should give Democrats heart. The GOP is already sweating about Trump weighing down a midterm election, and his presidency has barely begun.</w:t>
      </w:r>
      <w:r>
        <w:rPr>
          <w:rStyle w:val="Emphasis"/>
        </w:rPr>
        <w:t xml:space="preserve"> </w:t>
      </w:r>
    </w:p>
    <w:p w14:paraId="456D0511" w14:textId="77777777" w:rsidR="008312A0" w:rsidRPr="00960228" w:rsidRDefault="008312A0" w:rsidP="008312A0">
      <w:pPr>
        <w:rPr>
          <w:rStyle w:val="StyleUnderline"/>
        </w:rPr>
      </w:pPr>
    </w:p>
    <w:p w14:paraId="02683BD0" w14:textId="77777777" w:rsidR="008312A0" w:rsidRPr="00960228" w:rsidRDefault="008312A0" w:rsidP="008312A0">
      <w:pPr>
        <w:pStyle w:val="Heading3"/>
        <w:rPr>
          <w:rFonts w:cs="Times New Roman"/>
        </w:rPr>
      </w:pPr>
      <w:r w:rsidRPr="00960228">
        <w:rPr>
          <w:rFonts w:cs="Times New Roman"/>
        </w:rPr>
        <w:t>---XT: Dems Win---Wave Election</w:t>
      </w:r>
    </w:p>
    <w:p w14:paraId="73CB5DD8" w14:textId="77777777" w:rsidR="008312A0" w:rsidRPr="00960228" w:rsidRDefault="008312A0" w:rsidP="008312A0"/>
    <w:p w14:paraId="5BDC2C05"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Democrats will win House, support is trending upwards now</w:t>
      </w:r>
    </w:p>
    <w:p w14:paraId="289192A9" w14:textId="77777777" w:rsidR="008312A0" w:rsidRPr="00960228" w:rsidRDefault="008312A0" w:rsidP="008312A0">
      <w:pPr>
        <w:rPr>
          <w:rFonts w:eastAsia="Calibri"/>
        </w:rPr>
      </w:pPr>
      <w:r w:rsidRPr="00960228">
        <w:rPr>
          <w:rFonts w:eastAsia="Calibri"/>
        </w:rPr>
        <w:t xml:space="preserve">Philip </w:t>
      </w:r>
      <w:r w:rsidRPr="00960228">
        <w:rPr>
          <w:rFonts w:eastAsia="Calibri"/>
          <w:b/>
          <w:bCs/>
          <w:sz w:val="26"/>
        </w:rPr>
        <w:t>Elliott</w:t>
      </w:r>
      <w:r w:rsidRPr="00960228">
        <w:rPr>
          <w:rFonts w:eastAsia="Calibri"/>
        </w:rPr>
        <w:t>, 6-20-20</w:t>
      </w:r>
      <w:r w:rsidRPr="00960228">
        <w:rPr>
          <w:rFonts w:eastAsia="Calibri"/>
          <w:b/>
          <w:bCs/>
          <w:sz w:val="26"/>
        </w:rPr>
        <w:t>17</w:t>
      </w:r>
      <w:r w:rsidRPr="00960228">
        <w:rPr>
          <w:rFonts w:eastAsia="Calibri"/>
        </w:rPr>
        <w:t>, graduate of the E.W. Scripps School of Journalism at Ohio University and Washington Correspondence for TIME, "Republican Wins Special Election in Georgia" Time, http://time.com/4826062/georgia-election-results-karen-handel/, DOA: 6-26-2017, //GMH</w:t>
      </w:r>
    </w:p>
    <w:p w14:paraId="73B424E0" w14:textId="77777777" w:rsidR="008312A0" w:rsidRPr="00960228" w:rsidRDefault="008312A0" w:rsidP="008312A0">
      <w:pPr>
        <w:rPr>
          <w:rFonts w:eastAsia="Calibri"/>
          <w:sz w:val="16"/>
        </w:rPr>
      </w:pPr>
      <w:r w:rsidRPr="00960228">
        <w:rPr>
          <w:rFonts w:eastAsia="Calibri"/>
          <w:sz w:val="16"/>
        </w:rPr>
        <w:t xml:space="preserve">The race shouldn’t have been this close. </w:t>
      </w:r>
      <w:r w:rsidRPr="00960228">
        <w:rPr>
          <w:rFonts w:eastAsia="Calibri"/>
          <w:u w:val="single"/>
        </w:rPr>
        <w:t>Republicans fended off a</w:t>
      </w:r>
      <w:r w:rsidRPr="00960228">
        <w:rPr>
          <w:rFonts w:eastAsia="Calibri"/>
          <w:sz w:val="16"/>
        </w:rPr>
        <w:t xml:space="preserve"> fresh-faced </w:t>
      </w:r>
      <w:r w:rsidRPr="00960228">
        <w:rPr>
          <w:rFonts w:eastAsia="Calibri"/>
          <w:u w:val="single"/>
        </w:rPr>
        <w:t>first-time candidate in the Atlanta suburbs on Tuesday, keeping a House seat in GOP hands as it has been for four decades.</w:t>
      </w:r>
      <w:r w:rsidRPr="00960228">
        <w:rPr>
          <w:rFonts w:eastAsia="Calibri"/>
          <w:sz w:val="16"/>
        </w:rPr>
        <w:t xml:space="preserve"> </w:t>
      </w:r>
      <w:r w:rsidRPr="00960228">
        <w:rPr>
          <w:rFonts w:eastAsia="Calibri"/>
          <w:u w:val="single"/>
        </w:rPr>
        <w:t>But the fact it came down to a close contest at all should leave the Republican Party deeply worried about 2018’s midterm elections</w:t>
      </w:r>
      <w:r w:rsidRPr="00960228">
        <w:rPr>
          <w:rFonts w:eastAsia="Calibri"/>
          <w:sz w:val="16"/>
        </w:rPr>
        <w:t xml:space="preserve">, and considering the damage potentially inflicted upon it by President Trump. Former Georgia Secretary of State Karen Handel fended off Jon Ossoff’s campaign, which had tapped into anti-Trump energy in both parties. Outside groups helped pour more than $50 million into the district—a record for a House race—and essentially monopolized televisions, smart phones and telephone lines for both sides in that part of Georgia. It made for a slog for voters there, but about a quarter-million still cast ballots. That’s not to say Republicans were celebrating widely. The win came at a heavy cost, both in terms of cash and in morale. </w:t>
      </w:r>
      <w:r w:rsidRPr="00960228">
        <w:rPr>
          <w:rFonts w:eastAsia="Calibri"/>
          <w:u w:val="single"/>
        </w:rPr>
        <w:t>The district reflects changing demographics in the country</w:t>
      </w:r>
      <w:r w:rsidRPr="00960228">
        <w:rPr>
          <w:rFonts w:eastAsia="Calibri"/>
          <w:sz w:val="16"/>
        </w:rPr>
        <w:t xml:space="preserve">, few of which should give the GOP reasons to celebrate. And the President’s long shadow will only grow bigger as Election Day 2018 comes closer. The Georgia district, anchored in the affluent Atlanta suburbs, had been reliably Republican territory for almost four decades, dating to 1979. The former farmland north of Atlanta has become a bustling center of commerce that rivals the downtown. But it is hardly Trump country; he lost the district in the GOP primary to Sen. Marco Rubio and came close to losing it a second time to Hillary Clinton. As more residents have moved in, the area has become less solidly Republican. George W. Bush carried the district with 68% of the vote in 2000 and with 70% four years later. But John McCain in 2008 won 65% and Mitt Romney carried it with 61% in 2012. Last year, Trump prevailed with a slim 48% win. </w:t>
      </w:r>
      <w:r w:rsidRPr="00960228">
        <w:rPr>
          <w:rFonts w:eastAsia="Calibri"/>
          <w:u w:val="single"/>
        </w:rPr>
        <w:t>The nonpartisan Cook Political Report notes that there has been an almost six-point swing toward Democrats since 2013, and, like much of the South, this could bode well for Democrats in the long-term.</w:t>
      </w:r>
      <w:r w:rsidRPr="00960228">
        <w:rPr>
          <w:rFonts w:eastAsia="Calibri"/>
          <w:sz w:val="16"/>
        </w:rPr>
        <w:t xml:space="preserve"> When Democrats talk of expanding the presidential map, it’s usually into places like Georgia or Arizona—two states with increasingly younger and more diverse populations. Clinton’s campaign made an October push into both, wrongly thinking it had successfully built a blue wall in the industrial Midwest. Trump won the state of Georgia with 51% of the vote, and then moved to the White House. The special election was called because Trump tapped Tom Price to leave the safe House seat to join his Cabinet to lead the Department of Health and Human Services. The House seat was seen reliably red—it previously was held by Newt Gingrich, and by the GOP since —but Democrats looked the numbers and made the gamble they could win both the seat and a highly symbolic victory. </w:t>
      </w:r>
      <w:r w:rsidRPr="00960228">
        <w:rPr>
          <w:rFonts w:eastAsia="Calibri"/>
          <w:u w:val="single"/>
        </w:rPr>
        <w:t xml:space="preserve">Democrats running in that district haven’t cleared the 40% bar in 21 years. </w:t>
      </w:r>
      <w:r w:rsidRPr="00960228">
        <w:rPr>
          <w:rFonts w:eastAsia="Calibri"/>
          <w:sz w:val="16"/>
        </w:rPr>
        <w:t xml:space="preserve">That changed Tuesday night, with Ossoff catching what is perhaps an early wave of anti-Trump sentiment that seems to be bleeding into Republican circles. In Washington, advisers to House Republicans’ campaign committees were watching closely to see just how many races could come into play. After all, </w:t>
      </w:r>
      <w:r w:rsidRPr="00960228">
        <w:rPr>
          <w:rFonts w:eastAsia="Calibri"/>
          <w:u w:val="single"/>
        </w:rPr>
        <w:t>according to one analysis, there are 47 GOP incumbents who represent districts that are more left leaning than the Georgia district where Ossoff almost prevailed.</w:t>
      </w:r>
      <w:r w:rsidRPr="00960228">
        <w:rPr>
          <w:rFonts w:eastAsia="Calibri"/>
          <w:sz w:val="16"/>
        </w:rPr>
        <w:t xml:space="preserve"> “This could be a very bad sign of things to come,” </w:t>
      </w:r>
      <w:r w:rsidRPr="00960228">
        <w:rPr>
          <w:rFonts w:eastAsia="Calibri"/>
          <w:u w:val="single"/>
        </w:rPr>
        <w:t>one adviser to House Speaker Paul Ryan said</w:t>
      </w:r>
      <w:r w:rsidRPr="00960228">
        <w:rPr>
          <w:rFonts w:eastAsia="Calibri"/>
          <w:sz w:val="16"/>
        </w:rPr>
        <w:t>. Said another: “</w:t>
      </w:r>
      <w:r w:rsidRPr="00960228">
        <w:rPr>
          <w:rFonts w:eastAsia="Calibri"/>
          <w:u w:val="single"/>
        </w:rPr>
        <w:t>It’s still a ‘W</w:t>
      </w:r>
      <w:r w:rsidRPr="00960228">
        <w:rPr>
          <w:rFonts w:eastAsia="Calibri"/>
          <w:sz w:val="16"/>
        </w:rPr>
        <w:t xml:space="preserve">.’” </w:t>
      </w:r>
      <w:r w:rsidRPr="00960228">
        <w:rPr>
          <w:rFonts w:eastAsia="Calibri"/>
          <w:u w:val="single"/>
        </w:rPr>
        <w:t xml:space="preserve">The GOP victory follows two others with Republican wins but surprisingly strong showings from Democrats. Montana and Kansas are hardly the linchpins for a Democratic majority, but they offered clues how the party of resistance might capitalize on Trump’s low approval ratings. </w:t>
      </w:r>
      <w:r w:rsidRPr="00960228">
        <w:rPr>
          <w:rFonts w:eastAsia="Calibri"/>
          <w:sz w:val="16"/>
        </w:rPr>
        <w:t xml:space="preserve">But candidates matter, too. Ossoff, who grew up in the district but did not live there, was a fresh-faced rookie who ran a stronger than expected campaign. He came close to winning in April, but no candidate climbed over the 50% threshold needed to avoid a runoff. National Republicans took note and started pumping millions of dollars into the race. </w:t>
      </w:r>
      <w:r w:rsidRPr="00960228">
        <w:rPr>
          <w:rFonts w:eastAsia="Calibri"/>
          <w:u w:val="single"/>
        </w:rPr>
        <w:t>Democrats</w:t>
      </w:r>
      <w:r w:rsidRPr="00960228">
        <w:rPr>
          <w:rFonts w:eastAsia="Calibri"/>
          <w:sz w:val="16"/>
        </w:rPr>
        <w:t xml:space="preserve">, too, took interest. They rightly </w:t>
      </w:r>
      <w:r w:rsidRPr="00960228">
        <w:rPr>
          <w:rFonts w:eastAsia="Calibri"/>
          <w:u w:val="single"/>
        </w:rPr>
        <w:t>suggest that their path back to the majority in the House is not impossible.</w:t>
      </w:r>
      <w:r w:rsidRPr="00960228">
        <w:rPr>
          <w:rFonts w:eastAsia="Calibri"/>
          <w:sz w:val="16"/>
        </w:rPr>
        <w:t xml:space="preserve"> Clinton carried 23 districts where Republicans won House seats last year — exactly the number Democrats would need to retake the majority as voting started on Tuesday. (The day began with 238 Republicans, 193 Democrats and four open seats in the House.) Ossoff’s loss alone won’t blunt the Democrats’ attempts are regaining the majority. If the Atlanta suburbs almost flipped, what’s to stop more fertile swing areas like central Wisconsin, the southern Oregon coast or the northern Virginia suburbs not far from the Capitol? To hear Democrats tell it, merely imagination, ambition and lots of talk about the President.</w:t>
      </w:r>
    </w:p>
    <w:p w14:paraId="60F78A27" w14:textId="77777777" w:rsidR="008312A0" w:rsidRDefault="008312A0" w:rsidP="008312A0">
      <w:pPr>
        <w:pStyle w:val="Heading4"/>
      </w:pPr>
      <w:r>
        <w:t xml:space="preserve">Dems win now– GOP fears </w:t>
      </w:r>
    </w:p>
    <w:p w14:paraId="137BDFD9" w14:textId="77777777" w:rsidR="008312A0" w:rsidRPr="00F23FAB" w:rsidRDefault="008312A0" w:rsidP="008312A0">
      <w:r w:rsidRPr="00F23FAB">
        <w:t xml:space="preserve">Mike </w:t>
      </w:r>
      <w:r w:rsidRPr="00F23FAB">
        <w:rPr>
          <w:rStyle w:val="Style13ptBold"/>
        </w:rPr>
        <w:t>Debonis, 6-13-2017</w:t>
      </w:r>
      <w:r w:rsidRPr="00F23FAB">
        <w:t>, "House GOP leaders warn Republicans about 2018: Watch out," Washington Post, https://www.washingtonpost.com/news/powerpost/wp/2017/06/13/house-gop-leaders-warn-republicans-about-2018-watch-out/?utm_term=.2859c424eed8, DOA 6-29-2017 //gcn</w:t>
      </w:r>
    </w:p>
    <w:p w14:paraId="12474DF8" w14:textId="77777777" w:rsidR="008312A0" w:rsidRDefault="008312A0" w:rsidP="008312A0">
      <w:pPr>
        <w:rPr>
          <w:sz w:val="16"/>
        </w:rPr>
      </w:pPr>
      <w:r w:rsidRPr="008B049C">
        <w:rPr>
          <w:u w:val="single"/>
        </w:rPr>
        <w:t>Top House Republicans warned their GOP colleagues Tuesday to watch out and get ready, because a political storm could be coming in 2018.</w:t>
      </w:r>
      <w:r>
        <w:rPr>
          <w:u w:val="single"/>
        </w:rPr>
        <w:t xml:space="preserve"> </w:t>
      </w:r>
      <w:r w:rsidRPr="008B049C">
        <w:rPr>
          <w:rStyle w:val="Emphasis"/>
        </w:rPr>
        <w:t>House Speaker Paul D. Ryan (R-Wis.) and Rep. Steve Stivers (R-Ohio), chairman of the National Republican Congressional Committee, told lawmakers</w:t>
      </w:r>
      <w:r w:rsidRPr="00F23FAB">
        <w:rPr>
          <w:sz w:val="16"/>
        </w:rPr>
        <w:t xml:space="preserve"> in a closed-door meeting Tuesday morning </w:t>
      </w:r>
      <w:r w:rsidRPr="008B049C">
        <w:rPr>
          <w:rStyle w:val="Emphasis"/>
        </w:rPr>
        <w:t>at the Republican National Committee to expect a difficult political landscape ahead of the midterm congressional elections next year</w:t>
      </w:r>
      <w:r w:rsidRPr="00F23FAB">
        <w:rPr>
          <w:sz w:val="16"/>
        </w:rPr>
        <w:t xml:space="preserve">. </w:t>
      </w:r>
      <w:r w:rsidRPr="008B049C">
        <w:rPr>
          <w:u w:val="single"/>
        </w:rPr>
        <w:t>They cited increased grass-roots engagement on the left and robust fundraising for Democratic candidates in recent special elections in urging lawmakers to accelerate their own political efforts in response</w:t>
      </w:r>
      <w:r w:rsidRPr="00F23FAB">
        <w:rPr>
          <w:sz w:val="16"/>
        </w:rPr>
        <w:t xml:space="preserve">. “The message from leadership, and I think it’s a very appropriate message, is: </w:t>
      </w:r>
      <w:r w:rsidRPr="008B049C">
        <w:rPr>
          <w:u w:val="single"/>
        </w:rPr>
        <w:t>We are not going to take anything for granted</w:t>
      </w:r>
      <w:r w:rsidRPr="00F23FAB">
        <w:rPr>
          <w:sz w:val="16"/>
        </w:rPr>
        <w:t>,” said Rep. Steve Womack (R-Ark.), a key GOP fundraiser. “</w:t>
      </w:r>
      <w:r w:rsidRPr="008B049C">
        <w:rPr>
          <w:u w:val="single"/>
        </w:rPr>
        <w:t>Even in the districts that lean or tilt heavily Republican, you have to be ready — you can’t just sit around and expect that this is just going to roll your way without some major effort</w:t>
      </w:r>
      <w:r w:rsidRPr="00F23FAB">
        <w:rPr>
          <w:sz w:val="16"/>
        </w:rPr>
        <w:t xml:space="preserve">. This will be a year Republicans will need to recognize that getting this majority was hard, and keeping it is hard, and we need to roll up our sleeves and do everything necessary so the day after Election Day, we’re not sitting around playing the what-if game.” According to the most recent publicly reported figures available, </w:t>
      </w:r>
      <w:r w:rsidRPr="00F23FAB">
        <w:rPr>
          <w:u w:val="single"/>
        </w:rPr>
        <w:t>Republicans are getting outspent by Democrats in the key congressional battleground of 2017</w:t>
      </w:r>
      <w:r w:rsidRPr="00F23FAB">
        <w:rPr>
          <w:sz w:val="16"/>
        </w:rPr>
        <w:t xml:space="preserve"> — Georgia’s 6th Congressional District, where Democrat Jon Ossoff has raised a staggering $23.6 million in his bid to claim the House seat once held by Health and Human Services Secretary Tom Price. Republican candidate Karen Handel has lagged with $4.5 million raised, although that has been boosted by a $6.3 million commitment from the NRCC and $7 million in planned spending from the Congressional Leadership Fund, a GOP super PAC. </w:t>
      </w:r>
      <w:r w:rsidRPr="00F23FAB">
        <w:rPr>
          <w:u w:val="single"/>
        </w:rPr>
        <w:t>Small donors have also pumped millions into Democratic campaigns waging recent special elections in Kansas and Montana</w:t>
      </w:r>
      <w:r w:rsidRPr="00F23FAB">
        <w:rPr>
          <w:sz w:val="16"/>
        </w:rPr>
        <w:t xml:space="preserve">, forcing the NRCC and Republican-aligned outside groups to spend millions to blunt the impact of the grass-roots surge on the left. In both cases, Republican candidates won — but by slimmer margins than the GOP has come to expect in those particular districts. Inside the meeting, Stivers gave House Republicans an update on the Georgia race and another pending special election in South Carolina, telling them that Republicans were in position to win both races — citing polling showing a dead heat in Georgia and a solid GOP advantage in South Carolina. But he also warned that the NRCC has already spent roughly $10 million on special elections in 2017 — far outstripping the committee’s spending in other recent nonelection years. From 2009 through 2016, the committee spent about $9.7 million combined on special elections. In an interview Tuesday, Stivers said he simply reiterated sage advice for any election cycle — “You always need to be ready for every race” — and said he felt good about how House Republicans were positioned, with the party committee outraising its Democratic counterpart. “If you are ready, everything will be good, and we always need to be ready,” he said. “I don’t feel any doom or gloom whatsoever. I’m excited about this cycle.” Ryan, a person inside the meeting said, emphasized the need for members — even those in safe seats — to prepare for what’s ahead by increasing their own fundraising pace and potentially by assisting colleagues in tougher races by transferring money to the NRCC. Several members announced contributions to the party committee on the spot. Multiple members inside the Tuesday morning meeting said the challenge was also presented in historical terms: </w:t>
      </w:r>
      <w:r w:rsidRPr="00F23FAB">
        <w:rPr>
          <w:u w:val="single"/>
        </w:rPr>
        <w:t>Parties in power tend to lose ground in the midterm congressional elections</w:t>
      </w:r>
      <w:r w:rsidRPr="00F23FAB">
        <w:rPr>
          <w:sz w:val="16"/>
        </w:rPr>
        <w:t>. “</w:t>
      </w:r>
      <w:r w:rsidRPr="00F23FAB">
        <w:rPr>
          <w:rStyle w:val="Emphasis"/>
        </w:rPr>
        <w:t>The average midterm turnover is 32 seats since FDR</w:t>
      </w:r>
      <w:r w:rsidRPr="00F23FAB">
        <w:rPr>
          <w:sz w:val="16"/>
        </w:rPr>
        <w:t xml:space="preserve">,” said Rep. Mark Walker (R-N.C.). “So you’ve got to be paying attention to those things — get out there, work hard, work on your messaging.” The potential challenges for GOP House candidates, both now and in 2018, are myriad — starting with an unpopular president mired in investigations that are unlikely to be resolved soon, which stands to turn off independent voters, to a congressional majority that has been unable so far to swiftly execute its agenda, which could dampen enthusiasm on the right. Those obstacles could weigh even heavier if Ossoff beats Handel on June 20, demonstrating concrete momentum for Democrats. Stivers said he was not concerned about the Georgia race, citing tight polls and encouraging early-voting turnout for Republicans, and he made a case that an Ossoff win still wouldn’t spell disaster for the GOP. “I give him fundraising props, but that’s a single race,” Stivers said. “This isn’t something they can duplicate, even in Georgia-six. In a general in 2018, they can’t raise $20 million, because there will be 435 seats to talk about, not one.” Womack said he, too, was wary of reading too much into the special election results, and he said the historical record on midterm elections could be of limited utility. “I don’t know how you can apply historical averages because of the way redistricting has happened over the last four, five decades,” he said. “We’ve created a lot of pretty safe seats out there.” But he said that </w:t>
      </w:r>
      <w:r w:rsidRPr="00F23FAB">
        <w:rPr>
          <w:u w:val="single"/>
        </w:rPr>
        <w:t>the political head winds for Republicans were unmistakable.</w:t>
      </w:r>
      <w:r w:rsidRPr="00F23FAB">
        <w:rPr>
          <w:sz w:val="16"/>
        </w:rPr>
        <w:t xml:space="preserve"> “It’s on everybody’s mind: I mean, we know what we’re facing, and </w:t>
      </w:r>
      <w:r w:rsidRPr="00F23FAB">
        <w:rPr>
          <w:rStyle w:val="Emphasis"/>
        </w:rPr>
        <w:t>we know that the other side of the aisle is motivated, their ground game is going to be good</w:t>
      </w:r>
      <w:r w:rsidRPr="00F23FAB">
        <w:rPr>
          <w:sz w:val="16"/>
        </w:rPr>
        <w:t>,” Womack said. “The ’18 cycle is going to be our first real test out of the box after a change in administration, so we know we have to do our jobs. We have to be fundamentally sound. We need to have our game face on every day, and we need to be developing the right resources and doing the job that is expected of somebody that’s up for reelection.”</w:t>
      </w:r>
    </w:p>
    <w:p w14:paraId="5486D72B" w14:textId="77777777" w:rsidR="008312A0" w:rsidRPr="00BC23BB" w:rsidRDefault="008312A0" w:rsidP="008312A0">
      <w:pPr>
        <w:pStyle w:val="Heading4"/>
      </w:pPr>
      <w:r>
        <w:t>Dems lose now – history proves</w:t>
      </w:r>
    </w:p>
    <w:p w14:paraId="53F96FAD" w14:textId="77777777" w:rsidR="008312A0" w:rsidRPr="001B25F7" w:rsidRDefault="008312A0" w:rsidP="008312A0">
      <w:r w:rsidRPr="007B0791">
        <w:t xml:space="preserve">J.T. </w:t>
      </w:r>
      <w:r w:rsidRPr="007B0791">
        <w:rPr>
          <w:rStyle w:val="Style13ptBold"/>
        </w:rPr>
        <w:t>Young, 5-31-2017</w:t>
      </w:r>
      <w:r w:rsidRPr="007B0791">
        <w:t>, served in the Treasury Department and the Office of Management and Budget and as a congressional staff member, "Democrats’ midterm landslide might be illusory," Washington Times, http://www.washingtontimes.com/news/2017/may/31/democrats-midterm-landslide-might-be-illusory/, DOA 6-29-2017 //gcn</w:t>
      </w:r>
    </w:p>
    <w:p w14:paraId="233E1EA2" w14:textId="77777777" w:rsidR="008312A0" w:rsidRDefault="008312A0" w:rsidP="008312A0">
      <w:pPr>
        <w:rPr>
          <w:u w:val="single"/>
        </w:rPr>
      </w:pPr>
      <w:r w:rsidRPr="001B25F7">
        <w:rPr>
          <w:u w:val="single"/>
        </w:rPr>
        <w:t>Democrats‘ recent experiences scream “2018 landslide” to them, but reality whispers of much less</w:t>
      </w:r>
      <w:r w:rsidRPr="001B25F7">
        <w:rPr>
          <w:sz w:val="16"/>
        </w:rPr>
        <w:t xml:space="preserve">. </w:t>
      </w:r>
      <w:r w:rsidRPr="001B25F7">
        <w:rPr>
          <w:u w:val="single"/>
        </w:rPr>
        <w:t>Neither Republicans’ past midterms nor current circumstances match those which inflicted huge midterm losses on Democrats. Additionally, it is unclear whether Democrats can reverse their recent midterm disadvantage in core support</w:t>
      </w:r>
      <w:r w:rsidRPr="001B25F7">
        <w:rPr>
          <w:sz w:val="16"/>
        </w:rPr>
        <w:t xml:space="preserve">. In the past quarter-century, Democrats have twice suffered huge losses in their presidents’ first midterm elections. With Bill Clinton in 1994, Democrats lost 54 House and nine Senate seats. With Barack Obama in 2010, they lost 63 House and six Senate seats. From Democrats‘ perspective, their presidents — each of whom was later re-elected — immediately endured unrelenting Republican opposition. Resulting Republican congressional majorities was then instrumental in denying Democrats their third consecutive presidential terms — despite their candidates winning the popular vote — in 2000 and 2016. The lessons Democrats have taken from this are these: Presidents’ first midterms are dangerous and all-out opposition works. Added to these history lessons, Democrats see even greater opportunity in an unpopular Donald Trump and Republicans’ frequent inability to work together. As they await 2018, Democrats already are counting the days and sizable future gains. </w:t>
      </w:r>
      <w:r w:rsidRPr="001B25F7">
        <w:rPr>
          <w:rStyle w:val="Emphasis"/>
        </w:rPr>
        <w:t>The problem in Democrats‘ seemingly perfect scenario is that their history does not match Republicans’ past experience or current circumstances.</w:t>
      </w:r>
      <w:r>
        <w:rPr>
          <w:rStyle w:val="Emphasis"/>
        </w:rPr>
        <w:t xml:space="preserve"> </w:t>
      </w:r>
      <w:r w:rsidRPr="001B25F7">
        <w:rPr>
          <w:sz w:val="16"/>
        </w:rPr>
        <w:t xml:space="preserve">In 2002, George W. Bush’s first midterm, Republicans gained seven House and two Senate seats. Current Republican numbers in Congress are much smaller than Democrats‘ in 1994 and 2010. Democrats‘ 1994 and 2010 average was 257 House and 57 Senate seats; Republicans hold just 241 House and 52 Senate seats. </w:t>
      </w:r>
      <w:r w:rsidRPr="001B25F7">
        <w:rPr>
          <w:u w:val="single"/>
        </w:rPr>
        <w:t>Republicans’ lower numbers also reduce their likelihood of losing the number of seats Democrats did. Further, President Trump won 230 House districts and 30 states last November. This should further help Republicans running in 2018.</w:t>
      </w:r>
      <w:r w:rsidRPr="001B25F7">
        <w:rPr>
          <w:sz w:val="16"/>
        </w:rPr>
        <w:t xml:space="preserve"> And 2018’s 34 Senate races decidedly favor Republicans: Democrats must defend 25 seats, with 10 in states Mr. Trump won. In contrast, Republicans must defend just one Senate seat in a state won by Hillary Clinton.</w:t>
      </w:r>
      <w:r>
        <w:rPr>
          <w:u w:val="single"/>
        </w:rPr>
        <w:t xml:space="preserve"> </w:t>
      </w:r>
      <w:r w:rsidRPr="001B25F7">
        <w:rPr>
          <w:sz w:val="16"/>
        </w:rPr>
        <w:t xml:space="preserve">More important, </w:t>
      </w:r>
      <w:r w:rsidRPr="001B25F7">
        <w:rPr>
          <w:rStyle w:val="Emphasis"/>
        </w:rPr>
        <w:t>Democrats‘ core supporter percentages have fallen — while Republicans’ have risen — in the most recent midterm elections</w:t>
      </w:r>
      <w:r w:rsidRPr="001B25F7">
        <w:rPr>
          <w:sz w:val="16"/>
        </w:rPr>
        <w:t xml:space="preserve">. In 2010 and 2014, Democrat voters fell as percentage of the electorate from their preceding presidential election levels. Republicans as a percentage of the electorate increased in both those midterms. The same pattern holds for liberals and conservatives in those midterms, too. The last two midterms, therefore, raise the question of whether Democrats‘ core supporters will come to the polls without a Democrat running for president. Other questions confront Democrats‘ dreams of a big 2018 as well. One group of questions centers on Democrats‘ anti-Trump animosity. It will take more than just today’s anti-Trump intensity to beat congressional Republicans in 18 months. The obvious concern for Democrats: Can it be sustained? A lot can happen in a year-and-a-half. Each of the last three presidents had their lows, but all also experienced significant upticks in popularity during their presidencies. </w:t>
      </w:r>
      <w:r w:rsidRPr="001B25F7">
        <w:rPr>
          <w:u w:val="single"/>
        </w:rPr>
        <w:t>If there is a silver lining in Mr. Trump’s comparatively low ratings now, it is that any upturn will appear comparatively larger.</w:t>
      </w:r>
      <w:r>
        <w:rPr>
          <w:u w:val="single"/>
        </w:rPr>
        <w:t xml:space="preserve"> </w:t>
      </w:r>
      <w:r w:rsidRPr="001B25F7">
        <w:rPr>
          <w:sz w:val="16"/>
        </w:rPr>
        <w:t xml:space="preserve">And even if sustained, high anti-Trump intensity alone is not enough — that intensity must be broadly dispersed. </w:t>
      </w:r>
      <w:r w:rsidRPr="001B25F7">
        <w:rPr>
          <w:u w:val="single"/>
        </w:rPr>
        <w:t>Simply racking up large protest votes against Mr. Trump in blue areas will not change Congress’ balance.</w:t>
      </w:r>
      <w:r w:rsidRPr="001B25F7">
        <w:rPr>
          <w:sz w:val="16"/>
        </w:rPr>
        <w:t xml:space="preserve"> Mrs. Clinton’s popular vote win last November proves the pitfall of running up big margins in too few areas. The anti-Trump intensity must penetrate into Republican areas, and do so enough to elect Democrats — moral victories do not flip seats. That will not be easy when Mr. Trump won a decided majority of states and congressional districts. Another group of questions centers on Republicans’ intraparty divisions. “Never Trump” Republicans undoubtedly hurt Mr. Trump last November. However, </w:t>
      </w:r>
      <w:r w:rsidRPr="001B25F7">
        <w:rPr>
          <w:u w:val="single"/>
        </w:rPr>
        <w:t>there is no reason to believe these Republicans will not support congressional Republicans in 2018.</w:t>
      </w:r>
      <w:r>
        <w:rPr>
          <w:u w:val="single"/>
        </w:rPr>
        <w:t xml:space="preserve"> </w:t>
      </w:r>
      <w:r w:rsidRPr="001B25F7">
        <w:rPr>
          <w:sz w:val="16"/>
        </w:rPr>
        <w:t xml:space="preserve">For Democrats, voting Democrat doubles as an anti-Trump vote; </w:t>
      </w:r>
      <w:r w:rsidRPr="001B25F7">
        <w:rPr>
          <w:rStyle w:val="Emphasis"/>
        </w:rPr>
        <w:t>for Republicans, withholding support for congressional Republicans amounts to cutting off your nose to spite your face</w:t>
      </w:r>
      <w:r w:rsidRPr="001B25F7">
        <w:rPr>
          <w:sz w:val="16"/>
        </w:rPr>
        <w:t xml:space="preserve">. </w:t>
      </w:r>
      <w:r w:rsidRPr="001B25F7">
        <w:rPr>
          <w:u w:val="single"/>
        </w:rPr>
        <w:t>An anti-Trump feeling among Republicans should instead encourage them to vote for congressional Republicans in 2018</w:t>
      </w:r>
      <w:r w:rsidRPr="001B25F7">
        <w:rPr>
          <w:sz w:val="16"/>
        </w:rPr>
        <w:t xml:space="preserve">. For them, congressional Republicans serve as an important counterweight to Mr. Trump within their party. As a result, congressional Republicans could well run ahead of Mr. Trump in many areas, further raising the threshold Democratic candidates must clear. In theory, Democrats appear to have a golden opportunity to inflict a major 2018 midterm loss on Republicans. </w:t>
      </w:r>
      <w:r w:rsidRPr="001B25F7">
        <w:rPr>
          <w:u w:val="single"/>
        </w:rPr>
        <w:t>The problem is that in practice, things have not worked nearly so well for Democrats in midterms past. And there are several current reasons why Republicans’ past midterm advantage may carry into November 2018. Democrats‘ past pains may not predict their envisioned future gains after all.</w:t>
      </w:r>
    </w:p>
    <w:p w14:paraId="2129FE13" w14:textId="77777777" w:rsidR="008312A0" w:rsidRPr="00960228" w:rsidRDefault="008312A0" w:rsidP="008312A0"/>
    <w:p w14:paraId="6304F4D8" w14:textId="77777777" w:rsidR="008312A0" w:rsidRPr="00960228" w:rsidRDefault="008312A0" w:rsidP="008312A0"/>
    <w:p w14:paraId="5031E96B" w14:textId="77777777" w:rsidR="008312A0" w:rsidRPr="00960228" w:rsidRDefault="008312A0" w:rsidP="008312A0">
      <w:pPr>
        <w:pStyle w:val="Heading3"/>
        <w:rPr>
          <w:rFonts w:cs="Times New Roman"/>
        </w:rPr>
      </w:pPr>
      <w:r w:rsidRPr="00960228">
        <w:rPr>
          <w:rFonts w:cs="Times New Roman"/>
        </w:rPr>
        <w:t>2NC – UQ – Grassroots/Enthusiasm</w:t>
      </w:r>
    </w:p>
    <w:p w14:paraId="25D49DBE" w14:textId="77777777" w:rsidR="008312A0" w:rsidRPr="00960228" w:rsidRDefault="008312A0" w:rsidP="008312A0">
      <w:pPr>
        <w:pStyle w:val="Heading4"/>
        <w:rPr>
          <w:rFonts w:cs="Times New Roman"/>
        </w:rPr>
      </w:pPr>
      <w:r w:rsidRPr="00960228">
        <w:rPr>
          <w:rFonts w:cs="Times New Roman"/>
        </w:rPr>
        <w:t>Dems win---upper-hand in key districts</w:t>
      </w:r>
    </w:p>
    <w:p w14:paraId="68B43CC4" w14:textId="77777777" w:rsidR="008312A0" w:rsidRPr="00960228" w:rsidRDefault="008312A0" w:rsidP="008312A0">
      <w:r w:rsidRPr="00960228">
        <w:rPr>
          <w:rStyle w:val="Style13ptBold"/>
        </w:rPr>
        <w:t>Hagen 6-21</w:t>
      </w:r>
      <w:r w:rsidRPr="00960228">
        <w:t xml:space="preserve"> </w:t>
      </w:r>
      <w:r w:rsidRPr="00960228">
        <w:rPr>
          <w:sz w:val="16"/>
          <w:szCs w:val="16"/>
        </w:rPr>
        <w:t xml:space="preserve">[Lisa Hagen, "Top Dem campaign official: House is in play for 2018", TheHill, 6-21-2017, </w:t>
      </w:r>
      <w:hyperlink r:id="rId15" w:history="1">
        <w:r w:rsidRPr="00960228">
          <w:rPr>
            <w:rStyle w:val="Hyperlink"/>
            <w:sz w:val="16"/>
            <w:szCs w:val="16"/>
          </w:rPr>
          <w:t>http://thehill.com/homenews/campaign/338752-top-dem-campaign-official-house-is-in-play-for-2018</w:t>
        </w:r>
      </w:hyperlink>
      <w:r w:rsidRPr="00960228">
        <w:rPr>
          <w:sz w:val="16"/>
          <w:szCs w:val="16"/>
        </w:rPr>
        <w:t>] /AB</w:t>
      </w:r>
    </w:p>
    <w:p w14:paraId="658C14A0" w14:textId="77777777" w:rsidR="008312A0" w:rsidRPr="00960228" w:rsidRDefault="008312A0" w:rsidP="008312A0">
      <w:pPr>
        <w:rPr>
          <w:rStyle w:val="StyleUnderline"/>
        </w:rPr>
      </w:pPr>
      <w:r w:rsidRPr="00960228">
        <w:rPr>
          <w:sz w:val="16"/>
        </w:rPr>
        <w:t xml:space="preserve">SANDY SPRINGS, Ga. — The chairman of House Democrats’ campaign arm said Wednesday that </w:t>
      </w:r>
      <w:r w:rsidRPr="00960228">
        <w:rPr>
          <w:rStyle w:val="StyleUnderline"/>
        </w:rPr>
        <w:t>control of the House is in play for the 2018 midterm elections</w:t>
      </w:r>
      <w:r w:rsidRPr="00960228">
        <w:rPr>
          <w:sz w:val="16"/>
        </w:rPr>
        <w:t xml:space="preserve">, a statement that comes in the wake of a disappointing loss for Democrats in Georgia. This is that first time that Rep. Ben Ray </w:t>
      </w:r>
      <w:r w:rsidRPr="00960228">
        <w:rPr>
          <w:rStyle w:val="StyleUnderline"/>
        </w:rPr>
        <w:t>Luján</w:t>
      </w:r>
      <w:r w:rsidRPr="00960228">
        <w:rPr>
          <w:sz w:val="16"/>
        </w:rPr>
        <w:t xml:space="preserve"> (D-N.M.) has </w:t>
      </w:r>
      <w:r w:rsidRPr="00960228">
        <w:rPr>
          <w:rStyle w:val="StyleUnderline"/>
        </w:rPr>
        <w:t>declared the House in play next year</w:t>
      </w:r>
      <w:r w:rsidRPr="00960228">
        <w:rPr>
          <w:sz w:val="16"/>
        </w:rPr>
        <w:t xml:space="preserve">. </w:t>
      </w:r>
      <w:r w:rsidRPr="00960228">
        <w:rPr>
          <w:rStyle w:val="StyleUnderline"/>
        </w:rPr>
        <w:t>In a memo</w:t>
      </w:r>
      <w:r w:rsidRPr="00960228">
        <w:rPr>
          <w:sz w:val="16"/>
        </w:rPr>
        <w:t xml:space="preserve"> circulated to staff and obtained by The Hill, </w:t>
      </w:r>
      <w:r w:rsidRPr="00960228">
        <w:rPr>
          <w:rStyle w:val="StyleUnderline"/>
        </w:rPr>
        <w:t xml:space="preserve">Luján points to polling that reflects a </w:t>
      </w:r>
      <w:r w:rsidRPr="00960228">
        <w:rPr>
          <w:rStyle w:val="Emphasis"/>
        </w:rPr>
        <w:t>Democratic edge</w:t>
      </w:r>
      <w:r w:rsidRPr="00960228">
        <w:rPr>
          <w:rStyle w:val="StyleUnderline"/>
        </w:rPr>
        <w:t xml:space="preserve"> in a number of GOP-held </w:t>
      </w:r>
      <w:r w:rsidRPr="00960228">
        <w:rPr>
          <w:rStyle w:val="Emphasis"/>
        </w:rPr>
        <w:t xml:space="preserve">swing seats. </w:t>
      </w:r>
      <w:r w:rsidRPr="00960228">
        <w:rPr>
          <w:rStyle w:val="StyleUnderline"/>
        </w:rPr>
        <w:t>The memo</w:t>
      </w:r>
      <w:r w:rsidRPr="00960228">
        <w:rPr>
          <w:sz w:val="16"/>
        </w:rPr>
        <w:t xml:space="preserve"> specifically </w:t>
      </w:r>
      <w:r w:rsidRPr="00960228">
        <w:rPr>
          <w:rStyle w:val="StyleUnderline"/>
        </w:rPr>
        <w:t>points to districts where GOP incumbents won by double digits in 2016</w:t>
      </w:r>
      <w:r w:rsidRPr="00960228">
        <w:rPr>
          <w:sz w:val="16"/>
        </w:rPr>
        <w:t xml:space="preserve">. Luján argues that </w:t>
      </w:r>
      <w:r w:rsidRPr="00960228">
        <w:rPr>
          <w:rStyle w:val="StyleUnderline"/>
        </w:rPr>
        <w:t xml:space="preserve">Democrats have an </w:t>
      </w:r>
      <w:r w:rsidRPr="00960228">
        <w:rPr>
          <w:rStyle w:val="Emphasis"/>
        </w:rPr>
        <w:t>early upper-hand</w:t>
      </w:r>
      <w:r w:rsidRPr="00960228">
        <w:rPr>
          <w:rStyle w:val="StyleUnderline"/>
        </w:rPr>
        <w:t xml:space="preserve"> in several competitive districts, including GOP-leaning</w:t>
      </w:r>
      <w:r w:rsidRPr="00960228">
        <w:rPr>
          <w:sz w:val="16"/>
        </w:rPr>
        <w:t xml:space="preserve"> </w:t>
      </w:r>
      <w:r w:rsidRPr="00960228">
        <w:rPr>
          <w:rStyle w:val="StyleUnderline"/>
        </w:rPr>
        <w:t>seats</w:t>
      </w:r>
      <w:r w:rsidRPr="00960228">
        <w:rPr>
          <w:sz w:val="16"/>
        </w:rPr>
        <w:t xml:space="preserve"> now </w:t>
      </w:r>
      <w:r w:rsidRPr="00960228">
        <w:rPr>
          <w:rStyle w:val="StyleUnderline"/>
        </w:rPr>
        <w:t>held by</w:t>
      </w:r>
      <w:r w:rsidRPr="00960228">
        <w:rPr>
          <w:sz w:val="16"/>
        </w:rPr>
        <w:t xml:space="preserve"> Reps. Brian </w:t>
      </w:r>
      <w:r w:rsidRPr="00960228">
        <w:rPr>
          <w:rStyle w:val="StyleUnderline"/>
        </w:rPr>
        <w:t>Mast</w:t>
      </w:r>
      <w:r w:rsidRPr="00960228">
        <w:rPr>
          <w:sz w:val="16"/>
        </w:rPr>
        <w:t xml:space="preserve"> (R-Fla.), Kevin </w:t>
      </w:r>
      <w:r w:rsidRPr="00960228">
        <w:rPr>
          <w:rStyle w:val="StyleUnderline"/>
        </w:rPr>
        <w:t>Yoder</w:t>
      </w:r>
      <w:r w:rsidRPr="00960228">
        <w:rPr>
          <w:sz w:val="16"/>
        </w:rPr>
        <w:t xml:space="preserve"> (R-Kan.) </w:t>
      </w:r>
      <w:r w:rsidRPr="00960228">
        <w:rPr>
          <w:rStyle w:val="StyleUnderline"/>
        </w:rPr>
        <w:t>and</w:t>
      </w:r>
      <w:r w:rsidRPr="00960228">
        <w:rPr>
          <w:sz w:val="16"/>
        </w:rPr>
        <w:t xml:space="preserve"> Martha </w:t>
      </w:r>
      <w:r w:rsidRPr="00960228">
        <w:rPr>
          <w:rStyle w:val="StyleUnderline"/>
        </w:rPr>
        <w:t>McSally</w:t>
      </w:r>
      <w:r w:rsidRPr="00960228">
        <w:rPr>
          <w:sz w:val="16"/>
        </w:rPr>
        <w:t xml:space="preserve"> (R-Ariz.). “</w:t>
      </w:r>
      <w:r w:rsidRPr="00960228">
        <w:rPr>
          <w:rStyle w:val="StyleUnderline"/>
        </w:rPr>
        <w:t>We have a unique opportunity to flip control of the House</w:t>
      </w:r>
      <w:r w:rsidRPr="00960228">
        <w:rPr>
          <w:sz w:val="16"/>
        </w:rPr>
        <w:t xml:space="preserve"> of Representatives </w:t>
      </w:r>
      <w:r w:rsidRPr="00960228">
        <w:rPr>
          <w:rStyle w:val="StyleUnderline"/>
        </w:rPr>
        <w:t>in 2018</w:t>
      </w:r>
      <w:r w:rsidRPr="00960228">
        <w:rPr>
          <w:sz w:val="16"/>
        </w:rPr>
        <w:t xml:space="preserve">,” Luján said in Wednesday’s memo. “This is about much more than one race: the </w:t>
      </w:r>
      <w:r w:rsidRPr="00960228">
        <w:rPr>
          <w:rStyle w:val="StyleUnderline"/>
        </w:rPr>
        <w:t xml:space="preserve">national environment, </w:t>
      </w:r>
      <w:r w:rsidRPr="00960228">
        <w:rPr>
          <w:rStyle w:val="Emphasis"/>
        </w:rPr>
        <w:t>unprecedented grassroots energy</w:t>
      </w:r>
      <w:r w:rsidRPr="00960228">
        <w:rPr>
          <w:rStyle w:val="StyleUnderline"/>
        </w:rPr>
        <w:t xml:space="preserve"> and impressive Democratic candidates stepping up to run deep into the battlefield leave no doubt that Democrats can take back the House next fall.” Democrats have felt </w:t>
      </w:r>
      <w:r w:rsidRPr="00960228">
        <w:rPr>
          <w:rStyle w:val="Emphasis"/>
        </w:rPr>
        <w:t>emboldened</w:t>
      </w:r>
      <w:r w:rsidRPr="00960228">
        <w:rPr>
          <w:rStyle w:val="StyleUnderline"/>
        </w:rPr>
        <w:t xml:space="preserve"> about expanding the House battlefield in</w:t>
      </w:r>
      <w:r w:rsidRPr="00960228">
        <w:rPr>
          <w:sz w:val="16"/>
        </w:rPr>
        <w:t xml:space="preserve"> the </w:t>
      </w:r>
      <w:r w:rsidRPr="00960228">
        <w:rPr>
          <w:rStyle w:val="StyleUnderline"/>
        </w:rPr>
        <w:t>2018</w:t>
      </w:r>
      <w:r w:rsidRPr="00960228">
        <w:rPr>
          <w:sz w:val="16"/>
        </w:rPr>
        <w:t xml:space="preserve"> midterms, in part because </w:t>
      </w:r>
      <w:r w:rsidRPr="00960228">
        <w:rPr>
          <w:rStyle w:val="StyleUnderline"/>
        </w:rPr>
        <w:t>recent generic House ballot polls have shown Democrats gaining ground</w:t>
      </w:r>
      <w:r w:rsidRPr="00960228">
        <w:rPr>
          <w:sz w:val="16"/>
        </w:rPr>
        <w:t xml:space="preserve">. But Tuesday's defeat in the Georgia race dealt a major blow to Democrats, marking their fourth failed attempt to target a GOP-held seat in a special election this year. The party spent tens of millions of dollars backing Democrat Jon Ossoff in the race to fill the seat last held by Health and Human Services Secretary Tom Price. The suburban Atlanta district had been a GOP stronghold for decades, but President Trump won it only narrowly in 2016, suggesting an opening for Democrats. While Republicans vastly underperformed in the special elections compared to prior years, Republican Karen Handel still pulled out a victory. Democrats are now dusting themselves off after a tough string of losses in this year’s special elections, with the party left frustrated by Democrats’ lack of a single message. Looking toward 2018, Luján says </w:t>
      </w:r>
      <w:r w:rsidRPr="00960228">
        <w:rPr>
          <w:rStyle w:val="StyleUnderline"/>
        </w:rPr>
        <w:t>the party is going to focus on recruitment</w:t>
      </w:r>
      <w:r w:rsidRPr="00960228">
        <w:rPr>
          <w:sz w:val="16"/>
        </w:rPr>
        <w:t xml:space="preserve">. Senior </w:t>
      </w:r>
      <w:r w:rsidRPr="00960228">
        <w:rPr>
          <w:rStyle w:val="StyleUnderline"/>
        </w:rPr>
        <w:t>DCCC staff and alumni plan to head to targeted districts to find “top-tier candidates to fill</w:t>
      </w:r>
      <w:r w:rsidRPr="00960228">
        <w:rPr>
          <w:sz w:val="16"/>
        </w:rPr>
        <w:t xml:space="preserve"> the </w:t>
      </w:r>
      <w:r w:rsidRPr="00960228">
        <w:rPr>
          <w:rStyle w:val="StyleUnderline"/>
        </w:rPr>
        <w:t>remaining holes in our map.”</w:t>
      </w:r>
    </w:p>
    <w:p w14:paraId="4A002DC5" w14:textId="77777777" w:rsidR="008312A0" w:rsidRPr="00960228" w:rsidRDefault="008312A0" w:rsidP="008312A0"/>
    <w:p w14:paraId="03E8AAC6" w14:textId="77777777" w:rsidR="008312A0" w:rsidRPr="00960228" w:rsidRDefault="008312A0" w:rsidP="008312A0">
      <w:pPr>
        <w:pStyle w:val="Heading4"/>
        <w:rPr>
          <w:rFonts w:cs="Times New Roman"/>
        </w:rPr>
      </w:pPr>
      <w:r w:rsidRPr="00960228">
        <w:rPr>
          <w:rFonts w:cs="Times New Roman"/>
        </w:rPr>
        <w:t>Dems flip House in 2018---Enthusiasm and grassroots activism</w:t>
      </w:r>
    </w:p>
    <w:p w14:paraId="0FEC16FE" w14:textId="77777777" w:rsidR="008312A0" w:rsidRPr="00960228" w:rsidRDefault="008312A0" w:rsidP="008312A0">
      <w:pPr>
        <w:rPr>
          <w:sz w:val="16"/>
          <w:szCs w:val="16"/>
        </w:rPr>
      </w:pPr>
      <w:r w:rsidRPr="00960228">
        <w:rPr>
          <w:rStyle w:val="Style13ptBold"/>
        </w:rPr>
        <w:t>Yarvin 6-9</w:t>
      </w:r>
      <w:r w:rsidRPr="00960228">
        <w:t xml:space="preserve"> </w:t>
      </w:r>
      <w:r w:rsidRPr="00960228">
        <w:rPr>
          <w:sz w:val="16"/>
          <w:szCs w:val="16"/>
        </w:rPr>
        <w:t xml:space="preserve">[Jessica Yarvin, "Red state Democrats think their 2018 chances are improving", PBS NewsHour, 6-9-2017, </w:t>
      </w:r>
      <w:hyperlink r:id="rId16" w:history="1">
        <w:r w:rsidRPr="00960228">
          <w:rPr>
            <w:rStyle w:val="Hyperlink"/>
            <w:sz w:val="16"/>
            <w:szCs w:val="16"/>
          </w:rPr>
          <w:t>http://www.pbs.org/newshour/updates/red-state-democrats-think-2018-chances-improving/</w:t>
        </w:r>
      </w:hyperlink>
      <w:r w:rsidRPr="00960228">
        <w:rPr>
          <w:sz w:val="16"/>
          <w:szCs w:val="16"/>
        </w:rPr>
        <w:t>] /AB</w:t>
      </w:r>
    </w:p>
    <w:p w14:paraId="6F3AD66D" w14:textId="77777777" w:rsidR="008312A0" w:rsidRPr="00960228" w:rsidRDefault="008312A0" w:rsidP="008312A0">
      <w:pPr>
        <w:rPr>
          <w:rStyle w:val="StyleUnderline"/>
        </w:rPr>
      </w:pPr>
      <w:r w:rsidRPr="00960228">
        <w:rPr>
          <w:sz w:val="16"/>
        </w:rPr>
        <w:t xml:space="preserve">And yet, </w:t>
      </w:r>
      <w:r w:rsidRPr="00960228">
        <w:rPr>
          <w:rStyle w:val="StyleUnderline"/>
        </w:rPr>
        <w:t>Democrats are feeling optimistic about their chances in</w:t>
      </w:r>
      <w:r w:rsidRPr="00960228">
        <w:rPr>
          <w:sz w:val="16"/>
        </w:rPr>
        <w:t xml:space="preserve"> the </w:t>
      </w:r>
      <w:r w:rsidRPr="00960228">
        <w:rPr>
          <w:rStyle w:val="StyleUnderline"/>
        </w:rPr>
        <w:t>2018</w:t>
      </w:r>
      <w:r w:rsidRPr="00960228">
        <w:rPr>
          <w:sz w:val="16"/>
        </w:rPr>
        <w:t xml:space="preserve"> midterm elections, </w:t>
      </w:r>
      <w:r w:rsidRPr="00960228">
        <w:rPr>
          <w:rStyle w:val="StyleUnderline"/>
        </w:rPr>
        <w:t>thanks to</w:t>
      </w:r>
      <w:r w:rsidRPr="00960228">
        <w:rPr>
          <w:sz w:val="16"/>
        </w:rPr>
        <w:t xml:space="preserve"> the </w:t>
      </w:r>
      <w:r w:rsidRPr="00960228">
        <w:rPr>
          <w:rStyle w:val="StyleUnderline"/>
        </w:rPr>
        <w:t>GOP’s early struggle to enact its agenda in Congress</w:t>
      </w:r>
      <w:r w:rsidRPr="00960228">
        <w:rPr>
          <w:sz w:val="16"/>
        </w:rPr>
        <w:t xml:space="preserve">, President Donald </w:t>
      </w:r>
      <w:r w:rsidRPr="00960228">
        <w:rPr>
          <w:rStyle w:val="StyleUnderline"/>
        </w:rPr>
        <w:t>Trump’s low approval ratings</w:t>
      </w:r>
      <w:r w:rsidRPr="00960228">
        <w:rPr>
          <w:sz w:val="16"/>
        </w:rPr>
        <w:t xml:space="preserve">, </w:t>
      </w:r>
      <w:r w:rsidRPr="00960228">
        <w:rPr>
          <w:rStyle w:val="StyleUnderline"/>
        </w:rPr>
        <w:t>and</w:t>
      </w:r>
      <w:r w:rsidRPr="00960228">
        <w:rPr>
          <w:sz w:val="16"/>
        </w:rPr>
        <w:t xml:space="preserve"> the </w:t>
      </w:r>
      <w:r w:rsidRPr="00960228">
        <w:rPr>
          <w:rStyle w:val="StyleUnderline"/>
        </w:rPr>
        <w:t>investigations into Russian meddling</w:t>
      </w:r>
      <w:r w:rsidRPr="00960228">
        <w:rPr>
          <w:sz w:val="16"/>
        </w:rPr>
        <w:t xml:space="preserve"> in the 2016 election. “</w:t>
      </w:r>
      <w:r w:rsidRPr="00960228">
        <w:rPr>
          <w:rStyle w:val="StyleUnderline"/>
        </w:rPr>
        <w:t>There’s</w:t>
      </w:r>
      <w:r w:rsidRPr="00960228">
        <w:rPr>
          <w:sz w:val="16"/>
        </w:rPr>
        <w:t xml:space="preserve"> definitely </w:t>
      </w:r>
      <w:r w:rsidRPr="00960228">
        <w:rPr>
          <w:rStyle w:val="StyleUnderline"/>
        </w:rPr>
        <w:t>been more enthusiasm</w:t>
      </w:r>
      <w:r w:rsidRPr="00960228">
        <w:rPr>
          <w:sz w:val="16"/>
        </w:rPr>
        <w:t xml:space="preserve">, </w:t>
      </w:r>
      <w:r w:rsidRPr="00960228">
        <w:rPr>
          <w:rStyle w:val="StyleUnderline"/>
        </w:rPr>
        <w:t>people at events, more</w:t>
      </w:r>
      <w:r w:rsidRPr="00960228">
        <w:rPr>
          <w:sz w:val="16"/>
        </w:rPr>
        <w:t xml:space="preserve"> </w:t>
      </w:r>
      <w:r w:rsidRPr="00960228">
        <w:rPr>
          <w:rStyle w:val="StyleUnderline"/>
        </w:rPr>
        <w:t>grassroots involvement, and people involved</w:t>
      </w:r>
      <w:r w:rsidRPr="00960228">
        <w:rPr>
          <w:sz w:val="16"/>
        </w:rPr>
        <w:t xml:space="preserve">,” said Stephen Webber, the chairman of the Missouri Democratic State Committee. But while Democratic strategists and party leaders are hoping to make gains next year, they face a number of formidable challenges, especially in the Senate. There are 34 Senate races in 2018, including the special election for the Alabama seat formerly held by Attorney General Jeff Sessions. Of those, 23 are held by Democrats, and another two are held by independent senators who caucus with the Democrats. 10 Democrats are up for reelection in states that Trump won last year. Since the election, liberal groups like Swing Left and Indivisible have sprung up across the country to protest the Trump administration’s agenda and back Democrats running for office in states like Missouri, where Democratic Sen. Claire McCaskill could face a tough reelection battle next year. The </w:t>
      </w:r>
      <w:r w:rsidRPr="00960228">
        <w:rPr>
          <w:rStyle w:val="StyleUnderline"/>
        </w:rPr>
        <w:t>grassroots activism is partly why Democrats are eyeing 2018 as a potential opportunity to pick up seats.</w:t>
      </w:r>
      <w:r w:rsidRPr="00960228">
        <w:rPr>
          <w:sz w:val="16"/>
        </w:rPr>
        <w:t xml:space="preserve"> The </w:t>
      </w:r>
      <w:r w:rsidRPr="00960228">
        <w:rPr>
          <w:rStyle w:val="StyleUnderline"/>
        </w:rPr>
        <w:t>party is</w:t>
      </w:r>
      <w:r w:rsidRPr="00960228">
        <w:rPr>
          <w:sz w:val="16"/>
        </w:rPr>
        <w:t xml:space="preserve"> also </w:t>
      </w:r>
      <w:r w:rsidRPr="00960228">
        <w:rPr>
          <w:rStyle w:val="StyleUnderline"/>
        </w:rPr>
        <w:t>hoping to capitalize on a GOP policy agenda</w:t>
      </w:r>
      <w:r w:rsidRPr="00960228">
        <w:rPr>
          <w:sz w:val="16"/>
        </w:rPr>
        <w:t xml:space="preserve"> — </w:t>
      </w:r>
      <w:r w:rsidRPr="00960228">
        <w:rPr>
          <w:rStyle w:val="StyleUnderline"/>
        </w:rPr>
        <w:t xml:space="preserve">including health care and tax reform — that many voters on the left oppose. </w:t>
      </w:r>
      <w:r w:rsidRPr="00960228">
        <w:rPr>
          <w:sz w:val="16"/>
        </w:rPr>
        <w:t>“</w:t>
      </w:r>
      <w:r w:rsidRPr="00960228">
        <w:rPr>
          <w:rStyle w:val="StyleUnderline"/>
        </w:rPr>
        <w:t>Republicans are pursuing an agenda that’s incredibly toxic with the midterm voters</w:t>
      </w:r>
      <w:r w:rsidRPr="00960228">
        <w:rPr>
          <w:sz w:val="16"/>
        </w:rPr>
        <w:t xml:space="preserve">,” said Democratic Senatorial Campaign Committee spokesman David Bergstein. Several special elections for open congressional seats this year have provided some insight into how the 2018 midterms will play out. Democrat Jon Ossoff finished first in a crowded race for a moderate Georgia district, forcing a runoff that’s taking place later this month between Ossoff and Republican Karen Handel in what has turned into the most expensive U.S. House race ever. Both sides had spent $30 million on the race through early May, breaking the previous record for a House race of $29.6 million spent on a Florida seat in 2012. A Democrat finished a close second in deep red Kansas, and Rob Quist came within six points of beating his Republican opponent in last month’s race for Montana’s at-large congressional seat, in a state that Trump won by 20 points in 2016. But while the special elections were closer than expected, suggesting a surge of enthusiasm on the left, Republicans still won two of the three races. (The third race, in Georgia, will be decided in a runoff election next week). </w:t>
      </w:r>
      <w:r w:rsidRPr="00960228">
        <w:rPr>
          <w:rStyle w:val="StyleUnderline"/>
        </w:rPr>
        <w:t>The GOP has struggled to recruit top-tier candidates</w:t>
      </w:r>
      <w:r w:rsidRPr="00960228">
        <w:rPr>
          <w:sz w:val="16"/>
        </w:rPr>
        <w:t xml:space="preserve">. Republican Montana Attorney General Tim </w:t>
      </w:r>
      <w:r w:rsidRPr="00960228">
        <w:rPr>
          <w:rStyle w:val="StyleUnderline"/>
        </w:rPr>
        <w:t>Fox was widely considered to have the best shot at unseating Tester</w:t>
      </w:r>
      <w:r w:rsidRPr="00960228">
        <w:rPr>
          <w:sz w:val="16"/>
        </w:rPr>
        <w:t xml:space="preserve">, </w:t>
      </w:r>
      <w:r w:rsidRPr="00960228">
        <w:rPr>
          <w:rStyle w:val="StyleUnderline"/>
        </w:rPr>
        <w:t>but</w:t>
      </w:r>
      <w:r w:rsidRPr="00960228">
        <w:rPr>
          <w:sz w:val="16"/>
        </w:rPr>
        <w:t xml:space="preserve"> he </w:t>
      </w:r>
      <w:r w:rsidRPr="00960228">
        <w:rPr>
          <w:rStyle w:val="StyleUnderline"/>
        </w:rPr>
        <w:t>appears to no longer be interested</w:t>
      </w:r>
      <w:r w:rsidRPr="00960228">
        <w:rPr>
          <w:sz w:val="16"/>
        </w:rPr>
        <w:t xml:space="preserve"> in the race. </w:t>
      </w:r>
      <w:r w:rsidRPr="00960228">
        <w:rPr>
          <w:rStyle w:val="StyleUnderline"/>
        </w:rPr>
        <w:t>In Indiana</w:t>
      </w:r>
      <w:r w:rsidRPr="00960228">
        <w:rPr>
          <w:sz w:val="16"/>
        </w:rPr>
        <w:t xml:space="preserve">, GOP Rep. Susan </w:t>
      </w:r>
      <w:r w:rsidRPr="00960228">
        <w:rPr>
          <w:rStyle w:val="StyleUnderline"/>
        </w:rPr>
        <w:t>Brooks</w:t>
      </w:r>
      <w:r w:rsidRPr="00960228">
        <w:rPr>
          <w:sz w:val="16"/>
        </w:rPr>
        <w:t xml:space="preserve"> was seen as the party’s top candidate against Donnelly, but she has </w:t>
      </w:r>
      <w:r w:rsidRPr="00960228">
        <w:rPr>
          <w:rStyle w:val="StyleUnderline"/>
        </w:rPr>
        <w:t>said she’s not interested in running as well.</w:t>
      </w:r>
    </w:p>
    <w:p w14:paraId="3F4110BA" w14:textId="77777777" w:rsidR="008312A0" w:rsidRDefault="008312A0" w:rsidP="008312A0">
      <w:pPr>
        <w:pStyle w:val="Heading4"/>
      </w:pPr>
      <w:r>
        <w:t>Dems win now – voter mobilization</w:t>
      </w:r>
    </w:p>
    <w:p w14:paraId="3E2B9699" w14:textId="77777777" w:rsidR="008312A0" w:rsidRPr="00CB11DB" w:rsidRDefault="008312A0" w:rsidP="008312A0">
      <w:r w:rsidRPr="00CB11DB">
        <w:t xml:space="preserve">Steve </w:t>
      </w:r>
      <w:r w:rsidRPr="00CB11DB">
        <w:rPr>
          <w:rStyle w:val="Style13ptBold"/>
        </w:rPr>
        <w:t>Phillips, 4-27-2017</w:t>
      </w:r>
      <w:r w:rsidRPr="00CB11DB">
        <w:t>, a national political leader, civil-rights lawyer, author, senior fellow at the Center for American Progress, and the founder and editor in chief of Democracy in Color, "Democrats Can Retake the House in 2018 Without Converting a Single Trump Voter," Nation, https://www.thenation.com/article/democrats-can-retake-the-house-in-2018-without-converting-a-single-trump-voter/, DOA 6-27-2017, //GCN</w:t>
      </w:r>
    </w:p>
    <w:p w14:paraId="293D3C0F" w14:textId="77777777" w:rsidR="008312A0" w:rsidRDefault="008312A0" w:rsidP="008312A0">
      <w:pPr>
        <w:rPr>
          <w:sz w:val="16"/>
        </w:rPr>
      </w:pPr>
      <w:r w:rsidRPr="00CB11DB">
        <w:rPr>
          <w:u w:val="single"/>
        </w:rPr>
        <w:t>If 84 percent of the people who voted Democratic in 2016 come back out and vote Democratic again in 2018, Democrats should be able to reclaim control of the House of Representatives</w:t>
      </w:r>
      <w:r w:rsidRPr="004C6DF5">
        <w:rPr>
          <w:sz w:val="16"/>
        </w:rPr>
        <w:t xml:space="preserve">. There is also a narrower path to recapturing control of the Senate, but that’s a topic for a future column (spoiler alert, the Senate path requires massive investment in and mobilization of Latinos in Nevada, Arizona, and Texas). The results of the special elections in Kansas and Georgia have highlighted the path to victory in House races, but </w:t>
      </w:r>
      <w:r w:rsidRPr="00CB11DB">
        <w:rPr>
          <w:u w:val="single"/>
        </w:rPr>
        <w:t>in order to seize this opportunity, progressives must focus their time, energy, and money on organizing and mobilizing core Democratic voters</w:t>
      </w:r>
      <w:r w:rsidRPr="004C6DF5">
        <w:rPr>
          <w:sz w:val="16"/>
        </w:rPr>
        <w:t xml:space="preserve"> rather than squandering precious time and resources trying to convince Trump voters of the error of their ways. </w:t>
      </w:r>
      <w:r w:rsidRPr="00CB11DB">
        <w:rPr>
          <w:u w:val="single"/>
        </w:rPr>
        <w:t>Democrats need a net pickup of 24 House seats to retake control,</w:t>
      </w:r>
      <w:r w:rsidRPr="004C6DF5">
        <w:rPr>
          <w:sz w:val="16"/>
        </w:rPr>
        <w:t xml:space="preserve"> and there are 23 Republican incumbents in congressional districts that were won by Hillary Clinton in November. There are another five seats where Clinton came within 2 percent of winning. Those </w:t>
      </w:r>
      <w:r w:rsidRPr="00CB11DB">
        <w:rPr>
          <w:u w:val="single"/>
        </w:rPr>
        <w:t>28 districts hold the key to retaking control of that chamber.</w:t>
      </w:r>
      <w:r w:rsidRPr="004C6DF5">
        <w:rPr>
          <w:sz w:val="16"/>
        </w:rPr>
        <w:t xml:space="preserve"> The opportunity of the hour stems from the fact that the party that holds the White House historically has frequently had lower turnout in the midterm elections that immediately follow the presidential election. This makes sense; it is easy for complacency to set in after your team has won the biggest prize in politics. </w:t>
      </w:r>
      <w:r w:rsidRPr="00CB11DB">
        <w:rPr>
          <w:u w:val="single"/>
        </w:rPr>
        <w:t>Conservatives and Republicans got what they wanted in 2016. They no longer have the bogeyman of a black man in the White House, and the fury of opposition is not present to the degree it was when they came out in large numbers to voice opposition to all things Obama.</w:t>
      </w:r>
      <w:r>
        <w:rPr>
          <w:u w:val="single"/>
        </w:rPr>
        <w:t xml:space="preserve"> </w:t>
      </w:r>
      <w:r w:rsidRPr="004C6DF5">
        <w:rPr>
          <w:sz w:val="16"/>
        </w:rPr>
        <w:t xml:space="preserve">The diminished enthusiasm of Republican voters became markedly apparent in the recent special elections for vacant House seats in Kansas and Georgia over the past two weeks. In Kansas, Republican voter turnout declined by 62 percent while Democratic turnout fell just 32 percent. In the Georgia special election the following week, the pattern persisted with Republican turnout dropping 51 percent, twice the falloff of Democratic voters whose participation receded by just 25 percent. This combination of out-of-power-party motivation and in-power-party complacency is consistent with historical trends. During the midterm election of 2006, when George W. Bush was president, Republican voter turnout dropped by 20 million people from the number that turned out for the prior presidential election. Democratic turnout dipped by just 10 million people, flipping enough seats for Democrats to take control and make Nancy Pelosi speaker of the House. Similarly, when Democrats won the White House in 2008, the subsequent midterm election saw 26 million Democratic voters stay home, while Republican turnout dropped by just 7 million. </w:t>
      </w:r>
      <w:r w:rsidRPr="00CB11DB">
        <w:rPr>
          <w:u w:val="single"/>
        </w:rPr>
        <w:t>The path back to power in 2018, then, requires massive mobilization and organization of those Democratic voters who cast ballots in 2016</w:t>
      </w:r>
      <w:r w:rsidRPr="004C6DF5">
        <w:rPr>
          <w:sz w:val="16"/>
        </w:rPr>
        <w:t>. At its most basic, the task is getting enough Democrats to vote so that that number is greater than the number of Republicans who vote. Simple as this sounds, it is a concept that eludes many pundits and consultants. The results in both of the recent special elections were surprising to many journalists who thought that Democrats didn’t have a chance in what had historically been reliably Republican districts. But the conventional wisdom is founded on faulty analysis and an incorrect understanding of percentages.</w:t>
      </w:r>
    </w:p>
    <w:p w14:paraId="2D35C213" w14:textId="77777777" w:rsidR="008312A0" w:rsidRPr="00960228" w:rsidRDefault="008312A0" w:rsidP="008312A0"/>
    <w:p w14:paraId="02631658" w14:textId="77777777" w:rsidR="008312A0" w:rsidRPr="00960228" w:rsidRDefault="008312A0" w:rsidP="008312A0"/>
    <w:p w14:paraId="2E5CCD5D" w14:textId="77777777" w:rsidR="008312A0" w:rsidRPr="00C84AEF" w:rsidRDefault="008312A0" w:rsidP="008312A0"/>
    <w:p w14:paraId="393F46C0" w14:textId="77777777" w:rsidR="008312A0" w:rsidRPr="00960228" w:rsidRDefault="008312A0" w:rsidP="008312A0">
      <w:pPr>
        <w:pStyle w:val="Heading3"/>
        <w:rPr>
          <w:rFonts w:cs="Times New Roman"/>
        </w:rPr>
      </w:pPr>
      <w:r w:rsidRPr="00960228">
        <w:rPr>
          <w:rFonts w:cs="Times New Roman"/>
        </w:rPr>
        <w:t>AT: No Dem Unity</w:t>
      </w:r>
    </w:p>
    <w:p w14:paraId="4B89F5B0" w14:textId="77777777" w:rsidR="008312A0" w:rsidRPr="00960228" w:rsidRDefault="008312A0" w:rsidP="008312A0"/>
    <w:p w14:paraId="06A334C9" w14:textId="77777777" w:rsidR="008312A0" w:rsidRPr="00960228" w:rsidRDefault="008312A0" w:rsidP="008312A0">
      <w:pPr>
        <w:pStyle w:val="Heading4"/>
        <w:rPr>
          <w:rFonts w:cs="Times New Roman"/>
        </w:rPr>
      </w:pPr>
      <w:r w:rsidRPr="00960228">
        <w:rPr>
          <w:rFonts w:cs="Times New Roman"/>
        </w:rPr>
        <w:t xml:space="preserve">Trump unpopularity </w:t>
      </w:r>
      <w:r w:rsidRPr="00960228">
        <w:rPr>
          <w:rFonts w:cs="Times New Roman"/>
          <w:u w:val="single"/>
        </w:rPr>
        <w:t>unifies Dems</w:t>
      </w:r>
      <w:r w:rsidRPr="00960228">
        <w:rPr>
          <w:rFonts w:cs="Times New Roman"/>
        </w:rPr>
        <w:t xml:space="preserve">---flips the House and </w:t>
      </w:r>
      <w:r w:rsidRPr="00960228">
        <w:rPr>
          <w:rFonts w:cs="Times New Roman"/>
          <w:u w:val="single"/>
        </w:rPr>
        <w:t>wrecks Trump’s agenda</w:t>
      </w:r>
    </w:p>
    <w:p w14:paraId="3E2CC050" w14:textId="77777777" w:rsidR="008312A0" w:rsidRPr="00960228" w:rsidRDefault="008312A0" w:rsidP="008312A0">
      <w:pPr>
        <w:rPr>
          <w:sz w:val="16"/>
          <w:szCs w:val="16"/>
        </w:rPr>
      </w:pPr>
      <w:r w:rsidRPr="00960228">
        <w:rPr>
          <w:rStyle w:val="Style13ptBold"/>
        </w:rPr>
        <w:t>Lochhead 6-18</w:t>
      </w:r>
      <w:r w:rsidRPr="00960228">
        <w:t xml:space="preserve"> </w:t>
      </w:r>
      <w:r w:rsidRPr="00960228">
        <w:rPr>
          <w:sz w:val="16"/>
          <w:szCs w:val="16"/>
        </w:rPr>
        <w:t xml:space="preserve">[Carolyn Lochhead is The San Francisco Chronicle’s Washington correspondent. "Pelosi sees forces aligning to retake House in 2018", San Francisco Chronicle, 6-18-2017, </w:t>
      </w:r>
      <w:hyperlink r:id="rId17" w:history="1">
        <w:r w:rsidRPr="00960228">
          <w:rPr>
            <w:rStyle w:val="Hyperlink"/>
            <w:sz w:val="16"/>
            <w:szCs w:val="16"/>
          </w:rPr>
          <w:t>http://www.sfchronicle.com/nation/article/Pelosi-sees-forces-aligning-to-retake-House-in-11228999.php</w:t>
        </w:r>
      </w:hyperlink>
      <w:r w:rsidRPr="00960228">
        <w:rPr>
          <w:sz w:val="16"/>
          <w:szCs w:val="16"/>
        </w:rPr>
        <w:t>] /AB</w:t>
      </w:r>
    </w:p>
    <w:p w14:paraId="55DA86DE" w14:textId="77777777" w:rsidR="008312A0" w:rsidRPr="00960228" w:rsidRDefault="008312A0" w:rsidP="008312A0">
      <w:pPr>
        <w:rPr>
          <w:rStyle w:val="StyleUnderline"/>
        </w:rPr>
      </w:pPr>
      <w:r w:rsidRPr="00960228">
        <w:rPr>
          <w:sz w:val="16"/>
        </w:rPr>
        <w:t xml:space="preserve">These forces are again aligning — </w:t>
      </w:r>
      <w:r w:rsidRPr="00960228">
        <w:rPr>
          <w:rStyle w:val="StyleUnderline"/>
        </w:rPr>
        <w:t>one party in control of Washington</w:t>
      </w:r>
      <w:r w:rsidRPr="00960228">
        <w:rPr>
          <w:sz w:val="16"/>
        </w:rPr>
        <w:t xml:space="preserve">, </w:t>
      </w:r>
      <w:r w:rsidRPr="00960228">
        <w:rPr>
          <w:rStyle w:val="StyleUnderline"/>
        </w:rPr>
        <w:t>led by a president with sagging</w:t>
      </w:r>
      <w:r w:rsidRPr="00960228">
        <w:rPr>
          <w:sz w:val="16"/>
        </w:rPr>
        <w:t xml:space="preserve"> </w:t>
      </w:r>
      <w:r w:rsidRPr="00960228">
        <w:rPr>
          <w:rStyle w:val="StyleUnderline"/>
        </w:rPr>
        <w:t>popularity</w:t>
      </w:r>
      <w:r w:rsidRPr="00960228">
        <w:rPr>
          <w:sz w:val="16"/>
        </w:rPr>
        <w:t xml:space="preserve">, in this case one </w:t>
      </w:r>
      <w:r w:rsidRPr="00960228">
        <w:rPr>
          <w:rStyle w:val="StyleUnderline"/>
        </w:rPr>
        <w:t>with record unpopularity</w:t>
      </w:r>
      <w:r w:rsidRPr="00960228">
        <w:rPr>
          <w:sz w:val="16"/>
        </w:rPr>
        <w:t xml:space="preserve">, </w:t>
      </w:r>
      <w:r w:rsidRPr="00960228">
        <w:rPr>
          <w:rStyle w:val="StyleUnderline"/>
        </w:rPr>
        <w:t>facing FBI and</w:t>
      </w:r>
      <w:r w:rsidRPr="00960228">
        <w:rPr>
          <w:sz w:val="16"/>
        </w:rPr>
        <w:t xml:space="preserve"> multiple </w:t>
      </w:r>
      <w:r w:rsidRPr="00960228">
        <w:rPr>
          <w:rStyle w:val="StyleUnderline"/>
        </w:rPr>
        <w:t>other investigations and an inability to enact</w:t>
      </w:r>
      <w:r w:rsidRPr="00960228">
        <w:rPr>
          <w:sz w:val="16"/>
        </w:rPr>
        <w:t xml:space="preserve"> the </w:t>
      </w:r>
      <w:r w:rsidRPr="00960228">
        <w:rPr>
          <w:rStyle w:val="StyleUnderline"/>
        </w:rPr>
        <w:t>legislation he promised</w:t>
      </w:r>
      <w:r w:rsidRPr="00960228">
        <w:rPr>
          <w:sz w:val="16"/>
        </w:rPr>
        <w:t xml:space="preserve"> </w:t>
      </w:r>
      <w:r w:rsidRPr="00960228">
        <w:rPr>
          <w:rStyle w:val="StyleUnderline"/>
        </w:rPr>
        <w:t>despite</w:t>
      </w:r>
      <w:r w:rsidRPr="00960228">
        <w:rPr>
          <w:sz w:val="16"/>
        </w:rPr>
        <w:t xml:space="preserve"> this party’s </w:t>
      </w:r>
      <w:r w:rsidRPr="00960228">
        <w:rPr>
          <w:rStyle w:val="StyleUnderline"/>
        </w:rPr>
        <w:t xml:space="preserve">control of the House and Senate. </w:t>
      </w:r>
      <w:r w:rsidRPr="00960228">
        <w:rPr>
          <w:sz w:val="16"/>
        </w:rPr>
        <w:t xml:space="preserve">“History is on our side,” Pelosi told The Chronicle last week in an interview in her offices just outside the House chamber. </w:t>
      </w:r>
      <w:r w:rsidRPr="00960228">
        <w:rPr>
          <w:rStyle w:val="StyleUnderline"/>
        </w:rPr>
        <w:t xml:space="preserve">More than investigations or </w:t>
      </w:r>
      <w:r w:rsidRPr="00960228">
        <w:rPr>
          <w:rStyle w:val="Emphasis"/>
        </w:rPr>
        <w:t>even impeachment</w:t>
      </w:r>
      <w:r w:rsidRPr="00960228">
        <w:rPr>
          <w:rStyle w:val="StyleUnderline"/>
        </w:rPr>
        <w:t xml:space="preserve">, winning back control of the House in the 2018 midterms would </w:t>
      </w:r>
      <w:r w:rsidRPr="00960228">
        <w:rPr>
          <w:rStyle w:val="Emphasis"/>
        </w:rPr>
        <w:t>disrupt the governing capacity</w:t>
      </w:r>
      <w:r w:rsidRPr="00960228">
        <w:rPr>
          <w:rStyle w:val="StyleUnderline"/>
        </w:rPr>
        <w:t xml:space="preserve"> of the Trump White House</w:t>
      </w:r>
      <w:r w:rsidRPr="00960228">
        <w:rPr>
          <w:sz w:val="16"/>
        </w:rPr>
        <w:t xml:space="preserve">, </w:t>
      </w:r>
      <w:r w:rsidRPr="00960228">
        <w:rPr>
          <w:rStyle w:val="StyleUnderline"/>
        </w:rPr>
        <w:t>just as the GOP takeover</w:t>
      </w:r>
      <w:r w:rsidRPr="00960228">
        <w:rPr>
          <w:sz w:val="16"/>
        </w:rPr>
        <w:t xml:space="preserve"> of the House </w:t>
      </w:r>
      <w:r w:rsidRPr="00960228">
        <w:rPr>
          <w:rStyle w:val="StyleUnderline"/>
        </w:rPr>
        <w:t xml:space="preserve">in 2010 crippled </w:t>
      </w:r>
      <w:r w:rsidRPr="00960228">
        <w:rPr>
          <w:sz w:val="16"/>
        </w:rPr>
        <w:t xml:space="preserve">President Barack </w:t>
      </w:r>
      <w:r w:rsidRPr="00960228">
        <w:rPr>
          <w:rStyle w:val="StyleUnderline"/>
        </w:rPr>
        <w:t>Obama’s presidency and Democratic victories in 2006</w:t>
      </w:r>
      <w:r w:rsidRPr="00960228">
        <w:rPr>
          <w:sz w:val="16"/>
        </w:rPr>
        <w:t xml:space="preserve"> </w:t>
      </w:r>
      <w:r w:rsidRPr="00960228">
        <w:rPr>
          <w:rStyle w:val="StyleUnderline"/>
        </w:rPr>
        <w:t>paralyzed</w:t>
      </w:r>
      <w:r w:rsidRPr="00960228">
        <w:rPr>
          <w:sz w:val="16"/>
        </w:rPr>
        <w:t xml:space="preserve"> the </w:t>
      </w:r>
      <w:r w:rsidRPr="00960228">
        <w:rPr>
          <w:rStyle w:val="StyleUnderline"/>
        </w:rPr>
        <w:t>remainder of</w:t>
      </w:r>
      <w:r w:rsidRPr="00960228">
        <w:rPr>
          <w:sz w:val="16"/>
        </w:rPr>
        <w:t xml:space="preserve"> President George W. </w:t>
      </w:r>
      <w:r w:rsidRPr="00960228">
        <w:rPr>
          <w:rStyle w:val="StyleUnderline"/>
        </w:rPr>
        <w:t>Bush’s second term</w:t>
      </w:r>
      <w:r w:rsidRPr="00960228">
        <w:rPr>
          <w:sz w:val="16"/>
        </w:rPr>
        <w:t xml:space="preserve">. </w:t>
      </w:r>
      <w:r w:rsidRPr="00960228">
        <w:rPr>
          <w:rStyle w:val="StyleUnderline"/>
        </w:rPr>
        <w:t>Democrats need a net gain of 24 seats</w:t>
      </w:r>
      <w:r w:rsidRPr="00960228">
        <w:rPr>
          <w:sz w:val="16"/>
        </w:rPr>
        <w:t xml:space="preserve"> next year to retake the House, and typically, </w:t>
      </w:r>
      <w:r w:rsidRPr="00960228">
        <w:rPr>
          <w:rStyle w:val="StyleUnderline"/>
        </w:rPr>
        <w:t xml:space="preserve">when the president’s approval rating is </w:t>
      </w:r>
      <w:r w:rsidRPr="00960228">
        <w:rPr>
          <w:rStyle w:val="Emphasis"/>
        </w:rPr>
        <w:t>below 50 percent</w:t>
      </w:r>
      <w:r w:rsidRPr="00960228">
        <w:rPr>
          <w:rStyle w:val="StyleUnderline"/>
        </w:rPr>
        <w:t xml:space="preserve">, “the average seat gain for opposing party is </w:t>
      </w:r>
      <w:r w:rsidRPr="00960228">
        <w:rPr>
          <w:rStyle w:val="Emphasis"/>
        </w:rPr>
        <w:t>36 seats</w:t>
      </w:r>
      <w:r w:rsidRPr="00960228">
        <w:rPr>
          <w:sz w:val="16"/>
        </w:rPr>
        <w:t xml:space="preserve">,” said Emory University political scientist Alan Abramowitz. </w:t>
      </w:r>
      <w:r w:rsidRPr="00960228">
        <w:rPr>
          <w:rStyle w:val="StyleUnderline"/>
        </w:rPr>
        <w:t>Trump’s popularity is</w:t>
      </w:r>
      <w:r w:rsidRPr="00960228">
        <w:rPr>
          <w:sz w:val="16"/>
        </w:rPr>
        <w:t xml:space="preserve"> a shade </w:t>
      </w:r>
      <w:r w:rsidRPr="00960228">
        <w:rPr>
          <w:rStyle w:val="StyleUnderline"/>
        </w:rPr>
        <w:t>lower than Bush’s in</w:t>
      </w:r>
      <w:r w:rsidRPr="00960228">
        <w:rPr>
          <w:sz w:val="16"/>
        </w:rPr>
        <w:t xml:space="preserve"> the </w:t>
      </w:r>
      <w:r w:rsidRPr="00960228">
        <w:rPr>
          <w:rStyle w:val="StyleUnderline"/>
        </w:rPr>
        <w:t>2006</w:t>
      </w:r>
      <w:r w:rsidRPr="00960228">
        <w:rPr>
          <w:sz w:val="16"/>
        </w:rPr>
        <w:t xml:space="preserve"> midterms, during the depths of the Iraq War. </w:t>
      </w:r>
      <w:r w:rsidRPr="00960228">
        <w:rPr>
          <w:rStyle w:val="StyleUnderline"/>
        </w:rPr>
        <w:t>And</w:t>
      </w:r>
      <w:r w:rsidRPr="00960228">
        <w:rPr>
          <w:sz w:val="16"/>
        </w:rPr>
        <w:t xml:space="preserve"> it is </w:t>
      </w:r>
      <w:r w:rsidRPr="00960228">
        <w:rPr>
          <w:rStyle w:val="StyleUnderline"/>
        </w:rPr>
        <w:t>substantially lower than Obama’s in</w:t>
      </w:r>
      <w:r w:rsidRPr="00960228">
        <w:rPr>
          <w:sz w:val="16"/>
        </w:rPr>
        <w:t xml:space="preserve"> the </w:t>
      </w:r>
      <w:r w:rsidRPr="00960228">
        <w:rPr>
          <w:rStyle w:val="StyleUnderline"/>
        </w:rPr>
        <w:t>2010</w:t>
      </w:r>
      <w:r w:rsidRPr="00960228">
        <w:rPr>
          <w:sz w:val="16"/>
        </w:rPr>
        <w:t xml:space="preserve"> midterms. Both Bush and Obama were below 50 percent approval at the time, but Trump’s current 38 percent is a record low for a president just six months into his term. Yet some analysts say a split between mainstream Democrats and the party’s Bernie Sanders liberal wing could undermine the advantage, just as it worked against the party in the general election in November when Hillary Clinton failed to arouse the passions of Sanders’ supporters. “It reminds me of a Greek tragedy,” said San Jose State University political scientist Larry Gerston. “In the first page you hear all about the stuff that’s going to happen. You read the whole book believing it can’t possibly happen. And in the last page, it happens. That’s what the Democrats are going through right now. One would think that they learned something from the last election, but in fact the chasm has only widened.” Pelosi brushed the notion aside. “That’s an interesting conversation,” she said. “But the great abyss, </w:t>
      </w:r>
      <w:r w:rsidRPr="00960228">
        <w:rPr>
          <w:rStyle w:val="StyleUnderline"/>
        </w:rPr>
        <w:t>the chasm that exists between</w:t>
      </w:r>
      <w:r w:rsidRPr="00960228">
        <w:rPr>
          <w:sz w:val="16"/>
        </w:rPr>
        <w:t xml:space="preserve"> Donald </w:t>
      </w:r>
      <w:r w:rsidRPr="00960228">
        <w:rPr>
          <w:rStyle w:val="StyleUnderline"/>
        </w:rPr>
        <w:t>Trump and any Democrat is so vast. He happens to be one of the great unifiers and one of the great organizers for the Democrats.”</w:t>
      </w:r>
    </w:p>
    <w:p w14:paraId="3B74C944" w14:textId="77777777" w:rsidR="008312A0" w:rsidRPr="00960228" w:rsidRDefault="008312A0" w:rsidP="008312A0"/>
    <w:p w14:paraId="0A5A0EA6" w14:textId="77777777" w:rsidR="008312A0" w:rsidRPr="00960228" w:rsidRDefault="008312A0" w:rsidP="008312A0">
      <w:pPr>
        <w:pStyle w:val="Heading3"/>
        <w:rPr>
          <w:rFonts w:cs="Times New Roman"/>
        </w:rPr>
      </w:pPr>
      <w:r w:rsidRPr="00960228">
        <w:rPr>
          <w:rFonts w:cs="Times New Roman"/>
        </w:rPr>
        <w:t>AT: Special Elections</w:t>
      </w:r>
    </w:p>
    <w:p w14:paraId="3BF09AB8" w14:textId="77777777" w:rsidR="008312A0" w:rsidRPr="00960228" w:rsidRDefault="008312A0" w:rsidP="008312A0">
      <w:pPr>
        <w:pStyle w:val="Heading4"/>
        <w:rPr>
          <w:rFonts w:cs="Times New Roman"/>
        </w:rPr>
      </w:pPr>
      <w:r w:rsidRPr="00960228">
        <w:rPr>
          <w:rFonts w:cs="Times New Roman"/>
        </w:rPr>
        <w:t>Special Elections are irrelevant---Trump’s dismal approvals boost Dems in 2018</w:t>
      </w:r>
    </w:p>
    <w:p w14:paraId="186C6953" w14:textId="77777777" w:rsidR="008312A0" w:rsidRPr="00960228" w:rsidRDefault="008312A0" w:rsidP="008312A0">
      <w:pPr>
        <w:rPr>
          <w:sz w:val="16"/>
          <w:szCs w:val="16"/>
        </w:rPr>
      </w:pPr>
      <w:r w:rsidRPr="00960228">
        <w:rPr>
          <w:rStyle w:val="Style13ptBold"/>
        </w:rPr>
        <w:t>Cohn 6-21</w:t>
      </w:r>
      <w:r w:rsidRPr="00960228">
        <w:t xml:space="preserve"> </w:t>
      </w:r>
      <w:r w:rsidRPr="00960228">
        <w:rPr>
          <w:sz w:val="16"/>
          <w:szCs w:val="16"/>
        </w:rPr>
        <w:t xml:space="preserve">[Nate Cohn, "Dueling Realities for Democrats: Big Gains but Large Obstacles in 2018", New York Times, 6-21-2017, </w:t>
      </w:r>
      <w:hyperlink r:id="rId18" w:history="1">
        <w:r w:rsidRPr="00960228">
          <w:rPr>
            <w:rStyle w:val="Hyperlink"/>
            <w:sz w:val="16"/>
            <w:szCs w:val="16"/>
          </w:rPr>
          <w:t>https://www.nytimes.com/2017/06/21/upshot/dueling-realities-for-democrats-big-gains-but-large-obstacles-in-2018.html</w:t>
        </w:r>
      </w:hyperlink>
      <w:r w:rsidRPr="00960228">
        <w:rPr>
          <w:sz w:val="16"/>
          <w:szCs w:val="16"/>
        </w:rPr>
        <w:t>] /AB</w:t>
      </w:r>
    </w:p>
    <w:p w14:paraId="12115EE3" w14:textId="77777777" w:rsidR="008312A0" w:rsidRPr="00960228" w:rsidRDefault="008312A0" w:rsidP="008312A0">
      <w:pPr>
        <w:rPr>
          <w:sz w:val="16"/>
        </w:rPr>
      </w:pPr>
      <w:r w:rsidRPr="00960228">
        <w:rPr>
          <w:sz w:val="16"/>
        </w:rPr>
        <w:t xml:space="preserve">The </w:t>
      </w:r>
      <w:r w:rsidRPr="00960228">
        <w:rPr>
          <w:rStyle w:val="StyleUnderline"/>
        </w:rPr>
        <w:t>Democrats fared far better in</w:t>
      </w:r>
      <w:r w:rsidRPr="00960228">
        <w:rPr>
          <w:sz w:val="16"/>
        </w:rPr>
        <w:t xml:space="preserve"> this spring’s </w:t>
      </w:r>
      <w:r w:rsidRPr="00960228">
        <w:rPr>
          <w:rStyle w:val="StyleUnderline"/>
        </w:rPr>
        <w:t>special congressional elections</w:t>
      </w:r>
      <w:r w:rsidRPr="00960228">
        <w:rPr>
          <w:sz w:val="16"/>
        </w:rPr>
        <w:t xml:space="preserve"> </w:t>
      </w:r>
      <w:r w:rsidRPr="00960228">
        <w:rPr>
          <w:rStyle w:val="StyleUnderline"/>
        </w:rPr>
        <w:t>than</w:t>
      </w:r>
      <w:r w:rsidRPr="00960228">
        <w:rPr>
          <w:sz w:val="16"/>
        </w:rPr>
        <w:t xml:space="preserve"> even the </w:t>
      </w:r>
      <w:r w:rsidRPr="00960228">
        <w:rPr>
          <w:rStyle w:val="StyleUnderline"/>
        </w:rPr>
        <w:t>most</w:t>
      </w:r>
      <w:r w:rsidRPr="00960228">
        <w:rPr>
          <w:sz w:val="16"/>
        </w:rPr>
        <w:t xml:space="preserve"> </w:t>
      </w:r>
      <w:r w:rsidRPr="00960228">
        <w:rPr>
          <w:rStyle w:val="StyleUnderline"/>
        </w:rPr>
        <w:t xml:space="preserve">optimistic Democrat might have guessed </w:t>
      </w:r>
      <w:r w:rsidRPr="00960228">
        <w:rPr>
          <w:sz w:val="16"/>
        </w:rPr>
        <w:t xml:space="preserve">a few months ago. But in the end, they lost all four in Republican-held districts — including the hotly contested election in Georgia’s Sixth Congressional District on Tuesday. This contradiction is the heart of the challenge the party faces in 2018. </w:t>
      </w:r>
      <w:r w:rsidRPr="00960228">
        <w:rPr>
          <w:rStyle w:val="StyleUnderline"/>
        </w:rPr>
        <w:t>Democrats will</w:t>
      </w:r>
      <w:r w:rsidRPr="00960228">
        <w:rPr>
          <w:sz w:val="16"/>
        </w:rPr>
        <w:t xml:space="preserve"> probably </w:t>
      </w:r>
      <w:r w:rsidRPr="00960228">
        <w:rPr>
          <w:rStyle w:val="StyleUnderline"/>
        </w:rPr>
        <w:t>benefit</w:t>
      </w:r>
      <w:r w:rsidRPr="00960228">
        <w:rPr>
          <w:sz w:val="16"/>
        </w:rPr>
        <w:t xml:space="preserve"> </w:t>
      </w:r>
      <w:r w:rsidRPr="00960228">
        <w:rPr>
          <w:rStyle w:val="StyleUnderline"/>
        </w:rPr>
        <w:t xml:space="preserve">from an </w:t>
      </w:r>
      <w:r w:rsidRPr="00960228">
        <w:rPr>
          <w:rStyle w:val="Emphasis"/>
        </w:rPr>
        <w:t>extremely favorable political environment</w:t>
      </w:r>
      <w:r w:rsidRPr="00960228">
        <w:rPr>
          <w:sz w:val="16"/>
        </w:rPr>
        <w:t xml:space="preserve">, as they do today. But the problem is they’re going uphill, even if the wind is strongly at their backs. The 2018 midterm elections will be decided in Republican-leaning terrain. Even a wave the size of the electoral tsunamis that swept Republicans out of power in 2006 and back into it 2010 would not guarantee the Democrats a House majority in 2018. Make no mistake: </w:t>
      </w:r>
      <w:r w:rsidRPr="00960228">
        <w:rPr>
          <w:rStyle w:val="StyleUnderline"/>
        </w:rPr>
        <w:t>Despite</w:t>
      </w:r>
      <w:r w:rsidRPr="00960228">
        <w:rPr>
          <w:sz w:val="16"/>
        </w:rPr>
        <w:t xml:space="preserve"> the </w:t>
      </w:r>
      <w:r w:rsidRPr="00960228">
        <w:rPr>
          <w:rStyle w:val="StyleUnderline"/>
        </w:rPr>
        <w:t>losses</w:t>
      </w:r>
      <w:r w:rsidRPr="00960228">
        <w:rPr>
          <w:sz w:val="16"/>
        </w:rPr>
        <w:t xml:space="preserve">, these </w:t>
      </w:r>
      <w:r w:rsidRPr="00960228">
        <w:rPr>
          <w:rStyle w:val="StyleUnderline"/>
        </w:rPr>
        <w:t>four special election results</w:t>
      </w:r>
      <w:r w:rsidRPr="00960228">
        <w:rPr>
          <w:sz w:val="16"/>
        </w:rPr>
        <w:t xml:space="preserve"> — in Kansas, Montana, Georgia and South Carolina — </w:t>
      </w:r>
      <w:r w:rsidRPr="00960228">
        <w:rPr>
          <w:rStyle w:val="StyleUnderline"/>
        </w:rPr>
        <w:t>are very strong showings for the Democrats</w:t>
      </w:r>
      <w:r w:rsidRPr="00960228">
        <w:rPr>
          <w:sz w:val="16"/>
        </w:rPr>
        <w:t xml:space="preserve">. Although there is room to debate the precise details, </w:t>
      </w:r>
      <w:r w:rsidRPr="00960228">
        <w:rPr>
          <w:rStyle w:val="StyleUnderline"/>
        </w:rPr>
        <w:t>Democrats wouldn’t be considered favorites in any of</w:t>
      </w:r>
      <w:r w:rsidRPr="00960228">
        <w:rPr>
          <w:sz w:val="16"/>
        </w:rPr>
        <w:t xml:space="preserve"> </w:t>
      </w:r>
      <w:r w:rsidRPr="00960228">
        <w:rPr>
          <w:rStyle w:val="StyleUnderline"/>
        </w:rPr>
        <w:t>the races they lost</w:t>
      </w:r>
      <w:r w:rsidRPr="00960228">
        <w:rPr>
          <w:sz w:val="16"/>
        </w:rPr>
        <w:t xml:space="preserve"> this spring. If anything, Democrats did better in these special elections than would have been expected, based on previous election results and even supposing that the national political environment was as hostile for Republicans as it was in 2006. That’s even true in Georgia’s Sixth, where Mitt Romney and the outgoing representative (Tom Price) won by 23 points, even though President Trump won by just 1.5 points. </w:t>
      </w:r>
      <w:r w:rsidRPr="00960228">
        <w:rPr>
          <w:rStyle w:val="StyleUnderline"/>
        </w:rPr>
        <w:t>Democratic strength is not surprising</w:t>
      </w:r>
      <w:r w:rsidRPr="00960228">
        <w:rPr>
          <w:sz w:val="16"/>
        </w:rPr>
        <w:t xml:space="preserve">, </w:t>
      </w:r>
      <w:r w:rsidRPr="00960228">
        <w:rPr>
          <w:rStyle w:val="StyleUnderline"/>
        </w:rPr>
        <w:t>since all of the ingredients for a strong Democratic performance are in place.</w:t>
      </w:r>
      <w:r w:rsidRPr="00960228">
        <w:rPr>
          <w:sz w:val="16"/>
        </w:rPr>
        <w:t xml:space="preserve"> </w:t>
      </w:r>
      <w:r w:rsidRPr="00960228">
        <w:rPr>
          <w:rStyle w:val="StyleUnderline"/>
        </w:rPr>
        <w:t xml:space="preserve">The president’s party just about </w:t>
      </w:r>
      <w:r w:rsidRPr="00960228">
        <w:rPr>
          <w:rStyle w:val="Emphasis"/>
        </w:rPr>
        <w:t>always loses seats</w:t>
      </w:r>
      <w:r w:rsidRPr="00960228">
        <w:rPr>
          <w:rStyle w:val="StyleUnderline"/>
        </w:rPr>
        <w:t xml:space="preserve"> in the midterm elections, and it generally gets </w:t>
      </w:r>
      <w:r w:rsidRPr="00960228">
        <w:rPr>
          <w:rStyle w:val="Emphasis"/>
        </w:rPr>
        <w:t>clobbered</w:t>
      </w:r>
      <w:r w:rsidRPr="00960228">
        <w:rPr>
          <w:rStyle w:val="StyleUnderline"/>
        </w:rPr>
        <w:t xml:space="preserve"> when the president’s approval rating is beneath 50 percent, much less </w:t>
      </w:r>
      <w:r w:rsidRPr="00960228">
        <w:rPr>
          <w:rStyle w:val="Emphasis"/>
        </w:rPr>
        <w:t>beneath 40</w:t>
      </w:r>
      <w:r w:rsidRPr="00960228">
        <w:rPr>
          <w:rStyle w:val="StyleUnderline"/>
        </w:rPr>
        <w:t xml:space="preserve">. </w:t>
      </w:r>
      <w:r w:rsidRPr="00960228">
        <w:rPr>
          <w:sz w:val="16"/>
        </w:rPr>
        <w:t xml:space="preserve">But alone, a strong national political environment doesn’t guarantee Democratic control of the House. The Democrats just don’t have many top-tier opportunities to win Republican-held seats. This year, just 11 Republicans represent seats with a Democratic tilt in recent presidential elections. Back in 2010, the Republicans had 73 such opportunities. The election in 2006 is a particularly relevant example, because Democrats had a somewhat similar, if better, set of opportunities. Those chances yielded 31 seats, just a few more than the 24 seats they need in 2018. But Democrats also had some good luck in 2006 that will be hard to duplicate: There were a half dozen safely Republican districts where the incumbent succumbed to scandal or indictment, including Tom DeLay, a House majority leader. The Republicans have a real shot to retain control of the House in a political climate that would doom them under typical circumstances. There are a lot of reasons for this structural G.O.P. advantage, like partisan gerrymandering, the inefficient distribution of Democrats in heavily Democratic cities, and the benefit of incumbency. To retake the House, Democrats will ultimately need to carry seats with a clear Republican tradition. This year’s special elections, including Jon Ossoff’s loss to Karen Handel in Georgia, are a reminder that it will indeed be difficult for Democrats to win in Republican-leaning districts, just as it was for the Democrats in 2006 or for Republicans on Democratic-leaning turf in 2010. The </w:t>
      </w:r>
      <w:r w:rsidRPr="00960228">
        <w:rPr>
          <w:rStyle w:val="StyleUnderline"/>
        </w:rPr>
        <w:t>good news for Democrats is that they don’t need to win all of these Republican-leaning districts or even most of them. Democrats might only need to win</w:t>
      </w:r>
      <w:r w:rsidRPr="00960228">
        <w:rPr>
          <w:sz w:val="16"/>
        </w:rPr>
        <w:t xml:space="preserve">, say, </w:t>
      </w:r>
      <w:r w:rsidRPr="00960228">
        <w:rPr>
          <w:rStyle w:val="StyleUnderline"/>
        </w:rPr>
        <w:t>17 of the 60 seats where Republicans are favored</w:t>
      </w:r>
      <w:r w:rsidRPr="00960228">
        <w:rPr>
          <w:sz w:val="16"/>
        </w:rPr>
        <w:t xml:space="preserve">, </w:t>
      </w:r>
      <w:r w:rsidRPr="00960228">
        <w:rPr>
          <w:rStyle w:val="StyleUnderline"/>
        </w:rPr>
        <w:t xml:space="preserve">but where Democrats have a realistic chance. </w:t>
      </w:r>
      <w:r w:rsidRPr="00960228">
        <w:rPr>
          <w:sz w:val="16"/>
        </w:rPr>
        <w:t xml:space="preserve">In that sense, these Democratic losses are entirely consistent with the possibility of a House takeover. </w:t>
      </w:r>
      <w:r w:rsidRPr="00960228">
        <w:rPr>
          <w:rStyle w:val="StyleUnderline"/>
        </w:rPr>
        <w:t>If Democrats keep running ahead of expectations</w:t>
      </w:r>
      <w:r w:rsidRPr="00960228">
        <w:rPr>
          <w:sz w:val="16"/>
        </w:rPr>
        <w:t xml:space="preserve"> across those plausibly competitive Republican-held seats, </w:t>
      </w:r>
      <w:r w:rsidRPr="00960228">
        <w:rPr>
          <w:rStyle w:val="StyleUnderline"/>
        </w:rPr>
        <w:t>many seats will ultimately fall their way</w:t>
      </w:r>
      <w:r w:rsidRPr="00960228">
        <w:rPr>
          <w:sz w:val="16"/>
        </w:rPr>
        <w:t>. But they will certainly lose more than they win. The question is whether they win enough, and no special election offers the answer to that.</w:t>
      </w:r>
    </w:p>
    <w:p w14:paraId="3F71D3C0" w14:textId="77777777" w:rsidR="008312A0" w:rsidRDefault="008312A0" w:rsidP="008312A0">
      <w:pPr>
        <w:pStyle w:val="Heading4"/>
      </w:pPr>
      <w:r>
        <w:t>Special elections have no correlation to midterms</w:t>
      </w:r>
    </w:p>
    <w:p w14:paraId="0CD549D0" w14:textId="77777777" w:rsidR="008312A0" w:rsidRPr="00F972E7" w:rsidRDefault="008312A0" w:rsidP="008312A0">
      <w:r w:rsidRPr="00BF6561">
        <w:t xml:space="preserve">Charles Fain </w:t>
      </w:r>
      <w:r w:rsidRPr="00BF6561">
        <w:rPr>
          <w:rStyle w:val="Style13ptBold"/>
        </w:rPr>
        <w:t>Lehman, 6-26-2017</w:t>
      </w:r>
      <w:r w:rsidRPr="00BF6561">
        <w:t>, "After 4 Special Election Losses, Dem Rep Claims Her Party Will Take 25 Seats in 2018," Washington Free Beacon, http://freebeacon.com/politics/dem-rep-claims-party-take-25-seats-2018/, DOA 6-29-2017 //gcn</w:t>
      </w:r>
    </w:p>
    <w:p w14:paraId="6D7D7AF7" w14:textId="77777777" w:rsidR="008312A0" w:rsidRDefault="008312A0" w:rsidP="008312A0">
      <w:pPr>
        <w:rPr>
          <w:sz w:val="16"/>
        </w:rPr>
      </w:pPr>
      <w:r w:rsidRPr="00BF6561">
        <w:rPr>
          <w:u w:val="single"/>
        </w:rPr>
        <w:t>Democratic Rep. Jan Schakowsky (Ill.) said Monday that she believes Democrats can win the 25 seats they need to retake the House of Representatives in 2018</w:t>
      </w:r>
      <w:r w:rsidRPr="00BF6561">
        <w:rPr>
          <w:sz w:val="16"/>
        </w:rPr>
        <w:t xml:space="preserve">. Schakowsky's comments on CNN came days after the Democratic Party lost its fourth straight special congressional election, with Jon Ossoff losing to Republican Karen Handel in last Tuesday's House race in Georgia's sixth district. CNN host Poppy Harlow asked Schakowsky about the loss in Georgia, as well as others in Montana, Kansas, and South Carolina. </w:t>
      </w:r>
      <w:r w:rsidRPr="00BF6561">
        <w:rPr>
          <w:u w:val="single"/>
        </w:rPr>
        <w:t>Schakowsky dismissed the losses, arguing they are not indicative of Democrats' electoral chances in 2018.</w:t>
      </w:r>
      <w:r>
        <w:rPr>
          <w:u w:val="single"/>
        </w:rPr>
        <w:t xml:space="preserve"> </w:t>
      </w:r>
      <w:r w:rsidRPr="00BF6561">
        <w:rPr>
          <w:sz w:val="16"/>
        </w:rPr>
        <w:t>"</w:t>
      </w:r>
      <w:r w:rsidRPr="00BF6561">
        <w:rPr>
          <w:u w:val="single"/>
        </w:rPr>
        <w:t>The reason that those Republicans were appointed to the [Trump] administration is because they were considered safe Republican districts</w:t>
      </w:r>
      <w:r w:rsidRPr="00BF6561">
        <w:rPr>
          <w:sz w:val="16"/>
        </w:rPr>
        <w:t>. The Ossoff district, the sixth district in Georgia, is the 71st most likely district that Democrats can win," she said. "In other words</w:t>
      </w:r>
      <w:r w:rsidRPr="00BF6561">
        <w:rPr>
          <w:rStyle w:val="Emphasis"/>
        </w:rPr>
        <w:t>, there are 70 districts that will be easier than that</w:t>
      </w:r>
      <w:r w:rsidRPr="00BF6561">
        <w:rPr>
          <w:sz w:val="16"/>
        </w:rPr>
        <w:t xml:space="preserve">." Schakowsky was referring to the fact that the Georgia race and special elections in other states were replacing seats vacated by lawmakers who were nominated to serve in President Donald Trump's administration. Schakowsky talked up Democrats' gains over the 2016 race in the same contested districts, while </w:t>
      </w:r>
      <w:r w:rsidRPr="00BF6561">
        <w:rPr>
          <w:u w:val="single"/>
        </w:rPr>
        <w:t>conceding that they should have "depressed the expectations</w:t>
      </w:r>
      <w:r w:rsidRPr="00BF6561">
        <w:rPr>
          <w:sz w:val="16"/>
        </w:rPr>
        <w:t xml:space="preserve">." "Maybe we should have depressed the expectations a bit more than they were. But this was a very, very hard district, and we improved the performance by double digits in order to do better," she said. "If we do that well around the country, </w:t>
      </w:r>
      <w:r w:rsidRPr="00BF6561">
        <w:rPr>
          <w:u w:val="single"/>
        </w:rPr>
        <w:t>we will easily win the 25 seats that we need,</w:t>
      </w:r>
      <w:r w:rsidRPr="00BF6561">
        <w:rPr>
          <w:sz w:val="16"/>
        </w:rPr>
        <w:t>" Schakowsky said. "</w:t>
      </w:r>
      <w:r w:rsidRPr="00BF6561">
        <w:rPr>
          <w:u w:val="single"/>
        </w:rPr>
        <w:t>And we are prepared to go out and do that</w:t>
      </w:r>
      <w:r w:rsidRPr="00BF6561">
        <w:rPr>
          <w:sz w:val="16"/>
        </w:rPr>
        <w:t>."</w:t>
      </w:r>
    </w:p>
    <w:p w14:paraId="01E33DBC" w14:textId="77777777" w:rsidR="008312A0" w:rsidRDefault="008312A0" w:rsidP="008312A0">
      <w:pPr>
        <w:pStyle w:val="Heading4"/>
      </w:pPr>
      <w:r>
        <w:t>Dems win now – special elections prove</w:t>
      </w:r>
    </w:p>
    <w:p w14:paraId="05C40D46" w14:textId="77777777" w:rsidR="008312A0" w:rsidRPr="006C0F8B" w:rsidRDefault="008312A0" w:rsidP="008312A0">
      <w:r w:rsidRPr="006C0F8B">
        <w:t xml:space="preserve">Ben </w:t>
      </w:r>
      <w:r w:rsidRPr="006C0F8B">
        <w:rPr>
          <w:rStyle w:val="Style13ptBold"/>
        </w:rPr>
        <w:t>Jacobs, 6-21-2017</w:t>
      </w:r>
      <w:r w:rsidRPr="006C0F8B">
        <w:t>, "Are Democrats really doomed by the GOP's win in Georgia?," Guardian, https://www.theguardian.com/us-news/2017/jun/21/georgia-special-election-democratic-party-divisions, DOA 6-29-2017 //gcn</w:t>
      </w:r>
    </w:p>
    <w:p w14:paraId="4D3DDDD8" w14:textId="77777777" w:rsidR="008312A0" w:rsidRDefault="008312A0" w:rsidP="008312A0">
      <w:pPr>
        <w:rPr>
          <w:sz w:val="16"/>
        </w:rPr>
      </w:pPr>
      <w:r w:rsidRPr="006C0F8B">
        <w:rPr>
          <w:u w:val="single"/>
        </w:rPr>
        <w:t>The result of the special election in Georgia on Tuesday did not guarantee re-election for Donald Trump, nor did it ensure continued Republican congressional majorities after the midterms.</w:t>
      </w:r>
      <w:r w:rsidRPr="006C0F8B">
        <w:rPr>
          <w:sz w:val="16"/>
        </w:rPr>
        <w:t xml:space="preserve"> It was, however, a devastating defeat for Democrats. Although Jon Ossoff was running in a traditionally red district where country-club Republicans had consistently delivered overwhelming majorities to conservative candidates for decades, it was one that proved deeply skeptical of Trump. While then-incumbent congressman Tom Price won the district by 23% in the 2016 election, Trump won it by only 1%. When Price vacated the seat after being confirmed to be secretary of health and human services, </w:t>
      </w:r>
      <w:r w:rsidRPr="006C0F8B">
        <w:rPr>
          <w:u w:val="single"/>
        </w:rPr>
        <w:t>Democrats eyed the district as a prime pick-up opportunity and a key test for their ability to succeed in the Trump era.</w:t>
      </w:r>
      <w:r>
        <w:rPr>
          <w:u w:val="single"/>
        </w:rPr>
        <w:t xml:space="preserve"> </w:t>
      </w:r>
      <w:r w:rsidRPr="006C0F8B">
        <w:rPr>
          <w:sz w:val="16"/>
        </w:rPr>
        <w:t xml:space="preserve">Ossoff became the focus of anti-Trump organizing efforts around the country. Although the 30-year-old political neophyte rarely mentioned the president and instead stuck to a broad centrist message in an attempt to woo swing voters in his district, his base was clearly motivated by discontent over Trump’s victory. His campaign boasted of over 10,000 volunteers from around the country, including newly formed active women’s groups that organized and canvassed suburban subdivisions on this behalf. These volunteers, let alone those who had donated over $23m to his campaign, were not motivated entirely by the Democrat’s message of cutting government waste or turning Atlanta into “the Silicon Valley of the south”. His loss comes as a rebuke to those efforts, and reopens the internal divides within the Democratic party about whether candidates should adopt an unapologetically progressive message or attempt to be more pragmatic in their efforts to woo voters. The result is that this has rejuvenated the circular firing squad within the Democratic party that was revived in the aftermath of Hillary Clinton’s shock defeat in 2016. It also comes as Republicans are about to unveil the long hidden Senate proposal to repeal the Affordable Care Act (popularly known as Obamacare) and provides a confidence boost to those Republicans who were feeling anxiety about the potential political consequences of scrapping the healthcare law. A Democratic win would have likely sparked Republican concern about Trump’s high negatives and lack of popular support for the overhaul of healthcare. So </w:t>
      </w:r>
      <w:r w:rsidRPr="006C0F8B">
        <w:rPr>
          <w:rStyle w:val="Emphasis"/>
        </w:rPr>
        <w:t>it’s a short-term gain for the Republicans, but Ossoff’s loss by no means spells doom for Democratic hopes in 2018.</w:t>
      </w:r>
      <w:r w:rsidRPr="006C0F8B">
        <w:rPr>
          <w:sz w:val="16"/>
        </w:rPr>
        <w:t xml:space="preserve"> </w:t>
      </w:r>
      <w:r w:rsidRPr="006C0F8B">
        <w:rPr>
          <w:u w:val="single"/>
        </w:rPr>
        <w:t>His strong performance in a traditional Republican district shows a path to victory for Democrats in districts that are less conservative</w:t>
      </w:r>
      <w:r w:rsidRPr="006C0F8B">
        <w:rPr>
          <w:sz w:val="16"/>
        </w:rPr>
        <w:t xml:space="preserve">. Ossoff matched Democratic turnout in 2016, but there simply weren’t enough Democratic voters in the district for him to win, as turnout far surpassed a normal midterm election. </w:t>
      </w:r>
      <w:r w:rsidRPr="006C0F8B">
        <w:rPr>
          <w:u w:val="single"/>
        </w:rPr>
        <w:t>Similar performances by Democrats in 2018 would put the Republican majority in the House of Representatives in jeopardy.</w:t>
      </w:r>
      <w:r w:rsidRPr="006C0F8B">
        <w:rPr>
          <w:sz w:val="16"/>
        </w:rPr>
        <w:t xml:space="preserve"> But 2018 is a long time away. In the meantime, Republicans will gain another member of Congress and have bypassed yet another obstacle in their efforts to repeal the ACA.</w:t>
      </w:r>
    </w:p>
    <w:p w14:paraId="597486C4" w14:textId="77777777" w:rsidR="008312A0" w:rsidRDefault="008312A0" w:rsidP="008312A0">
      <w:pPr>
        <w:pStyle w:val="Heading4"/>
      </w:pPr>
      <w:r>
        <w:t>Special election proves Dems win – new leadership coming</w:t>
      </w:r>
    </w:p>
    <w:p w14:paraId="6662FFEB" w14:textId="77777777" w:rsidR="008312A0" w:rsidRPr="00A95D95" w:rsidRDefault="008312A0" w:rsidP="008312A0">
      <w:r w:rsidRPr="00A95D95">
        <w:t xml:space="preserve">Adam </w:t>
      </w:r>
      <w:r w:rsidRPr="00A95D95">
        <w:rPr>
          <w:rStyle w:val="Style13ptBold"/>
        </w:rPr>
        <w:t>Gabbatt, 6-21-2017</w:t>
      </w:r>
      <w:r w:rsidRPr="00A95D95">
        <w:t>, "Leftwing Democrats say Jon Ossoff loss shows 'massive failure' of party's elites," Guardian, https://www.theguardian.com/us-news/2017/jun/21/jon-ossoff-georgia-democrats-party-establishment, DOA 6-29-2017 //gcn</w:t>
      </w:r>
    </w:p>
    <w:p w14:paraId="7F00B7BA" w14:textId="77777777" w:rsidR="008312A0" w:rsidRDefault="008312A0" w:rsidP="008312A0">
      <w:pPr>
        <w:rPr>
          <w:u w:val="single"/>
        </w:rPr>
      </w:pPr>
      <w:r w:rsidRPr="00A95D95">
        <w:rPr>
          <w:sz w:val="16"/>
        </w:rPr>
        <w:t xml:space="preserve">Congressman Seth Moulton, a Democrat from Massachusetts, speaking at a press briefing with the Democrats’ national security taskforce in Washington on Wednesday morning, said </w:t>
      </w:r>
      <w:r w:rsidRPr="001751E1">
        <w:rPr>
          <w:u w:val="single"/>
        </w:rPr>
        <w:t>Ossoff’s loss pointed to the need for a new generation of leaders in the party</w:t>
      </w:r>
      <w:r w:rsidRPr="00A95D95">
        <w:rPr>
          <w:sz w:val="16"/>
        </w:rPr>
        <w:t xml:space="preserve">. “One thing I learned in the marines is you’re responsible for everything you do or fail to do, your platoon does or fails to do,” said Moulton, 38, who served four tours in Iraq as a marine corps infantry officer. “I think that our leadership owes us an explanation for what happened, how the resources were spent, but also a plan for going forward and that’s got to be a part of the discussion … </w:t>
      </w:r>
      <w:r w:rsidRPr="001751E1">
        <w:rPr>
          <w:u w:val="single"/>
        </w:rPr>
        <w:t>At the end of the day, we’ve got to win back seats in 2018.”</w:t>
      </w:r>
      <w:r w:rsidRPr="00A95D95">
        <w:rPr>
          <w:sz w:val="16"/>
        </w:rPr>
        <w:t xml:space="preserve"> He added: “We as Democrats have to come to terms with the fact that we lost again. We are the party that stands up for working families, for the middle class, and yet many of them are not voting for us. It’s time for change and personally I think it’s time for a new generation of leadership in the party.” Moulton’s comments echo what progressive leaders have been saying for some time. Moumita Ahmed, a former Bernie Sanders delegate and the founder of Millennials for Revolution, which encourages young progressives to run for office, said the Democratic establishment’s backing of Ossoff showed the party had not learned the lessons of 2016. “Based on how you spend and how you allocate your resources is how you define the larger Democratic party and its strategy,” Ahmed said. “It’s like saying we care more about this district and winning than actually being a party that reforms itself and championing working-class people and working-class issues. “</w:t>
      </w:r>
      <w:r w:rsidRPr="001751E1">
        <w:rPr>
          <w:u w:val="single"/>
        </w:rPr>
        <w:t>Having Ossoff there wouldn’t have done anything</w:t>
      </w:r>
      <w:r w:rsidRPr="00A95D95">
        <w:rPr>
          <w:sz w:val="16"/>
        </w:rPr>
        <w:t xml:space="preserve">. That district is affluent. We should be spending time on building leadership and committing to being the party that helps the poor. On that race, their strategy showed a lack of understanding of people who are suffering. We can’t put winning over helping people in other states and other races.” Aside from that, Ahmed agreed with Wong on the reason for Ossoff’s loss. “He’s not in favour of single-payer healthcare, he’s not outspoken on campaign finance reform,” Ahmed said. “Why would I as a Republican vote for someone who isn’t a Republican, but still has the same values as a Republican?” Corbin Trent, co-founder of Brand New Congress, which trains progressive candidates to run for office, said the Ossoff race was emblematic of “a decade” of Democratic failure. “Have a distinction. Have a reason to vote for them,” Trent said. “Basically, he was saying, ‘I’m not Handel.’ That was his campaign. ‘I’m a Democrat. I’m not her.’ It’s the same thing Hillary Clinton did in her campaign: ‘I’m not Trump.’ “Well, what we’re seeing is that does not work. Just not being a Republican or not being something is not enough. People want to know what you’re for, what they do, how it’s gonna make your lives better if they vote for you.” Georgia’s sixth district has an affluent, suburban electorate but Trent said a Sanders-style message on investing in green energy would have appealed to voters. “We’ve seen populism is basically becoming popular in American politics,” Trent said. “We can invest in this country, we can invest in infrastructure, we can invest in renewable energy.” But given the money and attention on the race, Trent said Ossoff should have won. </w:t>
      </w:r>
      <w:r w:rsidRPr="00A95D95">
        <w:rPr>
          <w:u w:val="single"/>
        </w:rPr>
        <w:t>There is one ray of light, however</w:t>
      </w:r>
      <w:r w:rsidRPr="00A95D95">
        <w:rPr>
          <w:sz w:val="16"/>
        </w:rPr>
        <w:t>, he said. “</w:t>
      </w:r>
      <w:r w:rsidRPr="00A95D95">
        <w:rPr>
          <w:rStyle w:val="Emphasis"/>
        </w:rPr>
        <w:t>We’re going to see more candidates that are going to be running on a Sanders-style platform in the 2018 election,</w:t>
      </w:r>
      <w:r w:rsidRPr="00A95D95">
        <w:rPr>
          <w:sz w:val="16"/>
        </w:rPr>
        <w:t>” Trent said. “</w:t>
      </w:r>
      <w:r w:rsidRPr="00A95D95">
        <w:rPr>
          <w:u w:val="single"/>
        </w:rPr>
        <w:t>Even though we’re not seeing results in the special elections yet, I think the tide is in our direction and we’re going to see a sweep election.”</w:t>
      </w:r>
    </w:p>
    <w:p w14:paraId="59956736" w14:textId="77777777" w:rsidR="008312A0" w:rsidRDefault="008312A0" w:rsidP="008312A0">
      <w:pPr>
        <w:pStyle w:val="Heading4"/>
      </w:pPr>
      <w:r>
        <w:t>Special elections were a wakeup call for Dems – Ensures leadership pushback in 2018</w:t>
      </w:r>
    </w:p>
    <w:p w14:paraId="53A55A35" w14:textId="77777777" w:rsidR="008312A0" w:rsidRPr="004335B8" w:rsidRDefault="008312A0" w:rsidP="008312A0">
      <w:r w:rsidRPr="004335B8">
        <w:t xml:space="preserve">Eric </w:t>
      </w:r>
      <w:r w:rsidRPr="004335B8">
        <w:rPr>
          <w:rStyle w:val="Style13ptBold"/>
        </w:rPr>
        <w:t>Bradner, 6-21-2017</w:t>
      </w:r>
      <w:r w:rsidRPr="004335B8">
        <w:t>, "Democrats just went 0-4. When will they win?," CNN, http://www.cnn.com/2017/06/21/politics/democrats-georgia-elections-analysis/index.html, DOA 6-29-2017 //gcn</w:t>
      </w:r>
    </w:p>
    <w:p w14:paraId="09828A0F" w14:textId="77777777" w:rsidR="008312A0" w:rsidRDefault="008312A0" w:rsidP="008312A0">
      <w:pPr>
        <w:rPr>
          <w:sz w:val="16"/>
        </w:rPr>
      </w:pPr>
      <w:r w:rsidRPr="009E596D">
        <w:rPr>
          <w:sz w:val="16"/>
        </w:rPr>
        <w:t xml:space="preserve">Democrats tried an inoffensive moderate message in Georgia. They ran a banjo-strumming populist in Montana. They called in the cavalry in South Carolina and tried to catch their foe sleeping through a long-shot in Kansas. None of it worked. In the special elections for House seats vacated by Republicans who wound up in President Donald Trump's Cabinet, Democrats went 0-for-4. Now, </w:t>
      </w:r>
      <w:r w:rsidRPr="004335B8">
        <w:rPr>
          <w:u w:val="single"/>
        </w:rPr>
        <w:t>party officials, strategists and candidates are pondering what went wrong -- and how they can turn it around in time for the 2018 midterm elections.</w:t>
      </w:r>
      <w:r w:rsidRPr="009E596D">
        <w:rPr>
          <w:sz w:val="16"/>
        </w:rPr>
        <w:t xml:space="preserve"> </w:t>
      </w:r>
      <w:r w:rsidRPr="004335B8">
        <w:rPr>
          <w:u w:val="single"/>
        </w:rPr>
        <w:t>Jon Ossoff's loss Tuesday night in a hyper-competitive Georgia race</w:t>
      </w:r>
      <w:r w:rsidRPr="009E596D">
        <w:rPr>
          <w:sz w:val="16"/>
        </w:rPr>
        <w:t xml:space="preserve"> -- the most expensive in history -- "</w:t>
      </w:r>
      <w:r w:rsidRPr="004335B8">
        <w:rPr>
          <w:rStyle w:val="Emphasis"/>
        </w:rPr>
        <w:t>better be a wake up call for Democrats," tweeted Massachusetts Rep. Seth Moulton, an emerging Democratic leader.</w:t>
      </w:r>
      <w:r>
        <w:rPr>
          <w:rStyle w:val="Emphasis"/>
        </w:rPr>
        <w:t xml:space="preserve"> </w:t>
      </w:r>
      <w:r w:rsidRPr="009E596D">
        <w:rPr>
          <w:sz w:val="16"/>
        </w:rPr>
        <w:t xml:space="preserve">"We need a genuinely new message, a serious jobs plan that reaches all Americans, and a bigger tent," he wrote, "not an smaller one. Focus on the future." </w:t>
      </w:r>
      <w:r w:rsidRPr="004335B8">
        <w:rPr>
          <w:u w:val="single"/>
        </w:rPr>
        <w:t xml:space="preserve">The losses aren't all doom and gloom for Democrats. </w:t>
      </w:r>
      <w:r w:rsidRPr="009E596D">
        <w:rPr>
          <w:sz w:val="16"/>
        </w:rPr>
        <w:t>The party got closer than it has in decades to winning some of the four seats -- a sign</w:t>
      </w:r>
      <w:r w:rsidRPr="004335B8">
        <w:rPr>
          <w:u w:val="single"/>
        </w:rPr>
        <w:t xml:space="preserve"> they've closed their gaps with Republicans in both suburban and rural areas and in 2018 will have a broad playing field with dozens of more competitive districts</w:t>
      </w:r>
      <w:r w:rsidRPr="009E596D">
        <w:rPr>
          <w:sz w:val="16"/>
        </w:rPr>
        <w:t xml:space="preserve">. "We have to remember that </w:t>
      </w:r>
      <w:r w:rsidRPr="004335B8">
        <w:rPr>
          <w:u w:val="single"/>
        </w:rPr>
        <w:t>these elections are being held in districts hand-picked by Trump -- districts where he created vacancies because he thought they were 'can't lose' seats</w:t>
      </w:r>
      <w:r w:rsidRPr="009E596D">
        <w:rPr>
          <w:sz w:val="16"/>
        </w:rPr>
        <w:t xml:space="preserve">," said Ron Klain, a Democratic operative who was chief of staff to vice presidents Joe Biden and Al Gore. Democrats also came closer than expected in </w:t>
      </w:r>
      <w:r w:rsidRPr="004335B8">
        <w:rPr>
          <w:u w:val="single"/>
        </w:rPr>
        <w:t>South Carolina</w:t>
      </w:r>
      <w:r w:rsidRPr="009E596D">
        <w:rPr>
          <w:sz w:val="16"/>
        </w:rPr>
        <w:t xml:space="preserve"> on Tuesday -- which, Klain said, "</w:t>
      </w:r>
      <w:r w:rsidRPr="004335B8">
        <w:rPr>
          <w:u w:val="single"/>
        </w:rPr>
        <w:t>shows there are no safe seats for Republicans and the Democrats have a broad array of districts to contest</w:t>
      </w:r>
      <w:r w:rsidRPr="009E596D">
        <w:rPr>
          <w:sz w:val="16"/>
        </w:rPr>
        <w:t xml:space="preserve">." But before the 2018 midterms, Democrats must grapple with the party's need to drive its base to the polls while also convincing some independents and moderate Republicans to reject Trump. "Democrats haven't figured out how to beat Trump," a senior Trump administration official said Tuesday night. After scoring their latest victories, Republicans were spiking the football. Kellyanne Conway, a top White House aide, jabbed at Ossoff for being 30 years old and living just outside Georgia's 6th District, tweeting her thanks to Republican Karen Handel "for standing strong, for running on issues, for being a grownup and for living in the district." In a memo, National Republican Congressional Committee communications director Matt Gorman said Democrats have a "competence problem" and said there were no moral victories to be had. "Fawning press stories or bluster doesn't win a single vote. There comes a time where a party must put up or shut up," he said in the memo. Democrats, meanwhile, were left licking their wounds. "There are two ways to digest this result for Democrats -- with our brains and with our guts," said Tom Bonier, a top Democratic data and targeting guru. Besting previous Democratic marks in each district that held a special election is a reason for optimism, he said. "But instinctually, this hurts, because it was about more than a single seat," Bonier said. "It was an opportunity to throw a wrench into Republican recruiting and fundraising efforts for 2018; to potentially set off a wave of retirements, creating easier to win open seats," he said. "Logically, the difference of a few thousand votes in a single special election shouldn't have such an impact. But these decisions aren't always made based on logic alone." 'A tough loss' Rep. Joe Crowley of New York, the House Democratic Caucus chairman, said in a statement that Georgia represented "a tough loss." "But </w:t>
      </w:r>
      <w:r w:rsidRPr="004335B8">
        <w:rPr>
          <w:u w:val="single"/>
        </w:rPr>
        <w:t>Democrats cannot let this defeat tamper our enthusiasm. The fight to defeat President Trump's and the Republican majority's extreme agenda is more important than ever,</w:t>
      </w:r>
      <w:r w:rsidRPr="009E596D">
        <w:rPr>
          <w:sz w:val="16"/>
        </w:rPr>
        <w:t xml:space="preserve">" he said. First, though, Democrats seem poised for a round of battles over which types of candidates they should run in competitive districts. Progressive activist groups were sharply critical of Ossoff's moderate campaign. In a strategic decision aimed at courting moderate Republicans who had supported Hillary Clinton in the fall, Ossoff rarely mentioned Trump's name, and Democrats only hit Handel on the GOP's health care effort late in the race. "Gone are the days of Blue Dogs who actively campaign as Republicans," said Adam Green, the co-founder of the Progressive Change Campaign Committee. Democracy for America chair Jim Dean blasted the Democratic establishment's "unforced errors." 'A missed opportunity' Anna Galland, the executive director of MoveOn.org, said Ossoff and the Democratic Congressional Campaign Committee "missed an opportunity to make Republicans' attack on health care the key issue, and instead attempted to portray Ossoff as a centrist, focusing on cutting spending and coming out in opposition to Medicare-for-all." Dan Pfeiffer, a long-time senior aide to former President Barack Obama, tweeted that Democrats need a "progressive populist candidate" focused on the economy and the GOP's health care effort to win tough House races. And while </w:t>
      </w:r>
      <w:r w:rsidRPr="009E596D">
        <w:rPr>
          <w:rStyle w:val="Emphasis"/>
        </w:rPr>
        <w:t>Democrats badly wanted a win, coming close four times should be enough to spook Republicans facing competitive re-election battles</w:t>
      </w:r>
      <w:r w:rsidRPr="009E596D">
        <w:rPr>
          <w:sz w:val="16"/>
        </w:rPr>
        <w:t>, said Zac Petkanas, who ran Hillary Clinton's rapid response team. "</w:t>
      </w:r>
      <w:r w:rsidRPr="009E596D">
        <w:rPr>
          <w:u w:val="single"/>
        </w:rPr>
        <w:t>The fact that all these races were close should have any member of the GOP who won by less than 15 points absolutely terrified</w:t>
      </w:r>
      <w:r w:rsidRPr="009E596D">
        <w:rPr>
          <w:sz w:val="16"/>
        </w:rPr>
        <w:t xml:space="preserve">," he said. Democratic voters nationwide, Petkanas said, don't know Ossoff. "They all know who Donald Trump is and this race proves he remains a major liability for Republicans that juices our turnout and depresses their support," he said. Ossoff was catapulted to progressive stardom -- and turned into a fundraising phenom who hauled in $23 million -- in large part due to early support from the liberal blog Daily Kos. The blog's founder, Markos Moulitsas, said in an email that the loss was "obviously disappointing." But, he said, in competing hard in places like Georgia's 6th District, where former Rep. Tom Price never fell below 60%, Democrats have changed the expectations for the 2018 midterms. "We've made it a point to fight Republicans every step of the way, make them earn every inch of territory they've gained. We've taken the fight deep into their territory, and forced them to fight desperately to hold seats that should easily be theirs. </w:t>
      </w:r>
      <w:r w:rsidRPr="009E596D">
        <w:rPr>
          <w:u w:val="single"/>
        </w:rPr>
        <w:t>We've laid a marker on the ground -- next year will be brutal for Republicans, because they won't be able to spend tens of millions in every district,</w:t>
      </w:r>
      <w:r w:rsidRPr="009E596D">
        <w:rPr>
          <w:sz w:val="16"/>
        </w:rPr>
        <w:t>" Moulitsas said. "We're going to keep fighting them, keep harassing them, and keep expanding the map," he said. "And in the end, we'll know who really won and who lost November of 2018."</w:t>
      </w:r>
    </w:p>
    <w:p w14:paraId="6FF71D04" w14:textId="77777777" w:rsidR="008312A0" w:rsidRPr="00960228" w:rsidRDefault="008312A0" w:rsidP="008312A0">
      <w:pPr>
        <w:rPr>
          <w:sz w:val="16"/>
        </w:rPr>
      </w:pPr>
    </w:p>
    <w:p w14:paraId="76210BCD" w14:textId="77777777" w:rsidR="008312A0" w:rsidRPr="00960228" w:rsidRDefault="008312A0" w:rsidP="008312A0">
      <w:pPr>
        <w:pStyle w:val="Heading4"/>
        <w:rPr>
          <w:rFonts w:cs="Times New Roman"/>
        </w:rPr>
      </w:pPr>
      <w:r w:rsidRPr="00960228">
        <w:rPr>
          <w:rFonts w:cs="Times New Roman"/>
        </w:rPr>
        <w:t>Special elections results show democrats will gain a majority in the 2018 midterms</w:t>
      </w:r>
    </w:p>
    <w:p w14:paraId="6CCEA04C" w14:textId="77777777" w:rsidR="008312A0" w:rsidRPr="00960228" w:rsidRDefault="008312A0" w:rsidP="008312A0">
      <w:r w:rsidRPr="00960228">
        <w:t xml:space="preserve">Elaine </w:t>
      </w:r>
      <w:r w:rsidRPr="00960228">
        <w:rPr>
          <w:rStyle w:val="Style13ptBold"/>
        </w:rPr>
        <w:t>Kamarck</w:t>
      </w:r>
      <w:r w:rsidRPr="00960228">
        <w:t xml:space="preserve"> </w:t>
      </w:r>
      <w:r w:rsidRPr="00960228">
        <w:rPr>
          <w:rStyle w:val="Style13ptBold"/>
        </w:rPr>
        <w:t>and</w:t>
      </w:r>
      <w:r w:rsidRPr="00960228">
        <w:t xml:space="preserve"> Molly E </w:t>
      </w:r>
      <w:r w:rsidRPr="00960228">
        <w:rPr>
          <w:rStyle w:val="Style13ptBold"/>
        </w:rPr>
        <w:t>Reynolds</w:t>
      </w:r>
      <w:r w:rsidRPr="00960228">
        <w:t xml:space="preserve">, </w:t>
      </w:r>
      <w:r w:rsidRPr="00960228">
        <w:rPr>
          <w:rStyle w:val="Style13ptBold"/>
        </w:rPr>
        <w:t>6-20</w:t>
      </w:r>
      <w:r w:rsidRPr="00960228">
        <w:t xml:space="preserve">-2017, Founding Director - Center for Effective Public Management, "What does the special election in Georgia mean for the 2018 midterms? Two perspectives" Brookings, https://www.brookings.edu/blog/fixgov/2017/06/20/what-does-the-special-election-in-georgia-mean-for-the-2018-midterms-two-perspectives/, DOA: 6-29-2017, //GMH </w:t>
      </w:r>
    </w:p>
    <w:p w14:paraId="4DE861F2" w14:textId="77777777" w:rsidR="008312A0" w:rsidRPr="00960228" w:rsidRDefault="008312A0" w:rsidP="008312A0">
      <w:pPr>
        <w:rPr>
          <w:sz w:val="16"/>
        </w:rPr>
      </w:pPr>
      <w:r w:rsidRPr="00960228">
        <w:rPr>
          <w:sz w:val="16"/>
        </w:rPr>
        <w:t xml:space="preserve">While </w:t>
      </w:r>
      <w:r w:rsidRPr="00960228">
        <w:rPr>
          <w:rStyle w:val="StyleUnderline"/>
        </w:rPr>
        <w:t>Democrats</w:t>
      </w:r>
      <w:r w:rsidRPr="00960228">
        <w:rPr>
          <w:sz w:val="16"/>
        </w:rPr>
        <w:t xml:space="preserve"> were disappointed that John Ossoff did not win the special election in Georgia’s 6th District, they </w:t>
      </w:r>
      <w:r w:rsidRPr="00960228">
        <w:rPr>
          <w:rStyle w:val="StyleUnderline"/>
        </w:rPr>
        <w:t>have</w:t>
      </w:r>
      <w:r w:rsidRPr="00960228">
        <w:rPr>
          <w:sz w:val="16"/>
        </w:rPr>
        <w:t xml:space="preserve"> </w:t>
      </w:r>
      <w:r w:rsidRPr="00960228">
        <w:rPr>
          <w:rStyle w:val="StyleUnderline"/>
        </w:rPr>
        <w:t>other reasons to be optimistic about their prospects for 2018. Republican margins in special elections this year have shrunk.</w:t>
      </w:r>
      <w:r w:rsidRPr="00960228">
        <w:rPr>
          <w:sz w:val="16"/>
        </w:rPr>
        <w:t xml:space="preserve"> More voters currently identify as Democrats than as Republicans</w:t>
      </w:r>
      <w:r w:rsidRPr="00960228">
        <w:rPr>
          <w:rStyle w:val="StyleUnderline"/>
        </w:rPr>
        <w:t xml:space="preserve">. Presidents in their first midterm almost always lose seats of their party. Low presidential approval ratings make the normal midterm losses greater. </w:t>
      </w:r>
      <w:r w:rsidRPr="00960228">
        <w:rPr>
          <w:sz w:val="16"/>
        </w:rPr>
        <w:t xml:space="preserve">Hillary Clinton won 24 districts that Republican incumbents won. All of the above will help Democrats recruit “quality candidates” and may keep good candidates from running as Republicans. I understand that this was a special election and that, as my colleague Molly writes, they don’t always predict future waves. But </w:t>
      </w:r>
      <w:r w:rsidRPr="00960228">
        <w:rPr>
          <w:rStyle w:val="StyleUnderline"/>
        </w:rPr>
        <w:t xml:space="preserve">so far this year there have been two other special elections and while Republicans won both, their margins have shrunk. </w:t>
      </w:r>
      <w:r w:rsidRPr="00960228">
        <w:rPr>
          <w:sz w:val="16"/>
        </w:rPr>
        <w:t xml:space="preserve">In Kansas-4 the Republican candidate won by 7 points; the previous incumbent won his last race by 31 points and Trump carried it by 27 points. In Montana’s At-Large seat, the Republican Greg Gianforte (famous for beating up a journalist) won the seat with a mere 50 percent of the vote. The previous Republican incumbent got 56 percent of the vote and Trump carried the state with 55 percent of the vote. Of course smaller Republican margins in a few special elections does not a Democratic Congress make, but there are other indicators as well. For instance </w:t>
      </w:r>
      <w:r w:rsidRPr="00960228">
        <w:rPr>
          <w:rStyle w:val="StyleUnderline"/>
        </w:rPr>
        <w:t>a recent Gallup poll showed that 45 percent of the country now identifies themselves as Democrats and 38 percent identify as Republicans—the largest gain recorded</w:t>
      </w:r>
      <w:r w:rsidRPr="00960228">
        <w:rPr>
          <w:sz w:val="16"/>
        </w:rPr>
        <w:t xml:space="preserve"> by Gallup </w:t>
      </w:r>
      <w:r w:rsidRPr="00960228">
        <w:rPr>
          <w:rStyle w:val="StyleUnderline"/>
        </w:rPr>
        <w:t>in two years.</w:t>
      </w:r>
      <w:r w:rsidRPr="00960228">
        <w:rPr>
          <w:sz w:val="16"/>
        </w:rPr>
        <w:t xml:space="preserve"> Back in 2006 when Democrats picked up 30 seats to win control of the House of Representatives the Democratic lead in party identification was ten points and in 1998 when they picked up five seats (the first time since the Civil War that the party of the president had picked up seats in his second midterm election) the gap was 7 points in favor of the Democrats. One of the most consistent findings in political science is that an incumbent president almost always loses seats in his first mid-term election. The average loss for a president’s party since 1862 is more than 30 seats. Obama lost 63 Democratic seats in the 2010 election. Clinton lost 54 Democratic seats in the 1994 election. The only exception to this rule is the 2002 election which occurred shortly after the 9/11 attacks when George W. Bush was still very popular. </w:t>
      </w:r>
      <w:r w:rsidRPr="00960228">
        <w:rPr>
          <w:rStyle w:val="StyleUnderline"/>
        </w:rPr>
        <w:t>An unpopular president can magnify the normal tendency to lose seats</w:t>
      </w:r>
      <w:r w:rsidRPr="00960228">
        <w:rPr>
          <w:sz w:val="16"/>
        </w:rPr>
        <w:t>. The following chart from Gallup illustrates that low presidential approval ratings affect midterm losses. As Gallup’s Jeffrey Jones sums up: “</w:t>
      </w:r>
      <w:r w:rsidRPr="00960228">
        <w:rPr>
          <w:rStyle w:val="StyleUnderline"/>
        </w:rPr>
        <w:t>Since 1946, when presidents are above 50 percent approval, their party loses an average of 14 seats in the US House in the midterm elections, compared with an average loss of 36 seats when presidents are below that mark</w:t>
      </w:r>
      <w:r w:rsidRPr="00960228">
        <w:rPr>
          <w:sz w:val="16"/>
        </w:rPr>
        <w:t xml:space="preserve">.” The following table illustrates the trends in recent decades. Unless Trump can improve his approval ratings (which have been bouncing around in the high thirties to low forties), the normal losses could be exceeded. Hillary Clinton won 24 congressional districts where Republican Congressmen won. Congressmen from these districts are especially vulnerable in an off-year election with a president who did not win the popular vote and whose approval ratings are low. The following table shows those districts ranked by their vulnerability. U.S. President Richard Nixon (L), listened to by First lady Pat Nixon and daughter Tricia Nixon (R), says goodbye to family and staff in the White House East Room on August 9, 1974. On Monday it will be 25 years since Nixon resigned his office, or "resigned in disgrace" as many of the news accounts would say, as it became clear the House of Representatives would impeach him for Watergate misdeeds and the Senate would follow by convicting him. In the quarter century since that day, historians, politicians and Nixon himself until he died on April 22, 1994, have argued his legacy and how his resignation -- the first by an American president -- changed the highest office in the land. - RTXJ4K6 Republicans in Congress got a “seats bonus” this election (again) A worker enters a transportation department federal building in Washington October 1, 2013. Up to one million federal workers were thrown temporarily out of work on Tuesday as the U.S. government partially shut down for the first time in 17 years in a standoff between President Barack Obama and congressional Republicans over healthcare reforms. Finally, and perhaps </w:t>
      </w:r>
      <w:r w:rsidRPr="00960228">
        <w:rPr>
          <w:rStyle w:val="StyleUnderline"/>
        </w:rPr>
        <w:t xml:space="preserve">the most important reason these trends matter is that early indicators of party success will draw “quality candidates” into the congressional races. </w:t>
      </w:r>
      <w:r w:rsidRPr="00960228">
        <w:rPr>
          <w:sz w:val="16"/>
        </w:rPr>
        <w:t xml:space="preserve">This concept was studied and proven back in 1989 by the political scientist Gary C. Jacobson who showed that “More high quality candidates run when prospects appear to favor their party…” Unfortunately for American democracy, in any given election year an average of 13 percent of the House seats are uncontested[1] and others are contested by people who are not well known, not experienced and not well funded. This works in the other direction too. If a political party is facing a slew of negative trends, their best candidates may decide to sit out the election and wait for a more favorable year. In spite of the disappointing outcome in Georgia’s sixth congressional district, there may yet be good news for Democrats seventeen months from now. How broad of a lesson should we draw from what happened in the special election in Georgia’s 6th district? </w:t>
      </w:r>
      <w:r w:rsidRPr="00960228">
        <w:rPr>
          <w:rStyle w:val="StyleUnderline"/>
        </w:rPr>
        <w:t>Political science research suggests that, in recent years, presidential approval has become increasingly predictive of special election outcomes. In this way, special elections are structured like contemporary regular congressional contests, in that they are influenced heavily by national forces rather than local ones</w:t>
      </w:r>
      <w:r w:rsidRPr="00960228">
        <w:rPr>
          <w:sz w:val="16"/>
        </w:rPr>
        <w:t>. Given Trump’s low approval ratings as compared to other recent presidents in June of his first term and indications that his popularity may be waning even among Republicans, a strong showing by the Democrat Jon Ossoff was unsurprising. In addition, the district has been trending in Democrats’ favor—the Cook Political Report ranks it as the 8th-most trending Democratic district in the country between 2013 and 2017. To the extent, then, that tonight’s result foreshadows anything about 2018, it’s to remind us that broader partisan dynamics are the major drivers of congressional elections. Wherever those stand next November is what’s likely to matter most. Research suggests that, at least through 2008, seat pickups for one party in special elections corresponded to a good showing by that party in the subsequent general election. Democrats have certainly put in strong performances across this spring’s congressional races, even if they ultimately came up short. (In addition to the Georgia and South Carolina contests, Democratic candidates outperformed Clinton by 13 and 8 percentage points in Kansas and Montana, respectively.) At the same time, we should be wary of over-analyzing single outcomes. During the 111th Congress in 2009 and 2010, for example, Democrats managed to hold on in two close races and pick up a third seat from Republicans, only to see Republicans retake control of the chamber in 2010. The Georgia race was the most expensive House race in history, with nearly twice as much spent as was in the previous record-holder. So much was allocated to advertising in Atlanta, the country’s 10th largest media market, that one local affiliate added an extra nightly newscast to take advantage of the ad revenue. Ossoff’s fundraising efforts clearly benefitted from mobilized, energetic Democratic activists in the aftermath of Trump’s victory. As reported by the New York Times, 86 percent of his individual itemized contributions came from donors outside of Georgia; for typical open seat House races, that share is generally much lower. From a fundraising perspective, then, the race was clearly an outlier; many donors likely saw it as delivering the most potential bang for their buck among the special elections happening this spring. Going forward, then, Democrats’ biggest challenge will be figuring out how to translate the ability to fundraise large amounts of money for a single race into the capacity to do so across many potentially vulnerable seats next year.</w:t>
      </w:r>
    </w:p>
    <w:p w14:paraId="67024EC3" w14:textId="77777777" w:rsidR="008312A0" w:rsidRPr="00960228" w:rsidRDefault="008312A0" w:rsidP="008312A0">
      <w:pPr>
        <w:pStyle w:val="Heading4"/>
        <w:rPr>
          <w:rFonts w:cs="Times New Roman"/>
        </w:rPr>
      </w:pPr>
      <w:r w:rsidRPr="00960228">
        <w:rPr>
          <w:rFonts w:cs="Times New Roman"/>
        </w:rPr>
        <w:t>Special election results are not an accurate predictor of which party will retain the majority in the mid-term election</w:t>
      </w:r>
    </w:p>
    <w:p w14:paraId="5E94847A" w14:textId="77777777" w:rsidR="008312A0" w:rsidRPr="00960228" w:rsidRDefault="008312A0" w:rsidP="008312A0">
      <w:r w:rsidRPr="00960228">
        <w:t xml:space="preserve">Clare </w:t>
      </w:r>
      <w:r w:rsidRPr="00960228">
        <w:rPr>
          <w:rStyle w:val="Style13ptBold"/>
        </w:rPr>
        <w:t>Foran</w:t>
      </w:r>
      <w:r w:rsidRPr="00960228">
        <w:t xml:space="preserve">, </w:t>
      </w:r>
      <w:r w:rsidRPr="00960228">
        <w:rPr>
          <w:rStyle w:val="Style13ptBold"/>
        </w:rPr>
        <w:t>6-19</w:t>
      </w:r>
      <w:r w:rsidRPr="00960228">
        <w:t>-2017, associate editor, "The GOP Prevails in Georgia’s Special Election" Atlantic, https://www.theatlantic.com/politics/archive/2017/06/ossoff-handel-live-results-georgia-south-carolina-election/530994/, DOA: 6-29-2017, //GMH</w:t>
      </w:r>
    </w:p>
    <w:p w14:paraId="02AB1CE8" w14:textId="77777777" w:rsidR="008312A0" w:rsidRPr="00960228" w:rsidRDefault="008312A0" w:rsidP="008312A0">
      <w:pPr>
        <w:rPr>
          <w:sz w:val="16"/>
        </w:rPr>
      </w:pPr>
      <w:r w:rsidRPr="00960228">
        <w:rPr>
          <w:sz w:val="16"/>
        </w:rPr>
        <w:t xml:space="preserve">In a major blow to Democrats, Republican Karen Handel defeated Democratic rival Jon Ossoff on Tuesday in Georgia’s closely-watched sixth district congressional special election. CNN projected that Handel had won the race just after 10 p.m. ET. Decision Desk HQ projected earlier in the evening that the Republican candidate would be the winner. Georgia’s sixth district has been a conservative stronghold for over a decade, having previously been represented in the House of Representatives by Republican Tom Price, who now serves as President Trump’s Health and Human Services Secretary. Trump fared worse in the district than Mitt Romney in 2012, however, creating an opportunity that Democrats hoped to exploit to send a message that backlash to the president could propel the party to victory in conservative parts of the country. </w:t>
      </w:r>
      <w:r w:rsidRPr="00960228">
        <w:rPr>
          <w:rStyle w:val="StyleUnderline"/>
        </w:rPr>
        <w:t xml:space="preserve">In a sign of how much Democrats and Republicans alike wanted to win, money poured into the Georgia special election </w:t>
      </w:r>
      <w:r w:rsidRPr="00960228">
        <w:rPr>
          <w:sz w:val="16"/>
        </w:rPr>
        <w:t xml:space="preserve">at a rapid clip, </w:t>
      </w:r>
      <w:r w:rsidRPr="00960228">
        <w:rPr>
          <w:rStyle w:val="StyleUnderline"/>
        </w:rPr>
        <w:t>earning it the distinction of the most expensive House race in history</w:t>
      </w:r>
      <w:r w:rsidRPr="00960228">
        <w:rPr>
          <w:sz w:val="16"/>
        </w:rPr>
        <w:t xml:space="preserve">. The GOP notched a second victory on Tuesday evening in a South Carolina special election to replace former Republican Representative Mick Mulvaney, who vacated his House seat to serve as director of the Office of Management and Budget. South Carolina’s race largely flew under the radar and was not expected to be as competitive as the Georgia election. While Republican Ralph Norman defeated Democrat Archie Parnell, however, the final vote count was closer than anticipated. Decision Desk HQ projected that Norman would win shortly after 9 p.m. ET. </w:t>
      </w:r>
      <w:r w:rsidRPr="00960228">
        <w:rPr>
          <w:rStyle w:val="StyleUnderline"/>
        </w:rPr>
        <w:t xml:space="preserve">Tuesday night’s Republican victories extend the GOP’s winning streak in high-profile congressional special elections to replace Republicans who have left Congress to serve in the Trump administration </w:t>
      </w:r>
      <w:r w:rsidRPr="00960228">
        <w:rPr>
          <w:sz w:val="16"/>
        </w:rPr>
        <w:t xml:space="preserve">after Democrats lost recent special elections in Montana and Kansas. </w:t>
      </w:r>
      <w:r w:rsidRPr="00960228">
        <w:rPr>
          <w:rStyle w:val="StyleUnderline"/>
        </w:rPr>
        <w:t>The outcome of any single special election isn’t a reliable predictor of what will happen in the upcoming 2018 midterm elections</w:t>
      </w:r>
      <w:r w:rsidRPr="00960228">
        <w:rPr>
          <w:sz w:val="16"/>
        </w:rPr>
        <w:t xml:space="preserve">, but Republican victories in Tuesday’s special elections could still have a significant, and even immediate, national impact. Georgia’s sixth district, which is affluent, suburban, and well-educated, is the kind of district Democrats are hoping to win back from Republicans in their bid to regain control of the House in the 2018 midterms. The fact that Handel prevailed could restore confidence to any congressional Republican anxious about holding onto their own seats, and make it easier for GOP leaders to avoid defections as they try to pass legislation to dismantle the Affordable Care Act. It could also shore up Republican efforts to fundraise, recruit and retain high-quality candidates in the run-up to the midterms if GOP hopefuls, and incumbents, take the result as a sign that the national political climate is not particularly hostile to their party, despite an energized and emboldened Democratic electorate. </w:t>
      </w:r>
      <w:r w:rsidRPr="00960228">
        <w:rPr>
          <w:rStyle w:val="StyleUnderline"/>
        </w:rPr>
        <w:t>Election analysts have warned against reading too much into the Georgia results. “An Ossoff win would not by itself mean a Democratic wave is coming, nor would a Handel win mean that Democrats will come up short in 2018,” Kyle Kondik of the University of Virginia’s Center for Politics wrote ahead of the race.</w:t>
      </w:r>
      <w:r w:rsidRPr="00960228">
        <w:rPr>
          <w:sz w:val="16"/>
        </w:rPr>
        <w:t xml:space="preserve"> A string of defeats for Democrats may prove demoralizing for the party, however, which is trying to find a path back to power after losing the White House in 2016.</w:t>
      </w:r>
    </w:p>
    <w:p w14:paraId="7980A8ED" w14:textId="77777777" w:rsidR="008312A0" w:rsidRPr="00960228" w:rsidRDefault="008312A0" w:rsidP="008312A0">
      <w:pPr>
        <w:rPr>
          <w:sz w:val="16"/>
        </w:rPr>
      </w:pPr>
    </w:p>
    <w:p w14:paraId="57DD723A" w14:textId="77777777" w:rsidR="008312A0" w:rsidRPr="00960228" w:rsidRDefault="008312A0" w:rsidP="008312A0">
      <w:pPr>
        <w:pStyle w:val="Heading3"/>
        <w:rPr>
          <w:rFonts w:cs="Times New Roman"/>
        </w:rPr>
      </w:pPr>
      <w:r w:rsidRPr="00960228">
        <w:rPr>
          <w:rFonts w:cs="Times New Roman"/>
        </w:rPr>
        <w:t>AT: Healthcare Thumper</w:t>
      </w:r>
    </w:p>
    <w:p w14:paraId="6573FBA7" w14:textId="77777777" w:rsidR="008312A0" w:rsidRPr="00960228" w:rsidRDefault="008312A0" w:rsidP="008312A0"/>
    <w:p w14:paraId="2D8A14AE" w14:textId="77777777" w:rsidR="008312A0" w:rsidRPr="00960228" w:rsidRDefault="008312A0" w:rsidP="008312A0">
      <w:pPr>
        <w:pStyle w:val="Heading4"/>
        <w:rPr>
          <w:rFonts w:cs="Times New Roman"/>
        </w:rPr>
      </w:pPr>
      <w:r w:rsidRPr="00960228">
        <w:rPr>
          <w:rFonts w:cs="Times New Roman"/>
        </w:rPr>
        <w:t>Healthcare won’t pass before midterms---GOP in-fighting</w:t>
      </w:r>
    </w:p>
    <w:p w14:paraId="254816FA" w14:textId="77777777" w:rsidR="008312A0" w:rsidRPr="00960228" w:rsidRDefault="008312A0" w:rsidP="008312A0">
      <w:pPr>
        <w:rPr>
          <w:sz w:val="16"/>
          <w:szCs w:val="16"/>
        </w:rPr>
      </w:pPr>
      <w:r w:rsidRPr="00960228">
        <w:rPr>
          <w:rStyle w:val="Style13ptBold"/>
        </w:rPr>
        <w:t>Bryan 17</w:t>
      </w:r>
      <w:r w:rsidRPr="00960228">
        <w:t xml:space="preserve"> </w:t>
      </w:r>
      <w:r w:rsidRPr="00960228">
        <w:rPr>
          <w:sz w:val="16"/>
          <w:szCs w:val="16"/>
        </w:rPr>
        <w:t>[Bob Bryan, "Trump just got a big win on healthcare, but his agenda might take a lot longer than anyone expected", Business Insider, 5-8-2017, http://www.businessinsider.com/healthcare-ahca-trump-tax-cut-infrastructure-plan-2017-5] /AB</w:t>
      </w:r>
    </w:p>
    <w:p w14:paraId="59A63E66" w14:textId="77777777" w:rsidR="008312A0" w:rsidRDefault="008312A0" w:rsidP="008312A0">
      <w:pPr>
        <w:rPr>
          <w:rStyle w:val="StyleUnderline"/>
        </w:rPr>
      </w:pPr>
      <w:r w:rsidRPr="00960228">
        <w:rPr>
          <w:sz w:val="16"/>
        </w:rPr>
        <w:t xml:space="preserve">After a longer-than-expected battle to get the American Health Care Act through the House, the </w:t>
      </w:r>
      <w:r w:rsidRPr="00960228">
        <w:rPr>
          <w:rStyle w:val="StyleUnderline"/>
        </w:rPr>
        <w:t>prospect of Trump delivering some of his biggest policy goals</w:t>
      </w:r>
      <w:r w:rsidRPr="00960228">
        <w:rPr>
          <w:sz w:val="16"/>
        </w:rPr>
        <w:t xml:space="preserve"> </w:t>
      </w:r>
      <w:r w:rsidRPr="00960228">
        <w:rPr>
          <w:rStyle w:val="StyleUnderline"/>
        </w:rPr>
        <w:t>in quick fashion has faded</w:t>
      </w:r>
      <w:r w:rsidRPr="00960228">
        <w:rPr>
          <w:sz w:val="16"/>
        </w:rPr>
        <w:t xml:space="preserve">. According to Axios' Mike Allen, </w:t>
      </w:r>
      <w:r w:rsidRPr="00960228">
        <w:rPr>
          <w:rStyle w:val="StyleUnderline"/>
        </w:rPr>
        <w:t>the White House has shifted its timeline further into the future</w:t>
      </w:r>
      <w:r w:rsidRPr="00960228">
        <w:rPr>
          <w:sz w:val="16"/>
        </w:rPr>
        <w:t xml:space="preserve"> </w:t>
      </w:r>
      <w:r w:rsidRPr="00960228">
        <w:rPr>
          <w:rStyle w:val="StyleUnderline"/>
        </w:rPr>
        <w:t>for</w:t>
      </w:r>
      <w:r w:rsidRPr="00960228">
        <w:rPr>
          <w:sz w:val="16"/>
        </w:rPr>
        <w:t xml:space="preserve"> many of </w:t>
      </w:r>
      <w:r w:rsidRPr="00960228">
        <w:rPr>
          <w:rStyle w:val="StyleUnderline"/>
        </w:rPr>
        <w:t>the biggest items on Trump's agenda</w:t>
      </w:r>
      <w:r w:rsidRPr="00960228">
        <w:rPr>
          <w:sz w:val="16"/>
        </w:rPr>
        <w:t xml:space="preserve">. Allen said that </w:t>
      </w:r>
      <w:r w:rsidRPr="00960228">
        <w:rPr>
          <w:rStyle w:val="StyleUnderline"/>
        </w:rPr>
        <w:t>given</w:t>
      </w:r>
      <w:r w:rsidRPr="00960228">
        <w:rPr>
          <w:sz w:val="16"/>
        </w:rPr>
        <w:t xml:space="preserve"> the </w:t>
      </w:r>
      <w:r w:rsidRPr="00960228">
        <w:rPr>
          <w:rStyle w:val="StyleUnderline"/>
        </w:rPr>
        <w:t>delay</w:t>
      </w:r>
      <w:r w:rsidRPr="00960228">
        <w:rPr>
          <w:sz w:val="16"/>
        </w:rPr>
        <w:t xml:space="preserve"> in the House </w:t>
      </w:r>
      <w:r w:rsidRPr="00960228">
        <w:rPr>
          <w:rStyle w:val="StyleUnderline"/>
        </w:rPr>
        <w:t>with the AHCA</w:t>
      </w:r>
      <w:r w:rsidRPr="00960228">
        <w:rPr>
          <w:sz w:val="16"/>
        </w:rPr>
        <w:t xml:space="preserve"> </w:t>
      </w:r>
      <w:r w:rsidRPr="00960228">
        <w:rPr>
          <w:rStyle w:val="StyleUnderline"/>
        </w:rPr>
        <w:t>and</w:t>
      </w:r>
      <w:r w:rsidRPr="00960228">
        <w:rPr>
          <w:sz w:val="16"/>
        </w:rPr>
        <w:t xml:space="preserve"> </w:t>
      </w:r>
      <w:r w:rsidRPr="00960228">
        <w:rPr>
          <w:rStyle w:val="StyleUnderline"/>
        </w:rPr>
        <w:t>Republicans in the Senate</w:t>
      </w:r>
      <w:r w:rsidRPr="00960228">
        <w:rPr>
          <w:sz w:val="16"/>
        </w:rPr>
        <w:t xml:space="preserve"> </w:t>
      </w:r>
      <w:r w:rsidRPr="00960228">
        <w:rPr>
          <w:rStyle w:val="StyleUnderline"/>
        </w:rPr>
        <w:t>moving to rewrite the entire bill</w:t>
      </w:r>
      <w:r w:rsidRPr="00960228">
        <w:rPr>
          <w:sz w:val="16"/>
        </w:rPr>
        <w:t xml:space="preserve">, the </w:t>
      </w:r>
      <w:r w:rsidRPr="00960228">
        <w:rPr>
          <w:rStyle w:val="StyleUnderline"/>
        </w:rPr>
        <w:t>administration is not expecting</w:t>
      </w:r>
      <w:r w:rsidRPr="00960228">
        <w:rPr>
          <w:sz w:val="16"/>
        </w:rPr>
        <w:t xml:space="preserve"> a </w:t>
      </w:r>
      <w:r w:rsidRPr="00960228">
        <w:rPr>
          <w:rStyle w:val="StyleUnderline"/>
        </w:rPr>
        <w:t>healthcare</w:t>
      </w:r>
      <w:r w:rsidRPr="00960228">
        <w:rPr>
          <w:sz w:val="16"/>
        </w:rPr>
        <w:t xml:space="preserve"> bill to hit Trump's desk </w:t>
      </w:r>
      <w:r w:rsidRPr="00960228">
        <w:rPr>
          <w:rStyle w:val="StyleUnderline"/>
        </w:rPr>
        <w:t>until fall</w:t>
      </w:r>
      <w:r w:rsidRPr="00960228">
        <w:rPr>
          <w:sz w:val="16"/>
        </w:rPr>
        <w:t xml:space="preserve"> at the earliest. Sen. Chris Coons, a Democrat from Delaware, was even more pessimistic, telling MSNBC's "Morning Joe" that </w:t>
      </w:r>
      <w:r w:rsidRPr="00960228">
        <w:rPr>
          <w:rStyle w:val="StyleUnderline"/>
        </w:rPr>
        <w:t xml:space="preserve">a </w:t>
      </w:r>
      <w:r w:rsidRPr="00960228">
        <w:rPr>
          <w:rStyle w:val="Emphasis"/>
        </w:rPr>
        <w:t>healthcare bill may not even make it out of Congress before the 2018 midterm elections</w:t>
      </w:r>
      <w:r w:rsidRPr="00960228">
        <w:rPr>
          <w:rStyle w:val="StyleUnderline"/>
        </w:rPr>
        <w:t>.</w:t>
      </w:r>
    </w:p>
    <w:p w14:paraId="59B4B721" w14:textId="77777777" w:rsidR="008312A0" w:rsidRDefault="008312A0" w:rsidP="008312A0">
      <w:pPr>
        <w:pStyle w:val="Heading4"/>
      </w:pPr>
      <w:r>
        <w:t>Healthcare won’t cause a Democratic wave – negative effects won’t kick in yet</w:t>
      </w:r>
    </w:p>
    <w:p w14:paraId="04E2524C" w14:textId="77777777" w:rsidR="008312A0" w:rsidRDefault="008312A0" w:rsidP="008312A0">
      <w:r w:rsidRPr="004F524E">
        <w:rPr>
          <w:rStyle w:val="Style13ptBold"/>
        </w:rPr>
        <w:t>Kurtzleborn</w:t>
      </w:r>
      <w:r>
        <w:t xml:space="preserve"> 6-30-</w:t>
      </w:r>
      <w:r w:rsidRPr="004F524E">
        <w:rPr>
          <w:rStyle w:val="Style13ptBold"/>
        </w:rPr>
        <w:t>17</w:t>
      </w:r>
      <w:r>
        <w:t xml:space="preserve"> (Danielle, “</w:t>
      </w:r>
      <w:r w:rsidRPr="004F524E">
        <w:t>How The Senate GOP Health Care Bill Could Affect The Midterms And Beyond</w:t>
      </w:r>
      <w:r>
        <w:t xml:space="preserve">,” </w:t>
      </w:r>
      <w:r w:rsidRPr="004F524E">
        <w:t>http://www.wpr.org/how-senate-gop-health-care-bill-could-affect-midterms-and-beyond</w:t>
      </w:r>
      <w:r>
        <w:t>) bhb</w:t>
      </w:r>
    </w:p>
    <w:p w14:paraId="797BD0E6" w14:textId="77777777" w:rsidR="008312A0" w:rsidRPr="004F524E" w:rsidRDefault="008312A0" w:rsidP="008312A0">
      <w:pPr>
        <w:rPr>
          <w:sz w:val="16"/>
        </w:rPr>
      </w:pPr>
      <w:r w:rsidRPr="004F524E">
        <w:rPr>
          <w:sz w:val="16"/>
        </w:rPr>
        <w:t xml:space="preserve">Not only that, but </w:t>
      </w:r>
      <w:r w:rsidRPr="004F524E">
        <w:rPr>
          <w:rStyle w:val="StyleUnderline"/>
        </w:rPr>
        <w:t xml:space="preserve">the bill will not have yet removed cost-sharing subsidies </w:t>
      </w:r>
      <w:r w:rsidRPr="004F524E">
        <w:rPr>
          <w:sz w:val="16"/>
        </w:rPr>
        <w:t xml:space="preserve">— payments to insurers that help lower-income customers afford coverage — </w:t>
      </w:r>
      <w:r w:rsidRPr="004F524E">
        <w:rPr>
          <w:rStyle w:val="StyleUnderline"/>
        </w:rPr>
        <w:t>and it will not have yet kicked in the (generally) less-generous premium support subsidies.</w:t>
      </w:r>
    </w:p>
    <w:p w14:paraId="1E09F69A" w14:textId="77777777" w:rsidR="008312A0" w:rsidRPr="004F524E" w:rsidRDefault="008312A0" w:rsidP="008312A0">
      <w:pPr>
        <w:rPr>
          <w:sz w:val="16"/>
        </w:rPr>
      </w:pPr>
      <w:r w:rsidRPr="004F524E">
        <w:rPr>
          <w:rStyle w:val="StyleUnderline"/>
        </w:rPr>
        <w:t>The Medicaid expansion likewise will not have yet been rolled back.</w:t>
      </w:r>
      <w:r w:rsidRPr="004F524E">
        <w:rPr>
          <w:sz w:val="16"/>
        </w:rPr>
        <w:t xml:space="preserve"> That rollback will eventually affect millions — by 2026, it would mean 15 million more people would be off the Medicaid rolls than there would be under current law, according to the CBO.</w:t>
      </w:r>
    </w:p>
    <w:p w14:paraId="7F462CE9" w14:textId="77777777" w:rsidR="008312A0" w:rsidRPr="004F524E" w:rsidRDefault="008312A0" w:rsidP="008312A0">
      <w:pPr>
        <w:rPr>
          <w:sz w:val="16"/>
        </w:rPr>
      </w:pPr>
      <w:r w:rsidRPr="004F524E">
        <w:rPr>
          <w:sz w:val="16"/>
        </w:rPr>
        <w:t xml:space="preserve">In short, </w:t>
      </w:r>
      <w:r w:rsidRPr="004F524E">
        <w:rPr>
          <w:rStyle w:val="StyleUnderline"/>
        </w:rPr>
        <w:t>many of the potentially less-popular provisions of this law — provisions that would lead to higher premiums or deductibles</w:t>
      </w:r>
      <w:r w:rsidRPr="004F524E">
        <w:rPr>
          <w:sz w:val="16"/>
        </w:rPr>
        <w:t xml:space="preserve"> (which could in turn lead to more people choosing not to buy coverage), </w:t>
      </w:r>
      <w:r w:rsidRPr="004F524E">
        <w:rPr>
          <w:rStyle w:val="StyleUnderline"/>
        </w:rPr>
        <w:t>as well as lower Medicaid enrollment — wouldn't go into effect for a while and could save the GOP some pain at the ballot box</w:t>
      </w:r>
      <w:r w:rsidRPr="004F524E">
        <w:rPr>
          <w:sz w:val="16"/>
        </w:rPr>
        <w:t>.</w:t>
      </w:r>
    </w:p>
    <w:p w14:paraId="4235E4F9" w14:textId="77777777" w:rsidR="008312A0" w:rsidRPr="00960228" w:rsidRDefault="008312A0" w:rsidP="008312A0"/>
    <w:p w14:paraId="289E07E3" w14:textId="77777777" w:rsidR="008312A0" w:rsidRPr="00960228" w:rsidRDefault="008312A0" w:rsidP="008312A0">
      <w:pPr>
        <w:pStyle w:val="Heading3"/>
        <w:rPr>
          <w:rFonts w:cs="Times New Roman"/>
        </w:rPr>
      </w:pPr>
      <w:r w:rsidRPr="00960228">
        <w:rPr>
          <w:rFonts w:cs="Times New Roman"/>
        </w:rPr>
        <w:t>AT: Tax Reform Thumper</w:t>
      </w:r>
    </w:p>
    <w:p w14:paraId="51A16ABA" w14:textId="77777777" w:rsidR="008312A0" w:rsidRPr="00960228" w:rsidRDefault="008312A0" w:rsidP="008312A0"/>
    <w:p w14:paraId="3888448D" w14:textId="77777777" w:rsidR="008312A0" w:rsidRPr="00960228" w:rsidRDefault="008312A0" w:rsidP="008312A0">
      <w:pPr>
        <w:pStyle w:val="Heading4"/>
        <w:rPr>
          <w:rFonts w:cs="Times New Roman"/>
        </w:rPr>
      </w:pPr>
      <w:r w:rsidRPr="00960228">
        <w:rPr>
          <w:rFonts w:cs="Times New Roman"/>
        </w:rPr>
        <w:t>Won’t pass---multiple obstacles</w:t>
      </w:r>
    </w:p>
    <w:p w14:paraId="5EBAAD09" w14:textId="77777777" w:rsidR="008312A0" w:rsidRPr="00960228" w:rsidRDefault="008312A0" w:rsidP="008312A0">
      <w:r w:rsidRPr="00960228">
        <w:rPr>
          <w:rStyle w:val="Style13ptBold"/>
        </w:rPr>
        <w:t>Krauss 6-22</w:t>
      </w:r>
      <w:r w:rsidRPr="00960228">
        <w:t xml:space="preserve"> </w:t>
      </w:r>
      <w:r w:rsidRPr="00960228">
        <w:rPr>
          <w:sz w:val="16"/>
          <w:szCs w:val="16"/>
        </w:rPr>
        <w:t xml:space="preserve">[Reinhardt, Investor'S Business Daily, "Tech Letdown? Trump Tax Reform Not Coming In 2017: Morgan Stanley", Investor's Business Daily, 6-22-2017, </w:t>
      </w:r>
      <w:hyperlink r:id="rId19" w:history="1">
        <w:r w:rsidRPr="00960228">
          <w:rPr>
            <w:rStyle w:val="Hyperlink"/>
            <w:sz w:val="16"/>
            <w:szCs w:val="16"/>
          </w:rPr>
          <w:t>http://www.investors.com/news/technology/tech-let-down-trump-tax-reform-not-coming-in-2017-morgan-stanley/</w:t>
        </w:r>
      </w:hyperlink>
      <w:r w:rsidRPr="00960228">
        <w:rPr>
          <w:sz w:val="16"/>
          <w:szCs w:val="16"/>
        </w:rPr>
        <w:t>] /AB</w:t>
      </w:r>
    </w:p>
    <w:p w14:paraId="3A8D2DFA" w14:textId="77777777" w:rsidR="008312A0" w:rsidRDefault="008312A0" w:rsidP="008312A0">
      <w:pPr>
        <w:rPr>
          <w:sz w:val="16"/>
        </w:rPr>
      </w:pPr>
      <w:r w:rsidRPr="00960228">
        <w:rPr>
          <w:sz w:val="16"/>
        </w:rPr>
        <w:t xml:space="preserve">He says </w:t>
      </w:r>
      <w:r w:rsidRPr="00960228">
        <w:rPr>
          <w:rStyle w:val="StyleUnderline"/>
        </w:rPr>
        <w:t>momentum for tax reform is unclear even if Senate Republicans dump ObamaCare</w:t>
      </w:r>
      <w:r w:rsidRPr="00960228">
        <w:rPr>
          <w:sz w:val="16"/>
        </w:rPr>
        <w:t xml:space="preserve">. "It is unclear whether the (health care) plan being developed by leader Mitch McConnell will pass the Senate, and if it does, if it will be acceptable to House Republicans," said Zezas. "If the bill passes, the journey is not over yet — either the House will have to accept the Senate bill as is or they will need to work out differences in conference committee." House Speaker Paul </w:t>
      </w:r>
      <w:r w:rsidRPr="00960228">
        <w:rPr>
          <w:rStyle w:val="StyleUnderline"/>
        </w:rPr>
        <w:t>Ryan aims to get tax reform passed in 2017</w:t>
      </w:r>
      <w:r w:rsidRPr="00960228">
        <w:rPr>
          <w:sz w:val="16"/>
        </w:rPr>
        <w:t xml:space="preserve">, but </w:t>
      </w:r>
      <w:r w:rsidRPr="00960228">
        <w:rPr>
          <w:rStyle w:val="StyleUnderline"/>
        </w:rPr>
        <w:t xml:space="preserve">Zezas says there are big obstacles. </w:t>
      </w:r>
      <w:r w:rsidRPr="00960228">
        <w:rPr>
          <w:sz w:val="16"/>
        </w:rPr>
        <w:t xml:space="preserve">"The </w:t>
      </w:r>
      <w:r w:rsidRPr="00960228">
        <w:rPr>
          <w:rStyle w:val="StyleUnderline"/>
        </w:rPr>
        <w:t>main culprits</w:t>
      </w:r>
      <w:r w:rsidRPr="00960228">
        <w:rPr>
          <w:sz w:val="16"/>
        </w:rPr>
        <w:t xml:space="preserve">? </w:t>
      </w:r>
      <w:r w:rsidRPr="00960228">
        <w:rPr>
          <w:rStyle w:val="StyleUnderline"/>
        </w:rPr>
        <w:t>Lack of bipartisanship, the restrictions of the budget reconciliation process, and disagreements on key tax issues within the Republican party</w:t>
      </w:r>
      <w:r w:rsidRPr="00960228">
        <w:rPr>
          <w:sz w:val="16"/>
        </w:rPr>
        <w:t>," he added. Cash-rich tech companies like Apple, Microsoft and Cisco currently would pay a 35% tax on so-called "repatriated earnings." Rather than take the tax hit, they've kept the money overseas.</w:t>
      </w:r>
    </w:p>
    <w:p w14:paraId="5529A563" w14:textId="77777777" w:rsidR="008312A0" w:rsidRDefault="008312A0" w:rsidP="008312A0">
      <w:pPr>
        <w:pStyle w:val="Heading4"/>
      </w:pPr>
      <w:r>
        <w:t>Tax proposals will never pass</w:t>
      </w:r>
    </w:p>
    <w:p w14:paraId="39BAB170" w14:textId="77777777" w:rsidR="008312A0" w:rsidRPr="00C51072" w:rsidRDefault="008312A0" w:rsidP="008312A0">
      <w:r w:rsidRPr="009249BA">
        <w:t xml:space="preserve">Martin </w:t>
      </w:r>
      <w:r w:rsidRPr="009249BA">
        <w:rPr>
          <w:rStyle w:val="Style13ptBold"/>
        </w:rPr>
        <w:t>Lobel, 6-28-2017,</w:t>
      </w:r>
      <w:r w:rsidRPr="009249BA">
        <w:t xml:space="preserve"> DC lawyer</w:t>
      </w:r>
      <w:r>
        <w:t>;</w:t>
      </w:r>
      <w:r w:rsidRPr="009249BA">
        <w:t xml:space="preserve"> Chairman Tax Analysts, "WHY HEALTH CARE AND TAX REFORM ARE SO DIFFICULT," HuffPost, http://www.huffingtonpost.com/entry/why-health-care-and-tax-reform-are-so-difficult_us_5953d502e4b0326c0a8d0cee, DOA 6-29-2017 //gcn</w:t>
      </w:r>
    </w:p>
    <w:p w14:paraId="4A35F3CC" w14:textId="77777777" w:rsidR="008312A0" w:rsidRPr="00F019CB" w:rsidRDefault="008312A0" w:rsidP="008312A0">
      <w:pPr>
        <w:rPr>
          <w:sz w:val="16"/>
        </w:rPr>
      </w:pPr>
      <w:r w:rsidRPr="009249BA">
        <w:rPr>
          <w:sz w:val="16"/>
        </w:rPr>
        <w:t xml:space="preserve">People outside the Washington, DC bubble keep asking why health care and tax reform are so difficult even though </w:t>
      </w:r>
      <w:r w:rsidRPr="009249BA">
        <w:rPr>
          <w:u w:val="single"/>
        </w:rPr>
        <w:t>the President has made health care and tax “reform” his top priorities and everyone “knows” that Obamacare and the tax code are too complex, burdensome and inefficient</w:t>
      </w:r>
      <w:r w:rsidRPr="009249BA">
        <w:rPr>
          <w:sz w:val="16"/>
        </w:rPr>
        <w:t xml:space="preserve">. The answer is both simple and systemic and poses a real threat to the Republican leadership. The discussion so far has confused tax cuts for the rich with health care and tax reform and does not deal with our real economic problems. Moreover, Congress, as is shown by its attempted “reform” of Obamacare, is unable to deal with all the conflicting powerful interests unless there is a crisis. </w:t>
      </w:r>
      <w:r w:rsidRPr="009249BA">
        <w:rPr>
          <w:rStyle w:val="Emphasis"/>
        </w:rPr>
        <w:t>All the health care and tax “reform” proposals that have surfaced so far are DOA because they offend too many powerful interests and will significantly increase the deficit</w:t>
      </w:r>
      <w:r w:rsidRPr="009249BA">
        <w:rPr>
          <w:sz w:val="16"/>
        </w:rPr>
        <w:t>. Not to fear. The next economic crisis won’t be long in coming because of the inability of the White House to govern while companies are finding it more difficult with rising interests rates and debt to borrow to pay for stock buy backs and dividends and the market is beginning to realize that Trump’s promised tax rate cut isn’t likely to happen.</w:t>
      </w:r>
    </w:p>
    <w:p w14:paraId="12D6B859" w14:textId="77777777" w:rsidR="008312A0" w:rsidRPr="00960228" w:rsidRDefault="008312A0" w:rsidP="008312A0">
      <w:pPr>
        <w:pStyle w:val="Heading4"/>
        <w:rPr>
          <w:rFonts w:cs="Times New Roman"/>
        </w:rPr>
      </w:pPr>
      <w:r w:rsidRPr="00960228">
        <w:rPr>
          <w:rFonts w:cs="Times New Roman"/>
        </w:rPr>
        <w:t>Tax reform won’t pass before midterms---multiple warrants</w:t>
      </w:r>
    </w:p>
    <w:p w14:paraId="526ADCA3" w14:textId="77777777" w:rsidR="008312A0" w:rsidRPr="00960228" w:rsidRDefault="008312A0" w:rsidP="008312A0">
      <w:pPr>
        <w:rPr>
          <w:sz w:val="18"/>
          <w:szCs w:val="18"/>
        </w:rPr>
      </w:pPr>
      <w:r w:rsidRPr="00960228">
        <w:rPr>
          <w:sz w:val="18"/>
          <w:szCs w:val="18"/>
        </w:rPr>
        <w:t>---Healthcare fight will drag on into 2018</w:t>
      </w:r>
    </w:p>
    <w:p w14:paraId="689F3CCB" w14:textId="77777777" w:rsidR="008312A0" w:rsidRPr="00960228" w:rsidRDefault="008312A0" w:rsidP="008312A0">
      <w:pPr>
        <w:rPr>
          <w:sz w:val="18"/>
          <w:szCs w:val="18"/>
        </w:rPr>
      </w:pPr>
      <w:r w:rsidRPr="00960228">
        <w:rPr>
          <w:sz w:val="18"/>
          <w:szCs w:val="18"/>
        </w:rPr>
        <w:t>---GOP in-fighting over tax policy: BATs, revenue neutral, etc.</w:t>
      </w:r>
    </w:p>
    <w:p w14:paraId="3FEC20F2" w14:textId="77777777" w:rsidR="008312A0" w:rsidRPr="00960228" w:rsidRDefault="008312A0" w:rsidP="008312A0">
      <w:pPr>
        <w:rPr>
          <w:sz w:val="18"/>
          <w:szCs w:val="18"/>
        </w:rPr>
      </w:pPr>
      <w:r w:rsidRPr="00960228">
        <w:rPr>
          <w:sz w:val="18"/>
          <w:szCs w:val="18"/>
        </w:rPr>
        <w:t>---Debt ceiling and government shutdown fights crowd out</w:t>
      </w:r>
    </w:p>
    <w:p w14:paraId="60B8BEA7" w14:textId="77777777" w:rsidR="008312A0" w:rsidRPr="00960228" w:rsidRDefault="008312A0" w:rsidP="008312A0">
      <w:pPr>
        <w:rPr>
          <w:sz w:val="16"/>
          <w:szCs w:val="16"/>
        </w:rPr>
      </w:pPr>
      <w:r w:rsidRPr="00960228">
        <w:rPr>
          <w:rStyle w:val="Style13ptBold"/>
        </w:rPr>
        <w:t>Bryan 17</w:t>
      </w:r>
      <w:r w:rsidRPr="00960228">
        <w:t xml:space="preserve"> </w:t>
      </w:r>
      <w:r w:rsidRPr="00960228">
        <w:rPr>
          <w:sz w:val="16"/>
          <w:szCs w:val="16"/>
        </w:rPr>
        <w:t>[Bob Bryan, "Trump just got a big win on healthcare, but his agenda might take a lot longer than anyone expected", Business Insider, 5-8-2017, http://www.businessinsider.com/healthcare-ahca-trump-tax-cut-infrastructure-plan-2017-5] /AB</w:t>
      </w:r>
    </w:p>
    <w:p w14:paraId="2A76E53C" w14:textId="77777777" w:rsidR="008312A0" w:rsidRPr="00960228" w:rsidRDefault="008312A0" w:rsidP="008312A0">
      <w:pPr>
        <w:rPr>
          <w:rStyle w:val="StyleUnderline"/>
        </w:rPr>
      </w:pPr>
      <w:r w:rsidRPr="00960228">
        <w:rPr>
          <w:sz w:val="16"/>
        </w:rPr>
        <w:t xml:space="preserve">After a longer-than-expected battle to get the American Health Care Act through the House, the </w:t>
      </w:r>
      <w:r w:rsidRPr="00960228">
        <w:rPr>
          <w:rStyle w:val="StyleUnderline"/>
        </w:rPr>
        <w:t>prospect of Trump delivering some of his biggest policy goals</w:t>
      </w:r>
      <w:r w:rsidRPr="00960228">
        <w:rPr>
          <w:sz w:val="16"/>
        </w:rPr>
        <w:t xml:space="preserve"> </w:t>
      </w:r>
      <w:r w:rsidRPr="00960228">
        <w:rPr>
          <w:rStyle w:val="StyleUnderline"/>
        </w:rPr>
        <w:t>in quick fashion has faded</w:t>
      </w:r>
      <w:r w:rsidRPr="00960228">
        <w:rPr>
          <w:sz w:val="16"/>
        </w:rPr>
        <w:t xml:space="preserve">. According to Axios' Mike Allen, </w:t>
      </w:r>
      <w:r w:rsidRPr="00960228">
        <w:rPr>
          <w:rStyle w:val="StyleUnderline"/>
        </w:rPr>
        <w:t>the White House has shifted its timeline further into the future</w:t>
      </w:r>
      <w:r w:rsidRPr="00960228">
        <w:rPr>
          <w:sz w:val="16"/>
        </w:rPr>
        <w:t xml:space="preserve"> </w:t>
      </w:r>
      <w:r w:rsidRPr="00960228">
        <w:rPr>
          <w:rStyle w:val="StyleUnderline"/>
        </w:rPr>
        <w:t>for</w:t>
      </w:r>
      <w:r w:rsidRPr="00960228">
        <w:rPr>
          <w:sz w:val="16"/>
        </w:rPr>
        <w:t xml:space="preserve"> many of </w:t>
      </w:r>
      <w:r w:rsidRPr="00960228">
        <w:rPr>
          <w:rStyle w:val="StyleUnderline"/>
        </w:rPr>
        <w:t>the biggest items on Trump's agenda</w:t>
      </w:r>
      <w:r w:rsidRPr="00960228">
        <w:rPr>
          <w:sz w:val="16"/>
        </w:rPr>
        <w:t xml:space="preserve">. Allen said that </w:t>
      </w:r>
      <w:r w:rsidRPr="00960228">
        <w:rPr>
          <w:rStyle w:val="StyleUnderline"/>
        </w:rPr>
        <w:t>given</w:t>
      </w:r>
      <w:r w:rsidRPr="00960228">
        <w:rPr>
          <w:sz w:val="16"/>
        </w:rPr>
        <w:t xml:space="preserve"> the </w:t>
      </w:r>
      <w:r w:rsidRPr="00960228">
        <w:rPr>
          <w:rStyle w:val="StyleUnderline"/>
        </w:rPr>
        <w:t>delay</w:t>
      </w:r>
      <w:r w:rsidRPr="00960228">
        <w:rPr>
          <w:sz w:val="16"/>
        </w:rPr>
        <w:t xml:space="preserve"> in the House </w:t>
      </w:r>
      <w:r w:rsidRPr="00960228">
        <w:rPr>
          <w:rStyle w:val="StyleUnderline"/>
        </w:rPr>
        <w:t>with the AHCA</w:t>
      </w:r>
      <w:r w:rsidRPr="00960228">
        <w:rPr>
          <w:sz w:val="16"/>
        </w:rPr>
        <w:t xml:space="preserve"> </w:t>
      </w:r>
      <w:r w:rsidRPr="00960228">
        <w:rPr>
          <w:rStyle w:val="StyleUnderline"/>
        </w:rPr>
        <w:t>and</w:t>
      </w:r>
      <w:r w:rsidRPr="00960228">
        <w:rPr>
          <w:sz w:val="16"/>
        </w:rPr>
        <w:t xml:space="preserve"> </w:t>
      </w:r>
      <w:r w:rsidRPr="00960228">
        <w:rPr>
          <w:rStyle w:val="StyleUnderline"/>
        </w:rPr>
        <w:t>Republicans in the Senate</w:t>
      </w:r>
      <w:r w:rsidRPr="00960228">
        <w:rPr>
          <w:sz w:val="16"/>
        </w:rPr>
        <w:t xml:space="preserve"> </w:t>
      </w:r>
      <w:r w:rsidRPr="00960228">
        <w:rPr>
          <w:rStyle w:val="StyleUnderline"/>
        </w:rPr>
        <w:t>moving to rewrite the entire bill</w:t>
      </w:r>
      <w:r w:rsidRPr="00960228">
        <w:rPr>
          <w:sz w:val="16"/>
        </w:rPr>
        <w:t xml:space="preserve">, the </w:t>
      </w:r>
      <w:r w:rsidRPr="00960228">
        <w:rPr>
          <w:rStyle w:val="StyleUnderline"/>
        </w:rPr>
        <w:t>administration is not expecting</w:t>
      </w:r>
      <w:r w:rsidRPr="00960228">
        <w:rPr>
          <w:sz w:val="16"/>
        </w:rPr>
        <w:t xml:space="preserve"> a </w:t>
      </w:r>
      <w:r w:rsidRPr="00960228">
        <w:rPr>
          <w:rStyle w:val="StyleUnderline"/>
        </w:rPr>
        <w:t>healthcare</w:t>
      </w:r>
      <w:r w:rsidRPr="00960228">
        <w:rPr>
          <w:sz w:val="16"/>
        </w:rPr>
        <w:t xml:space="preserve"> bill to hit Trump's desk </w:t>
      </w:r>
      <w:r w:rsidRPr="00960228">
        <w:rPr>
          <w:rStyle w:val="StyleUnderline"/>
        </w:rPr>
        <w:t>until fall</w:t>
      </w:r>
      <w:r w:rsidRPr="00960228">
        <w:rPr>
          <w:sz w:val="16"/>
        </w:rPr>
        <w:t xml:space="preserve"> at the earliest. Sen. Chris Coons, a Democrat from Delaware, was even more pessimistic, telling MSNBC's "Morning Joe" that </w:t>
      </w:r>
      <w:r w:rsidRPr="00960228">
        <w:rPr>
          <w:rStyle w:val="StyleUnderline"/>
        </w:rPr>
        <w:t xml:space="preserve">a healthcare bill may not even make it out of Congress before the 2018 midterm elections. </w:t>
      </w:r>
      <w:r w:rsidRPr="00960228">
        <w:rPr>
          <w:sz w:val="16"/>
        </w:rPr>
        <w:t xml:space="preserve">"My guess is that Leader McConnell is going to take some time here, and while he may ultimately pass a bill in the Senate, I think he will send it to conference with the House," Coons said, referring to Senate Majority Leader Mitch McConnell. "That conference will go on a very long time, and we won’t actually see a final product until after the '18 elections." </w:t>
      </w:r>
      <w:r w:rsidRPr="00960228">
        <w:rPr>
          <w:rStyle w:val="StyleUnderline"/>
        </w:rPr>
        <w:t>On tax reform,</w:t>
      </w:r>
      <w:r w:rsidRPr="00960228">
        <w:rPr>
          <w:sz w:val="16"/>
        </w:rPr>
        <w:t xml:space="preserve"> Treasury Secretary Steven Mnuchin originally said he wanted to deliver legislation to Trump's desk by the August congressional recess. The administration's tax plan, however, has not yet been formatted into legislation. It currently stands as a one-page set of guidelines that was reportedly rushed out to show progress before Trump's 100th day in office. </w:t>
      </w:r>
      <w:r w:rsidRPr="00960228">
        <w:rPr>
          <w:rStyle w:val="StyleUnderline"/>
        </w:rPr>
        <w:t>Mnuchin and administration officials</w:t>
      </w:r>
      <w:r w:rsidRPr="00960228">
        <w:rPr>
          <w:sz w:val="16"/>
        </w:rPr>
        <w:t xml:space="preserve"> have since </w:t>
      </w:r>
      <w:r w:rsidRPr="00960228">
        <w:rPr>
          <w:rStyle w:val="StyleUnderline"/>
        </w:rPr>
        <w:t>backed down from the August deadline</w:t>
      </w:r>
      <w:r w:rsidRPr="00960228">
        <w:rPr>
          <w:sz w:val="16"/>
        </w:rPr>
        <w:t xml:space="preserve">, with secretary </w:t>
      </w:r>
      <w:r w:rsidRPr="00960228">
        <w:rPr>
          <w:rStyle w:val="StyleUnderline"/>
        </w:rPr>
        <w:t>calling it "not realistic at this point</w:t>
      </w:r>
      <w:r w:rsidRPr="00960228">
        <w:rPr>
          <w:sz w:val="16"/>
        </w:rPr>
        <w:t xml:space="preserve">." Some </w:t>
      </w:r>
      <w:r w:rsidRPr="00960228">
        <w:rPr>
          <w:rStyle w:val="StyleUnderline"/>
        </w:rPr>
        <w:t>elements of the</w:t>
      </w:r>
      <w:r w:rsidRPr="00960228">
        <w:rPr>
          <w:sz w:val="16"/>
        </w:rPr>
        <w:t xml:space="preserve"> potential tax </w:t>
      </w:r>
      <w:r w:rsidRPr="00960228">
        <w:rPr>
          <w:rStyle w:val="StyleUnderline"/>
        </w:rPr>
        <w:t xml:space="preserve">reform face </w:t>
      </w:r>
      <w:r w:rsidRPr="00960228">
        <w:rPr>
          <w:rStyle w:val="Emphasis"/>
        </w:rPr>
        <w:t>questionable support</w:t>
      </w:r>
      <w:r w:rsidRPr="00960228">
        <w:rPr>
          <w:sz w:val="16"/>
        </w:rPr>
        <w:t xml:space="preserve"> </w:t>
      </w:r>
      <w:r w:rsidRPr="00960228">
        <w:rPr>
          <w:rStyle w:val="StyleUnderline"/>
        </w:rPr>
        <w:t xml:space="preserve">from </w:t>
      </w:r>
      <w:r w:rsidRPr="00960228">
        <w:rPr>
          <w:rStyle w:val="Emphasis"/>
        </w:rPr>
        <w:t>key members</w:t>
      </w:r>
      <w:r w:rsidRPr="00960228">
        <w:rPr>
          <w:rStyle w:val="StyleUnderline"/>
        </w:rPr>
        <w:t xml:space="preserve"> of Trump's own party. </w:t>
      </w:r>
      <w:r w:rsidRPr="00960228">
        <w:rPr>
          <w:sz w:val="16"/>
        </w:rPr>
        <w:t xml:space="preserve">House Speaker Paul </w:t>
      </w:r>
      <w:r w:rsidRPr="00960228">
        <w:rPr>
          <w:rStyle w:val="StyleUnderline"/>
        </w:rPr>
        <w:t>Ryan's favored</w:t>
      </w:r>
      <w:r w:rsidRPr="00960228">
        <w:rPr>
          <w:sz w:val="16"/>
        </w:rPr>
        <w:t xml:space="preserve"> border adjustment tax (</w:t>
      </w:r>
      <w:r w:rsidRPr="00960228">
        <w:rPr>
          <w:rStyle w:val="StyleUnderline"/>
        </w:rPr>
        <w:t>BAT</w:t>
      </w:r>
      <w:r w:rsidRPr="00960228">
        <w:rPr>
          <w:sz w:val="16"/>
        </w:rPr>
        <w:t xml:space="preserve">) </w:t>
      </w:r>
      <w:r w:rsidRPr="00960228">
        <w:rPr>
          <w:rStyle w:val="StyleUnderline"/>
        </w:rPr>
        <w:t>did not appear the Trump administration's outline.</w:t>
      </w:r>
      <w:r w:rsidRPr="00960228">
        <w:rPr>
          <w:sz w:val="16"/>
        </w:rPr>
        <w:t xml:space="preserve"> The </w:t>
      </w:r>
      <w:r w:rsidRPr="00960228">
        <w:rPr>
          <w:rStyle w:val="StyleUnderline"/>
        </w:rPr>
        <w:t>reform will also likely not be revenue-neutral, which runs counter to the goal of GOP leadership</w:t>
      </w:r>
      <w:r w:rsidRPr="00960228">
        <w:rPr>
          <w:sz w:val="16"/>
        </w:rPr>
        <w:t xml:space="preserve">. Ryan will hit the road this week to advocate for tax reform with businesses during meetings with manufacturers in Ohio. In addition to the healthcare and tax pushes, </w:t>
      </w:r>
      <w:r w:rsidRPr="00960228">
        <w:rPr>
          <w:rStyle w:val="StyleUnderline"/>
        </w:rPr>
        <w:t xml:space="preserve">a series of tough legislative necessities that are not a part of the president's agenda will have to be addressed in the coming months, including the </w:t>
      </w:r>
      <w:r w:rsidRPr="00960228">
        <w:rPr>
          <w:rStyle w:val="Emphasis"/>
        </w:rPr>
        <w:t>debt ceiling</w:t>
      </w:r>
      <w:r w:rsidRPr="00960228">
        <w:rPr>
          <w:rStyle w:val="StyleUnderline"/>
        </w:rPr>
        <w:t xml:space="preserve"> and the </w:t>
      </w:r>
      <w:r w:rsidRPr="00960228">
        <w:rPr>
          <w:rStyle w:val="Emphasis"/>
        </w:rPr>
        <w:t>new spending bill</w:t>
      </w:r>
      <w:r w:rsidRPr="00960228">
        <w:rPr>
          <w:rStyle w:val="StyleUnderline"/>
        </w:rPr>
        <w:t>. Both of these issues will likely dominate congressional attention</w:t>
      </w:r>
      <w:r w:rsidRPr="00960228">
        <w:rPr>
          <w:sz w:val="16"/>
        </w:rPr>
        <w:t xml:space="preserve"> when they come up </w:t>
      </w:r>
      <w:r w:rsidRPr="00960228">
        <w:rPr>
          <w:rStyle w:val="StyleUnderline"/>
        </w:rPr>
        <w:t xml:space="preserve">and </w:t>
      </w:r>
      <w:r w:rsidRPr="00960228">
        <w:rPr>
          <w:rStyle w:val="Emphasis"/>
        </w:rPr>
        <w:t>crowd out other flashier agenda items</w:t>
      </w:r>
      <w:r w:rsidRPr="00960228">
        <w:rPr>
          <w:sz w:val="16"/>
        </w:rPr>
        <w:t xml:space="preserve">. Mnuchin said a fight over raising the debt ceiling would come sometime in the summer. And the </w:t>
      </w:r>
      <w:r w:rsidRPr="00960228">
        <w:rPr>
          <w:rStyle w:val="StyleUnderline"/>
        </w:rPr>
        <w:t>short-term spending deal</w:t>
      </w:r>
      <w:r w:rsidRPr="00960228">
        <w:rPr>
          <w:sz w:val="16"/>
        </w:rPr>
        <w:t xml:space="preserve"> reached by Congress last week only extends through the end of September. This </w:t>
      </w:r>
      <w:r w:rsidRPr="00960228">
        <w:rPr>
          <w:rStyle w:val="StyleUnderline"/>
        </w:rPr>
        <w:t xml:space="preserve">sets up another, likely more heated, </w:t>
      </w:r>
      <w:r w:rsidRPr="00960228">
        <w:rPr>
          <w:rStyle w:val="Emphasis"/>
        </w:rPr>
        <w:t>government-shutdown</w:t>
      </w:r>
      <w:r w:rsidRPr="00960228">
        <w:rPr>
          <w:rStyle w:val="StyleUnderline"/>
        </w:rPr>
        <w:t xml:space="preserve"> fight, as the next funding bill will be for the fiscal year 2018 budget.</w:t>
      </w:r>
    </w:p>
    <w:p w14:paraId="2E44FD19" w14:textId="77777777" w:rsidR="008312A0" w:rsidRPr="00960228" w:rsidRDefault="008312A0" w:rsidP="008312A0">
      <w:pPr>
        <w:rPr>
          <w:sz w:val="16"/>
        </w:rPr>
      </w:pPr>
    </w:p>
    <w:p w14:paraId="27AE7ACE" w14:textId="77777777" w:rsidR="008312A0" w:rsidRPr="00960228" w:rsidRDefault="008312A0" w:rsidP="008312A0">
      <w:pPr>
        <w:pStyle w:val="Heading4"/>
        <w:rPr>
          <w:rFonts w:cs="Times New Roman"/>
        </w:rPr>
      </w:pPr>
      <w:r w:rsidRPr="00960228">
        <w:rPr>
          <w:rFonts w:cs="Times New Roman"/>
        </w:rPr>
        <w:t>No tax bill---</w:t>
      </w:r>
      <w:r w:rsidRPr="00960228">
        <w:rPr>
          <w:rFonts w:cs="Times New Roman"/>
          <w:u w:val="single"/>
        </w:rPr>
        <w:t>GOP divisions</w:t>
      </w:r>
      <w:r w:rsidRPr="00960228">
        <w:rPr>
          <w:rFonts w:cs="Times New Roman"/>
        </w:rPr>
        <w:t xml:space="preserve">, </w:t>
      </w:r>
      <w:r w:rsidRPr="00960228">
        <w:rPr>
          <w:rFonts w:cs="Times New Roman"/>
          <w:u w:val="single"/>
        </w:rPr>
        <w:t>reconciliation process</w:t>
      </w:r>
      <w:r w:rsidRPr="00960228">
        <w:rPr>
          <w:rFonts w:cs="Times New Roman"/>
        </w:rPr>
        <w:t xml:space="preserve">, </w:t>
      </w:r>
      <w:r w:rsidRPr="00960228">
        <w:rPr>
          <w:rFonts w:cs="Times New Roman"/>
          <w:u w:val="single"/>
        </w:rPr>
        <w:t>healthcare</w:t>
      </w:r>
      <w:r w:rsidRPr="00960228">
        <w:rPr>
          <w:rFonts w:cs="Times New Roman"/>
        </w:rPr>
        <w:t xml:space="preserve">, and </w:t>
      </w:r>
      <w:r w:rsidRPr="00960228">
        <w:rPr>
          <w:rFonts w:cs="Times New Roman"/>
          <w:u w:val="single"/>
        </w:rPr>
        <w:t>must-pass items</w:t>
      </w:r>
      <w:r w:rsidRPr="00960228">
        <w:rPr>
          <w:rFonts w:cs="Times New Roman"/>
        </w:rPr>
        <w:t xml:space="preserve"> crowd out</w:t>
      </w:r>
    </w:p>
    <w:p w14:paraId="6BA9F8B1" w14:textId="77777777" w:rsidR="008312A0" w:rsidRPr="00960228" w:rsidRDefault="008312A0" w:rsidP="008312A0">
      <w:r w:rsidRPr="00960228">
        <w:rPr>
          <w:rStyle w:val="Style13ptBold"/>
        </w:rPr>
        <w:t>White et al 17</w:t>
      </w:r>
      <w:r w:rsidRPr="00960228">
        <w:t xml:space="preserve"> </w:t>
      </w:r>
      <w:r w:rsidRPr="00960228">
        <w:rPr>
          <w:sz w:val="16"/>
          <w:szCs w:val="16"/>
        </w:rPr>
        <w:t xml:space="preserve">[Ben White is POLITICO Pro's chief economic correspondent and author of the “Morning Money” column covering the nexus of finance and public policy. Aubree Eliza Weaver is a Web producer for POLITICO Pro. "Is tax reform a 2018 (or later?) story?", POLITICO, 5-9-2017, </w:t>
      </w:r>
      <w:hyperlink r:id="rId20" w:history="1">
        <w:r w:rsidRPr="00960228">
          <w:rPr>
            <w:rStyle w:val="Hyperlink"/>
            <w:sz w:val="16"/>
            <w:szCs w:val="16"/>
          </w:rPr>
          <w:t>http://www.politico.com/tipsheets/morning-money/2017/05/is-tax-reform-a-2018-or-later-story-220201</w:t>
        </w:r>
      </w:hyperlink>
      <w:r w:rsidRPr="00960228">
        <w:rPr>
          <w:sz w:val="16"/>
          <w:szCs w:val="16"/>
        </w:rPr>
        <w:t>] /AB</w:t>
      </w:r>
    </w:p>
    <w:p w14:paraId="72B67F8E" w14:textId="77777777" w:rsidR="008312A0" w:rsidRPr="00960228" w:rsidRDefault="008312A0" w:rsidP="008312A0">
      <w:pPr>
        <w:rPr>
          <w:rStyle w:val="Emphasis"/>
        </w:rPr>
      </w:pPr>
      <w:r w:rsidRPr="00960228">
        <w:rPr>
          <w:rStyle w:val="StyleUnderline"/>
        </w:rPr>
        <w:t>IS TAX REFORM A 2018 (OR LATER?) STORY</w:t>
      </w:r>
      <w:r w:rsidRPr="00960228">
        <w:rPr>
          <w:sz w:val="16"/>
        </w:rPr>
        <w:t>? — Lots of gloom descending on Wall Street with</w:t>
      </w:r>
      <w:r w:rsidRPr="00960228">
        <w:rPr>
          <w:rStyle w:val="StyleUnderline"/>
        </w:rPr>
        <w:t xml:space="preserve"> the realization that a major tax bill could slide to next year given</w:t>
      </w:r>
      <w:r w:rsidRPr="00960228">
        <w:rPr>
          <w:sz w:val="16"/>
        </w:rPr>
        <w:t xml:space="preserve"> the nu</w:t>
      </w:r>
      <w:r w:rsidRPr="00960228">
        <w:rPr>
          <w:rStyle w:val="StyleUnderline"/>
        </w:rPr>
        <w:t xml:space="preserve">mber of tasks facing </w:t>
      </w:r>
      <w:r w:rsidRPr="00960228">
        <w:rPr>
          <w:sz w:val="16"/>
        </w:rPr>
        <w:t xml:space="preserve">President </w:t>
      </w:r>
      <w:r w:rsidRPr="00960228">
        <w:rPr>
          <w:rStyle w:val="StyleUnderline"/>
        </w:rPr>
        <w:t>Trump and the GOP</w:t>
      </w:r>
      <w:r w:rsidRPr="00960228">
        <w:rPr>
          <w:sz w:val="16"/>
        </w:rPr>
        <w:t xml:space="preserve"> the rest of this year. </w:t>
      </w:r>
      <w:r w:rsidRPr="00960228">
        <w:rPr>
          <w:rStyle w:val="StyleUnderline"/>
        </w:rPr>
        <w:t>Health care will dominate the Senate for</w:t>
      </w:r>
      <w:r w:rsidRPr="00960228">
        <w:rPr>
          <w:sz w:val="16"/>
        </w:rPr>
        <w:t xml:space="preserve"> the next </w:t>
      </w:r>
      <w:r w:rsidRPr="00960228">
        <w:rPr>
          <w:rStyle w:val="StyleUnderline"/>
        </w:rPr>
        <w:t>several months</w:t>
      </w:r>
      <w:r w:rsidRPr="00960228">
        <w:rPr>
          <w:sz w:val="16"/>
        </w:rPr>
        <w:t xml:space="preserve">. </w:t>
      </w:r>
      <w:r w:rsidRPr="00960228">
        <w:rPr>
          <w:rStyle w:val="StyleUnderline"/>
        </w:rPr>
        <w:t>By September</w:t>
      </w:r>
      <w:r w:rsidRPr="00960228">
        <w:rPr>
          <w:sz w:val="16"/>
        </w:rPr>
        <w:t>, Con</w:t>
      </w:r>
      <w:r w:rsidRPr="00960228">
        <w:rPr>
          <w:rStyle w:val="StyleUnderline"/>
        </w:rPr>
        <w:t>gress will have to fund the government and raise the debt limit</w:t>
      </w:r>
      <w:r w:rsidRPr="00960228">
        <w:rPr>
          <w:sz w:val="16"/>
        </w:rPr>
        <w:t xml:space="preserve">, </w:t>
      </w:r>
      <w:r w:rsidRPr="00960228">
        <w:rPr>
          <w:rStyle w:val="StyleUnderline"/>
        </w:rPr>
        <w:t xml:space="preserve">among other </w:t>
      </w:r>
      <w:r w:rsidRPr="00960228">
        <w:rPr>
          <w:rStyle w:val="Emphasis"/>
        </w:rPr>
        <w:t>must-pass</w:t>
      </w:r>
      <w:r w:rsidRPr="00960228">
        <w:rPr>
          <w:rStyle w:val="StyleUnderline"/>
        </w:rPr>
        <w:t xml:space="preserve"> items</w:t>
      </w:r>
      <w:r w:rsidRPr="00960228">
        <w:rPr>
          <w:sz w:val="16"/>
        </w:rPr>
        <w:t xml:space="preserve">. And </w:t>
      </w:r>
      <w:r w:rsidRPr="00960228">
        <w:rPr>
          <w:rStyle w:val="StyleUnderline"/>
        </w:rPr>
        <w:t>even if the GOP can get a health care bill done</w:t>
      </w:r>
      <w:r w:rsidRPr="00960228">
        <w:rPr>
          <w:sz w:val="16"/>
        </w:rPr>
        <w:t xml:space="preserve"> through reconciliation, the </w:t>
      </w:r>
      <w:r w:rsidRPr="00960228">
        <w:rPr>
          <w:rStyle w:val="StyleUnderline"/>
        </w:rPr>
        <w:t>GOP will need a 2018 budget resolution as vehicle to do tax reform without</w:t>
      </w:r>
      <w:r w:rsidRPr="00960228">
        <w:rPr>
          <w:sz w:val="16"/>
        </w:rPr>
        <w:t xml:space="preserve"> the </w:t>
      </w:r>
      <w:r w:rsidRPr="00960228">
        <w:rPr>
          <w:rStyle w:val="StyleUnderline"/>
        </w:rPr>
        <w:t>threat of</w:t>
      </w:r>
      <w:r w:rsidRPr="00960228">
        <w:rPr>
          <w:sz w:val="16"/>
        </w:rPr>
        <w:t xml:space="preserve"> Senate </w:t>
      </w:r>
      <w:r w:rsidRPr="00960228">
        <w:rPr>
          <w:rStyle w:val="StyleUnderline"/>
        </w:rPr>
        <w:t>filibuster</w:t>
      </w:r>
      <w:r w:rsidRPr="00960228">
        <w:rPr>
          <w:sz w:val="16"/>
        </w:rPr>
        <w:t xml:space="preserve">. </w:t>
      </w:r>
      <w:r w:rsidRPr="00960228">
        <w:rPr>
          <w:rStyle w:val="StyleUnderline"/>
        </w:rPr>
        <w:t xml:space="preserve">They are a </w:t>
      </w:r>
      <w:r w:rsidRPr="00960228">
        <w:rPr>
          <w:rStyle w:val="Emphasis"/>
        </w:rPr>
        <w:t>long way</w:t>
      </w:r>
      <w:r w:rsidRPr="00960228">
        <w:rPr>
          <w:rStyle w:val="StyleUnderline"/>
        </w:rPr>
        <w:t xml:space="preserve"> from being able to do that.</w:t>
      </w:r>
      <w:r w:rsidRPr="00960228">
        <w:rPr>
          <w:sz w:val="16"/>
        </w:rPr>
        <w:t xml:space="preserve"> Presumably, work on the House side on taxes can move forward but the </w:t>
      </w:r>
      <w:r w:rsidRPr="00960228">
        <w:rPr>
          <w:rStyle w:val="StyleUnderline"/>
        </w:rPr>
        <w:t xml:space="preserve">internal party arguments over whether to do straight cuts or real reform are </w:t>
      </w:r>
      <w:r w:rsidRPr="00960228">
        <w:rPr>
          <w:rStyle w:val="Emphasis"/>
        </w:rPr>
        <w:t>not close</w:t>
      </w:r>
      <w:r w:rsidRPr="00960228">
        <w:rPr>
          <w:rStyle w:val="StyleUnderline"/>
        </w:rPr>
        <w:t xml:space="preserve"> to being resolved. </w:t>
      </w:r>
      <w:r w:rsidRPr="00960228">
        <w:rPr>
          <w:sz w:val="16"/>
        </w:rPr>
        <w:t xml:space="preserve">Here’s how </w:t>
      </w:r>
      <w:r w:rsidRPr="00960228">
        <w:rPr>
          <w:rStyle w:val="StyleUnderline"/>
        </w:rPr>
        <w:t>Manulife’s Megan Greene put it</w:t>
      </w:r>
      <w:r w:rsidRPr="00960228">
        <w:rPr>
          <w:sz w:val="16"/>
        </w:rPr>
        <w:t xml:space="preserve"> to MM it on hopes for 2017: “</w:t>
      </w:r>
      <w:r w:rsidRPr="00960228">
        <w:rPr>
          <w:rStyle w:val="StyleUnderline"/>
        </w:rPr>
        <w:t>It’s pretty unlikely they can get it done</w:t>
      </w:r>
      <w:r w:rsidRPr="00960228">
        <w:rPr>
          <w:sz w:val="16"/>
        </w:rPr>
        <w:t xml:space="preserve">. The </w:t>
      </w:r>
      <w:r w:rsidRPr="00960228">
        <w:rPr>
          <w:rStyle w:val="StyleUnderline"/>
        </w:rPr>
        <w:t>cleavages in the GOP on health care are similar to those on tax reform</w:t>
      </w:r>
      <w:r w:rsidRPr="00960228">
        <w:rPr>
          <w:sz w:val="16"/>
        </w:rPr>
        <w:t xml:space="preserve">. </w:t>
      </w:r>
      <w:r w:rsidRPr="00960228">
        <w:rPr>
          <w:rStyle w:val="StyleUnderline"/>
        </w:rPr>
        <w:t xml:space="preserve">It’s going to be hard to get tax reform done even in 2018 because of the midterm elections so </w:t>
      </w:r>
      <w:r w:rsidRPr="00960228">
        <w:rPr>
          <w:rStyle w:val="Emphasis"/>
        </w:rPr>
        <w:t>it could slip to 2019.”</w:t>
      </w:r>
    </w:p>
    <w:p w14:paraId="5E486218" w14:textId="77777777" w:rsidR="008312A0" w:rsidRPr="00960228" w:rsidRDefault="008312A0" w:rsidP="008312A0">
      <w:pPr>
        <w:pStyle w:val="Heading4"/>
        <w:rPr>
          <w:rFonts w:cs="Times New Roman"/>
        </w:rPr>
      </w:pPr>
      <w:r w:rsidRPr="00960228">
        <w:rPr>
          <w:rFonts w:cs="Times New Roman"/>
        </w:rPr>
        <w:t>Tax reform under the Trump administration is unlikely</w:t>
      </w:r>
    </w:p>
    <w:p w14:paraId="19E82822" w14:textId="77777777" w:rsidR="008312A0" w:rsidRPr="00960228" w:rsidRDefault="008312A0" w:rsidP="008312A0">
      <w:r w:rsidRPr="00960228">
        <w:t xml:space="preserve">Josh </w:t>
      </w:r>
      <w:r w:rsidRPr="00960228">
        <w:rPr>
          <w:rStyle w:val="Style13ptBold"/>
        </w:rPr>
        <w:t>Barro</w:t>
      </w:r>
      <w:r w:rsidRPr="00960228">
        <w:t>, 4-18-20</w:t>
      </w:r>
      <w:r w:rsidRPr="00960228">
        <w:rPr>
          <w:rStyle w:val="Style13ptBold"/>
        </w:rPr>
        <w:t>17</w:t>
      </w:r>
      <w:r w:rsidRPr="00960228">
        <w:t>, "Trump is heading for a do-nothing presidency" Business Insider, http://www.businessinsider.com/trump-do-nothing-presidency-2017-4, DOA: 6-29-2017, //GMH</w:t>
      </w:r>
    </w:p>
    <w:p w14:paraId="7A586C07" w14:textId="77777777" w:rsidR="008312A0" w:rsidRPr="00960228" w:rsidRDefault="008312A0" w:rsidP="008312A0">
      <w:pPr>
        <w:rPr>
          <w:sz w:val="16"/>
        </w:rPr>
      </w:pPr>
      <w:r w:rsidRPr="00960228">
        <w:rPr>
          <w:sz w:val="16"/>
        </w:rPr>
        <w:t xml:space="preserve">Since the president can't decide whether to acknowledge healthcare reform is dead, </w:t>
      </w:r>
      <w:r w:rsidRPr="00960228">
        <w:rPr>
          <w:rStyle w:val="StyleUnderline"/>
        </w:rPr>
        <w:t>tax reform is now supposed to get pushed back to make space for another doomed try on healthcare</w:t>
      </w:r>
      <w:r w:rsidRPr="00960228">
        <w:rPr>
          <w:sz w:val="16"/>
        </w:rPr>
        <w:t xml:space="preserve">, with Treasury Secretary Steven Mnuchin </w:t>
      </w:r>
      <w:r w:rsidRPr="00960228">
        <w:rPr>
          <w:rStyle w:val="StyleUnderline"/>
        </w:rPr>
        <w:t>acknowledging that the administration's August goal for tax changes will be missed. Republicans in Congress still have no agreement for a vision on taxes</w:t>
      </w:r>
      <w:r w:rsidRPr="00960228">
        <w:rPr>
          <w:sz w:val="16"/>
        </w:rPr>
        <w:t xml:space="preserve">, and the White House doesn't have a plan of its own. Trump has mused about the possibility of working with Democrats on taxes, but they'll be reluctant to hand him any victories and have settled on the line that they can't change the tax code until we've seen Trump's tax returns, because otherwise we won't know whether the deal is designed to benefit him. </w:t>
      </w:r>
      <w:r w:rsidRPr="00960228">
        <w:rPr>
          <w:rStyle w:val="StyleUnderline"/>
        </w:rPr>
        <w:t>Tax reform dies for all sorts of good reasons, and this administration looks even less organized on the issue than those that have failed to reform the tax code in the past.</w:t>
      </w:r>
      <w:r w:rsidRPr="00960228">
        <w:rPr>
          <w:sz w:val="16"/>
        </w:rPr>
        <w:t xml:space="preserve"> My bet on a Trump tax legacy: nothing.</w:t>
      </w:r>
    </w:p>
    <w:p w14:paraId="2D3533EB" w14:textId="77777777" w:rsidR="008312A0" w:rsidRPr="00960228" w:rsidRDefault="008312A0" w:rsidP="008312A0"/>
    <w:p w14:paraId="6D157D15" w14:textId="77777777" w:rsidR="008312A0" w:rsidRDefault="008312A0" w:rsidP="008312A0">
      <w:pPr>
        <w:pStyle w:val="Heading3"/>
      </w:pPr>
      <w:r>
        <w:t>AT: Hacking Thumper</w:t>
      </w:r>
    </w:p>
    <w:p w14:paraId="6C6C901A" w14:textId="77777777" w:rsidR="008312A0" w:rsidRDefault="008312A0" w:rsidP="008312A0">
      <w:pPr>
        <w:pStyle w:val="Heading4"/>
      </w:pPr>
      <w:r>
        <w:t xml:space="preserve">Bipartisan push now to stop hacking </w:t>
      </w:r>
    </w:p>
    <w:p w14:paraId="1BE130DB" w14:textId="77777777" w:rsidR="008312A0" w:rsidRDefault="008312A0" w:rsidP="008312A0">
      <w:r>
        <w:t xml:space="preserve">Rebecca </w:t>
      </w:r>
      <w:r w:rsidRPr="00F213F7">
        <w:rPr>
          <w:rStyle w:val="Style13ptBold"/>
        </w:rPr>
        <w:t>Berg, 6-27-2017</w:t>
      </w:r>
      <w:r>
        <w:t>, "Hacking Threat Worries Election Officials as Midterms Loom," Realclearpolitics, https://www.realclearpolitics.com/articles/2017/06/27/hacking_threat_worries_election_officials_as_midterms_loom_134295.html, DOA 6-30-2017, //gcn</w:t>
      </w:r>
    </w:p>
    <w:p w14:paraId="291BFB54" w14:textId="77777777" w:rsidR="008312A0" w:rsidRPr="00A97A0B" w:rsidRDefault="008312A0" w:rsidP="008312A0">
      <w:pPr>
        <w:rPr>
          <w:rStyle w:val="StyleUnderline"/>
        </w:rPr>
      </w:pPr>
      <w:r w:rsidRPr="00A97A0B">
        <w:rPr>
          <w:sz w:val="16"/>
        </w:rPr>
        <w:t xml:space="preserve"> “It's all a big Dem HOAX!” Trump tweeted last week. Even Republicans who don’t believe a word of that do wish Democrats and the media would pay less attention to how the 2016 election was lost—and accept the legitimacy of the current administration. Still, </w:t>
      </w:r>
      <w:r w:rsidRPr="00F213F7">
        <w:rPr>
          <w:rStyle w:val="StyleUnderline"/>
        </w:rPr>
        <w:t>members of both political parties have repeatedly sounded the alarm, warning in statements and committee hearings that Russia’s interference last year was likely a prelude to future mischief, perhaps of even greater magnitude and audacity.</w:t>
      </w:r>
      <w:r>
        <w:rPr>
          <w:rStyle w:val="StyleUnderline"/>
        </w:rPr>
        <w:t xml:space="preserve"> </w:t>
      </w:r>
      <w:r w:rsidRPr="00A97A0B">
        <w:rPr>
          <w:sz w:val="16"/>
        </w:rPr>
        <w:t>In parallel hearings Wednesday on Capitol Hill, the House and Senate intelligence committees considered what cybersecurity measures might stave off the threat. But the dominant theme among the panels was of worry, rather than confidence in the current system to confront future attempts at interference. “</w:t>
      </w:r>
      <w:r w:rsidRPr="00F213F7">
        <w:rPr>
          <w:rStyle w:val="StyleUnderline"/>
        </w:rPr>
        <w:t>I’m deeply concerned that if we do not work in lockstep with the states to secure our elections, we could be here in two or four years talking about a much worse crisis,</w:t>
      </w:r>
      <w:r w:rsidRPr="00A97A0B">
        <w:rPr>
          <w:sz w:val="16"/>
        </w:rPr>
        <w:t>” said the Senate committee’s chairman, Richard Burr, a North Carolina Republican. At the heart of this puzzle is nothing less than the constitutional separation of powers: By design, the federal government has little control over elections processes — and, by extension, lacks a deep understanding of them. Both factors have complicated federal officials’ efforts to engage with state and local elections authorities, as an important midterm election looms on the horizon. “</w:t>
      </w:r>
      <w:r w:rsidRPr="00F213F7">
        <w:rPr>
          <w:rStyle w:val="StyleUnderline"/>
        </w:rPr>
        <w:t>The time it has taken to educate [the Department of Homeland Security] on state and local elections ... has been a drain on limited resources, which should be invested in strengthening election security,” Connie Lawson, Indiana secretary of state</w:t>
      </w:r>
      <w:r w:rsidRPr="00A97A0B">
        <w:rPr>
          <w:sz w:val="16"/>
        </w:rPr>
        <w:t xml:space="preserve"> and the president-elect of the National Association of Secretaries of State</w:t>
      </w:r>
      <w:r w:rsidRPr="00F213F7">
        <w:rPr>
          <w:rStyle w:val="StyleUnderline"/>
        </w:rPr>
        <w:t xml:space="preserve">, told the Senate panel </w:t>
      </w:r>
      <w:r w:rsidRPr="00A97A0B">
        <w:rPr>
          <w:sz w:val="16"/>
        </w:rPr>
        <w:t xml:space="preserve">last week. The knowledge of elections nitty-gritty by DHS was “somewhat rudimentary,” agreed Michael Haas, Midwest regional representative for the National Association of State Election Directors. </w:t>
      </w:r>
      <w:r w:rsidRPr="00F213F7">
        <w:rPr>
          <w:rStyle w:val="StyleUnderline"/>
        </w:rPr>
        <w:t>DHS rushed to get up to speed beginning in summer 2016</w:t>
      </w:r>
      <w:r w:rsidRPr="00A97A0B">
        <w:rPr>
          <w:sz w:val="16"/>
        </w:rPr>
        <w:t xml:space="preserve">, when interference “became a front-burner item” for then-Secretary Jeh Johnson, he told the House panel last week. From August through October, the department hosted three conference calls with top elections officials from every state and offered its cybersecurity assistance. All told, election-related systems in 21 states were targeted during the election, a DHS official confirmed during the Senate hearing. In January, as one of his final acts as head of the DHS, Johnson designated election infrastructure as “critical infrastructure” — affording states greater federal resources to secure their voting machines and registration systems, should they request it. But his decision took some state officials by surprise. “We actually held a call with Secretary Johnson the day before ... and the decision to move forward with the designation was never mentioned,” Lawson said. She urged the Senate panel to consider reversing course, citing “serious questions ... about the actual benefits of the designation.” These reservations highlight the unique challenge facing the federal government in hoping to improve a system it doesn’t oversee. In his testimony to the House Intelligence Committee, </w:t>
      </w:r>
      <w:r w:rsidRPr="00F213F7">
        <w:rPr>
          <w:rStyle w:val="StyleUnderline"/>
        </w:rPr>
        <w:t>Johnson encouraged minimum federal standards for states to meet, perhaps with federal grants as an incentive</w:t>
      </w:r>
      <w:r w:rsidRPr="00A97A0B">
        <w:rPr>
          <w:sz w:val="16"/>
        </w:rPr>
        <w:t xml:space="preserve">. </w:t>
      </w:r>
      <w:r w:rsidRPr="00F213F7">
        <w:rPr>
          <w:rStyle w:val="StyleUnderline"/>
        </w:rPr>
        <w:t>DHS has also been working to provide security clearances for secretaries of state and elections directors, to give them access to classified information that might help them identify threats.</w:t>
      </w:r>
      <w:r>
        <w:rPr>
          <w:rStyle w:val="StyleUnderline"/>
        </w:rPr>
        <w:t xml:space="preserve"> </w:t>
      </w:r>
      <w:r w:rsidRPr="00A97A0B">
        <w:rPr>
          <w:sz w:val="16"/>
        </w:rPr>
        <w:t xml:space="preserve">But these efforts have suffered without a strong push from the top. “We really need a national leader to take on this issue,” Johnson said. President Trump has shown little interest in seizing this mantle. As he prepared to take office in January, </w:t>
      </w:r>
      <w:r w:rsidRPr="00A97A0B">
        <w:rPr>
          <w:rStyle w:val="StyleUnderline"/>
        </w:rPr>
        <w:t>Trump announced a plan to name a team to recommend next steps: “My people will have a full report on hacking within 90 days!</w:t>
      </w:r>
      <w:r w:rsidRPr="00A97A0B">
        <w:rPr>
          <w:sz w:val="16"/>
        </w:rPr>
        <w:t xml:space="preserve">” he tweeted on Jan. 13. There is no sign that a plan was ever completed or turned over to the president. Trump did sign an executive order last month aiming to bolster cybersecurity among federal agencies; however, that order did not even begin to address any potential vulnerabilities exposed during the presidential election. Meanwhile, the president has continued to frame the issue publicly as a political strategy by Democrats to undermine his legitimacy in office. Far from chiding Russia, he invited the country’s foreign minister and ambassador to the U.S. into the Oval Office for a private meeting last month. As the midterm elections creep ever closer, meanwhile, it is unclear whether campaigns and political committees will be prepared. DNC Chairman Tom Perez, when he was a candidate for that position, announced his intention to name a chief cybersecurity officer reporting directly to the chairman, and with a full team working under him. “The cyberattacks on the DNC must never happen again,” </w:t>
      </w:r>
      <w:r w:rsidRPr="00A97A0B">
        <w:rPr>
          <w:rStyle w:val="StyleUnderline"/>
        </w:rPr>
        <w:t>Perez said in a statement</w:t>
      </w:r>
      <w:r w:rsidRPr="00A97A0B">
        <w:rPr>
          <w:sz w:val="16"/>
        </w:rPr>
        <w:t xml:space="preserve"> at the time. “</w:t>
      </w:r>
      <w:r w:rsidRPr="00A97A0B">
        <w:rPr>
          <w:rStyle w:val="StyleUnderline"/>
        </w:rPr>
        <w:t>In order to prevent future hacks, we must close the front door and all 57 windows in order to ensure that our data is protected and that all bad actors -- including but not limited to foreign governments -- are kept out of the DNC.”</w:t>
      </w:r>
      <w:r>
        <w:rPr>
          <w:rStyle w:val="StyleUnderline"/>
        </w:rPr>
        <w:t xml:space="preserve"> </w:t>
      </w:r>
      <w:r w:rsidRPr="00A97A0B">
        <w:rPr>
          <w:sz w:val="16"/>
        </w:rPr>
        <w:t xml:space="preserve">It is not clear that this position has been created, however. The DNC is currently searching for a chief technology officer, who would manage a chief information security officer, among others. A DNC spokesperson did not respond to a request for comment. </w:t>
      </w:r>
      <w:r w:rsidRPr="00A97A0B">
        <w:rPr>
          <w:rStyle w:val="StyleUnderline"/>
        </w:rPr>
        <w:t>The RNC,</w:t>
      </w:r>
      <w:r w:rsidRPr="00A97A0B">
        <w:rPr>
          <w:sz w:val="16"/>
        </w:rPr>
        <w:t xml:space="preserve"> although not a target in 2016</w:t>
      </w:r>
      <w:r w:rsidRPr="00A97A0B">
        <w:rPr>
          <w:rStyle w:val="StyleUnderline"/>
        </w:rPr>
        <w:t>, is also taking a fresh look at its cybersecurity</w:t>
      </w:r>
      <w:r w:rsidRPr="00A97A0B">
        <w:rPr>
          <w:sz w:val="16"/>
        </w:rPr>
        <w:t>, Chairwoman Ronna McDaniel told RealClearPolitics recently, without offering much detail. “</w:t>
      </w:r>
      <w:r w:rsidRPr="00A97A0B">
        <w:rPr>
          <w:rStyle w:val="StyleUnderline"/>
        </w:rPr>
        <w:t>We have the same concerns that the Democratic Party does, and we’re going to do things to ensure safety in our emails and our servers</w:t>
      </w:r>
      <w:r w:rsidRPr="00A97A0B">
        <w:rPr>
          <w:sz w:val="16"/>
        </w:rPr>
        <w:t xml:space="preserve">,” said McDaniel. “But that’s an ongoing process, and I don’t think anybody can say they’re 100 percent sure it won’t happen.” A key component, she said, would be to educate staff not to open emails that might be malicious. “This is just something that’s a part of a new reality in our country.” It might not be a reality that states and the federal government are ready to meet, however. With hundreds of independent campaigns and decentralized elections, the task of securing the whole American elections process looms as a daunting, perhaps insurmountable task. Last week, the Senate Intelligence Committee’s members were not hearing a lot from their panel of witnesses to reassure them that it could be done by 2018. Questioning one DHS official, </w:t>
      </w:r>
      <w:r w:rsidRPr="00A97A0B">
        <w:rPr>
          <w:rStyle w:val="StyleUnderline"/>
        </w:rPr>
        <w:t>Sen. Angus King, a Maine Independent, warned, “Shame on us if we’re not prepared</w:t>
      </w:r>
      <w:r w:rsidRPr="00A97A0B">
        <w:rPr>
          <w:sz w:val="16"/>
        </w:rPr>
        <w:t>.” “</w:t>
      </w:r>
      <w:r w:rsidRPr="00A97A0B">
        <w:rPr>
          <w:rStyle w:val="StyleUnderline"/>
        </w:rPr>
        <w:t>I would urge you to put some urgency on this,” said King. “We have another election in 18 months.”</w:t>
      </w:r>
    </w:p>
    <w:p w14:paraId="3185A114" w14:textId="77777777" w:rsidR="008312A0" w:rsidRPr="00960228" w:rsidRDefault="008312A0" w:rsidP="008312A0"/>
    <w:p w14:paraId="6E8154C1" w14:textId="77777777" w:rsidR="008312A0" w:rsidRPr="00960228" w:rsidRDefault="008312A0" w:rsidP="008312A0">
      <w:pPr>
        <w:pStyle w:val="Heading3"/>
        <w:rPr>
          <w:rFonts w:cs="Times New Roman"/>
        </w:rPr>
      </w:pPr>
      <w:r w:rsidRPr="00960228">
        <w:rPr>
          <w:rFonts w:cs="Times New Roman"/>
        </w:rPr>
        <w:t>2NC – I/L – Dems Kill Agenda</w:t>
      </w:r>
    </w:p>
    <w:p w14:paraId="729D5DCE" w14:textId="77777777" w:rsidR="008312A0" w:rsidRPr="00960228" w:rsidRDefault="008312A0" w:rsidP="008312A0"/>
    <w:p w14:paraId="1A24A50B" w14:textId="77777777" w:rsidR="008312A0" w:rsidRPr="00960228" w:rsidRDefault="008312A0" w:rsidP="008312A0">
      <w:pPr>
        <w:pStyle w:val="Heading4"/>
        <w:rPr>
          <w:rFonts w:cs="Times New Roman"/>
        </w:rPr>
      </w:pPr>
      <w:r w:rsidRPr="00960228">
        <w:rPr>
          <w:rFonts w:cs="Times New Roman"/>
        </w:rPr>
        <w:t xml:space="preserve">Democratic House </w:t>
      </w:r>
      <w:r w:rsidRPr="00960228">
        <w:rPr>
          <w:rFonts w:cs="Times New Roman"/>
          <w:u w:val="single"/>
        </w:rPr>
        <w:t>insta-kills</w:t>
      </w:r>
      <w:r w:rsidRPr="00960228">
        <w:rPr>
          <w:rFonts w:cs="Times New Roman"/>
        </w:rPr>
        <w:t xml:space="preserve"> Trump’s agenda</w:t>
      </w:r>
    </w:p>
    <w:p w14:paraId="0ADC5E8E" w14:textId="77777777" w:rsidR="008312A0" w:rsidRPr="00960228" w:rsidRDefault="008312A0" w:rsidP="008312A0">
      <w:r w:rsidRPr="00960228">
        <w:rPr>
          <w:rStyle w:val="Style13ptBold"/>
        </w:rPr>
        <w:t>Goldberg 6-14</w:t>
      </w:r>
      <w:r w:rsidRPr="00960228">
        <w:t xml:space="preserve"> </w:t>
      </w:r>
      <w:r w:rsidRPr="00960228">
        <w:rPr>
          <w:sz w:val="16"/>
          <w:szCs w:val="16"/>
        </w:rPr>
        <w:t xml:space="preserve">[Jonah Goldberg is senior editor at the National Review, a bestselling author and columnist and fellow of the National Review Institute. His nationally syndicated column appears regularly in scores of newspapers across the United States. "Trump Will Probably Be Impeached if Republicans Lose the House", National Review, 6-14-2017, </w:t>
      </w:r>
      <w:hyperlink r:id="rId21" w:history="1">
        <w:r w:rsidRPr="00960228">
          <w:rPr>
            <w:rStyle w:val="Hyperlink"/>
            <w:sz w:val="16"/>
            <w:szCs w:val="16"/>
          </w:rPr>
          <w:t>http://www.nationalreview.com/article/448590/democrats-take-back-house-2018-trump-probably-impeached</w:t>
        </w:r>
      </w:hyperlink>
      <w:r w:rsidRPr="00960228">
        <w:rPr>
          <w:sz w:val="16"/>
          <w:szCs w:val="16"/>
        </w:rPr>
        <w:t>] /AB</w:t>
      </w:r>
    </w:p>
    <w:p w14:paraId="432432F8" w14:textId="77777777" w:rsidR="008312A0" w:rsidRPr="00960228" w:rsidRDefault="008312A0" w:rsidP="008312A0">
      <w:pPr>
        <w:rPr>
          <w:sz w:val="16"/>
        </w:rPr>
      </w:pPr>
      <w:r w:rsidRPr="00960228">
        <w:rPr>
          <w:sz w:val="16"/>
        </w:rPr>
        <w:t xml:space="preserve">House minority leader Nancy </w:t>
      </w:r>
      <w:r w:rsidRPr="00960228">
        <w:rPr>
          <w:rStyle w:val="StyleUnderline"/>
        </w:rPr>
        <w:t>Pelosi</w:t>
      </w:r>
      <w:r w:rsidRPr="00960228">
        <w:rPr>
          <w:sz w:val="16"/>
        </w:rPr>
        <w:t xml:space="preserve"> has cautioned against making the midterms a referendum on impeachment. But that is an electoral strategy, not a plan for </w:t>
      </w:r>
      <w:r w:rsidRPr="00960228">
        <w:rPr>
          <w:rStyle w:val="StyleUnderline"/>
        </w:rPr>
        <w:t>when she gets the speaker’s gavel.</w:t>
      </w:r>
      <w:r w:rsidRPr="00960228">
        <w:rPr>
          <w:sz w:val="16"/>
        </w:rPr>
        <w:t xml:space="preserve"> And </w:t>
      </w:r>
      <w:r w:rsidRPr="00960228">
        <w:rPr>
          <w:rStyle w:val="StyleUnderline"/>
        </w:rPr>
        <w:t>even if she declines to go straight to impeachment</w:t>
      </w:r>
      <w:r w:rsidRPr="00960228">
        <w:rPr>
          <w:sz w:val="16"/>
        </w:rPr>
        <w:t xml:space="preserve"> hearings on Day One, </w:t>
      </w:r>
      <w:r w:rsidRPr="00960228">
        <w:rPr>
          <w:rStyle w:val="StyleUnderline"/>
        </w:rPr>
        <w:t xml:space="preserve">a Democratic-controlled House would still be a </w:t>
      </w:r>
      <w:r w:rsidRPr="00960228">
        <w:rPr>
          <w:rStyle w:val="Emphasis"/>
        </w:rPr>
        <w:t>nightmare</w:t>
      </w:r>
      <w:r w:rsidRPr="00960228">
        <w:rPr>
          <w:rStyle w:val="StyleUnderline"/>
        </w:rPr>
        <w:t xml:space="preserve"> for the White House. Any hope of passing a conservative agenda would </w:t>
      </w:r>
      <w:r w:rsidRPr="00960228">
        <w:rPr>
          <w:rStyle w:val="Emphasis"/>
        </w:rPr>
        <w:t>die instantaneously</w:t>
      </w:r>
      <w:r w:rsidRPr="00960228">
        <w:rPr>
          <w:rStyle w:val="StyleUnderline"/>
        </w:rPr>
        <w:t>.</w:t>
      </w:r>
      <w:r w:rsidRPr="00960228">
        <w:rPr>
          <w:sz w:val="16"/>
        </w:rPr>
        <w:t xml:space="preserve"> Worse, </w:t>
      </w:r>
      <w:r w:rsidRPr="00960228">
        <w:rPr>
          <w:rStyle w:val="StyleUnderline"/>
        </w:rPr>
        <w:t>once Democrats gained the power to subpoena documents and compel testimony from members of the administration</w:t>
      </w:r>
      <w:r w:rsidRPr="00960228">
        <w:rPr>
          <w:sz w:val="16"/>
        </w:rPr>
        <w:t xml:space="preserve">, the Hobbesian internal </w:t>
      </w:r>
      <w:r w:rsidRPr="00960228">
        <w:rPr>
          <w:rStyle w:val="StyleUnderline"/>
        </w:rPr>
        <w:t>politics of today’s White House would look like a company picnic by comparison</w:t>
      </w:r>
      <w:r w:rsidRPr="00960228">
        <w:rPr>
          <w:sz w:val="16"/>
        </w:rPr>
        <w:t xml:space="preserve">. In short, </w:t>
      </w:r>
      <w:r w:rsidRPr="00960228">
        <w:rPr>
          <w:rStyle w:val="StyleUnderline"/>
        </w:rPr>
        <w:t xml:space="preserve">the </w:t>
      </w:r>
      <w:r w:rsidRPr="00960228">
        <w:rPr>
          <w:rStyle w:val="Emphasis"/>
        </w:rPr>
        <w:t>only hope</w:t>
      </w:r>
      <w:r w:rsidRPr="00960228">
        <w:rPr>
          <w:rStyle w:val="StyleUnderline"/>
        </w:rPr>
        <w:t xml:space="preserve"> for the Trump presidency is for the </w:t>
      </w:r>
      <w:r w:rsidRPr="00960228">
        <w:rPr>
          <w:rStyle w:val="Emphasis"/>
        </w:rPr>
        <w:t>GOP to maintain control of the House</w:t>
      </w:r>
      <w:r w:rsidRPr="00960228">
        <w:rPr>
          <w:rStyle w:val="StyleUnderline"/>
        </w:rPr>
        <w:t>.</w:t>
      </w:r>
      <w:r w:rsidRPr="00960228">
        <w:rPr>
          <w:sz w:val="16"/>
        </w:rPr>
        <w:t xml:space="preserve"> </w:t>
      </w:r>
    </w:p>
    <w:p w14:paraId="5EC43593" w14:textId="77777777" w:rsidR="008312A0" w:rsidRPr="00960228" w:rsidRDefault="008312A0" w:rsidP="008312A0"/>
    <w:p w14:paraId="28482E4E" w14:textId="77777777" w:rsidR="008312A0" w:rsidRPr="00960228" w:rsidRDefault="008312A0" w:rsidP="008312A0">
      <w:pPr>
        <w:pStyle w:val="Heading4"/>
        <w:rPr>
          <w:rFonts w:cs="Times New Roman"/>
        </w:rPr>
      </w:pPr>
      <w:r w:rsidRPr="00960228">
        <w:rPr>
          <w:rFonts w:cs="Times New Roman"/>
        </w:rPr>
        <w:t xml:space="preserve">Dem majority </w:t>
      </w:r>
      <w:r w:rsidRPr="00960228">
        <w:rPr>
          <w:rFonts w:cs="Times New Roman"/>
          <w:u w:val="single"/>
        </w:rPr>
        <w:t>wrecks</w:t>
      </w:r>
      <w:r w:rsidRPr="00960228">
        <w:rPr>
          <w:rFonts w:cs="Times New Roman"/>
        </w:rPr>
        <w:t xml:space="preserve"> GOP agenda---</w:t>
      </w:r>
      <w:r w:rsidRPr="00960228">
        <w:rPr>
          <w:rFonts w:cs="Times New Roman"/>
          <w:u w:val="single"/>
        </w:rPr>
        <w:t>buries</w:t>
      </w:r>
      <w:r w:rsidRPr="00960228">
        <w:rPr>
          <w:rFonts w:cs="Times New Roman"/>
        </w:rPr>
        <w:t xml:space="preserve"> Trump in investigations</w:t>
      </w:r>
    </w:p>
    <w:p w14:paraId="7425415F" w14:textId="77777777" w:rsidR="008312A0" w:rsidRPr="00960228" w:rsidRDefault="008312A0" w:rsidP="008312A0">
      <w:r w:rsidRPr="00960228">
        <w:rPr>
          <w:rStyle w:val="Style13ptBold"/>
        </w:rPr>
        <w:t>Seitz-Wald 17</w:t>
      </w:r>
      <w:r w:rsidRPr="00960228">
        <w:t xml:space="preserve"> </w:t>
      </w:r>
      <w:r w:rsidRPr="00960228">
        <w:rPr>
          <w:sz w:val="16"/>
          <w:szCs w:val="16"/>
        </w:rPr>
        <w:t xml:space="preserve">[Alex Seitz-Wald, "If Dems win the House, first order of business: Investigate President Trump", NBC News, 5-15-2017, </w:t>
      </w:r>
      <w:hyperlink r:id="rId22" w:history="1">
        <w:r w:rsidRPr="00960228">
          <w:rPr>
            <w:sz w:val="16"/>
            <w:szCs w:val="16"/>
          </w:rPr>
          <w:t>http://www.nbcnews.com/storyline/democrats-vs-trump/democrats-agenda-win-house-2018-investigate-donald-trump-n759106</w:t>
        </w:r>
      </w:hyperlink>
      <w:r w:rsidRPr="00960228">
        <w:rPr>
          <w:sz w:val="16"/>
          <w:szCs w:val="16"/>
        </w:rPr>
        <w:t>] /AB</w:t>
      </w:r>
    </w:p>
    <w:p w14:paraId="5449CDF3" w14:textId="77777777" w:rsidR="008312A0" w:rsidRPr="00960228" w:rsidRDefault="008312A0" w:rsidP="008312A0">
      <w:pPr>
        <w:rPr>
          <w:sz w:val="16"/>
        </w:rPr>
      </w:pPr>
      <w:r w:rsidRPr="00960228">
        <w:rPr>
          <w:rStyle w:val="StyleUnderline"/>
        </w:rPr>
        <w:t>If Democrats</w:t>
      </w:r>
      <w:r w:rsidRPr="00960228">
        <w:rPr>
          <w:sz w:val="16"/>
        </w:rPr>
        <w:t xml:space="preserve"> win the 24 seats they need to </w:t>
      </w:r>
      <w:r w:rsidRPr="00960228">
        <w:rPr>
          <w:rStyle w:val="StyleUnderline"/>
        </w:rPr>
        <w:t>retake the House</w:t>
      </w:r>
      <w:r w:rsidRPr="00960228">
        <w:rPr>
          <w:sz w:val="16"/>
        </w:rPr>
        <w:t xml:space="preserve">, </w:t>
      </w:r>
      <w:r w:rsidRPr="00960228">
        <w:rPr>
          <w:rStyle w:val="StyleUnderline"/>
        </w:rPr>
        <w:t xml:space="preserve">they wouldn't just get the ability to </w:t>
      </w:r>
      <w:r w:rsidRPr="00960228">
        <w:rPr>
          <w:rStyle w:val="Emphasis"/>
        </w:rPr>
        <w:t>block Republicans' legislative agenda</w:t>
      </w:r>
      <w:r w:rsidRPr="00960228">
        <w:rPr>
          <w:rStyle w:val="StyleUnderline"/>
        </w:rPr>
        <w:t xml:space="preserve">, along with the </w:t>
      </w:r>
      <w:r w:rsidRPr="00960228">
        <w:rPr>
          <w:rStyle w:val="Emphasis"/>
        </w:rPr>
        <w:t>president's</w:t>
      </w:r>
      <w:r w:rsidRPr="00960228">
        <w:rPr>
          <w:sz w:val="16"/>
        </w:rPr>
        <w:t xml:space="preserve">. </w:t>
      </w:r>
      <w:r w:rsidRPr="00960228">
        <w:rPr>
          <w:rStyle w:val="StyleUnderline"/>
        </w:rPr>
        <w:t>They would also gain control of Congress’ oversight authority, which they could use to dig into everything from Trump's possible ties to Russia to his alleged business conflicts of interests to potentially even his tax returns. They could flood</w:t>
      </w:r>
      <w:r w:rsidRPr="00960228">
        <w:rPr>
          <w:sz w:val="16"/>
        </w:rPr>
        <w:t xml:space="preserve"> the </w:t>
      </w:r>
      <w:r w:rsidRPr="00960228">
        <w:rPr>
          <w:rStyle w:val="StyleUnderline"/>
        </w:rPr>
        <w:t>Trump</w:t>
      </w:r>
      <w:r w:rsidRPr="00960228">
        <w:rPr>
          <w:sz w:val="16"/>
        </w:rPr>
        <w:t xml:space="preserve"> administration </w:t>
      </w:r>
      <w:r w:rsidRPr="00960228">
        <w:rPr>
          <w:rStyle w:val="StyleUnderline"/>
        </w:rPr>
        <w:t>with subpoenas,</w:t>
      </w:r>
      <w:r w:rsidRPr="00960228">
        <w:rPr>
          <w:sz w:val="16"/>
        </w:rPr>
        <w:t xml:space="preserve"> </w:t>
      </w:r>
      <w:r w:rsidRPr="00960228">
        <w:rPr>
          <w:rStyle w:val="StyleUnderline"/>
        </w:rPr>
        <w:t>compel testimony from witnesses</w:t>
      </w:r>
      <w:r w:rsidRPr="00960228">
        <w:rPr>
          <w:sz w:val="16"/>
        </w:rPr>
        <w:t xml:space="preserve">, schedule public hearings, issue reports, and </w:t>
      </w:r>
      <w:r w:rsidRPr="00960228">
        <w:rPr>
          <w:rStyle w:val="StyleUnderline"/>
        </w:rPr>
        <w:t>create special committees</w:t>
      </w:r>
      <w:r w:rsidRPr="00960228">
        <w:rPr>
          <w:sz w:val="16"/>
        </w:rPr>
        <w:t xml:space="preserve"> like the one Republicans started to probe Benghazi. The Oversight Committee, for instance, has the largest House staff outside the Speaker's Office, with over 120 attorneys, investigators and support staff, according to a former committee aide. “</w:t>
      </w:r>
      <w:r w:rsidRPr="00960228">
        <w:rPr>
          <w:rStyle w:val="StyleUnderline"/>
        </w:rPr>
        <w:t>They have the power to go after every executive agency</w:t>
      </w:r>
      <w:r w:rsidRPr="00960228">
        <w:rPr>
          <w:sz w:val="16"/>
        </w:rPr>
        <w:t xml:space="preserve"> — and </w:t>
      </w:r>
      <w:r w:rsidRPr="00960228">
        <w:rPr>
          <w:rStyle w:val="Emphasis"/>
        </w:rPr>
        <w:t>it’s basically unlimited</w:t>
      </w:r>
      <w:r w:rsidRPr="00960228">
        <w:rPr>
          <w:sz w:val="16"/>
        </w:rPr>
        <w:t xml:space="preserve">,” said former Rep. Tom Davis, R-Va., who was the top Republican on the Oversight Committee when Democrats wielded that power against George W. Bush during his final two years in the White House. Davis said that while Trump has plenty of time to change the trajectory of his administration, history has proven that </w:t>
      </w:r>
      <w:r w:rsidRPr="00960228">
        <w:rPr>
          <w:rStyle w:val="StyleUnderline"/>
        </w:rPr>
        <w:t xml:space="preserve">a determined opposition party can </w:t>
      </w:r>
      <w:r w:rsidRPr="00960228">
        <w:rPr>
          <w:rStyle w:val="Emphasis"/>
        </w:rPr>
        <w:t>tangle up</w:t>
      </w:r>
      <w:r w:rsidRPr="00960228">
        <w:rPr>
          <w:rStyle w:val="StyleUnderline"/>
        </w:rPr>
        <w:t xml:space="preserve"> a White House's agenda with control of even </w:t>
      </w:r>
      <w:r w:rsidRPr="00960228">
        <w:rPr>
          <w:rStyle w:val="Emphasis"/>
        </w:rPr>
        <w:t>just one chamber</w:t>
      </w:r>
      <w:r w:rsidRPr="00960228">
        <w:rPr>
          <w:rStyle w:val="StyleUnderline"/>
        </w:rPr>
        <w:t xml:space="preserve"> of Congress.</w:t>
      </w:r>
      <w:r w:rsidRPr="00960228">
        <w:rPr>
          <w:sz w:val="16"/>
        </w:rPr>
        <w:t xml:space="preserve"> “</w:t>
      </w:r>
      <w:r w:rsidRPr="00960228">
        <w:rPr>
          <w:rStyle w:val="StyleUnderline"/>
        </w:rPr>
        <w:t xml:space="preserve">Anything the president wishes to accomplish at that point is almost </w:t>
      </w:r>
      <w:r w:rsidRPr="00960228">
        <w:rPr>
          <w:rStyle w:val="Emphasis"/>
        </w:rPr>
        <w:t>nixed</w:t>
      </w:r>
      <w:r w:rsidRPr="00960228">
        <w:rPr>
          <w:rStyle w:val="StyleUnderline"/>
        </w:rPr>
        <w:t>,</w:t>
      </w:r>
      <w:r w:rsidRPr="00960228">
        <w:rPr>
          <w:sz w:val="16"/>
        </w:rPr>
        <w:t>” he said. Trump presents a uniquely target-rich environment, Democrats say. “</w:t>
      </w:r>
      <w:r w:rsidRPr="00960228">
        <w:rPr>
          <w:rStyle w:val="StyleUnderline"/>
        </w:rPr>
        <w:t>By</w:t>
      </w:r>
      <w:r w:rsidRPr="00960228">
        <w:rPr>
          <w:sz w:val="16"/>
        </w:rPr>
        <w:t xml:space="preserve"> the time we get to January of </w:t>
      </w:r>
      <w:r w:rsidRPr="00960228">
        <w:rPr>
          <w:rStyle w:val="StyleUnderline"/>
        </w:rPr>
        <w:t>2019</w:t>
      </w:r>
      <w:r w:rsidRPr="00960228">
        <w:rPr>
          <w:sz w:val="16"/>
        </w:rPr>
        <w:t xml:space="preserve">, I expect </w:t>
      </w:r>
      <w:r w:rsidRPr="00960228">
        <w:rPr>
          <w:rStyle w:val="StyleUnderline"/>
        </w:rPr>
        <w:t>there’d be</w:t>
      </w:r>
      <w:r w:rsidRPr="00960228">
        <w:rPr>
          <w:sz w:val="16"/>
        </w:rPr>
        <w:t xml:space="preserve"> just </w:t>
      </w:r>
      <w:r w:rsidRPr="00960228">
        <w:rPr>
          <w:rStyle w:val="StyleUnderline"/>
        </w:rPr>
        <w:t>treasure troves of things to investigate,</w:t>
      </w:r>
      <w:r w:rsidRPr="00960228">
        <w:rPr>
          <w:sz w:val="16"/>
        </w:rPr>
        <w:t xml:space="preserve">” said Rep. John Sarbanes, D-Md., a member of the Oversight Committee who also chairs his party’s Democracy Reform Task Force, which was established to catalog Trump ethical issues until the party has the power to act on them. “We’ll definitely be ready if we can get the gavel,” Sarbanes said. Of course for now, this is all just Democratic revenge fantasy, since the election is more than a year and half away. They have little hope of retaking the Senate in 2018 and winning the House will be a major challenge. But Democratic leaders said that leading up to the election, they’ll make sure voters hear that Republicans in Congress have given Trump a pass in their responsibility to put a check on the executive branch. “The Republicans need to stand up and smell the cover-up,” Democratic National Committee Chairman Tom Perez, a former federal prosecutor, said during a conference call with DNC officials Friday. “I’ve prosecuted a lot of a obstruction of justice cases, and this has that feel." Some of Democrats' criticism falls on current Oversight Committee Chairman, Rep. Jason Chaffetz, R-Utah, who recently announced his retirement. Chaffetz said before the election that he had two years worth of investigations already lined up on Hillary Clinton. But after Trump won, Chaffetz has taken a notably lighter touch, declining to investigate former National Security Adviser Michael Flynn, among other possible matters. Rodell Mollineau, the former president of the Democratic opposition research group American Bridge, said </w:t>
      </w:r>
      <w:r w:rsidRPr="00960228">
        <w:rPr>
          <w:rStyle w:val="StyleUnderline"/>
        </w:rPr>
        <w:t>Democrats know first-hand from Republicans’ probes</w:t>
      </w:r>
      <w:r w:rsidRPr="00960228">
        <w:rPr>
          <w:sz w:val="16"/>
        </w:rPr>
        <w:t xml:space="preserve"> of the Obama and Clinton White Houses </w:t>
      </w:r>
      <w:r w:rsidRPr="00960228">
        <w:rPr>
          <w:rStyle w:val="StyleUnderline"/>
        </w:rPr>
        <w:t>how distracting the investigations can be.</w:t>
      </w:r>
      <w:r w:rsidRPr="00960228">
        <w:rPr>
          <w:sz w:val="16"/>
        </w:rPr>
        <w:t xml:space="preserve"> “The </w:t>
      </w:r>
      <w:r w:rsidRPr="00960228">
        <w:rPr>
          <w:rStyle w:val="StyleUnderline"/>
        </w:rPr>
        <w:t xml:space="preserve">amount of paperwork and prep that his administration would have to deal with getting ready for a hostile hearing would </w:t>
      </w:r>
      <w:r w:rsidRPr="00960228">
        <w:rPr>
          <w:rStyle w:val="Emphasis"/>
        </w:rPr>
        <w:t>bring the White House to a standstill</w:t>
      </w:r>
      <w:r w:rsidRPr="00960228">
        <w:rPr>
          <w:sz w:val="16"/>
        </w:rPr>
        <w:t xml:space="preserve">. Also, </w:t>
      </w:r>
      <w:r w:rsidRPr="00960228">
        <w:rPr>
          <w:rStyle w:val="StyleUnderline"/>
        </w:rPr>
        <w:t>the more questions they</w:t>
      </w:r>
      <w:r w:rsidRPr="00960228">
        <w:rPr>
          <w:sz w:val="16"/>
        </w:rPr>
        <w:t xml:space="preserve"> are forced to </w:t>
      </w:r>
      <w:r w:rsidRPr="00960228">
        <w:rPr>
          <w:rStyle w:val="StyleUnderline"/>
        </w:rPr>
        <w:t>answer</w:t>
      </w:r>
      <w:r w:rsidRPr="00960228">
        <w:rPr>
          <w:sz w:val="16"/>
        </w:rPr>
        <w:t xml:space="preserve">, </w:t>
      </w:r>
      <w:r w:rsidRPr="00960228">
        <w:rPr>
          <w:rStyle w:val="StyleUnderline"/>
        </w:rPr>
        <w:t>the more likely someone will perjure themselves</w:t>
      </w:r>
      <w:r w:rsidRPr="00960228">
        <w:rPr>
          <w:sz w:val="16"/>
        </w:rPr>
        <w:t>,” he said.</w:t>
      </w:r>
    </w:p>
    <w:p w14:paraId="2E6EC79C" w14:textId="77777777" w:rsidR="008312A0" w:rsidRPr="00960228" w:rsidRDefault="008312A0" w:rsidP="008312A0"/>
    <w:p w14:paraId="6AEC6776" w14:textId="77777777" w:rsidR="008312A0" w:rsidRPr="00960228" w:rsidRDefault="008312A0" w:rsidP="008312A0"/>
    <w:p w14:paraId="0A4A1820" w14:textId="77777777" w:rsidR="008312A0" w:rsidRPr="00960228" w:rsidRDefault="008312A0" w:rsidP="008312A0">
      <w:pPr>
        <w:pStyle w:val="Heading2"/>
        <w:rPr>
          <w:rFonts w:cs="Times New Roman"/>
        </w:rPr>
      </w:pPr>
      <w:r w:rsidRPr="00960228">
        <w:rPr>
          <w:rFonts w:cs="Times New Roman"/>
        </w:rPr>
        <w:t>DEMS GOOD LINKS</w:t>
      </w:r>
    </w:p>
    <w:p w14:paraId="578C39A6" w14:textId="77777777" w:rsidR="008312A0" w:rsidRPr="00960228" w:rsidRDefault="008312A0" w:rsidP="008312A0">
      <w:pPr>
        <w:pStyle w:val="Heading3"/>
        <w:rPr>
          <w:rFonts w:cs="Times New Roman"/>
        </w:rPr>
      </w:pPr>
      <w:r w:rsidRPr="00960228">
        <w:rPr>
          <w:rFonts w:cs="Times New Roman"/>
        </w:rPr>
        <w:t>L – Generic</w:t>
      </w:r>
    </w:p>
    <w:p w14:paraId="398C6DB9" w14:textId="77777777" w:rsidR="008312A0" w:rsidRPr="00960228" w:rsidRDefault="008312A0" w:rsidP="008312A0">
      <w:pPr>
        <w:pStyle w:val="Heading4"/>
        <w:rPr>
          <w:rFonts w:cs="Times New Roman"/>
        </w:rPr>
      </w:pPr>
      <w:r w:rsidRPr="00960228">
        <w:rPr>
          <w:rFonts w:cs="Times New Roman"/>
        </w:rPr>
        <w:t xml:space="preserve">Education reform is popular---the plan’s a win for the GOP </w:t>
      </w:r>
    </w:p>
    <w:p w14:paraId="5B5A1292" w14:textId="77777777" w:rsidR="008312A0" w:rsidRPr="00960228" w:rsidRDefault="008312A0" w:rsidP="008312A0">
      <w:r w:rsidRPr="00960228">
        <w:t xml:space="preserve">Patrik </w:t>
      </w:r>
      <w:r w:rsidRPr="00960228">
        <w:rPr>
          <w:rStyle w:val="Style13ptBold"/>
        </w:rPr>
        <w:t>Jonsson</w:t>
      </w:r>
      <w:r w:rsidRPr="00960228">
        <w:t>, 3-13-</w:t>
      </w:r>
      <w:r w:rsidRPr="00960228">
        <w:rPr>
          <w:rStyle w:val="Style13ptBold"/>
        </w:rPr>
        <w:t>2010</w:t>
      </w:r>
      <w:r w:rsidRPr="00960228">
        <w:t>, "Obama's plan for education reform: short on specifics, so far," Christian Science Monitor, https://www.csmonitor.com/USA/Education/2010/0313/Obama-s-plan-for-education-reform-short-on-specifics-so-far, DOA 6-26-2017, //GCN</w:t>
      </w:r>
    </w:p>
    <w:p w14:paraId="29874601" w14:textId="77777777" w:rsidR="008312A0" w:rsidRPr="00960228" w:rsidRDefault="008312A0" w:rsidP="008312A0">
      <w:pPr>
        <w:rPr>
          <w:sz w:val="16"/>
        </w:rPr>
      </w:pPr>
      <w:r w:rsidRPr="00960228">
        <w:rPr>
          <w:sz w:val="16"/>
        </w:rPr>
        <w:t xml:space="preserve">In Saturday’s address, Obama called for Congress to reauthorize the Elementary and Secondary Education Act, which in 2002 became known as the No Child Left Behind Act. With a goal of having every child read at grade level by 2014, </w:t>
      </w:r>
      <w:r w:rsidRPr="00960228">
        <w:rPr>
          <w:u w:val="single"/>
        </w:rPr>
        <w:t>No Child Left Behind has been criticized by current Education Secretary Arne Duncan as "utopian" and as failing to properly reward schools for progress.</w:t>
      </w:r>
      <w:r w:rsidRPr="00960228">
        <w:rPr>
          <w:sz w:val="16"/>
        </w:rPr>
        <w:t xml:space="preserve"> One change under his proposed legislative blueprint, Obama said, would be that schools that perform well would be rewarded, while underperforming schools would face tough consequences. </w:t>
      </w:r>
      <w:r w:rsidRPr="00960228">
        <w:rPr>
          <w:u w:val="single"/>
        </w:rPr>
        <w:t>A focus on education reform may be a politically astute move for the president and fellow Democrats in Congress</w:t>
      </w:r>
      <w:r w:rsidRPr="00960228">
        <w:rPr>
          <w:sz w:val="16"/>
        </w:rPr>
        <w:t xml:space="preserve">, some of whom face difficult elections in the fall. </w:t>
      </w:r>
      <w:r w:rsidRPr="00960228">
        <w:rPr>
          <w:rStyle w:val="Emphasis"/>
        </w:rPr>
        <w:t>Education reform, unlike financial regulatory reform or new environmental laws, is a kitchen-table issue that many Americans support</w:t>
      </w:r>
      <w:r w:rsidRPr="00960228">
        <w:rPr>
          <w:sz w:val="16"/>
        </w:rPr>
        <w:t>. “The announcement's timing suggests Obama is looking beyond the health care proposal that still lingers in Congress, has delayed the president's international trip next week, and threatens his party's electoral prospects in November,” writes the Associated Press.</w:t>
      </w:r>
    </w:p>
    <w:p w14:paraId="45955B78" w14:textId="77777777" w:rsidR="008312A0" w:rsidRPr="00960228" w:rsidRDefault="008312A0" w:rsidP="008312A0"/>
    <w:p w14:paraId="0DE2F2E6" w14:textId="77777777" w:rsidR="008312A0" w:rsidRPr="00960228" w:rsidRDefault="008312A0" w:rsidP="008312A0">
      <w:pPr>
        <w:pStyle w:val="Heading3"/>
        <w:rPr>
          <w:rFonts w:cs="Times New Roman"/>
        </w:rPr>
      </w:pPr>
      <w:r w:rsidRPr="00960228">
        <w:rPr>
          <w:rFonts w:cs="Times New Roman"/>
        </w:rPr>
        <w:t>L – Funding</w:t>
      </w:r>
    </w:p>
    <w:p w14:paraId="568D0F09" w14:textId="77777777" w:rsidR="008312A0" w:rsidRPr="00960228" w:rsidRDefault="008312A0" w:rsidP="008312A0">
      <w:pPr>
        <w:pStyle w:val="Heading4"/>
        <w:rPr>
          <w:rFonts w:cs="Times New Roman"/>
        </w:rPr>
      </w:pPr>
      <w:r w:rsidRPr="00960228">
        <w:rPr>
          <w:rFonts w:cs="Times New Roman"/>
        </w:rPr>
        <w:t>Public hates cuts to education---increased funding is key to GOP House win</w:t>
      </w:r>
    </w:p>
    <w:p w14:paraId="7C86AFEC" w14:textId="77777777" w:rsidR="008312A0" w:rsidRPr="00960228" w:rsidRDefault="008312A0" w:rsidP="008312A0">
      <w:r w:rsidRPr="00960228">
        <w:t xml:space="preserve">Casey </w:t>
      </w:r>
      <w:r w:rsidRPr="00960228">
        <w:rPr>
          <w:rStyle w:val="Style13ptBold"/>
        </w:rPr>
        <w:t>Quinlan</w:t>
      </w:r>
      <w:r w:rsidRPr="00960228">
        <w:t xml:space="preserve">, </w:t>
      </w:r>
      <w:r w:rsidRPr="00960228">
        <w:rPr>
          <w:rStyle w:val="Style13ptBold"/>
        </w:rPr>
        <w:t>6-6</w:t>
      </w:r>
      <w:r w:rsidRPr="00960228">
        <w:t>-2017, "Trump voters aren’t impressed with the president’s education agenda" ThinkProgress, https://thinkprogress.org/ed-budget-popularity-6cc860bea705?gi=54583564cd73, DOA: 6-29-2017, //GMH</w:t>
      </w:r>
    </w:p>
    <w:p w14:paraId="5617E0E7" w14:textId="77777777" w:rsidR="008312A0" w:rsidRPr="00960228" w:rsidRDefault="008312A0" w:rsidP="008312A0">
      <w:pPr>
        <w:rPr>
          <w:sz w:val="16"/>
        </w:rPr>
      </w:pPr>
      <w:r w:rsidRPr="00960228">
        <w:rPr>
          <w:rStyle w:val="StyleUnderline"/>
        </w:rPr>
        <w:t>A significant number of Republicans and Trump voters oppose the White House’s proposed budget cuts to the Education Department</w:t>
      </w:r>
      <w:r w:rsidRPr="00960228">
        <w:rPr>
          <w:sz w:val="16"/>
        </w:rPr>
        <w:t xml:space="preserve">, according to poll results released on Monday. The poll, conducted by Hart Research Associates, is based on online interviews conducted from June 3 to June 5 and was done on the behalf of the American Federation of Teachers. Nearly half of those who said they voted for Trump opposed the White House’s education budget, which would cut funding by more than 13 percent. The proposed cuts would eliminate $1.2 billion for after school programs that benefit low-income families and $2.1 billion for teacher preparation. The budget would also add $1 billion to school choice programs, such as private school vouchers. </w:t>
      </w:r>
      <w:r w:rsidRPr="00960228">
        <w:rPr>
          <w:rStyle w:val="StyleUnderline"/>
        </w:rPr>
        <w:t xml:space="preserve">Forty-two percent of Republican voters said there is too little spending on education, and 45 percent of Republican women said federal funding for public schools should be increased. </w:t>
      </w:r>
      <w:r w:rsidRPr="00960228">
        <w:rPr>
          <w:sz w:val="16"/>
        </w:rPr>
        <w:t xml:space="preserve">Sixty-six percent of Trump voters said budget cuts for services benefiting students with disabilities were unacceptable, and 56 percent of Trump voters said the same for increased private school voucher funding and an expansion of charter schools. Eighty percent of voters disapproved of cuts to services and programs for students with disabilities, and 76 percent said they opposed cutting public school funds while expanding school choice funding, such as vouchers and charter school expansion. Trump voters were not much less likely than Clinton voters to call education budget cuts “particularly objectionable” — 45 percent compared to 52 percent of Clinton voters — out of a number of items on a list including health care, environmental protection, nutrition assistance, housing, agriculture, transportation, and international assistance and development. </w:t>
      </w:r>
      <w:r w:rsidRPr="00960228">
        <w:rPr>
          <w:rStyle w:val="StyleUnderline"/>
        </w:rPr>
        <w:t xml:space="preserve">Overall, 63 percent of those who participated in the poll said they would be less likely to reelect a senator or representative if they voted in favor of these cuts. Thirty-nine percent of Republican women and 41 percent of college-educated Republicans said they would be turned off by their senator or representative voting in favor of those cuts. </w:t>
      </w:r>
      <w:r w:rsidRPr="00960228">
        <w:rPr>
          <w:sz w:val="16"/>
        </w:rPr>
        <w:t>“Almost all of the cuts we tested are extremely unpopular. It ran the gamut from higher education all the way to kindergarten,” said Annie Norbitz, an analyst at Hart Research Associates.</w:t>
      </w:r>
    </w:p>
    <w:p w14:paraId="6D1BD49C" w14:textId="77777777" w:rsidR="008312A0" w:rsidRPr="00960228" w:rsidRDefault="008312A0" w:rsidP="008312A0">
      <w:pPr>
        <w:pStyle w:val="Heading4"/>
        <w:rPr>
          <w:rFonts w:cs="Times New Roman"/>
        </w:rPr>
      </w:pPr>
      <w:r w:rsidRPr="00960228">
        <w:rPr>
          <w:rFonts w:cs="Times New Roman"/>
        </w:rPr>
        <w:t>Funding for education has bipartisan support</w:t>
      </w:r>
    </w:p>
    <w:p w14:paraId="5FB84494" w14:textId="77777777" w:rsidR="008312A0" w:rsidRPr="00960228" w:rsidRDefault="008312A0" w:rsidP="008312A0">
      <w:r w:rsidRPr="00960228">
        <w:t xml:space="preserve">Jeff </w:t>
      </w:r>
      <w:r w:rsidRPr="00960228">
        <w:rPr>
          <w:rStyle w:val="Style13ptBold"/>
        </w:rPr>
        <w:t>Bryant, 6-29-2017</w:t>
      </w:r>
      <w:r w:rsidRPr="00960228">
        <w:t>, associate fellow at Campaign for America's Future, "The Important Education Issue Leaders Are Still Ignoring," Common Dreams, https://www.commondreams.org/views/2015/12/18/important-education-issue-leaders-are-still-ignoring#, DOA 6-29-2017 //gcn</w:t>
      </w:r>
    </w:p>
    <w:p w14:paraId="3B2BCEC9" w14:textId="77777777" w:rsidR="008312A0" w:rsidRPr="00960228" w:rsidRDefault="008312A0" w:rsidP="008312A0">
      <w:pPr>
        <w:rPr>
          <w:u w:val="single"/>
        </w:rPr>
      </w:pPr>
      <w:r w:rsidRPr="00960228">
        <w:rPr>
          <w:sz w:val="16"/>
        </w:rPr>
        <w:t xml:space="preserve">It’s not that the research basis to argue for increased school funding isn’t there. As Ben Spielberg argues on his personal blog, that research base “is at least as strong as, if not stronger than, that behind practically any other education policy proposal” currently in consideration in the “reform” agenda. </w:t>
      </w:r>
      <w:r w:rsidRPr="00960228">
        <w:rPr>
          <w:u w:val="single"/>
        </w:rPr>
        <w:t>There’s evidence the political will to support increased funding for schools is there too, at least among voters</w:t>
      </w:r>
      <w:r w:rsidRPr="00960228">
        <w:rPr>
          <w:sz w:val="16"/>
        </w:rPr>
        <w:t xml:space="preserve">. </w:t>
      </w:r>
      <w:r w:rsidRPr="00960228">
        <w:rPr>
          <w:u w:val="single"/>
        </w:rPr>
        <w:t>Even in red states such as Arizona, – which leads the nation in cutting school funding by more then 23 percent</w:t>
      </w:r>
      <w:r w:rsidRPr="00960228">
        <w:rPr>
          <w:sz w:val="16"/>
        </w:rPr>
        <w:t>, according to CBPP ­</w:t>
      </w:r>
      <w:r w:rsidRPr="00960228">
        <w:rPr>
          <w:rStyle w:val="Emphasis"/>
        </w:rPr>
        <w:t>surveys show significant willingness among voters to raise taxes in order to more adequately fund schools</w:t>
      </w:r>
      <w:r w:rsidRPr="00960228">
        <w:rPr>
          <w:sz w:val="16"/>
        </w:rPr>
        <w:t xml:space="preserve">. “Increased funding, to be useful, must of course be spent in smart ways,” Spielberg contends. “Money by itself isn’t a panacea. But it’s important to get the facts right: </w:t>
      </w:r>
      <w:r w:rsidRPr="00960228">
        <w:rPr>
          <w:u w:val="single"/>
        </w:rPr>
        <w:t>Money matters, and it matters quite a bit.”</w:t>
      </w:r>
    </w:p>
    <w:p w14:paraId="1AA8D9E0" w14:textId="77777777" w:rsidR="008312A0" w:rsidRPr="00960228" w:rsidRDefault="008312A0" w:rsidP="008312A0">
      <w:pPr>
        <w:pStyle w:val="Heading4"/>
        <w:rPr>
          <w:rFonts w:cs="Times New Roman"/>
        </w:rPr>
      </w:pPr>
      <w:r w:rsidRPr="00960228">
        <w:rPr>
          <w:rFonts w:cs="Times New Roman"/>
        </w:rPr>
        <w:t>Voters strongly support increased spending for public education</w:t>
      </w:r>
    </w:p>
    <w:p w14:paraId="5ABB2C95" w14:textId="77777777" w:rsidR="008312A0" w:rsidRPr="00960228" w:rsidRDefault="008312A0" w:rsidP="008312A0">
      <w:r w:rsidRPr="00960228">
        <w:t xml:space="preserve">Jeff </w:t>
      </w:r>
      <w:r w:rsidRPr="00960228">
        <w:rPr>
          <w:rStyle w:val="Style13ptBold"/>
        </w:rPr>
        <w:t>Bryant, 6-29-2017</w:t>
      </w:r>
      <w:r w:rsidRPr="00960228">
        <w:t>, "Trump Is Vulnerable On Education. Do Democrats Care?," Common Dreams, https://www.commondreams.org/views/2017/06/29/trump-vulnerable-education-do-democrats-care, DOA 6-29-2017 //gcn</w:t>
      </w:r>
    </w:p>
    <w:p w14:paraId="59AA3189" w14:textId="77777777" w:rsidR="008312A0" w:rsidRPr="00960228" w:rsidRDefault="008312A0" w:rsidP="008312A0">
      <w:pPr>
        <w:rPr>
          <w:sz w:val="16"/>
        </w:rPr>
      </w:pPr>
      <w:r w:rsidRPr="00960228">
        <w:rPr>
          <w:u w:val="single"/>
        </w:rPr>
        <w:t>A new survey of Republican and Democratic voters by Hart Research,</w:t>
      </w:r>
      <w:r w:rsidRPr="00960228">
        <w:rPr>
          <w:sz w:val="16"/>
        </w:rPr>
        <w:t xml:space="preserve"> for the American Federation of Teachers, </w:t>
      </w:r>
      <w:r w:rsidRPr="00960228">
        <w:rPr>
          <w:u w:val="single"/>
        </w:rPr>
        <w:t>finds that a clear majority of voters are not in agreement with the education agenda Trump and DeVos are prescribing for the country. While Trump and DeVos push for a retreat in federal spending on education</w:t>
      </w:r>
      <w:r w:rsidRPr="00960228">
        <w:rPr>
          <w:sz w:val="16"/>
        </w:rPr>
        <w:t xml:space="preserve"> and a redirection of funds from public schools to privately operated charter schools and voucher-funded private schools, the vast majority of </w:t>
      </w:r>
      <w:r w:rsidRPr="00960228">
        <w:rPr>
          <w:u w:val="single"/>
        </w:rPr>
        <w:t>Democrats and a clear plurality of Republicans want to do the exact opposite</w:t>
      </w:r>
      <w:r w:rsidRPr="00960228">
        <w:rPr>
          <w:sz w:val="16"/>
        </w:rPr>
        <w:t>. Delving into specific survey results, Casey Quinlan at Think Progress writes, “</w:t>
      </w:r>
      <w:r w:rsidRPr="00960228">
        <w:rPr>
          <w:u w:val="single"/>
        </w:rPr>
        <w:t>a significant number of Republicans and Trump voters” are opposed to the Trump administration’s education budget cuts</w:t>
      </w:r>
      <w:r w:rsidRPr="00960228">
        <w:rPr>
          <w:sz w:val="16"/>
        </w:rPr>
        <w:t>, especially the cuts to services benefiting students with disabilities and school serving low-income kids. “</w:t>
      </w:r>
      <w:r w:rsidRPr="00960228">
        <w:rPr>
          <w:rStyle w:val="Emphasis"/>
        </w:rPr>
        <w:t>Public education is a priority for voters, and fully half of all voters identify education as the part of the federal budget for which they would most strongly oppose cuts</w:t>
      </w:r>
      <w:r w:rsidRPr="00960228">
        <w:rPr>
          <w:sz w:val="16"/>
        </w:rPr>
        <w:t xml:space="preserve">,” write survey authors Geoff Garin and Guy Molyneux in their report of the findings. “Only a quarter of Republican voters say the federal government is overspending on public education,” they report, while </w:t>
      </w:r>
      <w:r w:rsidRPr="00960228">
        <w:rPr>
          <w:u w:val="single"/>
        </w:rPr>
        <w:t>42 percent of Republicans believe the federal government spends too little. Large majorities of both Democratic voters (83 percent) and independent voters (55 percent) say federal spending on public education is insufficient</w:t>
      </w:r>
      <w:r w:rsidRPr="00960228">
        <w:rPr>
          <w:sz w:val="16"/>
        </w:rPr>
        <w:t xml:space="preserve">. On the issue of redirecting public money to charters and vouchers, clear majorities of voters of all stripes don’t want to see public school supports sacrificed for the sake of more “choice.” For Trump and DeVos to take money from programs for high-poverty schools and redirect the money to charter schools and voucher programs is especially objectionable to all voters. Seventy-six percent say that priority is unacceptable. The survey’s findings overwhelmingly lead to the conclusion that </w:t>
      </w:r>
      <w:r w:rsidRPr="00960228">
        <w:rPr>
          <w:u w:val="single"/>
        </w:rPr>
        <w:t>Democrats should distance themselves from Trump’s education agenda for the same reasons they should separate from Republican extremism on healthcare and the economy: It makes good political sense</w:t>
      </w:r>
      <w:r w:rsidRPr="00960228">
        <w:rPr>
          <w:sz w:val="16"/>
        </w:rPr>
        <w:t>. There’s evidence some Democratic candidates may be starting to get that.</w:t>
      </w:r>
    </w:p>
    <w:p w14:paraId="713B33B3" w14:textId="77777777" w:rsidR="008312A0" w:rsidRPr="00960228" w:rsidRDefault="008312A0" w:rsidP="008312A0">
      <w:pPr>
        <w:pStyle w:val="Heading4"/>
        <w:rPr>
          <w:rFonts w:cs="Times New Roman"/>
        </w:rPr>
      </w:pPr>
      <w:r w:rsidRPr="00960228">
        <w:rPr>
          <w:rFonts w:cs="Times New Roman"/>
        </w:rPr>
        <w:t>Funding popular – Empirical support</w:t>
      </w:r>
    </w:p>
    <w:p w14:paraId="073B5F8E" w14:textId="77777777" w:rsidR="008312A0" w:rsidRPr="00960228" w:rsidRDefault="008312A0" w:rsidP="008312A0">
      <w:r w:rsidRPr="00960228">
        <w:t xml:space="preserve">Carolyn </w:t>
      </w:r>
      <w:r w:rsidRPr="00960228">
        <w:rPr>
          <w:rStyle w:val="Style13ptBold"/>
        </w:rPr>
        <w:t>Phenicie, 3-14-2017</w:t>
      </w:r>
      <w:r w:rsidRPr="00960228">
        <w:t>, "Trump Reportedly Wants $6 Billion in Education Cuts — but History Shows He Likely Won’t Get Them," The74, https://www.the74million.org/article/trump-reportedly-wants-6-billion-in-education-cuts-but-history-shows-he-likely-wont-get-them, DOA 7-1-2017, //gcn</w:t>
      </w:r>
    </w:p>
    <w:p w14:paraId="0BCD7214" w14:textId="77777777" w:rsidR="008312A0" w:rsidRPr="00960228" w:rsidRDefault="008312A0" w:rsidP="008312A0">
      <w:pPr>
        <w:rPr>
          <w:sz w:val="16"/>
        </w:rPr>
      </w:pPr>
      <w:r w:rsidRPr="00960228">
        <w:rPr>
          <w:u w:val="single"/>
        </w:rPr>
        <w:t>Career and technical education has bipartisan backing,</w:t>
      </w:r>
      <w:r w:rsidRPr="00960228">
        <w:rPr>
          <w:sz w:val="16"/>
        </w:rPr>
        <w:t xml:space="preserve"> and there’s a strong effort underway to reauthorize the underlying law this year, hardly a harbinger of big cuts. Petrilli noted that the 21st Century schools’ </w:t>
      </w:r>
      <w:r w:rsidRPr="00960228">
        <w:rPr>
          <w:u w:val="single"/>
        </w:rPr>
        <w:t xml:space="preserve">after-school and enrichment programs have plenty of fans on the Hill, and Title II grants pay for thousands of teachers’ salaries in nearly every congressional district. </w:t>
      </w:r>
      <w:r w:rsidRPr="00960228">
        <w:rPr>
          <w:sz w:val="16"/>
        </w:rPr>
        <w:t xml:space="preserve">And, as always, politics is a factor. Trump may not have to face voters for another four years, but </w:t>
      </w:r>
      <w:r w:rsidRPr="00960228">
        <w:rPr>
          <w:rStyle w:val="StyleUnderline"/>
        </w:rPr>
        <w:t>Hill Republicans will have their eyes on the 2018 midterm elections — and few voters but the most conservative like to hear that their representatives voted to cut education funding</w:t>
      </w:r>
      <w:r w:rsidRPr="00960228">
        <w:rPr>
          <w:sz w:val="16"/>
        </w:rPr>
        <w:t xml:space="preserve">, Petrilli said. “It’s important symbolically, and </w:t>
      </w:r>
      <w:r w:rsidRPr="00960228">
        <w:rPr>
          <w:rStyle w:val="StyleUnderline"/>
        </w:rPr>
        <w:t>the Republicans know they will pay a price if they make major cuts to education,”</w:t>
      </w:r>
      <w:r w:rsidRPr="00960228">
        <w:rPr>
          <w:sz w:val="16"/>
        </w:rPr>
        <w:t xml:space="preserve"> he said.</w:t>
      </w:r>
    </w:p>
    <w:p w14:paraId="639E122D" w14:textId="77777777" w:rsidR="008312A0" w:rsidRPr="00960228" w:rsidRDefault="008312A0" w:rsidP="008312A0"/>
    <w:p w14:paraId="422C28EE" w14:textId="77777777" w:rsidR="008312A0" w:rsidRPr="00960228" w:rsidRDefault="008312A0" w:rsidP="008312A0">
      <w:pPr>
        <w:pStyle w:val="Heading3"/>
        <w:rPr>
          <w:rFonts w:cs="Times New Roman"/>
        </w:rPr>
      </w:pPr>
      <w:r w:rsidRPr="00960228">
        <w:rPr>
          <w:rFonts w:cs="Times New Roman"/>
        </w:rPr>
        <w:t>L – Charter Schools</w:t>
      </w:r>
    </w:p>
    <w:p w14:paraId="332B1179" w14:textId="77777777" w:rsidR="008312A0" w:rsidRPr="00960228" w:rsidRDefault="008312A0" w:rsidP="008312A0">
      <w:pPr>
        <w:pStyle w:val="Heading4"/>
        <w:rPr>
          <w:rFonts w:cs="Times New Roman"/>
        </w:rPr>
      </w:pPr>
      <w:r w:rsidRPr="00960228">
        <w:rPr>
          <w:rFonts w:cs="Times New Roman"/>
        </w:rPr>
        <w:t>Public support for charter school expansion---calcifies support</w:t>
      </w:r>
    </w:p>
    <w:p w14:paraId="164A0EB9" w14:textId="77777777" w:rsidR="008312A0" w:rsidRPr="00960228" w:rsidRDefault="008312A0" w:rsidP="008312A0">
      <w:pPr>
        <w:rPr>
          <w:rStyle w:val="Style13ptBold"/>
          <w:b w:val="0"/>
        </w:rPr>
      </w:pPr>
      <w:r w:rsidRPr="00960228">
        <w:rPr>
          <w:rStyle w:val="Style13ptBold"/>
        </w:rPr>
        <w:t>McKenna 16</w:t>
      </w:r>
      <w:r w:rsidRPr="00960228">
        <w:rPr>
          <w:rStyle w:val="Style13ptBold"/>
          <w:b w:val="0"/>
        </w:rPr>
        <w:t xml:space="preserve"> </w:t>
      </w:r>
      <w:r w:rsidRPr="00960228">
        <w:rPr>
          <w:rStyle w:val="Style13ptBold"/>
          <w:b w:val="0"/>
          <w:sz w:val="16"/>
          <w:szCs w:val="16"/>
        </w:rPr>
        <w:t>[Laura, Ph.D. in political science and specializes in education | “How the GOP’s Sweep in the States Will Shape America’s Schools” The Atlantic, 11-21-2016, https://www.theatlantic.com/education/archive/2016/11/how-the-gops-sweep-in-the-states-will-shape-americas-schools/508283/]  /AB</w:t>
      </w:r>
    </w:p>
    <w:p w14:paraId="322398CA" w14:textId="77777777" w:rsidR="008312A0" w:rsidRPr="00960228" w:rsidRDefault="008312A0" w:rsidP="008312A0">
      <w:pPr>
        <w:rPr>
          <w:sz w:val="16"/>
        </w:rPr>
      </w:pPr>
      <w:r w:rsidRPr="00960228">
        <w:rPr>
          <w:sz w:val="16"/>
        </w:rPr>
        <w:t xml:space="preserve">Beginning in January 2017, Republicans </w:t>
      </w:r>
      <w:hyperlink r:id="rId23" w:history="1">
        <w:r w:rsidRPr="00960228">
          <w:rPr>
            <w:rStyle w:val="Hyperlink"/>
            <w:sz w:val="16"/>
          </w:rPr>
          <w:t>will control</w:t>
        </w:r>
      </w:hyperlink>
      <w:r w:rsidRPr="00960228">
        <w:rPr>
          <w:sz w:val="16"/>
        </w:rPr>
        <w:t xml:space="preserve"> two-thirds of the state legislative chambers, an all-time high. The GOP will control both legislative chambers in 32 states, another all-time high; the same is true for Democrats in just 13 states. Republicans will hold 33 governorships for the first time in 94 years. And</w:t>
      </w:r>
      <w:hyperlink r:id="rId24" w:history="1">
        <w:r w:rsidRPr="00960228">
          <w:rPr>
            <w:rStyle w:val="Hyperlink"/>
            <w:sz w:val="16"/>
          </w:rPr>
          <w:t xml:space="preserve"> 25 states have a Republican trifecta</w:t>
        </w:r>
      </w:hyperlink>
      <w:r w:rsidRPr="00960228">
        <w:rPr>
          <w:sz w:val="16"/>
        </w:rPr>
        <w:t xml:space="preserve"> with control of the executive branch and both legislative chambers. These </w:t>
      </w:r>
      <w:r w:rsidRPr="00960228">
        <w:rPr>
          <w:rStyle w:val="StyleUnderline"/>
        </w:rPr>
        <w:t>new state-level Republican leaders will certainly make major decisions about America’s schools in the next few years. E</w:t>
      </w:r>
      <w:r w:rsidRPr="00960228">
        <w:rPr>
          <w:u w:val="single"/>
        </w:rPr>
        <w:t>xperts predict</w:t>
      </w:r>
      <w:r w:rsidRPr="00960228">
        <w:rPr>
          <w:sz w:val="16"/>
        </w:rPr>
        <w:t xml:space="preserve"> more school-choice legislation, </w:t>
      </w:r>
      <w:r w:rsidRPr="00960228">
        <w:rPr>
          <w:u w:val="single"/>
        </w:rPr>
        <w:t>greater conflict over education funding</w:t>
      </w:r>
      <w:r w:rsidRPr="00960228">
        <w:rPr>
          <w:sz w:val="16"/>
        </w:rPr>
        <w:t xml:space="preserve">, and increased challenges to teacher-tenure laws. While Republicans are not a monolithic block—their priorities will vary from state to state—the country can expect to see certain trends unfold over the next few years. The states have always controlled education policy in this country; the federal government </w:t>
      </w:r>
      <w:hyperlink r:id="rId25" w:history="1">
        <w:r w:rsidRPr="00960228">
          <w:rPr>
            <w:rStyle w:val="Hyperlink"/>
            <w:sz w:val="16"/>
          </w:rPr>
          <w:t>accounts</w:t>
        </w:r>
      </w:hyperlink>
      <w:r w:rsidRPr="00960228">
        <w:rPr>
          <w:sz w:val="16"/>
        </w:rPr>
        <w:t xml:space="preserve"> for only 8 percent or so of all education dollars. Last year’s revision to the law formerly known as No Child Left Behind, the so-called Every Student Succeeds Act (ESSA), </w:t>
      </w:r>
      <w:hyperlink r:id="rId26" w:history="1">
        <w:r w:rsidRPr="00960228">
          <w:rPr>
            <w:rStyle w:val="Hyperlink"/>
            <w:sz w:val="16"/>
          </w:rPr>
          <w:t>consolidated</w:t>
        </w:r>
      </w:hyperlink>
      <w:r w:rsidRPr="00960228">
        <w:rPr>
          <w:sz w:val="16"/>
        </w:rPr>
        <w:t xml:space="preserve"> state control even further. Given the Trump administration’s priorities, </w:t>
      </w:r>
      <w:hyperlink r:id="rId27" w:history="1">
        <w:r w:rsidRPr="00960228">
          <w:rPr>
            <w:rStyle w:val="Hyperlink"/>
            <w:sz w:val="16"/>
          </w:rPr>
          <w:t>Kenneth Wong</w:t>
        </w:r>
      </w:hyperlink>
      <w:r w:rsidRPr="00960228">
        <w:rPr>
          <w:sz w:val="16"/>
        </w:rPr>
        <w:t xml:space="preserve">, a professor of education and politics at Brown University, predicted that the federal government would continue to take a backseat to the states. </w:t>
      </w:r>
      <w:hyperlink r:id="rId28" w:history="1">
        <w:r w:rsidRPr="00960228">
          <w:rPr>
            <w:rStyle w:val="Hyperlink"/>
            <w:sz w:val="16"/>
          </w:rPr>
          <w:t>Pat McGuinn</w:t>
        </w:r>
      </w:hyperlink>
      <w:r w:rsidRPr="00960228">
        <w:rPr>
          <w:sz w:val="16"/>
        </w:rPr>
        <w:t xml:space="preserve">, a professor of political science who specializes in education at Drew University in New Jersey, described the influx of these new state-level Republican leaders, aided by their new powers granted to them from last year’s ESSA legislation, as “a perfect storm.” While the states will write and pass the laws that directly affect the funding and organization of America’s schools, </w:t>
      </w:r>
      <w:r w:rsidRPr="00960228">
        <w:rPr>
          <w:rStyle w:val="StyleUnderline"/>
        </w:rPr>
        <w:t>Trump and his advisers will shape their agenda on the national stage to advocate for those state-level programs.</w:t>
      </w:r>
      <w:r w:rsidRPr="00960228">
        <w:rPr>
          <w:sz w:val="16"/>
        </w:rPr>
        <w:t xml:space="preserve"> Vice President-elect Mike </w:t>
      </w:r>
      <w:r w:rsidRPr="00960228">
        <w:rPr>
          <w:rStyle w:val="StyleUnderline"/>
        </w:rPr>
        <w:t>Pence</w:t>
      </w:r>
      <w:r w:rsidRPr="00960228">
        <w:rPr>
          <w:sz w:val="16"/>
        </w:rPr>
        <w:t xml:space="preserve">, for example, </w:t>
      </w:r>
      <w:r w:rsidRPr="00960228">
        <w:rPr>
          <w:rStyle w:val="StyleUnderline"/>
        </w:rPr>
        <w:t xml:space="preserve">might encourage states to expand on initiatives that </w:t>
      </w:r>
      <w:hyperlink r:id="rId29" w:history="1">
        <w:r w:rsidRPr="00960228">
          <w:rPr>
            <w:rStyle w:val="StyleUnderline"/>
          </w:rPr>
          <w:t>he spearheaded</w:t>
        </w:r>
      </w:hyperlink>
      <w:r w:rsidRPr="00960228">
        <w:rPr>
          <w:rStyle w:val="StyleUnderline"/>
        </w:rPr>
        <w:t xml:space="preserve"> as governor of Indiana</w:t>
      </w:r>
      <w:r w:rsidRPr="00960228">
        <w:rPr>
          <w:sz w:val="16"/>
        </w:rPr>
        <w:t xml:space="preserve">, according to Wong. These include new procedures for measuring student growth—through things like testing—and for holding teachers accountable for student performance. Pence also pushed to increase funding for quality charter schools while shutting down the failing ones, and expanded the state’s school-voucher program. With tax cuts a major campaign pledge at the national and state level, Wong believes that states will have less money to spend on schools. “States,” he said, “will have to find creative ways to fund their education priorities.” And less money for education is likely to mean even more conflict about the allocation of resources. McGuinn predicted that cities and urban centers, in particular, will suffer. In the past, the federal government put pressure on the states to make sure that funding was distributed fairly. Without that pressure, he said, the new Republican leaders who will help write the funding formulas for their states might give less to cities and more to areas with higher number of Republican voters. “I’m a centrist Democrat. As someone who studies education policy, I’ve always been concerned about equity. In the absence of federal presence on this issue, the states haven’t done a good job on this in the past,” McGuinn said. “It makes me nervous. Money isn’t everything, but when we’re talking about poor schools, less resources to those needy schools concerns me greatly.” “The floodgates could really open up on school-choice legislation.” Wong shared McGuinn’s concern over the declining federal role in determining the funding for schools: “Historically, </w:t>
      </w:r>
      <w:r w:rsidRPr="00960228">
        <w:rPr>
          <w:u w:val="single"/>
        </w:rPr>
        <w:t>states, in the absence of federal guidance, have been passive on these issues. The federal government is uniquely positioned to take on educational equity as a national priority.</w:t>
      </w:r>
      <w:r w:rsidRPr="00960228">
        <w:rPr>
          <w:sz w:val="16"/>
        </w:rPr>
        <w:t xml:space="preserve">” Another key theme marking this new political era will involve school choice—policies focused on giving parents alternatives to their default, neighborhood public schools. </w:t>
      </w:r>
      <w:r w:rsidRPr="00960228">
        <w:rPr>
          <w:rStyle w:val="StyleUnderline"/>
        </w:rPr>
        <w:t>Charter-school expansion, tax credits for parents who send their kids to private schools, and vouchers for families to use for the education option of their choosing—policies</w:t>
      </w:r>
      <w:r w:rsidRPr="00960228">
        <w:rPr>
          <w:sz w:val="16"/>
        </w:rPr>
        <w:t xml:space="preserve"> that McGuinn described as the “</w:t>
      </w:r>
      <w:r w:rsidRPr="00960228">
        <w:rPr>
          <w:rStyle w:val="StyleUnderline"/>
        </w:rPr>
        <w:t xml:space="preserve">the bread and butter of the Republican agenda”—are all on the horizon, particularly in states where the GOP controls both houses of the legislature and the executive spot. </w:t>
      </w:r>
      <w:r w:rsidRPr="00960228">
        <w:rPr>
          <w:b/>
          <w:u w:val="single"/>
        </w:rPr>
        <w:t xml:space="preserve">Republican </w:t>
      </w:r>
      <w:r w:rsidRPr="00960228">
        <w:rPr>
          <w:rStyle w:val="StyleUnderline"/>
        </w:rPr>
        <w:t xml:space="preserve">leaders will be supported by </w:t>
      </w:r>
      <w:r w:rsidRPr="00960228">
        <w:rPr>
          <w:rStyle w:val="Emphasis"/>
        </w:rPr>
        <w:t>continued public support of charter schools</w:t>
      </w:r>
      <w:r w:rsidRPr="00960228">
        <w:rPr>
          <w:sz w:val="16"/>
        </w:rPr>
        <w:t xml:space="preserve">, some research that </w:t>
      </w:r>
      <w:hyperlink r:id="rId30" w:history="1">
        <w:r w:rsidRPr="00960228">
          <w:rPr>
            <w:rStyle w:val="Hyperlink"/>
            <w:sz w:val="16"/>
          </w:rPr>
          <w:t>shows</w:t>
        </w:r>
      </w:hyperlink>
      <w:r w:rsidRPr="00960228">
        <w:rPr>
          <w:sz w:val="16"/>
        </w:rPr>
        <w:t xml:space="preserve"> the effectiveness of such schools in urban areas, and by key people in the Trump administration. “</w:t>
      </w:r>
      <w:r w:rsidRPr="00960228">
        <w:rPr>
          <w:rStyle w:val="StyleUnderline"/>
        </w:rPr>
        <w:t xml:space="preserve">The </w:t>
      </w:r>
      <w:r w:rsidRPr="00960228">
        <w:rPr>
          <w:rStyle w:val="Emphasis"/>
        </w:rPr>
        <w:t>floodgates</w:t>
      </w:r>
      <w:r w:rsidRPr="00960228">
        <w:rPr>
          <w:sz w:val="16"/>
        </w:rPr>
        <w:t>,” McGuinn said, “</w:t>
      </w:r>
      <w:r w:rsidRPr="00960228">
        <w:rPr>
          <w:rStyle w:val="StyleUnderline"/>
        </w:rPr>
        <w:t xml:space="preserve">could really open up on </w:t>
      </w:r>
      <w:r w:rsidRPr="00960228">
        <w:rPr>
          <w:rStyle w:val="Emphasis"/>
        </w:rPr>
        <w:t>school-choice</w:t>
      </w:r>
      <w:r w:rsidRPr="00960228">
        <w:rPr>
          <w:rStyle w:val="StyleUnderline"/>
        </w:rPr>
        <w:t xml:space="preserve"> legislation</w:t>
      </w:r>
      <w:r w:rsidRPr="00960228">
        <w:rPr>
          <w:sz w:val="16"/>
        </w:rPr>
        <w:t xml:space="preserve">.” The </w:t>
      </w:r>
      <w:r w:rsidRPr="00960228">
        <w:rPr>
          <w:rStyle w:val="StyleUnderline"/>
        </w:rPr>
        <w:t>Common Core</w:t>
      </w:r>
      <w:r w:rsidRPr="00960228">
        <w:rPr>
          <w:sz w:val="16"/>
        </w:rPr>
        <w:t xml:space="preserve">, a set of learning benchmarks or standards that were initially adopted by 46 states, </w:t>
      </w:r>
      <w:r w:rsidRPr="00960228">
        <w:rPr>
          <w:rStyle w:val="StyleUnderline"/>
        </w:rPr>
        <w:t>is likely to be under scrutiny yet again—</w:t>
      </w:r>
      <w:r w:rsidRPr="00960228">
        <w:rPr>
          <w:sz w:val="16"/>
        </w:rPr>
        <w:t xml:space="preserve">as will the tests and the teacher-accountability provisions that often accompany those standards. While many Republican governors were initially supportive of the Common Core, the </w:t>
      </w:r>
      <w:r w:rsidRPr="00960228">
        <w:rPr>
          <w:rStyle w:val="StyleUnderline"/>
        </w:rPr>
        <w:t>widely held perception among conservatives that it represents an expansion of federal power could put this program in jeopardy</w:t>
      </w:r>
      <w:r w:rsidRPr="00960228">
        <w:rPr>
          <w:sz w:val="16"/>
        </w:rPr>
        <w:t xml:space="preserve">, especially in the 25 states controlled by Republicans on all fronts. These </w:t>
      </w:r>
      <w:r w:rsidRPr="00960228">
        <w:rPr>
          <w:rStyle w:val="StyleUnderline"/>
        </w:rPr>
        <w:t>leaders</w:t>
      </w:r>
      <w:r w:rsidRPr="00960228">
        <w:rPr>
          <w:sz w:val="16"/>
        </w:rPr>
        <w:t xml:space="preserve">, according to experts, </w:t>
      </w:r>
      <w:r w:rsidRPr="00960228">
        <w:rPr>
          <w:rStyle w:val="StyleUnderline"/>
        </w:rPr>
        <w:t>are</w:t>
      </w:r>
      <w:r w:rsidRPr="00960228">
        <w:rPr>
          <w:sz w:val="16"/>
        </w:rPr>
        <w:t xml:space="preserve"> also </w:t>
      </w:r>
      <w:r w:rsidRPr="00960228">
        <w:rPr>
          <w:rStyle w:val="StyleUnderline"/>
        </w:rPr>
        <w:t>likely to respond favorably to the anti-testing backlash among some parents</w:t>
      </w:r>
      <w:r w:rsidRPr="00960228">
        <w:rPr>
          <w:sz w:val="16"/>
        </w:rPr>
        <w:t xml:space="preserve">— though McGuinn didn’t think that the states would necessarily end all standards and tests. He pointed out that New Jersey, where the </w:t>
      </w:r>
      <w:hyperlink r:id="rId31" w:history="1">
        <w:r w:rsidRPr="00960228">
          <w:rPr>
            <w:rStyle w:val="Hyperlink"/>
            <w:sz w:val="16"/>
          </w:rPr>
          <w:t>opt-out movement</w:t>
        </w:r>
      </w:hyperlink>
      <w:r w:rsidRPr="00960228">
        <w:rPr>
          <w:sz w:val="16"/>
        </w:rPr>
        <w:t xml:space="preserve"> was especially strong, did little more than simply </w:t>
      </w:r>
      <w:hyperlink r:id="rId32" w:history="1">
        <w:r w:rsidRPr="00960228">
          <w:rPr>
            <w:rStyle w:val="Hyperlink"/>
            <w:sz w:val="16"/>
          </w:rPr>
          <w:t>rename</w:t>
        </w:r>
      </w:hyperlink>
      <w:r w:rsidRPr="00960228">
        <w:rPr>
          <w:sz w:val="16"/>
        </w:rPr>
        <w:t xml:space="preserve"> the Common Core standards rather than replacing them. And in Pence’s Indiana, too, legislators replaced the Common Core with what </w:t>
      </w:r>
      <w:hyperlink r:id="rId33" w:history="1">
        <w:r w:rsidRPr="00960228">
          <w:rPr>
            <w:rStyle w:val="Hyperlink"/>
            <w:sz w:val="16"/>
          </w:rPr>
          <w:t>some experts argue</w:t>
        </w:r>
      </w:hyperlink>
      <w:r w:rsidRPr="00960228">
        <w:rPr>
          <w:sz w:val="16"/>
        </w:rPr>
        <w:t xml:space="preserve"> are a remarkably similar set of standards. Because of the strict accountability provisions that accompanied the standards in many states, the teachers’ unions are unlikely to oppose the Republicans as they dismantle the Common Core. However, those two groups are likely to clash on other issues. McGuinn believes that </w:t>
      </w:r>
      <w:r w:rsidRPr="00960228">
        <w:rPr>
          <w:u w:val="single"/>
        </w:rPr>
        <w:t>there will be</w:t>
      </w:r>
      <w:r w:rsidRPr="00960228">
        <w:rPr>
          <w:sz w:val="16"/>
        </w:rPr>
        <w:t xml:space="preserve"> more challenges in the state capitals to the teacher’s collective-bargaining rights, as has already happened in Wisconsin, as well as </w:t>
      </w:r>
      <w:r w:rsidRPr="00960228">
        <w:rPr>
          <w:u w:val="single"/>
        </w:rPr>
        <w:t>a pullback on pensions for teachers.</w:t>
      </w:r>
      <w:r w:rsidRPr="00960228">
        <w:rPr>
          <w:sz w:val="16"/>
        </w:rPr>
        <w:t xml:space="preserve"> </w:t>
      </w:r>
    </w:p>
    <w:p w14:paraId="1AA93F19"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Charter school policy will divide the democratic party</w:t>
      </w:r>
    </w:p>
    <w:p w14:paraId="69E66105" w14:textId="77777777" w:rsidR="008312A0" w:rsidRPr="00960228" w:rsidRDefault="008312A0" w:rsidP="008312A0">
      <w:pPr>
        <w:rPr>
          <w:rFonts w:eastAsia="Calibri"/>
        </w:rPr>
      </w:pPr>
      <w:r w:rsidRPr="00960228">
        <w:rPr>
          <w:rFonts w:eastAsia="Calibri"/>
        </w:rPr>
        <w:t xml:space="preserve">Graham </w:t>
      </w:r>
      <w:r w:rsidRPr="00960228">
        <w:rPr>
          <w:rFonts w:eastAsia="Calibri"/>
          <w:b/>
          <w:bCs/>
          <w:sz w:val="26"/>
        </w:rPr>
        <w:t>Vyse</w:t>
      </w:r>
      <w:r w:rsidRPr="00960228">
        <w:rPr>
          <w:rFonts w:eastAsia="Calibri"/>
        </w:rPr>
        <w:t>, 4-26-20</w:t>
      </w:r>
      <w:r w:rsidRPr="00960228">
        <w:rPr>
          <w:rFonts w:eastAsia="Calibri"/>
          <w:b/>
          <w:bCs/>
          <w:sz w:val="26"/>
        </w:rPr>
        <w:t>17</w:t>
      </w:r>
      <w:r w:rsidRPr="00960228">
        <w:rPr>
          <w:rFonts w:eastAsia="Calibri"/>
        </w:rPr>
        <w:t>, staff writer at The New Republic, "Education policy will divide Democrats in 2018, because Betsy DeVos." New Republic, https://newrepublic.com/authors/graham-vyse, DOA: 6-26-2017, //GMH</w:t>
      </w:r>
    </w:p>
    <w:p w14:paraId="4624ECD6" w14:textId="77777777" w:rsidR="008312A0" w:rsidRPr="00960228" w:rsidRDefault="008312A0" w:rsidP="008312A0">
      <w:pPr>
        <w:rPr>
          <w:rFonts w:eastAsia="Calibri"/>
          <w:u w:val="single"/>
        </w:rPr>
      </w:pPr>
      <w:r w:rsidRPr="00960228">
        <w:rPr>
          <w:rFonts w:eastAsia="Calibri"/>
          <w:u w:val="single"/>
        </w:rPr>
        <w:t>Education policy will divide Democrats in 2018, because [of] Betsy DeVos.</w:t>
      </w:r>
      <w:r w:rsidRPr="00960228">
        <w:rPr>
          <w:rFonts w:eastAsia="Calibri"/>
          <w:sz w:val="16"/>
        </w:rPr>
        <w:t xml:space="preserve"> When former Education Secretary Arne Duncan championed charter schools under President Barack Obama, critics of “school choice” were in a bind. </w:t>
      </w:r>
      <w:r w:rsidRPr="00960228">
        <w:rPr>
          <w:rFonts w:eastAsia="Calibri"/>
          <w:u w:val="single"/>
        </w:rPr>
        <w:t>The Democratic administration embraced traditional public schools far more than Republicans, and steadfastly opposed private school vouchers. That left choice skeptics like teachers unions no where else to go politically.</w:t>
      </w:r>
      <w:r w:rsidRPr="00960228">
        <w:rPr>
          <w:rFonts w:eastAsia="Calibri"/>
          <w:sz w:val="16"/>
        </w:rPr>
        <w:t xml:space="preserve"> Despite their disagreements with Obama, they strongly supported both of his campaigns. But </w:t>
      </w:r>
      <w:r w:rsidRPr="00960228">
        <w:rPr>
          <w:rFonts w:eastAsia="Calibri"/>
          <w:u w:val="single"/>
        </w:rPr>
        <w:t>with privatizer Betsy DeVos now running the Education Department, the politics of education reform are changing</w:t>
      </w:r>
      <w:r w:rsidRPr="00960228">
        <w:rPr>
          <w:rFonts w:eastAsia="Calibri"/>
          <w:sz w:val="16"/>
        </w:rPr>
        <w:t xml:space="preserve">. </w:t>
      </w:r>
      <w:r w:rsidRPr="00960228">
        <w:rPr>
          <w:rFonts w:eastAsia="Calibri"/>
          <w:u w:val="single"/>
        </w:rPr>
        <w:t>There’s evidence that charter schools</w:t>
      </w:r>
      <w:r w:rsidRPr="00960228">
        <w:rPr>
          <w:rFonts w:eastAsia="Calibri"/>
          <w:sz w:val="16"/>
        </w:rPr>
        <w:t>—which receive taxpayer dollars but aren’t subject to the same regulations as traditional public schools—</w:t>
      </w:r>
      <w:r w:rsidRPr="00960228">
        <w:rPr>
          <w:rFonts w:eastAsia="Calibri"/>
          <w:u w:val="single"/>
        </w:rPr>
        <w:t xml:space="preserve">are going to create new divisions for Democrats in primaries for 2018. </w:t>
      </w:r>
      <w:r w:rsidRPr="00960228">
        <w:rPr>
          <w:rFonts w:eastAsia="Calibri"/>
          <w:sz w:val="16"/>
        </w:rPr>
        <w:t xml:space="preserve">Politico reported on Sunday that unions are already linking certain Democrats to DeVos in New York and California, where </w:t>
      </w:r>
      <w:r w:rsidRPr="00960228">
        <w:rPr>
          <w:rFonts w:eastAsia="Calibri"/>
          <w:u w:val="single"/>
        </w:rPr>
        <w:t>Lieutenant Governor Gavin Newsom recently predicted</w:t>
      </w:r>
      <w:r w:rsidRPr="00960228">
        <w:rPr>
          <w:rFonts w:eastAsia="Calibri"/>
          <w:sz w:val="16"/>
        </w:rPr>
        <w:t xml:space="preserve"> </w:t>
      </w:r>
      <w:r w:rsidRPr="00960228">
        <w:rPr>
          <w:rFonts w:eastAsia="Calibri"/>
          <w:u w:val="single"/>
        </w:rPr>
        <w:t>charters would be a “wedge issue” in the 2018 race for governor</w:t>
      </w:r>
      <w:r w:rsidRPr="00960228">
        <w:rPr>
          <w:rFonts w:eastAsia="Calibri"/>
          <w:sz w:val="16"/>
        </w:rPr>
        <w:t>. Politico noted that Newsom is already using the subject to contrast himself with Antonio Villaraigosa, the former mayor of Los Angeles and a charter supporter. “</w:t>
      </w:r>
      <w:r w:rsidRPr="00960228">
        <w:rPr>
          <w:rFonts w:eastAsia="Calibri"/>
          <w:u w:val="single"/>
        </w:rPr>
        <w:t>I believe in public education and will fight like mad for our public schools,” Newsom said</w:t>
      </w:r>
      <w:r w:rsidRPr="00960228">
        <w:rPr>
          <w:rFonts w:eastAsia="Calibri"/>
          <w:sz w:val="16"/>
        </w:rPr>
        <w:t xml:space="preserve"> at a campaign stop last month, according to the news website BenitoLink. “</w:t>
      </w:r>
      <w:r w:rsidRPr="00960228">
        <w:rPr>
          <w:rFonts w:eastAsia="Calibri"/>
          <w:u w:val="single"/>
        </w:rPr>
        <w:t>This is not the case of every Democrat running for governor</w:t>
      </w:r>
      <w:r w:rsidRPr="00960228">
        <w:rPr>
          <w:rFonts w:eastAsia="Calibri"/>
          <w:sz w:val="16"/>
        </w:rPr>
        <w:t xml:space="preserve">.” On the substance, comparing charter-supporting Democrats to DeVos is unfair. Like Obama and Duncan, the vast majority resist her push for private vouchers and endorse choice as a means of strengthening public education. (Democrats who support vouchers, like Senator Cory Booker, are outliers.) Yet </w:t>
      </w:r>
      <w:r w:rsidRPr="00960228">
        <w:rPr>
          <w:rFonts w:eastAsia="Calibri"/>
          <w:u w:val="single"/>
        </w:rPr>
        <w:t>this rift within the party over education policy is very real, and has been hiding in plain sight for years. It just took DeVos to bring it out into the open. Thanks to her</w:t>
      </w:r>
      <w:r w:rsidRPr="00960228">
        <w:rPr>
          <w:rFonts w:eastAsia="Calibri"/>
          <w:sz w:val="16"/>
        </w:rPr>
        <w:t>, Politico observes, “</w:t>
      </w:r>
      <w:r w:rsidRPr="00960228">
        <w:rPr>
          <w:rFonts w:eastAsia="Calibri"/>
          <w:u w:val="single"/>
        </w:rPr>
        <w:t>defenders of traditional public education policies have a foil in Washington to bludgeon their reform opponents.”</w:t>
      </w:r>
    </w:p>
    <w:p w14:paraId="119E966D" w14:textId="77777777" w:rsidR="008312A0" w:rsidRPr="00960228" w:rsidRDefault="008312A0" w:rsidP="008312A0">
      <w:pPr>
        <w:rPr>
          <w:sz w:val="16"/>
        </w:rPr>
      </w:pPr>
    </w:p>
    <w:p w14:paraId="0BFD8E6B" w14:textId="77777777" w:rsidR="008312A0" w:rsidRDefault="008312A0" w:rsidP="008312A0">
      <w:pPr>
        <w:pStyle w:val="Heading3"/>
        <w:rPr>
          <w:rFonts w:cs="Times New Roman"/>
        </w:rPr>
      </w:pPr>
      <w:r>
        <w:rPr>
          <w:rFonts w:cs="Times New Roman"/>
        </w:rPr>
        <w:t>L – SCOTUS – Winners Win</w:t>
      </w:r>
    </w:p>
    <w:p w14:paraId="194D68E7" w14:textId="77777777" w:rsidR="008312A0" w:rsidRDefault="008312A0" w:rsidP="008312A0">
      <w:pPr>
        <w:pStyle w:val="Heading4"/>
      </w:pPr>
      <w:r>
        <w:t>Courts shield – rulings increase public support for Trump’s agenda</w:t>
      </w:r>
    </w:p>
    <w:p w14:paraId="49BE2B14" w14:textId="77777777" w:rsidR="008312A0" w:rsidRDefault="008312A0" w:rsidP="008312A0">
      <w:r w:rsidRPr="005C71D0">
        <w:rPr>
          <w:rStyle w:val="Style13ptBold"/>
        </w:rPr>
        <w:t xml:space="preserve">Linos and Twist </w:t>
      </w:r>
      <w:r>
        <w:t>6-28-</w:t>
      </w:r>
      <w:r w:rsidRPr="005C71D0">
        <w:rPr>
          <w:rStyle w:val="Style13ptBold"/>
        </w:rPr>
        <w:t>17</w:t>
      </w:r>
      <w:r>
        <w:t xml:space="preserve"> – Katerina Linos is a professor at the University of California-Berkeley Law School. Kimberly Twist is an assistant professor of political science at San Diego State University. (“Controversial Supreme Court decisions change public opinion — in part because the media mostly report on them uncritically,” </w:t>
      </w:r>
      <w:r w:rsidRPr="005C71D0">
        <w:t>https://www.washingtonpost.com/news/monkey-cage/wp/2017/06/28/controversial-supreme-court-decisions-change-public-opinion-in-part-because-the-media-mostly-report-on-them-uncritically/?utm_term=.e0811fc010b2</w:t>
      </w:r>
      <w:r>
        <w:t>) bhb</w:t>
      </w:r>
    </w:p>
    <w:p w14:paraId="1F876AD8" w14:textId="77777777" w:rsidR="008312A0" w:rsidRPr="005C71D0" w:rsidRDefault="008312A0" w:rsidP="008312A0">
      <w:pPr>
        <w:rPr>
          <w:b/>
          <w:u w:val="single"/>
        </w:rPr>
      </w:pPr>
      <w:r w:rsidRPr="005C71D0">
        <w:rPr>
          <w:rStyle w:val="StyleUnderline"/>
        </w:rPr>
        <w:t>This week the Supreme Court announced its most controversial decision of the year, allowing parts of President Trump’s immigration ban to go into effect</w:t>
      </w:r>
      <w:r w:rsidRPr="005C71D0">
        <w:rPr>
          <w:sz w:val="16"/>
        </w:rPr>
        <w:t xml:space="preserve"> and inviting oral arguments in the fall. </w:t>
      </w:r>
      <w:r w:rsidRPr="005C71D0">
        <w:rPr>
          <w:rStyle w:val="StyleUnderline"/>
        </w:rPr>
        <w:t>How might this decision affect public support for the president’s</w:t>
      </w:r>
      <w:r w:rsidRPr="005C71D0">
        <w:rPr>
          <w:sz w:val="16"/>
        </w:rPr>
        <w:t xml:space="preserve"> ban, and for his immigration </w:t>
      </w:r>
      <w:r w:rsidRPr="005C71D0">
        <w:rPr>
          <w:rStyle w:val="StyleUnderline"/>
        </w:rPr>
        <w:t>agenda?</w:t>
      </w:r>
    </w:p>
    <w:p w14:paraId="291AAC5F" w14:textId="77777777" w:rsidR="008312A0" w:rsidRPr="005C71D0" w:rsidRDefault="008312A0" w:rsidP="008312A0">
      <w:pPr>
        <w:rPr>
          <w:b/>
          <w:u w:val="single"/>
        </w:rPr>
      </w:pPr>
      <w:r w:rsidRPr="005C71D0">
        <w:rPr>
          <w:sz w:val="16"/>
        </w:rPr>
        <w:t xml:space="preserve">In a recent article in the Journal of Legal Studies, we found that </w:t>
      </w:r>
      <w:r w:rsidRPr="005C71D0">
        <w:rPr>
          <w:rStyle w:val="StyleUnderline"/>
        </w:rPr>
        <w:t>Supreme Court rulings can affect how ordinary Americans perceive the issues</w:t>
      </w:r>
      <w:r w:rsidRPr="005C71D0">
        <w:rPr>
          <w:sz w:val="16"/>
        </w:rPr>
        <w:t xml:space="preserve"> under consideration in those rulings. Why? </w:t>
      </w:r>
      <w:r w:rsidRPr="005C71D0">
        <w:rPr>
          <w:rStyle w:val="StyleUnderline"/>
        </w:rPr>
        <w:t>Because of the news media.</w:t>
      </w:r>
    </w:p>
    <w:p w14:paraId="7F53926C" w14:textId="77777777" w:rsidR="008312A0" w:rsidRPr="005C71D0" w:rsidRDefault="008312A0" w:rsidP="008312A0">
      <w:pPr>
        <w:rPr>
          <w:sz w:val="16"/>
          <w:szCs w:val="16"/>
        </w:rPr>
      </w:pPr>
      <w:r w:rsidRPr="005C71D0">
        <w:rPr>
          <w:sz w:val="16"/>
          <w:szCs w:val="16"/>
        </w:rPr>
        <w:t xml:space="preserve">Justices keep their distance from the public. The news media interpret for them. </w:t>
      </w:r>
    </w:p>
    <w:p w14:paraId="4425383D" w14:textId="77777777" w:rsidR="008312A0" w:rsidRPr="00672959" w:rsidRDefault="008312A0" w:rsidP="008312A0">
      <w:pPr>
        <w:rPr>
          <w:sz w:val="16"/>
        </w:rPr>
      </w:pPr>
      <w:r w:rsidRPr="005C71D0">
        <w:rPr>
          <w:sz w:val="16"/>
        </w:rPr>
        <w:t xml:space="preserve">Unlike presidents or members of Congress, justices do not speak directly to the public. Their decisions pass through media outlets, which must decide how to explain them. Therefore, the </w:t>
      </w:r>
      <w:r w:rsidRPr="005C71D0">
        <w:rPr>
          <w:rStyle w:val="StyleUnderline"/>
        </w:rPr>
        <w:t xml:space="preserve">messages used by media, and television news in particular, have tremendous ability to shape how Americans respond to the Supreme Court. And media outlets tend to be </w:t>
      </w:r>
      <w:r w:rsidRPr="005C71D0">
        <w:rPr>
          <w:rStyle w:val="Emphasis"/>
        </w:rPr>
        <w:t>far more deferential</w:t>
      </w:r>
      <w:r w:rsidRPr="005C71D0">
        <w:rPr>
          <w:rStyle w:val="StyleUnderline"/>
        </w:rPr>
        <w:t xml:space="preserve"> in reporting on court decisions than when reporting on</w:t>
      </w:r>
      <w:r w:rsidRPr="005C71D0">
        <w:rPr>
          <w:sz w:val="16"/>
        </w:rPr>
        <w:t xml:space="preserve"> </w:t>
      </w:r>
      <w:r w:rsidRPr="005C71D0">
        <w:rPr>
          <w:rStyle w:val="StyleUnderline"/>
        </w:rPr>
        <w:t>Congress or the presidency.</w:t>
      </w:r>
      <w:r w:rsidRPr="005C71D0">
        <w:rPr>
          <w:sz w:val="16"/>
        </w:rPr>
        <w:t xml:space="preserve"> They often treat a court decision as the final word, rather than the beginning of a debate.</w:t>
      </w:r>
    </w:p>
    <w:p w14:paraId="62EB5180" w14:textId="77777777" w:rsidR="008312A0" w:rsidRDefault="008312A0" w:rsidP="008312A0">
      <w:pPr>
        <w:pStyle w:val="Heading4"/>
      </w:pPr>
      <w:r>
        <w:t>ACA proves – Supreme Court can only increase public support for legislation</w:t>
      </w:r>
    </w:p>
    <w:p w14:paraId="78A2976E" w14:textId="77777777" w:rsidR="008312A0" w:rsidRPr="00672959" w:rsidRDefault="008312A0" w:rsidP="008312A0">
      <w:r w:rsidRPr="005C71D0">
        <w:rPr>
          <w:rStyle w:val="Style13ptBold"/>
        </w:rPr>
        <w:t xml:space="preserve">Linos and Twist </w:t>
      </w:r>
      <w:r>
        <w:t>6-28-</w:t>
      </w:r>
      <w:r w:rsidRPr="005C71D0">
        <w:rPr>
          <w:rStyle w:val="Style13ptBold"/>
        </w:rPr>
        <w:t>17</w:t>
      </w:r>
      <w:r>
        <w:t xml:space="preserve"> – Katerina Linos is a professor at the University of California-Berkeley Law School. Kimberly Twist is an assistant professor of political science at San Diego State University. (“Controversial Supreme Court decisions change public opinion — in part because the media mostly report on them uncritically,” </w:t>
      </w:r>
      <w:r w:rsidRPr="005C71D0">
        <w:t>https://www.washingtonpost.com/news/monkey-cage/wp/2017/06/28/controversial-supreme-court-decisions-change-public-opinion-in-part-because-the-media-mostly-report-on-them-uncritically/?utm_term=.e0811fc010b2</w:t>
      </w:r>
      <w:r>
        <w:t>) bhb</w:t>
      </w:r>
    </w:p>
    <w:p w14:paraId="10984170" w14:textId="77777777" w:rsidR="008312A0" w:rsidRPr="00672959" w:rsidRDefault="008312A0" w:rsidP="008312A0">
      <w:pPr>
        <w:rPr>
          <w:sz w:val="16"/>
        </w:rPr>
      </w:pPr>
      <w:r w:rsidRPr="00672959">
        <w:rPr>
          <w:rStyle w:val="StyleUnderline"/>
        </w:rPr>
        <w:t>To understand how the news media report on the Supreme Court, we examined</w:t>
      </w:r>
      <w:r w:rsidRPr="00672959">
        <w:rPr>
          <w:sz w:val="16"/>
        </w:rPr>
        <w:t xml:space="preserve"> how evening news programs covered aspects of </w:t>
      </w:r>
      <w:r w:rsidRPr="00672959">
        <w:rPr>
          <w:rStyle w:val="StyleUnderline"/>
        </w:rPr>
        <w:t>two 2012 Supreme Court rulings</w:t>
      </w:r>
      <w:r w:rsidRPr="00672959">
        <w:rPr>
          <w:sz w:val="16"/>
        </w:rPr>
        <w:t>: the Affordable Care Act’s individual mandate, under consideration in National Federation of Independent Business v. Sebelius, and the controversial “show your papers” provision of Arizona’s immigration law, Senate Bill 10170, under consideration in Arizona v. United States. The six networks in our study were ABC, CBS, CNN, Fox News, MSNBC, and NBC.</w:t>
      </w:r>
    </w:p>
    <w:p w14:paraId="3C131D82" w14:textId="77777777" w:rsidR="008312A0" w:rsidRPr="00672959" w:rsidRDefault="008312A0" w:rsidP="008312A0">
      <w:pPr>
        <w:rPr>
          <w:sz w:val="16"/>
          <w:szCs w:val="16"/>
        </w:rPr>
      </w:pPr>
      <w:r w:rsidRPr="00672959">
        <w:rPr>
          <w:sz w:val="16"/>
          <w:szCs w:val="16"/>
        </w:rPr>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14:paraId="445FEA6E" w14:textId="77777777" w:rsidR="008312A0" w:rsidRPr="00672959" w:rsidRDefault="008312A0" w:rsidP="008312A0">
      <w:pPr>
        <w:rPr>
          <w:sz w:val="16"/>
        </w:rPr>
      </w:pPr>
      <w:r w:rsidRPr="00672959">
        <w:rPr>
          <w:sz w:val="16"/>
        </w:rPr>
        <w:t xml:space="preserve">Here’s what was striking: </w:t>
      </w:r>
      <w:r w:rsidRPr="00672959">
        <w:rPr>
          <w:rStyle w:val="StyleUnderline"/>
        </w:rPr>
        <w:t>The networks largely — or almost exclusively — conveyed support for these court rulings.</w:t>
      </w:r>
      <w:r w:rsidRPr="00672959">
        <w:rPr>
          <w:sz w:val="16"/>
        </w:rPr>
        <w:t xml:space="preserve"> Of the 12 evening news programs in our study — two decisions, each reported on by six networks — nearly half covered the rulings with one-sided support, while the rest divided their coverage more evenly between support and criticism. </w:t>
      </w:r>
      <w:r w:rsidRPr="00672959">
        <w:rPr>
          <w:rStyle w:val="StyleUnderline"/>
        </w:rPr>
        <w:t>Not once did we find one-sided negative coverage. Even when Fox covered the Obamacare decision, and when MSNBC covered the Arizona decision, each featured some arguments that supported the court majority.</w:t>
      </w:r>
    </w:p>
    <w:p w14:paraId="2EB14E83" w14:textId="77777777" w:rsidR="008312A0" w:rsidRPr="00672959" w:rsidRDefault="008312A0" w:rsidP="008312A0">
      <w:pPr>
        <w:rPr>
          <w:b/>
          <w:u w:val="single"/>
        </w:rPr>
      </w:pPr>
      <w:r w:rsidRPr="00672959">
        <w:rPr>
          <w:rStyle w:val="StyleUnderline"/>
        </w:rPr>
        <w:t>Supportive coverage boosted public support for controversial decisions</w:t>
      </w:r>
    </w:p>
    <w:p w14:paraId="631DB52E" w14:textId="77777777" w:rsidR="008312A0" w:rsidRPr="00672959" w:rsidRDefault="008312A0" w:rsidP="008312A0">
      <w:pPr>
        <w:rPr>
          <w:sz w:val="16"/>
          <w:szCs w:val="16"/>
        </w:rPr>
      </w:pPr>
      <w:r w:rsidRPr="00672959">
        <w:rPr>
          <w:sz w:val="16"/>
          <w:szCs w:val="16"/>
        </w:rPr>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14:paraId="05BC8B64" w14:textId="77777777" w:rsidR="008312A0" w:rsidRDefault="008312A0" w:rsidP="008312A0">
      <w:r w:rsidRPr="00672959">
        <w:rPr>
          <w:rStyle w:val="StyleUnderline"/>
        </w:rPr>
        <w:t>Viewers who watched networks that covered the decisions supportively were likely to increase their support of the provisions. Viewers who watched networks that offered mixed coverage did not change their minds</w:t>
      </w:r>
      <w:r>
        <w:t>.</w:t>
      </w:r>
    </w:p>
    <w:p w14:paraId="2D3C4176" w14:textId="77777777" w:rsidR="008312A0" w:rsidRPr="00672959" w:rsidRDefault="008312A0" w:rsidP="008312A0">
      <w:pPr>
        <w:rPr>
          <w:sz w:val="16"/>
          <w:szCs w:val="16"/>
        </w:rPr>
      </w:pPr>
      <w:r w:rsidRPr="00672959">
        <w:rPr>
          <w:sz w:val="16"/>
          <w:szCs w:val="16"/>
        </w:rPr>
        <w:t>[This is why so many Republicans are ready to ignore public opinion on health care]</w:t>
      </w:r>
    </w:p>
    <w:p w14:paraId="7BA8264D" w14:textId="77777777" w:rsidR="008312A0" w:rsidRPr="00672959" w:rsidRDefault="008312A0" w:rsidP="008312A0">
      <w:pPr>
        <w:rPr>
          <w:sz w:val="16"/>
        </w:rPr>
      </w:pPr>
      <w:r w:rsidRPr="00672959">
        <w:rPr>
          <w:sz w:val="16"/>
        </w:rPr>
        <w:t xml:space="preserve">Those effects are significant. </w:t>
      </w:r>
      <w:r w:rsidRPr="00672959">
        <w:rPr>
          <w:rStyle w:val="StyleUnderline"/>
        </w:rPr>
        <w:t>Immediately after the court’s ACA ruling, support for the individual mandate jumped from 29 to 35 percent among our respondents</w:t>
      </w:r>
      <w:r w:rsidRPr="00672959">
        <w:rPr>
          <w:sz w:val="16"/>
        </w:rPr>
        <w:t>, who were representative of the U.S. population. That jump was even bigger among those who saw only supportive coverage.</w:t>
      </w:r>
    </w:p>
    <w:p w14:paraId="7CD26163" w14:textId="77777777" w:rsidR="008312A0" w:rsidRPr="005B7E44" w:rsidRDefault="008312A0" w:rsidP="008312A0"/>
    <w:p w14:paraId="2DEF1844" w14:textId="77777777" w:rsidR="008312A0" w:rsidRPr="00960228" w:rsidRDefault="008312A0" w:rsidP="008312A0">
      <w:pPr>
        <w:pStyle w:val="Heading3"/>
        <w:rPr>
          <w:rFonts w:cs="Times New Roman"/>
        </w:rPr>
      </w:pPr>
      <w:r w:rsidRPr="00960228">
        <w:rPr>
          <w:rFonts w:cs="Times New Roman"/>
        </w:rPr>
        <w:t>L – Computer Science</w:t>
      </w:r>
    </w:p>
    <w:p w14:paraId="4882A193" w14:textId="77777777" w:rsidR="008312A0" w:rsidRPr="00960228" w:rsidRDefault="008312A0" w:rsidP="008312A0">
      <w:pPr>
        <w:pStyle w:val="Heading4"/>
        <w:rPr>
          <w:rFonts w:cs="Times New Roman"/>
        </w:rPr>
      </w:pPr>
      <w:r w:rsidRPr="00960228">
        <w:rPr>
          <w:rFonts w:cs="Times New Roman"/>
        </w:rPr>
        <w:t>Computer science popular – polls prove</w:t>
      </w:r>
    </w:p>
    <w:p w14:paraId="567D5912" w14:textId="77777777" w:rsidR="008312A0" w:rsidRPr="00960228" w:rsidRDefault="008312A0" w:rsidP="008312A0">
      <w:r w:rsidRPr="00960228">
        <w:t xml:space="preserve">Adams </w:t>
      </w:r>
      <w:r w:rsidRPr="00960228">
        <w:rPr>
          <w:rStyle w:val="Style13ptBold"/>
        </w:rPr>
        <w:t>Nager and</w:t>
      </w:r>
      <w:r w:rsidRPr="00960228">
        <w:t xml:space="preserve"> Robert D. </w:t>
      </w:r>
      <w:r w:rsidRPr="00960228">
        <w:rPr>
          <w:rStyle w:val="Style13ptBold"/>
        </w:rPr>
        <w:t>Atkinson</w:t>
      </w:r>
      <w:r w:rsidRPr="00960228">
        <w:t xml:space="preserve"> , May </w:t>
      </w:r>
      <w:r w:rsidRPr="00960228">
        <w:rPr>
          <w:rStyle w:val="Style13ptBold"/>
        </w:rPr>
        <w:t>2016</w:t>
      </w:r>
      <w:r w:rsidRPr="00960228">
        <w:t xml:space="preserve">, "The Case for Improving U.S. Computer Science Education," Information Technology &amp; Innovation Foundation, http://www2.itif.org/2016-computer-science-education.pdf, DOA 6-30-2017, //gcn </w:t>
      </w:r>
    </w:p>
    <w:p w14:paraId="21CEEB1F" w14:textId="77777777" w:rsidR="008312A0" w:rsidRPr="00960228" w:rsidRDefault="008312A0" w:rsidP="008312A0">
      <w:pPr>
        <w:rPr>
          <w:sz w:val="16"/>
        </w:rPr>
      </w:pPr>
      <w:r w:rsidRPr="00960228">
        <w:rPr>
          <w:sz w:val="16"/>
        </w:rPr>
        <w:t>Making computer science an option for fulfilling STEM requirements, is a good way to get more students and more diversity into computer science. Moreover, such initiatives have broad popular support—</w:t>
      </w:r>
      <w:r w:rsidRPr="00960228">
        <w:rPr>
          <w:rStyle w:val="StyleUnderline"/>
        </w:rPr>
        <w:t>77 percent of voters in Washington State supported making computer science count as a core math and science course rather than an elective. In the first year of counting the course toward graduation requirements, individual school districts have seen enrollment in computer science course jump by as much as 50 percent</w:t>
      </w:r>
      <w:r w:rsidRPr="00960228">
        <w:rPr>
          <w:sz w:val="16"/>
        </w:rPr>
        <w:t>.</w:t>
      </w:r>
    </w:p>
    <w:p w14:paraId="1A1EC71A" w14:textId="77777777" w:rsidR="008312A0" w:rsidRPr="00960228" w:rsidRDefault="008312A0" w:rsidP="008312A0">
      <w:pPr>
        <w:pStyle w:val="Heading4"/>
        <w:rPr>
          <w:rFonts w:cs="Times New Roman"/>
        </w:rPr>
      </w:pPr>
      <w:r w:rsidRPr="00960228">
        <w:rPr>
          <w:rFonts w:cs="Times New Roman"/>
        </w:rPr>
        <w:t>Computer science popular – polls prove</w:t>
      </w:r>
    </w:p>
    <w:p w14:paraId="29C8E4D2" w14:textId="77777777" w:rsidR="008312A0" w:rsidRPr="00960228" w:rsidRDefault="008312A0" w:rsidP="008312A0">
      <w:r w:rsidRPr="00960228">
        <w:t xml:space="preserve">Lisette </w:t>
      </w:r>
      <w:r w:rsidRPr="00960228">
        <w:rPr>
          <w:rStyle w:val="Style13ptBold"/>
        </w:rPr>
        <w:t>Partelow</w:t>
      </w:r>
      <w:r w:rsidRPr="00960228">
        <w:t>, 6-29-</w:t>
      </w:r>
      <w:r w:rsidRPr="00960228">
        <w:rPr>
          <w:rStyle w:val="Style13ptBold"/>
        </w:rPr>
        <w:t>2016</w:t>
      </w:r>
      <w:r w:rsidRPr="00960228">
        <w:t>, director of teacher policy at the Center for American Progress., "Computer Science Is Future-Proof," US News &amp; World Report, https://www.usnews.com/opinion/articles/2016-06-29/progress-of-technology-only-makes-computer-science-education-more-valuable, DOA 6-30-2017, //gcn</w:t>
      </w:r>
    </w:p>
    <w:p w14:paraId="1AFF24DB" w14:textId="77777777" w:rsidR="008312A0" w:rsidRPr="00960228" w:rsidRDefault="008312A0" w:rsidP="008312A0">
      <w:pPr>
        <w:rPr>
          <w:rStyle w:val="Emphasis"/>
        </w:rPr>
      </w:pPr>
      <w:r w:rsidRPr="00960228">
        <w:rPr>
          <w:sz w:val="16"/>
        </w:rPr>
        <w:t xml:space="preserve">He's not alone. It seems to have become fashionable nowadays to write naysayer articles about how popular efforts to expand computer science education are a waste of time. Of course, many people disagree, and </w:t>
      </w:r>
      <w:r w:rsidRPr="00960228">
        <w:rPr>
          <w:rStyle w:val="StyleUnderline"/>
        </w:rPr>
        <w:t>the popularity of code.org, Code Academy and other similar programs and websites attests to the widespread demand for computer science education</w:t>
      </w:r>
      <w:r w:rsidRPr="00960228">
        <w:rPr>
          <w:sz w:val="16"/>
        </w:rPr>
        <w:t xml:space="preserve">. Last week, the </w:t>
      </w:r>
      <w:r w:rsidRPr="00960228">
        <w:rPr>
          <w:rStyle w:val="StyleUnderline"/>
        </w:rPr>
        <w:t>Center for American Progress hosted an event in support of expanding computer science education in K-12 schools</w:t>
      </w:r>
      <w:r w:rsidRPr="00960228">
        <w:rPr>
          <w:sz w:val="16"/>
        </w:rPr>
        <w:t xml:space="preserve">. The </w:t>
      </w:r>
      <w:r w:rsidRPr="00960228">
        <w:rPr>
          <w:rStyle w:val="Emphasis"/>
        </w:rPr>
        <w:t>presenters discussed polling data showing the vast majority of American parents – 9 in 10 – want their kids to study computer science in school.</w:t>
      </w:r>
    </w:p>
    <w:p w14:paraId="4935B3DC" w14:textId="77777777" w:rsidR="008312A0" w:rsidRPr="00960228" w:rsidRDefault="008312A0" w:rsidP="008312A0"/>
    <w:p w14:paraId="2C41D1A5" w14:textId="77777777" w:rsidR="008312A0" w:rsidRPr="00960228" w:rsidRDefault="008312A0" w:rsidP="008312A0">
      <w:pPr>
        <w:pStyle w:val="Heading3"/>
        <w:rPr>
          <w:rFonts w:cs="Times New Roman"/>
        </w:rPr>
      </w:pPr>
      <w:r w:rsidRPr="00960228">
        <w:rPr>
          <w:rFonts w:cs="Times New Roman"/>
        </w:rPr>
        <w:t>L –</w:t>
      </w:r>
      <w:r>
        <w:rPr>
          <w:rFonts w:cs="Times New Roman"/>
        </w:rPr>
        <w:t xml:space="preserve"> Kindergarten Ed</w:t>
      </w:r>
    </w:p>
    <w:p w14:paraId="74146ECB" w14:textId="77777777" w:rsidR="008312A0" w:rsidRPr="00960228" w:rsidRDefault="008312A0" w:rsidP="008312A0"/>
    <w:p w14:paraId="4EEB695E" w14:textId="77777777" w:rsidR="008312A0" w:rsidRPr="00960228" w:rsidRDefault="008312A0" w:rsidP="008312A0">
      <w:pPr>
        <w:pStyle w:val="Heading4"/>
        <w:rPr>
          <w:rFonts w:cs="Times New Roman"/>
        </w:rPr>
      </w:pPr>
      <w:r w:rsidRPr="00960228">
        <w:rPr>
          <w:rFonts w:cs="Times New Roman"/>
        </w:rPr>
        <w:t>Bipart support for high-quality kindergarten programs---it’s a win for Trump</w:t>
      </w:r>
    </w:p>
    <w:p w14:paraId="38360C4C" w14:textId="77777777" w:rsidR="008312A0" w:rsidRPr="00960228" w:rsidRDefault="008312A0" w:rsidP="008312A0">
      <w:pPr>
        <w:rPr>
          <w:sz w:val="26"/>
        </w:rPr>
      </w:pPr>
      <w:r w:rsidRPr="00960228">
        <w:rPr>
          <w:rStyle w:val="Style13ptBold"/>
        </w:rPr>
        <w:t>McKenna 16</w:t>
      </w:r>
      <w:r w:rsidRPr="00960228">
        <w:rPr>
          <w:rStyle w:val="Style13ptBold"/>
          <w:b w:val="0"/>
        </w:rPr>
        <w:t xml:space="preserve"> </w:t>
      </w:r>
      <w:r w:rsidRPr="00960228">
        <w:rPr>
          <w:rStyle w:val="Style13ptBold"/>
          <w:b w:val="0"/>
          <w:sz w:val="16"/>
          <w:szCs w:val="16"/>
        </w:rPr>
        <w:t>[Laura, Ph.D. in political science and specializes in education | “How the GOP’s Sweep in the States Will Shape America’s Schools” The Atlantic, 11-21-2016, https://www.theatlantic.com/education/archive/2016/11/how-the-gops-sweep-in-the-states-will-shape-americas-schools/508283/]  /AB</w:t>
      </w:r>
    </w:p>
    <w:p w14:paraId="0C828E96" w14:textId="77777777" w:rsidR="008312A0" w:rsidRPr="00960228" w:rsidRDefault="008312A0" w:rsidP="008312A0">
      <w:pPr>
        <w:rPr>
          <w:sz w:val="16"/>
        </w:rPr>
      </w:pPr>
      <w:r w:rsidRPr="00960228">
        <w:rPr>
          <w:sz w:val="16"/>
        </w:rPr>
        <w:t xml:space="preserve">Fraught politics will not surround every new policy, though. For example, state-level </w:t>
      </w:r>
      <w:r w:rsidRPr="00960228">
        <w:rPr>
          <w:rStyle w:val="StyleUnderline"/>
        </w:rPr>
        <w:t xml:space="preserve">efforts to </w:t>
      </w:r>
      <w:hyperlink r:id="rId34" w:history="1">
        <w:r w:rsidRPr="00960228">
          <w:rPr>
            <w:rStyle w:val="StyleUnderline"/>
          </w:rPr>
          <w:t>expand access</w:t>
        </w:r>
      </w:hyperlink>
      <w:r w:rsidRPr="00960228">
        <w:rPr>
          <w:rStyle w:val="StyleUnderline"/>
        </w:rPr>
        <w:t xml:space="preserve"> to early-childhood education</w:t>
      </w:r>
      <w:r w:rsidRPr="00960228">
        <w:rPr>
          <w:sz w:val="16"/>
        </w:rPr>
        <w:t xml:space="preserve">, as Wong pointed out, </w:t>
      </w:r>
      <w:r w:rsidRPr="00960228">
        <w:rPr>
          <w:rStyle w:val="StyleUnderline"/>
        </w:rPr>
        <w:t>are</w:t>
      </w:r>
      <w:r w:rsidRPr="00960228">
        <w:rPr>
          <w:sz w:val="16"/>
        </w:rPr>
        <w:t xml:space="preserve"> generally </w:t>
      </w:r>
      <w:r w:rsidRPr="00960228">
        <w:rPr>
          <w:rStyle w:val="Emphasis"/>
        </w:rPr>
        <w:t>supported by both Republicans and Democrats</w:t>
      </w:r>
      <w:r w:rsidRPr="00960228">
        <w:rPr>
          <w:sz w:val="16"/>
        </w:rPr>
        <w:t xml:space="preserve">: “A lot of </w:t>
      </w:r>
      <w:r w:rsidRPr="00960228">
        <w:rPr>
          <w:rStyle w:val="StyleUnderline"/>
        </w:rPr>
        <w:t>governors, as well as Trump, are converging on the notion that kids need to be ready to learn by first grade.”</w:t>
      </w:r>
      <w:r w:rsidRPr="00960228">
        <w:rPr>
          <w:sz w:val="16"/>
        </w:rPr>
        <w:t xml:space="preserve"> So, </w:t>
      </w:r>
      <w:r w:rsidRPr="00960228">
        <w:rPr>
          <w:rStyle w:val="StyleUnderline"/>
        </w:rPr>
        <w:t>they are writing policies for high-quality kindergarten and pre-k programs in blue and red states</w:t>
      </w:r>
      <w:r w:rsidRPr="00960228">
        <w:rPr>
          <w:sz w:val="16"/>
        </w:rPr>
        <w:t xml:space="preserve">; states from </w:t>
      </w:r>
      <w:hyperlink r:id="rId35" w:history="1">
        <w:r w:rsidRPr="00960228">
          <w:rPr>
            <w:rStyle w:val="Hyperlink"/>
            <w:sz w:val="16"/>
          </w:rPr>
          <w:t>Tennessee</w:t>
        </w:r>
      </w:hyperlink>
      <w:r w:rsidRPr="00960228">
        <w:rPr>
          <w:sz w:val="16"/>
        </w:rPr>
        <w:t xml:space="preserve"> to </w:t>
      </w:r>
      <w:hyperlink r:id="rId36" w:history="1">
        <w:r w:rsidRPr="00960228">
          <w:rPr>
            <w:rStyle w:val="Hyperlink"/>
            <w:sz w:val="16"/>
          </w:rPr>
          <w:t>Vermont</w:t>
        </w:r>
      </w:hyperlink>
      <w:r w:rsidRPr="00960228">
        <w:rPr>
          <w:sz w:val="16"/>
        </w:rPr>
        <w:t>, for example, have already successfully expanded pre-k programs. This movement will pick up momentum in the next few years, Wong predicted.</w:t>
      </w:r>
    </w:p>
    <w:p w14:paraId="07A4D535" w14:textId="77777777" w:rsidR="008312A0" w:rsidRPr="00960228" w:rsidRDefault="008312A0" w:rsidP="008312A0">
      <w:pPr>
        <w:rPr>
          <w:sz w:val="16"/>
        </w:rPr>
      </w:pPr>
    </w:p>
    <w:p w14:paraId="5993F505" w14:textId="77777777" w:rsidR="008312A0" w:rsidRPr="00960228" w:rsidRDefault="008312A0" w:rsidP="008312A0">
      <w:pPr>
        <w:pStyle w:val="Heading3"/>
        <w:rPr>
          <w:rFonts w:cs="Times New Roman"/>
        </w:rPr>
      </w:pPr>
      <w:r w:rsidRPr="00960228">
        <w:rPr>
          <w:rFonts w:cs="Times New Roman"/>
        </w:rPr>
        <w:t>L – ESAs</w:t>
      </w:r>
    </w:p>
    <w:p w14:paraId="1C2BA573" w14:textId="77777777" w:rsidR="008312A0" w:rsidRPr="00960228" w:rsidRDefault="008312A0" w:rsidP="008312A0"/>
    <w:p w14:paraId="5176DE14" w14:textId="77777777" w:rsidR="008312A0" w:rsidRPr="00960228" w:rsidRDefault="008312A0" w:rsidP="008312A0">
      <w:pPr>
        <w:pStyle w:val="Heading4"/>
        <w:rPr>
          <w:rFonts w:cs="Times New Roman"/>
        </w:rPr>
      </w:pPr>
      <w:r w:rsidRPr="00960228">
        <w:rPr>
          <w:rFonts w:cs="Times New Roman"/>
        </w:rPr>
        <w:t>ESAs popular---allows customizing education---that’s a win for the GOP</w:t>
      </w:r>
    </w:p>
    <w:p w14:paraId="58329309" w14:textId="77777777" w:rsidR="008312A0" w:rsidRPr="00960228" w:rsidRDefault="008312A0" w:rsidP="008312A0">
      <w:r w:rsidRPr="00960228">
        <w:t xml:space="preserve">Lindsey </w:t>
      </w:r>
      <w:r w:rsidRPr="00960228">
        <w:rPr>
          <w:rStyle w:val="Style13ptBold"/>
        </w:rPr>
        <w:t>Burke</w:t>
      </w:r>
      <w:r w:rsidRPr="00960228">
        <w:t>, 10-4-</w:t>
      </w:r>
      <w:r w:rsidRPr="00960228">
        <w:rPr>
          <w:rStyle w:val="Style13ptBold"/>
        </w:rPr>
        <w:t>2011</w:t>
      </w:r>
      <w:r w:rsidRPr="00960228">
        <w:t>, Director, Center for Education Policy and Will Skillman Fellow in Education, "Education Savings Accounts: A Promising Way Forward on School Choice," Heritage Foundation, http://www.heritage.org/education/report/education-savings-accounts-promising-way-forward-school-choice, DOA 6-29-2017 //gcn</w:t>
      </w:r>
    </w:p>
    <w:p w14:paraId="273F9E15" w14:textId="77777777" w:rsidR="008312A0" w:rsidRPr="00960228" w:rsidRDefault="008312A0" w:rsidP="008312A0">
      <w:pPr>
        <w:rPr>
          <w:sz w:val="16"/>
        </w:rPr>
      </w:pPr>
      <w:r w:rsidRPr="00960228">
        <w:rPr>
          <w:sz w:val="16"/>
        </w:rPr>
        <w:t xml:space="preserve">Customization. </w:t>
      </w:r>
      <w:r w:rsidRPr="00960228">
        <w:rPr>
          <w:u w:val="single"/>
        </w:rPr>
        <w:t>One of the greatest benefits of Education Savings Accounts is the ability to customize a child’s education</w:t>
      </w:r>
      <w:r w:rsidRPr="00960228">
        <w:rPr>
          <w:sz w:val="16"/>
        </w:rPr>
        <w:t xml:space="preserve">. Unlike a voucher, which enables parents to send their child to a private school of choice, the dollars in an </w:t>
      </w:r>
      <w:r w:rsidRPr="00960228">
        <w:rPr>
          <w:u w:val="single"/>
        </w:rPr>
        <w:t>ESA can be directed to multiple education providers simultaneously.</w:t>
      </w:r>
      <w:r w:rsidRPr="00960228">
        <w:rPr>
          <w:sz w:val="16"/>
        </w:rPr>
        <w:t xml:space="preserve"> A family could, for example, use part of the funding to pay for private-school tuition, some of the dollars for tutoring, and a portion of the money to defray the cost of textbooks. A family could use part of the money in an ESA to pay for virtual classes for their child and choose to roll over the remaining dollars to the next academic year. Policy analyst Dan Lips, who outlined the concept of ESAs in 2005, noted that the accounts “would give families greater flexibility to use education dollars to best suit their children’s needs, spurring innovation among education service providers, including virtual and online learning programs.”[12] </w:t>
      </w:r>
      <w:r w:rsidRPr="00960228">
        <w:rPr>
          <w:u w:val="single"/>
        </w:rPr>
        <w:t>More than 1.5 million children took courses online in 2010</w:t>
      </w:r>
      <w:r w:rsidRPr="00960228">
        <w:rPr>
          <w:sz w:val="16"/>
        </w:rPr>
        <w:t xml:space="preserve">, contributing to the school choice groundswell.[13] </w:t>
      </w:r>
      <w:r w:rsidRPr="00960228">
        <w:rPr>
          <w:rStyle w:val="Emphasis"/>
        </w:rPr>
        <w:t>Virtual education is growing in popularity among families who want access to the best teachers and coursework available</w:t>
      </w:r>
      <w:r w:rsidRPr="00960228">
        <w:rPr>
          <w:sz w:val="16"/>
        </w:rPr>
        <w:t xml:space="preserve">, regardless of zip code, and who want the educational flexibility and customization online learning provides. As Terry Moe and John Chubb write in their acclaimed book Liberating Learning: [Technology] replaces the dead hand of monopoly with the dynamism of diversity and competition. It replaces the sameness of the traditional classroom model with a vast range of innovative learning alternatives. It replaces the “one-size-fits-all” approach to students with powerful new ways of customizing schooling to the needs and interests of each individual. </w:t>
      </w:r>
      <w:r w:rsidRPr="00960228">
        <w:rPr>
          <w:u w:val="single"/>
        </w:rPr>
        <w:t>Education savings accounts can facilitate the growth of online learning and create a dynamic education system that is prepared to adapt to new modes of delivering instruction in the future.</w:t>
      </w:r>
      <w:r w:rsidRPr="00960228">
        <w:rPr>
          <w:sz w:val="16"/>
        </w:rPr>
        <w:t xml:space="preserve"> </w:t>
      </w:r>
    </w:p>
    <w:p w14:paraId="4EA04EFD" w14:textId="77777777" w:rsidR="008312A0" w:rsidRPr="00960228" w:rsidRDefault="008312A0" w:rsidP="008312A0">
      <w:pPr>
        <w:pStyle w:val="Heading4"/>
        <w:rPr>
          <w:rFonts w:cs="Times New Roman"/>
        </w:rPr>
      </w:pPr>
      <w:r w:rsidRPr="00960228">
        <w:rPr>
          <w:rFonts w:cs="Times New Roman"/>
        </w:rPr>
        <w:t>ESAs popular – states prove</w:t>
      </w:r>
    </w:p>
    <w:p w14:paraId="7703250F" w14:textId="77777777" w:rsidR="008312A0" w:rsidRPr="00960228" w:rsidRDefault="008312A0" w:rsidP="008312A0">
      <w:r w:rsidRPr="00960228">
        <w:t xml:space="preserve">Lindsey M. </w:t>
      </w:r>
      <w:r w:rsidRPr="00960228">
        <w:rPr>
          <w:rStyle w:val="Style13ptBold"/>
        </w:rPr>
        <w:t>Burke</w:t>
      </w:r>
      <w:r w:rsidRPr="00960228">
        <w:t>, 3-26-</w:t>
      </w:r>
      <w:r w:rsidRPr="00960228">
        <w:rPr>
          <w:rStyle w:val="Style13ptBold"/>
        </w:rPr>
        <w:t>2015</w:t>
      </w:r>
      <w:r w:rsidRPr="00960228">
        <w:t>, Will Skillman fellow in education policy at The Heritage Foundation, "Education Savings Accounts Sweep the Nation," Daily Signal, http://dailysignal.com/2015/03/26/education-savings-accounts-sweep-the-nation/, DOA 6-29-2017 //gcn</w:t>
      </w:r>
    </w:p>
    <w:p w14:paraId="4EB1B8E5" w14:textId="77777777" w:rsidR="008312A0" w:rsidRPr="00960228" w:rsidRDefault="008312A0" w:rsidP="008312A0">
      <w:pPr>
        <w:rPr>
          <w:u w:val="single"/>
        </w:rPr>
      </w:pPr>
      <w:r w:rsidRPr="00960228">
        <w:rPr>
          <w:u w:val="single"/>
        </w:rPr>
        <w:t>Arizona’s ESA has been so popular that eligibility was expanded four times in preceding years to include children entering kindergarten, with special needs, from underperforming schools, from active-duty military families, in foster care, of fallen soldiers, and from tribal lands</w:t>
      </w:r>
      <w:r w:rsidRPr="00960228">
        <w:rPr>
          <w:sz w:val="16"/>
        </w:rPr>
        <w:t xml:space="preserve">. Currently 1,300 students are enrolled in the Arizona ESA program. In 2014, Florida became the second state in the nation to enact ESAs, known in the Sunshine State as Personal Learning Scholarship Accounts (PLSA). With their PLSA, up to 1,800 Floridian children with special needs—defined in statute as having autism, cerebral palsy, Down syndrome, Prader-Willi syndrome, spina bifida, Williams syndrome, or intellectual disability (severe cognitive impairment), and kindergarten students deemed “high risk” because of developmental delays—are eligible for a PLSA. </w:t>
      </w:r>
      <w:r w:rsidRPr="00960228">
        <w:rPr>
          <w:rStyle w:val="Emphasis"/>
        </w:rPr>
        <w:t>Other states are noticing the rush to create educational opportunity</w:t>
      </w:r>
      <w:r w:rsidRPr="00960228">
        <w:rPr>
          <w:sz w:val="16"/>
        </w:rPr>
        <w:t xml:space="preserve">. In Mississippi, the state legislature has just passed a proposal that would create ESAs for children with special needs. According to the Friedman Foundation for Educational Choice, </w:t>
      </w:r>
      <w:r w:rsidRPr="00960228">
        <w:rPr>
          <w:u w:val="single"/>
        </w:rPr>
        <w:t xml:space="preserve">63,000 Mississippi students could become eligible for the ESA. Forest Thigpen, president of the Mississippi Center for Public Policy, welcomed Mississippi’s move toward ESAs: </w:t>
      </w:r>
      <w:r w:rsidRPr="00960228">
        <w:rPr>
          <w:sz w:val="16"/>
        </w:rPr>
        <w:t xml:space="preserve">All children are unique, and all children should have the chance to receive an education that equips them for a fulfilling life…. Parents are ultimately responsible for the education and upbringing of their children, and they should have the tools they need to exercise that responsibility. </w:t>
      </w:r>
      <w:r w:rsidRPr="00960228">
        <w:rPr>
          <w:u w:val="single"/>
        </w:rPr>
        <w:t>If parents believe the public schools are not providing the education their children need, they should be allowed the flexibility offered by ESAs to pursue other options.</w:t>
      </w:r>
    </w:p>
    <w:p w14:paraId="130EFA31" w14:textId="77777777" w:rsidR="008312A0" w:rsidRPr="00960228" w:rsidRDefault="008312A0" w:rsidP="008312A0"/>
    <w:p w14:paraId="40A0EAD7" w14:textId="77777777" w:rsidR="008312A0" w:rsidRPr="00960228" w:rsidRDefault="008312A0" w:rsidP="008312A0">
      <w:pPr>
        <w:pStyle w:val="Heading3"/>
        <w:rPr>
          <w:rFonts w:cs="Times New Roman"/>
        </w:rPr>
      </w:pPr>
      <w:r w:rsidRPr="00960228">
        <w:rPr>
          <w:rFonts w:cs="Times New Roman"/>
        </w:rPr>
        <w:t>L – Farm to School</w:t>
      </w:r>
    </w:p>
    <w:p w14:paraId="785E070E" w14:textId="77777777" w:rsidR="008312A0" w:rsidRPr="00960228" w:rsidRDefault="008312A0" w:rsidP="008312A0"/>
    <w:p w14:paraId="4A4192D4" w14:textId="77777777" w:rsidR="008312A0" w:rsidRPr="00960228" w:rsidRDefault="008312A0" w:rsidP="008312A0">
      <w:pPr>
        <w:pStyle w:val="Heading4"/>
        <w:rPr>
          <w:rFonts w:cs="Times New Roman"/>
        </w:rPr>
      </w:pPr>
      <w:r w:rsidRPr="00960228">
        <w:rPr>
          <w:rFonts w:cs="Times New Roman"/>
        </w:rPr>
        <w:t>Farm to school has bipartisan support---win for GOP</w:t>
      </w:r>
    </w:p>
    <w:p w14:paraId="50AABAD6" w14:textId="77777777" w:rsidR="008312A0" w:rsidRPr="00960228" w:rsidRDefault="008312A0" w:rsidP="008312A0">
      <w:r w:rsidRPr="00960228">
        <w:t xml:space="preserve">Tim </w:t>
      </w:r>
      <w:r w:rsidRPr="00960228">
        <w:rPr>
          <w:rStyle w:val="Style13ptBold"/>
        </w:rPr>
        <w:t>Carman</w:t>
      </w:r>
      <w:r w:rsidRPr="00960228">
        <w:t>, 10-22-</w:t>
      </w:r>
      <w:r w:rsidRPr="00960228">
        <w:rPr>
          <w:rStyle w:val="Style13ptBold"/>
        </w:rPr>
        <w:t>2013</w:t>
      </w:r>
      <w:r w:rsidRPr="00960228">
        <w:t>, "First-ever census reveals growing popularity of Farm to School programs," Washington Post, https://www.washingtonpost.com/lifestyle/food/first-ever-census-reveals-growing-popularity-of-farm-to-school-programs/2013/10/22/9f8eafe2-3a75-11e3-a94f-b58017bfee6c_story.html?utm_term=.2f24ca40b743, DOA 6-29-2017 //gcn</w:t>
      </w:r>
    </w:p>
    <w:p w14:paraId="40CE8C31" w14:textId="77777777" w:rsidR="008312A0" w:rsidRPr="00960228" w:rsidRDefault="008312A0" w:rsidP="008312A0">
      <w:pPr>
        <w:rPr>
          <w:sz w:val="16"/>
        </w:rPr>
      </w:pPr>
      <w:r w:rsidRPr="00960228">
        <w:rPr>
          <w:u w:val="single"/>
        </w:rPr>
        <w:t>More than 40 percent of the U.S. public school districts that responded to a historic census said they were participating in a program that helps bring fresh, local produce to school cafeterias</w:t>
      </w:r>
      <w:r w:rsidRPr="00960228">
        <w:rPr>
          <w:sz w:val="16"/>
        </w:rPr>
        <w:t xml:space="preserve">. The percentage of participating schools was even higher in Maryland, Virginia and the District, where the program has taken deep root. </w:t>
      </w:r>
      <w:r w:rsidRPr="00960228">
        <w:rPr>
          <w:u w:val="single"/>
        </w:rPr>
        <w:t>The U.S. Department of Agriculture’s first-ever census of school districts across the country revealed how popular the national Farm to School program has become in recent years</w:t>
      </w:r>
      <w:r w:rsidRPr="00960228">
        <w:rPr>
          <w:sz w:val="16"/>
        </w:rPr>
        <w:t xml:space="preserve">: About 43 percent of U.S. school districts — or about 38,600 schools — bought local produce for their students during the 2011-2012 school year, investing more than $354 million in farms near their communities. Another 13 percent said they would be participating in the program “in the near future.” Those statistics are based on a census sent to approximately 13,000 public school districts, according to the USDA, which officially released the results today. An estimated 8,800 returned the census, for a 67 percent response rate. The participating schools, noted Deborah Kane, national director for the USDA’s Farm to School program, cover the full spectrum: </w:t>
      </w:r>
      <w:r w:rsidRPr="00960228">
        <w:rPr>
          <w:rStyle w:val="Emphasis"/>
        </w:rPr>
        <w:t>red states and blue states, affluent communities and poor ones. “We’re talking about programs that have wide appeal</w:t>
      </w:r>
      <w:r w:rsidRPr="00960228">
        <w:rPr>
          <w:sz w:val="16"/>
        </w:rPr>
        <w:t>,” Kane said during a conference call with reporters on Monday.</w:t>
      </w:r>
    </w:p>
    <w:p w14:paraId="4EE51595" w14:textId="77777777" w:rsidR="008312A0" w:rsidRPr="00960228" w:rsidRDefault="008312A0" w:rsidP="008312A0"/>
    <w:p w14:paraId="4579D08B" w14:textId="77777777" w:rsidR="008312A0" w:rsidRDefault="008312A0" w:rsidP="008312A0">
      <w:pPr>
        <w:pStyle w:val="Heading3"/>
        <w:rPr>
          <w:rFonts w:cs="Times New Roman"/>
        </w:rPr>
      </w:pPr>
      <w:r>
        <w:rPr>
          <w:rFonts w:cs="Times New Roman"/>
        </w:rPr>
        <w:t>L – Right to Education</w:t>
      </w:r>
    </w:p>
    <w:p w14:paraId="6D422F0C" w14:textId="77777777" w:rsidR="008312A0" w:rsidRDefault="008312A0" w:rsidP="008312A0"/>
    <w:p w14:paraId="1F13D54D" w14:textId="77777777" w:rsidR="008312A0" w:rsidRDefault="008312A0" w:rsidP="008312A0">
      <w:pPr>
        <w:pStyle w:val="Heading4"/>
      </w:pPr>
      <w:r>
        <w:t>Making a right to education is popular – multiple court cases prove</w:t>
      </w:r>
    </w:p>
    <w:p w14:paraId="56EA9ADA" w14:textId="77777777" w:rsidR="008312A0" w:rsidRPr="00557C8E" w:rsidRDefault="008312A0" w:rsidP="008312A0">
      <w:pPr>
        <w:rPr>
          <w:rStyle w:val="Style13ptBold"/>
          <w:b w:val="0"/>
        </w:rPr>
      </w:pPr>
      <w:r>
        <w:rPr>
          <w:rStyle w:val="Style13ptBold"/>
        </w:rPr>
        <w:t xml:space="preserve">Brown 16 </w:t>
      </w:r>
      <w:r w:rsidRPr="00223A94">
        <w:rPr>
          <w:rStyle w:val="Style13ptBold"/>
          <w:b w:val="0"/>
        </w:rPr>
        <w:t xml:space="preserve">(Emma, national education reporter and former teacher | “Federal lawsuit seeks to establish a constitutional right to education” The Washington Post, August 24, 2016, </w:t>
      </w:r>
      <w:hyperlink r:id="rId37" w:history="1">
        <w:r w:rsidRPr="00E0382F">
          <w:rPr>
            <w:rStyle w:val="Hyperlink"/>
          </w:rPr>
          <w:t>https://www.washingtonpost.com/news/education/wp/2016/08/24/federal-lawsuit-seeks-to-establish-a-constitutional-right-to-education/?utm_term=.a96ab330e543</w:t>
        </w:r>
      </w:hyperlink>
      <w:r w:rsidRPr="00223A94">
        <w:rPr>
          <w:rStyle w:val="Style13ptBold"/>
          <w:b w:val="0"/>
        </w:rPr>
        <w:t>) O. Savill</w:t>
      </w:r>
    </w:p>
    <w:p w14:paraId="014379A9" w14:textId="77777777" w:rsidR="008312A0" w:rsidRDefault="008312A0" w:rsidP="008312A0">
      <w:pPr>
        <w:rPr>
          <w:sz w:val="16"/>
        </w:rPr>
      </w:pPr>
      <w:r w:rsidRPr="00EF5620">
        <w:rPr>
          <w:u w:val="single"/>
        </w:rPr>
        <w:t>An advocacy group</w:t>
      </w:r>
      <w:r w:rsidRPr="004029A3">
        <w:rPr>
          <w:sz w:val="16"/>
        </w:rPr>
        <w:t xml:space="preserve"> best known for using the courts to challenge California’s teacher tenure laws has now taken its legal strategy to Connecticut, where it </w:t>
      </w:r>
      <w:r w:rsidRPr="00EF5620">
        <w:rPr>
          <w:u w:val="single"/>
        </w:rPr>
        <w:t>has sued state officials over</w:t>
      </w:r>
      <w:r w:rsidRPr="004029A3">
        <w:rPr>
          <w:sz w:val="16"/>
        </w:rPr>
        <w:t xml:space="preserve"> “anti-opportunity” </w:t>
      </w:r>
      <w:r w:rsidRPr="00EF5620">
        <w:rPr>
          <w:u w:val="single"/>
        </w:rPr>
        <w:t>laws</w:t>
      </w:r>
      <w:r w:rsidRPr="004029A3">
        <w:rPr>
          <w:sz w:val="16"/>
        </w:rPr>
        <w:t xml:space="preserve"> that restrict the growth of magnet and charter schools and </w:t>
      </w:r>
      <w:r w:rsidRPr="00EF5620">
        <w:rPr>
          <w:u w:val="single"/>
        </w:rPr>
        <w:t xml:space="preserve">that limit inner-city students’ ability to transfer to more affluent </w:t>
      </w:r>
      <w:r w:rsidRPr="004029A3">
        <w:rPr>
          <w:sz w:val="16"/>
        </w:rPr>
        <w:t xml:space="preserve">suburban school </w:t>
      </w:r>
      <w:r w:rsidRPr="00EF5620">
        <w:rPr>
          <w:u w:val="single"/>
        </w:rPr>
        <w:t>districts.</w:t>
      </w:r>
      <w:r w:rsidRPr="004029A3">
        <w:rPr>
          <w:sz w:val="16"/>
        </w:rPr>
        <w:t xml:space="preserve"> The California-based group Students Matter argues that those </w:t>
      </w:r>
      <w:r w:rsidRPr="00EF5620">
        <w:rPr>
          <w:u w:val="single"/>
        </w:rPr>
        <w:t>limitations trap thousands</w:t>
      </w:r>
      <w:r w:rsidRPr="004029A3">
        <w:rPr>
          <w:sz w:val="16"/>
        </w:rPr>
        <w:t xml:space="preserve"> of poor and minority children </w:t>
      </w:r>
      <w:r w:rsidRPr="00EF5620">
        <w:rPr>
          <w:u w:val="single"/>
        </w:rPr>
        <w:t>in</w:t>
      </w:r>
      <w:r w:rsidRPr="004029A3">
        <w:rPr>
          <w:sz w:val="16"/>
        </w:rPr>
        <w:t xml:space="preserve"> terrible </w:t>
      </w:r>
      <w:r w:rsidRPr="00EF5620">
        <w:rPr>
          <w:u w:val="single"/>
        </w:rPr>
        <w:t>schools that are failing</w:t>
      </w:r>
      <w:r w:rsidRPr="004029A3">
        <w:rPr>
          <w:sz w:val="16"/>
        </w:rPr>
        <w:t xml:space="preserve"> according to Connecticut’s own rating system, </w:t>
      </w:r>
      <w:r w:rsidRPr="00557C8E">
        <w:rPr>
          <w:b/>
          <w:u w:val="single"/>
        </w:rPr>
        <w:t>violating</w:t>
      </w:r>
      <w:r w:rsidRPr="004029A3">
        <w:rPr>
          <w:sz w:val="16"/>
        </w:rPr>
        <w:t xml:space="preserve"> what should be considered </w:t>
      </w:r>
      <w:r w:rsidRPr="00557C8E">
        <w:rPr>
          <w:b/>
          <w:u w:val="single"/>
        </w:rPr>
        <w:t>a right to education under the</w:t>
      </w:r>
      <w:r w:rsidRPr="004029A3">
        <w:rPr>
          <w:sz w:val="16"/>
        </w:rPr>
        <w:t xml:space="preserve"> U.S. </w:t>
      </w:r>
      <w:r w:rsidRPr="00557C8E">
        <w:rPr>
          <w:b/>
          <w:u w:val="single"/>
        </w:rPr>
        <w:t>Constitution</w:t>
      </w:r>
      <w:r w:rsidRPr="00EF5620">
        <w:rPr>
          <w:u w:val="single"/>
        </w:rPr>
        <w:t>.</w:t>
      </w:r>
      <w:r w:rsidRPr="004029A3">
        <w:rPr>
          <w:sz w:val="16"/>
        </w:rPr>
        <w:t xml:space="preserve"> Federal courts have never recognized a fundamental right to education, but the plaintiffs argue that they should do so now. “The fundamental principles of equality in our country demand that every child have a chance to get an education, to learn and to have that platform to succeed,” said Theodore J. Boutrous Jr., an attorney for the plaintiffs. The lead plaintiff in the case is Bridgeport resident Jessica Martinez, whose 13-year-old son, Jose, attends a low-performing traditional public school. As with many children, Jose has entered lotteries for admission to higher-performing magnet schools, but has never been lucky, according to the complaint. Connecticut’s attorney general has not yet been served with the complaint, said spokeswoman Jaclyn M. Falkowski. “We will review any complaint that is filed and respond at the appropriate time in court,” she wrote in an email, declining to comment further. Abbe Smith, a spokeswoman for the Connecticut Department of Education, responded to the lawsuit with a statement: “With record-high graduation rates, rising test scores in reading and math, more great school options for families than ever before, and greater resources going to public schools that need help the most, Connecticut is delivering more than ever on the promise of a public education for our students. It’s a record to be proud of — and a record that we continue to build on each and every day.” </w:t>
      </w:r>
      <w:r w:rsidRPr="00EF5620">
        <w:rPr>
          <w:u w:val="single"/>
        </w:rPr>
        <w:t>Students Matter</w:t>
      </w:r>
      <w:r w:rsidRPr="004029A3">
        <w:rPr>
          <w:sz w:val="16"/>
        </w:rPr>
        <w:t xml:space="preserve">, founded by Silicon Valley entrepreneur David Welch, previously </w:t>
      </w:r>
      <w:r w:rsidRPr="00557C8E">
        <w:rPr>
          <w:u w:val="single"/>
        </w:rPr>
        <w:t>mounted a</w:t>
      </w:r>
      <w:r w:rsidRPr="004029A3">
        <w:rPr>
          <w:sz w:val="16"/>
        </w:rPr>
        <w:t xml:space="preserve"> legal </w:t>
      </w:r>
      <w:r w:rsidRPr="00557C8E">
        <w:rPr>
          <w:u w:val="single"/>
        </w:rPr>
        <w:t>challenge to</w:t>
      </w:r>
      <w:r w:rsidRPr="004029A3">
        <w:rPr>
          <w:sz w:val="16"/>
        </w:rPr>
        <w:t xml:space="preserve"> California </w:t>
      </w:r>
      <w:r w:rsidRPr="00557C8E">
        <w:rPr>
          <w:u w:val="single"/>
        </w:rPr>
        <w:t>laws that</w:t>
      </w:r>
      <w:r w:rsidRPr="004029A3">
        <w:rPr>
          <w:sz w:val="16"/>
        </w:rPr>
        <w:t xml:space="preserve"> — the organization argued — </w:t>
      </w:r>
      <w:r w:rsidRPr="00557C8E">
        <w:rPr>
          <w:u w:val="single"/>
        </w:rPr>
        <w:t>left</w:t>
      </w:r>
      <w:r w:rsidRPr="004029A3">
        <w:rPr>
          <w:sz w:val="16"/>
        </w:rPr>
        <w:t xml:space="preserve"> disadvantaged </w:t>
      </w:r>
      <w:r w:rsidRPr="00557C8E">
        <w:rPr>
          <w:u w:val="single"/>
        </w:rPr>
        <w:t>children to be taught by ineffective teachers who were</w:t>
      </w:r>
      <w:r w:rsidRPr="004029A3">
        <w:rPr>
          <w:sz w:val="16"/>
        </w:rPr>
        <w:t xml:space="preserve"> all but </w:t>
      </w:r>
      <w:r w:rsidRPr="00557C8E">
        <w:rPr>
          <w:u w:val="single"/>
        </w:rPr>
        <w:t>impossible to fire. It was a novel approach to dismantling tenure protections, a major battle front in the wars over education reform</w:t>
      </w:r>
      <w:r w:rsidRPr="004029A3">
        <w:rPr>
          <w:sz w:val="16"/>
        </w:rPr>
        <w:t xml:space="preserve"> — and one more commonly fought in statehouses than in courts. And it appeared at first to be successful when, in 2014, the trial court sided with the plaintiffs. But an appeals court reversed that decision in April, and this week, the state’s high court declined to hear the case, leaving the tenure laws in place. Teachers unions — framing the lawsuit as a union-busting effort bankrolled by billionaires — claimed victory. Welch said Tuesday that while he was disappointed in that outcome, he was pleased with the way </w:t>
      </w:r>
      <w:r w:rsidRPr="00557C8E">
        <w:rPr>
          <w:b/>
          <w:u w:val="single"/>
        </w:rPr>
        <w:t>the</w:t>
      </w:r>
      <w:r w:rsidRPr="004029A3">
        <w:rPr>
          <w:sz w:val="16"/>
        </w:rPr>
        <w:t xml:space="preserve"> tenure </w:t>
      </w:r>
      <w:r w:rsidRPr="00557C8E">
        <w:rPr>
          <w:b/>
          <w:u w:val="single"/>
        </w:rPr>
        <w:t>challenge</w:t>
      </w:r>
      <w:r w:rsidRPr="004029A3">
        <w:rPr>
          <w:sz w:val="16"/>
        </w:rPr>
        <w:t xml:space="preserve"> — known as Vergara v. California — </w:t>
      </w:r>
      <w:r w:rsidRPr="00557C8E">
        <w:rPr>
          <w:b/>
          <w:u w:val="single"/>
        </w:rPr>
        <w:t>had generated debate over reforming</w:t>
      </w:r>
      <w:r w:rsidRPr="004029A3">
        <w:rPr>
          <w:sz w:val="16"/>
        </w:rPr>
        <w:t xml:space="preserve"> tenure </w:t>
      </w:r>
      <w:r w:rsidRPr="00557C8E">
        <w:rPr>
          <w:b/>
          <w:u w:val="single"/>
        </w:rPr>
        <w:t>laws</w:t>
      </w:r>
      <w:r w:rsidRPr="004029A3">
        <w:rPr>
          <w:sz w:val="16"/>
        </w:rPr>
        <w:t xml:space="preserve"> both in California’s legislature and in education and policy circles </w:t>
      </w:r>
      <w:r w:rsidRPr="00557C8E">
        <w:rPr>
          <w:b/>
          <w:u w:val="single"/>
        </w:rPr>
        <w:t>nationwide.</w:t>
      </w:r>
      <w:r w:rsidRPr="004029A3">
        <w:rPr>
          <w:sz w:val="16"/>
        </w:rPr>
        <w:t xml:space="preserve"> And he said he hopes the Connecticut lawsuit has the same rippling effect.</w:t>
      </w:r>
    </w:p>
    <w:p w14:paraId="149F016B" w14:textId="77777777" w:rsidR="008312A0" w:rsidRPr="00223A94" w:rsidRDefault="008312A0" w:rsidP="008312A0"/>
    <w:p w14:paraId="3306221E" w14:textId="77777777" w:rsidR="008312A0" w:rsidRDefault="008312A0" w:rsidP="008312A0">
      <w:pPr>
        <w:pStyle w:val="Heading3"/>
        <w:rPr>
          <w:rFonts w:cs="Times New Roman"/>
        </w:rPr>
      </w:pPr>
      <w:r w:rsidRPr="00960228">
        <w:rPr>
          <w:rFonts w:cs="Times New Roman"/>
        </w:rPr>
        <w:t>L – Sex Ed</w:t>
      </w:r>
    </w:p>
    <w:p w14:paraId="0D579961" w14:textId="77777777" w:rsidR="008312A0" w:rsidRDefault="008312A0" w:rsidP="008312A0">
      <w:pPr>
        <w:pStyle w:val="Heading4"/>
      </w:pPr>
      <w:r>
        <w:t>More Sex Ed is popular – polls prove</w:t>
      </w:r>
    </w:p>
    <w:p w14:paraId="74A3CA1B" w14:textId="77777777" w:rsidR="008312A0" w:rsidRPr="00974613" w:rsidRDefault="008312A0" w:rsidP="008312A0">
      <w:r>
        <w:t xml:space="preserve">Rebecca </w:t>
      </w:r>
      <w:r w:rsidRPr="00974613">
        <w:rPr>
          <w:rStyle w:val="Style13ptBold"/>
        </w:rPr>
        <w:t>Klein</w:t>
      </w:r>
      <w:r>
        <w:t>, 1-9-</w:t>
      </w:r>
      <w:r w:rsidRPr="00974613">
        <w:rPr>
          <w:rStyle w:val="Style13ptBold"/>
        </w:rPr>
        <w:t>2015</w:t>
      </w:r>
      <w:r>
        <w:t>, "Listen Up, Legislators: People Want Better Sex Education Than What Many States Require," HuffPost, http://www.huffingtonpost.com/2015/01/09/sex-ed-yougov-poll_n_6438080.html, DOA 7-1-2017, //gcn</w:t>
      </w:r>
    </w:p>
    <w:p w14:paraId="4A8D6847" w14:textId="77777777" w:rsidR="008312A0" w:rsidRPr="00974613" w:rsidRDefault="008312A0" w:rsidP="008312A0">
      <w:pPr>
        <w:rPr>
          <w:sz w:val="16"/>
        </w:rPr>
      </w:pPr>
      <w:r>
        <w:t xml:space="preserve">A majority of U.S. states don’t mandate sex education, even </w:t>
      </w:r>
      <w:r w:rsidRPr="00974613">
        <w:rPr>
          <w:rStyle w:val="StyleUnderline"/>
        </w:rPr>
        <w:t>though two-thirds of Americans think students should get comprehensive birth</w:t>
      </w:r>
      <w:r>
        <w:rPr>
          <w:rStyle w:val="StyleUnderline"/>
        </w:rPr>
        <w:t xml:space="preserve"> control information at school.</w:t>
      </w:r>
      <w:r>
        <w:rPr>
          <w:u w:val="single"/>
        </w:rPr>
        <w:t xml:space="preserve"> </w:t>
      </w:r>
      <w:r w:rsidRPr="00974613">
        <w:rPr>
          <w:sz w:val="16"/>
        </w:rPr>
        <w:t xml:space="preserve">A Huffington Post poll in collaboration with YouGov revealed that </w:t>
      </w:r>
      <w:r w:rsidRPr="00974613">
        <w:rPr>
          <w:rStyle w:val="StyleUnderline"/>
        </w:rPr>
        <w:t>most Americans — both Democratic and Republican — think school sex education classes should include information about various forms of contraception, instead of just abstinence</w:t>
      </w:r>
      <w:r w:rsidRPr="00974613">
        <w:rPr>
          <w:sz w:val="16"/>
        </w:rPr>
        <w:t xml:space="preserve">. The poll of a nationally representative sample of about 1,000 adults was conducted in late December and early January: Twenty-two percent of poll participants who identify as Republican said they think teenagers should only be taught about abstinence, compared with 9 percent of participants who identify as Democrats. At the same time, </w:t>
      </w:r>
      <w:r w:rsidRPr="00974613">
        <w:rPr>
          <w:rStyle w:val="StyleUnderline"/>
        </w:rPr>
        <w:t xml:space="preserve">59 percent of Republicans said they think teenagers should be taught about various methods of birth control. </w:t>
      </w:r>
      <w:r w:rsidRPr="00974613">
        <w:rPr>
          <w:sz w:val="16"/>
        </w:rPr>
        <w:t xml:space="preserve">Whites were somewhat more likely than minorities to support comprehensive sex ed. Those who currently have children under the age of 18 were almost twice as likely to say that teenagers should only be taught abstinence. The poll found that </w:t>
      </w:r>
      <w:r w:rsidRPr="00974613">
        <w:rPr>
          <w:rStyle w:val="StyleUnderline"/>
        </w:rPr>
        <w:t>66 percent of respondents said they think sex education with information about various forms of contraception is more effective at reducing teen pregnancies than courses providing information on abstinence.</w:t>
      </w:r>
      <w:r w:rsidRPr="00974613">
        <w:rPr>
          <w:sz w:val="16"/>
        </w:rPr>
        <w:t xml:space="preserve"> This was especially true for respondents who identified as atheists or agnostics. Zero percent of this group reported thinking that courses stressing abstinence would reduce teen pregnancies, compared with 24 percent of Protestants and 19 percent of Catholics.</w:t>
      </w:r>
    </w:p>
    <w:p w14:paraId="2DE654C5" w14:textId="77777777" w:rsidR="008312A0" w:rsidRPr="00960228" w:rsidRDefault="008312A0" w:rsidP="008312A0"/>
    <w:p w14:paraId="784ECF65" w14:textId="77777777" w:rsidR="008312A0" w:rsidRPr="00960228" w:rsidRDefault="008312A0" w:rsidP="008312A0">
      <w:pPr>
        <w:pStyle w:val="Heading4"/>
        <w:rPr>
          <w:rFonts w:cs="Times New Roman"/>
        </w:rPr>
      </w:pPr>
      <w:r w:rsidRPr="00960228">
        <w:rPr>
          <w:rFonts w:cs="Times New Roman"/>
        </w:rPr>
        <w:t>Comprehensive sex education is popular with voters---93% support</w:t>
      </w:r>
    </w:p>
    <w:p w14:paraId="027760FD" w14:textId="77777777" w:rsidR="008312A0" w:rsidRPr="00960228" w:rsidRDefault="008312A0" w:rsidP="008312A0">
      <w:r w:rsidRPr="00960228">
        <w:rPr>
          <w:rStyle w:val="Style13ptBold"/>
        </w:rPr>
        <w:t>NPR</w:t>
      </w:r>
      <w:r w:rsidRPr="00960228">
        <w:t>, 2-24-20</w:t>
      </w:r>
      <w:r w:rsidRPr="00960228">
        <w:rPr>
          <w:rStyle w:val="Style13ptBold"/>
        </w:rPr>
        <w:t>04</w:t>
      </w:r>
      <w:r w:rsidRPr="00960228">
        <w:t>, "Sex Education in America" NPR.org, http://www.npr.org/templates/story/story.php?storyId=1622610, DOA: 6-29-2017, //GMH</w:t>
      </w:r>
    </w:p>
    <w:p w14:paraId="38D070CC" w14:textId="77777777" w:rsidR="008312A0" w:rsidRPr="00960228" w:rsidRDefault="008312A0" w:rsidP="008312A0">
      <w:pPr>
        <w:rPr>
          <w:sz w:val="16"/>
        </w:rPr>
      </w:pPr>
      <w:r w:rsidRPr="00960228">
        <w:rPr>
          <w:sz w:val="16"/>
        </w:rPr>
        <w:t xml:space="preserve">The debate over whether to have sex education in American schools is over. </w:t>
      </w:r>
      <w:r w:rsidRPr="00960228">
        <w:rPr>
          <w:rStyle w:val="StyleUnderline"/>
        </w:rPr>
        <w:t>A new poll by NPR, the Kaiser Family Foundation, and Harvard's Kennedy School of Government finds that only 7 percent of Americans say sex education should not be taught in schools. Moreover, in most places there is even little debate about what kind of sex education should be taught</w:t>
      </w:r>
      <w:r w:rsidRPr="00960228">
        <w:rPr>
          <w:sz w:val="16"/>
        </w:rPr>
        <w:t>, although there are still pockets of controversy. Parents are generally content with whatever sex education is offered by their children's school (see Parents Approve sidebar), and public school principals, in a parallel NPR/Kaiser/Kennedy School survey, report little serious conflict over sex education in their communities nowadays. Nearly three-quarters of the principals (74 percent) say there have been no recent discussions or debate in PTA, school board or other public meetings about what to teach in sex ed. Likewise, few principals report being contacted by elected officials, religious leaders or other people in their communities about sex education. However, this does not mean that all Americans agree on what kind of sex education is best. There are major differences over the issue of abstinence. Fifteen percent of Americans believe that schools should teach only about abstinence from sexual intercourse and should not provide information on how to obtain and use condoms and other contraception. A plurality (</w:t>
      </w:r>
      <w:r w:rsidRPr="00960228">
        <w:rPr>
          <w:rStyle w:val="StyleUnderline"/>
        </w:rPr>
        <w:t>46 percent) believes that the most appropriate approach is one that might be called "abstinence-plus" — that while abstinence is best, some teens do not abstain, so schools also should teach about condoms and contraception.</w:t>
      </w:r>
      <w:r w:rsidRPr="00960228">
        <w:rPr>
          <w:sz w:val="16"/>
        </w:rPr>
        <w:t xml:space="preserve"> Thirty-six percent believe that abstinence is not the most important thing, and that sex ed should focus on teaching teens how to make responsible decisions about sex. Advocates of abstinence have had some success. Federal funds are now being made available for abstinence programs; in his State of the Union address President Bush called for an increase in the funding. And in spite of the fact that only 15 percent of Americans say they want abstinence-only sex education in the schools, 30 percent of the the principals of public middle schools and high schools where sex education is taught report that their schools teach abstinence-only. Forty-seven percent of their schools taught abstinence-plus, while 20 percent taught that making responsible decisions about sex was more important than abstinence. (Middle schools were more likely to teach abstinence-only than high schools. High schools were more likely than middle schools to teach abstinence-plus. High schools and middle schools were equally likely to teach that abstinence is not the most important thing.) In many ways, </w:t>
      </w:r>
      <w:r w:rsidRPr="00960228">
        <w:rPr>
          <w:rStyle w:val="StyleUnderline"/>
        </w:rPr>
        <w:t>abstinence-only education contrasts with the broad sex ed curriculum that most Americans want — from the basics of how babies are made to how to put on a condom to how to get tested for sexually transmitted diseases. Some people thought that some topics were better suited for high school students than middle school students, or vice versa, but few thought any of the topics suggested were inappropriate at all.</w:t>
      </w:r>
      <w:r w:rsidRPr="00960228">
        <w:rPr>
          <w:sz w:val="16"/>
        </w:rPr>
        <w:t xml:space="preserve"> The most controversial topic — "that teens can obtain birth control pills from family planning clinics and doctors without permission from a parent" — was found to be inappropriate by 28 percent of the public, but even there, seven out of 10 (71 percent) thought it was appropriate. The other most controversial topics were oral sex (27 percent found it inappropriate) and homosexuality (25 percent).</w:t>
      </w:r>
    </w:p>
    <w:p w14:paraId="2F84265E" w14:textId="77777777" w:rsidR="008312A0" w:rsidRPr="00960228" w:rsidRDefault="008312A0" w:rsidP="008312A0"/>
    <w:p w14:paraId="7BC0AFF9" w14:textId="77777777" w:rsidR="008312A0" w:rsidRPr="00960228" w:rsidRDefault="008312A0" w:rsidP="008312A0">
      <w:pPr>
        <w:pStyle w:val="Heading3"/>
        <w:rPr>
          <w:rFonts w:cs="Times New Roman"/>
        </w:rPr>
      </w:pPr>
      <w:r w:rsidRPr="00960228">
        <w:rPr>
          <w:rFonts w:cs="Times New Roman"/>
        </w:rPr>
        <w:t>L – School Discipline</w:t>
      </w:r>
    </w:p>
    <w:p w14:paraId="2A2BDCC5" w14:textId="77777777" w:rsidR="008312A0" w:rsidRPr="00960228" w:rsidRDefault="008312A0" w:rsidP="008312A0">
      <w:pPr>
        <w:pStyle w:val="Heading4"/>
        <w:rPr>
          <w:rFonts w:cs="Times New Roman"/>
        </w:rPr>
      </w:pPr>
      <w:r w:rsidRPr="00960228">
        <w:rPr>
          <w:rFonts w:cs="Times New Roman"/>
        </w:rPr>
        <w:t>Voters want more discipline in schools---it’s a win for Trump</w:t>
      </w:r>
    </w:p>
    <w:p w14:paraId="6FC12809" w14:textId="77777777" w:rsidR="008312A0" w:rsidRPr="00960228" w:rsidRDefault="008312A0" w:rsidP="008312A0">
      <w:r w:rsidRPr="00960228">
        <w:t xml:space="preserve">Ron </w:t>
      </w:r>
      <w:r w:rsidRPr="00960228">
        <w:rPr>
          <w:rStyle w:val="Style13ptBold"/>
        </w:rPr>
        <w:t>Faucheux</w:t>
      </w:r>
      <w:r w:rsidRPr="00960228">
        <w:t>, 5-3-</w:t>
      </w:r>
      <w:r w:rsidRPr="00960228">
        <w:rPr>
          <w:rStyle w:val="Style13ptBold"/>
        </w:rPr>
        <w:t>2012</w:t>
      </w:r>
      <w:r w:rsidRPr="00960228">
        <w:t>, president of Clarus Research Group, "The Clear Consensus on Education Reform: Voters Want Major Change," Atlantic, https://www.theatlantic.com/national/archive/2012/05/the-clear-consensus-on-education-reform-voters-want-major-change/256642/, DOA 7-1-2017, //gcn</w:t>
      </w:r>
    </w:p>
    <w:p w14:paraId="6029E37E" w14:textId="77777777" w:rsidR="008312A0" w:rsidRPr="00960228" w:rsidRDefault="008312A0" w:rsidP="008312A0">
      <w:pPr>
        <w:rPr>
          <w:sz w:val="16"/>
        </w:rPr>
      </w:pPr>
      <w:r w:rsidRPr="00960228">
        <w:rPr>
          <w:sz w:val="16"/>
        </w:rPr>
        <w:t xml:space="preserve">Strikingly refreshing in today's highly polarized world was the partisan breakdown of this survey data: </w:t>
      </w:r>
      <w:r w:rsidRPr="00960228">
        <w:rPr>
          <w:rStyle w:val="StyleUnderline"/>
        </w:rPr>
        <w:t>78 percent of Democrats, 84 percent of Republicans, and 81 percent of independents were in agreement that teachers and principals need less red tape and more freedom</w:t>
      </w:r>
      <w:r w:rsidRPr="00960228">
        <w:rPr>
          <w:sz w:val="16"/>
        </w:rPr>
        <w:t xml:space="preserve">. It is evident throughout the survey's findings that voters are suspicious of school system bureaucracy and its effects upon the culture of individual schools. </w:t>
      </w:r>
      <w:r w:rsidRPr="00960228">
        <w:rPr>
          <w:rStyle w:val="StyleUnderline"/>
        </w:rPr>
        <w:t xml:space="preserve">They're also troubled about classroom discipline issues and how obsessive legal fears scare away teachers and principals from doing what they believe is right. </w:t>
      </w:r>
      <w:r w:rsidRPr="00960228">
        <w:rPr>
          <w:sz w:val="16"/>
        </w:rPr>
        <w:t xml:space="preserve">Other findings of the poll: By nearly a five-to-one margin (47 to 10 percent), voters believe giving principals more authority to make decisions would improve, not lower, the quality of schools. Less than a third of respondents polled -- 32 percent -- don't think that giving principals more authority would have any effect on school quality. </w:t>
      </w:r>
      <w:r w:rsidRPr="00960228">
        <w:rPr>
          <w:rStyle w:val="Emphasis"/>
        </w:rPr>
        <w:t>65 percent of voters surveyed believe that lack of classroom discipline is a "big" problem in public schools,</w:t>
      </w:r>
      <w:r w:rsidRPr="00960228">
        <w:rPr>
          <w:sz w:val="16"/>
        </w:rPr>
        <w:t xml:space="preserve"> while 25 percent said it is a "small" problem. Only 3 percent said it's no problem.</w:t>
      </w:r>
    </w:p>
    <w:p w14:paraId="42094D4A" w14:textId="77777777" w:rsidR="008312A0" w:rsidRPr="00960228" w:rsidRDefault="008312A0" w:rsidP="008312A0"/>
    <w:p w14:paraId="79E6D4AA" w14:textId="77777777" w:rsidR="008312A0" w:rsidRDefault="008312A0" w:rsidP="008312A0">
      <w:pPr>
        <w:pStyle w:val="Heading3"/>
        <w:rPr>
          <w:rFonts w:cs="Times New Roman"/>
        </w:rPr>
      </w:pPr>
      <w:r w:rsidRPr="00960228">
        <w:rPr>
          <w:rFonts w:cs="Times New Roman"/>
        </w:rPr>
        <w:t>L – School Vouchers</w:t>
      </w:r>
    </w:p>
    <w:p w14:paraId="27797439" w14:textId="77777777" w:rsidR="008312A0" w:rsidRDefault="008312A0" w:rsidP="008312A0">
      <w:pPr>
        <w:pStyle w:val="Heading4"/>
      </w:pPr>
      <w:r>
        <w:t>School choice is a key election issue – will galvanize GOP turnout</w:t>
      </w:r>
    </w:p>
    <w:p w14:paraId="796C68EC" w14:textId="77777777" w:rsidR="008312A0" w:rsidRDefault="008312A0" w:rsidP="008312A0">
      <w:r w:rsidRPr="007D6E5B">
        <w:rPr>
          <w:rStyle w:val="Style13ptBold"/>
        </w:rPr>
        <w:t>Hansen</w:t>
      </w:r>
      <w:r>
        <w:t xml:space="preserve"> 20</w:t>
      </w:r>
      <w:r w:rsidRPr="007D6E5B">
        <w:rPr>
          <w:rStyle w:val="Style13ptBold"/>
        </w:rPr>
        <w:t>16</w:t>
      </w:r>
      <w:r>
        <w:t xml:space="preserve"> – Michael Hansen, The Herman and George R. Brown Chair and Director - Brown Center on Education PolicySenior Fellow - Governance Studies (“</w:t>
      </w:r>
      <w:r w:rsidRPr="007D6E5B">
        <w:t>2016: The education election nobody saw coming</w:t>
      </w:r>
      <w:r>
        <w:t xml:space="preserve">,” </w:t>
      </w:r>
      <w:r w:rsidRPr="007D6E5B">
        <w:t>https://www.brookings.edu/blog/brown-center-chalkboard/2016/12/27/2016-the-education-election-nobody-saw-coming/</w:t>
      </w:r>
      <w:r>
        <w:t>) bhb</w:t>
      </w:r>
    </w:p>
    <w:p w14:paraId="4F022B1B" w14:textId="77777777" w:rsidR="008312A0" w:rsidRPr="007D6E5B" w:rsidRDefault="008312A0" w:rsidP="008312A0">
      <w:pPr>
        <w:rPr>
          <w:sz w:val="16"/>
          <w:szCs w:val="16"/>
        </w:rPr>
      </w:pPr>
      <w:r w:rsidRPr="007D6E5B">
        <w:rPr>
          <w:sz w:val="16"/>
          <w:szCs w:val="16"/>
        </w:rPr>
        <w:t>It has been seven weeks since Donald Trump’s come-from-behind presidential win, but his victory wasn’t the only surprising outcome of the election. In reflecting on the events of the campaign and the new direction in education conversations in the wake of the result, it strikes me that there’s a sharp contrast in the prominence of education issues before and after the election.</w:t>
      </w:r>
    </w:p>
    <w:p w14:paraId="213C90F0" w14:textId="77777777" w:rsidR="008312A0" w:rsidRPr="007D6E5B" w:rsidRDefault="008312A0" w:rsidP="008312A0">
      <w:pPr>
        <w:rPr>
          <w:sz w:val="16"/>
        </w:rPr>
      </w:pPr>
      <w:r w:rsidRPr="007D6E5B">
        <w:rPr>
          <w:sz w:val="16"/>
        </w:rPr>
        <w:t xml:space="preserve">During the general campaign, education policy was rarely mentioned among the two candidates (though education issues received some airtime during both parties’ primary campaigns). Yet, </w:t>
      </w:r>
      <w:r w:rsidRPr="007D6E5B">
        <w:rPr>
          <w:rStyle w:val="StyleUnderline"/>
        </w:rPr>
        <w:t>in media coverage since Nov. 8, many education issues have been prominently discussed, and not in ways that we necessarily saw coming.</w:t>
      </w:r>
    </w:p>
    <w:p w14:paraId="2B9110C5" w14:textId="77777777" w:rsidR="008312A0" w:rsidRPr="007D6E5B" w:rsidRDefault="008312A0" w:rsidP="008312A0">
      <w:pPr>
        <w:rPr>
          <w:sz w:val="16"/>
        </w:rPr>
      </w:pPr>
      <w:r w:rsidRPr="007D6E5B">
        <w:rPr>
          <w:rStyle w:val="StyleUnderline"/>
        </w:rPr>
        <w:t xml:space="preserve">This surprising prominence of education after the fact leads me to believe that it was actually a </w:t>
      </w:r>
      <w:r w:rsidRPr="007D6E5B">
        <w:rPr>
          <w:rStyle w:val="Emphasis"/>
        </w:rPr>
        <w:t>much bigger issue in the election</w:t>
      </w:r>
      <w:r w:rsidRPr="007D6E5B">
        <w:rPr>
          <w:rStyle w:val="StyleUnderline"/>
        </w:rPr>
        <w:t xml:space="preserve"> than what most people realized</w:t>
      </w:r>
      <w:r w:rsidRPr="007D6E5B">
        <w:rPr>
          <w:sz w:val="16"/>
        </w:rPr>
        <w:t xml:space="preserve"> (myself included). Let me explain a few things that made me rethink this election:</w:t>
      </w:r>
    </w:p>
    <w:p w14:paraId="773D1747" w14:textId="77777777" w:rsidR="008312A0" w:rsidRPr="007D6E5B" w:rsidRDefault="008312A0" w:rsidP="008312A0">
      <w:pPr>
        <w:rPr>
          <w:sz w:val="16"/>
          <w:szCs w:val="16"/>
        </w:rPr>
      </w:pPr>
      <w:r w:rsidRPr="007D6E5B">
        <w:rPr>
          <w:sz w:val="16"/>
          <w:szCs w:val="16"/>
        </w:rPr>
        <w:t>THE U.S. DEPARTMENT OF EDUCATION’S ACTIONS CONFLICTING WITH REPUBLICAN VALUES.</w:t>
      </w:r>
    </w:p>
    <w:p w14:paraId="7DB2E418" w14:textId="77777777" w:rsidR="008312A0" w:rsidRPr="007D6E5B" w:rsidRDefault="008312A0" w:rsidP="008312A0">
      <w:pPr>
        <w:rPr>
          <w:sz w:val="16"/>
        </w:rPr>
      </w:pPr>
      <w:r w:rsidRPr="007D6E5B">
        <w:rPr>
          <w:sz w:val="16"/>
        </w:rPr>
        <w:t xml:space="preserve">For one, </w:t>
      </w:r>
      <w:r w:rsidRPr="007D6E5B">
        <w:rPr>
          <w:rStyle w:val="StyleUnderline"/>
        </w:rPr>
        <w:t>many in the Republican party have viewed the Department of Education with suspicion for decades, even while Republican presidents have embraced the federal role once in office.</w:t>
      </w:r>
      <w:r w:rsidRPr="007D6E5B">
        <w:rPr>
          <w:sz w:val="16"/>
        </w:rPr>
        <w:t xml:space="preserve"> Former President George W. Bush, for example, famously strengthened the federal role through No Child Left Behind Act. In this context, Trump’s calls to shutter the Education Department (along with other candidates in the Republican primary) seemed to many like paper tigers. But perhaps this quick dismissal of a long-time Republican talking point overlooked the possibility that </w:t>
      </w:r>
      <w:r w:rsidRPr="007D6E5B">
        <w:rPr>
          <w:rStyle w:val="StyleUnderline"/>
        </w:rPr>
        <w:t xml:space="preserve">conservative grievances against the department may be </w:t>
      </w:r>
      <w:r w:rsidRPr="007D6E5B">
        <w:rPr>
          <w:rStyle w:val="Emphasis"/>
        </w:rPr>
        <w:t>qualitatively different</w:t>
      </w:r>
      <w:r w:rsidRPr="007D6E5B">
        <w:rPr>
          <w:rStyle w:val="StyleUnderline"/>
        </w:rPr>
        <w:t xml:space="preserve"> this time around.</w:t>
      </w:r>
    </w:p>
    <w:p w14:paraId="52E55CBC" w14:textId="77777777" w:rsidR="008312A0" w:rsidRPr="007D6E5B" w:rsidRDefault="008312A0" w:rsidP="008312A0">
      <w:pPr>
        <w:rPr>
          <w:sz w:val="16"/>
          <w:szCs w:val="16"/>
        </w:rPr>
      </w:pPr>
      <w:r w:rsidRPr="007D6E5B">
        <w:rPr>
          <w:sz w:val="16"/>
          <w:szCs w:val="16"/>
        </w:rPr>
        <w:t>Of course, Trump’s railings against the Common Core educational standards to reject federal overreach into classrooms genuinely missed the mark. Yet, many states and districts have been feeling coerced by federal pressures for more than a decade now under No Child Left Behind, and this has been exacerbated with Race to the Top and waivers under President Barack Obama’s administration. The Education Department’s focus on school turnaround using prescribed models that seemed tailored only with urban schools in mind certainly did little to help educators in rural locales feel like the federal government actually understood and was working for them.</w:t>
      </w:r>
    </w:p>
    <w:p w14:paraId="4423876A" w14:textId="77777777" w:rsidR="008312A0" w:rsidRPr="007D6E5B" w:rsidRDefault="008312A0" w:rsidP="008312A0">
      <w:pPr>
        <w:rPr>
          <w:sz w:val="16"/>
          <w:szCs w:val="16"/>
        </w:rPr>
      </w:pPr>
      <w:r w:rsidRPr="007D6E5B">
        <w:rPr>
          <w:sz w:val="16"/>
          <w:szCs w:val="16"/>
        </w:rPr>
        <w:t>Additionally, the Education Department under Obama has been aggressive not only on academics but also on other practices like policing sexual assault on college campuses and access to bathroom facilities. The “Dear Colleague” letters from the department’s Office of Civil Rights seemed to exemplify executive overreach to many, and the letters themselves prescribe liberal policy changes that brush up against long-held social norms that conservatives value.</w:t>
      </w:r>
    </w:p>
    <w:p w14:paraId="220ED5A9" w14:textId="77777777" w:rsidR="008312A0" w:rsidRDefault="008312A0" w:rsidP="008312A0">
      <w:pPr>
        <w:rPr>
          <w:rStyle w:val="StyleUnderline"/>
        </w:rPr>
      </w:pPr>
      <w:r w:rsidRPr="007D6E5B">
        <w:rPr>
          <w:rStyle w:val="StyleUnderline"/>
        </w:rPr>
        <w:t>Is it any wonder, then, that Trump’s transition team has signaled that its first two priorities are to move the ball forward on school choice</w:t>
      </w:r>
      <w:r w:rsidRPr="007D6E5B">
        <w:rPr>
          <w:sz w:val="16"/>
        </w:rPr>
        <w:t xml:space="preserve"> and rolling back the Office of Civil Rights’ directives? </w:t>
      </w:r>
      <w:r w:rsidRPr="007D6E5B">
        <w:rPr>
          <w:rStyle w:val="StyleUnderline"/>
        </w:rPr>
        <w:t xml:space="preserve">These positions appear to be strategic to pick up </w:t>
      </w:r>
      <w:r w:rsidRPr="007D6E5B">
        <w:rPr>
          <w:rStyle w:val="Emphasis"/>
        </w:rPr>
        <w:t>easy political wins</w:t>
      </w:r>
      <w:r w:rsidRPr="007D6E5B">
        <w:rPr>
          <w:rStyle w:val="StyleUnderline"/>
        </w:rPr>
        <w:t xml:space="preserve"> by promising greater school autonomy and restoring more traditional norms in schools, consistent with long-held Republican values.</w:t>
      </w:r>
    </w:p>
    <w:p w14:paraId="2E277A4E" w14:textId="77777777" w:rsidR="008312A0" w:rsidRPr="005B7E44" w:rsidRDefault="008312A0" w:rsidP="008312A0"/>
    <w:p w14:paraId="3B8BC7DF" w14:textId="77777777" w:rsidR="008312A0" w:rsidRPr="00960228" w:rsidRDefault="008312A0" w:rsidP="008312A0">
      <w:pPr>
        <w:pStyle w:val="Heading4"/>
        <w:rPr>
          <w:rFonts w:cs="Times New Roman"/>
        </w:rPr>
      </w:pPr>
      <w:r w:rsidRPr="00960228">
        <w:rPr>
          <w:rFonts w:cs="Times New Roman"/>
        </w:rPr>
        <w:t>School vouchers are popular, supported by two-thirds of the country regardless of political party</w:t>
      </w:r>
    </w:p>
    <w:p w14:paraId="7C7F7F10" w14:textId="77777777" w:rsidR="008312A0" w:rsidRPr="00960228" w:rsidRDefault="008312A0" w:rsidP="008312A0">
      <w:pPr>
        <w:rPr>
          <w:rStyle w:val="Style13ptBold"/>
          <w:b w:val="0"/>
        </w:rPr>
      </w:pPr>
      <w:r w:rsidRPr="00960228">
        <w:rPr>
          <w:rStyle w:val="Style13ptBold"/>
        </w:rPr>
        <w:t xml:space="preserve">Russell 16 </w:t>
      </w:r>
      <w:r w:rsidRPr="00960228">
        <w:rPr>
          <w:sz w:val="16"/>
          <w:szCs w:val="16"/>
        </w:rPr>
        <w:t xml:space="preserve">(Jason, researcher for Economics21 at the Manhattan Institute | “Dems more likely than GOP to support school vouchers, but with big caveat” Washington Examiner, August 23, 2016, </w:t>
      </w:r>
      <w:hyperlink r:id="rId38" w:history="1">
        <w:r w:rsidRPr="00960228">
          <w:rPr>
            <w:sz w:val="16"/>
            <w:szCs w:val="16"/>
          </w:rPr>
          <w:t>http://www.washingtonexaminer.com/dems-more-likely-than-gop-to-support-school-vouchers-but-with-big-caveat/article/2599954</w:t>
        </w:r>
      </w:hyperlink>
      <w:r w:rsidRPr="00960228">
        <w:rPr>
          <w:sz w:val="16"/>
          <w:szCs w:val="16"/>
        </w:rPr>
        <w:t>) O. Savill</w:t>
      </w:r>
    </w:p>
    <w:p w14:paraId="423A8CD6" w14:textId="77777777" w:rsidR="008312A0" w:rsidRPr="00960228" w:rsidRDefault="008312A0" w:rsidP="008312A0">
      <w:pPr>
        <w:rPr>
          <w:sz w:val="16"/>
        </w:rPr>
      </w:pPr>
      <w:r w:rsidRPr="00960228">
        <w:rPr>
          <w:sz w:val="16"/>
        </w:rPr>
        <w:t xml:space="preserve">A new poll finds that </w:t>
      </w:r>
      <w:r w:rsidRPr="00960228">
        <w:rPr>
          <w:u w:val="single"/>
        </w:rPr>
        <w:t>Democrats are more likely than Republicans to support the idea of school vouchers</w:t>
      </w:r>
      <w:r w:rsidRPr="00960228">
        <w:rPr>
          <w:sz w:val="16"/>
        </w:rPr>
        <w:t xml:space="preserve">, but with one big caveat: The poll never actually used the words "school vouchers." Survey respondents in the 2016 Education Next poll, released Tuesday, were asked, "A proposal has been made that would give low-income families with children in public schools a wider choice, by allowing them to enroll their children in private schools instead, with government helping to pay the tuition. Would you favor or oppose this proposal?" </w:t>
      </w:r>
      <w:r w:rsidRPr="00960228">
        <w:rPr>
          <w:u w:val="single"/>
        </w:rPr>
        <w:t>Almost half of all Democrats said they would support the proposal, but only 37 percent of Republicans said they would.</w:t>
      </w:r>
      <w:r w:rsidRPr="00960228">
        <w:rPr>
          <w:sz w:val="16"/>
        </w:rPr>
        <w:t xml:space="preserve"> An alternative question wording did not mention "wider choice" but did mention that it would use "government funds" to pay tuition. In that case, support was lower among both Democrats and Republicans, with 39 percent of Democrats and 29 percent of Republicans in favor. </w:t>
      </w:r>
      <w:r w:rsidRPr="00960228">
        <w:rPr>
          <w:u w:val="single"/>
        </w:rPr>
        <w:t>Both Republicans and Democrats were more likely to support the concept when it was available to all students, not just low-income students.</w:t>
      </w:r>
      <w:r w:rsidRPr="00960228">
        <w:rPr>
          <w:sz w:val="16"/>
        </w:rPr>
        <w:t xml:space="preserve"> The survey asked about other forms of school choice, such as charter schools. [Table omitted.] Support for charter schools seemed to hold fairly steady from 2015 to 2016, with roughly two-thirds of the country in favor. Almost 75 percent of Republicans favor charters, with 58 percent of Democrats in support. The charter question was worded as, "Many states permit the formation of charter schools, which are publicly funded but are not managed by the local school board. These schools are expected to meet promised objectives, but are exempt from many." According to the poll, by a slim margin, </w:t>
      </w:r>
      <w:r w:rsidRPr="00960228">
        <w:rPr>
          <w:u w:val="single"/>
        </w:rPr>
        <w:t>tax credit scholarships are the most popular form of school choice.</w:t>
      </w:r>
      <w:r w:rsidRPr="00960228">
        <w:rPr>
          <w:sz w:val="16"/>
        </w:rPr>
        <w:t xml:space="preserve"> The survey described tax credit scholarships as "A proposal has been made to offer a tax credit for individual and corporate donations that pay for scholarships to help low-income parents send their children to private schools. Would you favor or oppose such a proposal?" Roughly </w:t>
      </w:r>
      <w:r w:rsidRPr="00960228">
        <w:rPr>
          <w:b/>
          <w:u w:val="single"/>
        </w:rPr>
        <w:t>two-thirds of the country supports the concept, with 69 percent of Democrats in favor and 50 percent of Republicans in favor.</w:t>
      </w:r>
      <w:r w:rsidRPr="00960228">
        <w:rPr>
          <w:sz w:val="16"/>
        </w:rPr>
        <w:t xml:space="preserve"> The percentages above only include respondents who offered an opinion on the issue.</w:t>
      </w:r>
    </w:p>
    <w:p w14:paraId="5B39C9AE" w14:textId="77777777" w:rsidR="008312A0" w:rsidRPr="00960228" w:rsidRDefault="008312A0" w:rsidP="008312A0"/>
    <w:p w14:paraId="52FAED2E" w14:textId="77777777" w:rsidR="008312A0" w:rsidRPr="00960228" w:rsidRDefault="008312A0" w:rsidP="008312A0">
      <w:pPr>
        <w:pStyle w:val="Heading3"/>
        <w:rPr>
          <w:rFonts w:cs="Times New Roman"/>
        </w:rPr>
      </w:pPr>
      <w:r w:rsidRPr="00960228">
        <w:rPr>
          <w:rFonts w:cs="Times New Roman"/>
        </w:rPr>
        <w:t>L – STEM</w:t>
      </w:r>
    </w:p>
    <w:p w14:paraId="7F69D6CC" w14:textId="77777777" w:rsidR="008312A0" w:rsidRPr="00960228" w:rsidRDefault="008312A0" w:rsidP="008312A0">
      <w:pPr>
        <w:pStyle w:val="Heading4"/>
        <w:rPr>
          <w:rFonts w:cs="Times New Roman"/>
        </w:rPr>
      </w:pPr>
      <w:r w:rsidRPr="00960228">
        <w:rPr>
          <w:rFonts w:cs="Times New Roman"/>
        </w:rPr>
        <w:t>Increasing STEM education is popular among Republican voters</w:t>
      </w:r>
    </w:p>
    <w:p w14:paraId="1A624F31" w14:textId="77777777" w:rsidR="008312A0" w:rsidRPr="00960228" w:rsidRDefault="008312A0" w:rsidP="008312A0">
      <w:pPr>
        <w:rPr>
          <w:rStyle w:val="Style13ptBold"/>
        </w:rPr>
      </w:pPr>
      <w:r w:rsidRPr="00960228">
        <w:rPr>
          <w:rStyle w:val="Style13ptBold"/>
        </w:rPr>
        <w:t>Montgomery 16</w:t>
      </w:r>
      <w:r w:rsidRPr="00960228">
        <w:rPr>
          <w:rStyle w:val="Style13ptBold"/>
          <w:b w:val="0"/>
        </w:rPr>
        <w:t xml:space="preserve"> (Blake, Stanford graduate and reporter at EdSurge | “Republican Party Platform Addresses Education, Nods to Edtech” EdSurge, July 19, 2016,</w:t>
      </w:r>
      <w:r w:rsidRPr="00960228">
        <w:rPr>
          <w:rStyle w:val="Style13ptBold"/>
        </w:rPr>
        <w:t xml:space="preserve"> </w:t>
      </w:r>
      <w:hyperlink r:id="rId39" w:history="1">
        <w:r w:rsidRPr="00960228">
          <w:rPr>
            <w:rStyle w:val="Hyperlink"/>
          </w:rPr>
          <w:t>https://www.edsurge.com/news/2016-07-19-republican-party-platform-addresses-education-nods-to-edtech</w:t>
        </w:r>
      </w:hyperlink>
      <w:r w:rsidRPr="00960228">
        <w:rPr>
          <w:rStyle w:val="Style13ptBold"/>
          <w:b w:val="0"/>
        </w:rPr>
        <w:t>)</w:t>
      </w:r>
      <w:r w:rsidRPr="00960228">
        <w:rPr>
          <w:rStyle w:val="Style13ptBold"/>
        </w:rPr>
        <w:t xml:space="preserve"> </w:t>
      </w:r>
      <w:r w:rsidRPr="00960228">
        <w:rPr>
          <w:rStyle w:val="Style13ptBold"/>
          <w:b w:val="0"/>
        </w:rPr>
        <w:t>O. Savill</w:t>
      </w:r>
    </w:p>
    <w:p w14:paraId="4884C0AD" w14:textId="77777777" w:rsidR="008312A0" w:rsidRPr="00960228" w:rsidRDefault="008312A0" w:rsidP="008312A0">
      <w:pPr>
        <w:rPr>
          <w:sz w:val="16"/>
        </w:rPr>
      </w:pPr>
      <w:r w:rsidRPr="00960228">
        <w:rPr>
          <w:u w:val="single"/>
        </w:rPr>
        <w:t>The Republican Party</w:t>
      </w:r>
      <w:r w:rsidRPr="00960228">
        <w:rPr>
          <w:sz w:val="16"/>
        </w:rPr>
        <w:t xml:space="preserve"> has released its official party platform in full. The 58-page document outlines issues the party will focus on during the home stretch to the election and after, though nominee Donald Trump has not officially endorsed it. The platform </w:t>
      </w:r>
      <w:r w:rsidRPr="00960228">
        <w:rPr>
          <w:u w:val="single"/>
        </w:rPr>
        <w:t>claims that, "After years of trial and error, we know the policies and methods that have actually made a difference in student advancement."</w:t>
      </w:r>
      <w:r w:rsidRPr="00960228">
        <w:rPr>
          <w:sz w:val="16"/>
        </w:rPr>
        <w:t xml:space="preserve"> </w:t>
      </w:r>
      <w:r w:rsidRPr="00960228">
        <w:rPr>
          <w:u w:val="single"/>
        </w:rPr>
        <w:t>Those things are</w:t>
      </w:r>
      <w:r w:rsidRPr="00960228">
        <w:rPr>
          <w:sz w:val="16"/>
        </w:rPr>
        <w:t xml:space="preserve"> school choice,</w:t>
      </w:r>
      <w:r w:rsidRPr="00960228">
        <w:t xml:space="preserve"> </w:t>
      </w:r>
      <w:r w:rsidRPr="00960228">
        <w:rPr>
          <w:u w:val="single"/>
        </w:rPr>
        <w:t>STEM education,</w:t>
      </w:r>
      <w:r w:rsidRPr="00960228">
        <w:rPr>
          <w:sz w:val="16"/>
        </w:rPr>
        <w:t xml:space="preserve"> phonics, career/technical education, merit pay for teachers, parental involvement, "ending social promotions" and strong administrative leadership. Here is what the party had to say about edtech: "Because technology has become an essential tool of learning, it must be a key element in our efforts to provide every child equal access and opportunity." In the platform, </w:t>
      </w:r>
      <w:r w:rsidRPr="00960228">
        <w:rPr>
          <w:b/>
          <w:u w:val="single"/>
        </w:rPr>
        <w:t>Republicans praise the value of STEM education and the transformative effects of the "digital revolution</w:t>
      </w:r>
      <w:r w:rsidRPr="00960228">
        <w:rPr>
          <w:u w:val="single"/>
        </w:rPr>
        <w:t>" on everything from malls to schools. "Innovation" is high on conservative policymakers' mind</w:t>
      </w:r>
      <w:r w:rsidRPr="00960228">
        <w:rPr>
          <w:sz w:val="16"/>
        </w:rPr>
        <w:t xml:space="preserve">s—the word appears 22 times throughout the document. Rather than encouraging schools to look to the federal government for STEM education and innovation, </w:t>
      </w:r>
      <w:r w:rsidRPr="00960228">
        <w:rPr>
          <w:u w:val="single"/>
        </w:rPr>
        <w:t>the party urges them to make use of</w:t>
      </w:r>
      <w:r w:rsidRPr="00960228">
        <w:rPr>
          <w:sz w:val="16"/>
        </w:rPr>
        <w:t xml:space="preserve"> the expertise in their communities: "teaching talent in the business community, </w:t>
      </w:r>
      <w:r w:rsidRPr="00960228">
        <w:rPr>
          <w:u w:val="single"/>
        </w:rPr>
        <w:t>STEM fields</w:t>
      </w:r>
      <w:r w:rsidRPr="00960228">
        <w:rPr>
          <w:sz w:val="16"/>
        </w:rPr>
        <w:t xml:space="preserve">, and the military, especially among our returning veterans." In line with the spirit behind the passage of the Every Student Succeeds Act (ESSA), the party "recognizes the wisdom of local control of our schools and it wisely sees consumer rights in education — choice — as the most important driving force for renewing education." ESSA is widely seen as returning power over education to states in reaction to Arne Duncan's efforts to centralize power in the federal Department of Education. Republican leaders have repeatedly criticized Duncan for overreaching, and in the 2016 platform they decry Democrats' spending of "over $2 trillion dollars...with little substantial improvement in academic achievement or high school graduation rates." Alongside this call for a smaller Department of Education is the rejection of Common Core and "excessive testing." </w:t>
      </w:r>
    </w:p>
    <w:p w14:paraId="27E07754"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Federal funding of STEM education is popular with the government</w:t>
      </w:r>
    </w:p>
    <w:p w14:paraId="694E9A1E" w14:textId="77777777" w:rsidR="008312A0" w:rsidRPr="00960228" w:rsidRDefault="008312A0" w:rsidP="008312A0">
      <w:pPr>
        <w:rPr>
          <w:rFonts w:eastAsia="Calibri"/>
        </w:rPr>
      </w:pPr>
      <w:r w:rsidRPr="00960228">
        <w:rPr>
          <w:rFonts w:eastAsia="Calibri"/>
        </w:rPr>
        <w:t xml:space="preserve">Grace </w:t>
      </w:r>
      <w:r w:rsidRPr="00960228">
        <w:rPr>
          <w:rFonts w:eastAsia="Calibri"/>
          <w:b/>
          <w:bCs/>
          <w:sz w:val="26"/>
        </w:rPr>
        <w:t>Chen,</w:t>
      </w:r>
      <w:r w:rsidRPr="00960228">
        <w:rPr>
          <w:rFonts w:eastAsia="Calibri"/>
        </w:rPr>
        <w:t xml:space="preserve"> 6-10-20</w:t>
      </w:r>
      <w:r w:rsidRPr="00960228">
        <w:rPr>
          <w:rFonts w:eastAsia="Calibri"/>
          <w:b/>
          <w:bCs/>
          <w:sz w:val="26"/>
        </w:rPr>
        <w:t>17</w:t>
      </w:r>
      <w:r w:rsidRPr="00960228">
        <w:rPr>
          <w:rFonts w:eastAsia="Calibri"/>
        </w:rPr>
        <w:t>, education researcher and writer, as well as an educator</w:t>
      </w:r>
      <w:r w:rsidRPr="00960228">
        <w:rPr>
          <w:rFonts w:eastAsia="Calibri"/>
          <w:color w:val="616161"/>
          <w:sz w:val="27"/>
          <w:szCs w:val="27"/>
          <w:shd w:val="clear" w:color="auto" w:fill="FFFFFF"/>
        </w:rPr>
        <w:t xml:space="preserve">, </w:t>
      </w:r>
      <w:r w:rsidRPr="00960228">
        <w:rPr>
          <w:rFonts w:eastAsia="Calibri"/>
        </w:rPr>
        <w:t>"The Rising Popularity of STEM: A Crossroads in Public Education or a Passing Trend? " PublicSchoolReview, https://www.publicschoolreview.com/blog/the-rising-popularity-of-stem-a-crossroads-in-public-education-or-a-passing-trend, DOA: 6-26-2017, //GMH</w:t>
      </w:r>
    </w:p>
    <w:p w14:paraId="077B717B" w14:textId="77777777" w:rsidR="008312A0" w:rsidRPr="00960228" w:rsidRDefault="008312A0" w:rsidP="008312A0">
      <w:pPr>
        <w:rPr>
          <w:rFonts w:eastAsia="Calibri"/>
          <w:sz w:val="16"/>
        </w:rPr>
      </w:pPr>
      <w:r w:rsidRPr="00960228">
        <w:rPr>
          <w:rFonts w:eastAsia="Calibri"/>
          <w:sz w:val="16"/>
        </w:rPr>
        <w:t xml:space="preserve">The good news is that </w:t>
      </w:r>
      <w:r w:rsidRPr="00960228">
        <w:rPr>
          <w:rFonts w:eastAsia="Calibri"/>
          <w:u w:val="single"/>
        </w:rPr>
        <w:t>government support for STEM education has been growing slowly but surely, particularly with the advances made by the federal government</w:t>
      </w:r>
      <w:r w:rsidRPr="00960228">
        <w:rPr>
          <w:rFonts w:eastAsia="Calibri"/>
          <w:sz w:val="16"/>
        </w:rPr>
        <w:t xml:space="preserve"> since President Obama took office. However, state governments are also getting into STEM mode, as they band together to bring STEM education into schools across the country. According to a recent report at the National Governor’s Association website, the NGA recently released a guide, “Building a Science, Technology, Engineering and Math Education Agenda.” The guide offers an overview of creating STEM education that school districts nationwide can follow. “STEM education is a powerful foundation for individual and societal economic success,” Bev Perdue, the governor of North Carolina, stated on the website. “Governors have been working hard to improve education and to ensure the United States does not lag behind.” Toward that goal, the NGA recommends that states take the following actions to improve the quality of education within their schools: Adopt rigorous math and science standards and assessment tools to evaluate those standards; Recruit and retain more classroom teachers qualified in STEM subjects; Provide more rigorous classroom curriculum for STEM students; Use informal leaning to expand math and science studies outside the classroom; Enhance the quality and support of STEM teachers; Establish goals for institutions of higher education to better meet STEM employment needs. In addition to the work of the states in improving STEM education in their own schools, </w:t>
      </w:r>
      <w:r w:rsidRPr="00960228">
        <w:rPr>
          <w:rFonts w:eastAsia="Calibri"/>
          <w:u w:val="single"/>
        </w:rPr>
        <w:t>the federal government is hard at work providing resources and support to schools that are interested in advancing STEM education</w:t>
      </w:r>
      <w:r w:rsidRPr="00960228">
        <w:rPr>
          <w:rFonts w:eastAsia="Calibri"/>
          <w:sz w:val="16"/>
        </w:rPr>
        <w:t>.</w:t>
      </w:r>
    </w:p>
    <w:p w14:paraId="25BD2379"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Federal funding of STEM education has bipartisan support</w:t>
      </w:r>
    </w:p>
    <w:p w14:paraId="64069DBD" w14:textId="77777777" w:rsidR="008312A0" w:rsidRPr="00960228" w:rsidRDefault="008312A0" w:rsidP="008312A0">
      <w:pPr>
        <w:rPr>
          <w:rFonts w:eastAsia="Calibri"/>
        </w:rPr>
      </w:pPr>
      <w:r w:rsidRPr="00960228">
        <w:rPr>
          <w:rFonts w:eastAsia="Calibri"/>
        </w:rPr>
        <w:t xml:space="preserve">Alexis </w:t>
      </w:r>
      <w:r w:rsidRPr="00960228">
        <w:rPr>
          <w:rFonts w:eastAsia="Calibri"/>
          <w:b/>
          <w:sz w:val="26"/>
        </w:rPr>
        <w:t>Wolfe</w:t>
      </w:r>
      <w:r w:rsidRPr="00960228">
        <w:rPr>
          <w:rFonts w:eastAsia="Calibri"/>
        </w:rPr>
        <w:t>, 3-23-20</w:t>
      </w:r>
      <w:r w:rsidRPr="00960228">
        <w:rPr>
          <w:rFonts w:eastAsia="Calibri"/>
          <w:b/>
          <w:sz w:val="26"/>
        </w:rPr>
        <w:t>17</w:t>
      </w:r>
      <w:r w:rsidRPr="00960228">
        <w:rPr>
          <w:rFonts w:eastAsia="Calibri"/>
        </w:rPr>
        <w:t>, American Institute of Physics, "Senate Appropriators Spotlight STEM Education Funding" No Publication, https://www.aip.org/fyi/2017/senate-appropriators-spotlight-stem-education-funding, DOA: 6-27-2017, //GMH</w:t>
      </w:r>
    </w:p>
    <w:p w14:paraId="6CDE521F" w14:textId="77777777" w:rsidR="008312A0" w:rsidRPr="00960228" w:rsidRDefault="008312A0" w:rsidP="008312A0">
      <w:pPr>
        <w:rPr>
          <w:rFonts w:eastAsia="Calibri"/>
          <w:sz w:val="16"/>
        </w:rPr>
      </w:pPr>
      <w:r w:rsidRPr="00960228">
        <w:rPr>
          <w:rFonts w:eastAsia="Calibri"/>
          <w:u w:val="single"/>
        </w:rPr>
        <w:t>On March 15, the Senate Labor, Health and Human Services, and Education Appropriations Subcommittee held a hearing highlighting the importance of federal investment in STEM education programs.</w:t>
      </w:r>
      <w:r w:rsidRPr="00960228">
        <w:rPr>
          <w:rFonts w:eastAsia="Calibri"/>
          <w:sz w:val="16"/>
        </w:rPr>
        <w:t xml:space="preserve"> In his opening remarks, Subcommittee Chairman Roy Blunt (R-MO) kicked off the meeting, emphasizing that STEM … is critical for the economic competitiveness and security of our nation … [STEM education] provides the basic skills and competencies all students need, and prepares them for well-paying careers across education levels. Subcommittee Ranking Member Patty Murray (D-WA) echoed Blunt’s sentiment, commenting that “investments in education and training are some of the most important we can make.” At the hearing, educational leaders from different places in the U.S. testified about their experiences implementing programs funded by federal education grants, underlining the role of STEM programs as drivers of local economic growth and regional prosperity. Neil Lamb, vice president for educational outreach for the HudsonAlpha Institute for Biotechnology, warned the subcommittee about a “‘leaky’ STEM workforce development pipeline”, and stressed that “with fierce competition from other countries seeking to overtake the U.S. position in achievement and innovation, sustained national support of STEM literacy is critical.” Imperative to fixing this "leaky” STEM pipeline, said the witnesses, is federal support for local STEM education program development.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Others witnesses advocated for funding of various federal education programs, including components of the Every Student Succeeds Act (ESSA), a major K-12 education law enacted in December 2015 that authorizes grants to the states for STEM education, among other activities. Larry Plank, Director of K-12 STEM Education for Hillsborough County Public Schools in Tampa, Florida, urged the subcommittee to fully fund ESSA Title IV grants, which support access to a well-rounded education and aim to improve the conditions for learning, as “[they] would allow high need districts to promote hands-on STEM learning … and integrate informal and formal STEM programs”, such as informal after school robotics clubs. </w:t>
      </w:r>
      <w:r w:rsidRPr="00960228">
        <w:rPr>
          <w:rFonts w:eastAsia="Calibri"/>
          <w:u w:val="single"/>
        </w:rPr>
        <w:t>Subcommittee members on both sides of the aisle expressed their overwhelming support for continued federal funding for STEM programs. Sen. Marco Rubio (R-FL) commented that STEM will have a role in every field of work in the future</w:t>
      </w:r>
      <w:r w:rsidRPr="00960228">
        <w:rPr>
          <w:rFonts w:eastAsia="Calibri"/>
          <w:sz w:val="16"/>
        </w:rPr>
        <w:t xml:space="preserve">,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 </w:t>
      </w:r>
      <w:r w:rsidRPr="00960228">
        <w:rPr>
          <w:rFonts w:eastAsia="Calibri"/>
          <w:u w:val="single"/>
        </w:rPr>
        <w:t xml:space="preserve">On a similar note, Sen. Jeanne Shaheen (D-NH) agreed that “STEM jobs are the future" </w:t>
      </w:r>
      <w:r w:rsidRPr="00960228">
        <w:rPr>
          <w:rFonts w:eastAsia="Calibri"/>
          <w:sz w:val="16"/>
        </w:rPr>
        <w:t xml:space="preserve">and meeting the need for filling STEM jobs “is a real challenge and one that we have to meet if we are going to be competitive in this country.” </w:t>
      </w:r>
      <w:r w:rsidRPr="00960228">
        <w:rPr>
          <w:rFonts w:eastAsia="Calibri"/>
          <w:u w:val="single"/>
        </w:rPr>
        <w:t>Shaheen</w:t>
      </w:r>
      <w:r w:rsidRPr="00960228">
        <w:rPr>
          <w:rFonts w:eastAsia="Calibri"/>
          <w:sz w:val="16"/>
        </w:rPr>
        <w:t xml:space="preserve"> also </w:t>
      </w:r>
      <w:r w:rsidRPr="00960228">
        <w:rPr>
          <w:rFonts w:eastAsia="Calibri"/>
          <w:u w:val="single"/>
        </w:rPr>
        <w:t>reflected on her experience as an educator, praising Title IV Part A grants</w:t>
      </w:r>
      <w:r w:rsidRPr="00960228">
        <w:rPr>
          <w:rFonts w:eastAsia="Calibri"/>
          <w:sz w:val="16"/>
        </w:rPr>
        <w:t xml:space="preserve">, which aim to support programs outside the classroom that engage students with STEM subjects. While STEM education has significant support in Congress, the Trump administration’s proposed priorities are under scrutiny. In February, President Trump signed into law two bipartisan bills that promote the advancement of women in STEM fields. These two laws direct NSF and NASA to encourage and support more women entering the STEM workforce and becoming entrepreneurs. However, the administration’s budget plan released last week proposes a $9.2 billion, or 13.5 percent, cut to the Department of Education’s budget, reducing or eliminating programs for teacher professional development, after-school and summer enrichment programs, as well as programs that assist disadvantaged students in secondary schools prepare for college. 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DeVos asking for support of federal funding for ESSA, particularly for Title IV Part A. The coalition is concerned that the proposed cuts would decrease the effectiveness of </w:t>
      </w:r>
      <w:r w:rsidRPr="00960228">
        <w:rPr>
          <w:rFonts w:eastAsia="Calibri"/>
          <w:u w:val="single"/>
        </w:rPr>
        <w:t>ESSA</w:t>
      </w:r>
      <w:r w:rsidRPr="00960228">
        <w:rPr>
          <w:rFonts w:eastAsia="Calibri"/>
          <w:sz w:val="16"/>
        </w:rPr>
        <w:t xml:space="preserve">, which </w:t>
      </w:r>
      <w:r w:rsidRPr="00960228">
        <w:rPr>
          <w:rFonts w:eastAsia="Calibri"/>
          <w:u w:val="single"/>
        </w:rPr>
        <w:t>passed with bipartisan support</w:t>
      </w:r>
      <w:r w:rsidRPr="00960228">
        <w:rPr>
          <w:rFonts w:eastAsia="Calibri"/>
          <w:sz w:val="16"/>
        </w:rPr>
        <w:t xml:space="preserve">. Now congressional appropriators will need to decide if sustained funding for STEM education is going to be one of their priorities for fiscal year 2018. </w:t>
      </w:r>
    </w:p>
    <w:p w14:paraId="28014FC5" w14:textId="77777777" w:rsidR="008312A0" w:rsidRDefault="008312A0" w:rsidP="008312A0">
      <w:pPr>
        <w:pStyle w:val="Heading3"/>
      </w:pPr>
      <w:r>
        <w:t>AT: Link Turn – Generic</w:t>
      </w:r>
    </w:p>
    <w:p w14:paraId="555E109B" w14:textId="77777777" w:rsidR="008312A0" w:rsidRPr="00F60235" w:rsidRDefault="008312A0" w:rsidP="008312A0">
      <w:pPr>
        <w:pStyle w:val="Heading4"/>
      </w:pPr>
      <w:r w:rsidRPr="00F60235">
        <w:t xml:space="preserve">No risk of a turn – rural GOP </w:t>
      </w:r>
      <w:r>
        <w:t>districts are locked in for Trump</w:t>
      </w:r>
      <w:r w:rsidRPr="00F60235">
        <w:t xml:space="preserve"> – plan steals a key issue from 2018 Dem strategy</w:t>
      </w:r>
    </w:p>
    <w:p w14:paraId="14AFF48F" w14:textId="77777777" w:rsidR="008312A0" w:rsidRPr="00F60235" w:rsidRDefault="008312A0" w:rsidP="008312A0">
      <w:r w:rsidRPr="007D6E5B">
        <w:rPr>
          <w:rStyle w:val="Style13ptBold"/>
        </w:rPr>
        <w:t>Hansen</w:t>
      </w:r>
      <w:r>
        <w:t xml:space="preserve"> 20</w:t>
      </w:r>
      <w:r w:rsidRPr="007D6E5B">
        <w:rPr>
          <w:rStyle w:val="Style13ptBold"/>
        </w:rPr>
        <w:t>16</w:t>
      </w:r>
      <w:r>
        <w:t xml:space="preserve"> – Michael Hansen, The Herman and George R. Brown Chair and Director - Brown Center on Education PolicySenior Fellow - Governance Studies (“</w:t>
      </w:r>
      <w:r w:rsidRPr="007D6E5B">
        <w:t>2016: The education election nobody saw coming</w:t>
      </w:r>
      <w:r>
        <w:t xml:space="preserve">,” </w:t>
      </w:r>
      <w:r w:rsidRPr="007D6E5B">
        <w:t>https://www.brookings.edu/blog/brown-center-chalkboard/2016/12/27/2016-the-education-election-nobody-saw-coming/</w:t>
      </w:r>
      <w:r>
        <w:t>) bhb</w:t>
      </w:r>
    </w:p>
    <w:p w14:paraId="3D45DB28" w14:textId="77777777" w:rsidR="008312A0" w:rsidRPr="00F60235" w:rsidRDefault="008312A0" w:rsidP="008312A0">
      <w:pPr>
        <w:rPr>
          <w:sz w:val="16"/>
        </w:rPr>
      </w:pPr>
      <w:r w:rsidRPr="00F60235">
        <w:rPr>
          <w:rStyle w:val="StyleUnderline"/>
        </w:rPr>
        <w:t>One of the major findings coming out of exit polling is the split in support among voters by education levels, with Clinton taking the college-educated vote by a 10-point margin</w:t>
      </w:r>
      <w:r w:rsidRPr="00F60235">
        <w:rPr>
          <w:sz w:val="16"/>
        </w:rPr>
        <w:t xml:space="preserve"> (52 percent vs. 42 percent), </w:t>
      </w:r>
      <w:r w:rsidRPr="00F60235">
        <w:rPr>
          <w:rStyle w:val="StyleUnderline"/>
        </w:rPr>
        <w:t>compared to Trump taking the vote of non-college-grads by a 7-point margin</w:t>
      </w:r>
      <w:r w:rsidRPr="00F60235">
        <w:rPr>
          <w:sz w:val="16"/>
        </w:rPr>
        <w:t xml:space="preserve"> (51 percent vs. 44 percent).</w:t>
      </w:r>
    </w:p>
    <w:p w14:paraId="3BF552C4" w14:textId="77777777" w:rsidR="008312A0" w:rsidRPr="00F60235" w:rsidRDefault="008312A0" w:rsidP="008312A0">
      <w:pPr>
        <w:rPr>
          <w:sz w:val="16"/>
        </w:rPr>
      </w:pPr>
      <w:r w:rsidRPr="00F60235">
        <w:rPr>
          <w:sz w:val="16"/>
        </w:rPr>
        <w:t xml:space="preserve">Clinton improved upon Obama’s 2012 performance in the most highly educated counties, while </w:t>
      </w:r>
      <w:r w:rsidRPr="00F60235">
        <w:rPr>
          <w:rStyle w:val="StyleUnderline"/>
        </w:rPr>
        <w:t>Trump made major strides in the most uneducated counties.</w:t>
      </w:r>
      <w:r w:rsidRPr="00F60235">
        <w:rPr>
          <w:sz w:val="16"/>
        </w:rPr>
        <w:t xml:space="preserve"> Looking at the state level, those states whose populations exceeded the national average of educational attainment went to Clinton and those with the least educated populace went to Trump with only five exceptions.</w:t>
      </w:r>
    </w:p>
    <w:p w14:paraId="4D74FCBF" w14:textId="77777777" w:rsidR="008312A0" w:rsidRPr="00F60235" w:rsidRDefault="008312A0" w:rsidP="008312A0">
      <w:pPr>
        <w:rPr>
          <w:sz w:val="16"/>
        </w:rPr>
      </w:pPr>
      <w:r w:rsidRPr="00F60235">
        <w:rPr>
          <w:rStyle w:val="StyleUnderline"/>
        </w:rPr>
        <w:t>These wins should not be a major surprise as Trump has been leading – and bragging about – the “poorly educated” vote</w:t>
      </w:r>
      <w:r w:rsidRPr="00F60235">
        <w:rPr>
          <w:sz w:val="16"/>
        </w:rPr>
        <w:t xml:space="preserve"> since his Nevada primary victory in February. </w:t>
      </w:r>
      <w:r w:rsidRPr="00F60235">
        <w:rPr>
          <w:rStyle w:val="StyleUnderline"/>
        </w:rPr>
        <w:t>Yet, this divide by education is a remarkably large split in the context of recent presidential elections</w:t>
      </w:r>
      <w:r w:rsidRPr="00F60235">
        <w:rPr>
          <w:sz w:val="16"/>
        </w:rPr>
        <w:t>.</w:t>
      </w:r>
    </w:p>
    <w:p w14:paraId="1C111989" w14:textId="77777777" w:rsidR="008312A0" w:rsidRDefault="008312A0" w:rsidP="008312A0">
      <w:pPr>
        <w:rPr>
          <w:sz w:val="16"/>
        </w:rPr>
      </w:pPr>
      <w:r w:rsidRPr="00F60235">
        <w:rPr>
          <w:rStyle w:val="StyleUnderline"/>
        </w:rPr>
        <w:t>Given these results, one can readily imagine a future state of the world where education becomes a political tool. Promoting college enrollment</w:t>
      </w:r>
      <w:r w:rsidRPr="00F60235">
        <w:rPr>
          <w:sz w:val="16"/>
        </w:rPr>
        <w:t xml:space="preserve"> and graduation </w:t>
      </w:r>
      <w:r w:rsidRPr="00F60235">
        <w:rPr>
          <w:rStyle w:val="StyleUnderline"/>
        </w:rPr>
        <w:t>become the means to develop a Democratic voting bloc</w:t>
      </w:r>
      <w:r w:rsidRPr="00F60235">
        <w:rPr>
          <w:sz w:val="16"/>
        </w:rPr>
        <w:t>, while reducing public investments in education (particularly higher education) become strategies to maintain Republican dominance in capitols across the country. America’s light can only dim if promoting an educated citizenry becomes politicized.</w:t>
      </w:r>
    </w:p>
    <w:p w14:paraId="570D50B2" w14:textId="77777777" w:rsidR="008312A0" w:rsidRPr="005B7E44" w:rsidRDefault="008312A0" w:rsidP="008312A0"/>
    <w:p w14:paraId="34DD91C9" w14:textId="77777777" w:rsidR="008312A0" w:rsidRPr="00960228" w:rsidRDefault="008312A0" w:rsidP="008312A0">
      <w:pPr>
        <w:pStyle w:val="Heading2"/>
        <w:rPr>
          <w:rFonts w:cs="Times New Roman"/>
        </w:rPr>
      </w:pPr>
      <w:r w:rsidRPr="00960228">
        <w:rPr>
          <w:rFonts w:cs="Times New Roman"/>
        </w:rPr>
        <w:t>! – TAX REFORM</w:t>
      </w:r>
    </w:p>
    <w:p w14:paraId="332E8CAF" w14:textId="77777777" w:rsidR="008312A0" w:rsidRPr="00960228" w:rsidRDefault="008312A0" w:rsidP="008312A0"/>
    <w:p w14:paraId="1BD7E60D" w14:textId="77777777" w:rsidR="008312A0" w:rsidRPr="00960228" w:rsidRDefault="008312A0" w:rsidP="008312A0">
      <w:pPr>
        <w:pStyle w:val="Heading3"/>
        <w:rPr>
          <w:rFonts w:cs="Times New Roman"/>
        </w:rPr>
      </w:pPr>
      <w:r w:rsidRPr="00960228">
        <w:rPr>
          <w:rFonts w:cs="Times New Roman"/>
        </w:rPr>
        <w:t>I/L – Tax Reform after Midterms</w:t>
      </w:r>
    </w:p>
    <w:p w14:paraId="44A13758" w14:textId="77777777" w:rsidR="008312A0" w:rsidRPr="00960228" w:rsidRDefault="008312A0" w:rsidP="008312A0">
      <w:r w:rsidRPr="00960228">
        <w:t>*These cards are also under AT: Tax Reform Thumper</w:t>
      </w:r>
    </w:p>
    <w:p w14:paraId="77D514C4" w14:textId="77777777" w:rsidR="008312A0" w:rsidRPr="00960228" w:rsidRDefault="008312A0" w:rsidP="008312A0"/>
    <w:p w14:paraId="448A8F53" w14:textId="77777777" w:rsidR="008312A0" w:rsidRPr="00960228" w:rsidRDefault="008312A0" w:rsidP="008312A0">
      <w:pPr>
        <w:pStyle w:val="Heading4"/>
        <w:rPr>
          <w:rFonts w:cs="Times New Roman"/>
        </w:rPr>
      </w:pPr>
      <w:r w:rsidRPr="00960228">
        <w:rPr>
          <w:rFonts w:cs="Times New Roman"/>
        </w:rPr>
        <w:t>Tax Reform will slip into 2019---</w:t>
      </w:r>
      <w:r w:rsidRPr="00960228">
        <w:rPr>
          <w:rFonts w:cs="Times New Roman"/>
          <w:u w:val="single"/>
        </w:rPr>
        <w:t>GOP divisions</w:t>
      </w:r>
      <w:r w:rsidRPr="00960228">
        <w:rPr>
          <w:rFonts w:cs="Times New Roman"/>
        </w:rPr>
        <w:t xml:space="preserve">, </w:t>
      </w:r>
      <w:r w:rsidRPr="00960228">
        <w:rPr>
          <w:rFonts w:cs="Times New Roman"/>
          <w:u w:val="single"/>
        </w:rPr>
        <w:t>reconciliation process</w:t>
      </w:r>
      <w:r w:rsidRPr="00960228">
        <w:rPr>
          <w:rFonts w:cs="Times New Roman"/>
        </w:rPr>
        <w:t xml:space="preserve">, </w:t>
      </w:r>
      <w:r w:rsidRPr="00960228">
        <w:rPr>
          <w:rFonts w:cs="Times New Roman"/>
          <w:u w:val="single"/>
        </w:rPr>
        <w:t>healthcare</w:t>
      </w:r>
      <w:r w:rsidRPr="00960228">
        <w:rPr>
          <w:rFonts w:cs="Times New Roman"/>
        </w:rPr>
        <w:t xml:space="preserve">, and </w:t>
      </w:r>
      <w:r w:rsidRPr="00960228">
        <w:rPr>
          <w:rFonts w:cs="Times New Roman"/>
          <w:u w:val="single"/>
        </w:rPr>
        <w:t>must-pass items</w:t>
      </w:r>
      <w:r w:rsidRPr="00960228">
        <w:rPr>
          <w:rFonts w:cs="Times New Roman"/>
        </w:rPr>
        <w:t xml:space="preserve"> crowd out</w:t>
      </w:r>
    </w:p>
    <w:p w14:paraId="12A94131" w14:textId="77777777" w:rsidR="008312A0" w:rsidRPr="00960228" w:rsidRDefault="008312A0" w:rsidP="008312A0">
      <w:r w:rsidRPr="00960228">
        <w:rPr>
          <w:rStyle w:val="Style13ptBold"/>
        </w:rPr>
        <w:t>White et al 17</w:t>
      </w:r>
      <w:r w:rsidRPr="00960228">
        <w:t xml:space="preserve"> </w:t>
      </w:r>
      <w:r w:rsidRPr="00960228">
        <w:rPr>
          <w:sz w:val="16"/>
          <w:szCs w:val="16"/>
        </w:rPr>
        <w:t xml:space="preserve">[Ben White is POLITICO Pro's chief economic correspondent and author of the “Morning Money” column covering the nexus of finance and public policy. Aubree Eliza Weaver is a Web producer for POLITICO Pro. "Is tax reform a 2018 (or later?) story?", POLITICO, 5-9-2017, </w:t>
      </w:r>
      <w:hyperlink r:id="rId40" w:history="1">
        <w:r w:rsidRPr="00960228">
          <w:rPr>
            <w:rStyle w:val="Hyperlink"/>
            <w:sz w:val="16"/>
            <w:szCs w:val="16"/>
          </w:rPr>
          <w:t>http://www.politico.com/tipsheets/morning-money/2017/05/is-tax-reform-a-2018-or-later-story-220201</w:t>
        </w:r>
      </w:hyperlink>
      <w:r w:rsidRPr="00960228">
        <w:rPr>
          <w:sz w:val="16"/>
          <w:szCs w:val="16"/>
        </w:rPr>
        <w:t>] /AB</w:t>
      </w:r>
    </w:p>
    <w:p w14:paraId="0236A6B5" w14:textId="77777777" w:rsidR="008312A0" w:rsidRPr="00960228" w:rsidRDefault="008312A0" w:rsidP="008312A0">
      <w:pPr>
        <w:rPr>
          <w:rStyle w:val="Emphasis"/>
        </w:rPr>
      </w:pPr>
      <w:r w:rsidRPr="00960228">
        <w:rPr>
          <w:rStyle w:val="StyleUnderline"/>
        </w:rPr>
        <w:t>IS TAX REFORM A 2018 (OR LATER?) STORY</w:t>
      </w:r>
      <w:r w:rsidRPr="00960228">
        <w:rPr>
          <w:sz w:val="16"/>
        </w:rPr>
        <w:t>? — Lots of gloom descending on Wall Street with</w:t>
      </w:r>
      <w:r w:rsidRPr="00960228">
        <w:rPr>
          <w:rStyle w:val="StyleUnderline"/>
        </w:rPr>
        <w:t xml:space="preserve"> the realization that a major tax bill could slide to next year given</w:t>
      </w:r>
      <w:r w:rsidRPr="00960228">
        <w:rPr>
          <w:sz w:val="16"/>
        </w:rPr>
        <w:t xml:space="preserve"> the nu</w:t>
      </w:r>
      <w:r w:rsidRPr="00960228">
        <w:rPr>
          <w:rStyle w:val="StyleUnderline"/>
        </w:rPr>
        <w:t xml:space="preserve">mber of tasks facing </w:t>
      </w:r>
      <w:r w:rsidRPr="00960228">
        <w:rPr>
          <w:sz w:val="16"/>
        </w:rPr>
        <w:t xml:space="preserve">President </w:t>
      </w:r>
      <w:r w:rsidRPr="00960228">
        <w:rPr>
          <w:rStyle w:val="StyleUnderline"/>
        </w:rPr>
        <w:t>Trump and the GOP</w:t>
      </w:r>
      <w:r w:rsidRPr="00960228">
        <w:rPr>
          <w:sz w:val="16"/>
        </w:rPr>
        <w:t xml:space="preserve"> the rest of this year. </w:t>
      </w:r>
      <w:r w:rsidRPr="00960228">
        <w:rPr>
          <w:rStyle w:val="StyleUnderline"/>
        </w:rPr>
        <w:t>Health care will dominate the Senate for</w:t>
      </w:r>
      <w:r w:rsidRPr="00960228">
        <w:rPr>
          <w:sz w:val="16"/>
        </w:rPr>
        <w:t xml:space="preserve"> the next </w:t>
      </w:r>
      <w:r w:rsidRPr="00960228">
        <w:rPr>
          <w:rStyle w:val="StyleUnderline"/>
        </w:rPr>
        <w:t>several months</w:t>
      </w:r>
      <w:r w:rsidRPr="00960228">
        <w:rPr>
          <w:sz w:val="16"/>
        </w:rPr>
        <w:t xml:space="preserve">. </w:t>
      </w:r>
      <w:r w:rsidRPr="00960228">
        <w:rPr>
          <w:rStyle w:val="StyleUnderline"/>
        </w:rPr>
        <w:t>By September</w:t>
      </w:r>
      <w:r w:rsidRPr="00960228">
        <w:rPr>
          <w:sz w:val="16"/>
        </w:rPr>
        <w:t>, Con</w:t>
      </w:r>
      <w:r w:rsidRPr="00960228">
        <w:rPr>
          <w:rStyle w:val="StyleUnderline"/>
        </w:rPr>
        <w:t>gress will have to fund the government and raise the debt limit</w:t>
      </w:r>
      <w:r w:rsidRPr="00960228">
        <w:rPr>
          <w:sz w:val="16"/>
        </w:rPr>
        <w:t xml:space="preserve">, </w:t>
      </w:r>
      <w:r w:rsidRPr="00960228">
        <w:rPr>
          <w:rStyle w:val="StyleUnderline"/>
        </w:rPr>
        <w:t xml:space="preserve">among other </w:t>
      </w:r>
      <w:r w:rsidRPr="00960228">
        <w:rPr>
          <w:rStyle w:val="Emphasis"/>
        </w:rPr>
        <w:t>must-pass</w:t>
      </w:r>
      <w:r w:rsidRPr="00960228">
        <w:rPr>
          <w:rStyle w:val="StyleUnderline"/>
        </w:rPr>
        <w:t xml:space="preserve"> items</w:t>
      </w:r>
      <w:r w:rsidRPr="00960228">
        <w:rPr>
          <w:sz w:val="16"/>
        </w:rPr>
        <w:t xml:space="preserve">. And </w:t>
      </w:r>
      <w:r w:rsidRPr="00960228">
        <w:rPr>
          <w:rStyle w:val="StyleUnderline"/>
        </w:rPr>
        <w:t>even if the GOP can get a health care bill done</w:t>
      </w:r>
      <w:r w:rsidRPr="00960228">
        <w:rPr>
          <w:sz w:val="16"/>
        </w:rPr>
        <w:t xml:space="preserve"> through reconciliation, the </w:t>
      </w:r>
      <w:r w:rsidRPr="00960228">
        <w:rPr>
          <w:rStyle w:val="StyleUnderline"/>
        </w:rPr>
        <w:t>GOP will need a 2018 budget resolution as vehicle to do tax reform without</w:t>
      </w:r>
      <w:r w:rsidRPr="00960228">
        <w:rPr>
          <w:sz w:val="16"/>
        </w:rPr>
        <w:t xml:space="preserve"> the </w:t>
      </w:r>
      <w:r w:rsidRPr="00960228">
        <w:rPr>
          <w:rStyle w:val="StyleUnderline"/>
        </w:rPr>
        <w:t>threat of</w:t>
      </w:r>
      <w:r w:rsidRPr="00960228">
        <w:rPr>
          <w:sz w:val="16"/>
        </w:rPr>
        <w:t xml:space="preserve"> Senate </w:t>
      </w:r>
      <w:r w:rsidRPr="00960228">
        <w:rPr>
          <w:rStyle w:val="StyleUnderline"/>
        </w:rPr>
        <w:t>filibuster</w:t>
      </w:r>
      <w:r w:rsidRPr="00960228">
        <w:rPr>
          <w:sz w:val="16"/>
        </w:rPr>
        <w:t xml:space="preserve">. </w:t>
      </w:r>
      <w:r w:rsidRPr="00960228">
        <w:rPr>
          <w:rStyle w:val="StyleUnderline"/>
        </w:rPr>
        <w:t xml:space="preserve">They are a </w:t>
      </w:r>
      <w:r w:rsidRPr="00960228">
        <w:rPr>
          <w:rStyle w:val="Emphasis"/>
        </w:rPr>
        <w:t>long way</w:t>
      </w:r>
      <w:r w:rsidRPr="00960228">
        <w:rPr>
          <w:rStyle w:val="StyleUnderline"/>
        </w:rPr>
        <w:t xml:space="preserve"> from being able to do that.</w:t>
      </w:r>
      <w:r w:rsidRPr="00960228">
        <w:rPr>
          <w:sz w:val="16"/>
        </w:rPr>
        <w:t xml:space="preserve"> Presumably, work on the House side on taxes can move forward but the </w:t>
      </w:r>
      <w:r w:rsidRPr="00960228">
        <w:rPr>
          <w:rStyle w:val="StyleUnderline"/>
        </w:rPr>
        <w:t xml:space="preserve">internal party arguments over whether to do straight cuts or real reform are </w:t>
      </w:r>
      <w:r w:rsidRPr="00960228">
        <w:rPr>
          <w:rStyle w:val="Emphasis"/>
        </w:rPr>
        <w:t>not close</w:t>
      </w:r>
      <w:r w:rsidRPr="00960228">
        <w:rPr>
          <w:rStyle w:val="StyleUnderline"/>
        </w:rPr>
        <w:t xml:space="preserve"> to being resolved. </w:t>
      </w:r>
      <w:r w:rsidRPr="00960228">
        <w:rPr>
          <w:sz w:val="16"/>
        </w:rPr>
        <w:t xml:space="preserve">Here’s how </w:t>
      </w:r>
      <w:r w:rsidRPr="00960228">
        <w:rPr>
          <w:rStyle w:val="StyleUnderline"/>
        </w:rPr>
        <w:t>Manulife’s Megan Greene put it</w:t>
      </w:r>
      <w:r w:rsidRPr="00960228">
        <w:rPr>
          <w:sz w:val="16"/>
        </w:rPr>
        <w:t xml:space="preserve"> to MM it on hopes for 2017: “</w:t>
      </w:r>
      <w:r w:rsidRPr="00960228">
        <w:rPr>
          <w:rStyle w:val="StyleUnderline"/>
        </w:rPr>
        <w:t>It’s pretty unlikely they can get it done</w:t>
      </w:r>
      <w:r w:rsidRPr="00960228">
        <w:rPr>
          <w:sz w:val="16"/>
        </w:rPr>
        <w:t xml:space="preserve">. The </w:t>
      </w:r>
      <w:r w:rsidRPr="00960228">
        <w:rPr>
          <w:rStyle w:val="StyleUnderline"/>
        </w:rPr>
        <w:t>cleavages in the GOP on health care are similar to those on tax reform</w:t>
      </w:r>
      <w:r w:rsidRPr="00960228">
        <w:rPr>
          <w:sz w:val="16"/>
        </w:rPr>
        <w:t xml:space="preserve">. </w:t>
      </w:r>
      <w:r w:rsidRPr="00960228">
        <w:rPr>
          <w:rStyle w:val="StyleUnderline"/>
        </w:rPr>
        <w:t xml:space="preserve">It’s going to be hard to get tax reform done even in 2018 because of the midterm elections so </w:t>
      </w:r>
      <w:r w:rsidRPr="00960228">
        <w:rPr>
          <w:rStyle w:val="Emphasis"/>
        </w:rPr>
        <w:t>it could slip to 2019.”</w:t>
      </w:r>
    </w:p>
    <w:p w14:paraId="05A6202F" w14:textId="77777777" w:rsidR="008312A0" w:rsidRPr="00960228" w:rsidRDefault="008312A0" w:rsidP="008312A0"/>
    <w:p w14:paraId="512D67EB" w14:textId="77777777" w:rsidR="008312A0" w:rsidRPr="00960228" w:rsidRDefault="008312A0" w:rsidP="008312A0">
      <w:pPr>
        <w:pStyle w:val="Heading4"/>
        <w:rPr>
          <w:rFonts w:cs="Times New Roman"/>
        </w:rPr>
      </w:pPr>
      <w:r w:rsidRPr="00960228">
        <w:rPr>
          <w:rFonts w:cs="Times New Roman"/>
        </w:rPr>
        <w:t>No room for tax reform before midterms---multiple warrants</w:t>
      </w:r>
    </w:p>
    <w:p w14:paraId="55F87FB9" w14:textId="77777777" w:rsidR="008312A0" w:rsidRPr="00960228" w:rsidRDefault="008312A0" w:rsidP="008312A0">
      <w:pPr>
        <w:rPr>
          <w:sz w:val="18"/>
          <w:szCs w:val="18"/>
        </w:rPr>
      </w:pPr>
      <w:r w:rsidRPr="00960228">
        <w:rPr>
          <w:sz w:val="18"/>
          <w:szCs w:val="18"/>
        </w:rPr>
        <w:t>---Healthcare fight will drag on into 2018</w:t>
      </w:r>
    </w:p>
    <w:p w14:paraId="3948B333" w14:textId="77777777" w:rsidR="008312A0" w:rsidRPr="00960228" w:rsidRDefault="008312A0" w:rsidP="008312A0">
      <w:pPr>
        <w:rPr>
          <w:sz w:val="18"/>
          <w:szCs w:val="18"/>
        </w:rPr>
      </w:pPr>
      <w:r w:rsidRPr="00960228">
        <w:rPr>
          <w:sz w:val="18"/>
          <w:szCs w:val="18"/>
        </w:rPr>
        <w:t>---GOP in-fighting over tax policy: BATs, revenue neutral, etc.</w:t>
      </w:r>
    </w:p>
    <w:p w14:paraId="350F80F2" w14:textId="77777777" w:rsidR="008312A0" w:rsidRPr="00960228" w:rsidRDefault="008312A0" w:rsidP="008312A0">
      <w:pPr>
        <w:rPr>
          <w:sz w:val="18"/>
          <w:szCs w:val="18"/>
        </w:rPr>
      </w:pPr>
      <w:r w:rsidRPr="00960228">
        <w:rPr>
          <w:sz w:val="18"/>
          <w:szCs w:val="18"/>
        </w:rPr>
        <w:t>---Debt ceiling and government shutdown fights crowd out</w:t>
      </w:r>
    </w:p>
    <w:p w14:paraId="2ED2A074" w14:textId="77777777" w:rsidR="008312A0" w:rsidRPr="00960228" w:rsidRDefault="008312A0" w:rsidP="008312A0">
      <w:pPr>
        <w:rPr>
          <w:sz w:val="16"/>
          <w:szCs w:val="16"/>
        </w:rPr>
      </w:pPr>
      <w:r w:rsidRPr="00960228">
        <w:rPr>
          <w:rStyle w:val="Style13ptBold"/>
        </w:rPr>
        <w:t>Bryan 17</w:t>
      </w:r>
      <w:r w:rsidRPr="00960228">
        <w:t xml:space="preserve"> </w:t>
      </w:r>
      <w:r w:rsidRPr="00960228">
        <w:rPr>
          <w:sz w:val="16"/>
          <w:szCs w:val="16"/>
        </w:rPr>
        <w:t>[Bob Bryan, "Trump just got a big win on healthcare, but his agenda might take a lot longer than anyone expected", Business Insider, 5-8-2017, http://www.businessinsider.com/healthcare-ahca-trump-tax-cut-infrastructure-plan-2017-5] /AB</w:t>
      </w:r>
    </w:p>
    <w:p w14:paraId="61624221" w14:textId="77777777" w:rsidR="008312A0" w:rsidRPr="00960228" w:rsidRDefault="008312A0" w:rsidP="008312A0">
      <w:pPr>
        <w:rPr>
          <w:rStyle w:val="StyleUnderline"/>
        </w:rPr>
      </w:pPr>
      <w:r w:rsidRPr="00960228">
        <w:rPr>
          <w:sz w:val="16"/>
        </w:rPr>
        <w:t xml:space="preserve">After a longer-than-expected battle to get the American Health Care Act through the House, the </w:t>
      </w:r>
      <w:r w:rsidRPr="00960228">
        <w:rPr>
          <w:rStyle w:val="StyleUnderline"/>
        </w:rPr>
        <w:t>prospect of Trump delivering some of his biggest policy goals</w:t>
      </w:r>
      <w:r w:rsidRPr="00960228">
        <w:rPr>
          <w:sz w:val="16"/>
        </w:rPr>
        <w:t xml:space="preserve"> </w:t>
      </w:r>
      <w:r w:rsidRPr="00960228">
        <w:rPr>
          <w:rStyle w:val="StyleUnderline"/>
        </w:rPr>
        <w:t>in quick fashion has faded</w:t>
      </w:r>
      <w:r w:rsidRPr="00960228">
        <w:rPr>
          <w:sz w:val="16"/>
        </w:rPr>
        <w:t xml:space="preserve">. According to Axios' Mike Allen, </w:t>
      </w:r>
      <w:r w:rsidRPr="00960228">
        <w:rPr>
          <w:rStyle w:val="StyleUnderline"/>
        </w:rPr>
        <w:t>the White House has shifted its timeline further into the future</w:t>
      </w:r>
      <w:r w:rsidRPr="00960228">
        <w:rPr>
          <w:sz w:val="16"/>
        </w:rPr>
        <w:t xml:space="preserve"> </w:t>
      </w:r>
      <w:r w:rsidRPr="00960228">
        <w:rPr>
          <w:rStyle w:val="StyleUnderline"/>
        </w:rPr>
        <w:t>for</w:t>
      </w:r>
      <w:r w:rsidRPr="00960228">
        <w:rPr>
          <w:sz w:val="16"/>
        </w:rPr>
        <w:t xml:space="preserve"> many of </w:t>
      </w:r>
      <w:r w:rsidRPr="00960228">
        <w:rPr>
          <w:rStyle w:val="StyleUnderline"/>
        </w:rPr>
        <w:t>the biggest items on Trump's agenda</w:t>
      </w:r>
      <w:r w:rsidRPr="00960228">
        <w:rPr>
          <w:sz w:val="16"/>
        </w:rPr>
        <w:t xml:space="preserve">. Allen said that </w:t>
      </w:r>
      <w:r w:rsidRPr="00960228">
        <w:rPr>
          <w:rStyle w:val="StyleUnderline"/>
        </w:rPr>
        <w:t>given</w:t>
      </w:r>
      <w:r w:rsidRPr="00960228">
        <w:rPr>
          <w:sz w:val="16"/>
        </w:rPr>
        <w:t xml:space="preserve"> the </w:t>
      </w:r>
      <w:r w:rsidRPr="00960228">
        <w:rPr>
          <w:rStyle w:val="StyleUnderline"/>
        </w:rPr>
        <w:t>delay</w:t>
      </w:r>
      <w:r w:rsidRPr="00960228">
        <w:rPr>
          <w:sz w:val="16"/>
        </w:rPr>
        <w:t xml:space="preserve"> in the House </w:t>
      </w:r>
      <w:r w:rsidRPr="00960228">
        <w:rPr>
          <w:rStyle w:val="StyleUnderline"/>
        </w:rPr>
        <w:t>with the AHCA</w:t>
      </w:r>
      <w:r w:rsidRPr="00960228">
        <w:rPr>
          <w:sz w:val="16"/>
        </w:rPr>
        <w:t xml:space="preserve"> </w:t>
      </w:r>
      <w:r w:rsidRPr="00960228">
        <w:rPr>
          <w:rStyle w:val="StyleUnderline"/>
        </w:rPr>
        <w:t>and</w:t>
      </w:r>
      <w:r w:rsidRPr="00960228">
        <w:rPr>
          <w:sz w:val="16"/>
        </w:rPr>
        <w:t xml:space="preserve"> </w:t>
      </w:r>
      <w:r w:rsidRPr="00960228">
        <w:rPr>
          <w:rStyle w:val="StyleUnderline"/>
        </w:rPr>
        <w:t>Republicans in the Senate</w:t>
      </w:r>
      <w:r w:rsidRPr="00960228">
        <w:rPr>
          <w:sz w:val="16"/>
        </w:rPr>
        <w:t xml:space="preserve"> </w:t>
      </w:r>
      <w:r w:rsidRPr="00960228">
        <w:rPr>
          <w:rStyle w:val="StyleUnderline"/>
        </w:rPr>
        <w:t>moving to rewrite the entire bill</w:t>
      </w:r>
      <w:r w:rsidRPr="00960228">
        <w:rPr>
          <w:sz w:val="16"/>
        </w:rPr>
        <w:t xml:space="preserve">, the </w:t>
      </w:r>
      <w:r w:rsidRPr="00960228">
        <w:rPr>
          <w:rStyle w:val="StyleUnderline"/>
        </w:rPr>
        <w:t>administration is not expecting</w:t>
      </w:r>
      <w:r w:rsidRPr="00960228">
        <w:rPr>
          <w:sz w:val="16"/>
        </w:rPr>
        <w:t xml:space="preserve"> a </w:t>
      </w:r>
      <w:r w:rsidRPr="00960228">
        <w:rPr>
          <w:rStyle w:val="StyleUnderline"/>
        </w:rPr>
        <w:t>healthcare</w:t>
      </w:r>
      <w:r w:rsidRPr="00960228">
        <w:rPr>
          <w:sz w:val="16"/>
        </w:rPr>
        <w:t xml:space="preserve"> bill to hit Trump's desk </w:t>
      </w:r>
      <w:r w:rsidRPr="00960228">
        <w:rPr>
          <w:rStyle w:val="StyleUnderline"/>
        </w:rPr>
        <w:t>until fall</w:t>
      </w:r>
      <w:r w:rsidRPr="00960228">
        <w:rPr>
          <w:sz w:val="16"/>
        </w:rPr>
        <w:t xml:space="preserve"> at the earliest. Sen. Chris Coons, a Democrat from Delaware, was even more pessimistic, telling MSNBC's "Morning Joe" that </w:t>
      </w:r>
      <w:r w:rsidRPr="00960228">
        <w:rPr>
          <w:rStyle w:val="StyleUnderline"/>
        </w:rPr>
        <w:t xml:space="preserve">a healthcare bill may not even make it out of Congress before the 2018 midterm elections. </w:t>
      </w:r>
      <w:r w:rsidRPr="00960228">
        <w:rPr>
          <w:sz w:val="16"/>
        </w:rPr>
        <w:t xml:space="preserve">"My guess is that Leader McConnell is going to take some time here, and while he may ultimately pass a bill in the Senate, I think he will send it to conference with the House," Coons said, referring to Senate Majority Leader Mitch McConnell. "That conference will go on a very long time, and we won’t actually see a final product until after the '18 elections." </w:t>
      </w:r>
      <w:r w:rsidRPr="00960228">
        <w:rPr>
          <w:rStyle w:val="StyleUnderline"/>
        </w:rPr>
        <w:t>On tax reform,</w:t>
      </w:r>
      <w:r w:rsidRPr="00960228">
        <w:rPr>
          <w:sz w:val="16"/>
        </w:rPr>
        <w:t xml:space="preserve"> Treasury Secretary Steven Mnuchin originally said he wanted to deliver legislation to Trump's desk by the August congressional recess. The administration's tax plan, however, has not yet been formatted into legislation. It currently stands as a one-page set of guidelines that was reportedly rushed out to show progress before Trump's 100th day in office. </w:t>
      </w:r>
      <w:r w:rsidRPr="00960228">
        <w:rPr>
          <w:rStyle w:val="StyleUnderline"/>
        </w:rPr>
        <w:t>Mnuchin and administration officials</w:t>
      </w:r>
      <w:r w:rsidRPr="00960228">
        <w:rPr>
          <w:sz w:val="16"/>
        </w:rPr>
        <w:t xml:space="preserve"> have since </w:t>
      </w:r>
      <w:r w:rsidRPr="00960228">
        <w:rPr>
          <w:rStyle w:val="StyleUnderline"/>
        </w:rPr>
        <w:t>backed down from the August deadline</w:t>
      </w:r>
      <w:r w:rsidRPr="00960228">
        <w:rPr>
          <w:sz w:val="16"/>
        </w:rPr>
        <w:t xml:space="preserve">, with secretary </w:t>
      </w:r>
      <w:r w:rsidRPr="00960228">
        <w:rPr>
          <w:rStyle w:val="StyleUnderline"/>
        </w:rPr>
        <w:t>calling it "not realistic at this point</w:t>
      </w:r>
      <w:r w:rsidRPr="00960228">
        <w:rPr>
          <w:sz w:val="16"/>
        </w:rPr>
        <w:t xml:space="preserve">." Some </w:t>
      </w:r>
      <w:r w:rsidRPr="00960228">
        <w:rPr>
          <w:rStyle w:val="StyleUnderline"/>
        </w:rPr>
        <w:t>elements of the</w:t>
      </w:r>
      <w:r w:rsidRPr="00960228">
        <w:rPr>
          <w:sz w:val="16"/>
        </w:rPr>
        <w:t xml:space="preserve"> potential tax </w:t>
      </w:r>
      <w:r w:rsidRPr="00960228">
        <w:rPr>
          <w:rStyle w:val="StyleUnderline"/>
        </w:rPr>
        <w:t xml:space="preserve">reform face </w:t>
      </w:r>
      <w:r w:rsidRPr="00960228">
        <w:rPr>
          <w:rStyle w:val="Emphasis"/>
        </w:rPr>
        <w:t>questionable support</w:t>
      </w:r>
      <w:r w:rsidRPr="00960228">
        <w:rPr>
          <w:sz w:val="16"/>
        </w:rPr>
        <w:t xml:space="preserve"> </w:t>
      </w:r>
      <w:r w:rsidRPr="00960228">
        <w:rPr>
          <w:rStyle w:val="StyleUnderline"/>
        </w:rPr>
        <w:t xml:space="preserve">from </w:t>
      </w:r>
      <w:r w:rsidRPr="00960228">
        <w:rPr>
          <w:rStyle w:val="Emphasis"/>
        </w:rPr>
        <w:t>key members</w:t>
      </w:r>
      <w:r w:rsidRPr="00960228">
        <w:rPr>
          <w:rStyle w:val="StyleUnderline"/>
        </w:rPr>
        <w:t xml:space="preserve"> of Trump's own party. </w:t>
      </w:r>
      <w:r w:rsidRPr="00960228">
        <w:rPr>
          <w:sz w:val="16"/>
        </w:rPr>
        <w:t xml:space="preserve">House Speaker Paul </w:t>
      </w:r>
      <w:r w:rsidRPr="00960228">
        <w:rPr>
          <w:rStyle w:val="StyleUnderline"/>
        </w:rPr>
        <w:t>Ryan's favored</w:t>
      </w:r>
      <w:r w:rsidRPr="00960228">
        <w:rPr>
          <w:sz w:val="16"/>
        </w:rPr>
        <w:t xml:space="preserve"> border adjustment tax (</w:t>
      </w:r>
      <w:r w:rsidRPr="00960228">
        <w:rPr>
          <w:rStyle w:val="StyleUnderline"/>
        </w:rPr>
        <w:t>BAT</w:t>
      </w:r>
      <w:r w:rsidRPr="00960228">
        <w:rPr>
          <w:sz w:val="16"/>
        </w:rPr>
        <w:t xml:space="preserve">) </w:t>
      </w:r>
      <w:r w:rsidRPr="00960228">
        <w:rPr>
          <w:rStyle w:val="StyleUnderline"/>
        </w:rPr>
        <w:t>did not appear the Trump administration's outline.</w:t>
      </w:r>
      <w:r w:rsidRPr="00960228">
        <w:rPr>
          <w:sz w:val="16"/>
        </w:rPr>
        <w:t xml:space="preserve"> The </w:t>
      </w:r>
      <w:r w:rsidRPr="00960228">
        <w:rPr>
          <w:rStyle w:val="StyleUnderline"/>
        </w:rPr>
        <w:t>reform will also likely not be revenue-neutral, which runs counter to the goal of GOP leadership</w:t>
      </w:r>
      <w:r w:rsidRPr="00960228">
        <w:rPr>
          <w:sz w:val="16"/>
        </w:rPr>
        <w:t xml:space="preserve">. Ryan will hit the road this week to advocate for tax reform with businesses during meetings with manufacturers in Ohio. In addition to the healthcare and tax pushes, </w:t>
      </w:r>
      <w:r w:rsidRPr="00960228">
        <w:rPr>
          <w:rStyle w:val="StyleUnderline"/>
        </w:rPr>
        <w:t xml:space="preserve">a series of tough legislative necessities that are not a part of the president's agenda will have to be addressed in the coming months, including the </w:t>
      </w:r>
      <w:r w:rsidRPr="00960228">
        <w:rPr>
          <w:rStyle w:val="Emphasis"/>
        </w:rPr>
        <w:t>debt ceiling</w:t>
      </w:r>
      <w:r w:rsidRPr="00960228">
        <w:rPr>
          <w:rStyle w:val="StyleUnderline"/>
        </w:rPr>
        <w:t xml:space="preserve"> and the </w:t>
      </w:r>
      <w:r w:rsidRPr="00960228">
        <w:rPr>
          <w:rStyle w:val="Emphasis"/>
        </w:rPr>
        <w:t>new spending bill</w:t>
      </w:r>
      <w:r w:rsidRPr="00960228">
        <w:rPr>
          <w:rStyle w:val="StyleUnderline"/>
        </w:rPr>
        <w:t>. Both of these issues will likely dominate congressional attention</w:t>
      </w:r>
      <w:r w:rsidRPr="00960228">
        <w:rPr>
          <w:sz w:val="16"/>
        </w:rPr>
        <w:t xml:space="preserve"> when they come up </w:t>
      </w:r>
      <w:r w:rsidRPr="00960228">
        <w:rPr>
          <w:rStyle w:val="StyleUnderline"/>
        </w:rPr>
        <w:t xml:space="preserve">and </w:t>
      </w:r>
      <w:r w:rsidRPr="00960228">
        <w:rPr>
          <w:rStyle w:val="Emphasis"/>
        </w:rPr>
        <w:t>crowd out other flashier agenda items</w:t>
      </w:r>
      <w:r w:rsidRPr="00960228">
        <w:rPr>
          <w:sz w:val="16"/>
        </w:rPr>
        <w:t xml:space="preserve">. Mnuchin said a fight over raising the debt ceiling would come sometime in the summer. And the </w:t>
      </w:r>
      <w:r w:rsidRPr="00960228">
        <w:rPr>
          <w:rStyle w:val="StyleUnderline"/>
        </w:rPr>
        <w:t>short-term spending deal</w:t>
      </w:r>
      <w:r w:rsidRPr="00960228">
        <w:rPr>
          <w:sz w:val="16"/>
        </w:rPr>
        <w:t xml:space="preserve"> reached by Congress last week only extends through the end of September. This </w:t>
      </w:r>
      <w:r w:rsidRPr="00960228">
        <w:rPr>
          <w:rStyle w:val="StyleUnderline"/>
        </w:rPr>
        <w:t xml:space="preserve">sets up another, likely more heated, </w:t>
      </w:r>
      <w:r w:rsidRPr="00960228">
        <w:rPr>
          <w:rStyle w:val="Emphasis"/>
        </w:rPr>
        <w:t>government-shutdown</w:t>
      </w:r>
      <w:r w:rsidRPr="00960228">
        <w:rPr>
          <w:rStyle w:val="StyleUnderline"/>
        </w:rPr>
        <w:t xml:space="preserve"> fight, as the next funding bill will be for the fiscal year 2018 budget.</w:t>
      </w:r>
    </w:p>
    <w:p w14:paraId="118FCA7A" w14:textId="77777777" w:rsidR="008312A0" w:rsidRPr="00960228" w:rsidRDefault="008312A0" w:rsidP="008312A0">
      <w:pPr>
        <w:pStyle w:val="Heading4"/>
        <w:rPr>
          <w:rFonts w:cs="Times New Roman"/>
        </w:rPr>
      </w:pPr>
      <w:r w:rsidRPr="00960228">
        <w:rPr>
          <w:rFonts w:cs="Times New Roman"/>
        </w:rPr>
        <w:t>Won’t pass---multiple obstacles</w:t>
      </w:r>
    </w:p>
    <w:p w14:paraId="54575FAB" w14:textId="77777777" w:rsidR="008312A0" w:rsidRPr="00960228" w:rsidRDefault="008312A0" w:rsidP="008312A0">
      <w:r w:rsidRPr="00960228">
        <w:rPr>
          <w:rStyle w:val="Style13ptBold"/>
        </w:rPr>
        <w:t>Krauss 6-22</w:t>
      </w:r>
      <w:r w:rsidRPr="00960228">
        <w:t xml:space="preserve"> </w:t>
      </w:r>
      <w:r w:rsidRPr="00960228">
        <w:rPr>
          <w:sz w:val="16"/>
          <w:szCs w:val="16"/>
        </w:rPr>
        <w:t xml:space="preserve">[Reinhardt, Investor'S Business Daily, "Tech Letdown? Trump Tax Reform Not Coming In 2017: Morgan Stanley", Investor's Business Daily, 6-22-2017, </w:t>
      </w:r>
      <w:hyperlink r:id="rId41" w:history="1">
        <w:r w:rsidRPr="00960228">
          <w:rPr>
            <w:rStyle w:val="Hyperlink"/>
            <w:sz w:val="16"/>
            <w:szCs w:val="16"/>
          </w:rPr>
          <w:t>http://www.investors.com/news/technology/tech-let-down-trump-tax-reform-not-coming-in-2017-morgan-stanley/</w:t>
        </w:r>
      </w:hyperlink>
      <w:r w:rsidRPr="00960228">
        <w:rPr>
          <w:sz w:val="16"/>
          <w:szCs w:val="16"/>
        </w:rPr>
        <w:t>] /AB</w:t>
      </w:r>
    </w:p>
    <w:p w14:paraId="36FE098D" w14:textId="77777777" w:rsidR="008312A0" w:rsidRPr="00960228" w:rsidRDefault="008312A0" w:rsidP="008312A0">
      <w:pPr>
        <w:rPr>
          <w:sz w:val="16"/>
        </w:rPr>
      </w:pPr>
      <w:r w:rsidRPr="00960228">
        <w:rPr>
          <w:sz w:val="16"/>
        </w:rPr>
        <w:t xml:space="preserve">He says </w:t>
      </w:r>
      <w:r w:rsidRPr="00960228">
        <w:rPr>
          <w:rStyle w:val="StyleUnderline"/>
        </w:rPr>
        <w:t>momentum for tax reform is unclear even if Senate Republicans dump ObamaCare</w:t>
      </w:r>
      <w:r w:rsidRPr="00960228">
        <w:rPr>
          <w:sz w:val="16"/>
        </w:rPr>
        <w:t xml:space="preserve">. "It is unclear whether the (health care) plan being developed by leader Mitch McConnell will pass the Senate, and if it does, if it will be acceptable to House Republicans," said Zezas. "If the bill passes, the journey is not over yet — either the House will have to accept the Senate bill as is or they will need to work out differences in conference committee." House Speaker Paul </w:t>
      </w:r>
      <w:r w:rsidRPr="00960228">
        <w:rPr>
          <w:rStyle w:val="StyleUnderline"/>
        </w:rPr>
        <w:t>Ryan aims to get tax reform passed in 2017</w:t>
      </w:r>
      <w:r w:rsidRPr="00960228">
        <w:rPr>
          <w:sz w:val="16"/>
        </w:rPr>
        <w:t xml:space="preserve">, but </w:t>
      </w:r>
      <w:r w:rsidRPr="00960228">
        <w:rPr>
          <w:rStyle w:val="StyleUnderline"/>
        </w:rPr>
        <w:t xml:space="preserve">Zezas says there are big obstacles. </w:t>
      </w:r>
      <w:r w:rsidRPr="00960228">
        <w:rPr>
          <w:sz w:val="16"/>
        </w:rPr>
        <w:t xml:space="preserve">"The </w:t>
      </w:r>
      <w:r w:rsidRPr="00960228">
        <w:rPr>
          <w:rStyle w:val="StyleUnderline"/>
        </w:rPr>
        <w:t>main culprits</w:t>
      </w:r>
      <w:r w:rsidRPr="00960228">
        <w:rPr>
          <w:sz w:val="16"/>
        </w:rPr>
        <w:t xml:space="preserve">? </w:t>
      </w:r>
      <w:r w:rsidRPr="00960228">
        <w:rPr>
          <w:rStyle w:val="StyleUnderline"/>
        </w:rPr>
        <w:t>Lack of bipartisanship, the restrictions of the budget reconciliation process, and disagreements on key tax issues within the Republican party</w:t>
      </w:r>
      <w:r w:rsidRPr="00960228">
        <w:rPr>
          <w:sz w:val="16"/>
        </w:rPr>
        <w:t>," he added. Cash-rich tech companies like Apple, Microsoft and Cisco currently would pay a 35% tax on so-called "repatriated earnings." Rather than take the tax hit, they've kept the money overseas.</w:t>
      </w:r>
    </w:p>
    <w:p w14:paraId="4AC12550" w14:textId="77777777" w:rsidR="008312A0" w:rsidRPr="00960228" w:rsidRDefault="008312A0" w:rsidP="008312A0">
      <w:pPr>
        <w:pStyle w:val="Heading4"/>
        <w:rPr>
          <w:rFonts w:cs="Times New Roman"/>
        </w:rPr>
      </w:pPr>
      <w:r w:rsidRPr="00960228">
        <w:rPr>
          <w:rFonts w:cs="Times New Roman"/>
        </w:rPr>
        <w:t>Tax reform under the Trump administration is unlikely</w:t>
      </w:r>
    </w:p>
    <w:p w14:paraId="6EC145A7" w14:textId="77777777" w:rsidR="008312A0" w:rsidRPr="00960228" w:rsidRDefault="008312A0" w:rsidP="008312A0">
      <w:r w:rsidRPr="00960228">
        <w:t xml:space="preserve">Josh </w:t>
      </w:r>
      <w:r w:rsidRPr="00960228">
        <w:rPr>
          <w:rStyle w:val="Style13ptBold"/>
        </w:rPr>
        <w:t>Barro</w:t>
      </w:r>
      <w:r w:rsidRPr="00960228">
        <w:t>, 4-18-20</w:t>
      </w:r>
      <w:r w:rsidRPr="00960228">
        <w:rPr>
          <w:rStyle w:val="Style13ptBold"/>
        </w:rPr>
        <w:t>17</w:t>
      </w:r>
      <w:r w:rsidRPr="00960228">
        <w:t>, "Trump is heading for a do-nothing presidency" Business Insider, http://www.businessinsider.com/trump-do-nothing-presidency-2017-4, DOA: 6-29-2017, //GMH</w:t>
      </w:r>
    </w:p>
    <w:p w14:paraId="0799FE79" w14:textId="77777777" w:rsidR="008312A0" w:rsidRPr="00960228" w:rsidRDefault="008312A0" w:rsidP="008312A0">
      <w:pPr>
        <w:rPr>
          <w:sz w:val="16"/>
        </w:rPr>
      </w:pPr>
      <w:r w:rsidRPr="00960228">
        <w:rPr>
          <w:sz w:val="16"/>
        </w:rPr>
        <w:t xml:space="preserve">Since the president can't decide whether to acknowledge healthcare reform is dead, </w:t>
      </w:r>
      <w:r w:rsidRPr="00960228">
        <w:rPr>
          <w:rStyle w:val="StyleUnderline"/>
        </w:rPr>
        <w:t>tax reform is now supposed to get pushed back to make space for another doomed try on healthcare</w:t>
      </w:r>
      <w:r w:rsidRPr="00960228">
        <w:rPr>
          <w:sz w:val="16"/>
        </w:rPr>
        <w:t xml:space="preserve">, with Treasury Secretary Steven Mnuchin </w:t>
      </w:r>
      <w:r w:rsidRPr="00960228">
        <w:rPr>
          <w:rStyle w:val="StyleUnderline"/>
        </w:rPr>
        <w:t>acknowledging that the administration's August goal for tax changes will be missed. Republicans in Congress still have no agreement for a vision on taxes</w:t>
      </w:r>
      <w:r w:rsidRPr="00960228">
        <w:rPr>
          <w:sz w:val="16"/>
        </w:rPr>
        <w:t xml:space="preserve">, and the White House doesn't have a plan of its own. Trump has mused about the possibility of working with Democrats on taxes, but they'll be reluctant to hand him any victories and have settled on the line that they can't change the tax code until we've seen Trump's tax returns, because otherwise we won't know whether the deal is designed to benefit him. </w:t>
      </w:r>
      <w:r w:rsidRPr="00960228">
        <w:rPr>
          <w:rStyle w:val="StyleUnderline"/>
        </w:rPr>
        <w:t>Tax reform dies for all sorts of good reasons, and this administration looks even less organized on the issue than those that have failed to reform the tax code in the past.</w:t>
      </w:r>
      <w:r w:rsidRPr="00960228">
        <w:rPr>
          <w:sz w:val="16"/>
        </w:rPr>
        <w:t xml:space="preserve"> My bet on a Trump tax legacy: nothing.</w:t>
      </w:r>
    </w:p>
    <w:p w14:paraId="39C42387" w14:textId="77777777" w:rsidR="008312A0" w:rsidRPr="00960228" w:rsidRDefault="008312A0" w:rsidP="008312A0">
      <w:pPr>
        <w:rPr>
          <w:rStyle w:val="StyleUnderline"/>
        </w:rPr>
      </w:pPr>
    </w:p>
    <w:p w14:paraId="3493B508" w14:textId="77777777" w:rsidR="008312A0" w:rsidRPr="00960228" w:rsidRDefault="008312A0" w:rsidP="008312A0"/>
    <w:p w14:paraId="611F52AA" w14:textId="77777777" w:rsidR="008312A0" w:rsidRPr="00960228" w:rsidRDefault="008312A0" w:rsidP="008312A0"/>
    <w:p w14:paraId="449AA235" w14:textId="77777777" w:rsidR="008312A0" w:rsidRDefault="008312A0" w:rsidP="008312A0">
      <w:pPr>
        <w:pStyle w:val="Heading3"/>
      </w:pPr>
      <w:r>
        <w:t>2NC Tax Reform Bad – Econ</w:t>
      </w:r>
    </w:p>
    <w:p w14:paraId="1C6668B6" w14:textId="77777777" w:rsidR="0003743D" w:rsidRDefault="0003743D" w:rsidP="0003743D"/>
    <w:p w14:paraId="6AFEE5A6" w14:textId="77777777" w:rsidR="0003743D" w:rsidRPr="00960228" w:rsidRDefault="0003743D" w:rsidP="0003743D">
      <w:pPr>
        <w:pStyle w:val="Heading4"/>
        <w:rPr>
          <w:rFonts w:cs="Times New Roman"/>
        </w:rPr>
      </w:pPr>
      <w:r>
        <w:rPr>
          <w:rFonts w:cs="Times New Roman"/>
        </w:rPr>
        <w:t>Tax reform decks the economy---costs trillions---expert consensus</w:t>
      </w:r>
    </w:p>
    <w:p w14:paraId="4FBD0E6F" w14:textId="77777777" w:rsidR="0003743D" w:rsidRPr="00960228" w:rsidRDefault="0003743D" w:rsidP="0003743D">
      <w:r w:rsidRPr="00537CF4">
        <w:rPr>
          <w:rStyle w:val="Style13ptBold"/>
        </w:rPr>
        <w:t>Pearle et al 17</w:t>
      </w:r>
      <w:r>
        <w:t xml:space="preserve"> </w:t>
      </w:r>
      <w:r w:rsidRPr="00537CF4">
        <w:rPr>
          <w:sz w:val="16"/>
          <w:szCs w:val="16"/>
        </w:rPr>
        <w:t>[Lauren Pearle, Zunaira Zaki, and Ryan Struyk. Cites Alex Raskolniknov, a tax professor at Columbia Law School; Marc Goldwein, from Committee for a Responsible Federal Budget, Daniel Shaviro, a tax professor at NYU School of Law, Economist Doug Holtz-Eakin, who lead the Congressional Budget Office under Bush, and Steven Rosenthal from the Tax Policy Center. “Experts weigh in on impact of Trump's tax plan,” 4-26-2017, http://abcnews.go.com/Politics/experts-weigh-impact-trump-tax-plan/story?id=47038615] //AB</w:t>
      </w:r>
    </w:p>
    <w:p w14:paraId="22DF9F5A" w14:textId="77777777" w:rsidR="0003743D" w:rsidRPr="001E7C8C" w:rsidRDefault="0003743D" w:rsidP="0003743D">
      <w:pPr>
        <w:rPr>
          <w:sz w:val="16"/>
        </w:rPr>
      </w:pPr>
      <w:r w:rsidRPr="00960228">
        <w:rPr>
          <w:rStyle w:val="StyleUnderline"/>
        </w:rPr>
        <w:t xml:space="preserve">Experts are </w:t>
      </w:r>
      <w:r w:rsidRPr="001E7C8C">
        <w:rPr>
          <w:sz w:val="16"/>
        </w:rPr>
        <w:t>already</w:t>
      </w:r>
      <w:r w:rsidRPr="00960228">
        <w:rPr>
          <w:rStyle w:val="StyleUnderline"/>
        </w:rPr>
        <w:t xml:space="preserve"> taking issue with president Trump's </w:t>
      </w:r>
      <w:r w:rsidRPr="001E7C8C">
        <w:rPr>
          <w:sz w:val="16"/>
        </w:rPr>
        <w:t>newly-released</w:t>
      </w:r>
      <w:r w:rsidRPr="00960228">
        <w:rPr>
          <w:rStyle w:val="StyleUnderline"/>
        </w:rPr>
        <w:t xml:space="preserve"> tax plan -- in particular the White House's claim that economic growth would offset huge losses in government revenue from the proposed corporate tax cuts</w:t>
      </w:r>
      <w:r w:rsidRPr="001E7C8C">
        <w:rPr>
          <w:sz w:val="16"/>
        </w:rPr>
        <w:t xml:space="preserve">. The plan calls for the corporate tax rate to be slashed from 35 percent to 15 percent. And the new plan would consolidate the seven tax brackets for individuals and reduce them to only three brackets: a 10-percent bracket, a 25-percent bracket and a 35-percent bracket. Right now, the highest individual federal income tax rate is just shy of 40 percent. Trump's plan also doubles the standard deduction, meaning that a married couple would pay no taxes on the first $24,000 they earn. </w:t>
      </w:r>
      <w:r w:rsidRPr="00960228">
        <w:rPr>
          <w:rStyle w:val="StyleUnderline"/>
        </w:rPr>
        <w:t>The plan</w:t>
      </w:r>
      <w:r w:rsidRPr="001E7C8C">
        <w:rPr>
          <w:sz w:val="16"/>
        </w:rPr>
        <w:t xml:space="preserve">, summarized on just one page to reporters at the White House, </w:t>
      </w:r>
      <w:r w:rsidRPr="00960228">
        <w:rPr>
          <w:rStyle w:val="StyleUnderline"/>
        </w:rPr>
        <w:t xml:space="preserve">lacks </w:t>
      </w:r>
      <w:r w:rsidRPr="001E7C8C">
        <w:rPr>
          <w:sz w:val="16"/>
        </w:rPr>
        <w:t xml:space="preserve">many of the </w:t>
      </w:r>
      <w:r w:rsidRPr="00960228">
        <w:rPr>
          <w:rStyle w:val="StyleUnderline"/>
        </w:rPr>
        <w:t>details needed to make projections about its long-term effects</w:t>
      </w:r>
      <w:r w:rsidRPr="001E7C8C">
        <w:rPr>
          <w:sz w:val="16"/>
        </w:rPr>
        <w:t xml:space="preserve">. Alex </w:t>
      </w:r>
      <w:r w:rsidRPr="00960228">
        <w:rPr>
          <w:rStyle w:val="StyleUnderline"/>
        </w:rPr>
        <w:t>Raskolniknov, a tax professor at Columbia Law School, was alarmed</w:t>
      </w:r>
      <w:r w:rsidRPr="001E7C8C">
        <w:rPr>
          <w:sz w:val="16"/>
        </w:rPr>
        <w:t xml:space="preserve"> by the lack of precision in the plan. "</w:t>
      </w:r>
      <w:r w:rsidRPr="00960228">
        <w:rPr>
          <w:rStyle w:val="StyleUnderline"/>
        </w:rPr>
        <w:t xml:space="preserve">If </w:t>
      </w:r>
      <w:r w:rsidRPr="00CB105E">
        <w:rPr>
          <w:rStyle w:val="StyleUnderline"/>
        </w:rPr>
        <w:t>this were any other president, this would have been a huge embarrassment of a "plan,'"</w:t>
      </w:r>
      <w:r w:rsidRPr="001E7C8C">
        <w:rPr>
          <w:sz w:val="16"/>
        </w:rPr>
        <w:t xml:space="preserve"> he wrote to ABC News. "He's had more detail in his tax plan when he was running for president. What was all the hype about this time? ... </w:t>
      </w:r>
      <w:r w:rsidRPr="00960228">
        <w:rPr>
          <w:rStyle w:val="StyleUnderline"/>
        </w:rPr>
        <w:t>It's hard to take this seriously</w:t>
      </w:r>
      <w:r w:rsidRPr="001E7C8C">
        <w:rPr>
          <w:sz w:val="16"/>
        </w:rPr>
        <w:t xml:space="preserve"> ... except it comes from the President of the United States." And </w:t>
      </w:r>
      <w:r w:rsidRPr="00CB105E">
        <w:rPr>
          <w:rStyle w:val="StyleUnderline"/>
        </w:rPr>
        <w:t>every expert</w:t>
      </w:r>
      <w:r w:rsidRPr="001E7C8C">
        <w:rPr>
          <w:sz w:val="16"/>
        </w:rPr>
        <w:t xml:space="preserve"> who spoke to ABC News </w:t>
      </w:r>
      <w:r w:rsidRPr="00960228">
        <w:rPr>
          <w:rStyle w:val="StyleUnderline"/>
        </w:rPr>
        <w:t xml:space="preserve">said that the plan would result </w:t>
      </w:r>
      <w:r w:rsidRPr="00CB105E">
        <w:rPr>
          <w:rStyle w:val="StyleUnderline"/>
        </w:rPr>
        <w:t xml:space="preserve">in a </w:t>
      </w:r>
      <w:r w:rsidRPr="00CB105E">
        <w:rPr>
          <w:rStyle w:val="Emphasis"/>
        </w:rPr>
        <w:t>large drop</w:t>
      </w:r>
      <w:r w:rsidRPr="00CB105E">
        <w:rPr>
          <w:rStyle w:val="StyleUnderline"/>
        </w:rPr>
        <w:t xml:space="preserve"> in federal government revenue and a spike in the federal budget deficit.</w:t>
      </w:r>
      <w:r>
        <w:rPr>
          <w:rStyle w:val="StyleUnderline"/>
        </w:rPr>
        <w:t xml:space="preserve"> </w:t>
      </w:r>
      <w:r w:rsidRPr="001E7C8C">
        <w:rPr>
          <w:sz w:val="16"/>
        </w:rPr>
        <w:t xml:space="preserve">“This is all candy and no vegetables,” said Marc </w:t>
      </w:r>
      <w:r w:rsidRPr="00960228">
        <w:rPr>
          <w:rStyle w:val="StyleUnderline"/>
        </w:rPr>
        <w:t>Goldwein, Committee for a Responsible Federal Budget</w:t>
      </w:r>
      <w:r w:rsidRPr="001E7C8C">
        <w:rPr>
          <w:sz w:val="16"/>
        </w:rPr>
        <w:t xml:space="preserve">. Goldwein said he </w:t>
      </w:r>
      <w:r w:rsidRPr="00960228">
        <w:rPr>
          <w:rStyle w:val="StyleUnderline"/>
        </w:rPr>
        <w:t>thinks a 25-percent to 28-percent corporate tax rate would strike a good balance</w:t>
      </w:r>
      <w:r w:rsidRPr="001E7C8C">
        <w:rPr>
          <w:sz w:val="16"/>
        </w:rPr>
        <w:t xml:space="preserve"> between economic competitiveness and fiscal responsibility. </w:t>
      </w:r>
      <w:r w:rsidRPr="00960228">
        <w:rPr>
          <w:rStyle w:val="StyleUnderline"/>
        </w:rPr>
        <w:t xml:space="preserve">Economists have estimated that Trump’s tax plan could cost between </w:t>
      </w:r>
      <w:r w:rsidRPr="00960228">
        <w:rPr>
          <w:rStyle w:val="Emphasis"/>
        </w:rPr>
        <w:t>$2 and $7 trillion</w:t>
      </w:r>
      <w:r w:rsidRPr="00960228">
        <w:rPr>
          <w:rStyle w:val="StyleUnderline"/>
        </w:rPr>
        <w:t xml:space="preserve"> over the next decade</w:t>
      </w:r>
      <w:r w:rsidRPr="001E7C8C">
        <w:rPr>
          <w:sz w:val="16"/>
        </w:rPr>
        <w:t xml:space="preserve">. </w:t>
      </w:r>
      <w:r w:rsidRPr="00960228">
        <w:rPr>
          <w:rStyle w:val="StyleUnderline"/>
        </w:rPr>
        <w:t>An analysis by the Tax Foundation</w:t>
      </w:r>
      <w:r w:rsidRPr="001E7C8C">
        <w:rPr>
          <w:sz w:val="16"/>
        </w:rPr>
        <w:t xml:space="preserve">, a nonpartisan think tank in Washington, D.C., </w:t>
      </w:r>
      <w:r w:rsidRPr="00960228">
        <w:rPr>
          <w:rStyle w:val="StyleUnderline"/>
        </w:rPr>
        <w:t>concludes that a 15 percent corporate tax rate would reduce federal revenue by about $2 trillion over a decade, while the Urban-Brookings Tax Policy Center puts that estimate at $6 trillion</w:t>
      </w:r>
      <w:r w:rsidRPr="001E7C8C">
        <w:rPr>
          <w:sz w:val="16"/>
        </w:rPr>
        <w:t>. The bi-partisan Committee for a Responsible Federal Budget offers a range of costs from between 3 and 7 trillion dollars in lost revenue over the next decade. “</w:t>
      </w:r>
      <w:r w:rsidRPr="00960228">
        <w:rPr>
          <w:rStyle w:val="StyleUnderline"/>
        </w:rPr>
        <w:t xml:space="preserve">This is probably not to be taken seriously. It’s </w:t>
      </w:r>
      <w:r w:rsidRPr="00960228">
        <w:rPr>
          <w:rStyle w:val="Emphasis"/>
        </w:rPr>
        <w:t>too huge a revenue loss.</w:t>
      </w:r>
      <w:r w:rsidRPr="00960228">
        <w:rPr>
          <w:rStyle w:val="StyleUnderline"/>
        </w:rPr>
        <w:t xml:space="preserve"> It is </w:t>
      </w:r>
      <w:r w:rsidRPr="001E7C8C">
        <w:rPr>
          <w:rStyle w:val="StyleUnderline"/>
        </w:rPr>
        <w:t>so fiscally reckless that it appear</w:t>
      </w:r>
      <w:r w:rsidRPr="00960228">
        <w:rPr>
          <w:rStyle w:val="StyleUnderline"/>
        </w:rPr>
        <w:t xml:space="preserve">s to be </w:t>
      </w:r>
      <w:r w:rsidRPr="00960228">
        <w:rPr>
          <w:rStyle w:val="Emphasis"/>
        </w:rPr>
        <w:t>willful sabotage of the U.S. economy</w:t>
      </w:r>
      <w:r w:rsidRPr="00960228">
        <w:rPr>
          <w:rStyle w:val="StyleUnderline"/>
        </w:rPr>
        <w:t>,” said</w:t>
      </w:r>
      <w:r w:rsidRPr="001E7C8C">
        <w:rPr>
          <w:sz w:val="16"/>
        </w:rPr>
        <w:t xml:space="preserve"> Daniel </w:t>
      </w:r>
      <w:r w:rsidRPr="001E7C8C">
        <w:rPr>
          <w:rStyle w:val="StyleUnderline"/>
        </w:rPr>
        <w:t>Shaviro, a tax professor</w:t>
      </w:r>
      <w:r w:rsidRPr="00960228">
        <w:rPr>
          <w:rStyle w:val="StyleUnderline"/>
        </w:rPr>
        <w:t xml:space="preserve"> at NYU School of Law.</w:t>
      </w:r>
      <w:r w:rsidRPr="001E7C8C">
        <w:rPr>
          <w:sz w:val="16"/>
        </w:rPr>
        <w:t xml:space="preserve"> </w:t>
      </w:r>
      <w:r w:rsidRPr="00960228">
        <w:rPr>
          <w:rStyle w:val="StyleUnderline"/>
        </w:rPr>
        <w:t>Economist</w:t>
      </w:r>
      <w:r w:rsidRPr="001E7C8C">
        <w:rPr>
          <w:sz w:val="16"/>
        </w:rPr>
        <w:t xml:space="preserve"> Doug </w:t>
      </w:r>
      <w:r w:rsidRPr="00960228">
        <w:rPr>
          <w:rStyle w:val="StyleUnderline"/>
        </w:rPr>
        <w:t>Holtz-Eakin</w:t>
      </w:r>
      <w:r w:rsidRPr="001E7C8C">
        <w:rPr>
          <w:sz w:val="16"/>
        </w:rPr>
        <w:t xml:space="preserve">, who lead the Congressional Budget Office under former President George W. Bush, </w:t>
      </w:r>
      <w:r w:rsidRPr="00960228">
        <w:rPr>
          <w:rStyle w:val="StyleUnderline"/>
        </w:rPr>
        <w:t xml:space="preserve">agreed that the economic growth </w:t>
      </w:r>
      <w:r w:rsidRPr="00960228">
        <w:rPr>
          <w:rStyle w:val="Emphasis"/>
        </w:rPr>
        <w:t>won't be enough to offset the massive loss of revenue</w:t>
      </w:r>
      <w:r w:rsidRPr="001E7C8C">
        <w:rPr>
          <w:sz w:val="16"/>
        </w:rPr>
        <w:t>.</w:t>
      </w:r>
    </w:p>
    <w:p w14:paraId="1FCBDD8B" w14:textId="77777777" w:rsidR="0003743D" w:rsidRPr="0003743D" w:rsidRDefault="0003743D" w:rsidP="0003743D"/>
    <w:p w14:paraId="1FD2257A" w14:textId="77777777" w:rsidR="008312A0" w:rsidRPr="00960228" w:rsidRDefault="008312A0" w:rsidP="008312A0"/>
    <w:p w14:paraId="5BF482E6" w14:textId="77777777" w:rsidR="008312A0" w:rsidRPr="00960228" w:rsidRDefault="008312A0" w:rsidP="008312A0"/>
    <w:p w14:paraId="4E4E99A1" w14:textId="77777777" w:rsidR="008312A0" w:rsidRPr="00960228" w:rsidRDefault="008312A0" w:rsidP="008312A0">
      <w:pPr>
        <w:pStyle w:val="Heading4"/>
        <w:rPr>
          <w:rFonts w:cs="Times New Roman"/>
        </w:rPr>
      </w:pPr>
      <w:r>
        <w:rPr>
          <w:rFonts w:cs="Times New Roman"/>
        </w:rPr>
        <w:t>Tax reform balloons federal debt---outweighs any gains</w:t>
      </w:r>
    </w:p>
    <w:p w14:paraId="38689ACB" w14:textId="77777777" w:rsidR="008312A0" w:rsidRPr="00960228" w:rsidRDefault="008312A0" w:rsidP="008312A0">
      <w:r w:rsidRPr="0039798D">
        <w:rPr>
          <w:rStyle w:val="Style13ptBold"/>
        </w:rPr>
        <w:t>Blair 17</w:t>
      </w:r>
      <w:r>
        <w:t xml:space="preserve"> </w:t>
      </w:r>
      <w:r w:rsidRPr="008F2754">
        <w:rPr>
          <w:sz w:val="16"/>
          <w:szCs w:val="16"/>
        </w:rPr>
        <w:t xml:space="preserve">[Hunter, budget analyst at the Economic Policy Institute, “Donald Trump, Tax Cuts for the Rich Won’t Boost the Economy,” 4-27-17, </w:t>
      </w:r>
      <w:hyperlink r:id="rId42" w:history="1">
        <w:r w:rsidRPr="008F2754">
          <w:rPr>
            <w:rStyle w:val="Hyperlink"/>
            <w:sz w:val="16"/>
            <w:szCs w:val="16"/>
          </w:rPr>
          <w:t>http://fortune.com/2017/04/27/donald-trump-tax-cut-plan-wont-boost-economy/</w:t>
        </w:r>
      </w:hyperlink>
      <w:r w:rsidRPr="008F2754">
        <w:rPr>
          <w:sz w:val="16"/>
          <w:szCs w:val="16"/>
        </w:rPr>
        <w:t>] /AB</w:t>
      </w:r>
    </w:p>
    <w:p w14:paraId="20072767" w14:textId="77777777" w:rsidR="008312A0" w:rsidRPr="00627CA8" w:rsidRDefault="008312A0" w:rsidP="008312A0">
      <w:pPr>
        <w:rPr>
          <w:sz w:val="16"/>
        </w:rPr>
      </w:pPr>
      <w:r w:rsidRPr="00627CA8">
        <w:rPr>
          <w:sz w:val="16"/>
        </w:rPr>
        <w:t xml:space="preserve">The sparse, one-page proposal actually doesn’t deviate much from </w:t>
      </w:r>
      <w:r w:rsidRPr="00627CA8">
        <w:rPr>
          <w:rStyle w:val="StyleUnderline"/>
        </w:rPr>
        <w:t>Trump’s</w:t>
      </w:r>
      <w:r w:rsidRPr="00627CA8">
        <w:rPr>
          <w:sz w:val="16"/>
        </w:rPr>
        <w:t xml:space="preserve"> campaign </w:t>
      </w:r>
      <w:r w:rsidRPr="00627CA8">
        <w:rPr>
          <w:rStyle w:val="StyleUnderline"/>
        </w:rPr>
        <w:t>plan</w:t>
      </w:r>
      <w:r w:rsidRPr="00627CA8">
        <w:rPr>
          <w:sz w:val="16"/>
        </w:rPr>
        <w:t xml:space="preserve">, which </w:t>
      </w:r>
      <w:r w:rsidRPr="00960228">
        <w:rPr>
          <w:rStyle w:val="StyleUnderline"/>
        </w:rPr>
        <w:t>the Tax Policy Center</w:t>
      </w:r>
      <w:r w:rsidRPr="00627CA8">
        <w:rPr>
          <w:sz w:val="16"/>
        </w:rPr>
        <w:t xml:space="preserve"> (TPC) </w:t>
      </w:r>
      <w:r w:rsidRPr="00960228">
        <w:rPr>
          <w:rStyle w:val="StyleUnderline"/>
        </w:rPr>
        <w:t>estimated would</w:t>
      </w:r>
      <w:r w:rsidRPr="00627CA8">
        <w:rPr>
          <w:sz w:val="16"/>
        </w:rPr>
        <w:t xml:space="preserve"> </w:t>
      </w:r>
      <w:r w:rsidRPr="00960228">
        <w:rPr>
          <w:rStyle w:val="StyleUnderline"/>
        </w:rPr>
        <w:t xml:space="preserve">raise the national </w:t>
      </w:r>
      <w:r w:rsidRPr="00627CA8">
        <w:rPr>
          <w:rStyle w:val="StyleUnderline"/>
        </w:rPr>
        <w:t>debt by $7.2 trillion over the first decade, and by $20.9 trillion over two decades.</w:t>
      </w:r>
      <w:r>
        <w:rPr>
          <w:rStyle w:val="StyleUnderline"/>
        </w:rPr>
        <w:t xml:space="preserve"> </w:t>
      </w:r>
      <w:r w:rsidRPr="00960228">
        <w:rPr>
          <w:rStyle w:val="StyleUnderline"/>
        </w:rPr>
        <w:t xml:space="preserve">Despite claims from the </w:t>
      </w:r>
      <w:r w:rsidRPr="00627CA8">
        <w:rPr>
          <w:sz w:val="16"/>
        </w:rPr>
        <w:t xml:space="preserve">administration, </w:t>
      </w:r>
      <w:r w:rsidRPr="00627CA8">
        <w:rPr>
          <w:rStyle w:val="StyleUnderline"/>
        </w:rPr>
        <w:t xml:space="preserve">economic growth </w:t>
      </w:r>
      <w:r w:rsidRPr="00960228">
        <w:rPr>
          <w:rStyle w:val="Emphasis"/>
          <w:sz w:val="24"/>
        </w:rPr>
        <w:t>will absolutely not make up the difference</w:t>
      </w:r>
      <w:r w:rsidRPr="00627CA8">
        <w:rPr>
          <w:sz w:val="16"/>
        </w:rPr>
        <w:t xml:space="preserve">. </w:t>
      </w:r>
      <w:r w:rsidRPr="00960228">
        <w:rPr>
          <w:rStyle w:val="StyleUnderline"/>
        </w:rPr>
        <w:t xml:space="preserve">While the economy could still benefit from a short-run fiscal boost to spending, tax cuts for the rich </w:t>
      </w:r>
      <w:r w:rsidRPr="00627CA8">
        <w:rPr>
          <w:rStyle w:val="StyleUnderline"/>
        </w:rPr>
        <w:t>are a terribly inefficient way to do this. High-income</w:t>
      </w:r>
      <w:r w:rsidRPr="00960228">
        <w:rPr>
          <w:rStyle w:val="StyleUnderline"/>
        </w:rPr>
        <w:t xml:space="preserve"> households save more than low- and moderate-income ones, so </w:t>
      </w:r>
      <w:r w:rsidRPr="00627CA8">
        <w:rPr>
          <w:rStyle w:val="StyleUnderline"/>
        </w:rPr>
        <w:t>any fiscal measure aimed at boosting demand should be targeted away from the rich, not toward them.</w:t>
      </w:r>
      <w:r>
        <w:rPr>
          <w:rStyle w:val="StyleUnderline"/>
        </w:rPr>
        <w:t xml:space="preserve"> </w:t>
      </w:r>
      <w:r w:rsidRPr="00627CA8">
        <w:rPr>
          <w:sz w:val="16"/>
        </w:rPr>
        <w:t xml:space="preserve">Prospects for boosting growth with tax cuts over the longer horizon look nearly as bleak. </w:t>
      </w:r>
      <w:r w:rsidRPr="00960228">
        <w:rPr>
          <w:rStyle w:val="StyleUnderline"/>
        </w:rPr>
        <w:t>Cuts to the corporate income tax increase profits, but those profits eventually go to shareholders in some form</w:t>
      </w:r>
      <w:r w:rsidRPr="00627CA8">
        <w:rPr>
          <w:sz w:val="16"/>
        </w:rPr>
        <w:t xml:space="preserve">. </w:t>
      </w:r>
      <w:r w:rsidRPr="00960228">
        <w:rPr>
          <w:rStyle w:val="StyleUnderline"/>
        </w:rPr>
        <w:t xml:space="preserve">This increases the returns to savings, </w:t>
      </w:r>
      <w:r w:rsidRPr="00627CA8">
        <w:rPr>
          <w:rStyle w:val="StyleUnderline"/>
        </w:rPr>
        <w:t>which incentivizes households to save more instead of spending. But this channel looks like it</w:t>
      </w:r>
      <w:r w:rsidRPr="00960228">
        <w:rPr>
          <w:rStyle w:val="StyleUnderline"/>
        </w:rPr>
        <w:t xml:space="preserve"> will be very weak in coming years, as there has been a savings glut for the past decade or </w:t>
      </w:r>
      <w:r w:rsidRPr="00627CA8">
        <w:rPr>
          <w:rStyle w:val="StyleUnderline"/>
        </w:rPr>
        <w:t>more. This means that increasing the supply of savings is not really relieving any constraint on growth</w:t>
      </w:r>
      <w:r w:rsidRPr="00627CA8">
        <w:rPr>
          <w:sz w:val="16"/>
        </w:rPr>
        <w:t xml:space="preserve">. Further, cuts to the corporate income tax incentivize all private savings (including household and business savings), but if cuts aren’t offset by either reductions in spending or increased tax revenue from other sources, they reduce public savings by increasing the deficit. In the long run, this pushes up interest rates, which would then discourage private savings. </w:t>
      </w:r>
      <w:r w:rsidRPr="00960228">
        <w:rPr>
          <w:rStyle w:val="StyleUnderline"/>
        </w:rPr>
        <w:t xml:space="preserve">Supply-side economics </w:t>
      </w:r>
      <w:r w:rsidRPr="00627CA8">
        <w:rPr>
          <w:rStyle w:val="StyleUnderline"/>
        </w:rPr>
        <w:t>has been tried time and time again, and tax cuts simply do not spur much growth at all, let alone enough to pay for themselves</w:t>
      </w:r>
      <w:r w:rsidRPr="00627CA8">
        <w:rPr>
          <w:sz w:val="16"/>
        </w:rPr>
        <w:t>.</w:t>
      </w:r>
    </w:p>
    <w:p w14:paraId="4D7F6319" w14:textId="77777777" w:rsidR="008312A0" w:rsidRPr="00960228" w:rsidRDefault="008312A0" w:rsidP="008312A0">
      <w:pPr>
        <w:rPr>
          <w:b/>
        </w:rPr>
      </w:pPr>
    </w:p>
    <w:p w14:paraId="2B099744" w14:textId="77777777" w:rsidR="008312A0" w:rsidRPr="00960228" w:rsidRDefault="008312A0" w:rsidP="008312A0"/>
    <w:p w14:paraId="29FCD5BC" w14:textId="77777777" w:rsidR="008312A0" w:rsidRPr="00960228" w:rsidRDefault="008312A0" w:rsidP="008312A0">
      <w:pPr>
        <w:rPr>
          <w:rStyle w:val="Emphasis"/>
        </w:rPr>
      </w:pPr>
    </w:p>
    <w:p w14:paraId="63A05274" w14:textId="77777777" w:rsidR="008312A0" w:rsidRPr="00960228" w:rsidRDefault="008312A0" w:rsidP="008312A0">
      <w:pPr>
        <w:pStyle w:val="Heading3"/>
        <w:rPr>
          <w:rFonts w:cs="Times New Roman"/>
        </w:rPr>
      </w:pPr>
      <w:r>
        <w:rPr>
          <w:rFonts w:cs="Times New Roman"/>
        </w:rPr>
        <w:t>AT: Tax Cuts k2 Econ</w:t>
      </w:r>
    </w:p>
    <w:p w14:paraId="18881F15" w14:textId="77777777" w:rsidR="008312A0" w:rsidRPr="00960228" w:rsidRDefault="008312A0" w:rsidP="008312A0">
      <w:pPr>
        <w:pStyle w:val="Heading4"/>
        <w:rPr>
          <w:rFonts w:cs="Times New Roman"/>
        </w:rPr>
      </w:pPr>
      <w:r>
        <w:rPr>
          <w:rFonts w:cs="Times New Roman"/>
        </w:rPr>
        <w:t>Tax cuts fail---don’t boost growth</w:t>
      </w:r>
    </w:p>
    <w:p w14:paraId="391D3488" w14:textId="77777777" w:rsidR="008312A0" w:rsidRPr="00960228" w:rsidRDefault="008312A0" w:rsidP="008312A0">
      <w:r w:rsidRPr="0039798D">
        <w:rPr>
          <w:rStyle w:val="Style13ptBold"/>
        </w:rPr>
        <w:t>Blair 17</w:t>
      </w:r>
      <w:r>
        <w:t xml:space="preserve"> </w:t>
      </w:r>
      <w:r w:rsidRPr="008F2754">
        <w:rPr>
          <w:sz w:val="16"/>
          <w:szCs w:val="16"/>
        </w:rPr>
        <w:t xml:space="preserve">[Hunter, budget analyst at the Economic Policy Institute, “Donald Trump, Tax Cuts for the Rich Won’t Boost the Economy,” 4-27-17, </w:t>
      </w:r>
      <w:hyperlink r:id="rId43" w:history="1">
        <w:r w:rsidRPr="008F2754">
          <w:rPr>
            <w:rStyle w:val="Hyperlink"/>
            <w:sz w:val="16"/>
            <w:szCs w:val="16"/>
          </w:rPr>
          <w:t>http://fortune.com/2017/04/27/donald-trump-tax-cut-plan-wont-boost-economy/</w:t>
        </w:r>
      </w:hyperlink>
      <w:r w:rsidRPr="008F2754">
        <w:rPr>
          <w:sz w:val="16"/>
          <w:szCs w:val="16"/>
        </w:rPr>
        <w:t>] /AB</w:t>
      </w:r>
    </w:p>
    <w:p w14:paraId="30751F52" w14:textId="77777777" w:rsidR="008312A0" w:rsidRPr="0039798D" w:rsidRDefault="008312A0" w:rsidP="008312A0">
      <w:pPr>
        <w:rPr>
          <w:sz w:val="16"/>
        </w:rPr>
      </w:pPr>
      <w:r w:rsidRPr="0039798D">
        <w:rPr>
          <w:rStyle w:val="StyleUnderline"/>
        </w:rPr>
        <w:t>Prospects for boosting growth with tax cuts</w:t>
      </w:r>
      <w:r w:rsidRPr="0039798D">
        <w:rPr>
          <w:sz w:val="16"/>
        </w:rPr>
        <w:t xml:space="preserve"> over the longer horizon </w:t>
      </w:r>
      <w:r w:rsidRPr="0039798D">
        <w:rPr>
          <w:rStyle w:val="StyleUnderline"/>
        </w:rPr>
        <w:t>look</w:t>
      </w:r>
      <w:r w:rsidRPr="0039798D">
        <w:rPr>
          <w:sz w:val="16"/>
        </w:rPr>
        <w:t xml:space="preserve"> nearly as </w:t>
      </w:r>
      <w:r w:rsidRPr="0039798D">
        <w:rPr>
          <w:rStyle w:val="Emphasis"/>
        </w:rPr>
        <w:t>bleak</w:t>
      </w:r>
      <w:r w:rsidRPr="0039798D">
        <w:rPr>
          <w:sz w:val="16"/>
        </w:rPr>
        <w:t xml:space="preserve">. </w:t>
      </w:r>
      <w:r w:rsidRPr="00960228">
        <w:rPr>
          <w:rStyle w:val="StyleUnderline"/>
        </w:rPr>
        <w:t xml:space="preserve">Cuts to </w:t>
      </w:r>
      <w:r w:rsidRPr="0039798D">
        <w:rPr>
          <w:sz w:val="16"/>
        </w:rPr>
        <w:t>the</w:t>
      </w:r>
      <w:r w:rsidRPr="00960228">
        <w:rPr>
          <w:rStyle w:val="StyleUnderline"/>
        </w:rPr>
        <w:t xml:space="preserve"> corporate income tax increase profits, but </w:t>
      </w:r>
      <w:r w:rsidRPr="0039798D">
        <w:rPr>
          <w:sz w:val="16"/>
        </w:rPr>
        <w:t>those</w:t>
      </w:r>
      <w:r w:rsidRPr="00960228">
        <w:rPr>
          <w:rStyle w:val="StyleUnderline"/>
        </w:rPr>
        <w:t xml:space="preserve"> profits eventually go to shareholders in some form</w:t>
      </w:r>
      <w:r w:rsidRPr="0039798D">
        <w:rPr>
          <w:sz w:val="16"/>
        </w:rPr>
        <w:t xml:space="preserve">. </w:t>
      </w:r>
      <w:r w:rsidRPr="00960228">
        <w:rPr>
          <w:rStyle w:val="StyleUnderline"/>
        </w:rPr>
        <w:t xml:space="preserve">This increases the returns to savings, which incentivizes households to </w:t>
      </w:r>
      <w:r w:rsidRPr="00960228">
        <w:rPr>
          <w:rStyle w:val="Emphasis"/>
        </w:rPr>
        <w:t>save more instead of spending</w:t>
      </w:r>
      <w:r w:rsidRPr="0039798D">
        <w:rPr>
          <w:sz w:val="16"/>
        </w:rPr>
        <w:t>. But</w:t>
      </w:r>
      <w:r w:rsidRPr="00960228">
        <w:rPr>
          <w:rStyle w:val="StyleUnderline"/>
        </w:rPr>
        <w:t xml:space="preserve"> this </w:t>
      </w:r>
      <w:r w:rsidRPr="0039798D">
        <w:rPr>
          <w:sz w:val="16"/>
        </w:rPr>
        <w:t>channel looks like it</w:t>
      </w:r>
      <w:r w:rsidRPr="00960228">
        <w:rPr>
          <w:rStyle w:val="StyleUnderline"/>
        </w:rPr>
        <w:t xml:space="preserve"> will be very weak in coming years, as there has been a savings glut for the past decade or more</w:t>
      </w:r>
      <w:r w:rsidRPr="0039798D">
        <w:rPr>
          <w:sz w:val="16"/>
        </w:rPr>
        <w:t xml:space="preserve">. </w:t>
      </w:r>
      <w:r w:rsidRPr="00960228">
        <w:rPr>
          <w:rStyle w:val="StyleUnderline"/>
        </w:rPr>
        <w:t xml:space="preserve">This means that increasing the supply of savings is </w:t>
      </w:r>
      <w:r w:rsidRPr="00960228">
        <w:rPr>
          <w:rStyle w:val="Emphasis"/>
        </w:rPr>
        <w:t>not really relieving any constraint on growth</w:t>
      </w:r>
      <w:r w:rsidRPr="0039798D">
        <w:rPr>
          <w:sz w:val="16"/>
        </w:rPr>
        <w:t xml:space="preserve">. Further, cuts to the corporate income tax incentivize all private savings (including household and business savings), but </w:t>
      </w:r>
      <w:r w:rsidRPr="0039798D">
        <w:rPr>
          <w:rStyle w:val="StyleUnderline"/>
        </w:rPr>
        <w:t>if cuts aren’t offset by</w:t>
      </w:r>
      <w:r w:rsidRPr="0039798D">
        <w:rPr>
          <w:sz w:val="16"/>
        </w:rPr>
        <w:t xml:space="preserve"> either </w:t>
      </w:r>
      <w:r w:rsidRPr="0039798D">
        <w:rPr>
          <w:rStyle w:val="StyleUnderline"/>
        </w:rPr>
        <w:t>reductions in spending</w:t>
      </w:r>
      <w:r w:rsidRPr="0039798D">
        <w:rPr>
          <w:sz w:val="16"/>
        </w:rPr>
        <w:t xml:space="preserve"> or increased tax revenue from other sources, </w:t>
      </w:r>
      <w:r w:rsidRPr="0039798D">
        <w:rPr>
          <w:rStyle w:val="StyleUnderline"/>
        </w:rPr>
        <w:t>they reduce public savings by increasing the deficit</w:t>
      </w:r>
      <w:r w:rsidRPr="0039798D">
        <w:rPr>
          <w:sz w:val="16"/>
        </w:rPr>
        <w:t xml:space="preserve">. In the long run, </w:t>
      </w:r>
      <w:r w:rsidRPr="0039798D">
        <w:rPr>
          <w:rStyle w:val="StyleUnderline"/>
        </w:rPr>
        <w:t>this pushes up interest rates,</w:t>
      </w:r>
      <w:r w:rsidRPr="0039798D">
        <w:rPr>
          <w:sz w:val="16"/>
        </w:rPr>
        <w:t xml:space="preserve"> which would then discourage private savings. </w:t>
      </w:r>
      <w:r w:rsidRPr="00960228">
        <w:rPr>
          <w:rStyle w:val="StyleUnderline"/>
        </w:rPr>
        <w:t xml:space="preserve">Supply-side economics has been tried time and time again, and </w:t>
      </w:r>
      <w:r w:rsidRPr="00960228">
        <w:rPr>
          <w:rStyle w:val="Emphasis"/>
        </w:rPr>
        <w:t>tax cuts simply do not spur much growth at all</w:t>
      </w:r>
      <w:r w:rsidRPr="00960228">
        <w:rPr>
          <w:rStyle w:val="StyleUnderline"/>
        </w:rPr>
        <w:t>, let alone enough to pay for themselves</w:t>
      </w:r>
      <w:r w:rsidRPr="0039798D">
        <w:rPr>
          <w:sz w:val="16"/>
        </w:rPr>
        <w:t>.</w:t>
      </w:r>
    </w:p>
    <w:p w14:paraId="183F656F" w14:textId="77777777" w:rsidR="008312A0" w:rsidRPr="00960228" w:rsidRDefault="008312A0" w:rsidP="008312A0">
      <w:pPr>
        <w:pStyle w:val="Heading4"/>
        <w:rPr>
          <w:rFonts w:cs="Times New Roman"/>
        </w:rPr>
      </w:pPr>
      <w:r>
        <w:rPr>
          <w:rFonts w:cs="Times New Roman"/>
        </w:rPr>
        <w:t>Tax reform can’t solve growth---demographics and deficit</w:t>
      </w:r>
    </w:p>
    <w:p w14:paraId="5323023A" w14:textId="77777777" w:rsidR="008312A0" w:rsidRDefault="008312A0" w:rsidP="008312A0">
      <w:r w:rsidRPr="0039798D">
        <w:rPr>
          <w:rStyle w:val="Style13ptBold"/>
        </w:rPr>
        <w:t>Lee 17</w:t>
      </w:r>
      <w:r>
        <w:t xml:space="preserve"> </w:t>
      </w:r>
      <w:r w:rsidRPr="002A2F36">
        <w:rPr>
          <w:sz w:val="16"/>
          <w:szCs w:val="16"/>
        </w:rPr>
        <w:t xml:space="preserve">[Don Lee, "Economic reality and contradictions beset Trump's tax plan", latimes, 4-26-2017, </w:t>
      </w:r>
      <w:hyperlink r:id="rId44" w:history="1">
        <w:r w:rsidRPr="002A2F36">
          <w:rPr>
            <w:rStyle w:val="Hyperlink"/>
            <w:sz w:val="16"/>
            <w:szCs w:val="16"/>
          </w:rPr>
          <w:t>http://www.latimes.com/business/la-na-pol-trump-tax-analysis-20170425-story.html</w:t>
        </w:r>
      </w:hyperlink>
      <w:r w:rsidRPr="002A2F36">
        <w:rPr>
          <w:sz w:val="16"/>
          <w:szCs w:val="16"/>
        </w:rPr>
        <w:t>] /AB</w:t>
      </w:r>
    </w:p>
    <w:p w14:paraId="0119600A" w14:textId="77777777" w:rsidR="008312A0" w:rsidRPr="008F2754" w:rsidRDefault="008312A0" w:rsidP="008312A0">
      <w:pPr>
        <w:rPr>
          <w:sz w:val="16"/>
        </w:rPr>
      </w:pPr>
      <w:r w:rsidRPr="008F2754">
        <w:rPr>
          <w:sz w:val="16"/>
        </w:rPr>
        <w:t>A lower corporate tax rate would give a bump to economic growth</w:t>
      </w:r>
      <w:r w:rsidRPr="00960228">
        <w:rPr>
          <w:rStyle w:val="StyleUnderline"/>
        </w:rPr>
        <w:t>,</w:t>
      </w:r>
      <w:r w:rsidRPr="008F2754">
        <w:rPr>
          <w:sz w:val="16"/>
        </w:rPr>
        <w:t xml:space="preserve"> of course, as would </w:t>
      </w:r>
      <w:r w:rsidRPr="008F2754">
        <w:rPr>
          <w:rStyle w:val="StyleUnderline"/>
        </w:rPr>
        <w:t>Trump’s proposal</w:t>
      </w:r>
      <w:r w:rsidRPr="008F2754">
        <w:rPr>
          <w:sz w:val="16"/>
        </w:rPr>
        <w:t xml:space="preserve"> to shift to a “territorial” system in which U.S. companies are not taxed for foreign profits, said Joe Kennedy, a senior fellow at the Information Technology and Innovation Foundation and former chief economist at the Commerce Department. </w:t>
      </w:r>
      <w:r w:rsidRPr="00960228">
        <w:rPr>
          <w:rStyle w:val="StyleUnderline"/>
        </w:rPr>
        <w:t xml:space="preserve">Nonetheless, Kennedy said the plan </w:t>
      </w:r>
      <w:r w:rsidRPr="008F2754">
        <w:rPr>
          <w:rStyle w:val="StyleUnderline"/>
        </w:rPr>
        <w:t>was absent of key measures to boost productivity and competitiveness, such as tax credits for research and development and faster depreciation for capital expendi</w:t>
      </w:r>
      <w:r w:rsidRPr="00960228">
        <w:rPr>
          <w:rStyle w:val="StyleUnderline"/>
        </w:rPr>
        <w:t>tures</w:t>
      </w:r>
      <w:r w:rsidRPr="008F2754">
        <w:rPr>
          <w:sz w:val="16"/>
        </w:rPr>
        <w:t xml:space="preserve">. In unveiling Trump’s tax plan, Treasury Secretary Steven T. Mnuchin said that the aim was to simplify taxes, boost growth and help companies become more competitive. Some of the shortfall in corporate tax revenue would come from curbing breaks for special interests, he said, and on the personal income tax side, from the elimination of all deductions except for mortgage interest and charitable contributions. “We have over 100 people in the Treasury that have been working on tax and scoring lots of different scenarios,” he said in a White House briefing Wednesday with Trump’s chief economic advisor, Gary Cohn. “This will pay for itself with growth and with reduction of different deductions and closing loopholes.” Mnuchin insisted that the tax plan would unleash much more business activity, driving economic growth to an annual rate of 3% or higher on a sustained basis, from the 2% level of the last decade and projected over the next decade. Trump’s policies to ease business regulations and renegotiate trade agreements would add to growth as well, he said. Mnuchin did not provide any revenue estimate of the tax proposal, but the administration’s confidence that the tax cuts would not add to the federal debt presumably stems from the notion that economic growth would offset the cost of the tax plan, under assumptions that make up what is called dynamic scoring. As a rule of thumb, every 0.1-percentage-point increase in the growth of economic output, or gross domestic product, would generate about $250 billion in tax revenue over 10 years. The Congressional Budget Office’s latest budget outlook, in March, forecast GDP growth averaging 1.9% a year from 2017 to 2027, similar to most private forecasts and others, including that of the Federal Reserve. </w:t>
      </w:r>
      <w:r w:rsidRPr="00960228">
        <w:rPr>
          <w:rStyle w:val="StyleUnderline"/>
        </w:rPr>
        <w:t xml:space="preserve">If Trump could lift average growth to 3%, that would </w:t>
      </w:r>
      <w:r w:rsidRPr="008F2754">
        <w:rPr>
          <w:sz w:val="16"/>
        </w:rPr>
        <w:t>add some $2.8 trillion in additional tax revenue over 10 years — which would largely</w:t>
      </w:r>
      <w:r w:rsidRPr="00960228">
        <w:rPr>
          <w:rStyle w:val="StyleUnderline"/>
        </w:rPr>
        <w:t xml:space="preserve"> pay for Trump’s corporate tax cut plan</w:t>
      </w:r>
      <w:r w:rsidRPr="008F2754">
        <w:rPr>
          <w:sz w:val="16"/>
        </w:rPr>
        <w:t xml:space="preserve">. </w:t>
      </w:r>
      <w:r w:rsidRPr="00960228">
        <w:rPr>
          <w:rStyle w:val="StyleUnderline"/>
        </w:rPr>
        <w:t xml:space="preserve">But </w:t>
      </w:r>
      <w:r w:rsidRPr="008F2754">
        <w:rPr>
          <w:sz w:val="16"/>
        </w:rPr>
        <w:t>most</w:t>
      </w:r>
      <w:r w:rsidRPr="00960228">
        <w:rPr>
          <w:rStyle w:val="StyleUnderline"/>
        </w:rPr>
        <w:t xml:space="preserve"> economists and budget experts say </w:t>
      </w:r>
      <w:r w:rsidRPr="00960228">
        <w:rPr>
          <w:rStyle w:val="Emphasis"/>
        </w:rPr>
        <w:t>that’s not realistic</w:t>
      </w:r>
      <w:r w:rsidRPr="008F2754">
        <w:rPr>
          <w:sz w:val="16"/>
        </w:rPr>
        <w:t xml:space="preserve">. </w:t>
      </w:r>
      <w:r w:rsidRPr="00960228">
        <w:rPr>
          <w:rStyle w:val="StyleUnderline"/>
        </w:rPr>
        <w:t xml:space="preserve">GDP growth is </w:t>
      </w:r>
      <w:r w:rsidRPr="008F2754">
        <w:rPr>
          <w:sz w:val="16"/>
        </w:rPr>
        <w:t>essentially</w:t>
      </w:r>
      <w:r w:rsidRPr="00960228">
        <w:rPr>
          <w:rStyle w:val="StyleUnderline"/>
        </w:rPr>
        <w:t xml:space="preserve"> a function of </w:t>
      </w:r>
      <w:r w:rsidRPr="008F2754">
        <w:rPr>
          <w:rStyle w:val="StyleUnderline"/>
        </w:rPr>
        <w:t>labor force and productivity trends, and both have lagged in the last decade, particularly with the retirement of the baby boomers and declining birth rates, which</w:t>
      </w:r>
      <w:r w:rsidRPr="00960228">
        <w:rPr>
          <w:rStyle w:val="StyleUnderline"/>
        </w:rPr>
        <w:t xml:space="preserve"> are slowing growth in the workforce</w:t>
      </w:r>
      <w:r w:rsidRPr="008F2754">
        <w:rPr>
          <w:sz w:val="16"/>
        </w:rPr>
        <w:t xml:space="preserve">. “Tax reform can help us build more capital, encourage people to work more hours, in some cases increase productivity,” said Goldwein of the Committee for a Responsible Federal Budget. “But </w:t>
      </w:r>
      <w:r w:rsidRPr="00960228">
        <w:rPr>
          <w:rStyle w:val="StyleUnderline"/>
        </w:rPr>
        <w:t xml:space="preserve">demographics is really what has been driving the major swings in growth rates, and </w:t>
      </w:r>
      <w:r w:rsidRPr="00960228">
        <w:rPr>
          <w:rStyle w:val="Emphasis"/>
        </w:rPr>
        <w:t>tax reform can’t stop an aging population</w:t>
      </w:r>
      <w:r w:rsidRPr="008F2754">
        <w:rPr>
          <w:sz w:val="16"/>
        </w:rPr>
        <w:t xml:space="preserve">.” “There’s been a lot of dynamic scoring done in this town, but </w:t>
      </w:r>
      <w:r w:rsidRPr="008F2754">
        <w:rPr>
          <w:rStyle w:val="StyleUnderline"/>
        </w:rPr>
        <w:t>we’ve never seen any tax proposal pay for itself,” said</w:t>
      </w:r>
      <w:r w:rsidRPr="008F2754">
        <w:rPr>
          <w:sz w:val="16"/>
        </w:rPr>
        <w:t xml:space="preserve"> Douglas Holtz-</w:t>
      </w:r>
      <w:r w:rsidRPr="00960228">
        <w:rPr>
          <w:rStyle w:val="StyleUnderline"/>
        </w:rPr>
        <w:t>Eakin, a former Congressional Budget Office director</w:t>
      </w:r>
      <w:r w:rsidRPr="008F2754">
        <w:rPr>
          <w:sz w:val="16"/>
        </w:rPr>
        <w:t xml:space="preserve"> who is president of the conservative-leaning American Action Forum. He said it’s possible that about one-fourth or one-third of the </w:t>
      </w:r>
      <w:r w:rsidRPr="008F2754">
        <w:rPr>
          <w:rStyle w:val="StyleUnderline"/>
        </w:rPr>
        <w:t>cost</w:t>
      </w:r>
      <w:r w:rsidRPr="008F2754">
        <w:rPr>
          <w:sz w:val="16"/>
        </w:rPr>
        <w:t xml:space="preserve"> of tax cuts </w:t>
      </w:r>
      <w:r w:rsidRPr="008F2754">
        <w:rPr>
          <w:rStyle w:val="StyleUnderline"/>
        </w:rPr>
        <w:t>could be recouped with</w:t>
      </w:r>
      <w:r w:rsidRPr="008F2754">
        <w:rPr>
          <w:sz w:val="16"/>
        </w:rPr>
        <w:t xml:space="preserve"> faster GDP </w:t>
      </w:r>
      <w:r w:rsidRPr="008F2754">
        <w:rPr>
          <w:rStyle w:val="StyleUnderline"/>
        </w:rPr>
        <w:t>growth</w:t>
      </w:r>
      <w:r w:rsidRPr="008F2754">
        <w:rPr>
          <w:sz w:val="16"/>
        </w:rPr>
        <w:t xml:space="preserve">, but others think even </w:t>
      </w:r>
      <w:r w:rsidRPr="008F2754">
        <w:rPr>
          <w:rStyle w:val="Emphasis"/>
        </w:rPr>
        <w:t>that would be very hard to achieve</w:t>
      </w:r>
      <w:r w:rsidRPr="008F2754">
        <w:rPr>
          <w:sz w:val="16"/>
        </w:rPr>
        <w:t xml:space="preserve">. The </w:t>
      </w:r>
      <w:r w:rsidRPr="008F2754">
        <w:rPr>
          <w:rStyle w:val="StyleUnderline"/>
        </w:rPr>
        <w:t>gap between</w:t>
      </w:r>
      <w:r w:rsidRPr="008F2754">
        <w:rPr>
          <w:sz w:val="16"/>
        </w:rPr>
        <w:t xml:space="preserve"> the </w:t>
      </w:r>
      <w:r w:rsidRPr="008F2754">
        <w:rPr>
          <w:rStyle w:val="StyleUnderline"/>
        </w:rPr>
        <w:t>cost of the plan and tax revenue</w:t>
      </w:r>
      <w:r w:rsidRPr="008F2754">
        <w:rPr>
          <w:sz w:val="16"/>
        </w:rPr>
        <w:t xml:space="preserve"> it </w:t>
      </w:r>
      <w:r w:rsidRPr="008F2754">
        <w:rPr>
          <w:rStyle w:val="StyleUnderline"/>
        </w:rPr>
        <w:t>would likely generate poses a huge challenge for the administration</w:t>
      </w:r>
      <w:r w:rsidRPr="008F2754">
        <w:rPr>
          <w:sz w:val="16"/>
        </w:rPr>
        <w:t xml:space="preserve"> as it tries to push the plan through Congress without having to secure Democratic support by </w:t>
      </w:r>
      <w:r w:rsidRPr="008F2754">
        <w:rPr>
          <w:rStyle w:val="StyleUnderline"/>
        </w:rPr>
        <w:t>using</w:t>
      </w:r>
      <w:r w:rsidRPr="008F2754">
        <w:rPr>
          <w:sz w:val="16"/>
        </w:rPr>
        <w:t xml:space="preserve"> something called </w:t>
      </w:r>
      <w:r w:rsidRPr="008F2754">
        <w:rPr>
          <w:rStyle w:val="StyleUnderline"/>
        </w:rPr>
        <w:t>reconciliation</w:t>
      </w:r>
      <w:r w:rsidRPr="008F2754">
        <w:rPr>
          <w:sz w:val="16"/>
        </w:rPr>
        <w:t xml:space="preserve">. One requirement of that budget process, which allows Senate passage with a simple majority, is that the tax change would not add to the deficit after 10 years. President George W. Bush got around that obstacle by ensuring that his own tax-cut plan expired after 10 years. But a senior tax counsel to the House Ways and Means Committee recently indicated that the </w:t>
      </w:r>
      <w:r w:rsidRPr="008F2754">
        <w:rPr>
          <w:rStyle w:val="StyleUnderline"/>
        </w:rPr>
        <w:t>Trump tax plan</w:t>
      </w:r>
      <w:r w:rsidRPr="008F2754">
        <w:rPr>
          <w:sz w:val="16"/>
        </w:rPr>
        <w:t xml:space="preserve"> — with its emphasis on corporate tax rates — </w:t>
      </w:r>
      <w:r w:rsidRPr="008F2754">
        <w:rPr>
          <w:rStyle w:val="StyleUnderline"/>
        </w:rPr>
        <w:t>would add to the deficit beyond 10 years,</w:t>
      </w:r>
      <w:r w:rsidRPr="008F2754">
        <w:rPr>
          <w:sz w:val="16"/>
        </w:rPr>
        <w:t xml:space="preserve"> even if the business tax cuts expired after three years. Such short-term cuts would do little to spur businesses to invest and grow. And </w:t>
      </w:r>
      <w:r w:rsidRPr="00960228">
        <w:rPr>
          <w:rStyle w:val="StyleUnderline"/>
        </w:rPr>
        <w:t>if such an analysis is accepted by lawmakers, it will make it much harder for Trump to pass the plan through the reconciliation process</w:t>
      </w:r>
      <w:r w:rsidRPr="008F2754">
        <w:rPr>
          <w:sz w:val="16"/>
        </w:rPr>
        <w:t>.</w:t>
      </w:r>
    </w:p>
    <w:p w14:paraId="45860180" w14:textId="77777777" w:rsidR="008312A0" w:rsidRPr="00960228" w:rsidRDefault="008312A0" w:rsidP="008312A0"/>
    <w:p w14:paraId="40F4693D" w14:textId="77777777" w:rsidR="008312A0" w:rsidRPr="00960228" w:rsidRDefault="008312A0" w:rsidP="008312A0">
      <w:pPr>
        <w:pStyle w:val="Heading4"/>
        <w:rPr>
          <w:rFonts w:cs="Times New Roman"/>
        </w:rPr>
      </w:pPr>
      <w:r>
        <w:rPr>
          <w:rFonts w:cs="Times New Roman"/>
        </w:rPr>
        <w:t>Tax plan doesn’t work---dollar appreciation offsets gains in competitiveness---most qualified evidence</w:t>
      </w:r>
    </w:p>
    <w:p w14:paraId="7B761103" w14:textId="77777777" w:rsidR="008312A0" w:rsidRPr="008D40E9" w:rsidRDefault="008312A0" w:rsidP="008312A0">
      <w:pPr>
        <w:rPr>
          <w:sz w:val="16"/>
          <w:szCs w:val="16"/>
        </w:rPr>
      </w:pPr>
      <w:r w:rsidRPr="008D40E9">
        <w:rPr>
          <w:rStyle w:val="Style13ptBold"/>
        </w:rPr>
        <w:t>Farhi et al 17</w:t>
      </w:r>
      <w:r>
        <w:t xml:space="preserve"> </w:t>
      </w:r>
      <w:r w:rsidRPr="008D40E9">
        <w:rPr>
          <w:sz w:val="16"/>
          <w:szCs w:val="16"/>
        </w:rPr>
        <w:t xml:space="preserve">[Emmanuel Farhi, Gita Gopinath and Oleg Itskhoki. Emmanuel is a Professor of Economics at Harvard University. Gita is a Professor of Economics at Harvard University,  visiting scholar at the Federal Reserve Bank of Boston, research associate with the National Bureau of Economic Research, and World Economic Forum Young Global Leader. Oleg is a Professor of Economics and International Affairs at Princeton University. 1-3-2017 "Trump’s Tax Plan and the Dollar", Project Syndicate , </w:t>
      </w:r>
      <w:hyperlink r:id="rId45" w:history="1">
        <w:r w:rsidRPr="008D40E9">
          <w:rPr>
            <w:rStyle w:val="Hyperlink"/>
            <w:sz w:val="16"/>
            <w:szCs w:val="16"/>
          </w:rPr>
          <w:t>https://www.project-syndicate.org/commentary/trump-tax-plan-hurts-competitiveness-by-emmanuel-farhi-et-al-2017-01?barrier=accessreg</w:t>
        </w:r>
      </w:hyperlink>
      <w:r w:rsidRPr="008D40E9">
        <w:rPr>
          <w:sz w:val="16"/>
          <w:szCs w:val="16"/>
        </w:rPr>
        <w:t>] //AB</w:t>
      </w:r>
    </w:p>
    <w:p w14:paraId="7B77A7B5" w14:textId="77777777" w:rsidR="008312A0" w:rsidRPr="004A1FD1" w:rsidRDefault="008312A0" w:rsidP="008312A0">
      <w:pPr>
        <w:rPr>
          <w:rStyle w:val="StyleUnderline"/>
        </w:rPr>
      </w:pPr>
      <w:r w:rsidRPr="004A1FD1">
        <w:rPr>
          <w:sz w:val="16"/>
        </w:rPr>
        <w:t xml:space="preserve">Now that Donald </w:t>
      </w:r>
      <w:r w:rsidRPr="004A1FD1">
        <w:rPr>
          <w:rStyle w:val="StyleUnderline"/>
        </w:rPr>
        <w:t>Trump</w:t>
      </w:r>
      <w:r w:rsidRPr="004A1FD1">
        <w:rPr>
          <w:sz w:val="16"/>
        </w:rPr>
        <w:t xml:space="preserve"> has been elected President of the United States and Republicans control both houses of Congress, corporate</w:t>
      </w:r>
      <w:r w:rsidRPr="00960228">
        <w:rPr>
          <w:rStyle w:val="StyleUnderline"/>
        </w:rPr>
        <w:t xml:space="preserve"> tax reform </w:t>
      </w:r>
      <w:r w:rsidRPr="004A1FD1">
        <w:rPr>
          <w:sz w:val="16"/>
        </w:rPr>
        <w:t xml:space="preserve">is coming to America. The </w:t>
      </w:r>
      <w:r w:rsidRPr="00960228">
        <w:rPr>
          <w:rStyle w:val="StyleUnderline"/>
        </w:rPr>
        <w:t xml:space="preserve">package </w:t>
      </w:r>
      <w:r w:rsidRPr="004A1FD1">
        <w:rPr>
          <w:sz w:val="16"/>
        </w:rPr>
        <w:t>currently</w:t>
      </w:r>
      <w:r w:rsidRPr="00960228">
        <w:rPr>
          <w:rStyle w:val="StyleUnderline"/>
        </w:rPr>
        <w:t xml:space="preserve"> being discussed includes</w:t>
      </w:r>
      <w:r w:rsidRPr="004A1FD1">
        <w:rPr>
          <w:sz w:val="16"/>
        </w:rPr>
        <w:t xml:space="preserve"> two important features: </w:t>
      </w:r>
      <w:r w:rsidRPr="00960228">
        <w:rPr>
          <w:rStyle w:val="StyleUnderline"/>
        </w:rPr>
        <w:t>a cut in the tax rate</w:t>
      </w:r>
      <w:r w:rsidRPr="004A1FD1">
        <w:rPr>
          <w:sz w:val="16"/>
        </w:rPr>
        <w:t xml:space="preserve">, from 35% currently to 20% or even 15%; </w:t>
      </w:r>
      <w:r w:rsidRPr="00960228">
        <w:rPr>
          <w:rStyle w:val="StyleUnderline"/>
        </w:rPr>
        <w:t>and a “border-adjustment” tax,</w:t>
      </w:r>
      <w:r w:rsidRPr="004A1FD1">
        <w:rPr>
          <w:sz w:val="16"/>
        </w:rPr>
        <w:t xml:space="preserve"> which is typical of a value-added-tax (VAT) regime, but unusual for corporate taxes. </w:t>
      </w:r>
      <w:r w:rsidRPr="00960228">
        <w:rPr>
          <w:rStyle w:val="StyleUnderline"/>
        </w:rPr>
        <w:t>A border-adjustment tax would treat domestically purchased inputs and imported inputs differently, and encourage exports</w:t>
      </w:r>
      <w:r w:rsidRPr="004A1FD1">
        <w:rPr>
          <w:sz w:val="16"/>
        </w:rPr>
        <w:t xml:space="preserve">. Corporations would no longer be able to deduct the costs of imported inputs from their taxable income; but, at the same time, their export-sales revenue would not be taxed. The proposal has generated an intense debate about whether it will improve the US trade balance. Having published our own work on “fiscal devaluations,” </w:t>
      </w:r>
      <w:r w:rsidRPr="00960228">
        <w:rPr>
          <w:rStyle w:val="StyleUnderline"/>
        </w:rPr>
        <w:t xml:space="preserve">we believe that a border-adjustment tax would have </w:t>
      </w:r>
      <w:r w:rsidRPr="00960228">
        <w:rPr>
          <w:rStyle w:val="Emphasis"/>
        </w:rPr>
        <w:t>minimal prospects for success</w:t>
      </w:r>
      <w:r w:rsidRPr="004A1FD1">
        <w:rPr>
          <w:sz w:val="16"/>
        </w:rPr>
        <w:t xml:space="preserve">, </w:t>
      </w:r>
      <w:r w:rsidRPr="00960228">
        <w:rPr>
          <w:rStyle w:val="StyleUnderline"/>
        </w:rPr>
        <w:t>and</w:t>
      </w:r>
      <w:r w:rsidRPr="004A1FD1">
        <w:rPr>
          <w:sz w:val="16"/>
        </w:rPr>
        <w:t xml:space="preserve"> that it </w:t>
      </w:r>
      <w:r w:rsidRPr="004A1FD1">
        <w:rPr>
          <w:rStyle w:val="StyleUnderline"/>
        </w:rPr>
        <w:t>could significantly undermine</w:t>
      </w:r>
      <w:r w:rsidRPr="00960228">
        <w:rPr>
          <w:rStyle w:val="StyleUnderline"/>
        </w:rPr>
        <w:t xml:space="preserve"> America’s net foreign-asset position</w:t>
      </w:r>
      <w:r w:rsidRPr="004A1FD1">
        <w:rPr>
          <w:sz w:val="16"/>
        </w:rPr>
        <w:t xml:space="preserve">. The idea of using fiscal-policy instruments to improve trade competitiveness dates back to John Maynard Keynes. In his 1931 Macmillan Report to the British Parliament, Keynes proposed that an import tariff be paired with an export subsidy, which would mimic the effects of exchange-rate devaluation, while maintaining the gold-pound parity. In our own work, we have demonstrated that, in addition to this policy combination, countries that maintain a fixed exchange rate or are in a currency union can achieve the same effect by raising their VAT and cutting payroll taxes by equivalent amounts. This tax-swap policy has received a lot of attention in the eurozone, with Germany implementing it in 2006, and France in 2012. The incoming </w:t>
      </w:r>
      <w:r w:rsidRPr="00960228">
        <w:rPr>
          <w:rStyle w:val="StyleUnderline"/>
        </w:rPr>
        <w:t>Trump</w:t>
      </w:r>
      <w:r w:rsidRPr="004A1FD1">
        <w:rPr>
          <w:sz w:val="16"/>
        </w:rPr>
        <w:t xml:space="preserve"> administration</w:t>
      </w:r>
      <w:r w:rsidRPr="00960228">
        <w:rPr>
          <w:rStyle w:val="StyleUnderline"/>
        </w:rPr>
        <w:t>’s</w:t>
      </w:r>
      <w:r w:rsidRPr="004A1FD1">
        <w:rPr>
          <w:sz w:val="16"/>
        </w:rPr>
        <w:t xml:space="preserve"> </w:t>
      </w:r>
      <w:r w:rsidRPr="00960228">
        <w:rPr>
          <w:rStyle w:val="StyleUnderline"/>
        </w:rPr>
        <w:t xml:space="preserve">proposal to cut corporate-tax rates and impose a border-adjustment tax </w:t>
      </w:r>
      <w:r w:rsidRPr="004A1FD1">
        <w:rPr>
          <w:sz w:val="16"/>
        </w:rPr>
        <w:t xml:space="preserve">is similar to the VAT-payroll tax swap, because both strategies raise the cost of imports and subsidize exports. But </w:t>
      </w:r>
      <w:r w:rsidRPr="00960228">
        <w:rPr>
          <w:rStyle w:val="Emphasis"/>
        </w:rPr>
        <w:t>we do not expect such a strategy to improve US competitiveness</w:t>
      </w:r>
      <w:r w:rsidRPr="004A1FD1">
        <w:rPr>
          <w:sz w:val="16"/>
        </w:rPr>
        <w:t xml:space="preserve"> </w:t>
      </w:r>
      <w:r w:rsidRPr="00960228">
        <w:rPr>
          <w:rStyle w:val="StyleUnderline"/>
        </w:rPr>
        <w:t xml:space="preserve">for the </w:t>
      </w:r>
      <w:r w:rsidRPr="004A1FD1">
        <w:rPr>
          <w:sz w:val="16"/>
        </w:rPr>
        <w:t>simple</w:t>
      </w:r>
      <w:r w:rsidRPr="00960228">
        <w:rPr>
          <w:rStyle w:val="StyleUnderline"/>
        </w:rPr>
        <w:t xml:space="preserve"> reason that </w:t>
      </w:r>
      <w:r w:rsidRPr="004A1FD1">
        <w:rPr>
          <w:sz w:val="16"/>
        </w:rPr>
        <w:t>the</w:t>
      </w:r>
      <w:r w:rsidRPr="00960228">
        <w:rPr>
          <w:rStyle w:val="StyleUnderline"/>
        </w:rPr>
        <w:t xml:space="preserve"> US authorities </w:t>
      </w:r>
      <w:r w:rsidRPr="004A1FD1">
        <w:rPr>
          <w:rStyle w:val="StyleUnderline"/>
        </w:rPr>
        <w:t>maintain a flexible exchange rate.</w:t>
      </w:r>
      <w:r>
        <w:rPr>
          <w:rStyle w:val="StyleUnderline"/>
        </w:rPr>
        <w:t xml:space="preserve"> </w:t>
      </w:r>
      <w:r w:rsidRPr="00960228">
        <w:rPr>
          <w:rStyle w:val="StyleUnderline"/>
        </w:rPr>
        <w:t>If Trump’s proposed tax reforms are implemented in full, the dollar will appreciate along with demand for US goods: a 20% tax cut will push the value of the dollar up by 20%.</w:t>
      </w:r>
      <w:r w:rsidRPr="004A1FD1">
        <w:rPr>
          <w:sz w:val="16"/>
        </w:rPr>
        <w:t xml:space="preserve"> </w:t>
      </w:r>
      <w:r w:rsidRPr="00960228">
        <w:rPr>
          <w:rStyle w:val="StyleUnderline"/>
        </w:rPr>
        <w:t>And this</w:t>
      </w:r>
      <w:r w:rsidRPr="004A1FD1">
        <w:rPr>
          <w:sz w:val="16"/>
        </w:rPr>
        <w:t xml:space="preserve">, in turn, </w:t>
      </w:r>
      <w:r w:rsidRPr="00960228">
        <w:rPr>
          <w:rStyle w:val="Emphasis"/>
        </w:rPr>
        <w:t>will offset any competitiveness gains</w:t>
      </w:r>
      <w:r w:rsidRPr="004A1FD1">
        <w:rPr>
          <w:sz w:val="16"/>
        </w:rPr>
        <w:t xml:space="preserve">. The only way that this would not happen is if the US Federal Reserve prevented the dollar from appreciating by lowering interest rates. But this would fuel domestic inflation, so there is no reason to believe that the Fed would take such a step. Thus, while </w:t>
      </w:r>
      <w:r w:rsidRPr="00960228">
        <w:rPr>
          <w:rStyle w:val="StyleUnderline"/>
        </w:rPr>
        <w:t>a border-adjustment tax</w:t>
      </w:r>
      <w:r w:rsidRPr="004A1FD1">
        <w:rPr>
          <w:sz w:val="16"/>
        </w:rPr>
        <w:t xml:space="preserve"> can benefit countries that have a fixed exchange rate or are in a currency union, it </w:t>
      </w:r>
      <w:r w:rsidRPr="004A1FD1">
        <w:rPr>
          <w:rStyle w:val="StyleUnderline"/>
        </w:rPr>
        <w:t>basically has nothing to offer countries with</w:t>
      </w:r>
      <w:r w:rsidRPr="00960228">
        <w:rPr>
          <w:rStyle w:val="StyleUnderline"/>
        </w:rPr>
        <w:t xml:space="preserve"> floating exchange rates, because the resulting currency </w:t>
      </w:r>
      <w:r w:rsidRPr="004A1FD1">
        <w:rPr>
          <w:rStyle w:val="StyleUnderline"/>
        </w:rPr>
        <w:t>appreciation offsets the fiscal devaluation.</w:t>
      </w:r>
      <w:r>
        <w:rPr>
          <w:rStyle w:val="StyleUnderline"/>
        </w:rPr>
        <w:t xml:space="preserve"> </w:t>
      </w:r>
      <w:r w:rsidRPr="004A1FD1">
        <w:rPr>
          <w:sz w:val="16"/>
        </w:rPr>
        <w:t xml:space="preserve">But the effect of a US border-adjustment tax would not be neutral. </w:t>
      </w:r>
      <w:r w:rsidRPr="00960228">
        <w:rPr>
          <w:rStyle w:val="StyleUnderline"/>
        </w:rPr>
        <w:t xml:space="preserve">An </w:t>
      </w:r>
      <w:r w:rsidRPr="004A1FD1">
        <w:rPr>
          <w:rStyle w:val="StyleUnderline"/>
        </w:rPr>
        <w:t>appreciating dollar would erode America’s net foreign-asset position, because</w:t>
      </w:r>
      <w:r w:rsidRPr="004A1FD1">
        <w:rPr>
          <w:sz w:val="16"/>
        </w:rPr>
        <w:t xml:space="preserve"> an overwhelming </w:t>
      </w:r>
      <w:r w:rsidRPr="00960228">
        <w:rPr>
          <w:rStyle w:val="StyleUnderline"/>
        </w:rPr>
        <w:t>85% of its foreign liabilities are denominated in dollars, while around 70% of its foreign assets are denominated in a foreign currency</w:t>
      </w:r>
      <w:r w:rsidRPr="004A1FD1">
        <w:rPr>
          <w:sz w:val="16"/>
        </w:rPr>
        <w:t xml:space="preserve">. With US foreign assets amounting to 140% of its GDP, and its foreign liabilities amounting to 180% of GDP, </w:t>
      </w:r>
      <w:r w:rsidRPr="00960228">
        <w:rPr>
          <w:rStyle w:val="StyleUnderline"/>
        </w:rPr>
        <w:t xml:space="preserve">a dollar appreciation of 20% would result in a capital loss equal to about </w:t>
      </w:r>
      <w:r w:rsidRPr="00960228">
        <w:rPr>
          <w:rStyle w:val="Emphasis"/>
        </w:rPr>
        <w:t>13% of GDP</w:t>
      </w:r>
      <w:r w:rsidRPr="004A1FD1">
        <w:rPr>
          <w:sz w:val="16"/>
        </w:rPr>
        <w:t xml:space="preserve">. The fiscal consequences of Trump’s proposals would be mixed. On one hand, the border-adjustment tax could push up tax revenues, because the US imports more than it exports. With the US trade deficit at 4% of GDP, a 20% border-adjustment tax would create additional tax revenues equal to about 0.8% of GDP. On the other hand, the lower corporate-income-tax rate would decrease revenues and essentially cancel out any gains from the tax on imports. To be sure, a border-adjustment tax would have other benefits that we have not discussed. It might generate additional tax revenues, by discouraging international companies from engaging in “transfer pricing” between their subsidiaries, or from shifting profits to low-tax countries. And, of course, lower tax rates could provide an economic stimulus and decrease the budget deficit. But in terms of international competitiveness, </w:t>
      </w:r>
      <w:r w:rsidRPr="00960228">
        <w:rPr>
          <w:rStyle w:val="StyleUnderline"/>
        </w:rPr>
        <w:t xml:space="preserve">the bottom line is </w:t>
      </w:r>
      <w:r w:rsidRPr="004A1FD1">
        <w:rPr>
          <w:rStyle w:val="StyleUnderline"/>
        </w:rPr>
        <w:t>that Trump’s proposed tax plan – particu</w:t>
      </w:r>
      <w:r w:rsidRPr="00960228">
        <w:rPr>
          <w:rStyle w:val="StyleUnderline"/>
        </w:rPr>
        <w:t>larly the border-adjustment ta</w:t>
      </w:r>
      <w:r w:rsidRPr="004A1FD1">
        <w:rPr>
          <w:rStyle w:val="StyleUnderline"/>
        </w:rPr>
        <w:t xml:space="preserve">x – </w:t>
      </w:r>
      <w:r w:rsidRPr="004A1FD1">
        <w:rPr>
          <w:rStyle w:val="Emphasis"/>
        </w:rPr>
        <w:t>would most likely not have a positive impact</w:t>
      </w:r>
      <w:r w:rsidRPr="004A1FD1">
        <w:rPr>
          <w:rStyle w:val="StyleUnderline"/>
        </w:rPr>
        <w:t xml:space="preserve"> on the US trade balance. Worse, </w:t>
      </w:r>
      <w:r w:rsidRPr="004A1FD1">
        <w:rPr>
          <w:rStyle w:val="Emphasis"/>
        </w:rPr>
        <w:t>it could be very costly</w:t>
      </w:r>
      <w:r w:rsidRPr="004A1FD1">
        <w:rPr>
          <w:rStyle w:val="StyleUnderline"/>
        </w:rPr>
        <w:t xml:space="preserve"> in terms of US net foreign assets.</w:t>
      </w:r>
    </w:p>
    <w:p w14:paraId="3869C244" w14:textId="77777777" w:rsidR="008312A0" w:rsidRPr="00960228" w:rsidRDefault="008312A0" w:rsidP="008312A0"/>
    <w:p w14:paraId="4C4E79C1" w14:textId="77777777" w:rsidR="008312A0" w:rsidRPr="00960228" w:rsidRDefault="008312A0" w:rsidP="008312A0">
      <w:pPr>
        <w:pStyle w:val="Heading3"/>
        <w:rPr>
          <w:rFonts w:cs="Times New Roman"/>
        </w:rPr>
      </w:pPr>
      <w:r>
        <w:rPr>
          <w:rFonts w:cs="Times New Roman"/>
        </w:rPr>
        <w:t>AT: Tax Cuts k2 Competitiveness</w:t>
      </w:r>
    </w:p>
    <w:p w14:paraId="79A1ACCA" w14:textId="77777777" w:rsidR="008312A0" w:rsidRPr="00960228" w:rsidRDefault="008312A0" w:rsidP="008312A0">
      <w:pPr>
        <w:pStyle w:val="Heading4"/>
        <w:rPr>
          <w:rFonts w:cs="Times New Roman"/>
        </w:rPr>
      </w:pPr>
      <w:r>
        <w:rPr>
          <w:rFonts w:cs="Times New Roman"/>
        </w:rPr>
        <w:t>Tax reform isn’t key and competitiveness high now</w:t>
      </w:r>
    </w:p>
    <w:p w14:paraId="4A6EACC1" w14:textId="77777777" w:rsidR="008312A0" w:rsidRPr="00627CA8" w:rsidRDefault="008312A0" w:rsidP="008312A0">
      <w:pPr>
        <w:rPr>
          <w:sz w:val="16"/>
          <w:szCs w:val="16"/>
        </w:rPr>
      </w:pPr>
      <w:r w:rsidRPr="009077DA">
        <w:rPr>
          <w:rStyle w:val="Style13ptBold"/>
        </w:rPr>
        <w:t>Clausing 17</w:t>
      </w:r>
      <w:r>
        <w:t xml:space="preserve"> </w:t>
      </w:r>
      <w:r w:rsidRPr="00627CA8">
        <w:rPr>
          <w:sz w:val="16"/>
          <w:szCs w:val="16"/>
        </w:rPr>
        <w:t>[Kimberly,  citing Thormund A. Miller and Walter Mintz, Professor of Economics at Reed College. April 2017. “Competitiveness, Tax Base Erosion, and the Essential Dilemma of Corporate Tax Reform,” http://digitalcommons.law.byu.edu/cgi/viewcontent.cgi?article=3075&amp;context=lawreview] //AB</w:t>
      </w:r>
    </w:p>
    <w:p w14:paraId="12E64D32" w14:textId="77777777" w:rsidR="008312A0" w:rsidRPr="00627CA8" w:rsidRDefault="008312A0" w:rsidP="008312A0">
      <w:pPr>
        <w:rPr>
          <w:sz w:val="16"/>
        </w:rPr>
      </w:pPr>
      <w:r w:rsidRPr="00627CA8">
        <w:rPr>
          <w:sz w:val="16"/>
        </w:rPr>
        <w:t>IV. COMPETITIVENESS AND CORPORATE TAX BASE EROSION “</w:t>
      </w:r>
      <w:r w:rsidRPr="00960228">
        <w:rPr>
          <w:rStyle w:val="StyleUnderline"/>
        </w:rPr>
        <w:t xml:space="preserve">Competitiveness” is a </w:t>
      </w:r>
      <w:r w:rsidRPr="00960228">
        <w:rPr>
          <w:rStyle w:val="Emphasis"/>
        </w:rPr>
        <w:t>vague</w:t>
      </w:r>
      <w:r w:rsidRPr="00960228">
        <w:rPr>
          <w:rStyle w:val="StyleUnderline"/>
        </w:rPr>
        <w:t xml:space="preserve"> and </w:t>
      </w:r>
      <w:r w:rsidRPr="00960228">
        <w:rPr>
          <w:rStyle w:val="Emphasis"/>
        </w:rPr>
        <w:t>ill-defined</w:t>
      </w:r>
      <w:r w:rsidRPr="00960228">
        <w:rPr>
          <w:rStyle w:val="StyleUnderline"/>
        </w:rPr>
        <w:t xml:space="preserve"> concept</w:t>
      </w:r>
      <w:r w:rsidRPr="00627CA8">
        <w:rPr>
          <w:sz w:val="16"/>
        </w:rPr>
        <w:t xml:space="preserve">. </w:t>
      </w:r>
      <w:r w:rsidRPr="00960228">
        <w:rPr>
          <w:rStyle w:val="StyleUnderline"/>
        </w:rPr>
        <w:t>In</w:t>
      </w:r>
      <w:r w:rsidRPr="00627CA8">
        <w:rPr>
          <w:sz w:val="16"/>
        </w:rPr>
        <w:t xml:space="preserve"> corporate </w:t>
      </w:r>
      <w:r w:rsidRPr="00960228">
        <w:rPr>
          <w:rStyle w:val="StyleUnderline"/>
        </w:rPr>
        <w:t xml:space="preserve">tax debates, the term is used to capture </w:t>
      </w:r>
      <w:r w:rsidRPr="00627CA8">
        <w:rPr>
          <w:rStyle w:val="StyleUnderline"/>
        </w:rPr>
        <w:t>only a very narrow aspect of competitiveness, the corporat</w:t>
      </w:r>
      <w:r w:rsidRPr="00960228">
        <w:rPr>
          <w:rStyle w:val="StyleUnderline"/>
        </w:rPr>
        <w:t>e tax facet of the overall ability of a multinational firm to compete</w:t>
      </w:r>
      <w:r w:rsidRPr="00627CA8">
        <w:rPr>
          <w:sz w:val="16"/>
        </w:rPr>
        <w:t xml:space="preserve">. </w:t>
      </w:r>
      <w:r w:rsidRPr="00960228">
        <w:rPr>
          <w:rStyle w:val="StyleUnderline"/>
        </w:rPr>
        <w:t xml:space="preserve">Of course, there are </w:t>
      </w:r>
      <w:r w:rsidRPr="00960228">
        <w:rPr>
          <w:rStyle w:val="Emphasis"/>
        </w:rPr>
        <w:t>many other variables</w:t>
      </w:r>
      <w:r w:rsidRPr="00960228">
        <w:rPr>
          <w:rStyle w:val="StyleUnderline"/>
        </w:rPr>
        <w:t xml:space="preserve"> that affect a firm’s ability to compete, including</w:t>
      </w:r>
      <w:r w:rsidRPr="00627CA8">
        <w:rPr>
          <w:sz w:val="16"/>
        </w:rPr>
        <w:t xml:space="preserve">, but not limited to, </w:t>
      </w:r>
      <w:r w:rsidRPr="00627CA8">
        <w:rPr>
          <w:rStyle w:val="StyleUnderline"/>
        </w:rPr>
        <w:t>the exchange rate, the firm’s financial constraints, and the unique organization and internalization advantages of the particular firm. In addition, the attractiveness of a particular country as a location for production depends on much more than its corporate tax environment: its market size, infrastructure, government services, legal institutions, regulation, labor productivity, labor costs, geography, and</w:t>
      </w:r>
      <w:r w:rsidRPr="00960228">
        <w:rPr>
          <w:rStyle w:val="StyleUnderline"/>
        </w:rPr>
        <w:t xml:space="preserve"> other factors</w:t>
      </w:r>
      <w:r w:rsidRPr="00627CA8">
        <w:rPr>
          <w:sz w:val="16"/>
        </w:rPr>
        <w:t xml:space="preserve">. </w:t>
      </w:r>
      <w:r w:rsidRPr="00960228">
        <w:rPr>
          <w:rStyle w:val="StyleUnderline"/>
        </w:rPr>
        <w:t xml:space="preserve">Indeed, these other aspects of a country’s (or a firm’s) competitiveness may </w:t>
      </w:r>
      <w:r w:rsidRPr="00627CA8">
        <w:rPr>
          <w:rStyle w:val="StyleUnderline"/>
        </w:rPr>
        <w:t>be far more important</w:t>
      </w:r>
      <w:r w:rsidRPr="00627CA8">
        <w:rPr>
          <w:sz w:val="16"/>
        </w:rPr>
        <w:t xml:space="preserve"> for national welfare </w:t>
      </w:r>
      <w:r w:rsidRPr="00960228">
        <w:rPr>
          <w:rStyle w:val="StyleUnderline"/>
        </w:rPr>
        <w:t>than the tax facet of multinational firm competition</w:t>
      </w:r>
      <w:r w:rsidRPr="00627CA8">
        <w:rPr>
          <w:sz w:val="16"/>
        </w:rPr>
        <w:t xml:space="preserve">. </w:t>
      </w:r>
      <w:r w:rsidRPr="00960228">
        <w:rPr>
          <w:rStyle w:val="StyleUnderline"/>
        </w:rPr>
        <w:t>Turning to</w:t>
      </w:r>
      <w:r w:rsidRPr="00627CA8">
        <w:rPr>
          <w:sz w:val="16"/>
        </w:rPr>
        <w:t xml:space="preserve"> the question of </w:t>
      </w:r>
      <w:r w:rsidRPr="00960228">
        <w:rPr>
          <w:rStyle w:val="StyleUnderline"/>
        </w:rPr>
        <w:t xml:space="preserve">tax </w:t>
      </w:r>
      <w:r w:rsidRPr="00627CA8">
        <w:rPr>
          <w:rStyle w:val="StyleUnderline"/>
        </w:rPr>
        <w:t>competitiveness, it is far from clear that U.S. multinational firms are disadvantaged. Much foreign income goes untaxed, and effective tax rates are on par with those in many trading partner countries. Our multinational firms are also world leaders in tax avoidance, and</w:t>
      </w:r>
      <w:r w:rsidRPr="00627CA8">
        <w:rPr>
          <w:sz w:val="16"/>
        </w:rPr>
        <w:t xml:space="preserve">, as a result, </w:t>
      </w:r>
      <w:r w:rsidRPr="00960228">
        <w:rPr>
          <w:rStyle w:val="StyleUnderline"/>
        </w:rPr>
        <w:t xml:space="preserve">they often </w:t>
      </w:r>
      <w:r w:rsidRPr="00627CA8">
        <w:rPr>
          <w:rStyle w:val="StyleUnderline"/>
        </w:rPr>
        <w:t>achieve singledigit effective tax rates, making them the envy of the world in terms of tax planning competitiveness.38 By other conventional measure of competitiveness, U.S. multinational corporations are healthy and thriving</w:t>
      </w:r>
      <w:r w:rsidRPr="00627CA8">
        <w:rPr>
          <w:sz w:val="16"/>
        </w:rPr>
        <w:t xml:space="preserve">. As Figure 1 shows, </w:t>
      </w:r>
      <w:r w:rsidRPr="00960228">
        <w:rPr>
          <w:rStyle w:val="StyleUnderline"/>
        </w:rPr>
        <w:t xml:space="preserve">corporate profits as a share of GDP in recent years </w:t>
      </w:r>
      <w:r w:rsidRPr="00627CA8">
        <w:rPr>
          <w:rStyle w:val="StyleUnderline"/>
        </w:rPr>
        <w:t>are higher than at any point</w:t>
      </w:r>
      <w:r w:rsidRPr="00960228">
        <w:rPr>
          <w:rStyle w:val="StyleUnderline"/>
        </w:rPr>
        <w:t xml:space="preserve"> in the last fifty years</w:t>
      </w:r>
      <w:r w:rsidRPr="00627CA8">
        <w:rPr>
          <w:sz w:val="16"/>
        </w:rPr>
        <w:t xml:space="preserve">. </w:t>
      </w:r>
      <w:r w:rsidRPr="00960228">
        <w:rPr>
          <w:rStyle w:val="StyleUnderline"/>
        </w:rPr>
        <w:t>The United States is also home to a disproportionate share of the Forbes Global 2000 list of the world’s most important corporations</w:t>
      </w:r>
      <w:r w:rsidRPr="00627CA8">
        <w:rPr>
          <w:sz w:val="16"/>
        </w:rPr>
        <w:t>. As Figure 2 shows, the U.S. share of world GDP in 2014 (in dollar terms) is 22%, and the U.S. share of GDP in PPP terms (which accounts for different prices levels in different countries) is 16%. Yet the U.S. share of the world’s biggest firms is far higher: 29% by count, 31% by sales, 35% by profits (consolidated worldwide), 24% by assets, and 42% by market capitalization.</w:t>
      </w:r>
    </w:p>
    <w:p w14:paraId="7E5D34E2" w14:textId="77777777" w:rsidR="008312A0" w:rsidRDefault="008312A0" w:rsidP="008312A0">
      <w:pPr>
        <w:rPr>
          <w:rFonts w:eastAsia="Cambria"/>
          <w:sz w:val="16"/>
        </w:rPr>
      </w:pPr>
    </w:p>
    <w:p w14:paraId="58C2C4B3" w14:textId="77777777" w:rsidR="008312A0" w:rsidRDefault="008312A0" w:rsidP="008312A0">
      <w:pPr>
        <w:pStyle w:val="Heading3"/>
      </w:pPr>
      <w:r>
        <w:t>! – competitiveness terminal</w:t>
      </w:r>
    </w:p>
    <w:p w14:paraId="4300F7F2" w14:textId="77777777" w:rsidR="008312A0" w:rsidRPr="00D949AE" w:rsidRDefault="008312A0" w:rsidP="008312A0">
      <w:pPr>
        <w:pStyle w:val="Heading4"/>
      </w:pPr>
      <w:r>
        <w:t>US competitiveness solves global war---fast growth is key</w:t>
      </w:r>
    </w:p>
    <w:p w14:paraId="1734CE7E" w14:textId="77777777" w:rsidR="008312A0" w:rsidRPr="00D949AE" w:rsidRDefault="008312A0" w:rsidP="008312A0">
      <w:r w:rsidRPr="00D949AE">
        <w:rPr>
          <w:rStyle w:val="Style13ptBold"/>
        </w:rPr>
        <w:t>Khalilzad 11</w:t>
      </w:r>
      <w:r w:rsidRPr="00D949AE">
        <w:t xml:space="preserve"> – PhD, Former Professor of Political Science @ Columbia, Former amb</w:t>
      </w:r>
      <w:r>
        <w:t xml:space="preserve">assador to Iraq and Afghanistan </w:t>
      </w:r>
      <w:r w:rsidRPr="00D949AE">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5FE26780" w14:textId="77777777" w:rsidR="008312A0" w:rsidRDefault="008312A0" w:rsidP="008312A0">
      <w:pPr>
        <w:pStyle w:val="card"/>
        <w:ind w:left="0"/>
        <w:rPr>
          <w:rFonts w:cs="Times New Roman"/>
          <w:sz w:val="14"/>
          <w:szCs w:val="20"/>
        </w:rPr>
      </w:pPr>
      <w:r w:rsidRPr="00D209F9">
        <w:rPr>
          <w:rFonts w:cs="Times New Roman"/>
          <w:sz w:val="14"/>
          <w:szCs w:val="20"/>
        </w:rPr>
        <w:t xml:space="preserve">Today, </w:t>
      </w:r>
      <w:r w:rsidRPr="00D209F9">
        <w:rPr>
          <w:rStyle w:val="StyleUnderline"/>
        </w:rPr>
        <w:t>economic and fiscal trends pose the most severe long-term threat to the United States’ position as global leader.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D209F9">
        <w:rPr>
          <w:rFonts w:cs="Times New Roman"/>
          <w:sz w:val="14"/>
          <w:szCs w:val="20"/>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D209F9">
        <w:rPr>
          <w:rStyle w:val="StyleUnderline"/>
        </w:rPr>
        <w:t xml:space="preserve">Without faster economic growth </w:t>
      </w:r>
      <w:r w:rsidRPr="00D209F9">
        <w:rPr>
          <w:lang w:val="en-US"/>
        </w:rPr>
        <w:t>and actions to reduce deficits, publicly held national debt is projected to reach dangerous proportions. If</w:t>
      </w:r>
      <w:r w:rsidRPr="00D209F9">
        <w:rPr>
          <w:rStyle w:val="StyleUnderline"/>
        </w:rPr>
        <w:t xml:space="preserve"> interest rates were to rise significantly, annual interest payments — which already are larger than the defense budget — would crowd out other spending</w:t>
      </w:r>
      <w:r w:rsidRPr="00D209F9">
        <w:rPr>
          <w:rFonts w:cs="Times New Roman"/>
          <w:sz w:val="14"/>
          <w:szCs w:val="2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209F9">
        <w:rPr>
          <w:rStyle w:val="StyleUnderline"/>
        </w:rPr>
        <w:t>It was the economic devastation of Britain and France during World War II, as well as the rise of other powers, that led both countries to relinquish their empires</w:t>
      </w:r>
      <w:r w:rsidRPr="00D209F9">
        <w:rPr>
          <w:rFonts w:cs="Times New Roman"/>
          <w:sz w:val="14"/>
          <w:szCs w:val="2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209F9">
        <w:rPr>
          <w:rStyle w:val="StyleUnderline"/>
        </w:rPr>
        <w:t xml:space="preserve">the United States would be compelled to retrench, reducing its military spending and shedding international commitments. We face this domestic challenge while other major powers are experiencing rapid economic growth. </w:t>
      </w:r>
      <w:r w:rsidRPr="00D209F9">
        <w:rPr>
          <w:lang w:val="en-US"/>
        </w:rPr>
        <w:t>Even though countries such as China, India, and Brazil have profound political, social, demographic, and economic problems, their economies are growing faster than ours, and this could alter the global distribution of power. These trends could in the long term produce a multi-polar world.</w:t>
      </w:r>
      <w:r w:rsidRPr="00D209F9">
        <w:rPr>
          <w:rStyle w:val="StyleUnderline"/>
        </w:rPr>
        <w:t xml:space="preserve"> If U.S. policymakers fail to act </w:t>
      </w:r>
      <w:r w:rsidRPr="00D209F9">
        <w:rPr>
          <w:lang w:val="en-US"/>
        </w:rPr>
        <w:t>and other powers continue to grow, it is not a question of whether but when a new international order will emerge.</w:t>
      </w:r>
      <w:r w:rsidRPr="00D209F9">
        <w:rPr>
          <w:rStyle w:val="StyleUnderline"/>
        </w:rPr>
        <w:t xml:space="preserve"> The closing of the gap between the United States and its rivals could intensify geopolitical competition among major powers, </w:t>
      </w:r>
      <w:r w:rsidRPr="00D209F9">
        <w:rPr>
          <w:lang w:val="en-US"/>
        </w:rPr>
        <w:t>increase incentives for local powers to play major powers against one another, and undercut our will to preclude or respond to international crises because of</w:t>
      </w:r>
      <w:r w:rsidRPr="00D209F9">
        <w:rPr>
          <w:rStyle w:val="StyleUnderline"/>
        </w:rPr>
        <w:t xml:space="preserve">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w:t>
      </w:r>
      <w:r w:rsidRPr="00D209F9">
        <w:rPr>
          <w:lang w:val="en-US"/>
        </w:rPr>
        <w:t>Failures of multi-polar international systems produced both world wars. American retrenchment could</w:t>
      </w:r>
      <w:r w:rsidRPr="00D209F9">
        <w:rPr>
          <w:rStyle w:val="StyleUnderline"/>
        </w:rPr>
        <w:t xml:space="preserve"> have devastating consequences. </w:t>
      </w:r>
      <w:r w:rsidRPr="00D209F9">
        <w:rPr>
          <w:lang w:val="en-US"/>
        </w:rPr>
        <w:t>Without an American security blanket, regional powers could rearm in an attempt to balance against emerging threats. Under this scenario, there would be</w:t>
      </w:r>
      <w:r w:rsidRPr="00D209F9">
        <w:rPr>
          <w:rStyle w:val="StyleUnderline"/>
        </w:rPr>
        <w:t xml:space="preserv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rsidRPr="00D209F9">
        <w:rPr>
          <w:rFonts w:cs="Times New Roman"/>
          <w:sz w:val="14"/>
          <w:szCs w:val="20"/>
        </w:rPr>
        <w:t>.</w:t>
      </w:r>
      <w:r w:rsidRPr="001C5D8B">
        <w:rPr>
          <w:rFonts w:cs="Times New Roman"/>
          <w:sz w:val="14"/>
          <w:szCs w:val="20"/>
        </w:rPr>
        <w:t xml:space="preserve"> </w:t>
      </w:r>
    </w:p>
    <w:p w14:paraId="0BA98E64" w14:textId="77777777" w:rsidR="008312A0" w:rsidRPr="004C49DA" w:rsidRDefault="008312A0" w:rsidP="008312A0">
      <w:pPr>
        <w:rPr>
          <w:rFonts w:eastAsia="Cambria"/>
          <w:sz w:val="16"/>
        </w:rPr>
      </w:pPr>
    </w:p>
    <w:p w14:paraId="02C85398" w14:textId="77777777" w:rsidR="008312A0" w:rsidRPr="004C49DA" w:rsidRDefault="008312A0" w:rsidP="008312A0">
      <w:pPr>
        <w:pStyle w:val="Heading3"/>
      </w:pPr>
      <w:r w:rsidRPr="004C49DA">
        <w:t>! – Econ Decline Terminal</w:t>
      </w:r>
    </w:p>
    <w:p w14:paraId="5A3BA9B6" w14:textId="77777777" w:rsidR="008312A0" w:rsidRPr="004C49DA" w:rsidRDefault="008312A0" w:rsidP="008312A0">
      <w:pPr>
        <w:pStyle w:val="Heading4"/>
        <w:rPr>
          <w:i/>
          <w:u w:val="single"/>
        </w:rPr>
      </w:pPr>
      <w:r w:rsidRPr="004C49DA">
        <w:t xml:space="preserve">Economic decline causes nuclear war – </w:t>
      </w:r>
      <w:r w:rsidRPr="004C49DA">
        <w:rPr>
          <w:i/>
          <w:u w:val="single"/>
        </w:rPr>
        <w:t>loose nukes</w:t>
      </w:r>
      <w:r w:rsidRPr="004C49DA">
        <w:t xml:space="preserve">, </w:t>
      </w:r>
      <w:r w:rsidRPr="004C49DA">
        <w:rPr>
          <w:i/>
          <w:u w:val="single"/>
        </w:rPr>
        <w:t>counterbalancing</w:t>
      </w:r>
      <w:r w:rsidRPr="004C49DA">
        <w:t xml:space="preserve">, and </w:t>
      </w:r>
      <w:r w:rsidRPr="004C49DA">
        <w:rPr>
          <w:i/>
          <w:u w:val="single"/>
        </w:rPr>
        <w:t>regional instability</w:t>
      </w:r>
    </w:p>
    <w:p w14:paraId="3DEA8D80" w14:textId="77777777" w:rsidR="008312A0" w:rsidRPr="009D61D3" w:rsidRDefault="008312A0" w:rsidP="008312A0">
      <w:pPr>
        <w:rPr>
          <w:sz w:val="16"/>
        </w:rPr>
      </w:pPr>
      <w:r w:rsidRPr="004C49DA">
        <w:rPr>
          <w:rFonts w:eastAsiaTheme="majorEastAsia" w:cstheme="majorBidi"/>
          <w:b/>
          <w:iCs/>
          <w:sz w:val="26"/>
        </w:rPr>
        <w:t>Mann 14</w:t>
      </w:r>
      <w:r w:rsidRPr="004C49DA">
        <w:rPr>
          <w:sz w:val="16"/>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46" w:history="1">
        <w:r w:rsidRPr="004C49DA">
          <w:rPr>
            <w:sz w:val="16"/>
          </w:rPr>
          <w:t>https://jscholarship.library.jhu.edu/bitstream/handle/1774.2/37262/MANN-THESIS-2014.pdf</w:t>
        </w:r>
      </w:hyperlink>
      <w:r w:rsidRPr="004C49DA">
        <w:rPr>
          <w:sz w:val="16"/>
        </w:rPr>
        <w:t>)</w:t>
      </w:r>
      <w:r w:rsidRPr="004C49DA">
        <w:rPr>
          <w:sz w:val="16"/>
        </w:rPr>
        <w:br/>
        <w:t xml:space="preserve">The conclusions reached in this thesis demonstrate how </w:t>
      </w:r>
      <w:r w:rsidRPr="004C49DA">
        <w:rPr>
          <w:rStyle w:val="StyleUnderline"/>
        </w:rPr>
        <w:t xml:space="preserve">economic considerations within states can figure </w:t>
      </w:r>
      <w:r w:rsidRPr="004C49DA">
        <w:rPr>
          <w:rStyle w:val="Emphasis"/>
        </w:rPr>
        <w:t>prominently into the calculus for future conflicts</w:t>
      </w:r>
      <w:r w:rsidRPr="004C49DA">
        <w:rPr>
          <w:sz w:val="16"/>
        </w:rPr>
        <w:t xml:space="preserve">. The findings also suggest that </w:t>
      </w:r>
      <w:r w:rsidRPr="004C49DA">
        <w:rPr>
          <w:rStyle w:val="StyleUnderline"/>
        </w:rPr>
        <w:t>security issues with economic or financial underpinnings will transcend classical determinants of war and conflict, and change the manner by which rival states engage in hostile acts toward one another</w:t>
      </w:r>
      <w:r w:rsidRPr="004C49DA">
        <w:rPr>
          <w:sz w:val="16"/>
        </w:rPr>
        <w:t xml:space="preserve">. The research shows that </w:t>
      </w:r>
      <w:r w:rsidRPr="004C49DA">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4C49DA">
        <w:rPr>
          <w:sz w:val="12"/>
        </w:rPr>
        <w:t>¶</w:t>
      </w:r>
      <w:r w:rsidRPr="004C49DA">
        <w:rPr>
          <w:sz w:val="16"/>
        </w:rPr>
        <w:t xml:space="preserve"> </w:t>
      </w:r>
      <w:r w:rsidRPr="004C49DA">
        <w:rPr>
          <w:rStyle w:val="StyleUnderline"/>
        </w:rPr>
        <w:t>The security areas</w:t>
      </w:r>
      <w:r w:rsidRPr="004C49DA">
        <w:rPr>
          <w:sz w:val="16"/>
        </w:rPr>
        <w:t xml:space="preserve">, identified in the proceeding chapters, </w:t>
      </w:r>
      <w:r w:rsidRPr="004C49DA">
        <w:rPr>
          <w:rStyle w:val="StyleUnderline"/>
        </w:rPr>
        <w:t xml:space="preserve">are likely to mature into </w:t>
      </w:r>
      <w:r w:rsidRPr="004C49DA">
        <w:rPr>
          <w:rStyle w:val="Emphasis"/>
        </w:rPr>
        <w:t>global security threats</w:t>
      </w:r>
      <w:r w:rsidRPr="004C49DA">
        <w:rPr>
          <w:rStyle w:val="StyleUnderline"/>
        </w:rPr>
        <w:t xml:space="preserve"> in the immediate future</w:t>
      </w:r>
      <w:r w:rsidRPr="004C49DA">
        <w:rPr>
          <w:sz w:val="16"/>
        </w:rPr>
        <w:t xml:space="preserve">. As the case study on South Korea suggest, </w:t>
      </w:r>
      <w:r w:rsidRPr="004C49DA">
        <w:rPr>
          <w:rStyle w:val="StyleUnderline"/>
        </w:rPr>
        <w:t xml:space="preserve">the overlapping security issues associated with economic decline and reduced military spending by the United States will </w:t>
      </w:r>
      <w:r w:rsidRPr="004C49DA">
        <w:rPr>
          <w:rStyle w:val="Emphasis"/>
        </w:rPr>
        <w:t>affect allied confidence in America’s security guarantees</w:t>
      </w:r>
      <w:r w:rsidRPr="004C49DA">
        <w:rPr>
          <w:sz w:val="16"/>
        </w:rPr>
        <w:t xml:space="preserve">. The study shows that </w:t>
      </w:r>
      <w:r w:rsidRPr="004C49DA">
        <w:rPr>
          <w:rStyle w:val="StyleUnderline"/>
        </w:rPr>
        <w:t xml:space="preserve">this outcome could cause </w:t>
      </w:r>
      <w:r w:rsidRPr="004C49DA">
        <w:rPr>
          <w:rStyle w:val="Emphasis"/>
        </w:rPr>
        <w:t>regional instability</w:t>
      </w:r>
      <w:r w:rsidRPr="004C49DA">
        <w:rPr>
          <w:rStyle w:val="StyleUnderline"/>
        </w:rPr>
        <w:t xml:space="preserve"> or realignments of strategic partnerships in the Asia-pacific region with ramifications for U.S. national security</w:t>
      </w:r>
      <w:r w:rsidRPr="004C49DA">
        <w:rPr>
          <w:sz w:val="16"/>
        </w:rPr>
        <w:t xml:space="preserve">. </w:t>
      </w:r>
      <w:r w:rsidRPr="004C49DA">
        <w:rPr>
          <w:rStyle w:val="StyleUnderline"/>
        </w:rPr>
        <w:t xml:space="preserve">Rival states and non-state groups may also become </w:t>
      </w:r>
      <w:r w:rsidRPr="004C49DA">
        <w:rPr>
          <w:rStyle w:val="Emphasis"/>
        </w:rPr>
        <w:t>emboldened to challenge America</w:t>
      </w:r>
      <w:r w:rsidRPr="004C49DA">
        <w:rPr>
          <w:sz w:val="16"/>
        </w:rPr>
        <w:t>’s status in the unipolar international system.</w:t>
      </w:r>
      <w:r w:rsidRPr="004C49DA">
        <w:rPr>
          <w:sz w:val="12"/>
        </w:rPr>
        <w:t>¶</w:t>
      </w:r>
      <w:r w:rsidRPr="004C49DA">
        <w:rPr>
          <w:sz w:val="16"/>
        </w:rPr>
        <w:t xml:space="preserve"> </w:t>
      </w:r>
      <w:r w:rsidRPr="004C49DA">
        <w:rPr>
          <w:rStyle w:val="StyleUnderline"/>
        </w:rPr>
        <w:t xml:space="preserve">The potential risks associated with </w:t>
      </w:r>
      <w:r w:rsidRPr="004C49DA">
        <w:rPr>
          <w:rStyle w:val="Emphasis"/>
        </w:rPr>
        <w:t>stolen or loose WMD</w:t>
      </w:r>
      <w:r w:rsidRPr="004C49DA">
        <w:rPr>
          <w:sz w:val="16"/>
        </w:rPr>
        <w:t xml:space="preserve">, </w:t>
      </w:r>
      <w:r w:rsidRPr="004C49DA">
        <w:rPr>
          <w:rStyle w:val="StyleUnderline"/>
        </w:rPr>
        <w:t>resulting from poor security, can also pose a threat to U.S. national security</w:t>
      </w:r>
      <w:r w:rsidRPr="004C49DA">
        <w:rPr>
          <w:sz w:val="16"/>
        </w:rPr>
        <w:t xml:space="preserve">. The case study on Pakistan, Syria and North Korea show how </w:t>
      </w:r>
      <w:r w:rsidRPr="004C49DA">
        <w:rPr>
          <w:rStyle w:val="StyleUnderline"/>
        </w:rPr>
        <w:t>financial constraints affect weapons security making weapons vulnerable to theft, and how financial factors can influence WMD proliferation</w:t>
      </w:r>
      <w:r w:rsidRPr="004C49DA">
        <w:rPr>
          <w:sz w:val="16"/>
        </w:rPr>
        <w:t xml:space="preserve"> by contributing to the motivating factors behind a trusted insider’s decision to sell weapons technology. The </w:t>
      </w:r>
      <w:r w:rsidRPr="004C49DA">
        <w:rPr>
          <w:rStyle w:val="StyleUnderline"/>
        </w:rPr>
        <w:t>inherent vulnerabilities within the global financial markets will provide terrorists’ organizations and other non-state groups</w:t>
      </w:r>
      <w:r w:rsidRPr="004C49DA">
        <w:rPr>
          <w:sz w:val="16"/>
        </w:rPr>
        <w:t xml:space="preserve">, who object to the current international system or distribution of power, </w:t>
      </w:r>
      <w:r w:rsidRPr="004C49DA">
        <w:rPr>
          <w:rStyle w:val="StyleUnderline"/>
        </w:rPr>
        <w:t>with opportunities to disrupt global finance and perhaps weaken America’s status</w:t>
      </w:r>
      <w:r w:rsidRPr="004C49DA">
        <w:rPr>
          <w:sz w:val="16"/>
        </w:rPr>
        <w:t>. A more ominous threat originates from states intent on increasing diversification of foreign currency holdings, establishing alternatives to the dollar for international trade, or engaging financial warfare against the United States.</w:t>
      </w:r>
    </w:p>
    <w:p w14:paraId="6A4344EF" w14:textId="77777777" w:rsidR="008312A0" w:rsidRPr="00960228" w:rsidRDefault="008312A0" w:rsidP="008312A0"/>
    <w:p w14:paraId="31B87212" w14:textId="77777777" w:rsidR="008312A0" w:rsidRPr="00960228" w:rsidRDefault="008312A0" w:rsidP="008312A0"/>
    <w:p w14:paraId="0BFCEFF0" w14:textId="77777777" w:rsidR="008312A0" w:rsidRDefault="008312A0" w:rsidP="008312A0">
      <w:pPr>
        <w:pStyle w:val="Heading2"/>
        <w:rPr>
          <w:rFonts w:cs="Times New Roman"/>
        </w:rPr>
      </w:pPr>
      <w:r>
        <w:rPr>
          <w:rFonts w:cs="Times New Roman"/>
        </w:rPr>
        <w:t>! – INFRASTRUCTURE</w:t>
      </w:r>
    </w:p>
    <w:p w14:paraId="018D8409" w14:textId="77777777" w:rsidR="008312A0" w:rsidRDefault="008312A0" w:rsidP="008312A0">
      <w:pPr>
        <w:pStyle w:val="Heading3"/>
      </w:pPr>
      <w:r>
        <w:t>UQ – No Infrastructure Now</w:t>
      </w:r>
    </w:p>
    <w:p w14:paraId="2D0F0970" w14:textId="77777777" w:rsidR="008312A0" w:rsidRDefault="008312A0" w:rsidP="008312A0">
      <w:pPr>
        <w:pStyle w:val="Heading4"/>
      </w:pPr>
      <w:r>
        <w:t>Trump Infrastructure plan will fail – Trump doesn’t have enough PC to push it through</w:t>
      </w:r>
    </w:p>
    <w:p w14:paraId="34E9E20F" w14:textId="77777777" w:rsidR="008312A0" w:rsidRPr="009802EC" w:rsidRDefault="008312A0" w:rsidP="008312A0">
      <w:r w:rsidRPr="009802EC">
        <w:t xml:space="preserve">Steve </w:t>
      </w:r>
      <w:r w:rsidRPr="0028354E">
        <w:rPr>
          <w:rStyle w:val="Style13ptBold"/>
        </w:rPr>
        <w:t>Benen, 6-21-2017</w:t>
      </w:r>
      <w:r w:rsidRPr="009802EC">
        <w:t>, "Trump's infrastructure initiative is already failing," MSNBC, http://www.msnbc.com/rachel-maddow-show/trumps-infrastructure-initiative-already-failing, DOA 6-29-2017 //gcn</w:t>
      </w:r>
    </w:p>
    <w:p w14:paraId="0B922CA9" w14:textId="77777777" w:rsidR="008312A0" w:rsidRPr="00DE41BD" w:rsidRDefault="008312A0" w:rsidP="008312A0">
      <w:pPr>
        <w:rPr>
          <w:sz w:val="16"/>
        </w:rPr>
      </w:pPr>
      <w:r w:rsidRPr="009802EC">
        <w:rPr>
          <w:sz w:val="16"/>
        </w:rPr>
        <w:t xml:space="preserve">Much of the country might have missed it, but </w:t>
      </w:r>
      <w:r w:rsidRPr="009802EC">
        <w:rPr>
          <w:u w:val="single"/>
        </w:rPr>
        <w:t>the White House kicked off “Infrastructure Week” in early June, which was intended to be a public-relations campaign in which Donald Trump touted his support for a popular idea: improving the nation’s infrastructure</w:t>
      </w:r>
      <w:r w:rsidRPr="009802EC">
        <w:rPr>
          <w:sz w:val="16"/>
        </w:rPr>
        <w:t>. It was, however, a flop. The White House’s plan, by officials’ own admission, is still months away from completion, which meant “</w:t>
      </w:r>
      <w:r w:rsidRPr="009802EC">
        <w:rPr>
          <w:rStyle w:val="Emphasis"/>
        </w:rPr>
        <w:t>Infrastructure Week” amounted to one fake signing ceremony</w:t>
      </w:r>
      <w:r w:rsidRPr="009802EC">
        <w:rPr>
          <w:sz w:val="16"/>
        </w:rPr>
        <w:t xml:space="preserve">, in which Trump put his signature on a glorified press release, asking Congress to privatize the nation’s air-traffic control system. And two weeks later, </w:t>
      </w:r>
      <w:r w:rsidRPr="009802EC">
        <w:rPr>
          <w:u w:val="single"/>
        </w:rPr>
        <w:t>the idea appears to be effectively dead</w:t>
      </w:r>
      <w:r w:rsidRPr="009802EC">
        <w:rPr>
          <w:sz w:val="16"/>
        </w:rPr>
        <w:t xml:space="preserve">. The Hill reported: A </w:t>
      </w:r>
      <w:r w:rsidRPr="009802EC">
        <w:rPr>
          <w:u w:val="single"/>
        </w:rPr>
        <w:t>Senate panel has declined to include President Trump’s controversial proposal to separate air traffic control from the federal government in a must-pass aviation bill</w:t>
      </w:r>
      <w:r w:rsidRPr="009802EC">
        <w:rPr>
          <w:sz w:val="16"/>
        </w:rPr>
        <w:t xml:space="preserve">, according to the committee’s chairman. Sen. John Thune (R-S.D.), who leads the Commerce, Science and Transportation Committee, said the Senate’s long-term reauthorization of the Federal Aviation Administration (FAA) will not include the spinoff plan, </w:t>
      </w:r>
      <w:r w:rsidRPr="009802EC">
        <w:rPr>
          <w:u w:val="single"/>
        </w:rPr>
        <w:t>citing the lack of support for the idea on his panel.</w:t>
      </w:r>
      <w:r w:rsidRPr="009802EC">
        <w:rPr>
          <w:sz w:val="16"/>
        </w:rPr>
        <w:t xml:space="preserve"> The Republican committee chairman told reporters yesterday, “No, we don’t have the votes to pass that in our committee at the moment.” This doesn’t come as too big of a surprise, since Thune specifically warned the White House that the privatization idea was unlikely to go anywhere. </w:t>
      </w:r>
      <w:r w:rsidRPr="009802EC">
        <w:rPr>
          <w:u w:val="single"/>
        </w:rPr>
        <w:t>Perhaps Trump thought by throwing his weight behind the proposal, it’d create some momentum for the presidential priority</w:t>
      </w:r>
      <w:r w:rsidRPr="009802EC">
        <w:rPr>
          <w:sz w:val="16"/>
        </w:rPr>
        <w:t xml:space="preserve">. It didn’t. </w:t>
      </w:r>
      <w:r w:rsidRPr="009802EC">
        <w:rPr>
          <w:rStyle w:val="Emphasis"/>
        </w:rPr>
        <w:t>The president’s political capital doesn’t really exist in any meaningful sense</w:t>
      </w:r>
      <w:r w:rsidRPr="009802EC">
        <w:rPr>
          <w:sz w:val="16"/>
        </w:rPr>
        <w:t xml:space="preserve">. As for the rest of the White House’s infrastructure agenda, as we discussed a couple of weeks ago, the president vowed to unveil this plan in May, but his aides are now telling reporters an official blueprint is still months away. We do, however, have a sense of what the Trump administration has in mind: </w:t>
      </w:r>
      <w:r w:rsidRPr="009802EC">
        <w:rPr>
          <w:u w:val="single"/>
        </w:rPr>
        <w:t>the president’s vision involves “sharply curtailing the federal government’s funding of the nation’s infrastructure and calling upon states, cities and corporations to shoulder most of the cost of rebuilding roads, bridges, railways and waterways</w:t>
      </w:r>
      <w:r w:rsidRPr="009802EC">
        <w:rPr>
          <w:sz w:val="16"/>
        </w:rPr>
        <w:t xml:space="preserve">.” As a candidate, Trump voiced support for a $1 trillion infrastructure overhaul, and criticized Hillary Clinton’s plan for not spending nearly enough money on this national priority. The </w:t>
      </w:r>
      <w:r w:rsidRPr="009802EC">
        <w:rPr>
          <w:rStyle w:val="Emphasis"/>
        </w:rPr>
        <w:t>White House has now signaled that the $1 trillion plan will never exist</w:t>
      </w:r>
      <w:r w:rsidRPr="009802EC">
        <w:rPr>
          <w:sz w:val="16"/>
        </w:rPr>
        <w:t xml:space="preserve">, and </w:t>
      </w:r>
      <w:r w:rsidRPr="009802EC">
        <w:rPr>
          <w:u w:val="single"/>
        </w:rPr>
        <w:t>Team Trump actually intends to scale back federal efforts to improve the nation’s infrastructure.</w:t>
      </w:r>
      <w:r>
        <w:rPr>
          <w:u w:val="single"/>
        </w:rPr>
        <w:t xml:space="preserve"> </w:t>
      </w:r>
      <w:r w:rsidRPr="009802EC">
        <w:rPr>
          <w:sz w:val="16"/>
        </w:rPr>
        <w:t xml:space="preserve">Indeed, the Trump administration’s recently unveiled federal budget plan eyes cuts to infrastructure spending, which is the opposite of what the Republican president vowed to do if elected. </w:t>
      </w:r>
      <w:r w:rsidRPr="009802EC">
        <w:rPr>
          <w:u w:val="single"/>
        </w:rPr>
        <w:t>Congressional Democrats,</w:t>
      </w:r>
      <w:r w:rsidRPr="009802EC">
        <w:rPr>
          <w:sz w:val="16"/>
        </w:rPr>
        <w:t xml:space="preserve"> who saw this as one of the key issues on which there could be bipartisan cooperation, </w:t>
      </w:r>
      <w:r w:rsidRPr="009802EC">
        <w:rPr>
          <w:u w:val="single"/>
        </w:rPr>
        <w:t>are now effectively giving up, recognizing that everything Trump said</w:t>
      </w:r>
      <w:r w:rsidRPr="009802EC">
        <w:rPr>
          <w:sz w:val="16"/>
        </w:rPr>
        <w:t xml:space="preserve"> he believed about infrastructure </w:t>
      </w:r>
      <w:r w:rsidRPr="009802EC">
        <w:rPr>
          <w:u w:val="single"/>
        </w:rPr>
        <w:t>was, for all intents and purposes, a lie</w:t>
      </w:r>
      <w:r w:rsidRPr="009802EC">
        <w:rPr>
          <w:sz w:val="16"/>
        </w:rPr>
        <w:t>.</w:t>
      </w:r>
    </w:p>
    <w:p w14:paraId="01C80B01" w14:textId="77777777" w:rsidR="008312A0" w:rsidRDefault="008312A0" w:rsidP="008312A0">
      <w:pPr>
        <w:pStyle w:val="Heading3"/>
      </w:pPr>
      <w:r>
        <w:t>I/L - Dem k2 Infrastructure</w:t>
      </w:r>
    </w:p>
    <w:p w14:paraId="725AD8A6" w14:textId="77777777" w:rsidR="008312A0" w:rsidRDefault="008312A0" w:rsidP="008312A0">
      <w:pPr>
        <w:pStyle w:val="Heading4"/>
      </w:pPr>
      <w:r>
        <w:t>House GOP calls for infrastructure are mere lip service – Dem control is key</w:t>
      </w:r>
    </w:p>
    <w:p w14:paraId="2236521B" w14:textId="77777777" w:rsidR="008312A0" w:rsidRDefault="008312A0" w:rsidP="008312A0">
      <w:r w:rsidRPr="009D4CDF">
        <w:rPr>
          <w:rStyle w:val="Style13ptBold"/>
        </w:rPr>
        <w:t>Snyder and Scholtes</w:t>
      </w:r>
      <w:r>
        <w:t xml:space="preserve"> 1-6-</w:t>
      </w:r>
      <w:r w:rsidRPr="009D4CDF">
        <w:rPr>
          <w:rStyle w:val="Style13ptBold"/>
        </w:rPr>
        <w:t>17</w:t>
      </w:r>
      <w:r>
        <w:t xml:space="preserve"> (Tanya and Jennifer, “</w:t>
      </w:r>
      <w:r w:rsidRPr="005D35FC">
        <w:t>GOP leaders slow-walk Trump's infrastructure plan</w:t>
      </w:r>
      <w:r>
        <w:t xml:space="preserve">,” </w:t>
      </w:r>
      <w:r w:rsidRPr="005D35FC">
        <w:t>http://www.politico.com/story/2017/01/trump-infrastructure-plan-gop-233253</w:t>
      </w:r>
      <w:r>
        <w:t>) bhb</w:t>
      </w:r>
    </w:p>
    <w:p w14:paraId="18F89713" w14:textId="77777777" w:rsidR="008312A0" w:rsidRPr="009D4CDF" w:rsidRDefault="008312A0" w:rsidP="008312A0">
      <w:pPr>
        <w:rPr>
          <w:rStyle w:val="StyleUnderline"/>
        </w:rPr>
      </w:pPr>
      <w:r w:rsidRPr="009D4CDF">
        <w:rPr>
          <w:sz w:val="16"/>
        </w:rPr>
        <w:t xml:space="preserve">Donald </w:t>
      </w:r>
      <w:r w:rsidRPr="009D4CDF">
        <w:rPr>
          <w:rStyle w:val="StyleUnderline"/>
        </w:rPr>
        <w:t>Trump’s campaign promise of a $1 trillion infrastructure package is beginning to fade on Capitol Hill, crowded out by other priorities on GOP leaders’ wish lists.</w:t>
      </w:r>
    </w:p>
    <w:p w14:paraId="13C86F66" w14:textId="77777777" w:rsidR="008312A0" w:rsidRPr="009D4CDF" w:rsidRDefault="008312A0" w:rsidP="008312A0">
      <w:pPr>
        <w:rPr>
          <w:sz w:val="16"/>
        </w:rPr>
      </w:pPr>
      <w:r w:rsidRPr="009D4CDF">
        <w:rPr>
          <w:rStyle w:val="StyleUnderline"/>
        </w:rPr>
        <w:t>The president-elect’s bold talk</w:t>
      </w:r>
      <w:r w:rsidRPr="009D4CDF">
        <w:rPr>
          <w:sz w:val="16"/>
        </w:rPr>
        <w:t xml:space="preserve"> about creating millions of jobs while making America’s roads, bridges and airports “second to none” </w:t>
      </w:r>
      <w:r w:rsidRPr="009D4CDF">
        <w:rPr>
          <w:rStyle w:val="StyleUnderline"/>
        </w:rPr>
        <w:t>is turning into an afterthought for congressional Republicans</w:t>
      </w:r>
      <w:r w:rsidRPr="009D4CDF">
        <w:rPr>
          <w:sz w:val="16"/>
        </w:rPr>
        <w:t xml:space="preserve"> who have spent eight years wrangling over debt limits and bemoaning President Barack Obama's $832 billion stimulus. In a radio appearance Wednesday where he outlined the GOP's 200-day agenda, House Speaker Paul </w:t>
      </w:r>
      <w:r w:rsidRPr="009D4CDF">
        <w:rPr>
          <w:rStyle w:val="StyleUnderline"/>
        </w:rPr>
        <w:t xml:space="preserve">Ryan ticked off typical red-meat issues such as repealing Obamacare, overhauling the tax code and easing regulations, before finally </w:t>
      </w:r>
      <w:r w:rsidRPr="009D4CDF">
        <w:rPr>
          <w:rStyle w:val="Emphasis"/>
        </w:rPr>
        <w:t>tossing in a nod</w:t>
      </w:r>
      <w:r w:rsidRPr="009D4CDF">
        <w:rPr>
          <w:rStyle w:val="StyleUnderline"/>
        </w:rPr>
        <w:t xml:space="preserve"> to "the infrastructure package</w:t>
      </w:r>
      <w:r w:rsidRPr="009D4CDF">
        <w:rPr>
          <w:sz w:val="16"/>
        </w:rPr>
        <w:t>, which is something President-elect Trump added to our agenda, which we’re happy to do."</w:t>
      </w:r>
    </w:p>
    <w:p w14:paraId="0B665813" w14:textId="77777777" w:rsidR="008312A0" w:rsidRPr="009D4CDF" w:rsidRDefault="008312A0" w:rsidP="008312A0">
      <w:pPr>
        <w:rPr>
          <w:sz w:val="16"/>
        </w:rPr>
      </w:pPr>
      <w:r w:rsidRPr="009D4CDF">
        <w:rPr>
          <w:sz w:val="16"/>
        </w:rPr>
        <w:t xml:space="preserve">Vice President-elect </w:t>
      </w:r>
      <w:r w:rsidRPr="009D4CDF">
        <w:rPr>
          <w:rStyle w:val="StyleUnderline"/>
        </w:rPr>
        <w:t xml:space="preserve">Mike Pence had a similarly </w:t>
      </w:r>
      <w:r w:rsidRPr="009D4CDF">
        <w:rPr>
          <w:rStyle w:val="Emphasis"/>
        </w:rPr>
        <w:t>lukewarm</w:t>
      </w:r>
      <w:r w:rsidRPr="009D4CDF">
        <w:rPr>
          <w:rStyle w:val="StyleUnderline"/>
        </w:rPr>
        <w:t xml:space="preserve"> message</w:t>
      </w:r>
      <w:r w:rsidRPr="009D4CDF">
        <w:rPr>
          <w:sz w:val="16"/>
        </w:rPr>
        <w:t xml:space="preserve"> at a news conference with Senate GOP leaders. "We'll have an infrastructure bill," he said Wednesday, but "the first order of business" is repealing and replacing Obamacare.</w:t>
      </w:r>
    </w:p>
    <w:p w14:paraId="704D9755" w14:textId="77777777" w:rsidR="008312A0" w:rsidRPr="009D4CDF" w:rsidRDefault="008312A0" w:rsidP="008312A0">
      <w:pPr>
        <w:rPr>
          <w:sz w:val="16"/>
        </w:rPr>
      </w:pPr>
      <w:r w:rsidRPr="009D4CDF">
        <w:rPr>
          <w:rStyle w:val="StyleUnderline"/>
        </w:rPr>
        <w:t>Indeed, Republican leaders have scarcely mentioned anything besides Obamacare</w:t>
      </w:r>
      <w:r w:rsidRPr="009D4CDF">
        <w:rPr>
          <w:sz w:val="16"/>
        </w:rPr>
        <w:t xml:space="preserve"> since being sworn in Tuesday, while the Senate has a raft of Cabinet nominees to confirm. </w:t>
      </w:r>
      <w:r w:rsidRPr="009D4CDF">
        <w:rPr>
          <w:rStyle w:val="StyleUnderline"/>
        </w:rPr>
        <w:t xml:space="preserve">That’s left little room for an infrastructure proposal that Trump has yet to sketch out in detail — and which some conservative groups began </w:t>
      </w:r>
      <w:r w:rsidRPr="009D4CDF">
        <w:rPr>
          <w:rStyle w:val="Emphasis"/>
        </w:rPr>
        <w:t>talking down</w:t>
      </w:r>
      <w:r w:rsidRPr="009D4CDF">
        <w:rPr>
          <w:rStyle w:val="StyleUnderline"/>
        </w:rPr>
        <w:t xml:space="preserve"> within days of his Nov. 8 victory.</w:t>
      </w:r>
    </w:p>
    <w:p w14:paraId="6BB38E30" w14:textId="77777777" w:rsidR="008312A0" w:rsidRPr="009D4CDF" w:rsidRDefault="008312A0" w:rsidP="008312A0">
      <w:pPr>
        <w:rPr>
          <w:sz w:val="16"/>
        </w:rPr>
      </w:pPr>
      <w:r w:rsidRPr="009D4CDF">
        <w:rPr>
          <w:rStyle w:val="StyleUnderline"/>
        </w:rPr>
        <w:t xml:space="preserve">This is </w:t>
      </w:r>
      <w:r w:rsidRPr="009D4CDF">
        <w:rPr>
          <w:rStyle w:val="Emphasis"/>
        </w:rPr>
        <w:t>drawing dismay</w:t>
      </w:r>
      <w:r w:rsidRPr="009D4CDF">
        <w:rPr>
          <w:rStyle w:val="StyleUnderline"/>
        </w:rPr>
        <w:t xml:space="preserve"> from some </w:t>
      </w:r>
      <w:r w:rsidRPr="009D4CDF">
        <w:rPr>
          <w:rStyle w:val="Emphasis"/>
        </w:rPr>
        <w:t>leading Democrats</w:t>
      </w:r>
      <w:r w:rsidRPr="009D4CDF">
        <w:rPr>
          <w:rStyle w:val="StyleUnderline"/>
        </w:rPr>
        <w:t xml:space="preserve">, who saw infrastructure as one of the </w:t>
      </w:r>
      <w:r w:rsidRPr="009D4CDF">
        <w:rPr>
          <w:rStyle w:val="Emphasis"/>
        </w:rPr>
        <w:t>few pieces of Trump's agenda they could embrace</w:t>
      </w:r>
      <w:r w:rsidRPr="009D4CDF">
        <w:rPr>
          <w:sz w:val="16"/>
        </w:rPr>
        <w:t>, while transportation advocates have tried to put a brave face on the slow-walking.</w:t>
      </w:r>
    </w:p>
    <w:p w14:paraId="6262C072" w14:textId="77777777" w:rsidR="008312A0" w:rsidRDefault="008312A0" w:rsidP="008312A0">
      <w:pPr>
        <w:rPr>
          <w:rStyle w:val="StyleUnderline"/>
        </w:rPr>
      </w:pPr>
      <w:r w:rsidRPr="009D4CDF">
        <w:rPr>
          <w:sz w:val="16"/>
        </w:rPr>
        <w:t xml:space="preserve">Oregon Rep. Peter DeFazio, the top Democrat on the House Transportation Committee, portrayed </w:t>
      </w:r>
      <w:r w:rsidRPr="009D4CDF">
        <w:rPr>
          <w:rStyle w:val="StyleUnderline"/>
        </w:rPr>
        <w:t>infrastructure spending as a potentially big divide between the builder-turned-president-elect and more spending-averse GOP budget hawks such as Ryan.</w:t>
      </w:r>
    </w:p>
    <w:p w14:paraId="017DBCBF" w14:textId="77777777" w:rsidR="008312A0" w:rsidRDefault="008312A0" w:rsidP="008312A0">
      <w:pPr>
        <w:pStyle w:val="Heading3"/>
      </w:pPr>
      <w:r>
        <w:t xml:space="preserve">AT: GOP </w:t>
      </w:r>
      <w:r>
        <w:sym w:font="Wingdings" w:char="F0E0"/>
      </w:r>
      <w:r>
        <w:t xml:space="preserve"> Infrastructure</w:t>
      </w:r>
    </w:p>
    <w:p w14:paraId="4FBE8B01" w14:textId="77777777" w:rsidR="008312A0" w:rsidRDefault="008312A0" w:rsidP="008312A0">
      <w:pPr>
        <w:pStyle w:val="Heading4"/>
      </w:pPr>
      <w:r>
        <w:t>Ryan infrastructure package will fail – revenue neutral requirements</w:t>
      </w:r>
    </w:p>
    <w:p w14:paraId="5BE7983A" w14:textId="77777777" w:rsidR="008312A0" w:rsidRDefault="008312A0" w:rsidP="008312A0">
      <w:r w:rsidRPr="00F9394A">
        <w:rPr>
          <w:rStyle w:val="Style13ptBold"/>
        </w:rPr>
        <w:t xml:space="preserve">Baltimore Sun </w:t>
      </w:r>
      <w:r>
        <w:t>6-6-</w:t>
      </w:r>
      <w:r w:rsidRPr="00F9394A">
        <w:rPr>
          <w:rStyle w:val="Style13ptBold"/>
        </w:rPr>
        <w:t>17</w:t>
      </w:r>
      <w:r>
        <w:t xml:space="preserve"> (“</w:t>
      </w:r>
      <w:r w:rsidRPr="00F9394A">
        <w:t>Trump's missing ingredient</w:t>
      </w:r>
      <w:r>
        <w:t xml:space="preserve">,” </w:t>
      </w:r>
      <w:r w:rsidRPr="00F9394A">
        <w:t>http://www.baltimoresun.com/news/opinion/editorial/bs-ed-infrastructure-20170606-story.html</w:t>
      </w:r>
      <w:r>
        <w:t>) bhb</w:t>
      </w:r>
    </w:p>
    <w:p w14:paraId="5EC7DFD5" w14:textId="77777777" w:rsidR="008312A0" w:rsidRPr="00F9394A" w:rsidRDefault="008312A0" w:rsidP="008312A0">
      <w:pPr>
        <w:rPr>
          <w:sz w:val="16"/>
        </w:rPr>
      </w:pPr>
      <w:r w:rsidRPr="00F9394A">
        <w:rPr>
          <w:sz w:val="16"/>
        </w:rPr>
        <w:t xml:space="preserve">None of the above is necessarily a terrible idea, but each is problematic, particularly privatizing air traffic control which has been discussed for years and about which many Democrats and even some Republicans have voiced objections. Here's the crux of the problem: </w:t>
      </w:r>
      <w:r w:rsidRPr="00F9394A">
        <w:rPr>
          <w:rStyle w:val="StyleUnderline"/>
        </w:rPr>
        <w:t>Offering tax incentives to lure private investment</w:t>
      </w:r>
      <w:r w:rsidRPr="00F9394A">
        <w:rPr>
          <w:sz w:val="16"/>
        </w:rPr>
        <w:t xml:space="preserve"> or provide some modest additional federal spending in targeted communities </w:t>
      </w:r>
      <w:r w:rsidRPr="00F9394A">
        <w:rPr>
          <w:rStyle w:val="StyleUnderline"/>
        </w:rPr>
        <w:t>is simply not going to get the job done.</w:t>
      </w:r>
      <w:r w:rsidRPr="00F9394A">
        <w:rPr>
          <w:sz w:val="16"/>
        </w:rPr>
        <w:t xml:space="preserve"> House Speaker Paul </w:t>
      </w:r>
      <w:r w:rsidRPr="00F9394A">
        <w:rPr>
          <w:rStyle w:val="StyleUnderline"/>
        </w:rPr>
        <w:t xml:space="preserve">Ryan has already warned that any additional federal dollars spent on infrastructure will have to come from </w:t>
      </w:r>
      <w:r w:rsidRPr="00F9394A">
        <w:rPr>
          <w:rStyle w:val="Emphasis"/>
        </w:rPr>
        <w:t>off-setting cutbacks</w:t>
      </w:r>
      <w:r w:rsidRPr="00F9394A">
        <w:rPr>
          <w:rStyle w:val="StyleUnderline"/>
        </w:rPr>
        <w:t xml:space="preserve"> elsewhere in the budget, so the opportunities are </w:t>
      </w:r>
      <w:r w:rsidRPr="00F9394A">
        <w:rPr>
          <w:rStyle w:val="Emphasis"/>
        </w:rPr>
        <w:t>quite limited</w:t>
      </w:r>
      <w:r w:rsidRPr="00F9394A">
        <w:rPr>
          <w:rStyle w:val="StyleUnderline"/>
        </w:rPr>
        <w:t>.</w:t>
      </w:r>
    </w:p>
    <w:p w14:paraId="34E2C466" w14:textId="77777777" w:rsidR="008312A0" w:rsidRDefault="008312A0" w:rsidP="008312A0">
      <w:pPr>
        <w:pStyle w:val="Heading4"/>
      </w:pPr>
      <w:r>
        <w:t>House GOP will balk at infrastructure – don’t sup</w:t>
      </w:r>
      <w:r w:rsidRPr="005D36AD">
        <w:t>p</w:t>
      </w:r>
      <w:r>
        <w:t>ort new spending</w:t>
      </w:r>
    </w:p>
    <w:p w14:paraId="7A95449C" w14:textId="77777777" w:rsidR="008312A0" w:rsidRDefault="008312A0" w:rsidP="008312A0">
      <w:r w:rsidRPr="005D36AD">
        <w:rPr>
          <w:rStyle w:val="Style13ptBold"/>
        </w:rPr>
        <w:t>AP</w:t>
      </w:r>
      <w:r>
        <w:t xml:space="preserve"> 11-19-</w:t>
      </w:r>
      <w:r w:rsidRPr="005D36AD">
        <w:rPr>
          <w:rStyle w:val="Style13ptBold"/>
        </w:rPr>
        <w:t>16</w:t>
      </w:r>
      <w:r>
        <w:t xml:space="preserve"> (“</w:t>
      </w:r>
      <w:r w:rsidRPr="005D36AD">
        <w:t>Political Risks Come With Control of Washington for GOP</w:t>
      </w:r>
      <w:r>
        <w:t xml:space="preserve">,” </w:t>
      </w:r>
      <w:r w:rsidRPr="005D36AD">
        <w:t>http://fortune.com/2016/11/19/gop-2018-midterm-elections/</w:t>
      </w:r>
      <w:r>
        <w:t>) bhb</w:t>
      </w:r>
    </w:p>
    <w:p w14:paraId="4B76006B" w14:textId="77777777" w:rsidR="008312A0" w:rsidRDefault="008312A0" w:rsidP="008312A0">
      <w:pPr>
        <w:rPr>
          <w:rStyle w:val="StyleUnderline"/>
        </w:rPr>
      </w:pPr>
      <w:r w:rsidRPr="005D36AD">
        <w:rPr>
          <w:sz w:val="16"/>
        </w:rPr>
        <w:t xml:space="preserve">And even </w:t>
      </w:r>
      <w:r w:rsidRPr="005D36AD">
        <w:rPr>
          <w:rStyle w:val="StyleUnderline"/>
        </w:rPr>
        <w:t>as Republicans prepare to enact a governing agenda, it's unclear</w:t>
      </w:r>
      <w:r w:rsidRPr="005D36AD">
        <w:rPr>
          <w:sz w:val="16"/>
        </w:rPr>
        <w:t xml:space="preserve"> in some cases </w:t>
      </w:r>
      <w:r w:rsidRPr="005D36AD">
        <w:rPr>
          <w:rStyle w:val="StyleUnderline"/>
        </w:rPr>
        <w:t>what that agenda will be, because some of Trump's promises clash with goals set out over the years by Ryan and other congressional Republicans.</w:t>
      </w:r>
      <w:r w:rsidRPr="005D36AD">
        <w:rPr>
          <w:sz w:val="16"/>
        </w:rPr>
        <w:t xml:space="preserve"> For example, Trump has promised to protect Medicare; Ryan has proposed turning it into a voucher-like program for future retirees. </w:t>
      </w:r>
      <w:r w:rsidRPr="005D36AD">
        <w:rPr>
          <w:rStyle w:val="StyleUnderline"/>
        </w:rPr>
        <w:t>Trump is proposing</w:t>
      </w:r>
      <w:r w:rsidRPr="005D36AD">
        <w:rPr>
          <w:sz w:val="16"/>
        </w:rPr>
        <w:t xml:space="preserve"> a $1 trillion infrastructure bill; </w:t>
      </w:r>
      <w:r w:rsidRPr="005D36AD">
        <w:rPr>
          <w:rStyle w:val="StyleUnderline"/>
        </w:rPr>
        <w:t>most conservatives balk at major new government spending.</w:t>
      </w:r>
    </w:p>
    <w:p w14:paraId="08FAEA82" w14:textId="77777777" w:rsidR="008312A0" w:rsidRPr="007D1B2C" w:rsidRDefault="008312A0" w:rsidP="008312A0">
      <w:pPr>
        <w:pStyle w:val="Heading3"/>
      </w:pPr>
      <w:r>
        <w:t>GOP Infrastructure Bill Fails</w:t>
      </w:r>
    </w:p>
    <w:p w14:paraId="1D032457" w14:textId="77777777" w:rsidR="008312A0" w:rsidRDefault="008312A0" w:rsidP="008312A0">
      <w:pPr>
        <w:pStyle w:val="Heading4"/>
      </w:pPr>
      <w:r>
        <w:t>Any GOP infrastructure bill will be watered down private incentives – stimulus is key</w:t>
      </w:r>
    </w:p>
    <w:p w14:paraId="1C95F067" w14:textId="77777777" w:rsidR="008312A0" w:rsidRDefault="008312A0" w:rsidP="008312A0">
      <w:r w:rsidRPr="009D4CDF">
        <w:rPr>
          <w:rStyle w:val="Style13ptBold"/>
        </w:rPr>
        <w:t>Snyder and Scholtes</w:t>
      </w:r>
      <w:r>
        <w:t xml:space="preserve"> 1-6-</w:t>
      </w:r>
      <w:r w:rsidRPr="009D4CDF">
        <w:rPr>
          <w:rStyle w:val="Style13ptBold"/>
        </w:rPr>
        <w:t>17</w:t>
      </w:r>
      <w:r>
        <w:t xml:space="preserve"> (Tanya and Jennifer, “</w:t>
      </w:r>
      <w:r w:rsidRPr="005D35FC">
        <w:t>GOP leaders slow-walk Trump's infrastructure plan</w:t>
      </w:r>
      <w:r>
        <w:t xml:space="preserve">,” </w:t>
      </w:r>
      <w:r w:rsidRPr="005D35FC">
        <w:t>http://www.politico.com/story/2017/01/trump-infrastructure-plan-gop-233253</w:t>
      </w:r>
      <w:r>
        <w:t>) bhb</w:t>
      </w:r>
    </w:p>
    <w:p w14:paraId="3F346E3E" w14:textId="77777777" w:rsidR="008312A0" w:rsidRPr="009D4CDF" w:rsidRDefault="008312A0" w:rsidP="008312A0">
      <w:pPr>
        <w:rPr>
          <w:sz w:val="16"/>
        </w:rPr>
      </w:pPr>
      <w:r w:rsidRPr="009D4CDF">
        <w:rPr>
          <w:sz w:val="16"/>
        </w:rPr>
        <w:t xml:space="preserve">Still, </w:t>
      </w:r>
      <w:r w:rsidRPr="009D4CDF">
        <w:rPr>
          <w:rStyle w:val="StyleUnderline"/>
        </w:rPr>
        <w:t>the parties are sharply divided on what a big infrastructure bill should look like.</w:t>
      </w:r>
      <w:r w:rsidRPr="009D4CDF">
        <w:rPr>
          <w:sz w:val="16"/>
        </w:rPr>
        <w:t xml:space="preserve"> And not even Trump has spelled out whether his $1 trillion proposal would actually boost federal spending on transportation projects, as opposed to drawing in money from the private sector. In contrast, Obama’s 2009 stimulus package included about $48 billion of federal money for transportation infrastructure such as roads, bridges, transit, railroads and airports.</w:t>
      </w:r>
    </w:p>
    <w:p w14:paraId="59761DA8" w14:textId="77777777" w:rsidR="008312A0" w:rsidRPr="009D4CDF" w:rsidRDefault="008312A0" w:rsidP="008312A0">
      <w:pPr>
        <w:rPr>
          <w:rStyle w:val="StyleUnderline"/>
        </w:rPr>
      </w:pPr>
      <w:r w:rsidRPr="009D4CDF">
        <w:rPr>
          <w:rStyle w:val="StyleUnderline"/>
        </w:rPr>
        <w:t>Transportation experts have said a close reading of what Trump’s advisers have written</w:t>
      </w:r>
      <w:r w:rsidRPr="009D4CDF">
        <w:rPr>
          <w:sz w:val="16"/>
        </w:rPr>
        <w:t xml:space="preserve"> about infrastructure </w:t>
      </w:r>
      <w:r w:rsidRPr="009D4CDF">
        <w:rPr>
          <w:rStyle w:val="StyleUnderline"/>
        </w:rPr>
        <w:t>suggests that his plan will focus primarily on private financing and using tax credits</w:t>
      </w:r>
      <w:r w:rsidRPr="009D4CDF">
        <w:rPr>
          <w:sz w:val="16"/>
        </w:rPr>
        <w:t xml:space="preserve"> to offer incentives to the private sector to invest in infrastructure. While Republicans are cautiously interested in that idea, </w:t>
      </w:r>
      <w:r w:rsidRPr="009D4CDF">
        <w:rPr>
          <w:rStyle w:val="StyleUnderline"/>
        </w:rPr>
        <w:t>it’s not flying with Democrats, who say public infrastr</w:t>
      </w:r>
      <w:r>
        <w:rPr>
          <w:rStyle w:val="StyleUnderline"/>
        </w:rPr>
        <w:t>ucture requires public funding.</w:t>
      </w:r>
    </w:p>
    <w:p w14:paraId="235CADC5" w14:textId="77777777" w:rsidR="008312A0" w:rsidRPr="009D4CDF" w:rsidRDefault="008312A0" w:rsidP="008312A0">
      <w:pPr>
        <w:rPr>
          <w:sz w:val="16"/>
        </w:rPr>
      </w:pPr>
      <w:r w:rsidRPr="009D4CDF">
        <w:rPr>
          <w:rStyle w:val="StyleUnderline"/>
        </w:rPr>
        <w:t>"A program of tax cuts isn't going to get the job done, no matter how large,"</w:t>
      </w:r>
      <w:r w:rsidRPr="009D4CDF">
        <w:rPr>
          <w:sz w:val="16"/>
        </w:rPr>
        <w:t xml:space="preserve"> Senate Minority Leader Chuck </w:t>
      </w:r>
      <w:r w:rsidRPr="009D4CDF">
        <w:rPr>
          <w:rStyle w:val="StyleUnderline"/>
        </w:rPr>
        <w:t>Schumer</w:t>
      </w:r>
      <w:r w:rsidRPr="009D4CDF">
        <w:rPr>
          <w:sz w:val="16"/>
        </w:rPr>
        <w:t xml:space="preserve"> (D-N.Y.) </w:t>
      </w:r>
      <w:r w:rsidRPr="009D4CDF">
        <w:rPr>
          <w:rStyle w:val="StyleUnderline"/>
        </w:rPr>
        <w:t>said</w:t>
      </w:r>
      <w:r w:rsidRPr="009D4CDF">
        <w:rPr>
          <w:sz w:val="16"/>
        </w:rPr>
        <w:t xml:space="preserve"> Tuesday, </w:t>
      </w:r>
      <w:r w:rsidRPr="009D4CDF">
        <w:rPr>
          <w:rStyle w:val="StyleUnderline"/>
        </w:rPr>
        <w:t>while noting the huge backlog of infrastructure projects across the country. He called for "significant, direct spending."</w:t>
      </w:r>
    </w:p>
    <w:p w14:paraId="35831C15" w14:textId="77777777" w:rsidR="008312A0" w:rsidRPr="009D4CDF" w:rsidRDefault="008312A0" w:rsidP="008312A0">
      <w:pPr>
        <w:rPr>
          <w:b/>
          <w:u w:val="single"/>
        </w:rPr>
      </w:pPr>
      <w:r w:rsidRPr="009D4CDF">
        <w:rPr>
          <w:sz w:val="16"/>
        </w:rPr>
        <w:t xml:space="preserve">DeFazio said </w:t>
      </w:r>
      <w:r w:rsidRPr="009D4CDF">
        <w:rPr>
          <w:rStyle w:val="StyleUnderline"/>
        </w:rPr>
        <w:t>any plan based on tax credits is "nonsensical."</w:t>
      </w:r>
    </w:p>
    <w:p w14:paraId="01D93058" w14:textId="77777777" w:rsidR="008312A0" w:rsidRDefault="008312A0" w:rsidP="008312A0">
      <w:pPr>
        <w:rPr>
          <w:sz w:val="16"/>
        </w:rPr>
      </w:pPr>
      <w:r w:rsidRPr="009D4CDF">
        <w:rPr>
          <w:rStyle w:val="StyleUnderline"/>
        </w:rPr>
        <w:t>"If Trump wants to get something done that’s meaningful that relates to surface transportation, that has to be real money,"</w:t>
      </w:r>
      <w:r w:rsidRPr="009D4CDF">
        <w:rPr>
          <w:sz w:val="16"/>
        </w:rPr>
        <w:t xml:space="preserve"> he said, such as raising the gasoline tax, instituting a tax on oil or issuing some kind of bonds.</w:t>
      </w:r>
    </w:p>
    <w:p w14:paraId="042043DD" w14:textId="77777777" w:rsidR="008312A0" w:rsidRDefault="008312A0" w:rsidP="008312A0">
      <w:pPr>
        <w:pStyle w:val="Heading3"/>
      </w:pPr>
      <w:r>
        <w:t>I/L – K2 Econ</w:t>
      </w:r>
    </w:p>
    <w:p w14:paraId="64D828FC" w14:textId="77777777" w:rsidR="008312A0" w:rsidRDefault="008312A0" w:rsidP="008312A0"/>
    <w:p w14:paraId="53A9491E" w14:textId="77777777" w:rsidR="008312A0" w:rsidRPr="0003218E" w:rsidRDefault="008312A0" w:rsidP="008312A0">
      <w:pPr>
        <w:pStyle w:val="Heading4"/>
      </w:pPr>
      <w:r w:rsidRPr="0003218E">
        <w:t>Infrastructure stimulus boosts the economy – competitiveness, investment, employment</w:t>
      </w:r>
    </w:p>
    <w:p w14:paraId="2066DEF0" w14:textId="77777777" w:rsidR="008312A0" w:rsidRPr="00872E4F" w:rsidRDefault="008312A0" w:rsidP="008312A0">
      <w:r w:rsidRPr="00872E4F">
        <w:rPr>
          <w:rStyle w:val="Style13ptBold"/>
        </w:rPr>
        <w:t>Rendell, 12</w:t>
      </w:r>
      <w:r w:rsidRPr="00872E4F">
        <w:t xml:space="preserve"> - former governor of Pennsylvania and co-chairman of Building America’s Future. (Ed, “The right way to fund transportation”, 3-12, http://www.politico.com/news/stories/0312/73677.html)</w:t>
      </w:r>
    </w:p>
    <w:p w14:paraId="25836B44" w14:textId="77777777" w:rsidR="008312A0" w:rsidRPr="0003218E" w:rsidRDefault="008312A0" w:rsidP="008312A0"/>
    <w:p w14:paraId="3DB6CD85" w14:textId="77777777" w:rsidR="008312A0" w:rsidRDefault="008312A0" w:rsidP="008312A0">
      <w:pPr>
        <w:rPr>
          <w:szCs w:val="14"/>
        </w:rPr>
      </w:pPr>
      <w:r w:rsidRPr="0003218E">
        <w:rPr>
          <w:szCs w:val="14"/>
        </w:rPr>
        <w:t xml:space="preserve">The original Republican bill, now being revised, was too small to have any real impact on our systems or employment, didn’t adequately address the need for transit investment, weakened Buy America requirements, prohibited using gas tax funds to pay for mass-transit projects and hardly dented the down payment </w:t>
      </w:r>
      <w:r w:rsidRPr="00EA5D1E">
        <w:rPr>
          <w:rStyle w:val="StyleUnderline"/>
          <w:highlight w:val="cyan"/>
        </w:rPr>
        <w:t>we need to update our crumbling infrastructure systems</w:t>
      </w:r>
      <w:r w:rsidRPr="0003218E">
        <w:rPr>
          <w:rStyle w:val="StyleUnderline"/>
        </w:rPr>
        <w:t xml:space="preserve">. </w:t>
      </w:r>
      <w:r w:rsidRPr="0003218E">
        <w:rPr>
          <w:szCs w:val="14"/>
        </w:rPr>
        <w:t xml:space="preserve">We must get this bill right for all the right reasons: because it will put Americans back to work when they need it most and make the investments we need in critical infrastructure. Tom Friedman put our current predicament best when he said that flying from the Hong Kong airport to New York’s John F. Kennedy International Airport is, “like going from the Jetsons to the Flintstones.” The World Economic Forum ranked the United States 24th for infrastructure quality, down from eighth in 2005. </w:t>
      </w:r>
      <w:r w:rsidRPr="00EA5D1E">
        <w:rPr>
          <w:rStyle w:val="StyleUnderline"/>
          <w:highlight w:val="cyan"/>
        </w:rPr>
        <w:t>Failure to invest in our infrastructure undermines our productivity and undercuts our competitiveness in the global economy</w:t>
      </w:r>
      <w:r w:rsidRPr="0003218E">
        <w:rPr>
          <w:rStyle w:val="StyleUnderline"/>
        </w:rPr>
        <w:t xml:space="preserve">. Worse, </w:t>
      </w:r>
      <w:r w:rsidRPr="00EA5D1E">
        <w:rPr>
          <w:rStyle w:val="StyleUnderline"/>
          <w:highlight w:val="cyan"/>
        </w:rPr>
        <w:t>it’s a huge pass on the best chance we have of expanding employmen</w:t>
      </w:r>
      <w:r w:rsidRPr="0003218E">
        <w:rPr>
          <w:rStyle w:val="StyleUnderline"/>
        </w:rPr>
        <w:t xml:space="preserve">t by the millions. </w:t>
      </w:r>
      <w:r w:rsidRPr="0003218E">
        <w:rPr>
          <w:szCs w:val="14"/>
        </w:rPr>
        <w:t>Congress will most likely point to the federal budget deficit as the reason it can’t do more. In my first year as governor of Pennsylvania, however, I confronted a $2.4 billion deficit and, later in my term, forestalled a looming deficit due to the recession.</w:t>
      </w:r>
      <w:r w:rsidRPr="0003218E">
        <w:rPr>
          <w:rStyle w:val="StyleUnderline"/>
        </w:rPr>
        <w:t xml:space="preserve"> In good times and bad, we increased our state expenditures on infrastructure.</w:t>
      </w:r>
      <w:r w:rsidRPr="0003218E">
        <w:rPr>
          <w:szCs w:val="14"/>
        </w:rPr>
        <w:t xml:space="preserve"> </w:t>
      </w:r>
      <w:r w:rsidRPr="0003218E">
        <w:rPr>
          <w:rStyle w:val="StyleUnderline"/>
        </w:rPr>
        <w:t>Pennsylvania’s relatively strong employment performance, even during the Great Recession, is partly due to the accelerated road, transit, bridge and water-system investments we put in place</w:t>
      </w:r>
      <w:r w:rsidRPr="0003218E">
        <w:rPr>
          <w:szCs w:val="14"/>
        </w:rPr>
        <w:t xml:space="preserve">. Throughout 2010, we ranked third among states in total jobs created and seventh in the rate of job growth, according to the Bureau of Labor Statistics. </w:t>
      </w:r>
      <w:r w:rsidRPr="0003218E">
        <w:rPr>
          <w:rStyle w:val="StyleUnderline"/>
        </w:rPr>
        <w:t xml:space="preserve">This approach can be taken at the federal level. A new Center for American Progress plan makes a strong case for </w:t>
      </w:r>
      <w:r w:rsidRPr="00EA5D1E">
        <w:rPr>
          <w:rStyle w:val="StyleUnderline"/>
          <w:highlight w:val="cyan"/>
        </w:rPr>
        <w:t>increasing public and private infrastructure</w:t>
      </w:r>
      <w:r w:rsidRPr="0003218E">
        <w:rPr>
          <w:rStyle w:val="StyleUnderline"/>
        </w:rPr>
        <w:t xml:space="preserve"> investment by $129 billion a year over 10 years</w:t>
      </w:r>
      <w:r w:rsidRPr="0003218E">
        <w:rPr>
          <w:szCs w:val="14"/>
        </w:rPr>
        <w:t xml:space="preserve">. At that level, </w:t>
      </w:r>
      <w:r w:rsidRPr="00EA5D1E">
        <w:rPr>
          <w:rStyle w:val="StyleUnderline"/>
          <w:highlight w:val="cyan"/>
        </w:rPr>
        <w:t>we could see real improvements in reduced congestion</w:t>
      </w:r>
      <w:r w:rsidRPr="0003218E">
        <w:rPr>
          <w:rStyle w:val="StyleUnderline"/>
        </w:rPr>
        <w:t xml:space="preserve">, </w:t>
      </w:r>
      <w:r w:rsidRPr="00EA5D1E">
        <w:rPr>
          <w:rStyle w:val="StyleUnderline"/>
          <w:highlight w:val="cyan"/>
        </w:rPr>
        <w:t>more efficient goods movement</w:t>
      </w:r>
      <w:r w:rsidRPr="0003218E">
        <w:rPr>
          <w:rStyle w:val="StyleUnderline"/>
        </w:rPr>
        <w:t>, modern rail services, safer highways and water systems and state-of-the-art energy infrastructure</w:t>
      </w:r>
      <w:r w:rsidRPr="0003218E">
        <w:rPr>
          <w:szCs w:val="14"/>
        </w:rPr>
        <w:t xml:space="preserve">. </w:t>
      </w:r>
      <w:r w:rsidRPr="00EA5D1E">
        <w:rPr>
          <w:rStyle w:val="StyleUnderline"/>
          <w:highlight w:val="cyan"/>
        </w:rPr>
        <w:t>These investments would add an estimated 2 million jobs to the economy.</w:t>
      </w:r>
      <w:r w:rsidRPr="00EA5D1E">
        <w:rPr>
          <w:szCs w:val="14"/>
          <w:highlight w:val="cyan"/>
        </w:rPr>
        <w:t xml:space="preserve"> </w:t>
      </w:r>
      <w:r w:rsidRPr="00EA5D1E">
        <w:rPr>
          <w:rStyle w:val="StyleUnderline"/>
          <w:highlight w:val="cyan"/>
        </w:rPr>
        <w:t>This proposal includes the core federal reforms necessary to attract more private investment</w:t>
      </w:r>
      <w:r w:rsidRPr="0003218E">
        <w:rPr>
          <w:rStyle w:val="StyleUnderline"/>
        </w:rPr>
        <w:t xml:space="preserve"> and, as a result, bring federal spending down to $48 billion a year</w:t>
      </w:r>
      <w:r w:rsidRPr="0003218E">
        <w:rPr>
          <w:szCs w:val="14"/>
        </w:rPr>
        <w:t xml:space="preserve">. That may sound like a lot, but it’s less than a 1.4 percent increase in federal spending — or about what we spent for the Iraq War in 2011. </w:t>
      </w:r>
      <w:r w:rsidRPr="0003218E">
        <w:rPr>
          <w:rStyle w:val="StyleUnderline"/>
        </w:rPr>
        <w:t>The plan relies entirely on our infrastructure’s users and direct beneficiaries to pay for this increased investment.</w:t>
      </w:r>
      <w:r w:rsidRPr="0003218E">
        <w:rPr>
          <w:szCs w:val="14"/>
        </w:rPr>
        <w:t xml:space="preserve"> For decades, drivers shouldered the burden of our surface transportation improvements.</w:t>
      </w:r>
    </w:p>
    <w:p w14:paraId="28F73B8A" w14:textId="77777777" w:rsidR="008312A0" w:rsidRDefault="008312A0" w:rsidP="008312A0"/>
    <w:p w14:paraId="2FB3D6E7" w14:textId="77777777" w:rsidR="008312A0" w:rsidRPr="001644F7" w:rsidRDefault="008312A0" w:rsidP="008312A0">
      <w:pPr>
        <w:pStyle w:val="Heading4"/>
      </w:pPr>
      <w:r w:rsidRPr="001644F7">
        <w:t xml:space="preserve">Key to growth </w:t>
      </w:r>
    </w:p>
    <w:p w14:paraId="2148377C" w14:textId="77777777" w:rsidR="008312A0" w:rsidRPr="001644F7" w:rsidRDefault="008312A0" w:rsidP="008312A0">
      <w:r w:rsidRPr="001644F7">
        <w:t xml:space="preserve">EDWARD </w:t>
      </w:r>
      <w:r w:rsidRPr="00657143">
        <w:rPr>
          <w:rStyle w:val="Style13ptBold"/>
        </w:rPr>
        <w:t>WOODSON</w:t>
      </w:r>
      <w:r w:rsidRPr="001644F7">
        <w:t>, 12/28/</w:t>
      </w:r>
      <w:r w:rsidRPr="00657143">
        <w:rPr>
          <w:rStyle w:val="Style13ptBold"/>
        </w:rPr>
        <w:t>16</w:t>
      </w:r>
      <w:r w:rsidRPr="001644F7">
        <w:t>(quoting economist Michael Sargent and Bob Poole) “Trump’s infrastructure plan does not equate to liberal stimulus” accessed online 12/30/16 http://thehill.com/blogs/congress-blog/economy-budget/311960-trumps-infrastructure-plan-does-not-equate-to-liberal</w:t>
      </w:r>
    </w:p>
    <w:p w14:paraId="6A85422C" w14:textId="77777777" w:rsidR="008312A0" w:rsidRPr="00657143" w:rsidRDefault="008312A0" w:rsidP="008312A0">
      <w:pPr>
        <w:rPr>
          <w:sz w:val="16"/>
        </w:rPr>
      </w:pPr>
      <w:r w:rsidRPr="00013401">
        <w:rPr>
          <w:rStyle w:val="StyleUnderline"/>
        </w:rPr>
        <w:t>Is there a difference between the liberal economic stimulus spending packages promoted by</w:t>
      </w:r>
      <w:r w:rsidRPr="00657143">
        <w:rPr>
          <w:sz w:val="16"/>
        </w:rPr>
        <w:t xml:space="preserve"> Presidents Bill </w:t>
      </w:r>
      <w:r w:rsidRPr="00013401">
        <w:rPr>
          <w:rStyle w:val="StyleUnderline"/>
        </w:rPr>
        <w:t>Clinton in 1993</w:t>
      </w:r>
      <w:r w:rsidRPr="00657143">
        <w:rPr>
          <w:sz w:val="16"/>
        </w:rPr>
        <w:t xml:space="preserve"> </w:t>
      </w:r>
      <w:r w:rsidRPr="00013401">
        <w:rPr>
          <w:rStyle w:val="StyleUnderline"/>
        </w:rPr>
        <w:t xml:space="preserve">and </w:t>
      </w:r>
      <w:r w:rsidRPr="00657143">
        <w:rPr>
          <w:sz w:val="16"/>
        </w:rPr>
        <w:t xml:space="preserve">President Barack </w:t>
      </w:r>
      <w:r w:rsidRPr="00013401">
        <w:rPr>
          <w:rStyle w:val="StyleUnderline"/>
        </w:rPr>
        <w:t>Obama in 2009</w:t>
      </w:r>
      <w:r w:rsidRPr="00657143">
        <w:rPr>
          <w:sz w:val="16"/>
        </w:rPr>
        <w:t xml:space="preserve"> and President-elect Donald Trump’s plan to rebuild America’s infrastructure? Yes, there are distinct and critical differences, and for economic conservative and free market champions, </w:t>
      </w:r>
      <w:r w:rsidRPr="00013401">
        <w:rPr>
          <w:rStyle w:val="StyleUnderline"/>
        </w:rPr>
        <w:t xml:space="preserve">Mr. Trump’s proposal appears vastly preferable </w:t>
      </w:r>
      <w:r w:rsidRPr="00657143">
        <w:rPr>
          <w:sz w:val="16"/>
        </w:rPr>
        <w:t xml:space="preserve">to those of his Democratic predecessors. The Clinton presidency is recognized as a time when the economy grew and the stock market soared, but not necessarily by design of the president. Mr. Clinton’s core proposal to get America’s economy back on its feet after the recession of the early 1990’s was a $16.3 billion economic stimulus bill. The massive spending package was a grab bag of government spending projects including public works expenditures, extended unemployment benefits, funding for mass transit and money to summer jobs programs. The design of the bill, coupled with a proposed $2.5 billion increase in block grants to cities, allowed GOP opponents to label the package as a political giveaway to liberal big city mayors. The bill was defeated in Congress and never became law. President Obama likewise proposed an increase in government spending, this time close to some $1 trillion dollars, including a combination of tax cuts, government benefits and and loans. The President demanded the bill as a way of saving or creating nearly 2.3 million jobs. The bill passed into law, but the Congressional Budget Office noted that the package came nowhere near creating the number of jobs the president claimed. Critics on the left said the president erred by not seeking a larger spending package, while those on the right noted the increased government spending did not create any jobs or prosperity. Now comes the stimulus plan of Donald Trump, who has long been a noted critic of spending abroad while ignoring America’s infrastructure. Mr. Trump has called LaGuardia Airport and other large American airports as “third world.” Trump’s key advisor Steve Bannon has hailed rebuilding America’s failing infrastructure as part of an “economic nationalist” agenda, arguing that if America is to ever rebuild the time is now, when interest rates are at a zero. </w:t>
      </w:r>
      <w:r w:rsidRPr="00013401">
        <w:rPr>
          <w:rStyle w:val="StyleUnderline"/>
        </w:rPr>
        <w:t xml:space="preserve">Conservatives, suspect of most government spending programs like Clinton and Obama’s stimulus packages view the Trump proposal with suspicion. </w:t>
      </w:r>
      <w:r w:rsidRPr="00013401">
        <w:rPr>
          <w:rStyle w:val="Emphasis"/>
        </w:rPr>
        <w:t>They shouldn’t.</w:t>
      </w:r>
      <w:r>
        <w:rPr>
          <w:rStyle w:val="Emphasis"/>
        </w:rPr>
        <w:t xml:space="preserve"> </w:t>
      </w:r>
      <w:r w:rsidRPr="00013401">
        <w:rPr>
          <w:rStyle w:val="StyleUnderline"/>
        </w:rPr>
        <w:t>Clinton and Obama’s spending proposals were marred by a Keynesian belief that government spending would magically create jobs</w:t>
      </w:r>
      <w:r w:rsidRPr="00657143">
        <w:rPr>
          <w:sz w:val="16"/>
        </w:rPr>
        <w:t xml:space="preserve">. </w:t>
      </w:r>
      <w:r w:rsidRPr="00013401">
        <w:rPr>
          <w:rStyle w:val="Emphasis"/>
        </w:rPr>
        <w:t>Trump’s proposal is different</w:t>
      </w:r>
      <w:r w:rsidRPr="00657143">
        <w:rPr>
          <w:sz w:val="16"/>
        </w:rPr>
        <w:t xml:space="preserve">. </w:t>
      </w:r>
      <w:r w:rsidRPr="00013401">
        <w:rPr>
          <w:rStyle w:val="StyleUnderline"/>
        </w:rPr>
        <w:t>A critical component</w:t>
      </w:r>
      <w:r w:rsidRPr="00657143">
        <w:rPr>
          <w:sz w:val="16"/>
        </w:rPr>
        <w:t xml:space="preserve"> of the Trump plan </w:t>
      </w:r>
      <w:r w:rsidRPr="00013401">
        <w:rPr>
          <w:rStyle w:val="StyleUnderline"/>
        </w:rPr>
        <w:t>is private investment.</w:t>
      </w:r>
      <w:r>
        <w:rPr>
          <w:rStyle w:val="StyleUnderline"/>
        </w:rPr>
        <w:t xml:space="preserve"> </w:t>
      </w:r>
      <w:r w:rsidRPr="00657143">
        <w:rPr>
          <w:sz w:val="16"/>
        </w:rPr>
        <w:t xml:space="preserve">Libertarian economist Bob Poole of the Reason Foundation has watched the developments of Trump’s proposal with optimism. Poole believes that </w:t>
      </w:r>
      <w:r w:rsidRPr="00013401">
        <w:rPr>
          <w:rStyle w:val="StyleUnderline"/>
        </w:rPr>
        <w:t>the Trump plan will treat infrastructure as a public utility.</w:t>
      </w:r>
      <w:r w:rsidRPr="00657143">
        <w:rPr>
          <w:sz w:val="16"/>
        </w:rPr>
        <w:t xml:space="preserve"> "People get their highway bill every month like they get their electric bill and water bill," Poole states. "They're paying for what they use and only what they use. They're not subsidizing a whole bunch of other projects that they never see." Michael Sargent echoed this sentiment in a Heritage Foundation paper titled Building on Victory: An Infrastructure Agenda for the New Administration. He believes that </w:t>
      </w:r>
      <w:r w:rsidRPr="00013401">
        <w:rPr>
          <w:rStyle w:val="StyleUnderline"/>
        </w:rPr>
        <w:t>the current process of federally funding the airports is woefully efficient. Instead, he notes, “airport funding should be localized by eliminating the burdensome Airport Improvement Program and its related taxes</w:t>
      </w:r>
      <w:r w:rsidRPr="00657143">
        <w:rPr>
          <w:sz w:val="16"/>
        </w:rPr>
        <w:t xml:space="preserve"> while empowering airports </w:t>
      </w:r>
      <w:r w:rsidRPr="00013401">
        <w:rPr>
          <w:rStyle w:val="StyleUnderline"/>
        </w:rPr>
        <w:t>to generate and spend their own revenues through airport user fees.”</w:t>
      </w:r>
      <w:r w:rsidRPr="00657143">
        <w:rPr>
          <w:sz w:val="16"/>
        </w:rPr>
        <w:t xml:space="preserve"> This is a conservative idea that departs from liberal tax-and-spend policies of the past. The biggest difference between Trump’s stimulus and those of his liberal predecessors is the intent. President Trump is trying to repair infrastructure to Make America Great Again, not to create “shovel-ready jobs” like some Keynesian fantasy. </w:t>
      </w:r>
      <w:r w:rsidRPr="00013401">
        <w:rPr>
          <w:rStyle w:val="StyleUnderline"/>
        </w:rPr>
        <w:t>When stimulus money is spent for the purpose of increasing government spending to generate a government bubble of economic activity, it is destined to become a quick failure</w:t>
      </w:r>
      <w:r w:rsidRPr="00657143">
        <w:rPr>
          <w:sz w:val="16"/>
        </w:rPr>
        <w:t xml:space="preserve"> that saddles the country with long-term debt. However, </w:t>
      </w:r>
      <w:r w:rsidRPr="00013401">
        <w:rPr>
          <w:rStyle w:val="StyleUnderline"/>
        </w:rPr>
        <w:t xml:space="preserve">when the purpose of the money is to build up infrastructure through the private sector (financed almost entirely through tax breaks), </w:t>
      </w:r>
      <w:r w:rsidRPr="00013401">
        <w:rPr>
          <w:rStyle w:val="Emphasis"/>
        </w:rPr>
        <w:t>then it is another story</w:t>
      </w:r>
      <w:r w:rsidRPr="00013401">
        <w:rPr>
          <w:rStyle w:val="StyleUnderline"/>
        </w:rPr>
        <w:t>.</w:t>
      </w:r>
      <w:r w:rsidRPr="00657143">
        <w:rPr>
          <w:sz w:val="16"/>
        </w:rPr>
        <w:t xml:space="preserve"> The Trump stimulus marks a pivot from bureaucracies toward transactions. </w:t>
      </w:r>
      <w:r w:rsidRPr="00013401">
        <w:rPr>
          <w:rStyle w:val="StyleUnderline"/>
        </w:rPr>
        <w:t>Private companies will not only independently pay for</w:t>
      </w:r>
      <w:r w:rsidRPr="00657143">
        <w:rPr>
          <w:sz w:val="16"/>
        </w:rPr>
        <w:t xml:space="preserve"> </w:t>
      </w:r>
      <w:r w:rsidRPr="00013401">
        <w:rPr>
          <w:rStyle w:val="StyleUnderline"/>
        </w:rPr>
        <w:t>and build the internal improvements, but also own them</w:t>
      </w:r>
      <w:r w:rsidRPr="00657143">
        <w:rPr>
          <w:sz w:val="16"/>
        </w:rPr>
        <w:t xml:space="preserve">. The </w:t>
      </w:r>
      <w:r w:rsidRPr="00013401">
        <w:rPr>
          <w:rStyle w:val="StyleUnderline"/>
        </w:rPr>
        <w:t>personal ownership</w:t>
      </w:r>
      <w:r w:rsidRPr="00657143">
        <w:rPr>
          <w:sz w:val="16"/>
        </w:rPr>
        <w:t xml:space="preserve"> and equity stake of these institutions </w:t>
      </w:r>
      <w:r w:rsidRPr="00013401">
        <w:rPr>
          <w:rStyle w:val="Emphasis"/>
        </w:rPr>
        <w:t>will ensure that they are always well-maintained and profitable.</w:t>
      </w:r>
      <w:r>
        <w:rPr>
          <w:rStyle w:val="Emphasis"/>
        </w:rPr>
        <w:t xml:space="preserve"> </w:t>
      </w:r>
      <w:r w:rsidRPr="00657143">
        <w:rPr>
          <w:sz w:val="16"/>
        </w:rPr>
        <w:t xml:space="preserve">Unlike the Clinton and Obama stimulus plans, </w:t>
      </w:r>
      <w:r w:rsidRPr="00013401">
        <w:rPr>
          <w:rStyle w:val="StyleUnderline"/>
        </w:rPr>
        <w:t>the Trump plan will not cost taxpayers a penny.</w:t>
      </w:r>
      <w:r w:rsidRPr="00657143">
        <w:rPr>
          <w:sz w:val="16"/>
        </w:rPr>
        <w:t xml:space="preserve"> </w:t>
      </w:r>
      <w:r w:rsidRPr="00013401">
        <w:rPr>
          <w:rStyle w:val="Emphasis"/>
        </w:rPr>
        <w:t>With its $167 billion raised from private investment, the costs of the plan will be entirely offset by new revenue generated from the economic stimulus.</w:t>
      </w:r>
      <w:r w:rsidRPr="00657143">
        <w:rPr>
          <w:sz w:val="16"/>
        </w:rPr>
        <w:t xml:space="preserve"> By mixing the conservative pillars of privatization and property rights with the liberal rallying cry of social infrastructure, </w:t>
      </w:r>
      <w:r w:rsidRPr="00013401">
        <w:rPr>
          <w:rStyle w:val="StyleUnderline"/>
        </w:rPr>
        <w:t>Trump has created a policy that members on both sides of the aisle should be able to get behind.</w:t>
      </w:r>
      <w:r w:rsidRPr="00657143">
        <w:rPr>
          <w:sz w:val="16"/>
        </w:rPr>
        <w:t xml:space="preserve"> In truth, it is the epitome of bipartisanship and should be embraced immediately.</w:t>
      </w:r>
    </w:p>
    <w:p w14:paraId="15487FAF" w14:textId="77777777" w:rsidR="008312A0" w:rsidRDefault="008312A0" w:rsidP="008312A0">
      <w:pPr>
        <w:pStyle w:val="Heading3"/>
      </w:pPr>
      <w:r>
        <w:t>I/L – K2 Competitiveness</w:t>
      </w:r>
    </w:p>
    <w:p w14:paraId="19570D0E" w14:textId="77777777" w:rsidR="008312A0" w:rsidRDefault="008312A0" w:rsidP="008312A0"/>
    <w:p w14:paraId="0EDBFD8F" w14:textId="77777777" w:rsidR="008312A0" w:rsidRDefault="008312A0" w:rsidP="008312A0">
      <w:pPr>
        <w:pStyle w:val="Heading4"/>
      </w:pPr>
      <w:r>
        <w:t xml:space="preserve">Key to competitiveness </w:t>
      </w:r>
    </w:p>
    <w:p w14:paraId="289AFFC9" w14:textId="77777777" w:rsidR="008312A0" w:rsidRDefault="008312A0" w:rsidP="008312A0">
      <w:r w:rsidRPr="001644F7">
        <w:t>NAOMI JAGODA</w:t>
      </w:r>
      <w:r>
        <w:t>, 12/26/16 (</w:t>
      </w:r>
      <w:r w:rsidRPr="001644F7">
        <w:t>Tax Reporter — The Hill</w:t>
      </w:r>
      <w:r>
        <w:t xml:space="preserve">, University of Pennsylvania </w:t>
      </w:r>
      <w:r w:rsidRPr="001644F7">
        <w:t>political science, with a concentration in American politics</w:t>
      </w:r>
      <w:r>
        <w:t>) “</w:t>
      </w:r>
      <w:r w:rsidRPr="001644F7">
        <w:t>Questions hang over Trump plan on infrastructure</w:t>
      </w:r>
      <w:r>
        <w:t xml:space="preserve">” accessed online 12/30/16 </w:t>
      </w:r>
      <w:r w:rsidRPr="001644F7">
        <w:t>http://thehill.com/policy/finance/311721-questions-hang-over-trump-plan-on-infrastructure</w:t>
      </w:r>
    </w:p>
    <w:p w14:paraId="5D539BA2" w14:textId="77777777" w:rsidR="008312A0" w:rsidRDefault="008312A0" w:rsidP="008312A0">
      <w:pPr>
        <w:rPr>
          <w:rStyle w:val="Emphasis"/>
        </w:rPr>
      </w:pPr>
      <w:r w:rsidRPr="00E03D9D">
        <w:rPr>
          <w:sz w:val="16"/>
        </w:rPr>
        <w:t>The Trump transition website states that “</w:t>
      </w:r>
      <w:r w:rsidRPr="001644F7">
        <w:rPr>
          <w:rStyle w:val="Emphasis"/>
        </w:rPr>
        <w:t>the Trump Administration seeks to invest $550 billion to ensure we can export our goods and move our people faster and safer</w:t>
      </w:r>
      <w:r w:rsidRPr="00E03D9D">
        <w:rPr>
          <w:sz w:val="16"/>
        </w:rPr>
        <w:t xml:space="preserve">,” but it does not explain how that investment would be made. In August, Trump suggested that he’d finance infrastructure spending through bonds. But later in the campaign, Wilbur Ross and Peter Navarro, Trump’s picks to lead the Commerce Department and a new White House trade council respectively, together developed a plan to boost private sector infrastructure investment with tax credits. A document on Trump’s first 100 days that his campaign released in October seems to reference the Ross-Navarro plan, saying that </w:t>
      </w:r>
      <w:r w:rsidRPr="001644F7">
        <w:rPr>
          <w:rStyle w:val="StyleUnderline"/>
        </w:rPr>
        <w:t>Trump would leverage “public-private partnerships, and private investments through tax incentives, to spur $1 trillion in infrastructure investment over 10 years</w:t>
      </w:r>
      <w:r w:rsidRPr="00E03D9D">
        <w:rPr>
          <w:sz w:val="16"/>
        </w:rPr>
        <w:t xml:space="preserve">.” </w:t>
      </w:r>
      <w:r w:rsidRPr="001644F7">
        <w:rPr>
          <w:rStyle w:val="StyleUnderline"/>
        </w:rPr>
        <w:t>Campaign aides argued that this plan would be revenue neutral.</w:t>
      </w:r>
      <w:r>
        <w:rPr>
          <w:rStyle w:val="StyleUnderline"/>
        </w:rPr>
        <w:t xml:space="preserve"> </w:t>
      </w:r>
      <w:r w:rsidRPr="00E03D9D">
        <w:rPr>
          <w:sz w:val="16"/>
        </w:rPr>
        <w:t xml:space="preserve">On Dec. 20, the Washington Post reported that </w:t>
      </w:r>
      <w:r w:rsidRPr="001644F7">
        <w:rPr>
          <w:rStyle w:val="StyleUnderline"/>
        </w:rPr>
        <w:t>Trump was planning to create an infrastructure "task force" that would help move forward on the issue</w:t>
      </w:r>
      <w:r w:rsidRPr="00E03D9D">
        <w:rPr>
          <w:sz w:val="16"/>
        </w:rPr>
        <w:t xml:space="preserve">. Besides Mulvaney, Trump has named people to top administration jobs who have diverse views on the importance of infrastructure spending. His choice for Treasury Secretary, Steven Mnuchin, told reporters last month that Trump was considering an infrastructure bank. Ross and Navarro, however, criticized Hillary Clinton’s proposal of direct government spending and an infrastructure bank. Trump has nominated Elaine Chao, who served as Labor Secretary under President George W. Bush, to be his Transportation Secretary. Chao is married to Senate Majority Leader Mitch McConnell (R-Ky.), who earlier this month did not sound keen on an infrastructure spending plan. “I hope we avoid a trillion-dollar stimulus,” he told reporters. Edwards said he doesn’t think Chao herself would be in favor of a large federal spending plan. “She [was] probably the most conservative member of the Bush administration,” he said. In a questionnaire Chao submitted to the Senate Commerce Committee, she did not name new infrastructure funding or financing as one of DOT’s top priorities. Instead, she emphasized streamlining the construction process and balancing between priorities in urban and rural areas. But a Trump transition team spokesman told CNN that </w:t>
      </w:r>
      <w:r w:rsidRPr="001644F7">
        <w:rPr>
          <w:rStyle w:val="StyleUnderline"/>
        </w:rPr>
        <w:t>Chao "is completely aligned with the President-elect's plans to invest in America's infrastructure,</w:t>
      </w:r>
      <w:r w:rsidRPr="00E03D9D">
        <w:rPr>
          <w:sz w:val="16"/>
        </w:rPr>
        <w:t xml:space="preserve"> </w:t>
      </w:r>
      <w:r w:rsidRPr="001644F7">
        <w:rPr>
          <w:rStyle w:val="StyleUnderline"/>
        </w:rPr>
        <w:t>and</w:t>
      </w:r>
      <w:r w:rsidRPr="00E03D9D">
        <w:rPr>
          <w:sz w:val="16"/>
        </w:rPr>
        <w:t xml:space="preserve"> </w:t>
      </w:r>
      <w:r w:rsidRPr="001644F7">
        <w:rPr>
          <w:rStyle w:val="StyleUnderline"/>
        </w:rPr>
        <w:t>she understands</w:t>
      </w:r>
      <w:r w:rsidRPr="00E03D9D">
        <w:rPr>
          <w:sz w:val="16"/>
        </w:rPr>
        <w:t xml:space="preserve"> </w:t>
      </w:r>
      <w:r w:rsidRPr="001644F7">
        <w:rPr>
          <w:rStyle w:val="Emphasis"/>
        </w:rPr>
        <w:t>the critical connection between our infrastructure and our competitiveness.”</w:t>
      </w:r>
    </w:p>
    <w:p w14:paraId="6B8678FB" w14:textId="77777777" w:rsidR="008312A0" w:rsidRDefault="008312A0" w:rsidP="008312A0">
      <w:pPr>
        <w:pStyle w:val="Heading3"/>
      </w:pPr>
      <w:r>
        <w:t>! – competitiveness terminal</w:t>
      </w:r>
    </w:p>
    <w:p w14:paraId="20DC1AF0" w14:textId="77777777" w:rsidR="008312A0" w:rsidRPr="00D949AE" w:rsidRDefault="008312A0" w:rsidP="008312A0">
      <w:pPr>
        <w:pStyle w:val="Heading4"/>
      </w:pPr>
      <w:r>
        <w:t>US competitiveness solves global war---fast growth is key</w:t>
      </w:r>
    </w:p>
    <w:p w14:paraId="37023670" w14:textId="77777777" w:rsidR="008312A0" w:rsidRPr="00D949AE" w:rsidRDefault="008312A0" w:rsidP="008312A0">
      <w:r w:rsidRPr="00D949AE">
        <w:rPr>
          <w:rStyle w:val="Style13ptBold"/>
        </w:rPr>
        <w:t>Khalilzad 11</w:t>
      </w:r>
      <w:r w:rsidRPr="00D949AE">
        <w:t xml:space="preserve"> – PhD, Former Professor of Political Science @ Columbia, Former amb</w:t>
      </w:r>
      <w:r>
        <w:t xml:space="preserve">assador to Iraq and Afghanistan </w:t>
      </w:r>
      <w:r w:rsidRPr="00D949AE">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6AEF4AF0" w14:textId="77777777" w:rsidR="008312A0" w:rsidRDefault="008312A0" w:rsidP="008312A0">
      <w:pPr>
        <w:pStyle w:val="card"/>
        <w:ind w:left="0"/>
        <w:rPr>
          <w:rFonts w:cs="Times New Roman"/>
          <w:sz w:val="14"/>
          <w:szCs w:val="20"/>
        </w:rPr>
      </w:pPr>
      <w:r w:rsidRPr="00D209F9">
        <w:rPr>
          <w:rFonts w:cs="Times New Roman"/>
          <w:sz w:val="14"/>
          <w:szCs w:val="20"/>
        </w:rPr>
        <w:t xml:space="preserve">Today, </w:t>
      </w:r>
      <w:r w:rsidRPr="00D209F9">
        <w:rPr>
          <w:rStyle w:val="StyleUnderline"/>
        </w:rPr>
        <w:t>economic and fiscal trends pose the most severe long-term threat to the United States’ position as global leader.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D209F9">
        <w:rPr>
          <w:rFonts w:cs="Times New Roman"/>
          <w:sz w:val="14"/>
          <w:szCs w:val="20"/>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D209F9">
        <w:rPr>
          <w:rStyle w:val="StyleUnderline"/>
        </w:rPr>
        <w:t xml:space="preserve">Without faster economic growth </w:t>
      </w:r>
      <w:r w:rsidRPr="00D209F9">
        <w:rPr>
          <w:lang w:val="en-US"/>
        </w:rPr>
        <w:t>and actions to reduce deficits, publicly held national debt is projected to reach dangerous proportions. If</w:t>
      </w:r>
      <w:r w:rsidRPr="00D209F9">
        <w:rPr>
          <w:rStyle w:val="StyleUnderline"/>
        </w:rPr>
        <w:t xml:space="preserve"> interest rates were to rise significantly, annual interest payments — which already are larger than the defense budget — would crowd out other spending</w:t>
      </w:r>
      <w:r w:rsidRPr="00D209F9">
        <w:rPr>
          <w:rFonts w:cs="Times New Roman"/>
          <w:sz w:val="14"/>
          <w:szCs w:val="2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209F9">
        <w:rPr>
          <w:rStyle w:val="StyleUnderline"/>
        </w:rPr>
        <w:t>It was the economic devastation of Britain and France during World War II, as well as the rise of other powers, that led both countries to relinquish their empires</w:t>
      </w:r>
      <w:r w:rsidRPr="00D209F9">
        <w:rPr>
          <w:rFonts w:cs="Times New Roman"/>
          <w:sz w:val="14"/>
          <w:szCs w:val="2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209F9">
        <w:rPr>
          <w:rStyle w:val="StyleUnderline"/>
        </w:rPr>
        <w:t xml:space="preserve">the United States would be compelled to retrench, reducing its military spending and shedding international commitments. We face this domestic challenge while other major powers are experiencing rapid economic growth. </w:t>
      </w:r>
      <w:r w:rsidRPr="00D209F9">
        <w:rPr>
          <w:lang w:val="en-US"/>
        </w:rPr>
        <w:t>Even though countries such as China, India, and Brazil have profound political, social, demographic, and economic problems, their economies are growing faster than ours, and this could alter the global distribution of power. These trends could in the long term produce a multi-polar world.</w:t>
      </w:r>
      <w:r w:rsidRPr="00D209F9">
        <w:rPr>
          <w:rStyle w:val="StyleUnderline"/>
        </w:rPr>
        <w:t xml:space="preserve"> If U.S. policymakers fail to act </w:t>
      </w:r>
      <w:r w:rsidRPr="00D209F9">
        <w:rPr>
          <w:lang w:val="en-US"/>
        </w:rPr>
        <w:t>and other powers continue to grow, it is not a question of whether but when a new international order will emerge.</w:t>
      </w:r>
      <w:r w:rsidRPr="00D209F9">
        <w:rPr>
          <w:rStyle w:val="StyleUnderline"/>
        </w:rPr>
        <w:t xml:space="preserve"> The closing of the gap between the United States and its rivals could intensify geopolitical competition among major powers, </w:t>
      </w:r>
      <w:r w:rsidRPr="00D209F9">
        <w:rPr>
          <w:lang w:val="en-US"/>
        </w:rPr>
        <w:t>increase incentives for local powers to play major powers against one another, and undercut our will to preclude or respond to international crises because of</w:t>
      </w:r>
      <w:r w:rsidRPr="00D209F9">
        <w:rPr>
          <w:rStyle w:val="StyleUnderline"/>
        </w:rPr>
        <w:t xml:space="preserve">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w:t>
      </w:r>
      <w:r w:rsidRPr="00D209F9">
        <w:rPr>
          <w:lang w:val="en-US"/>
        </w:rPr>
        <w:t>Failures of multi-polar international systems produced both world wars. American retrenchment could</w:t>
      </w:r>
      <w:r w:rsidRPr="00D209F9">
        <w:rPr>
          <w:rStyle w:val="StyleUnderline"/>
        </w:rPr>
        <w:t xml:space="preserve"> have devastating consequences. </w:t>
      </w:r>
      <w:r w:rsidRPr="00D209F9">
        <w:rPr>
          <w:lang w:val="en-US"/>
        </w:rPr>
        <w:t>Without an American security blanket, regional powers could rearm in an attempt to balance against emerging threats. Under this scenario, there would be</w:t>
      </w:r>
      <w:r w:rsidRPr="00D209F9">
        <w:rPr>
          <w:rStyle w:val="StyleUnderline"/>
        </w:rPr>
        <w:t xml:space="preserv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rsidRPr="00D209F9">
        <w:rPr>
          <w:rFonts w:cs="Times New Roman"/>
          <w:sz w:val="14"/>
          <w:szCs w:val="20"/>
        </w:rPr>
        <w:t>.</w:t>
      </w:r>
      <w:r w:rsidRPr="001C5D8B">
        <w:rPr>
          <w:rFonts w:cs="Times New Roman"/>
          <w:sz w:val="14"/>
          <w:szCs w:val="20"/>
        </w:rPr>
        <w:t xml:space="preserve"> </w:t>
      </w:r>
    </w:p>
    <w:p w14:paraId="791ADABC" w14:textId="77777777" w:rsidR="008312A0" w:rsidRDefault="008312A0" w:rsidP="008312A0">
      <w:pPr>
        <w:pStyle w:val="Heading3"/>
      </w:pPr>
      <w:r>
        <w:t>! – Econ Decline Terminal</w:t>
      </w:r>
    </w:p>
    <w:p w14:paraId="164660C0" w14:textId="77777777" w:rsidR="008312A0" w:rsidRPr="00645E0E" w:rsidRDefault="008312A0" w:rsidP="008312A0">
      <w:pPr>
        <w:pStyle w:val="Heading4"/>
        <w:rPr>
          <w:i/>
          <w:u w:val="single"/>
        </w:rPr>
      </w:pPr>
      <w:r w:rsidRPr="006E727D">
        <w:t xml:space="preserve">Economic decline causes nuclear war – </w:t>
      </w:r>
      <w:r w:rsidRPr="00645E0E">
        <w:rPr>
          <w:i/>
          <w:u w:val="single"/>
        </w:rPr>
        <w:t>loose nukes</w:t>
      </w:r>
      <w:r w:rsidRPr="006E727D">
        <w:t xml:space="preserve">, </w:t>
      </w:r>
      <w:r w:rsidRPr="00645E0E">
        <w:rPr>
          <w:i/>
          <w:u w:val="single"/>
        </w:rPr>
        <w:t>counterbalancing</w:t>
      </w:r>
      <w:r w:rsidRPr="006E727D">
        <w:t xml:space="preserve">, and </w:t>
      </w:r>
      <w:r w:rsidRPr="00645E0E">
        <w:rPr>
          <w:i/>
          <w:u w:val="single"/>
        </w:rPr>
        <w:t>regional instability</w:t>
      </w:r>
    </w:p>
    <w:p w14:paraId="24FA625E" w14:textId="77777777" w:rsidR="008312A0" w:rsidRPr="009D61D3" w:rsidRDefault="008312A0" w:rsidP="008312A0">
      <w:pPr>
        <w:rPr>
          <w:sz w:val="16"/>
        </w:rPr>
      </w:pPr>
      <w:r w:rsidRPr="009D61D3">
        <w:rPr>
          <w:rFonts w:eastAsiaTheme="majorEastAsia" w:cstheme="majorBidi"/>
          <w:b/>
          <w:iCs/>
          <w:sz w:val="26"/>
        </w:rPr>
        <w:t>Mann 14</w:t>
      </w:r>
      <w:r w:rsidRPr="009D61D3">
        <w:rPr>
          <w:sz w:val="16"/>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47" w:history="1">
        <w:r w:rsidRPr="009D61D3">
          <w:rPr>
            <w:sz w:val="16"/>
          </w:rPr>
          <w:t>https://jscholarship.library.jhu.edu/bitstream/handle/1774.2/37262/MANN-THESIS-2014.pdf</w:t>
        </w:r>
      </w:hyperlink>
      <w:r w:rsidRPr="009D61D3">
        <w:rPr>
          <w:sz w:val="16"/>
        </w:rPr>
        <w:t>)</w:t>
      </w:r>
      <w:r w:rsidRPr="009D61D3">
        <w:rPr>
          <w:sz w:val="16"/>
        </w:rPr>
        <w:br/>
        <w:t xml:space="preserve">The conclusions reached in this thesis demonstrate how </w:t>
      </w:r>
      <w:r w:rsidRPr="008F75E4">
        <w:rPr>
          <w:rStyle w:val="StyleUnderline"/>
          <w:highlight w:val="yellow"/>
        </w:rPr>
        <w:t>economic considerations</w:t>
      </w:r>
      <w:r w:rsidRPr="003B53A6">
        <w:rPr>
          <w:rStyle w:val="StyleUnderline"/>
        </w:rPr>
        <w:t xml:space="preserve"> within states </w:t>
      </w:r>
      <w:r w:rsidRPr="00C723FC">
        <w:rPr>
          <w:rStyle w:val="StyleUnderline"/>
        </w:rPr>
        <w:t xml:space="preserve">can </w:t>
      </w:r>
      <w:r w:rsidRPr="008F75E4">
        <w:rPr>
          <w:rStyle w:val="StyleUnderline"/>
          <w:highlight w:val="yellow"/>
        </w:rPr>
        <w:t xml:space="preserve">figure </w:t>
      </w:r>
      <w:r w:rsidRPr="008F75E4">
        <w:rPr>
          <w:rStyle w:val="Emphasis"/>
          <w:highlight w:val="yellow"/>
        </w:rPr>
        <w:t>prominently into</w:t>
      </w:r>
      <w:r w:rsidRPr="003B53A6">
        <w:rPr>
          <w:rStyle w:val="Emphasis"/>
        </w:rPr>
        <w:t xml:space="preserve"> the calculus for </w:t>
      </w:r>
      <w:r w:rsidRPr="008F75E4">
        <w:rPr>
          <w:rStyle w:val="Emphasis"/>
          <w:highlight w:val="yellow"/>
        </w:rPr>
        <w:t>future conflicts</w:t>
      </w:r>
      <w:r w:rsidRPr="009D61D3">
        <w:rPr>
          <w:sz w:val="16"/>
        </w:rPr>
        <w:t xml:space="preserve">. The findings also suggest that </w:t>
      </w:r>
      <w:r w:rsidRPr="003B53A6">
        <w:rPr>
          <w:rStyle w:val="StyleUnderline"/>
        </w:rPr>
        <w:t xml:space="preserve">security issues with </w:t>
      </w:r>
      <w:r w:rsidRPr="008F75E4">
        <w:rPr>
          <w:rStyle w:val="StyleUnderline"/>
          <w:highlight w:val="yellow"/>
        </w:rPr>
        <w:t>economic</w:t>
      </w:r>
      <w:r w:rsidRPr="003B53A6">
        <w:rPr>
          <w:rStyle w:val="StyleUnderline"/>
        </w:rPr>
        <w:t xml:space="preserve"> or </w:t>
      </w:r>
      <w:r w:rsidRPr="00AE4873">
        <w:rPr>
          <w:rStyle w:val="StyleUnderline"/>
        </w:rPr>
        <w:t xml:space="preserve">financial </w:t>
      </w:r>
      <w:r w:rsidRPr="008F75E4">
        <w:rPr>
          <w:rStyle w:val="StyleUnderline"/>
          <w:highlight w:val="yellow"/>
        </w:rPr>
        <w:t>underpinnings will transcend classical determinants of war and conflict</w:t>
      </w:r>
      <w:r w:rsidRPr="003B53A6">
        <w:rPr>
          <w:rStyle w:val="StyleUnderline"/>
        </w:rPr>
        <w:t xml:space="preserve">, </w:t>
      </w:r>
      <w:r w:rsidRPr="008F75E4">
        <w:rPr>
          <w:rStyle w:val="StyleUnderline"/>
          <w:highlight w:val="yellow"/>
        </w:rPr>
        <w:t>and change the manner by which rival states engage in hostile acts toward one another</w:t>
      </w:r>
      <w:r w:rsidRPr="008F75E4">
        <w:rPr>
          <w:sz w:val="16"/>
          <w:highlight w:val="yellow"/>
        </w:rPr>
        <w:t>.</w:t>
      </w:r>
      <w:r w:rsidRPr="009D61D3">
        <w:rPr>
          <w:sz w:val="16"/>
        </w:rPr>
        <w:t xml:space="preserve"> The research shows that </w:t>
      </w:r>
      <w:r w:rsidRPr="003B53A6">
        <w:rPr>
          <w:rStyle w:val="StyleUnderline"/>
        </w:rPr>
        <w:t xml:space="preserve">security concerns emanating from </w:t>
      </w:r>
      <w:r w:rsidRPr="00C723FC">
        <w:rPr>
          <w:rStyle w:val="StyleUnderline"/>
        </w:rPr>
        <w:t xml:space="preserve">economic </w:t>
      </w:r>
      <w:r w:rsidRPr="008F75E4">
        <w:rPr>
          <w:rStyle w:val="StyleUnderline"/>
          <w:highlight w:val="yellow"/>
        </w:rPr>
        <w:t>uncertainty</w:t>
      </w:r>
      <w:r w:rsidRPr="003B53A6">
        <w:rPr>
          <w:rStyle w:val="StyleUnderline"/>
        </w:rPr>
        <w:t xml:space="preserve"> and the inherent vulnerabilities within global financial markets </w:t>
      </w:r>
      <w:r w:rsidRPr="008F75E4">
        <w:rPr>
          <w:rStyle w:val="StyleUnderline"/>
          <w:highlight w:val="yellow"/>
        </w:rPr>
        <w:t>will present</w:t>
      </w:r>
      <w:r w:rsidRPr="001F4D47">
        <w:rPr>
          <w:rStyle w:val="StyleUnderline"/>
        </w:rPr>
        <w:t xml:space="preserve"> new challenges for national security, and provide developing</w:t>
      </w:r>
      <w:r w:rsidRPr="003B53A6">
        <w:rPr>
          <w:rStyle w:val="StyleUnderline"/>
        </w:rPr>
        <w:t xml:space="preserve"> </w:t>
      </w:r>
      <w:r w:rsidRPr="008F75E4">
        <w:rPr>
          <w:rStyle w:val="StyleUnderline"/>
          <w:highlight w:val="yellow"/>
        </w:rPr>
        <w:t xml:space="preserve">states new </w:t>
      </w:r>
      <w:r w:rsidRPr="001F4D47">
        <w:rPr>
          <w:rStyle w:val="StyleUnderline"/>
        </w:rPr>
        <w:t xml:space="preserve">asymmetric </w:t>
      </w:r>
      <w:r w:rsidRPr="008F75E4">
        <w:rPr>
          <w:rStyle w:val="StyleUnderline"/>
          <w:highlight w:val="yellow"/>
        </w:rPr>
        <w:t>options for balancing</w:t>
      </w:r>
      <w:r w:rsidRPr="003B53A6">
        <w:rPr>
          <w:rStyle w:val="StyleUnderline"/>
        </w:rPr>
        <w:t xml:space="preserve"> </w:t>
      </w:r>
      <w:r w:rsidRPr="001F4D47">
        <w:rPr>
          <w:rStyle w:val="StyleUnderline"/>
        </w:rPr>
        <w:t xml:space="preserve">against </w:t>
      </w:r>
      <w:r w:rsidRPr="008F75E4">
        <w:rPr>
          <w:rStyle w:val="StyleUnderline"/>
          <w:highlight w:val="yellow"/>
        </w:rPr>
        <w:t>stronger states</w:t>
      </w:r>
      <w:r w:rsidRPr="003B53A6">
        <w:rPr>
          <w:rStyle w:val="StyleUnderline"/>
        </w:rPr>
        <w:t>.</w:t>
      </w:r>
      <w:r w:rsidRPr="009D61D3">
        <w:rPr>
          <w:sz w:val="12"/>
        </w:rPr>
        <w:t>¶</w:t>
      </w:r>
      <w:r w:rsidRPr="009D61D3">
        <w:rPr>
          <w:sz w:val="16"/>
        </w:rPr>
        <w:t xml:space="preserve"> </w:t>
      </w:r>
      <w:r w:rsidRPr="003B53A6">
        <w:rPr>
          <w:rStyle w:val="StyleUnderline"/>
        </w:rPr>
        <w:t>The security areas</w:t>
      </w:r>
      <w:r w:rsidRPr="009D61D3">
        <w:rPr>
          <w:sz w:val="16"/>
        </w:rPr>
        <w:t xml:space="preserve">, identified in the proceeding chapters, </w:t>
      </w:r>
      <w:r w:rsidRPr="003B53A6">
        <w:rPr>
          <w:rStyle w:val="StyleUnderline"/>
        </w:rPr>
        <w:t xml:space="preserve">are </w:t>
      </w:r>
      <w:r w:rsidRPr="008F75E4">
        <w:rPr>
          <w:rStyle w:val="StyleUnderline"/>
          <w:highlight w:val="yellow"/>
        </w:rPr>
        <w:t xml:space="preserve">likely to mature into </w:t>
      </w:r>
      <w:r w:rsidRPr="008F75E4">
        <w:rPr>
          <w:rStyle w:val="Emphasis"/>
          <w:highlight w:val="yellow"/>
        </w:rPr>
        <w:t>global security threats</w:t>
      </w:r>
      <w:r w:rsidRPr="003B53A6">
        <w:rPr>
          <w:rStyle w:val="StyleUnderline"/>
        </w:rPr>
        <w:t xml:space="preserve"> in the immediate future</w:t>
      </w:r>
      <w:r w:rsidRPr="009D61D3">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w:t>
      </w:r>
      <w:r w:rsidRPr="008F75E4">
        <w:rPr>
          <w:rStyle w:val="StyleUnderline"/>
          <w:highlight w:val="yellow"/>
        </w:rPr>
        <w:t xml:space="preserve">economic decline </w:t>
      </w:r>
      <w:r w:rsidRPr="00AE4873">
        <w:rPr>
          <w:rStyle w:val="StyleUnderline"/>
        </w:rPr>
        <w:t xml:space="preserve">and reduced military spending by the United States </w:t>
      </w:r>
      <w:r w:rsidRPr="008F75E4">
        <w:rPr>
          <w:rStyle w:val="StyleUnderline"/>
          <w:highlight w:val="yellow"/>
        </w:rPr>
        <w:t xml:space="preserve">will </w:t>
      </w:r>
      <w:r w:rsidRPr="008F75E4">
        <w:rPr>
          <w:rStyle w:val="Emphasis"/>
          <w:highlight w:val="yellow"/>
        </w:rPr>
        <w:t xml:space="preserve">affect allied confidence </w:t>
      </w:r>
      <w:r w:rsidRPr="00AE4873">
        <w:rPr>
          <w:rStyle w:val="Emphasis"/>
        </w:rPr>
        <w:t>in America’s security guarantees</w:t>
      </w:r>
      <w:r w:rsidRPr="009D61D3">
        <w:rPr>
          <w:sz w:val="16"/>
        </w:rPr>
        <w:t xml:space="preserve">. The study shows that </w:t>
      </w:r>
      <w:r w:rsidRPr="008F75E4">
        <w:rPr>
          <w:rStyle w:val="StyleUnderline"/>
          <w:highlight w:val="yellow"/>
        </w:rPr>
        <w:t>this</w:t>
      </w:r>
      <w:r w:rsidRPr="00AE4873">
        <w:rPr>
          <w:rStyle w:val="StyleUnderline"/>
        </w:rPr>
        <w:t xml:space="preserve"> outcome </w:t>
      </w:r>
      <w:r w:rsidRPr="008F75E4">
        <w:rPr>
          <w:rStyle w:val="StyleUnderline"/>
          <w:highlight w:val="yellow"/>
        </w:rPr>
        <w:t xml:space="preserve">could cause </w:t>
      </w:r>
      <w:r w:rsidRPr="008F75E4">
        <w:rPr>
          <w:rStyle w:val="Emphasis"/>
          <w:highlight w:val="yellow"/>
        </w:rPr>
        <w:t>regional instability</w:t>
      </w:r>
      <w:r w:rsidRPr="008F75E4">
        <w:rPr>
          <w:rStyle w:val="StyleUnderline"/>
          <w:highlight w:val="yellow"/>
        </w:rPr>
        <w:t xml:space="preserve"> </w:t>
      </w:r>
      <w:r w:rsidRPr="00AE4873">
        <w:rPr>
          <w:rStyle w:val="StyleUnderline"/>
        </w:rPr>
        <w:t>or r</w:t>
      </w:r>
      <w:r w:rsidRPr="003B53A6">
        <w:rPr>
          <w:rStyle w:val="StyleUnderline"/>
        </w:rPr>
        <w:t>ealignments of strategic partnerships in the Asia-pacific region with ramifications for U.S. national security</w:t>
      </w:r>
      <w:r w:rsidRPr="009D61D3">
        <w:rPr>
          <w:sz w:val="16"/>
        </w:rPr>
        <w:t xml:space="preserve">. </w:t>
      </w:r>
      <w:r w:rsidRPr="008F75E4">
        <w:rPr>
          <w:rStyle w:val="StyleUnderline"/>
          <w:highlight w:val="yellow"/>
        </w:rPr>
        <w:t>Rival states</w:t>
      </w:r>
      <w:r w:rsidRPr="003B53A6">
        <w:rPr>
          <w:rStyle w:val="StyleUnderline"/>
        </w:rPr>
        <w:t xml:space="preserve"> and non-state groups </w:t>
      </w:r>
      <w:r w:rsidRPr="008F75E4">
        <w:rPr>
          <w:rStyle w:val="StyleUnderline"/>
          <w:highlight w:val="yellow"/>
        </w:rPr>
        <w:t>may</w:t>
      </w:r>
      <w:r w:rsidRPr="003B53A6">
        <w:rPr>
          <w:rStyle w:val="StyleUnderline"/>
        </w:rPr>
        <w:t xml:space="preserve"> also </w:t>
      </w:r>
      <w:r w:rsidRPr="008F75E4">
        <w:rPr>
          <w:rStyle w:val="StyleUnderline"/>
          <w:highlight w:val="yellow"/>
        </w:rPr>
        <w:t xml:space="preserve">become </w:t>
      </w:r>
      <w:r w:rsidRPr="008F75E4">
        <w:rPr>
          <w:rStyle w:val="Emphasis"/>
          <w:highlight w:val="yellow"/>
        </w:rPr>
        <w:t>emboldened to challenge America</w:t>
      </w:r>
      <w:r w:rsidRPr="009D61D3">
        <w:rPr>
          <w:sz w:val="16"/>
        </w:rPr>
        <w:t>’s status in the unipolar international system.</w:t>
      </w:r>
      <w:r w:rsidRPr="009D61D3">
        <w:rPr>
          <w:sz w:val="12"/>
        </w:rPr>
        <w:t>¶</w:t>
      </w:r>
      <w:r w:rsidRPr="009D61D3">
        <w:rPr>
          <w:sz w:val="16"/>
        </w:rPr>
        <w:t xml:space="preserve"> </w:t>
      </w:r>
      <w:r w:rsidRPr="003B53A6">
        <w:rPr>
          <w:rStyle w:val="StyleUnderline"/>
        </w:rPr>
        <w:t xml:space="preserve">The potential risks associated with </w:t>
      </w:r>
      <w:r w:rsidRPr="003B53A6">
        <w:rPr>
          <w:rStyle w:val="Emphasis"/>
        </w:rPr>
        <w:t xml:space="preserve">stolen or </w:t>
      </w:r>
      <w:r w:rsidRPr="008F75E4">
        <w:rPr>
          <w:rStyle w:val="Emphasis"/>
          <w:highlight w:val="yellow"/>
        </w:rPr>
        <w:t>loose WMD</w:t>
      </w:r>
      <w:r w:rsidRPr="009D61D3">
        <w:rPr>
          <w:sz w:val="16"/>
        </w:rPr>
        <w:t xml:space="preserve">, </w:t>
      </w:r>
      <w:r w:rsidRPr="003B53A6">
        <w:rPr>
          <w:rStyle w:val="StyleUnderline"/>
        </w:rPr>
        <w:t xml:space="preserve">resulting from poor security, </w:t>
      </w:r>
      <w:r w:rsidRPr="008F75E4">
        <w:rPr>
          <w:rStyle w:val="StyleUnderline"/>
          <w:highlight w:val="yellow"/>
        </w:rPr>
        <w:t>can</w:t>
      </w:r>
      <w:r w:rsidRPr="003B53A6">
        <w:rPr>
          <w:rStyle w:val="StyleUnderline"/>
        </w:rPr>
        <w:t xml:space="preserve"> also </w:t>
      </w:r>
      <w:r w:rsidRPr="008F75E4">
        <w:rPr>
          <w:rStyle w:val="StyleUnderline"/>
          <w:highlight w:val="yellow"/>
        </w:rPr>
        <w:t xml:space="preserve">pose a threat </w:t>
      </w:r>
      <w:r w:rsidRPr="001F4D47">
        <w:rPr>
          <w:rStyle w:val="StyleUnderline"/>
        </w:rPr>
        <w:t>to U.S. national security</w:t>
      </w:r>
      <w:r w:rsidRPr="009D61D3">
        <w:rPr>
          <w:sz w:val="16"/>
        </w:rPr>
        <w:t xml:space="preserve">. The case study on Pakistan, Syria and North Korea show how </w:t>
      </w:r>
      <w:r w:rsidRPr="008F75E4">
        <w:rPr>
          <w:rStyle w:val="StyleUnderline"/>
          <w:highlight w:val="yellow"/>
        </w:rPr>
        <w:t>financial constraints affect weapons security making weapons vulnerable to theft</w:t>
      </w:r>
      <w:r w:rsidRPr="003B53A6">
        <w:rPr>
          <w:rStyle w:val="StyleUnderline"/>
        </w:rPr>
        <w:t xml:space="preserve">, and how </w:t>
      </w:r>
      <w:r w:rsidRPr="008F75E4">
        <w:rPr>
          <w:rStyle w:val="StyleUnderline"/>
          <w:highlight w:val="yellow"/>
        </w:rPr>
        <w:t>financial factors can influence WMD prolif</w:t>
      </w:r>
      <w:r w:rsidRPr="001F4D47">
        <w:rPr>
          <w:rStyle w:val="StyleUnderline"/>
        </w:rPr>
        <w:t>eration</w:t>
      </w:r>
      <w:r w:rsidRPr="009D61D3">
        <w:rPr>
          <w:sz w:val="16"/>
        </w:rPr>
        <w:t xml:space="preserve"> by contributing to the motivating factors behind a trusted insider’s decision to sell weapons technology. The </w:t>
      </w:r>
      <w:r w:rsidRPr="003B53A6">
        <w:rPr>
          <w:rStyle w:val="StyleUnderline"/>
        </w:rPr>
        <w:t xml:space="preserve">inherent </w:t>
      </w:r>
      <w:r w:rsidRPr="008F75E4">
        <w:rPr>
          <w:rStyle w:val="StyleUnderline"/>
          <w:highlight w:val="yellow"/>
        </w:rPr>
        <w:t>vulnerabilities within</w:t>
      </w:r>
      <w:r w:rsidRPr="003B53A6">
        <w:rPr>
          <w:rStyle w:val="StyleUnderline"/>
        </w:rPr>
        <w:t xml:space="preserve"> the global financial </w:t>
      </w:r>
      <w:r w:rsidRPr="008F75E4">
        <w:rPr>
          <w:rStyle w:val="StyleUnderline"/>
          <w:highlight w:val="yellow"/>
        </w:rPr>
        <w:t>markets will provide terrorists’</w:t>
      </w:r>
      <w:r w:rsidRPr="003B53A6">
        <w:rPr>
          <w:rStyle w:val="StyleUnderline"/>
        </w:rPr>
        <w:t xml:space="preserve"> organizations </w:t>
      </w:r>
      <w:r w:rsidRPr="008F75E4">
        <w:rPr>
          <w:rStyle w:val="StyleUnderline"/>
          <w:highlight w:val="yellow"/>
        </w:rPr>
        <w:t>and other non-state groups</w:t>
      </w:r>
      <w:r w:rsidRPr="009D61D3">
        <w:rPr>
          <w:sz w:val="16"/>
        </w:rPr>
        <w:t xml:space="preserve">, who object to the current international system or distribution of power, </w:t>
      </w:r>
      <w:r w:rsidRPr="003B53A6">
        <w:rPr>
          <w:rStyle w:val="StyleUnderline"/>
        </w:rPr>
        <w:t xml:space="preserve">with </w:t>
      </w:r>
      <w:r w:rsidRPr="008F75E4">
        <w:rPr>
          <w:rStyle w:val="StyleUnderline"/>
          <w:highlight w:val="yellow"/>
        </w:rPr>
        <w:t>opportunities to</w:t>
      </w:r>
      <w:r w:rsidRPr="003B53A6">
        <w:rPr>
          <w:rStyle w:val="StyleUnderline"/>
        </w:rPr>
        <w:t xml:space="preserve"> disrupt global finance and perhaps </w:t>
      </w:r>
      <w:r w:rsidRPr="008F75E4">
        <w:rPr>
          <w:rStyle w:val="StyleUnderline"/>
          <w:highlight w:val="yellow"/>
        </w:rPr>
        <w:t>weaken America’s status</w:t>
      </w:r>
      <w:r w:rsidRPr="009D61D3">
        <w:rPr>
          <w:sz w:val="16"/>
        </w:rPr>
        <w:t>. A more ominous threat originates from states intent on increasing diversification of foreign currency holdings, establishing alternatives to the dollar for international trade, or engaging financial warfare against the United States.</w:t>
      </w:r>
    </w:p>
    <w:p w14:paraId="349C87F7" w14:textId="77777777" w:rsidR="008312A0" w:rsidRPr="007D1B2C" w:rsidRDefault="008312A0" w:rsidP="008312A0"/>
    <w:p w14:paraId="7418E412" w14:textId="77777777" w:rsidR="008312A0" w:rsidRPr="00960228" w:rsidRDefault="008312A0" w:rsidP="008312A0">
      <w:pPr>
        <w:pStyle w:val="Heading2"/>
        <w:rPr>
          <w:rFonts w:cs="Times New Roman"/>
        </w:rPr>
      </w:pPr>
      <w:r w:rsidRPr="00960228">
        <w:rPr>
          <w:rFonts w:cs="Times New Roman"/>
        </w:rPr>
        <w:t>! – IMPEACHMENT</w:t>
      </w:r>
    </w:p>
    <w:p w14:paraId="79F28278" w14:textId="77777777" w:rsidR="008312A0" w:rsidRPr="00960228" w:rsidRDefault="008312A0" w:rsidP="008312A0">
      <w:r>
        <w:t>Incomplete</w:t>
      </w:r>
    </w:p>
    <w:p w14:paraId="67842037" w14:textId="77777777" w:rsidR="008312A0" w:rsidRPr="00960228" w:rsidRDefault="008312A0" w:rsidP="008312A0">
      <w:pPr>
        <w:pStyle w:val="Heading3"/>
        <w:rPr>
          <w:rFonts w:cs="Times New Roman"/>
        </w:rPr>
      </w:pPr>
      <w:r w:rsidRPr="00960228">
        <w:rPr>
          <w:rFonts w:cs="Times New Roman"/>
        </w:rPr>
        <w:t>I/L Dem Win -&gt; Impeach</w:t>
      </w:r>
    </w:p>
    <w:p w14:paraId="52D4CA1A" w14:textId="77777777" w:rsidR="008312A0" w:rsidRPr="00960228" w:rsidRDefault="008312A0" w:rsidP="008312A0"/>
    <w:p w14:paraId="485A2568" w14:textId="77777777" w:rsidR="008312A0" w:rsidRPr="00960228" w:rsidRDefault="008312A0" w:rsidP="008312A0">
      <w:pPr>
        <w:pStyle w:val="Heading4"/>
        <w:rPr>
          <w:rFonts w:cs="Times New Roman"/>
        </w:rPr>
      </w:pPr>
      <w:r w:rsidRPr="00960228">
        <w:rPr>
          <w:rFonts w:cs="Times New Roman"/>
        </w:rPr>
        <w:t>Democrat win leads to impeachment</w:t>
      </w:r>
    </w:p>
    <w:p w14:paraId="4559D814" w14:textId="77777777" w:rsidR="008312A0" w:rsidRPr="00960228" w:rsidRDefault="008312A0" w:rsidP="008312A0">
      <w:pPr>
        <w:rPr>
          <w:rStyle w:val="Style13ptBold"/>
          <w:b w:val="0"/>
        </w:rPr>
      </w:pPr>
      <w:r w:rsidRPr="00960228">
        <w:rPr>
          <w:rStyle w:val="Style13ptBold"/>
        </w:rPr>
        <w:t xml:space="preserve">Geraghty 17 </w:t>
      </w:r>
      <w:r w:rsidRPr="00960228">
        <w:rPr>
          <w:rStyle w:val="Style13ptBold"/>
          <w:b w:val="0"/>
          <w:sz w:val="16"/>
          <w:szCs w:val="16"/>
        </w:rPr>
        <w:t xml:space="preserve">(Jim, senior political correspondent and author of the National Review’s Campaign Spot | “Negating History” National Review, May 30, 2017, </w:t>
      </w:r>
      <w:hyperlink r:id="rId48" w:history="1">
        <w:r w:rsidRPr="00960228">
          <w:rPr>
            <w:rStyle w:val="Hyperlink"/>
            <w:sz w:val="16"/>
            <w:szCs w:val="16"/>
          </w:rPr>
          <w:t>http://www.nationalreview.com/article/448107/trump-impeachment-democrats-2018-campaign-issue</w:t>
        </w:r>
      </w:hyperlink>
      <w:r w:rsidRPr="00960228">
        <w:rPr>
          <w:rStyle w:val="Style13ptBold"/>
          <w:b w:val="0"/>
          <w:sz w:val="16"/>
          <w:szCs w:val="16"/>
        </w:rPr>
        <w:t>) O. Savill</w:t>
      </w:r>
    </w:p>
    <w:p w14:paraId="22C3542E" w14:textId="77777777" w:rsidR="008312A0" w:rsidRPr="00960228" w:rsidRDefault="008312A0" w:rsidP="008312A0">
      <w:pPr>
        <w:rPr>
          <w:sz w:val="16"/>
        </w:rPr>
      </w:pPr>
      <w:r w:rsidRPr="00960228">
        <w:rPr>
          <w:sz w:val="16"/>
        </w:rPr>
        <w:t>The Democratic message in 2018 will be that 2016 shouldn’t have happened. There’s a strange and sudden consensus in the political world about what topic will dominate our national discussion for the coming year or two: whether or not President Trump should be impeached. Ben Domenech sees Representative Ted Lieu (D., Hawaii) reading up on the House procedures of impeachment and predicts, “</w:t>
      </w:r>
      <w:r w:rsidRPr="00960228">
        <w:rPr>
          <w:b/>
          <w:u w:val="single"/>
        </w:rPr>
        <w:t>Democrats will impeach Trump if they win the House</w:t>
      </w:r>
      <w:r w:rsidRPr="00960228">
        <w:rPr>
          <w:u w:val="single"/>
        </w:rPr>
        <w:t xml:space="preserve"> regardless of what the investigation finds</w:t>
      </w:r>
      <w:r w:rsidRPr="00960228">
        <w:rPr>
          <w:sz w:val="16"/>
        </w:rPr>
        <w:t xml:space="preserve">.” Washington Post columnist David Ignatius predicts </w:t>
      </w:r>
      <w:r w:rsidRPr="00960228">
        <w:rPr>
          <w:b/>
          <w:u w:val="single"/>
        </w:rPr>
        <w:t>the 2018 midterms will be “the ‘impeachment election</w:t>
      </w:r>
      <w:r w:rsidRPr="00960228">
        <w:rPr>
          <w:u w:val="single"/>
        </w:rPr>
        <w:t>,’ and it may be as bitterly contested as any in the decades</w:t>
      </w:r>
      <w:r w:rsidRPr="00960228">
        <w:rPr>
          <w:sz w:val="16"/>
        </w:rPr>
        <w:t xml:space="preserve">.” (Perhaps it will mark the seventh or eighth consecutive “most important election of our lifetimes.”) The Economist declares that </w:t>
      </w:r>
      <w:r w:rsidRPr="00960228">
        <w:rPr>
          <w:b/>
          <w:u w:val="single"/>
        </w:rPr>
        <w:t>Democrats</w:t>
      </w:r>
      <w:r w:rsidRPr="00960228">
        <w:rPr>
          <w:sz w:val="16"/>
        </w:rPr>
        <w:t xml:space="preserve"> and activists on the Left </w:t>
      </w:r>
      <w:r w:rsidRPr="00960228">
        <w:rPr>
          <w:b/>
          <w:u w:val="single"/>
        </w:rPr>
        <w:t xml:space="preserve">want “a </w:t>
      </w:r>
      <w:r w:rsidRPr="00960228">
        <w:rPr>
          <w:u w:val="single"/>
        </w:rPr>
        <w:t xml:space="preserve">speeded-up </w:t>
      </w:r>
      <w:r w:rsidRPr="00960228">
        <w:rPr>
          <w:b/>
          <w:u w:val="single"/>
        </w:rPr>
        <w:t>Watergate,</w:t>
      </w:r>
      <w:r w:rsidRPr="00960228">
        <w:rPr>
          <w:sz w:val="16"/>
        </w:rPr>
        <w:t xml:space="preserve"> fit for an on-demand age.” In other words, </w:t>
      </w:r>
      <w:r w:rsidRPr="00960228">
        <w:rPr>
          <w:u w:val="single"/>
        </w:rPr>
        <w:t>what unites and galvanizes Democrats today is the idea that the 2016 election should be undone.</w:t>
      </w:r>
      <w:r w:rsidRPr="00960228">
        <w:rPr>
          <w:sz w:val="16"/>
        </w:rPr>
        <w:t xml:space="preserve"> If, sometime between now and Election Day 2020, the FBI or other investigate agencies find something that is broadly recognized as a “high crime or misdemeanor” under the Constitution, this is a different conversation. But for now, </w:t>
      </w:r>
      <w:r w:rsidRPr="00960228">
        <w:rPr>
          <w:u w:val="single"/>
        </w:rPr>
        <w:t xml:space="preserve">the discussion about impeachment is </w:t>
      </w:r>
      <w:r w:rsidRPr="00960228">
        <w:rPr>
          <w:sz w:val="16"/>
        </w:rPr>
        <w:t>frequently</w:t>
      </w:r>
      <w:r w:rsidRPr="00960228">
        <w:rPr>
          <w:u w:val="single"/>
        </w:rPr>
        <w:t xml:space="preserve"> driven</w:t>
      </w:r>
      <w:r w:rsidRPr="00960228">
        <w:rPr>
          <w:sz w:val="16"/>
        </w:rPr>
        <w:t xml:space="preserve"> </w:t>
      </w:r>
      <w:r w:rsidRPr="00960228">
        <w:rPr>
          <w:u w:val="single"/>
        </w:rPr>
        <w:t>by a</w:t>
      </w:r>
      <w:r w:rsidRPr="00960228">
        <w:rPr>
          <w:sz w:val="16"/>
        </w:rPr>
        <w:t>n adamant</w:t>
      </w:r>
      <w:r w:rsidRPr="00960228">
        <w:rPr>
          <w:u w:val="single"/>
        </w:rPr>
        <w:t xml:space="preserve"> belief that</w:t>
      </w:r>
      <w:r w:rsidRPr="00960228">
        <w:rPr>
          <w:sz w:val="16"/>
        </w:rPr>
        <w:t xml:space="preserve"> somewhere out there is evidence that demonstrates President</w:t>
      </w:r>
      <w:r w:rsidRPr="00960228">
        <w:rPr>
          <w:u w:val="single"/>
        </w:rPr>
        <w:t xml:space="preserve"> Trump illegally colluded with the Russian government</w:t>
      </w:r>
      <w:r w:rsidRPr="00960228">
        <w:rPr>
          <w:sz w:val="16"/>
        </w:rPr>
        <w:t xml:space="preserve"> to break U.S. laws and swing last year’s presidential election. Or </w:t>
      </w:r>
      <w:r w:rsidRPr="00960228">
        <w:rPr>
          <w:u w:val="single"/>
        </w:rPr>
        <w:t xml:space="preserve">it’s driven by the idea that Trump’s firing of </w:t>
      </w:r>
      <w:r w:rsidRPr="00960228">
        <w:rPr>
          <w:sz w:val="16"/>
        </w:rPr>
        <w:t xml:space="preserve">FBI director James </w:t>
      </w:r>
      <w:r w:rsidRPr="00960228">
        <w:rPr>
          <w:u w:val="single"/>
        </w:rPr>
        <w:t xml:space="preserve">Comey </w:t>
      </w:r>
      <w:r w:rsidRPr="00960228">
        <w:rPr>
          <w:sz w:val="16"/>
        </w:rPr>
        <w:t xml:space="preserve">— a universally recognizes legal exercise of presidential authority – </w:t>
      </w:r>
      <w:r w:rsidRPr="00960228">
        <w:rPr>
          <w:u w:val="single"/>
        </w:rPr>
        <w:t>is an impeachable offense</w:t>
      </w:r>
      <w:r w:rsidRPr="00960228">
        <w:rPr>
          <w:sz w:val="16"/>
        </w:rPr>
        <w:t xml:space="preserve"> </w:t>
      </w:r>
      <w:r w:rsidRPr="00960228">
        <w:rPr>
          <w:u w:val="single"/>
        </w:rPr>
        <w:t xml:space="preserve">because of Trump’s </w:t>
      </w:r>
      <w:r w:rsidRPr="00960228">
        <w:rPr>
          <w:sz w:val="16"/>
        </w:rPr>
        <w:t xml:space="preserve">private and public </w:t>
      </w:r>
      <w:r w:rsidRPr="00960228">
        <w:rPr>
          <w:u w:val="single"/>
        </w:rPr>
        <w:t>whining that</w:t>
      </w:r>
      <w:r w:rsidRPr="00960228">
        <w:rPr>
          <w:sz w:val="16"/>
        </w:rPr>
        <w:t xml:space="preserve"> former national security adviser Michael Flynn was such a good guy and </w:t>
      </w:r>
      <w:r w:rsidRPr="00960228">
        <w:rPr>
          <w:u w:val="single"/>
        </w:rPr>
        <w:t>the investigation of him was unneeded.</w:t>
      </w:r>
      <w:r w:rsidRPr="00960228">
        <w:rPr>
          <w:sz w:val="16"/>
        </w:rPr>
        <w:t xml:space="preserve"> No doubt a president skates on thin ice </w:t>
      </w:r>
      <w:r w:rsidRPr="00960228">
        <w:rPr>
          <w:u w:val="single"/>
        </w:rPr>
        <w:t>when he kvetches about how unfair a criminal investigation</w:t>
      </w:r>
      <w:r w:rsidRPr="00960228">
        <w:rPr>
          <w:sz w:val="16"/>
        </w:rPr>
        <w:t xml:space="preserve"> of one of his associates </w:t>
      </w:r>
      <w:r w:rsidRPr="00960228">
        <w:rPr>
          <w:u w:val="single"/>
        </w:rPr>
        <w:t>is,</w:t>
      </w:r>
      <w:r w:rsidRPr="00960228">
        <w:rPr>
          <w:sz w:val="16"/>
        </w:rPr>
        <w:t xml:space="preserve"> as</w:t>
      </w:r>
      <w:r w:rsidRPr="00960228">
        <w:rPr>
          <w:u w:val="single"/>
        </w:rPr>
        <w:t xml:space="preserve"> those comments can be construed as</w:t>
      </w:r>
      <w:r w:rsidRPr="00960228">
        <w:rPr>
          <w:sz w:val="16"/>
        </w:rPr>
        <w:t xml:space="preserve"> attempts at</w:t>
      </w:r>
      <w:r w:rsidRPr="00960228">
        <w:rPr>
          <w:u w:val="single"/>
        </w:rPr>
        <w:t xml:space="preserve"> intimidation</w:t>
      </w:r>
      <w:r w:rsidRPr="00960228">
        <w:rPr>
          <w:sz w:val="16"/>
        </w:rPr>
        <w:t xml:space="preserve"> or an effort to influence the investigation. But the argument of the impeachment crowd would be that while the act was legal, the motivation constituted an impeachable offense. Under this thinking, the firing of Comey would not have been an impeachable offense if Trump’s decision had been driven by, say, Comey’s decision to pay more than $1 million to hackers to open up the iPhone of a terrorist gunman in San Bernardino. An impeachment over a legal act for a self-interested motivation would be shaky ground for the first removal of a president in American history. As many have noted, quite a few Democrats called for Comey’s firing in the months before the decision. Senate minority leader Chuck Schumer said that he no longer had confidence in Comey, House minority leader Nancy Pelosi said she thought he might not have been in the right job, and former Senate minority leader Harry Reid accused Comey of withholding key information from Congress. We’re left with the odd spectacle high-profile Democrats’ suggesting that taking their advice constitutes an impeachable offense. This isn’t really about the Comey decision; this is the Democratic party intensely desiring an outcome and eagerly embracing any justification that comes along. </w:t>
      </w:r>
      <w:r w:rsidRPr="00960228">
        <w:rPr>
          <w:b/>
          <w:u w:val="single"/>
        </w:rPr>
        <w:t>Quite a few group</w:t>
      </w:r>
      <w:r w:rsidRPr="00960228">
        <w:rPr>
          <w:u w:val="single"/>
        </w:rPr>
        <w:t>s</w:t>
      </w:r>
      <w:r w:rsidRPr="00960228">
        <w:rPr>
          <w:sz w:val="16"/>
        </w:rPr>
        <w:t xml:space="preserve"> on the Left </w:t>
      </w:r>
      <w:r w:rsidRPr="00960228">
        <w:rPr>
          <w:b/>
          <w:u w:val="single"/>
        </w:rPr>
        <w:t>were calling for</w:t>
      </w:r>
      <w:r w:rsidRPr="00960228">
        <w:rPr>
          <w:sz w:val="16"/>
        </w:rPr>
        <w:t xml:space="preserve"> Trump’s </w:t>
      </w:r>
      <w:r w:rsidRPr="00960228">
        <w:rPr>
          <w:b/>
          <w:u w:val="single"/>
        </w:rPr>
        <w:t xml:space="preserve">impeachment </w:t>
      </w:r>
      <w:r w:rsidRPr="00960228">
        <w:rPr>
          <w:u w:val="single"/>
        </w:rPr>
        <w:t>long before Comey was fired. Liberal</w:t>
      </w:r>
      <w:r w:rsidRPr="00960228">
        <w:rPr>
          <w:sz w:val="16"/>
        </w:rPr>
        <w:t xml:space="preserve"> activist </w:t>
      </w:r>
      <w:r w:rsidRPr="00960228">
        <w:rPr>
          <w:u w:val="single"/>
        </w:rPr>
        <w:t xml:space="preserve">groups set up an online petition calling for </w:t>
      </w:r>
      <w:r w:rsidRPr="00960228">
        <w:rPr>
          <w:sz w:val="16"/>
        </w:rPr>
        <w:t>Trump’s</w:t>
      </w:r>
      <w:r w:rsidRPr="00960228">
        <w:rPr>
          <w:u w:val="single"/>
        </w:rPr>
        <w:t xml:space="preserve"> impeachment </w:t>
      </w:r>
      <w:r w:rsidRPr="00960228">
        <w:rPr>
          <w:sz w:val="16"/>
        </w:rPr>
        <w:t>on Inauguration Day,</w:t>
      </w:r>
      <w:r w:rsidRPr="00960228">
        <w:rPr>
          <w:u w:val="single"/>
        </w:rPr>
        <w:t xml:space="preserve"> declaring, “From the moment he assumed </w:t>
      </w:r>
      <w:r w:rsidRPr="00960228">
        <w:rPr>
          <w:sz w:val="16"/>
        </w:rPr>
        <w:t xml:space="preserve">the </w:t>
      </w:r>
      <w:r w:rsidRPr="00960228">
        <w:rPr>
          <w:u w:val="single"/>
        </w:rPr>
        <w:t xml:space="preserve">office, </w:t>
      </w:r>
      <w:r w:rsidRPr="00960228">
        <w:rPr>
          <w:sz w:val="16"/>
        </w:rPr>
        <w:t xml:space="preserve">President Donald </w:t>
      </w:r>
      <w:r w:rsidRPr="00960228">
        <w:rPr>
          <w:u w:val="single"/>
        </w:rPr>
        <w:t>Trump has been in direct violation of the</w:t>
      </w:r>
      <w:r w:rsidRPr="00960228">
        <w:rPr>
          <w:sz w:val="16"/>
        </w:rPr>
        <w:t xml:space="preserve"> US </w:t>
      </w:r>
      <w:r w:rsidRPr="00960228">
        <w:rPr>
          <w:u w:val="single"/>
        </w:rPr>
        <w:t>Constitution.”</w:t>
      </w:r>
      <w:r w:rsidRPr="00960228">
        <w:rPr>
          <w:sz w:val="16"/>
        </w:rPr>
        <w:t xml:space="preserve"> In mid-March, localities such as </w:t>
      </w:r>
      <w:r w:rsidRPr="00960228">
        <w:rPr>
          <w:u w:val="single"/>
        </w:rPr>
        <w:t xml:space="preserve">Berkley passed resolutions calling for </w:t>
      </w:r>
      <w:r w:rsidRPr="00960228">
        <w:rPr>
          <w:sz w:val="16"/>
        </w:rPr>
        <w:t xml:space="preserve">Trump’s </w:t>
      </w:r>
      <w:r w:rsidRPr="00960228">
        <w:rPr>
          <w:u w:val="single"/>
        </w:rPr>
        <w:t>impeachment.</w:t>
      </w:r>
      <w:r w:rsidRPr="00960228">
        <w:rPr>
          <w:sz w:val="16"/>
        </w:rPr>
        <w:t xml:space="preserve"> Representative Maxine Waters (D., Calif) tweeted simply, “get ready for impeachment” on March 21. On February 10, about three weeks into Trump’s presidency, the Democratic polling firm Public Policy Polling offered a survey finding that </w:t>
      </w:r>
      <w:r w:rsidRPr="00960228">
        <w:rPr>
          <w:u w:val="single"/>
        </w:rPr>
        <w:t>46 percent</w:t>
      </w:r>
      <w:r w:rsidRPr="00960228">
        <w:rPr>
          <w:sz w:val="16"/>
        </w:rPr>
        <w:t xml:space="preserve"> of all respondents </w:t>
      </w:r>
      <w:r w:rsidRPr="00960228">
        <w:rPr>
          <w:u w:val="single"/>
        </w:rPr>
        <w:t>supported</w:t>
      </w:r>
      <w:r w:rsidRPr="00960228">
        <w:rPr>
          <w:sz w:val="16"/>
        </w:rPr>
        <w:t xml:space="preserve"> the </w:t>
      </w:r>
      <w:r w:rsidRPr="00960228">
        <w:rPr>
          <w:u w:val="single"/>
        </w:rPr>
        <w:t>impeachment of</w:t>
      </w:r>
      <w:r w:rsidRPr="00960228">
        <w:rPr>
          <w:sz w:val="16"/>
        </w:rPr>
        <w:t xml:space="preserve"> President </w:t>
      </w:r>
      <w:r w:rsidRPr="00960228">
        <w:rPr>
          <w:u w:val="single"/>
        </w:rPr>
        <w:t xml:space="preserve">Trump, and 80 percent of </w:t>
      </w:r>
      <w:r w:rsidRPr="00960228">
        <w:rPr>
          <w:sz w:val="16"/>
        </w:rPr>
        <w:t xml:space="preserve">all self-identified </w:t>
      </w:r>
      <w:r w:rsidRPr="00960228">
        <w:rPr>
          <w:u w:val="single"/>
        </w:rPr>
        <w:t>Democrats did.</w:t>
      </w:r>
      <w:r w:rsidRPr="00960228">
        <w:rPr>
          <w:sz w:val="16"/>
        </w:rPr>
        <w:t xml:space="preserve"> A few Democratic lawmakers understand how cynical the appetite for impeachment looks. Representative Adam B. Schiff of California, the senior Democrat of the House Intelligence Committee, said Democrats can’t let discussion of removing the president “be perceived as an effort to nullify the election by other means.” Except… that</w:t>
      </w:r>
      <w:r w:rsidRPr="00960228">
        <w:rPr>
          <w:u w:val="single"/>
        </w:rPr>
        <w:t>’</w:t>
      </w:r>
      <w:r w:rsidRPr="00960228">
        <w:rPr>
          <w:sz w:val="16"/>
        </w:rPr>
        <w:t>s pretty much what this is about, at least when</w:t>
      </w:r>
      <w:r w:rsidRPr="00960228">
        <w:rPr>
          <w:u w:val="single"/>
        </w:rPr>
        <w:t xml:space="preserve"> you hear liberals debating whether they should leave Trump</w:t>
      </w:r>
      <w:r w:rsidRPr="00960228">
        <w:rPr>
          <w:sz w:val="16"/>
        </w:rPr>
        <w:t xml:space="preserve"> in place </w:t>
      </w:r>
      <w:r w:rsidRPr="00960228">
        <w:rPr>
          <w:u w:val="single"/>
        </w:rPr>
        <w:t>because</w:t>
      </w:r>
      <w:r w:rsidRPr="00960228">
        <w:rPr>
          <w:sz w:val="16"/>
        </w:rPr>
        <w:t xml:space="preserve"> Mike </w:t>
      </w:r>
      <w:r w:rsidRPr="00960228">
        <w:rPr>
          <w:u w:val="single"/>
        </w:rPr>
        <w:t>Pence would be</w:t>
      </w:r>
      <w:r w:rsidRPr="00960228">
        <w:rPr>
          <w:sz w:val="16"/>
        </w:rPr>
        <w:t xml:space="preserve"> consistently more conservative and </w:t>
      </w:r>
      <w:r w:rsidRPr="00960228">
        <w:rPr>
          <w:u w:val="single"/>
        </w:rPr>
        <w:t xml:space="preserve">less likely to create problems </w:t>
      </w:r>
      <w:r w:rsidRPr="00960228">
        <w:rPr>
          <w:sz w:val="16"/>
        </w:rPr>
        <w:t xml:space="preserve">for his own administration. If this effort is entirely about holding a president accountable for high crimes and misdemeanors, then the political views of the vice president shouldn’t be relevant. But if this effort is mostly about liberals’ exploring every possible avenue to get the policy outcomes they want… well, then it makes sense to hear debate about the impeachment decision focused on the criteria of partisan self-interest. </w:t>
      </w:r>
      <w:r w:rsidRPr="00960228">
        <w:rPr>
          <w:u w:val="single"/>
        </w:rPr>
        <w:t>If Democrats win control of Congress in 2018 and suddenly discuss impeaching Trump and Pence simultaneously, the cynics will be vindicated</w:t>
      </w:r>
      <w:r w:rsidRPr="00960228">
        <w:rPr>
          <w:sz w:val="16"/>
        </w:rPr>
        <w:t xml:space="preserve"> again. At the core of the epic melodrama in American politics is the fact that the Democrats simply cannot believe that Donald Trump won 1.4 million votes in Wisconsin, 2.97 million votes in Pennsylvania, and 2.27 million votes in Michigan, and with that, the presidency. Yes, it’s terrible the way the Electoral College snuck up on Hillary Clinton’s campaign like that, and it’s a crying shame that no one bothered to tell her strategists how the presidency is won. The effect of this widespread denial of an election outcome is a bizarre sort of Groundhog Day repetitiveness in our national politics: The biggest issue of 2018 will be an attempt to undo the outcome of 2016. </w:t>
      </w:r>
    </w:p>
    <w:p w14:paraId="3A81252E"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Impeachment proceedings will commence if Democrats gain control of the house</w:t>
      </w:r>
    </w:p>
    <w:p w14:paraId="077C1F98" w14:textId="77777777" w:rsidR="008312A0" w:rsidRPr="00960228" w:rsidRDefault="008312A0" w:rsidP="008312A0">
      <w:pPr>
        <w:rPr>
          <w:rFonts w:eastAsia="Calibri"/>
        </w:rPr>
      </w:pPr>
      <w:r w:rsidRPr="00960228">
        <w:rPr>
          <w:rFonts w:eastAsia="Calibri"/>
        </w:rPr>
        <w:t xml:space="preserve">Jonah </w:t>
      </w:r>
      <w:r w:rsidRPr="00960228">
        <w:rPr>
          <w:rFonts w:eastAsia="Calibri"/>
          <w:b/>
          <w:bCs/>
          <w:sz w:val="26"/>
        </w:rPr>
        <w:t>Goldberg</w:t>
      </w:r>
      <w:r w:rsidRPr="00960228">
        <w:rPr>
          <w:rFonts w:eastAsia="Calibri"/>
        </w:rPr>
        <w:t xml:space="preserve">, </w:t>
      </w:r>
      <w:r w:rsidRPr="00960228">
        <w:rPr>
          <w:rFonts w:eastAsia="Calibri"/>
          <w:color w:val="000000"/>
        </w:rPr>
        <w:t>6</w:t>
      </w:r>
      <w:r w:rsidRPr="00960228">
        <w:rPr>
          <w:rFonts w:eastAsia="Calibri"/>
        </w:rPr>
        <w:t>-14-20</w:t>
      </w:r>
      <w:r w:rsidRPr="00960228">
        <w:rPr>
          <w:rFonts w:eastAsia="Calibri"/>
          <w:b/>
          <w:bCs/>
          <w:sz w:val="26"/>
        </w:rPr>
        <w:t>17</w:t>
      </w:r>
      <w:r w:rsidRPr="00960228">
        <w:rPr>
          <w:rFonts w:eastAsia="Calibri"/>
        </w:rPr>
        <w:t>, N</w:t>
      </w:r>
      <w:r w:rsidRPr="00960228">
        <w:rPr>
          <w:rFonts w:eastAsia="Calibri"/>
          <w:color w:val="000000"/>
        </w:rPr>
        <w:t xml:space="preserve">ational Review senior editor, bestselling author and columnist and fellow of the National Review Institute, Robert J. Novak Journalist of the Year at the Conservative Political Action Conference (CPAC), </w:t>
      </w:r>
      <w:r w:rsidRPr="00960228">
        <w:rPr>
          <w:rFonts w:eastAsia="Calibri"/>
        </w:rPr>
        <w:t>"Trump Will Probably Be Impeached if Republicans Lose the House" National Review, http://www.nationalreview.com/article/448590/democrats-take-back-house-2018-trump-probably-impeached, DOA: 6-26-2017, //GMH</w:t>
      </w:r>
    </w:p>
    <w:p w14:paraId="3FD4C171" w14:textId="77777777" w:rsidR="008312A0" w:rsidRPr="00960228" w:rsidRDefault="008312A0" w:rsidP="008312A0">
      <w:pPr>
        <w:rPr>
          <w:rFonts w:eastAsia="Calibri"/>
          <w:color w:val="000000"/>
          <w:sz w:val="16"/>
        </w:rPr>
      </w:pPr>
      <w:r w:rsidRPr="00960228">
        <w:rPr>
          <w:rFonts w:eastAsia="Calibri"/>
          <w:color w:val="000000"/>
          <w:sz w:val="16"/>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no one seems to have told Trump’s team that the Democrats are every bit as committed to impeaching Trump as the GOP was to impeaching Clinton. The difference, of course, is that the Democrats don’t control the House — yet</w:t>
      </w:r>
      <w:r w:rsidRPr="00960228">
        <w:rPr>
          <w:rFonts w:eastAsia="Calibri"/>
          <w:color w:val="000000"/>
          <w:sz w:val="16"/>
        </w:rPr>
        <w:t xml:space="preserve">. </w:t>
      </w:r>
      <w:r w:rsidRPr="00960228">
        <w:rPr>
          <w:rFonts w:eastAsia="Calibri"/>
          <w:u w:val="single"/>
        </w:rPr>
        <w:t>If they did</w:t>
      </w:r>
      <w:r w:rsidRPr="00960228">
        <w:rPr>
          <w:rFonts w:eastAsia="Calibri"/>
          <w:color w:val="000000"/>
          <w:sz w:val="16"/>
        </w:rPr>
        <w:t xml:space="preserve">, as the Washington Examiner’s Byron York rightly noted recently, </w:t>
      </w:r>
      <w:r w:rsidRPr="00960228">
        <w:rPr>
          <w:rFonts w:eastAsia="Calibri"/>
          <w:u w:val="single"/>
        </w:rPr>
        <w:t>impeachment proceedings would already be underway</w:t>
      </w:r>
      <w:r w:rsidRPr="00960228">
        <w:rPr>
          <w:rFonts w:eastAsia="Calibri"/>
          <w:color w:val="000000"/>
          <w:sz w:val="16"/>
        </w:rPr>
        <w:t xml:space="preserve">. And if the Democrats take back the House in 2018, it won’t matter to most members whether the country as a whole supports impeachment, because the voters who elected them — and the donors who supported them — will be in favor of it.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960228">
        <w:rPr>
          <w:rFonts w:eastAsia="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960228">
        <w:rPr>
          <w:rFonts w:eastAsia="Calibri"/>
          <w:u w:val="single"/>
        </w:rPr>
        <w:t>The only hope for the Trump presidency is for the GOP to maintain control of the House.</w:t>
      </w:r>
      <w:r w:rsidRPr="00960228">
        <w:rPr>
          <w:rFonts w:eastAsia="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960228">
        <w:rPr>
          <w:rFonts w:eastAsia="Calibri"/>
          <w:u w:val="single"/>
        </w:rPr>
        <w:t>Trump won’t be on the ballot in 2018, but his presidency will hang in the balance</w:t>
      </w:r>
      <w:r w:rsidRPr="00960228">
        <w:rPr>
          <w:rFonts w:eastAsia="Calibri"/>
          <w:color w:val="000000"/>
          <w:sz w:val="16"/>
        </w:rPr>
        <w:t>.</w:t>
      </w:r>
    </w:p>
    <w:p w14:paraId="600DE0DE" w14:textId="77777777" w:rsidR="008312A0" w:rsidRPr="00960228" w:rsidRDefault="008312A0" w:rsidP="008312A0"/>
    <w:p w14:paraId="0F78962B" w14:textId="77777777" w:rsidR="008312A0" w:rsidRPr="00960228" w:rsidRDefault="008312A0" w:rsidP="008312A0">
      <w:pPr>
        <w:pStyle w:val="Heading2"/>
      </w:pPr>
    </w:p>
    <w:p w14:paraId="2025AA38" w14:textId="77777777" w:rsidR="008312A0" w:rsidRPr="00960228" w:rsidRDefault="008312A0" w:rsidP="008312A0">
      <w:pPr>
        <w:pStyle w:val="Heading1"/>
        <w:rPr>
          <w:rFonts w:cs="Times New Roman"/>
        </w:rPr>
      </w:pPr>
      <w:r>
        <w:rPr>
          <w:rFonts w:cs="Times New Roman"/>
        </w:rPr>
        <w:t>AFF</w:t>
      </w:r>
    </w:p>
    <w:p w14:paraId="5FFFDB77" w14:textId="77777777" w:rsidR="008312A0" w:rsidRPr="00960228" w:rsidRDefault="008312A0" w:rsidP="008312A0"/>
    <w:p w14:paraId="75935C1D" w14:textId="77777777" w:rsidR="008312A0" w:rsidRPr="00960228" w:rsidRDefault="008312A0" w:rsidP="008312A0">
      <w:pPr>
        <w:pStyle w:val="Heading2"/>
        <w:rPr>
          <w:rFonts w:cs="Times New Roman"/>
        </w:rPr>
      </w:pPr>
      <w:r w:rsidRPr="00960228">
        <w:rPr>
          <w:rFonts w:cs="Times New Roman"/>
        </w:rPr>
        <w:t>GENERAL</w:t>
      </w:r>
    </w:p>
    <w:p w14:paraId="3141B65A" w14:textId="77777777" w:rsidR="008312A0" w:rsidRPr="00960228" w:rsidRDefault="008312A0" w:rsidP="008312A0"/>
    <w:p w14:paraId="40FD713D" w14:textId="77777777" w:rsidR="008312A0" w:rsidRPr="00960228" w:rsidRDefault="008312A0" w:rsidP="008312A0">
      <w:pPr>
        <w:pStyle w:val="Heading3"/>
        <w:rPr>
          <w:rFonts w:cs="Times New Roman"/>
        </w:rPr>
      </w:pPr>
      <w:r w:rsidRPr="00960228">
        <w:rPr>
          <w:rFonts w:cs="Times New Roman"/>
        </w:rPr>
        <w:t>2AC – N/U</w:t>
      </w:r>
    </w:p>
    <w:p w14:paraId="55EE0321" w14:textId="77777777" w:rsidR="008312A0" w:rsidRPr="00960228" w:rsidRDefault="008312A0" w:rsidP="008312A0">
      <w:pPr>
        <w:pStyle w:val="Heading4"/>
        <w:rPr>
          <w:rFonts w:cs="Times New Roman"/>
        </w:rPr>
      </w:pPr>
      <w:r w:rsidRPr="00960228">
        <w:rPr>
          <w:rFonts w:cs="Times New Roman"/>
        </w:rPr>
        <w:t xml:space="preserve">GOP will keep the House---5 warrants </w:t>
      </w:r>
    </w:p>
    <w:p w14:paraId="26FAFE41" w14:textId="77777777" w:rsidR="008312A0" w:rsidRPr="00960228" w:rsidRDefault="008312A0" w:rsidP="008312A0">
      <w:pPr>
        <w:rPr>
          <w:sz w:val="18"/>
          <w:szCs w:val="18"/>
        </w:rPr>
      </w:pPr>
      <w:r w:rsidRPr="00960228">
        <w:rPr>
          <w:sz w:val="18"/>
          <w:szCs w:val="18"/>
        </w:rPr>
        <w:t>---Voters see Trump as a different brand of politician, allows GOP to appear more moderate</w:t>
      </w:r>
    </w:p>
    <w:p w14:paraId="05F8C15C" w14:textId="77777777" w:rsidR="008312A0" w:rsidRPr="00960228" w:rsidRDefault="008312A0" w:rsidP="008312A0">
      <w:pPr>
        <w:rPr>
          <w:sz w:val="18"/>
          <w:szCs w:val="18"/>
        </w:rPr>
      </w:pPr>
      <w:r w:rsidRPr="00960228">
        <w:rPr>
          <w:sz w:val="18"/>
          <w:szCs w:val="18"/>
        </w:rPr>
        <w:t>---GOP candidates distance themselves from Trump</w:t>
      </w:r>
    </w:p>
    <w:p w14:paraId="331E8D50" w14:textId="77777777" w:rsidR="008312A0" w:rsidRPr="00960228" w:rsidRDefault="008312A0" w:rsidP="008312A0">
      <w:pPr>
        <w:rPr>
          <w:sz w:val="18"/>
          <w:szCs w:val="18"/>
        </w:rPr>
      </w:pPr>
      <w:r w:rsidRPr="00960228">
        <w:rPr>
          <w:sz w:val="18"/>
          <w:szCs w:val="18"/>
        </w:rPr>
        <w:t>---GOP has incumbency advantage</w:t>
      </w:r>
    </w:p>
    <w:p w14:paraId="361FF3F4" w14:textId="77777777" w:rsidR="008312A0" w:rsidRPr="00960228" w:rsidRDefault="008312A0" w:rsidP="008312A0">
      <w:pPr>
        <w:rPr>
          <w:sz w:val="18"/>
          <w:szCs w:val="18"/>
        </w:rPr>
      </w:pPr>
      <w:r w:rsidRPr="00960228">
        <w:rPr>
          <w:sz w:val="18"/>
          <w:szCs w:val="18"/>
        </w:rPr>
        <w:t>---Trump appeals to rural and blue-collar workers without costing suburban votes</w:t>
      </w:r>
    </w:p>
    <w:p w14:paraId="02DEB2D5" w14:textId="77777777" w:rsidR="008312A0" w:rsidRPr="00960228" w:rsidRDefault="008312A0" w:rsidP="008312A0">
      <w:pPr>
        <w:rPr>
          <w:sz w:val="18"/>
          <w:szCs w:val="18"/>
        </w:rPr>
      </w:pPr>
      <w:r w:rsidRPr="00960228">
        <w:rPr>
          <w:sz w:val="18"/>
          <w:szCs w:val="18"/>
        </w:rPr>
        <w:t>---Virulence of Dem opposition motivates more Republicans to go to the polls</w:t>
      </w:r>
    </w:p>
    <w:p w14:paraId="347F4B07" w14:textId="77777777" w:rsidR="008312A0" w:rsidRPr="00960228" w:rsidRDefault="008312A0" w:rsidP="008312A0">
      <w:pPr>
        <w:rPr>
          <w:sz w:val="16"/>
          <w:szCs w:val="16"/>
        </w:rPr>
      </w:pPr>
      <w:r w:rsidRPr="00960228">
        <w:rPr>
          <w:rStyle w:val="Style13ptBold"/>
        </w:rPr>
        <w:t>Decker 6-25</w:t>
      </w:r>
      <w:r w:rsidRPr="00960228">
        <w:t xml:space="preserve"> </w:t>
      </w:r>
      <w:r w:rsidRPr="00960228">
        <w:rPr>
          <w:sz w:val="16"/>
          <w:szCs w:val="16"/>
        </w:rPr>
        <w:t xml:space="preserve">[Cathleen Decker, "There's only one Trump — that's a key challenge for Democrats targeting GOP seats in 2018", latimes, 6-25-2017, </w:t>
      </w:r>
      <w:hyperlink r:id="rId49" w:history="1">
        <w:r w:rsidRPr="00960228">
          <w:rPr>
            <w:rStyle w:val="Hyperlink"/>
            <w:sz w:val="16"/>
            <w:szCs w:val="16"/>
          </w:rPr>
          <w:t>http://www.latimes.com/politics/la-na-pol-trump-republicans-analysis-20170623-story.html</w:t>
        </w:r>
      </w:hyperlink>
      <w:r w:rsidRPr="00960228">
        <w:rPr>
          <w:sz w:val="16"/>
          <w:szCs w:val="16"/>
        </w:rPr>
        <w:t>] /AB</w:t>
      </w:r>
    </w:p>
    <w:p w14:paraId="126E277C" w14:textId="77777777" w:rsidR="008312A0" w:rsidRPr="00960228" w:rsidRDefault="008312A0" w:rsidP="008312A0">
      <w:pPr>
        <w:rPr>
          <w:rStyle w:val="StyleUnderline"/>
        </w:rPr>
      </w:pPr>
      <w:r w:rsidRPr="00960228">
        <w:rPr>
          <w:rStyle w:val="StyleUnderline"/>
        </w:rPr>
        <w:t>Democrats</w:t>
      </w:r>
      <w:r w:rsidRPr="00960228">
        <w:rPr>
          <w:sz w:val="16"/>
        </w:rPr>
        <w:t xml:space="preserve"> have </w:t>
      </w:r>
      <w:r w:rsidRPr="00960228">
        <w:rPr>
          <w:rStyle w:val="StyleUnderline"/>
        </w:rPr>
        <w:t>hoped</w:t>
      </w:r>
      <w:r w:rsidRPr="00960228">
        <w:rPr>
          <w:sz w:val="16"/>
        </w:rPr>
        <w:t xml:space="preserve"> that President </w:t>
      </w:r>
      <w:r w:rsidRPr="00960228">
        <w:rPr>
          <w:rStyle w:val="StyleUnderline"/>
        </w:rPr>
        <w:t xml:space="preserve">Trump’s deep unpopularity would propel them to gains in </w:t>
      </w:r>
      <w:r w:rsidRPr="00960228">
        <w:rPr>
          <w:sz w:val="16"/>
        </w:rPr>
        <w:t xml:space="preserve">next year’s </w:t>
      </w:r>
      <w:r w:rsidRPr="00960228">
        <w:rPr>
          <w:rStyle w:val="StyleUnderline"/>
        </w:rPr>
        <w:t xml:space="preserve">midterm election </w:t>
      </w:r>
      <w:r w:rsidRPr="00960228">
        <w:rPr>
          <w:sz w:val="16"/>
        </w:rPr>
        <w:t xml:space="preserve">as they fight to take control of the House and improve their position in the Senate. </w:t>
      </w:r>
      <w:r w:rsidRPr="00960228">
        <w:rPr>
          <w:rStyle w:val="StyleUnderline"/>
        </w:rPr>
        <w:t>But last year’s contests and this year’s special elections suggest a complication: Trump is so distinctive a politician that it’s hard to persuade voters that other Republican candidates are carbon copies of the president.</w:t>
      </w:r>
      <w:r w:rsidRPr="00960228">
        <w:rPr>
          <w:sz w:val="16"/>
        </w:rPr>
        <w:t xml:space="preserve"> </w:t>
      </w:r>
      <w:r w:rsidRPr="00960228">
        <w:rPr>
          <w:rStyle w:val="StyleUnderline"/>
        </w:rPr>
        <w:t>Trump</w:t>
      </w:r>
      <w:r w:rsidRPr="00960228">
        <w:rPr>
          <w:sz w:val="16"/>
        </w:rPr>
        <w:t xml:space="preserve">’s outsized persona </w:t>
      </w:r>
      <w:r w:rsidRPr="00960228">
        <w:rPr>
          <w:rStyle w:val="StyleUnderline"/>
        </w:rPr>
        <w:t xml:space="preserve">makes even those Republicans who share his views seem more moderate, an important attribute to swing voters. That presents a problem for the party out of power. </w:t>
      </w:r>
      <w:r w:rsidRPr="00960228">
        <w:rPr>
          <w:sz w:val="16"/>
        </w:rPr>
        <w:t xml:space="preserve">Midterm elections traditionally serve as referendums on the president, but </w:t>
      </w:r>
      <w:r w:rsidRPr="00960228">
        <w:rPr>
          <w:rStyle w:val="StyleUnderline"/>
        </w:rPr>
        <w:t>voters’ complicated views of Trump may give Republicans more running room than his popularity figures suggest</w:t>
      </w:r>
      <w:r w:rsidRPr="00960228">
        <w:rPr>
          <w:sz w:val="16"/>
        </w:rPr>
        <w:t xml:space="preserve">. The </w:t>
      </w:r>
      <w:r w:rsidRPr="00960228">
        <w:rPr>
          <w:rStyle w:val="StyleUnderline"/>
        </w:rPr>
        <w:t>votes cast by</w:t>
      </w:r>
      <w:r w:rsidRPr="00960228">
        <w:rPr>
          <w:sz w:val="16"/>
        </w:rPr>
        <w:t xml:space="preserve"> individual </w:t>
      </w:r>
      <w:r w:rsidRPr="00960228">
        <w:rPr>
          <w:rStyle w:val="StyleUnderline"/>
        </w:rPr>
        <w:t xml:space="preserve">Republican incumbents may be more important to their survival than any linkage with the president. </w:t>
      </w:r>
      <w:r w:rsidRPr="00960228">
        <w:rPr>
          <w:sz w:val="16"/>
        </w:rPr>
        <w:t xml:space="preserve">The first of those key votes is scheduled for this week, as senators confront the GOP healthcare measure, which closely resembles a House-passed bill that is widely unpopular. In an NBC News/Wall Street Journal poll released Friday, only 16% of adults supported the House plan. Three times that percentage thought it was a bad idea. Yet it is far from clear how powerful the issue will be in 2018, given the fast pace of political events. Warning signs emerged for both parties after </w:t>
      </w:r>
      <w:r w:rsidRPr="00960228">
        <w:rPr>
          <w:rStyle w:val="StyleUnderline"/>
        </w:rPr>
        <w:t>the spring</w:t>
      </w:r>
      <w:r w:rsidRPr="00960228">
        <w:rPr>
          <w:sz w:val="16"/>
        </w:rPr>
        <w:t xml:space="preserve"> series of </w:t>
      </w:r>
      <w:r w:rsidRPr="00960228">
        <w:rPr>
          <w:rStyle w:val="StyleUnderline"/>
        </w:rPr>
        <w:t>special elections</w:t>
      </w:r>
      <w:r w:rsidRPr="00960228">
        <w:rPr>
          <w:sz w:val="16"/>
        </w:rPr>
        <w:t xml:space="preserve">. Four of the races picked successors to Republicans elevated to senior positions in Trump’s administration; Republicans won all four. A fifth race, to replace California Democrat Xavier Becerra, the state’s new attorney general, was won by Democrat Jimmy Gomez. In each of the four races in GOP districts, Democratic candidates came far closer to the Republicans than their party has in the recent past — but they did not succeed. </w:t>
      </w:r>
      <w:r w:rsidRPr="00960228">
        <w:rPr>
          <w:rStyle w:val="StyleUnderline"/>
        </w:rPr>
        <w:t>Implicit in the contests was a Democratic effort to repudiate Trump</w:t>
      </w:r>
      <w:r w:rsidRPr="00960228">
        <w:rPr>
          <w:sz w:val="16"/>
        </w:rPr>
        <w:t xml:space="preserve">. </w:t>
      </w:r>
      <w:r w:rsidRPr="00960228">
        <w:rPr>
          <w:rStyle w:val="StyleUnderline"/>
        </w:rPr>
        <w:t>Yet in the races which attracted more attention and money, Democrats</w:t>
      </w:r>
      <w:r w:rsidRPr="00960228">
        <w:rPr>
          <w:sz w:val="16"/>
        </w:rPr>
        <w:t xml:space="preserve"> may have </w:t>
      </w:r>
      <w:r w:rsidRPr="00960228">
        <w:rPr>
          <w:rStyle w:val="StyleUnderline"/>
        </w:rPr>
        <w:t xml:space="preserve">suffered from a backlash as the virulence of their opposition pushed more Republicans to the polls. </w:t>
      </w:r>
      <w:r w:rsidRPr="00960228">
        <w:rPr>
          <w:sz w:val="16"/>
        </w:rPr>
        <w:t xml:space="preserve">In the aftermath, Democrats have offered as a partial excuse the Republican voting strength in those districts. But </w:t>
      </w:r>
      <w:r w:rsidRPr="00960228">
        <w:rPr>
          <w:rStyle w:val="StyleUnderline"/>
        </w:rPr>
        <w:t>winning next year will require succeeding in</w:t>
      </w:r>
      <w:r w:rsidRPr="00960228">
        <w:rPr>
          <w:sz w:val="16"/>
        </w:rPr>
        <w:t xml:space="preserve"> Senate </w:t>
      </w:r>
      <w:r w:rsidRPr="00960228">
        <w:rPr>
          <w:rStyle w:val="StyleUnderline"/>
        </w:rPr>
        <w:t>races in states that voted for Trump and</w:t>
      </w:r>
      <w:r w:rsidRPr="00960228">
        <w:rPr>
          <w:sz w:val="16"/>
        </w:rPr>
        <w:t xml:space="preserve"> in House </w:t>
      </w:r>
      <w:r w:rsidRPr="00960228">
        <w:rPr>
          <w:rStyle w:val="StyleUnderline"/>
        </w:rPr>
        <w:t xml:space="preserve">contests where Republicans have the power of incumbency, something they did not enjoy in the special elections this year. </w:t>
      </w:r>
      <w:r w:rsidRPr="00960228">
        <w:rPr>
          <w:sz w:val="16"/>
        </w:rPr>
        <w:t xml:space="preserve">Tuesday’s results </w:t>
      </w:r>
      <w:r w:rsidRPr="00960228">
        <w:rPr>
          <w:rStyle w:val="StyleUnderline"/>
        </w:rPr>
        <w:t>in the 6th Congressional District in Georgia</w:t>
      </w:r>
      <w:r w:rsidRPr="00960228">
        <w:rPr>
          <w:sz w:val="16"/>
        </w:rPr>
        <w:t xml:space="preserve">, the most expensive House race in history, demonstrated what candidates next year face. There, as elsewhere, Trump loomed over the race even though the candidates seldom talked about him directly. Republican Karen Handel barely mentioned the president, although members of his administration served as reinforcements for her. Her campaign spent much of its time casting Democrat Jon Ossoff as in league with former House Speaker Nancy Pelosi and “San Francisco values.” Handel won by just under 4 percentage points. Ossoff backed away from criticism of Trump in the latter part of the race, but began it by contending that his victory would “make Trump furious.” </w:t>
      </w:r>
      <w:r w:rsidRPr="00960228">
        <w:rPr>
          <w:rStyle w:val="StyleUnderline"/>
        </w:rPr>
        <w:t>Connecting the Republican president and Republican candidate did not work there, suggesting it may not work elsewhere,</w:t>
      </w:r>
      <w:r w:rsidRPr="00960228">
        <w:rPr>
          <w:sz w:val="16"/>
        </w:rPr>
        <w:t xml:space="preserve"> Republican and Democratic </w:t>
      </w:r>
      <w:r w:rsidRPr="00960228">
        <w:rPr>
          <w:rStyle w:val="StyleUnderline"/>
        </w:rPr>
        <w:t>strategists said</w:t>
      </w:r>
      <w:r w:rsidRPr="00960228">
        <w:rPr>
          <w:sz w:val="16"/>
        </w:rPr>
        <w:t>. “</w:t>
      </w:r>
      <w:r w:rsidRPr="00960228">
        <w:rPr>
          <w:rStyle w:val="StyleUnderline"/>
        </w:rPr>
        <w:t>Voters have</w:t>
      </w:r>
      <w:r w:rsidRPr="00960228">
        <w:rPr>
          <w:sz w:val="16"/>
        </w:rPr>
        <w:t xml:space="preserve"> very </w:t>
      </w:r>
      <w:r w:rsidRPr="00960228">
        <w:rPr>
          <w:rStyle w:val="StyleUnderline"/>
        </w:rPr>
        <w:t xml:space="preserve">complex feelings about </w:t>
      </w:r>
      <w:r w:rsidRPr="00960228">
        <w:rPr>
          <w:sz w:val="16"/>
        </w:rPr>
        <w:t xml:space="preserve">Donald </w:t>
      </w:r>
      <w:r w:rsidRPr="00960228">
        <w:rPr>
          <w:rStyle w:val="StyleUnderline"/>
        </w:rPr>
        <w:t>Trump</w:t>
      </w:r>
      <w:r w:rsidRPr="00960228">
        <w:rPr>
          <w:sz w:val="16"/>
        </w:rPr>
        <w:t>,” said California-based strategist Katie Merrill, citing polling from swing districts around the country. “He’s wildly unpopular,</w:t>
      </w:r>
      <w:r w:rsidRPr="00960228">
        <w:rPr>
          <w:rStyle w:val="StyleUnderline"/>
        </w:rPr>
        <w:t xml:space="preserve"> but they still want Congress to try to work with him</w:t>
      </w:r>
      <w:r w:rsidRPr="00960228">
        <w:rPr>
          <w:sz w:val="16"/>
        </w:rPr>
        <w:t xml:space="preserve"> — and </w:t>
      </w:r>
      <w:r w:rsidRPr="00960228">
        <w:rPr>
          <w:rStyle w:val="StyleUnderline"/>
        </w:rPr>
        <w:t xml:space="preserve">Congress is more unpopular than he is.” </w:t>
      </w:r>
      <w:r w:rsidRPr="00960228">
        <w:rPr>
          <w:sz w:val="16"/>
        </w:rPr>
        <w:t>“</w:t>
      </w:r>
      <w:r w:rsidRPr="00960228">
        <w:rPr>
          <w:rStyle w:val="StyleUnderline"/>
        </w:rPr>
        <w:t xml:space="preserve">Simply going into the district and trying to tie them to Trump is </w:t>
      </w:r>
      <w:r w:rsidRPr="00960228">
        <w:rPr>
          <w:rStyle w:val="Emphasis"/>
        </w:rPr>
        <w:t>not going to be enough</w:t>
      </w:r>
      <w:r w:rsidRPr="00960228">
        <w:rPr>
          <w:rStyle w:val="StyleUnderline"/>
        </w:rPr>
        <w:t xml:space="preserve"> to defeat them</w:t>
      </w:r>
      <w:r w:rsidRPr="00960228">
        <w:rPr>
          <w:sz w:val="16"/>
        </w:rPr>
        <w:t xml:space="preserve">,” said Merrill, who is working for a super PAC seeking to defeat seven Republican House incumbents in California districts won last year by Hillary Clinton. Rick Gorka, a Republican National Committee spokesman, noted that </w:t>
      </w:r>
      <w:r w:rsidRPr="00960228">
        <w:rPr>
          <w:rStyle w:val="StyleUnderline"/>
        </w:rPr>
        <w:t>the president consistently ranks higher than generic GOP candidates among many key voter groups</w:t>
      </w:r>
      <w:r w:rsidRPr="00960228">
        <w:rPr>
          <w:sz w:val="16"/>
        </w:rPr>
        <w:t xml:space="preserve">. “Voters look at Trump as his own brand, his own entity,” Gorka said. “His vision and what he is doing is separate from Republicans in voters’ minds. That’s been clear from the 2016 campaign to today.” Indeed, the 2017 House race in Georgia bore similarities to Senate races last year in which </w:t>
      </w:r>
      <w:r w:rsidRPr="00960228">
        <w:rPr>
          <w:rStyle w:val="StyleUnderline"/>
        </w:rPr>
        <w:t>Republican candidates benefited from Trump’s strength among rural and blue-collar voters without losing popularity among the suburban and college-educated voters who were more skeptical about him. Those voters saw the candidates as distinct.</w:t>
      </w:r>
    </w:p>
    <w:p w14:paraId="26ED85A8" w14:textId="77777777" w:rsidR="008312A0" w:rsidRPr="00960228" w:rsidRDefault="008312A0" w:rsidP="008312A0">
      <w:pPr>
        <w:pStyle w:val="Heading3"/>
        <w:rPr>
          <w:rFonts w:cs="Times New Roman"/>
        </w:rPr>
      </w:pPr>
      <w:r w:rsidRPr="00960228">
        <w:rPr>
          <w:rFonts w:cs="Times New Roman"/>
        </w:rPr>
        <w:t>2AC – N/U – Special Election</w:t>
      </w:r>
    </w:p>
    <w:p w14:paraId="012D4E0F" w14:textId="77777777" w:rsidR="008312A0" w:rsidRPr="00960228" w:rsidRDefault="008312A0" w:rsidP="008312A0">
      <w:pPr>
        <w:pStyle w:val="Heading4"/>
        <w:rPr>
          <w:rFonts w:cs="Times New Roman"/>
        </w:rPr>
      </w:pPr>
      <w:r w:rsidRPr="00960228">
        <w:rPr>
          <w:rFonts w:cs="Times New Roman"/>
        </w:rPr>
        <w:t>GOP will use in-group identity appeals and dark-money attack ads to keep the House in 2018---Ossoff loss proves</w:t>
      </w:r>
    </w:p>
    <w:p w14:paraId="421848A0" w14:textId="77777777" w:rsidR="008312A0" w:rsidRPr="00960228" w:rsidRDefault="008312A0" w:rsidP="008312A0">
      <w:pPr>
        <w:rPr>
          <w:sz w:val="16"/>
          <w:szCs w:val="16"/>
        </w:rPr>
      </w:pPr>
      <w:r w:rsidRPr="00960228">
        <w:rPr>
          <w:rStyle w:val="Style13ptBold"/>
        </w:rPr>
        <w:t>Stein 6-20</w:t>
      </w:r>
      <w:r w:rsidRPr="00960228">
        <w:t xml:space="preserve"> </w:t>
      </w:r>
      <w:r w:rsidRPr="00960228">
        <w:rPr>
          <w:sz w:val="16"/>
          <w:szCs w:val="16"/>
        </w:rPr>
        <w:t xml:space="preserve">[Jeff Stein, "Why Jon Ossoff’s loss is bad news for Democrats’ 2018 hopes", Vox, 6-21-2017, </w:t>
      </w:r>
      <w:hyperlink r:id="rId50" w:history="1">
        <w:r w:rsidRPr="00960228">
          <w:rPr>
            <w:rStyle w:val="Hyperlink"/>
            <w:sz w:val="16"/>
            <w:szCs w:val="16"/>
          </w:rPr>
          <w:t>https://www.vox.com/2017/6/20/15843864/jon-ossoff-special-election</w:t>
        </w:r>
      </w:hyperlink>
      <w:r w:rsidRPr="00960228">
        <w:rPr>
          <w:sz w:val="16"/>
          <w:szCs w:val="16"/>
        </w:rPr>
        <w:t>] /AB</w:t>
      </w:r>
    </w:p>
    <w:p w14:paraId="38A6FE4A" w14:textId="77777777" w:rsidR="008312A0" w:rsidRPr="00960228" w:rsidRDefault="008312A0" w:rsidP="008312A0">
      <w:pPr>
        <w:rPr>
          <w:rStyle w:val="StyleUnderline"/>
        </w:rPr>
      </w:pPr>
      <w:r w:rsidRPr="00960228">
        <w:rPr>
          <w:sz w:val="16"/>
        </w:rPr>
        <w:t xml:space="preserve">SANDY SPRINGS, Georgia — Democrat Jon </w:t>
      </w:r>
      <w:r w:rsidRPr="00960228">
        <w:rPr>
          <w:rStyle w:val="StyleUnderline"/>
        </w:rPr>
        <w:t>Ossoff ran a campaign with unprecedented support from</w:t>
      </w:r>
      <w:r w:rsidRPr="00960228">
        <w:rPr>
          <w:sz w:val="16"/>
        </w:rPr>
        <w:t xml:space="preserve"> </w:t>
      </w:r>
      <w:r w:rsidRPr="00960228">
        <w:rPr>
          <w:rStyle w:val="StyleUnderline"/>
        </w:rPr>
        <w:t>national grassroots donors</w:t>
      </w:r>
      <w:r w:rsidRPr="00960228">
        <w:rPr>
          <w:sz w:val="16"/>
        </w:rPr>
        <w:t xml:space="preserve">, </w:t>
      </w:r>
      <w:r w:rsidRPr="00960228">
        <w:rPr>
          <w:rStyle w:val="StyleUnderline"/>
        </w:rPr>
        <w:t>faced an opponent with a controversial history</w:t>
      </w:r>
      <w:r w:rsidRPr="00960228">
        <w:rPr>
          <w:sz w:val="16"/>
        </w:rPr>
        <w:t xml:space="preserve"> at a popular charity, </w:t>
      </w:r>
      <w:r w:rsidRPr="00960228">
        <w:rPr>
          <w:rStyle w:val="StyleUnderline"/>
        </w:rPr>
        <w:t>and</w:t>
      </w:r>
      <w:r w:rsidRPr="00960228">
        <w:rPr>
          <w:sz w:val="16"/>
        </w:rPr>
        <w:t xml:space="preserve"> </w:t>
      </w:r>
      <w:r w:rsidRPr="00960228">
        <w:rPr>
          <w:rStyle w:val="StyleUnderline"/>
        </w:rPr>
        <w:t>managed to escape a</w:t>
      </w:r>
      <w:r w:rsidRPr="00960228">
        <w:rPr>
          <w:sz w:val="16"/>
        </w:rPr>
        <w:t xml:space="preserve"> turbulent six-month </w:t>
      </w:r>
      <w:r w:rsidRPr="00960228">
        <w:rPr>
          <w:rStyle w:val="StyleUnderline"/>
        </w:rPr>
        <w:t>race relatively scandal-free</w:t>
      </w:r>
      <w:r w:rsidRPr="00960228">
        <w:rPr>
          <w:sz w:val="16"/>
        </w:rPr>
        <w:t xml:space="preserve">. </w:t>
      </w:r>
      <w:r w:rsidRPr="00960228">
        <w:rPr>
          <w:rStyle w:val="StyleUnderline"/>
        </w:rPr>
        <w:t>It wasn’t enough</w:t>
      </w:r>
      <w:r w:rsidRPr="00960228">
        <w:rPr>
          <w:sz w:val="16"/>
        </w:rPr>
        <w:t>. On Tuesday night, Republican Karen Handel carried Georgia’s Sixth Congressional District. The race was called for her by the DecisionDesk and Dave Wasserman of the Cook Political Report at a little before 10 pm, as well as by CNN. Democrats will spin Tuesday night’s loss as a product of the Georgia Sixth’s historically Republican leaning. They’ll note that former Rep. Tom Price won the seat by more than 20 points this fall, and that Democrats haven’t held the seat for several decades. All of that is true. But a basic fact of the race — which its Republican voting history doesn’t negate — is that th</w:t>
      </w:r>
      <w:r w:rsidRPr="00960228">
        <w:rPr>
          <w:rStyle w:val="StyleUnderline"/>
        </w:rPr>
        <w:t>is was a district that looked prepared to revolt against</w:t>
      </w:r>
      <w:r w:rsidRPr="00960228">
        <w:rPr>
          <w:sz w:val="16"/>
        </w:rPr>
        <w:t xml:space="preserve"> President Donald </w:t>
      </w:r>
      <w:r w:rsidRPr="00960228">
        <w:rPr>
          <w:rStyle w:val="StyleUnderline"/>
        </w:rPr>
        <w:t>Trump</w:t>
      </w:r>
      <w:r w:rsidRPr="00960228">
        <w:rPr>
          <w:sz w:val="16"/>
        </w:rPr>
        <w:t xml:space="preserve">. Hillary </w:t>
      </w:r>
      <w:r w:rsidRPr="00960228">
        <w:rPr>
          <w:rStyle w:val="StyleUnderline"/>
        </w:rPr>
        <w:t>Clinton only lost the district</w:t>
      </w:r>
      <w:r w:rsidRPr="00960228">
        <w:rPr>
          <w:sz w:val="16"/>
        </w:rPr>
        <w:t xml:space="preserve"> </w:t>
      </w:r>
      <w:r w:rsidRPr="00960228">
        <w:rPr>
          <w:rStyle w:val="StyleUnderline"/>
        </w:rPr>
        <w:t>by one point in 2016</w:t>
      </w:r>
      <w:r w:rsidRPr="00960228">
        <w:rPr>
          <w:sz w:val="16"/>
        </w:rPr>
        <w:t xml:space="preserve">, and voters here supported Marco Rubio and Ted Cruz in the Republican primary. </w:t>
      </w:r>
      <w:r w:rsidRPr="00960228">
        <w:rPr>
          <w:rStyle w:val="StyleUnderline"/>
        </w:rPr>
        <w:t>Ossoff was ahead in polling at times, and was supposed to benefit from an upsurge in turnout from an energized liberal voter base</w:t>
      </w:r>
      <w:r w:rsidRPr="00960228">
        <w:rPr>
          <w:sz w:val="16"/>
        </w:rPr>
        <w:t xml:space="preserve"> and massive canvassing operation. In the first round of voting this April, Ossoff came within a few points of clearing the 50 points he needed to avoid Tuesday’s runoff. What the Georgia special election shows is that </w:t>
      </w:r>
      <w:r w:rsidRPr="00960228">
        <w:rPr>
          <w:rStyle w:val="StyleUnderline"/>
        </w:rPr>
        <w:t xml:space="preserve">House and Senate Republicans still have </w:t>
      </w:r>
      <w:r w:rsidRPr="00960228">
        <w:rPr>
          <w:rStyle w:val="Emphasis"/>
        </w:rPr>
        <w:t>powerful tools</w:t>
      </w:r>
      <w:r w:rsidRPr="00960228">
        <w:rPr>
          <w:rStyle w:val="StyleUnderline"/>
        </w:rPr>
        <w:t xml:space="preserve"> for beating back Democratic challengers</w:t>
      </w:r>
      <w:r w:rsidRPr="00960228">
        <w:rPr>
          <w:sz w:val="16"/>
        </w:rPr>
        <w:t xml:space="preserve">, </w:t>
      </w:r>
      <w:r w:rsidRPr="00960228">
        <w:rPr>
          <w:rStyle w:val="StyleUnderline"/>
        </w:rPr>
        <w:t xml:space="preserve">including appeals to an in-group identity and an avalanche of dark-money attack ads. </w:t>
      </w:r>
      <w:r w:rsidRPr="00960228">
        <w:rPr>
          <w:sz w:val="16"/>
        </w:rPr>
        <w:t xml:space="preserve">Democrats would need to flip 24 seats this fall to take back the House. Currently, Republicans hold 26 districts where Clinton did better than she did in Georgia’s Sixth Congressional District. Those 26 districts are going to be what the party looks at as its prime pickup opportunities. But if the Georgia election is a sign of what’s to come in the fall of 2018 — and that is assuming a lot — it’s not a great sign for Democrats’ hopes to take back the House. In that case, Democrats could only lose two of 26 congressional districts where Clinton did better than Trump and take back the House. Beyond what it says about the map, </w:t>
      </w:r>
      <w:r w:rsidRPr="00960228">
        <w:rPr>
          <w:rStyle w:val="StyleUnderline"/>
        </w:rPr>
        <w:t xml:space="preserve">the outcome may </w:t>
      </w:r>
      <w:r w:rsidRPr="00960228">
        <w:rPr>
          <w:sz w:val="16"/>
        </w:rPr>
        <w:t xml:space="preserve">itself </w:t>
      </w:r>
      <w:r w:rsidRPr="00960228">
        <w:rPr>
          <w:rStyle w:val="StyleUnderline"/>
        </w:rPr>
        <w:t>shape the kinds of candidates Democrats can field in 2018</w:t>
      </w:r>
      <w:r w:rsidRPr="00960228">
        <w:rPr>
          <w:sz w:val="16"/>
        </w:rPr>
        <w:t>. Political scientists had argued that an Ossoff win could help change that. Victories in the special elections are seen as encouraging better Democratic candidates to throw their hats into the ring. “If the general feeling is that it represents a warning sign for Republicans, that has strong implications for whether Democratic candidates jump in for 2018,” said Dave Hopkins, a Boston College political scientist, in an interview about special elections earlier this year. “</w:t>
      </w:r>
      <w:r w:rsidRPr="00960228">
        <w:rPr>
          <w:rStyle w:val="StyleUnderline"/>
        </w:rPr>
        <w:t xml:space="preserve">There’s a self-fulfilling prophecy here, as incumbents consider retirement thinking they’ll face a tough race, which in turn makes the field tougher for Republicans.” </w:t>
      </w:r>
      <w:r w:rsidRPr="00960228">
        <w:rPr>
          <w:sz w:val="16"/>
        </w:rPr>
        <w:t xml:space="preserve">In 2016, House </w:t>
      </w:r>
      <w:r w:rsidRPr="00960228">
        <w:rPr>
          <w:rStyle w:val="StyleUnderline"/>
        </w:rPr>
        <w:t>Democrats didn’t just face the obstacle of gerrymandering</w:t>
      </w:r>
      <w:r w:rsidRPr="00960228">
        <w:rPr>
          <w:sz w:val="16"/>
        </w:rPr>
        <w:t xml:space="preserve"> when going up against the GOP. </w:t>
      </w:r>
      <w:r w:rsidRPr="00960228">
        <w:rPr>
          <w:rStyle w:val="StyleUnderline"/>
        </w:rPr>
        <w:t>They also ran a slew of extraordinarily weak candidates in red but achievable districts, including someone who had been unemployed for the past six years and a beekeeper with no elected experience.</w:t>
      </w:r>
      <w:r w:rsidRPr="00960228">
        <w:rPr>
          <w:sz w:val="16"/>
        </w:rPr>
        <w:t xml:space="preserve"> Republicans have won three special elections in a row — in Kansas, Montana, and now Georgia — which will likely help their party’s recruitment, and hurt Democrats’. Handel successfully criticized Ossoff as “not one of us.” So will other Republicans Throughout the election, Ossoff tried running as a moderate, pro-growth centrist Democrat. He stressed his economic moderation, distanced himself from Nancy Pelosi, and rejected core lefty policy demands like single-payer health care out of hand. But even as he ran as an economic moderate, </w:t>
      </w:r>
      <w:r w:rsidRPr="00960228">
        <w:rPr>
          <w:rStyle w:val="StyleUnderline"/>
        </w:rPr>
        <w:t>Ossoff defended diversity and multiculturalism</w:t>
      </w:r>
      <w:r w:rsidRPr="00960228">
        <w:rPr>
          <w:sz w:val="16"/>
        </w:rPr>
        <w:t xml:space="preserve">, vowing to strongly defend voting rights for African Americans; running endorsements from Khizr Khan, the Muslim Gold Star father who took on Trump; and declaring the he will “never shy away from standing with the LGBT community, publicly, forcefully, with everything I’ve got.” </w:t>
      </w:r>
      <w:r w:rsidRPr="00960228">
        <w:rPr>
          <w:rStyle w:val="StyleUnderline"/>
        </w:rPr>
        <w:t>Handel weaponized Ossoff’s otherness against him</w:t>
      </w:r>
      <w:r w:rsidRPr="00960228">
        <w:rPr>
          <w:sz w:val="16"/>
        </w:rPr>
        <w:t xml:space="preserve">. “The people of the Sixth, you actually want someone who lives in this district; you want one of your neighbors,” she told supporters at the Cherokee Cattle Company in Marietta on Tuesday. Ads blitzed the airwaves saying of Ossoff, “He’s just not one of us.” Someone sent the Washington Post’s David Weigel a bunch of Handel’s direct mailers in the district. In a post titled “All politics is tribal,” Weigel noted that many of them attacked Ossoff for his work as a documentarian overseas: Handel's campaign wanted veterans to resent Ossoff because he was a media producer and journalist, not one of them. The ad strategy, and the campaign visit from Republicans such as House Speaker Paul Ryan, have had almost nothing to say about what Republicans were working on in Washington. The message was that Republicans would feel terrible if they had to watch Democrats celebrate. It was negative polarization on a micro scale — and, whatever happens, it kept Handel in the fight. It brought Bikers for Trump to Georgia to get out votes because, whatever she stood for, a Handel win would help Trump. In this election, one of the most common recurring debates is over whether Ossoff can claim to live in the district he’s running to represent. Handel continued to make the point that Ossoff resides just outside the Sixth’s boundaries. Then, on cue, Ossoff retorted that he did grow up within its boundaries but has temporarily moved outside of it to support his fiancée as she completes medical school. The back and forth has gotten a lot of play in the press, but it obscures a larger point. </w:t>
      </w:r>
      <w:r w:rsidRPr="00960228">
        <w:rPr>
          <w:rStyle w:val="StyleUnderline"/>
        </w:rPr>
        <w:t>Handel’s attack was</w:t>
      </w:r>
      <w:r w:rsidRPr="00960228">
        <w:rPr>
          <w:sz w:val="16"/>
        </w:rPr>
        <w:t xml:space="preserve"> </w:t>
      </w:r>
      <w:r w:rsidRPr="00960228">
        <w:rPr>
          <w:rStyle w:val="StyleUnderline"/>
        </w:rPr>
        <w:t>useful because it allowed her to insinuate</w:t>
      </w:r>
      <w:r w:rsidRPr="00960228">
        <w:rPr>
          <w:sz w:val="16"/>
        </w:rPr>
        <w:t xml:space="preserve"> something else entirely — </w:t>
      </w:r>
      <w:r w:rsidRPr="00960228">
        <w:rPr>
          <w:rStyle w:val="StyleUnderline"/>
        </w:rPr>
        <w:t>that Ossoff doesn’t belong to the traditional community of the area</w:t>
      </w:r>
      <w:r w:rsidRPr="00960228">
        <w:rPr>
          <w:sz w:val="16"/>
        </w:rPr>
        <w:t xml:space="preserve"> in a much more fundamental sense. </w:t>
      </w:r>
      <w:r w:rsidRPr="00960228">
        <w:rPr>
          <w:rStyle w:val="StyleUnderline"/>
        </w:rPr>
        <w:t xml:space="preserve">It worked. </w:t>
      </w:r>
      <w:r w:rsidRPr="00960228">
        <w:rPr>
          <w:sz w:val="16"/>
        </w:rPr>
        <w:t xml:space="preserve">An unprecedented spending glut shaped the race It’s a little staggering to take a minute to reflect on how much money from outside Georgia’s Sixth Congressional District was spent to choose its House representative. More than $55 million wound up being spent on the race by the candidates and outside groups combined, according to the New York Times. But it’s worth viewing the numbers in the context of 2018. Ossoff shattered fundraising totals by raising more than $23 million, according to the Atlanta Journal-Constitution. Aided by national liberal groups like the Daily Kos and ActBlue, Ossoff received money from more than 200,000 small-dollar donors across the country. But </w:t>
      </w:r>
      <w:r w:rsidRPr="00960228">
        <w:rPr>
          <w:rStyle w:val="StyleUnderline"/>
        </w:rPr>
        <w:t>Ossoff was able to shatter fundraising records</w:t>
      </w:r>
      <w:r w:rsidRPr="00960228">
        <w:rPr>
          <w:sz w:val="16"/>
        </w:rPr>
        <w:t xml:space="preserve"> in part </w:t>
      </w:r>
      <w:r w:rsidRPr="00960228">
        <w:rPr>
          <w:rStyle w:val="StyleUnderline"/>
        </w:rPr>
        <w:t>because his election was one of a tiny number going on right now</w:t>
      </w:r>
      <w:r w:rsidRPr="00960228">
        <w:rPr>
          <w:sz w:val="16"/>
        </w:rPr>
        <w:t xml:space="preserve">, at a time when Democrats are particularly furious over Trump. </w:t>
      </w:r>
      <w:r w:rsidRPr="00960228">
        <w:rPr>
          <w:rStyle w:val="StyleUnderline"/>
        </w:rPr>
        <w:t>Nobody knows if the hundreds of House Democratic candidates can rely on such an outpouring in 2018</w:t>
      </w:r>
      <w:r w:rsidRPr="00960228">
        <w:rPr>
          <w:sz w:val="16"/>
        </w:rPr>
        <w:t xml:space="preserve">. </w:t>
      </w:r>
      <w:r w:rsidRPr="00960228">
        <w:rPr>
          <w:rStyle w:val="StyleUnderline"/>
        </w:rPr>
        <w:t xml:space="preserve">And Handel </w:t>
      </w:r>
      <w:r w:rsidRPr="00960228">
        <w:rPr>
          <w:rStyle w:val="Emphasis"/>
        </w:rPr>
        <w:t>almost totally neutralized</w:t>
      </w:r>
      <w:r w:rsidRPr="00960228">
        <w:rPr>
          <w:rStyle w:val="StyleUnderline"/>
        </w:rPr>
        <w:t xml:space="preserve"> it</w:t>
      </w:r>
      <w:r w:rsidRPr="00960228">
        <w:rPr>
          <w:sz w:val="16"/>
        </w:rPr>
        <w:t xml:space="preserve">. Crushing the grassroots donor surge from across the country, </w:t>
      </w:r>
      <w:r w:rsidRPr="00960228">
        <w:rPr>
          <w:rStyle w:val="StyleUnderline"/>
        </w:rPr>
        <w:t>she benefited from out-of-state groups tied to private industry</w:t>
      </w:r>
      <w:r w:rsidRPr="00960228">
        <w:rPr>
          <w:sz w:val="16"/>
        </w:rPr>
        <w:t xml:space="preserve">. Ossoff received $22 million, but </w:t>
      </w:r>
      <w:r w:rsidRPr="00960228">
        <w:rPr>
          <w:rStyle w:val="StyleUnderline"/>
        </w:rPr>
        <w:t>outside groups spent $18 million for Handel.</w:t>
      </w:r>
      <w:r w:rsidRPr="00960228">
        <w:rPr>
          <w:sz w:val="16"/>
        </w:rPr>
        <w:t xml:space="preserve"> The US Chamber of Commerce, Donald Trump, and the National Republican Congressional Committee have all directly raised money for Handel’s campaign, which may in turn be used to fund the anti–outside money attacks. Moreover, Handel has been helped by groups like the Congressional Leadership Fund, closely associated with Speaker Paul Ryan, which spent $2 million on the race. Not only are CLF’s donors outside Georgia’s Sixth, but campaign finance experts can’t even find its funders because the groups that are funding it do not have to disclose their donors. Some </w:t>
      </w:r>
      <w:r w:rsidRPr="00960228">
        <w:rPr>
          <w:rStyle w:val="StyleUnderline"/>
        </w:rPr>
        <w:t>Democrats like Ossoff may get lucky and again catch fire with the grassroots donor base in 2018.</w:t>
      </w:r>
      <w:r w:rsidRPr="00960228">
        <w:rPr>
          <w:sz w:val="16"/>
        </w:rPr>
        <w:t xml:space="preserve"> But </w:t>
      </w:r>
      <w:r w:rsidRPr="00960228">
        <w:rPr>
          <w:rStyle w:val="StyleUnderline"/>
        </w:rPr>
        <w:t xml:space="preserve">even if they do, Republicans are likely to have private industry to </w:t>
      </w:r>
      <w:r w:rsidRPr="00960228">
        <w:rPr>
          <w:rStyle w:val="Emphasis"/>
        </w:rPr>
        <w:t xml:space="preserve">bury them in a </w:t>
      </w:r>
      <w:r w:rsidRPr="00960228">
        <w:rPr>
          <w:rStyle w:val="Emphasis"/>
          <w:color w:val="00B050"/>
          <w:sz w:val="32"/>
          <w:szCs w:val="32"/>
        </w:rPr>
        <w:t>m</w:t>
      </w:r>
      <w:r w:rsidRPr="00960228">
        <w:rPr>
          <w:rStyle w:val="Emphasis"/>
          <w:color w:val="00B050"/>
          <w:sz w:val="48"/>
          <w:szCs w:val="48"/>
        </w:rPr>
        <w:t>o</w:t>
      </w:r>
      <w:r w:rsidRPr="00960228">
        <w:rPr>
          <w:rStyle w:val="Emphasis"/>
          <w:color w:val="00B050"/>
          <w:sz w:val="72"/>
          <w:szCs w:val="72"/>
        </w:rPr>
        <w:t>u</w:t>
      </w:r>
      <w:r w:rsidRPr="00960228">
        <w:rPr>
          <w:rStyle w:val="Emphasis"/>
          <w:color w:val="00B050"/>
          <w:sz w:val="120"/>
          <w:szCs w:val="120"/>
        </w:rPr>
        <w:t>n</w:t>
      </w:r>
      <w:r w:rsidRPr="00960228">
        <w:rPr>
          <w:rStyle w:val="Emphasis"/>
          <w:color w:val="00B050"/>
          <w:sz w:val="68"/>
          <w:szCs w:val="68"/>
        </w:rPr>
        <w:t>t</w:t>
      </w:r>
      <w:r w:rsidRPr="00960228">
        <w:rPr>
          <w:rStyle w:val="Emphasis"/>
          <w:color w:val="00B050"/>
          <w:sz w:val="48"/>
          <w:szCs w:val="48"/>
        </w:rPr>
        <w:t>a</w:t>
      </w:r>
      <w:r w:rsidRPr="00960228">
        <w:rPr>
          <w:rStyle w:val="Emphasis"/>
          <w:color w:val="00B050"/>
          <w:sz w:val="36"/>
          <w:szCs w:val="36"/>
        </w:rPr>
        <w:t>i</w:t>
      </w:r>
      <w:r w:rsidRPr="00960228">
        <w:rPr>
          <w:rStyle w:val="Emphasis"/>
          <w:color w:val="00B050"/>
          <w:sz w:val="34"/>
          <w:szCs w:val="34"/>
        </w:rPr>
        <w:t>n</w:t>
      </w:r>
      <w:r w:rsidRPr="00960228">
        <w:rPr>
          <w:rStyle w:val="Emphasis"/>
          <w:color w:val="00B050"/>
        </w:rPr>
        <w:t xml:space="preserve"> of cash</w:t>
      </w:r>
      <w:r w:rsidRPr="00960228">
        <w:rPr>
          <w:rStyle w:val="StyleUnderline"/>
        </w:rPr>
        <w:t>.</w:t>
      </w:r>
    </w:p>
    <w:p w14:paraId="79762BDB" w14:textId="77777777" w:rsidR="008312A0" w:rsidRPr="00960228" w:rsidRDefault="008312A0" w:rsidP="008312A0"/>
    <w:p w14:paraId="457D5BA2" w14:textId="77777777" w:rsidR="008312A0" w:rsidRPr="00960228" w:rsidRDefault="008312A0" w:rsidP="008312A0">
      <w:pPr>
        <w:pStyle w:val="Heading3"/>
        <w:rPr>
          <w:rFonts w:cs="Times New Roman"/>
        </w:rPr>
      </w:pPr>
      <w:r w:rsidRPr="00960228">
        <w:rPr>
          <w:rFonts w:cs="Times New Roman"/>
        </w:rPr>
        <w:t>2AC – N/U – Gerrymandering</w:t>
      </w:r>
    </w:p>
    <w:p w14:paraId="75311F0E" w14:textId="77777777" w:rsidR="008312A0" w:rsidRPr="00960228" w:rsidRDefault="008312A0" w:rsidP="008312A0"/>
    <w:p w14:paraId="788147AE" w14:textId="77777777" w:rsidR="008312A0" w:rsidRPr="00960228" w:rsidRDefault="008312A0" w:rsidP="008312A0">
      <w:pPr>
        <w:pStyle w:val="Heading4"/>
        <w:rPr>
          <w:rFonts w:cs="Times New Roman"/>
        </w:rPr>
      </w:pPr>
      <w:r w:rsidRPr="00960228">
        <w:rPr>
          <w:rFonts w:cs="Times New Roman"/>
        </w:rPr>
        <w:t>No Democratic wave – gerrymandering</w:t>
      </w:r>
    </w:p>
    <w:p w14:paraId="12A7D81F" w14:textId="77777777" w:rsidR="008312A0" w:rsidRPr="00960228" w:rsidRDefault="008312A0" w:rsidP="008312A0">
      <w:pPr>
        <w:rPr>
          <w:rStyle w:val="Style13ptBold"/>
          <w:b w:val="0"/>
        </w:rPr>
      </w:pPr>
      <w:r w:rsidRPr="00960228">
        <w:rPr>
          <w:rStyle w:val="Style13ptBold"/>
        </w:rPr>
        <w:t xml:space="preserve">Leahy 17 </w:t>
      </w:r>
      <w:r w:rsidRPr="00960228">
        <w:rPr>
          <w:rStyle w:val="Style13ptBold"/>
          <w:b w:val="0"/>
          <w:sz w:val="16"/>
          <w:szCs w:val="16"/>
        </w:rPr>
        <w:t>(Michael Patrick, writer for Breitbart and co-founder of the Real Conservatives National Committee | “Democrats Face Long Odds of Taking the House Back in 2018” Breitbart, May 29, 2017,</w:t>
      </w:r>
      <w:r w:rsidRPr="00960228">
        <w:rPr>
          <w:rStyle w:val="Style13ptBold"/>
          <w:sz w:val="16"/>
          <w:szCs w:val="16"/>
        </w:rPr>
        <w:t xml:space="preserve"> </w:t>
      </w:r>
      <w:hyperlink r:id="rId51" w:history="1">
        <w:r w:rsidRPr="00960228">
          <w:rPr>
            <w:rStyle w:val="Hyperlink"/>
            <w:sz w:val="16"/>
            <w:szCs w:val="16"/>
          </w:rPr>
          <w:t>http://www.breitbart.com/big-government/2017/05/29/democrats-face-long-odds-of-taking-the-house-back-in-2018/</w:t>
        </w:r>
      </w:hyperlink>
      <w:r w:rsidRPr="00960228">
        <w:rPr>
          <w:rStyle w:val="Style13ptBold"/>
          <w:b w:val="0"/>
          <w:sz w:val="16"/>
          <w:szCs w:val="16"/>
        </w:rPr>
        <w:t>)</w:t>
      </w:r>
      <w:r w:rsidRPr="00960228">
        <w:rPr>
          <w:rStyle w:val="Style13ptBold"/>
          <w:sz w:val="16"/>
          <w:szCs w:val="16"/>
        </w:rPr>
        <w:t xml:space="preserve"> </w:t>
      </w:r>
      <w:r w:rsidRPr="00960228">
        <w:rPr>
          <w:rStyle w:val="Style13ptBold"/>
          <w:b w:val="0"/>
          <w:sz w:val="16"/>
          <w:szCs w:val="16"/>
        </w:rPr>
        <w:t>O. Savill</w:t>
      </w:r>
    </w:p>
    <w:p w14:paraId="4C1AE51E" w14:textId="77777777" w:rsidR="008312A0" w:rsidRPr="00960228" w:rsidRDefault="008312A0" w:rsidP="008312A0">
      <w:pPr>
        <w:rPr>
          <w:sz w:val="16"/>
        </w:rPr>
      </w:pPr>
      <w:r w:rsidRPr="00960228">
        <w:rPr>
          <w:sz w:val="16"/>
        </w:rPr>
        <w:t xml:space="preserve">The establishment media and the leadership of the Democratic Party are building up expectations among the far left base that the </w:t>
      </w:r>
      <w:r w:rsidRPr="00960228">
        <w:rPr>
          <w:u w:val="single"/>
        </w:rPr>
        <w:t>Democrats</w:t>
      </w:r>
      <w:r w:rsidRPr="00960228">
        <w:rPr>
          <w:sz w:val="16"/>
        </w:rPr>
        <w:t xml:space="preserve"> have a strong chance of </w:t>
      </w:r>
      <w:r w:rsidRPr="00960228">
        <w:rPr>
          <w:u w:val="single"/>
        </w:rPr>
        <w:t>gaining the 24 seats they need</w:t>
      </w:r>
      <w:r w:rsidRPr="00960228">
        <w:rPr>
          <w:sz w:val="16"/>
        </w:rPr>
        <w:t xml:space="preserve"> to take back control of the House of Representatives in the 2018 midterm elections. But a look at the numbers suggests that dream </w:t>
      </w:r>
      <w:r w:rsidRPr="00960228">
        <w:rPr>
          <w:u w:val="single"/>
        </w:rPr>
        <w:t>may be a long shot.</w:t>
      </w:r>
      <w:r w:rsidRPr="00960228">
        <w:rPr>
          <w:sz w:val="16"/>
        </w:rPr>
        <w:t xml:space="preserve"> Ed Kilgore succinctly articulated that dream in New York Magazine recently. “A new poll shows the kind of numbers that if they become common could definitely portend not just a ‘wave’ but a veritable tsunami. Quinnipiac’s latest national poll mainly drew attention for showing some really terrible assessments of Donald Trump. But its congressional generic ballot was a shocker,” Kilgore wrote last week. “By a 54 – 38 percent margin, American voters want the Democratic Party to win control of the U.S. House of Representatives. This is the widest margin ever measured for this question in a Quinnipiac University poll, exceeding a 5 percentage point margin for Republicans in 2013,” the pollsters wrote of their national poll conducted earlier this month. Michael Barone, writing in a Washington Examiner article back in February, expressed the more objective view that the 24 seats the Democrats need to gain in the House to obtain a majority in 2018 is “not an impossible number.” He noted it is ” less than the net gains made by Democrats in 2006 and 2008 and by Republicans in 2010, but still a formidable number in an era that remains, though to a slightly lesser extent, a time of straight-ticket voting.” </w:t>
      </w:r>
      <w:r w:rsidRPr="00960228">
        <w:rPr>
          <w:u w:val="single"/>
        </w:rPr>
        <w:t>Though a net gain of 24 seats by the Democrats is not impossible, the odds against it are significant.</w:t>
      </w:r>
      <w:r w:rsidRPr="00960228">
        <w:rPr>
          <w:sz w:val="16"/>
        </w:rPr>
        <w:t xml:space="preserve"> It is still a long 18 months until the November 2018 midterm elections, and the final outcome is likely to be determined by events that have yet to occur. </w:t>
      </w:r>
      <w:r w:rsidRPr="00960228">
        <w:rPr>
          <w:u w:val="single"/>
        </w:rPr>
        <w:t>Democrats hope the</w:t>
      </w:r>
      <w:r w:rsidRPr="00960228">
        <w:rPr>
          <w:sz w:val="16"/>
        </w:rPr>
        <w:t xml:space="preserve"> 2018 midterm </w:t>
      </w:r>
      <w:r w:rsidRPr="00960228">
        <w:rPr>
          <w:u w:val="single"/>
        </w:rPr>
        <w:t xml:space="preserve">election will have some of the same “wave election” characteristics that swept Republicans into power </w:t>
      </w:r>
      <w:r w:rsidRPr="00960228">
        <w:rPr>
          <w:sz w:val="16"/>
        </w:rPr>
        <w:t>in the House</w:t>
      </w:r>
      <w:r w:rsidRPr="00960228">
        <w:rPr>
          <w:u w:val="single"/>
        </w:rPr>
        <w:t xml:space="preserve"> in 2010.</w:t>
      </w:r>
      <w:r w:rsidRPr="00960228">
        <w:rPr>
          <w:sz w:val="16"/>
        </w:rPr>
        <w:t xml:space="preserve"> The outcome of that Tea Party wave election was stunning. Republicans gained 63 seats and obtained a 242 to 193 majority in the House of Representatives, giving the Republicans control of the House after they lost it in 2006. [Table omitted.] </w:t>
      </w:r>
      <w:r w:rsidRPr="00960228">
        <w:rPr>
          <w:u w:val="single"/>
        </w:rPr>
        <w:t>Democrats note that 18 months ahead of the 2018 midterms they have virtually the same six percent generic Congressional ballot advantage the Republicans had in 2010 one month before the election.</w:t>
      </w:r>
      <w:r w:rsidRPr="00960228">
        <w:rPr>
          <w:sz w:val="16"/>
        </w:rPr>
        <w:t xml:space="preserve"> </w:t>
      </w:r>
      <w:r w:rsidRPr="00960228">
        <w:rPr>
          <w:u w:val="single"/>
        </w:rPr>
        <w:t>The most recent</w:t>
      </w:r>
      <w:r w:rsidRPr="00960228">
        <w:rPr>
          <w:sz w:val="16"/>
        </w:rPr>
        <w:t xml:space="preserve"> Real Clear Politics average of </w:t>
      </w:r>
      <w:r w:rsidRPr="00960228">
        <w:rPr>
          <w:u w:val="single"/>
        </w:rPr>
        <w:t>polls</w:t>
      </w:r>
      <w:r w:rsidRPr="00960228">
        <w:rPr>
          <w:sz w:val="16"/>
        </w:rPr>
        <w:t xml:space="preserve"> on the generic Congressional ballot question, which does not include that Quinnipiac University poll, </w:t>
      </w:r>
      <w:r w:rsidRPr="00960228">
        <w:rPr>
          <w:u w:val="single"/>
        </w:rPr>
        <w:t>gives the Democrats a 6.1 percent advantage for April</w:t>
      </w:r>
      <w:r w:rsidRPr="00960228">
        <w:rPr>
          <w:sz w:val="16"/>
        </w:rPr>
        <w:t xml:space="preserve"> 2017, </w:t>
      </w:r>
      <w:r w:rsidRPr="00960228">
        <w:rPr>
          <w:u w:val="single"/>
        </w:rPr>
        <w:t>which is actually slightly less than</w:t>
      </w:r>
      <w:r w:rsidRPr="00960228">
        <w:rPr>
          <w:sz w:val="16"/>
        </w:rPr>
        <w:t xml:space="preserve"> the six percent advantage they held in a</w:t>
      </w:r>
      <w:r w:rsidRPr="00960228">
        <w:rPr>
          <w:u w:val="single"/>
        </w:rPr>
        <w:t xml:space="preserve"> January</w:t>
      </w:r>
      <w:r w:rsidRPr="00960228">
        <w:rPr>
          <w:sz w:val="16"/>
        </w:rPr>
        <w:t xml:space="preserve"> 23-24, 2017 poll conducted by PPP. In October 2010, one month before the 2010 midterm elections, the Real Clear Politics average of polls gave Republicans a 6.8 percent advantage in the generic Congressional ballot question. </w:t>
      </w:r>
      <w:r w:rsidRPr="00960228">
        <w:rPr>
          <w:u w:val="single"/>
        </w:rPr>
        <w:t xml:space="preserve">But Democrats face a significant </w:t>
      </w:r>
      <w:r w:rsidRPr="00960228">
        <w:rPr>
          <w:sz w:val="16"/>
        </w:rPr>
        <w:t>2018 midterm Congressional election</w:t>
      </w:r>
      <w:r w:rsidRPr="00960228">
        <w:rPr>
          <w:u w:val="single"/>
        </w:rPr>
        <w:t xml:space="preserve"> disadvantage that Republicans did not face in 2010. </w:t>
      </w:r>
      <w:r w:rsidRPr="00960228">
        <w:rPr>
          <w:b/>
          <w:u w:val="single"/>
        </w:rPr>
        <w:t>Due to</w:t>
      </w:r>
      <w:r w:rsidRPr="00960228">
        <w:rPr>
          <w:u w:val="single"/>
        </w:rPr>
        <w:t xml:space="preserve"> </w:t>
      </w:r>
      <w:r w:rsidRPr="00960228">
        <w:rPr>
          <w:sz w:val="16"/>
        </w:rPr>
        <w:t xml:space="preserve">clever </w:t>
      </w:r>
      <w:r w:rsidRPr="00960228">
        <w:rPr>
          <w:b/>
          <w:u w:val="single"/>
        </w:rPr>
        <w:t>redistricting</w:t>
      </w:r>
      <w:r w:rsidRPr="00960228">
        <w:rPr>
          <w:u w:val="single"/>
        </w:rPr>
        <w:t xml:space="preserve"> </w:t>
      </w:r>
      <w:r w:rsidRPr="00960228">
        <w:rPr>
          <w:sz w:val="16"/>
        </w:rPr>
        <w:t xml:space="preserve">by Republican-controlled state legislatures </w:t>
      </w:r>
      <w:r w:rsidRPr="00960228">
        <w:rPr>
          <w:b/>
          <w:u w:val="single"/>
        </w:rPr>
        <w:t>after 2010, Democrats will need to win a greater percentage of votes</w:t>
      </w:r>
      <w:r w:rsidRPr="00960228">
        <w:rPr>
          <w:u w:val="single"/>
        </w:rPr>
        <w:t xml:space="preserve"> </w:t>
      </w:r>
      <w:r w:rsidRPr="00960228">
        <w:rPr>
          <w:sz w:val="16"/>
        </w:rPr>
        <w:t xml:space="preserve">cast for Congressional candidates in 2018 </w:t>
      </w:r>
      <w:r w:rsidRPr="00960228">
        <w:rPr>
          <w:b/>
          <w:u w:val="single"/>
        </w:rPr>
        <w:t xml:space="preserve">than </w:t>
      </w:r>
      <w:r w:rsidRPr="00960228">
        <w:rPr>
          <w:sz w:val="16"/>
        </w:rPr>
        <w:t xml:space="preserve">the Republicans needed </w:t>
      </w:r>
      <w:r w:rsidRPr="00960228">
        <w:rPr>
          <w:b/>
          <w:u w:val="single"/>
        </w:rPr>
        <w:t>in</w:t>
      </w:r>
      <w:r w:rsidRPr="00960228">
        <w:rPr>
          <w:b/>
          <w:sz w:val="32"/>
          <w:u w:val="single"/>
        </w:rPr>
        <w:t xml:space="preserve"> </w:t>
      </w:r>
      <w:r w:rsidRPr="00960228">
        <w:rPr>
          <w:b/>
          <w:u w:val="single"/>
        </w:rPr>
        <w:t xml:space="preserve">2010 </w:t>
      </w:r>
      <w:r w:rsidRPr="00960228">
        <w:rPr>
          <w:sz w:val="16"/>
        </w:rPr>
        <w:t xml:space="preserve">to obtain a majority. </w:t>
      </w:r>
      <w:r w:rsidRPr="00960228">
        <w:rPr>
          <w:b/>
          <w:u w:val="single"/>
        </w:rPr>
        <w:t>The heavy concentration of Democratic votes in</w:t>
      </w:r>
      <w:r w:rsidRPr="00960228">
        <w:rPr>
          <w:u w:val="single"/>
        </w:rPr>
        <w:t xml:space="preserve"> </w:t>
      </w:r>
      <w:r w:rsidRPr="00960228">
        <w:rPr>
          <w:sz w:val="16"/>
        </w:rPr>
        <w:t>specific geographic areas (</w:t>
      </w:r>
      <w:r w:rsidRPr="00960228">
        <w:rPr>
          <w:b/>
          <w:u w:val="single"/>
        </w:rPr>
        <w:t xml:space="preserve">densely populated urban regions </w:t>
      </w:r>
      <w:r w:rsidRPr="00960228">
        <w:rPr>
          <w:sz w:val="16"/>
        </w:rPr>
        <w:t>in the east and west coasts),</w:t>
      </w:r>
      <w:r w:rsidRPr="00960228">
        <w:rPr>
          <w:u w:val="single"/>
        </w:rPr>
        <w:t xml:space="preserve"> </w:t>
      </w:r>
      <w:r w:rsidRPr="00960228">
        <w:rPr>
          <w:b/>
          <w:u w:val="single"/>
        </w:rPr>
        <w:t>combined with more</w:t>
      </w:r>
      <w:r w:rsidRPr="00960228">
        <w:rPr>
          <w:u w:val="single"/>
        </w:rPr>
        <w:t xml:space="preserve"> </w:t>
      </w:r>
      <w:r w:rsidRPr="00960228">
        <w:rPr>
          <w:sz w:val="16"/>
        </w:rPr>
        <w:t>modest but steady</w:t>
      </w:r>
      <w:r w:rsidRPr="00960228">
        <w:rPr>
          <w:u w:val="single"/>
        </w:rPr>
        <w:t xml:space="preserve"> </w:t>
      </w:r>
      <w:r w:rsidRPr="00960228">
        <w:rPr>
          <w:b/>
          <w:u w:val="single"/>
        </w:rPr>
        <w:t>Republican margins in a broader swath of the country, is a phenomenon that most pundits missed in the 2016 Presidential elections.</w:t>
      </w:r>
      <w:r w:rsidRPr="00960228">
        <w:rPr>
          <w:u w:val="single"/>
        </w:rPr>
        <w:t xml:space="preserve"> That is why Hillary Clinton’s </w:t>
      </w:r>
      <w:r w:rsidRPr="00960228">
        <w:rPr>
          <w:sz w:val="16"/>
        </w:rPr>
        <w:t xml:space="preserve">twp percent </w:t>
      </w:r>
      <w:r w:rsidRPr="00960228">
        <w:rPr>
          <w:u w:val="single"/>
        </w:rPr>
        <w:t xml:space="preserve">popular vote advantage translated into a </w:t>
      </w:r>
      <w:r w:rsidRPr="00960228">
        <w:rPr>
          <w:sz w:val="16"/>
        </w:rPr>
        <w:t xml:space="preserve">306 to 232 electoral college vote </w:t>
      </w:r>
      <w:r w:rsidRPr="00960228">
        <w:rPr>
          <w:u w:val="single"/>
        </w:rPr>
        <w:t xml:space="preserve">loss </w:t>
      </w:r>
      <w:r w:rsidRPr="00960228">
        <w:rPr>
          <w:sz w:val="16"/>
        </w:rPr>
        <w:t>to now-President Donald Trump. That Republican advantage is even more significant in the 2018 House races. “</w:t>
      </w:r>
      <w:r w:rsidRPr="00960228">
        <w:rPr>
          <w:u w:val="single"/>
        </w:rPr>
        <w:t xml:space="preserve">The way district lines are </w:t>
      </w:r>
      <w:r w:rsidRPr="00960228">
        <w:rPr>
          <w:sz w:val="16"/>
        </w:rPr>
        <w:t>currently</w:t>
      </w:r>
      <w:r w:rsidRPr="00960228">
        <w:rPr>
          <w:u w:val="single"/>
        </w:rPr>
        <w:t xml:space="preserve"> drawn benefits Republicans by distributing GOP voters more efficiently than Democratic voters. </w:t>
      </w:r>
      <w:r w:rsidRPr="00960228">
        <w:rPr>
          <w:sz w:val="16"/>
        </w:rPr>
        <w:t>So, all else being equal,</w:t>
      </w:r>
      <w:r w:rsidRPr="00960228">
        <w:rPr>
          <w:u w:val="single"/>
        </w:rPr>
        <w:t xml:space="preserve"> we would probably expect Republicans to win more seats than Trump’s approval rating alone indicates</w:t>
      </w:r>
      <w:r w:rsidRPr="00960228">
        <w:rPr>
          <w:sz w:val="16"/>
        </w:rPr>
        <w:t xml:space="preserve">,” Harrey Enten notes at FiveThirtyEight.com . Under the districts as drawn after the 2000 census for the 2002 to 2010 elections, Democrats simply needed to win the national popular vote in order to secure the 218 Congressional seats for a House majority. But after the districts were redrawn based on the 2010 census for the 2012 to 2020 elections, Democrats will need more than a narrow popular vote victory to win a 218 Congressional seat majority. Though no specific district-by-district analysis has yet been done, comparing the 2006 and 2010 midterm results to the post-2010 census 2014 midterm results, Democrats could need as much as a five percent to nine percent popular vote advantage to win the 218 Congressional seats they need for a House majority. In 2006, in districts drawn based on the 2000 census, Democratic Congressional candidates received 42.3 million votes out of 80.9 million votes cast, or 52.3 percent. That was 7.9 percent better than the Republican Congressional candidates, who received 35.8 million votes, or 44.3 percent of the vote. This 7.9 percent popular vote margin translated into a 7.2 percent margin in the number of seats won — 233 to 202 (53.6 percent to 46.4 percent). In 2010, also in districts drawn based on the 2000 census, the 435 Republican Congressional candidates received 44.6 million (51.4 percent) of the 86.8 million total votes cast in 2010. The 435 Democrat Congressional candidates received 38.8 million (44.7 percent) of the 86.8 million total votes cast. This 6.7 percent popular vote advantage translated into an 11 percent advantage in the number of representatives elected. </w:t>
      </w:r>
      <w:r w:rsidRPr="00960228">
        <w:rPr>
          <w:u w:val="single"/>
        </w:rPr>
        <w:t xml:space="preserve">Due to the redistricting after the 2010 census, the same vote margin in the same precincts in 2018 might not be sufficient for the Democrats to obtain the </w:t>
      </w:r>
      <w:r w:rsidRPr="00960228">
        <w:rPr>
          <w:sz w:val="16"/>
        </w:rPr>
        <w:t xml:space="preserve">desired 218 vote </w:t>
      </w:r>
      <w:r w:rsidRPr="00960228">
        <w:rPr>
          <w:u w:val="single"/>
        </w:rPr>
        <w:t>majority.</w:t>
      </w:r>
      <w:r w:rsidRPr="00960228">
        <w:rPr>
          <w:sz w:val="16"/>
        </w:rPr>
        <w:t xml:space="preserve"> In 2016, in districts drawn based on the 2010 census, “Republican candidates received 49.13% of total votes cast . . . and won 55.4% of U.S. House seats. Comparatively, Democratic candidates received 48.03% of votes and won 44.6% of races. Third-party and write-in candidates received 2.56% of votes,” Ballotpedia reported. Should that advantage reflect the final outcome in November 2018, however, the redistricting of Congressional districts engineered by largely Republican-controlled state legislatures after the 2010 census for the elections between 2012 and 2020, especially in those swing districts that matter, means that a six percent total Democrat advantage would not result in an 11 percent advantage in the number of seats won. In 2016, for instance, after the redistricting, the 435 Republican Congressional candidates received 63.1 million votes (49.1 percent) out of the total of 128.5 million cast. The 435 Democrat Congressional candidates received 61.7 million votes (48 percent) out of the 128.5 million cast. That 1.1 percent raw vote margin for Republicans translated into virtually the same 11 percent margin in the number of seats won in the House that year by the Republicans (241 to 194, as opposed to the 242 to 193 margin in 2010.) The enthusiastic “resistance” of rank and file true believers who have been shouting down GOP representatives at town halls across the country, the non-stop mainstream media attacks on President Trump, and the recent appointment of former FBI Director Robert Mueller as a special prosecutor to investigate allegations of Russian influence on the 2016 election outcome, combined with these current polling results, give Democrats hope that the 2018 midterms will be a “wave” election that will sweep them into control of the House. The idea that voters across the country are pining for a then-78-year-old Nancy Pelosi to once again take the Speaker’s gavel when the 117th session of Congress convenes in January 2019 may play well among hard core Democratic and progressive activists and in the elite coastal counties where Democratic representatives are routinely re-elected with virtually no serious GOP opposition. But t</w:t>
      </w:r>
      <w:r w:rsidRPr="00960228">
        <w:rPr>
          <w:u w:val="single"/>
        </w:rPr>
        <w:t>he reality of the electoral math in the country’s</w:t>
      </w:r>
      <w:r w:rsidRPr="00960228">
        <w:rPr>
          <w:sz w:val="16"/>
        </w:rPr>
        <w:t xml:space="preserve"> 435 </w:t>
      </w:r>
      <w:r w:rsidRPr="00960228">
        <w:rPr>
          <w:u w:val="single"/>
        </w:rPr>
        <w:t>Congressional districts means that enthusiasm by itself is unlikely to overcome systemic disadvantages</w:t>
      </w:r>
      <w:r w:rsidRPr="00960228">
        <w:rPr>
          <w:sz w:val="16"/>
        </w:rPr>
        <w:t xml:space="preserve"> the Democrats face in this quest. In Congressional elections held during the last decade, about ten percent of those 435 Congressional seats are actually in play and could see a change in the party of the member representing the district. In 2016, for instance, “380 of the 393 House incumbents seeking re-election won, resulting in an incumbency rate of 96.7%. The average margin of victory in U.S. House races was 37.1 percent,” Ballotpedia reported. In 2014, the last midterm election, “[t]he average margin of victory was 35.8 percent in 2014, slightly higher than the average margin in 2012 of 31.8 percent,” Ballotpedia reported. In 2014, only 49 out of 435 races were decided by margins of ten percent or less. Sixty-eight were decided by margins between 10 percent and 20 percent, and a whopping 318 were decided by margins greater than 20 percent. “Of the 435 House districts, only 35 voted for the nominee of one party for president and a House member of the other party in 2016. That’s higher than the 26 that did so in 2012, the lowest number since 1920, but not much higher,” Michael Barone wrote in a Washington Examiner February article. In 2016, 400 of the 435 members of Congress elected were in districts where the presidential candidate of the same party won; 218 Republicans won in districts where Donald Trump won the presidential vote, and 182 Democrats won in districts where Hillary Clinton won the presidential vote. Of the 35 districts with split voting, 23 Republicans won in districts where Hillary Clinton won the presidential vote, and 12 Democrats won in districts where Donald Trump won the presidential vote, as the left wing web site Daily Kos reported. The 23 districts where Republicans were elected to the House of Representatives and Hillary Clinton took the Presidential vote are: FL-27 Ileana Ros-Lehtinen FL-26 Carlos Curbelo CA-21 David Valadao VA-10 Barbara Comstock MN-3 Erik Paulsen CO-6 Mike Coffman CA-39 Ed Royce CA-49 Darrell Issa IL-6 Peter Roskam CA-25 Steve Knight CA-45 Mimi Walters AZ-2 Martha McSally NY-24 John Katko TX-23 Will Hurd WA-8 Dave Reichert CA-10 Jeff Denham PA-7 Pat Meehan TX-32 Pete Sessions CA-48 Dana Rohrabacher TX-7 John Kulberson KS-3 Kevin Yoder NJ-7 Leonard Lance PA-6 Ryan Costello The 12 districts where Democrats were elected to the House of Representatives and Donald Trump took the Presidential vote are: MN-7 Collin Peterson MN-8 Rick Nolan MN-1 Tim Walz PA-17 Matt Cartwright WI-3 Ron Kind IA-2 Dave Loebsack NY-18 Sean Patrick Maloney NH-1 Carol Shea-Porter NJ-5 Josh Gottheimer Arizona’s 1st – Tom O’Halleran Nevada’s 3rd – Jacky Rosen IL- 17 – Cheri Bustos </w:t>
      </w:r>
      <w:r w:rsidRPr="00960228">
        <w:rPr>
          <w:u w:val="single"/>
        </w:rPr>
        <w:t xml:space="preserve">To win the majority back, Democrats would have to win </w:t>
      </w:r>
      <w:r w:rsidRPr="00960228">
        <w:rPr>
          <w:sz w:val="16"/>
        </w:rPr>
        <w:t xml:space="preserve">all </w:t>
      </w:r>
      <w:r w:rsidRPr="00960228">
        <w:rPr>
          <w:u w:val="single"/>
        </w:rPr>
        <w:t>23</w:t>
      </w:r>
      <w:r w:rsidRPr="00960228">
        <w:rPr>
          <w:sz w:val="16"/>
        </w:rPr>
        <w:t xml:space="preserve"> Congressional </w:t>
      </w:r>
      <w:r w:rsidRPr="00960228">
        <w:rPr>
          <w:u w:val="single"/>
        </w:rPr>
        <w:t>districts currently represented by Republicans</w:t>
      </w:r>
      <w:r w:rsidRPr="00960228">
        <w:rPr>
          <w:sz w:val="16"/>
        </w:rPr>
        <w:t xml:space="preserve"> where Hillary Clinton won the popular vote, </w:t>
      </w:r>
      <w:r w:rsidRPr="00960228">
        <w:rPr>
          <w:u w:val="single"/>
        </w:rPr>
        <w:t>hold on to</w:t>
      </w:r>
      <w:r w:rsidRPr="00960228">
        <w:rPr>
          <w:sz w:val="16"/>
        </w:rPr>
        <w:t xml:space="preserve"> all </w:t>
      </w:r>
      <w:r w:rsidRPr="00960228">
        <w:rPr>
          <w:u w:val="single"/>
        </w:rPr>
        <w:t xml:space="preserve">12 </w:t>
      </w:r>
      <w:r w:rsidRPr="00960228">
        <w:rPr>
          <w:sz w:val="16"/>
        </w:rPr>
        <w:t xml:space="preserve">districts currently </w:t>
      </w:r>
      <w:r w:rsidRPr="00960228">
        <w:rPr>
          <w:u w:val="single"/>
        </w:rPr>
        <w:t xml:space="preserve">represented by Democrats where </w:t>
      </w:r>
      <w:r w:rsidRPr="00960228">
        <w:rPr>
          <w:sz w:val="16"/>
        </w:rPr>
        <w:t xml:space="preserve">President </w:t>
      </w:r>
      <w:r w:rsidRPr="00960228">
        <w:rPr>
          <w:u w:val="single"/>
        </w:rPr>
        <w:t>Trump won</w:t>
      </w:r>
      <w:r w:rsidRPr="00960228">
        <w:rPr>
          <w:sz w:val="16"/>
        </w:rPr>
        <w:t xml:space="preserve"> the popular vote, </w:t>
      </w:r>
      <w:r w:rsidRPr="00960228">
        <w:rPr>
          <w:u w:val="single"/>
        </w:rPr>
        <w:t>and pick up at least one Republican seat elsewhere. The Democrats will also need money</w:t>
      </w:r>
      <w:r w:rsidRPr="00960228">
        <w:rPr>
          <w:sz w:val="16"/>
        </w:rPr>
        <w:t xml:space="preserve"> to win these key swing districts, and in that regard,</w:t>
      </w:r>
      <w:r w:rsidRPr="00960228">
        <w:rPr>
          <w:u w:val="single"/>
        </w:rPr>
        <w:t xml:space="preserve"> they may be falling short.</w:t>
      </w:r>
      <w:r w:rsidRPr="00960228">
        <w:rPr>
          <w:sz w:val="16"/>
        </w:rPr>
        <w:t xml:space="preserve"> “The Republican National Committee raised $9.6 million and had $41.4 million on hand in April, according to newly filed FEC reports, while the Democratic National Committee raised $4.7 million and had $8.8 million in the bank, while </w:t>
      </w:r>
      <w:r w:rsidRPr="00960228">
        <w:rPr>
          <w:u w:val="single"/>
        </w:rPr>
        <w:t>spending more than it raised</w:t>
      </w:r>
      <w:r w:rsidRPr="00960228">
        <w:rPr>
          <w:sz w:val="16"/>
        </w:rPr>
        <w:t xml:space="preserve">,” Politico reported last week. President Trump’s double digit disapproval ratings, however, gives Democrats hope that, despite the redistricting disadvantages they face, a Democratic House majority after the 2018 mid-term elections may be in the cards. The Real Clear Politics average of polls shows the President’s job approval rating for the most recent two week period, May 11 to May 25, is only 39.9 percent, 14.3 percent below his disapproval rating of 54.2 percent. This represents a significant decline in the four months since he was inaugurated, when his job approval and disapproval ratings were tied at 44 percent. They also note that 18 months ahead of the 2018 midterm elections, President Trump has a much greater approval/disapproval differential (-14 percent) than President Obama had one week before the 2010 midterms (-4 percent). On November 2, 2010, the day before the 2010 mid-term elections, President Obama had slipped to a 45 percent approval, 49 percent disapproval rating. But the two presidents started out with starkly different approval/disapproval ratings during their first four months in office. President Obama started out with a +43 approval/disapproval rating (63 percent approval, 20 percent disapproval) on January 27, 2009. Four months later, On May 25, 2009, the Real Clear Politics average of polls gave Obama 60-32 approval/disapproval rating, down to a +28 approval/disapproval rating, a number almost certainly influenced by the launch of the Tea Party movement in February 2009, punctuated by the April 15, 2009 Tax Day Tea Party rallies that attracted more than one million participants in 900 cities around the country. Over the next ten months, President Obama’s approval/disapproval rating steadily declined to a break even-point in March, 2010 47-47, and dipped an additional four points by November 2. In contrast to the ten months it took President Obama to slide from a +43 approval/disapproval rating to break even, President Trump began at a break even 44-44 approval disapproval rating and has steadily dropped over the past four months to a -14 approval disapproval rating (39 percent approve, 53 percent disapprove). In the 18 months between May 2009 and November 2010, President Obama’s approval/disapproval rating dropped by 32 points, from +28 to -4. </w:t>
      </w:r>
      <w:r w:rsidRPr="00960228">
        <w:rPr>
          <w:u w:val="single"/>
        </w:rPr>
        <w:t xml:space="preserve">Claims that </w:t>
      </w:r>
      <w:r w:rsidRPr="00960228">
        <w:rPr>
          <w:sz w:val="16"/>
        </w:rPr>
        <w:t xml:space="preserve">President </w:t>
      </w:r>
      <w:r w:rsidRPr="00960228">
        <w:rPr>
          <w:u w:val="single"/>
        </w:rPr>
        <w:t>Trump’s declining approval ratings are resonating with voters in Congressional elections have largely landed with a thud</w:t>
      </w:r>
      <w:r w:rsidRPr="00960228">
        <w:rPr>
          <w:sz w:val="16"/>
        </w:rPr>
        <w:t xml:space="preserve"> in the three special Congressional elections held so far in 2017. </w:t>
      </w:r>
      <w:r w:rsidRPr="00960228">
        <w:rPr>
          <w:u w:val="single"/>
        </w:rPr>
        <w:t>Republicans have won</w:t>
      </w:r>
      <w:r w:rsidRPr="00960228">
        <w:rPr>
          <w:sz w:val="16"/>
        </w:rPr>
        <w:t xml:space="preserve"> special Congressional elections in Kansas, Nebraska, and now in Montana, where Republican Greg Gianforte won in spite of his election eve dustup with a reporter from The Guardian. Pundits had previously pointed to Georgia’s 6th Congressional District special election as a potential bellwether for the 2018 midterms, but the intense national focus has turned that election more into a repeat of the 2016 general election than a true bellwether. </w:t>
      </w:r>
    </w:p>
    <w:p w14:paraId="3ED49128" w14:textId="77777777" w:rsidR="008312A0" w:rsidRDefault="008312A0" w:rsidP="008312A0">
      <w:pPr>
        <w:pStyle w:val="Heading4"/>
      </w:pPr>
      <w:r>
        <w:t>No Dem majority – Gerrymandering prevents</w:t>
      </w:r>
    </w:p>
    <w:p w14:paraId="7BD17C87" w14:textId="77777777" w:rsidR="008312A0" w:rsidRPr="008D5EF2" w:rsidRDefault="008312A0" w:rsidP="008312A0">
      <w:r w:rsidRPr="008D5EF2">
        <w:t xml:space="preserve">Anthony </w:t>
      </w:r>
      <w:r w:rsidRPr="00990E10">
        <w:rPr>
          <w:rStyle w:val="Style13ptBold"/>
        </w:rPr>
        <w:t>McGann and</w:t>
      </w:r>
      <w:r>
        <w:t xml:space="preserve"> </w:t>
      </w:r>
      <w:r w:rsidRPr="008D5EF2">
        <w:t xml:space="preserve">Alex </w:t>
      </w:r>
      <w:r w:rsidRPr="00990E10">
        <w:rPr>
          <w:rStyle w:val="Style13ptBold"/>
        </w:rPr>
        <w:t>Keena</w:t>
      </w:r>
      <w:r w:rsidRPr="008D5EF2">
        <w:t>, 11-23-</w:t>
      </w:r>
      <w:r w:rsidRPr="00990E10">
        <w:rPr>
          <w:rStyle w:val="Style13ptBold"/>
        </w:rPr>
        <w:t>2016</w:t>
      </w:r>
      <w:r w:rsidRPr="008D5EF2">
        <w:t>, "Why the Democrats won't win the House in 2018," Conversation, http://theconversation.com/why-the-democrats-wont-win-the-house-in-2018-68037, DOA 6-27-2017, //GCN</w:t>
      </w:r>
    </w:p>
    <w:p w14:paraId="2EA32E72" w14:textId="77777777" w:rsidR="008312A0" w:rsidRDefault="008312A0" w:rsidP="008312A0">
      <w:pPr>
        <w:rPr>
          <w:sz w:val="16"/>
        </w:rPr>
      </w:pPr>
      <w:r w:rsidRPr="00DC39A6">
        <w:rPr>
          <w:u w:val="single"/>
        </w:rPr>
        <w:t>Republicans would have retained the House almost regardless of who voters supported for president, barring an improbable landslide.</w:t>
      </w:r>
      <w:r w:rsidRPr="001512D9">
        <w:rPr>
          <w:sz w:val="16"/>
        </w:rPr>
        <w:t xml:space="preserve"> As we argue in our book “Gerrymandering in America,” </w:t>
      </w:r>
      <w:r w:rsidRPr="00DC39A6">
        <w:rPr>
          <w:rStyle w:val="Emphasis"/>
        </w:rPr>
        <w:t>the Republicans will win the House again in 2018 and 2020</w:t>
      </w:r>
      <w:r w:rsidRPr="001512D9">
        <w:rPr>
          <w:sz w:val="16"/>
        </w:rPr>
        <w:t xml:space="preserve">. Gerrymandering is the partisan manipulation of the boundaries of state congressional districts. It’s possible because state governments control the process that shapes congressional districts – essentially determining whose vote is counted with whose. Even given the same vote count, moving district lines can change who wins an election. States get to reconfigure the districts every 10 years following the census. A few states, such as California, allow an independent commission to do this, but most leave the task to the state legislature. When one party controls both houses of the state legislature and the governorship, it is easier to draw the congressional districts in such a way that their party keeps winning congressional elections – and holds onto power. In 2004, the Supreme Court signaled in Vieth v. Jubelirer that it would not intervene in partisan gerrymandering cases. As a result, state governments do not have to fear judicial reprimand, and are free to push partisan gerrymandering to the limit. However, on Nov. 21, 2016, a federal district court ruled in Whitford v. Gill that the districts for the Wisconsin State Assembly had been created by unconstitutional partisan gerrymandering. This ruling effectively challenges the Supreme Court’s position in Vieth v. Jublirer. It is likely the case will be appealed to the Supreme Court. Some skeptics argue that gerrymandering isn’t as powerful as some would suggest. Others </w:t>
      </w:r>
      <w:r w:rsidRPr="00DC39A6">
        <w:rPr>
          <w:u w:val="single"/>
        </w:rPr>
        <w:t>accept that the district boundaries benefit the Republicans, but argue that this is not because of intentional gerrymandering, but because Democratic support is concentrated in urban areas.</w:t>
      </w:r>
      <w:r>
        <w:rPr>
          <w:u w:val="single"/>
        </w:rPr>
        <w:t xml:space="preserve"> </w:t>
      </w:r>
      <w:r w:rsidRPr="001512D9">
        <w:rPr>
          <w:sz w:val="16"/>
        </w:rPr>
        <w:t xml:space="preserve">Let’s consider the evidence for these claims. Does gerrymandering matter? We took the results from the 2012 elections and projected how many seats the Democrats would get in the House at different levels of national vote share. The vote share for each Democratic House candidate tends to rise and fall with the national vote share, but this is certainly not the whole story. For this reason we ran thousands of simulations to take account of district-level factors like candidate quality and local issues. We determined that </w:t>
      </w:r>
      <w:r w:rsidRPr="00FD7872">
        <w:rPr>
          <w:u w:val="single"/>
        </w:rPr>
        <w:t>Democrats would need to win between 54 and 55 percent of the popular vote nationally to have a chance of retaking the House</w:t>
      </w:r>
      <w:r w:rsidRPr="001512D9">
        <w:rPr>
          <w:sz w:val="16"/>
        </w:rPr>
        <w:t xml:space="preserve">. That is to say, they would need a landslide greater than 2008, when Barack Obama was first elected. We also calculated the degree of partisan bias in the post-2010 House districts for all 50 states. Our analysis shows that in 32 states, there is no significant bias in favor of either party. However, </w:t>
      </w:r>
      <w:r w:rsidRPr="00FD7872">
        <w:rPr>
          <w:rStyle w:val="Emphasis"/>
        </w:rPr>
        <w:t>in the 18 states where there is a partisan bias, this is often extreme</w:t>
      </w:r>
      <w:r w:rsidRPr="001512D9">
        <w:rPr>
          <w:sz w:val="16"/>
        </w:rPr>
        <w:t xml:space="preserve">. For example, Democrats received more votes than the Republicans in Pennsylvania in 2012, but Republicans won 13 of that state’s seats while the Democrats won just five. In 15 of the 18 states where there is significant partisan bias, one party controlled the entire districting process. Only one of these states, Maryland, is controlled by Democrats – the rest are controlled by Republicans. It’s politics, not geography Many people have argued that even if the congressional districts favor the Republicans, it’s not because of intentional gerrymandering. For example, Nate Silver of FiveThirtyEight argues “much or most of the Republican advantage in the House results from geography rather than deliberate attempts to gerrymander districts.” </w:t>
      </w:r>
      <w:r w:rsidRPr="0065064D">
        <w:rPr>
          <w:u w:val="single"/>
        </w:rPr>
        <w:t>Skeptics say it is the inevitable consequence of Democrats being concentrated in urban areas</w:t>
      </w:r>
      <w:r w:rsidRPr="001512D9">
        <w:rPr>
          <w:sz w:val="16"/>
        </w:rPr>
        <w:t xml:space="preserve">. However, our research shows this explanation does not add up. There are elements of truth in the “urban concentration” theory. Democratic concentration in urban areas does make it easier to draw districting plans that disadvantage the Democrats. This usually involves </w:t>
      </w:r>
      <w:r w:rsidRPr="001512D9">
        <w:rPr>
          <w:u w:val="single"/>
        </w:rPr>
        <w:t>Republicans drawing districts where Democrats win by overwhelming margins and use up all their support in the state. This allows Republicans to win the remaining districts by smaller, but still comfortable margins.</w:t>
      </w:r>
      <w:r w:rsidRPr="001512D9">
        <w:rPr>
          <w:sz w:val="16"/>
        </w:rPr>
        <w:t xml:space="preserve"> However, disadvantaging Democrats is not inevitable, even where there are large urban populations. Our analysis shows that states with the largest democratic urban concentrations – California, New York, Illinois and New Jersey – are precisely where the districting plans are not biased against Democrats. Thanks to publicly available computer districting software, we can see that it is possible to draw unbiased, or only modestly biased districts in every state. Political scientists Micah Altman and Michael P. MacDonald have demonstrated that members of the public can draw roughly unbiased districts in Ohio, Virginia and Florida. Stephen Wolf has drawn districts for all states using publicly available software. He also found that it is generally possible to draw unbiased districts. Some analysts argue that the increase in partisan bias is a result of majority-minority districts. Our analysis shows that while the number of majority-minority districts have increased, most are in states such as California where the districts are not biased against Democrats. In fact, the alternative, unbiased districting plans provided by Altman and MacDonald and Wolf maintain the current number of majority-minority districts. If a state government could have drawn unbiased districts, but chose to draw to biased districts instead, then it has engaged in deliberate gerrymandering. It cannot claim that it did not realize what it was doing – modern districting software has allowed enough people to see the partisan consequences. </w:t>
      </w:r>
      <w:r w:rsidRPr="001512D9">
        <w:rPr>
          <w:rStyle w:val="Emphasis"/>
        </w:rPr>
        <w:t>Partisan gerrymandering means that the Republicans will almost certainly control the House until 2022</w:t>
      </w:r>
      <w:r w:rsidRPr="001512D9">
        <w:rPr>
          <w:sz w:val="16"/>
        </w:rPr>
        <w:t xml:space="preserve">, the first election after the post-2020 redistricting. As a result, </w:t>
      </w:r>
      <w:r w:rsidRPr="001512D9">
        <w:rPr>
          <w:u w:val="single"/>
        </w:rPr>
        <w:t>it is likely that we will have unified government until 2020, led by a president that did not win the popular vote</w:t>
      </w:r>
      <w:r w:rsidRPr="001512D9">
        <w:rPr>
          <w:sz w:val="16"/>
        </w:rPr>
        <w:t>. Normally we would expect the House to provide a check on the power of the president, or at least provide the voters with the opportunity to apply the brakes in 2018. As a result of gerrymandering, however, this likely won’t happen.</w:t>
      </w:r>
    </w:p>
    <w:p w14:paraId="4539985E" w14:textId="77777777" w:rsidR="008312A0" w:rsidRPr="00960228" w:rsidRDefault="008312A0" w:rsidP="008312A0"/>
    <w:p w14:paraId="4D971687" w14:textId="77777777" w:rsidR="008312A0" w:rsidRDefault="008312A0" w:rsidP="008312A0">
      <w:pPr>
        <w:pStyle w:val="Heading3"/>
        <w:rPr>
          <w:rFonts w:cs="Times New Roman"/>
        </w:rPr>
      </w:pPr>
      <w:r>
        <w:rPr>
          <w:rFonts w:cs="Times New Roman"/>
        </w:rPr>
        <w:t>2AC – N/U – Hacking</w:t>
      </w:r>
    </w:p>
    <w:p w14:paraId="384824B7" w14:textId="77777777" w:rsidR="008312A0" w:rsidRDefault="008312A0" w:rsidP="008312A0">
      <w:pPr>
        <w:pStyle w:val="Heading4"/>
      </w:pPr>
      <w:r>
        <w:t>Rep win inevitable – Russia hacking proves</w:t>
      </w:r>
    </w:p>
    <w:p w14:paraId="42B55AFE" w14:textId="77777777" w:rsidR="008312A0" w:rsidRPr="00F213F7" w:rsidRDefault="008312A0" w:rsidP="008312A0">
      <w:r>
        <w:t xml:space="preserve">Dave </w:t>
      </w:r>
      <w:r w:rsidRPr="00F213F7">
        <w:rPr>
          <w:rStyle w:val="Style13ptBold"/>
        </w:rPr>
        <w:t>Nyczepir, 5-16-2017</w:t>
      </w:r>
      <w:r>
        <w:t>, "The Cybersecurity Risks U.S. Election Systems Face Heading Into the 2018 Elections," Route Fifty, http://www.routefifty.com/tech-data/2017/05/cybersecurity-state-election-systems-2018/137915/, DOA 6-30-2017, //gcn</w:t>
      </w:r>
    </w:p>
    <w:p w14:paraId="4270AC4C" w14:textId="77777777" w:rsidR="008312A0" w:rsidRDefault="008312A0" w:rsidP="008312A0">
      <w:pPr>
        <w:rPr>
          <w:rStyle w:val="StyleUnderline"/>
        </w:rPr>
      </w:pPr>
      <w:r w:rsidRPr="001631BC">
        <w:rPr>
          <w:u w:val="single"/>
        </w:rPr>
        <w:t>The international cyberattack that infected computers with malware in at least 150 countries late last week</w:t>
      </w:r>
      <w:r w:rsidRPr="00F213F7">
        <w:rPr>
          <w:sz w:val="16"/>
        </w:rPr>
        <w:t xml:space="preserve">, including 48 National Health Service trusts in the United Kingdom, </w:t>
      </w:r>
      <w:r w:rsidRPr="001631BC">
        <w:rPr>
          <w:u w:val="single"/>
        </w:rPr>
        <w:t>exploited an old vulnerability first used by the National Security Agency. NHS was particularly hard hit because most of its hospitals use Windows XP, the same software most U.S. voting systems run on.</w:t>
      </w:r>
      <w:r>
        <w:rPr>
          <w:u w:val="single"/>
        </w:rPr>
        <w:t xml:space="preserve"> </w:t>
      </w:r>
      <w:r w:rsidRPr="00F213F7">
        <w:rPr>
          <w:sz w:val="16"/>
        </w:rPr>
        <w:t xml:space="preserve">A total of </w:t>
      </w:r>
      <w:r w:rsidRPr="001631BC">
        <w:rPr>
          <w:rStyle w:val="StyleUnderline"/>
        </w:rPr>
        <w:t>42 U.S. states still rely on voting systems more than a decade old</w:t>
      </w:r>
      <w:r w:rsidRPr="00F213F7">
        <w:rPr>
          <w:sz w:val="16"/>
        </w:rPr>
        <w:t xml:space="preserve">—close to the end of their projected lifespan. Among counties with such systems, </w:t>
      </w:r>
      <w:r w:rsidRPr="001631BC">
        <w:rPr>
          <w:rStyle w:val="StyleUnderline"/>
        </w:rPr>
        <w:t>a disproportionate number fail to back them up with a paper ballot and mandated, risk-limiting audits of the final vote.</w:t>
      </w:r>
      <w:r>
        <w:rPr>
          <w:rStyle w:val="StyleUnderline"/>
        </w:rPr>
        <w:t xml:space="preserve"> </w:t>
      </w:r>
      <w:r w:rsidRPr="00F213F7">
        <w:rPr>
          <w:sz w:val="16"/>
        </w:rPr>
        <w:t>“</w:t>
      </w:r>
      <w:r w:rsidRPr="001631BC">
        <w:rPr>
          <w:rStyle w:val="Emphasis"/>
        </w:rPr>
        <w:t>Come 2020, we’re going to be sitting ducks</w:t>
      </w:r>
      <w:r w:rsidRPr="00F213F7">
        <w:rPr>
          <w:sz w:val="16"/>
        </w:rPr>
        <w:t xml:space="preserve">,” said J. Alex Halderman, a computer science professor at the University of Michigan, at a congressional briefing on Monday. </w:t>
      </w:r>
      <w:r w:rsidRPr="001631BC">
        <w:rPr>
          <w:rStyle w:val="StyleUnderline"/>
        </w:rPr>
        <w:t>The decision of which of the 52 available voting technologies to use generally falls to counties, and not a single one tested by security experts</w:t>
      </w:r>
      <w:r w:rsidRPr="00F213F7">
        <w:rPr>
          <w:sz w:val="16"/>
        </w:rPr>
        <w:t>—direct-recording electronic or optical scan—</w:t>
      </w:r>
      <w:r w:rsidRPr="001631BC">
        <w:rPr>
          <w:rStyle w:val="StyleUnderline"/>
        </w:rPr>
        <w:t>has withstood the spread of vote-stealing malware,</w:t>
      </w:r>
      <w:r w:rsidRPr="00F213F7">
        <w:rPr>
          <w:sz w:val="16"/>
        </w:rPr>
        <w:t xml:space="preserve"> which interferes with the records as they’re created to change the result. Simply diversifying and decentralizing voting tech and disconnecting machines from the internet isn’t enough to stop even a middling hacker, Halderman said. In a close race, diversity is a weakness because attackers will likely have several key jurisdictions to choose from, using pre-election polling as a guide, when affecting the outcome. And even if voting machines are disconnected from the internet, the election management system that programmed the ballot design onto their memory cards prior to the vote wasn’t—meaning the hack could have occurred ahead of time. Memory cards still offer a faster, cheaper tally, but thoroughly auditing a statistically significant sample of backup paper records is the only way to ensure electronic results. Vote-stealing malware can be coded to alter only 10 percent of the vote so as to stay below the radar. That said, there is no proof any previous U.S. election has been compromised this way. “Last election wasn’t hacked,” said retired Army Lt. Col. Tony Shaffer, a senior fellow at the London Center for Policy Research. “Elements of different cyber issues were presented.” Who would want to hack a U.S. election? China for starters, said James Scott, senior fellow at the Institute for Critical Infrastructure Technology. Also, Iranians actively sought a toolkit on the “dark web,” during the last presidential election, to hack Pennsylvania’s central tabulator, Scott said. </w:t>
      </w:r>
      <w:r w:rsidRPr="001631BC">
        <w:rPr>
          <w:rStyle w:val="Emphasis"/>
        </w:rPr>
        <w:t>The biggest threat remains Russia</w:t>
      </w:r>
      <w:r w:rsidRPr="00F213F7">
        <w:rPr>
          <w:sz w:val="16"/>
        </w:rPr>
        <w:t xml:space="preserve">, which revealed in 1989, when the Soviet archives were briefly opened, that its disinformation officers outnumbered military personnel. </w:t>
      </w:r>
      <w:r w:rsidRPr="001631BC">
        <w:rPr>
          <w:rStyle w:val="StyleUnderline"/>
        </w:rPr>
        <w:t>“The Russians are good at cyber,” said James Woolsey, former CIA director and chair of the Foundation for Defense of Democracies. “They have always been good mathematicians.”</w:t>
      </w:r>
      <w:r>
        <w:rPr>
          <w:rStyle w:val="StyleUnderline"/>
        </w:rPr>
        <w:t xml:space="preserve"> </w:t>
      </w:r>
      <w:r w:rsidRPr="00F213F7">
        <w:rPr>
          <w:sz w:val="16"/>
        </w:rPr>
        <w:t xml:space="preserve">Cyber helps Russia magnify the effects of their disinformation campaign, and they gladly share their knowledge with other enemies of the U.S., such as when they gave North Korea the details on an extremely fast torpedo. Many of the U.S.’s own cyber techniques from the 1990s and 2000s have been subverted and expanded, Shaffer said. Current tactics to co-opt the vote involve spear phishing email and social links that, when clicked, initiate the drive-by download of compiled tools: remote-access Trojan viruses; virus droppers; keyloggers; screen grabbers; camera and mic capture tools; network mappers; code injectors; innovative malware like Russia’s HAMMERTOSS, which uses Twitter to relay commands and extract data; tabulation manipulators that weigh the vote to appear legitimate; and geo-targeting only activated in swing states or regions. Should an attacker steal network credentials, they can lay the groundwork for future attacks by securing remote access and then selling, on the dark web, that backdoor “access as a service.” </w:t>
      </w:r>
      <w:r w:rsidRPr="001631BC">
        <w:rPr>
          <w:rStyle w:val="Emphasis"/>
        </w:rPr>
        <w:t>By the 2018 midterm elections, access to state tabulators will be purchasable</w:t>
      </w:r>
      <w:r w:rsidRPr="00F213F7">
        <w:rPr>
          <w:sz w:val="16"/>
        </w:rPr>
        <w:t xml:space="preserve">, Scott said. Local elections are naturally the most vulnerable, with state and local employees notorious for checking their social media accounts from the office. All it takes is clicking the wrong bit.ly link. “Twitter will continue to be the main distribution vector, and the most successful vector, for all of this stuff,” Scott said. Waiting until the next presidential to address vulnerabilities that have been public for years is a mistake, Woolsey said. But currently all state bills seeking resilient systems that can withstand cyberattacks, paper ballots and mandatory audits have been sponsored and cosponsored solely by Democrats, said Lawrence Norden, deputy director of the Brennan Center for Justice at the New York University School of Law. </w:t>
      </w:r>
      <w:r w:rsidRPr="001631BC">
        <w:rPr>
          <w:rStyle w:val="StyleUnderline"/>
        </w:rPr>
        <w:t>Part of the problem is state and county officials are defensive of their power to run elections as they see fit. Yet those elections are “chronically underfunded,</w:t>
      </w:r>
      <w:r w:rsidRPr="00F213F7">
        <w:rPr>
          <w:sz w:val="16"/>
        </w:rPr>
        <w:t xml:space="preserve">” Norden said, which provides an opening for the federal government to offer innovation grants or some sort of match to replace machines and invest in a thorough audit. Most states want new voting machines, but </w:t>
      </w:r>
      <w:r w:rsidRPr="001631BC">
        <w:rPr>
          <w:rStyle w:val="StyleUnderline"/>
        </w:rPr>
        <w:t>80 percent of the states looking informed the Brennan Center they were unsure of where the money would come from</w:t>
      </w:r>
      <w:r w:rsidRPr="00F213F7">
        <w:rPr>
          <w:sz w:val="16"/>
        </w:rPr>
        <w:t>, according to “America’s Voting Machines at Risk.” Shaffer said he was surprised the Freedom Caucus, who he works with, hadn’t come to the table on the issue. Partisanship being at an all-time high, Woolsey suggested seeking financial assistance from wealthy benefactors or foundations might be a more feasible funding approach. “It absolutely should be a bipartisan effort because we’re...talking about systems that are essential to the functioning of our democracy,” Halderman said. Constituents want security by design in new tech and improved cyber hygiene, Scott said. The Cyber Shield Act, which ICIT supports, is a start. Cyber paranoia surrounding the 2016 election continues to be felt, as the reality of an impending threat mounts. Even the perception of an election hack is dangerous at this point. “This is a chess game. We have to play this as a chess game,” Shaffer said. “</w:t>
      </w:r>
      <w:r w:rsidRPr="001631BC">
        <w:rPr>
          <w:rStyle w:val="StyleUnderline"/>
        </w:rPr>
        <w:t>A well-funded, well-versed adversary, simply by thinking things through, could undermine the process without using any new technology."</w:t>
      </w:r>
    </w:p>
    <w:p w14:paraId="778EBA45" w14:textId="77777777" w:rsidR="008312A0" w:rsidRPr="00F66BC6" w:rsidRDefault="008312A0" w:rsidP="008312A0"/>
    <w:p w14:paraId="398CE107" w14:textId="77777777" w:rsidR="008312A0" w:rsidRPr="00960228" w:rsidRDefault="008312A0" w:rsidP="008312A0">
      <w:pPr>
        <w:pStyle w:val="Heading3"/>
        <w:rPr>
          <w:rFonts w:cs="Times New Roman"/>
        </w:rPr>
      </w:pPr>
      <w:r w:rsidRPr="00960228">
        <w:rPr>
          <w:rFonts w:cs="Times New Roman"/>
        </w:rPr>
        <w:t>1AR – N/U</w:t>
      </w:r>
    </w:p>
    <w:p w14:paraId="6CA19C09" w14:textId="77777777" w:rsidR="008312A0" w:rsidRPr="00960228" w:rsidRDefault="008312A0" w:rsidP="008312A0">
      <w:pPr>
        <w:pStyle w:val="Heading4"/>
        <w:rPr>
          <w:rFonts w:cs="Times New Roman"/>
        </w:rPr>
      </w:pPr>
      <w:r w:rsidRPr="00960228">
        <w:rPr>
          <w:rFonts w:cs="Times New Roman"/>
        </w:rPr>
        <w:t xml:space="preserve">Structural advantages mean GOP keeps the House---gerrymandering, geography, and incumbency </w:t>
      </w:r>
    </w:p>
    <w:p w14:paraId="0EEC04F3" w14:textId="77777777" w:rsidR="008312A0" w:rsidRPr="00960228" w:rsidRDefault="008312A0" w:rsidP="008312A0">
      <w:pPr>
        <w:rPr>
          <w:sz w:val="16"/>
          <w:szCs w:val="16"/>
        </w:rPr>
      </w:pPr>
      <w:r w:rsidRPr="00960228">
        <w:rPr>
          <w:rStyle w:val="Style13ptBold"/>
        </w:rPr>
        <w:t>Cohn 6-21</w:t>
      </w:r>
      <w:r w:rsidRPr="00960228">
        <w:t xml:space="preserve"> </w:t>
      </w:r>
      <w:r w:rsidRPr="00960228">
        <w:rPr>
          <w:sz w:val="16"/>
          <w:szCs w:val="16"/>
        </w:rPr>
        <w:t xml:space="preserve">[Nate Cohn, "Dueling Realities for Democrats: Big Gains but Large Obstacles in 2018", New York Times, 6-21-2017, </w:t>
      </w:r>
      <w:hyperlink r:id="rId52" w:history="1">
        <w:r w:rsidRPr="00960228">
          <w:rPr>
            <w:rStyle w:val="Hyperlink"/>
            <w:sz w:val="16"/>
            <w:szCs w:val="16"/>
          </w:rPr>
          <w:t>https://www.nytimes.com/2017/06/21/upshot/dueling-realities-for-democrats-big-gains-but-large-obstacles-in-2018.html</w:t>
        </w:r>
      </w:hyperlink>
      <w:r w:rsidRPr="00960228">
        <w:rPr>
          <w:sz w:val="16"/>
          <w:szCs w:val="16"/>
        </w:rPr>
        <w:t>] /AB</w:t>
      </w:r>
    </w:p>
    <w:p w14:paraId="0F86A58A" w14:textId="77777777" w:rsidR="008312A0" w:rsidRPr="00960228" w:rsidRDefault="008312A0" w:rsidP="008312A0">
      <w:pPr>
        <w:rPr>
          <w:sz w:val="16"/>
        </w:rPr>
      </w:pPr>
      <w:r w:rsidRPr="00960228">
        <w:rPr>
          <w:sz w:val="16"/>
        </w:rPr>
        <w:t xml:space="preserve">The </w:t>
      </w:r>
      <w:r w:rsidRPr="00960228">
        <w:rPr>
          <w:rStyle w:val="StyleUnderline"/>
        </w:rPr>
        <w:t>Republicans have a real shot to retain control of the House in a political climate that would doom them under typical circumstances.</w:t>
      </w:r>
      <w:r w:rsidRPr="00960228">
        <w:rPr>
          <w:sz w:val="16"/>
        </w:rPr>
        <w:t xml:space="preserve"> </w:t>
      </w:r>
      <w:r w:rsidRPr="00960228">
        <w:rPr>
          <w:rStyle w:val="StyleUnderline"/>
        </w:rPr>
        <w:t>There are a lot of reasons for this structural G.O.P. advantage, like partisan gerrymandering, the inefficient distribution of Democrats in heavily Democratic cities, and the benefit of incumbency. To retake the House</w:t>
      </w:r>
      <w:r w:rsidRPr="00960228">
        <w:rPr>
          <w:sz w:val="16"/>
        </w:rPr>
        <w:t xml:space="preserve">, </w:t>
      </w:r>
      <w:r w:rsidRPr="00960228">
        <w:rPr>
          <w:rStyle w:val="StyleUnderline"/>
        </w:rPr>
        <w:t>Democrats will</w:t>
      </w:r>
      <w:r w:rsidRPr="00960228">
        <w:rPr>
          <w:sz w:val="16"/>
        </w:rPr>
        <w:t xml:space="preserve"> ultimately </w:t>
      </w:r>
      <w:r w:rsidRPr="00960228">
        <w:rPr>
          <w:rStyle w:val="StyleUnderline"/>
        </w:rPr>
        <w:t>need to carry seats</w:t>
      </w:r>
      <w:r w:rsidRPr="00960228">
        <w:rPr>
          <w:sz w:val="16"/>
        </w:rPr>
        <w:t xml:space="preserve"> </w:t>
      </w:r>
      <w:r w:rsidRPr="00960228">
        <w:rPr>
          <w:rStyle w:val="StyleUnderline"/>
        </w:rPr>
        <w:t>with</w:t>
      </w:r>
      <w:r w:rsidRPr="00960228">
        <w:rPr>
          <w:sz w:val="16"/>
        </w:rPr>
        <w:t xml:space="preserve"> a </w:t>
      </w:r>
      <w:r w:rsidRPr="00960228">
        <w:rPr>
          <w:rStyle w:val="StyleUnderline"/>
        </w:rPr>
        <w:t>clear Republican tradition</w:t>
      </w:r>
      <w:r w:rsidRPr="00960228">
        <w:rPr>
          <w:sz w:val="16"/>
        </w:rPr>
        <w:t xml:space="preserve">. This year’s special elections, including Jon Ossoff’s loss to Karen Handel in Georgia, are a reminder that </w:t>
      </w:r>
      <w:r w:rsidRPr="00960228">
        <w:rPr>
          <w:rStyle w:val="StyleUnderline"/>
        </w:rPr>
        <w:t>it will indeed be difficult for Democrats to win in Republican-leaning districts</w:t>
      </w:r>
      <w:r w:rsidRPr="00960228">
        <w:rPr>
          <w:sz w:val="16"/>
        </w:rPr>
        <w:t>, just as it was for the Democrats in 2006 or for Republicans on Democratic-leaning turf in 2010.</w:t>
      </w:r>
    </w:p>
    <w:p w14:paraId="3B8948A5" w14:textId="77777777" w:rsidR="008312A0" w:rsidRPr="00960228" w:rsidRDefault="008312A0" w:rsidP="008312A0">
      <w:pPr>
        <w:pStyle w:val="Heading3"/>
        <w:rPr>
          <w:rFonts w:cs="Times New Roman"/>
        </w:rPr>
      </w:pPr>
      <w:r w:rsidRPr="00960228">
        <w:rPr>
          <w:rFonts w:cs="Times New Roman"/>
        </w:rPr>
        <w:t>AT: Approval Rating I/L</w:t>
      </w:r>
    </w:p>
    <w:p w14:paraId="1CB4AD8C" w14:textId="77777777" w:rsidR="008312A0" w:rsidRPr="00960228" w:rsidRDefault="008312A0" w:rsidP="008312A0">
      <w:pPr>
        <w:pStyle w:val="Heading4"/>
        <w:rPr>
          <w:rFonts w:cs="Times New Roman"/>
        </w:rPr>
      </w:pPr>
      <w:r w:rsidRPr="00960228">
        <w:rPr>
          <w:rFonts w:cs="Times New Roman"/>
        </w:rPr>
        <w:t>Their estimates are too optimistic---GOP incumbents are very popular and distanced from Trump, flipping suburban districts is insufficient</w:t>
      </w:r>
    </w:p>
    <w:p w14:paraId="5A7291E6" w14:textId="77777777" w:rsidR="008312A0" w:rsidRPr="00960228" w:rsidRDefault="008312A0" w:rsidP="008312A0">
      <w:pPr>
        <w:rPr>
          <w:sz w:val="16"/>
          <w:szCs w:val="16"/>
        </w:rPr>
      </w:pPr>
      <w:r w:rsidRPr="00960228">
        <w:rPr>
          <w:rStyle w:val="Style13ptBold"/>
        </w:rPr>
        <w:t>Hohmann 6-29</w:t>
      </w:r>
      <w:r w:rsidRPr="00960228">
        <w:t xml:space="preserve"> </w:t>
      </w:r>
      <w:r w:rsidRPr="00960228">
        <w:rPr>
          <w:sz w:val="16"/>
          <w:szCs w:val="16"/>
        </w:rPr>
        <w:t xml:space="preserve">[James Hohmann is a national political correspondent for The Washington Post. “The Daily 202: Even sweeping the suburbs would not be enough for Democrats to win the House majority.” 6-29-2017. </w:t>
      </w:r>
      <w:hyperlink r:id="rId53" w:history="1">
        <w:r w:rsidRPr="00960228">
          <w:rPr>
            <w:rStyle w:val="Hyperlink"/>
            <w:sz w:val="16"/>
            <w:szCs w:val="16"/>
          </w:rPr>
          <w:t>https://www.washingtonpost.com/news/powerpost/paloma/daily-202/2017/06/29/daily-202-even-sweeping-the-suburbs-would-not-be-enough-for-democrats-to-win-the-house-majority/59540e75e9b69b7071abc93e/?utm_term=.f6d540f677a2&amp;tid=sm_tw</w:t>
        </w:r>
      </w:hyperlink>
      <w:r w:rsidRPr="00960228">
        <w:rPr>
          <w:sz w:val="16"/>
          <w:szCs w:val="16"/>
        </w:rPr>
        <w:t>] /AB</w:t>
      </w:r>
    </w:p>
    <w:p w14:paraId="78540DAD" w14:textId="77777777" w:rsidR="008312A0" w:rsidRDefault="008312A0" w:rsidP="008312A0">
      <w:pPr>
        <w:rPr>
          <w:sz w:val="16"/>
        </w:rPr>
      </w:pPr>
      <w:r w:rsidRPr="00960228">
        <w:rPr>
          <w:sz w:val="16"/>
        </w:rPr>
        <w:t xml:space="preserve">THE BIG IDEA: </w:t>
      </w:r>
      <w:r w:rsidRPr="00960228">
        <w:rPr>
          <w:rStyle w:val="StyleUnderline"/>
        </w:rPr>
        <w:t>To win the House majority in the midterms, Democrats will need to make big gains with suburban voters, defend incumbents in rural districts where</w:t>
      </w:r>
      <w:r w:rsidRPr="00960228">
        <w:rPr>
          <w:sz w:val="16"/>
        </w:rPr>
        <w:t xml:space="preserve"> President </w:t>
      </w:r>
      <w:r w:rsidRPr="00960228">
        <w:rPr>
          <w:rStyle w:val="StyleUnderline"/>
        </w:rPr>
        <w:t>Trump remains popular</w:t>
      </w:r>
      <w:r w:rsidRPr="00960228">
        <w:rPr>
          <w:sz w:val="16"/>
        </w:rPr>
        <w:t xml:space="preserve">, </w:t>
      </w:r>
      <w:r w:rsidRPr="00960228">
        <w:rPr>
          <w:rStyle w:val="StyleUnderline"/>
        </w:rPr>
        <w:t>topple</w:t>
      </w:r>
      <w:r w:rsidRPr="00960228">
        <w:rPr>
          <w:sz w:val="16"/>
        </w:rPr>
        <w:t xml:space="preserve"> a handful of </w:t>
      </w:r>
      <w:r w:rsidRPr="00960228">
        <w:rPr>
          <w:rStyle w:val="StyleUnderline"/>
        </w:rPr>
        <w:t>Republicans in the Sun Belt</w:t>
      </w:r>
      <w:r w:rsidRPr="00960228">
        <w:rPr>
          <w:sz w:val="16"/>
        </w:rPr>
        <w:t xml:space="preserve"> </w:t>
      </w:r>
      <w:r w:rsidRPr="00960228">
        <w:rPr>
          <w:rStyle w:val="StyleUnderline"/>
        </w:rPr>
        <w:t>and</w:t>
      </w:r>
      <w:r w:rsidRPr="00960228">
        <w:rPr>
          <w:sz w:val="16"/>
        </w:rPr>
        <w:t xml:space="preserve"> probably </w:t>
      </w:r>
      <w:r w:rsidRPr="00960228">
        <w:rPr>
          <w:rStyle w:val="StyleUnderline"/>
        </w:rPr>
        <w:t>win a handful of seats that still aren’t on anyone’s radar. The</w:t>
      </w:r>
      <w:r w:rsidRPr="00960228">
        <w:rPr>
          <w:sz w:val="16"/>
        </w:rPr>
        <w:t xml:space="preserve"> opposition </w:t>
      </w:r>
      <w:r w:rsidRPr="00960228">
        <w:rPr>
          <w:rStyle w:val="StyleUnderline"/>
        </w:rPr>
        <w:t>party</w:t>
      </w:r>
      <w:r w:rsidRPr="00960228">
        <w:rPr>
          <w:sz w:val="16"/>
        </w:rPr>
        <w:t xml:space="preserve"> </w:t>
      </w:r>
      <w:r w:rsidRPr="00960228">
        <w:rPr>
          <w:rStyle w:val="StyleUnderline"/>
        </w:rPr>
        <w:t>needs</w:t>
      </w:r>
      <w:r w:rsidRPr="00960228">
        <w:rPr>
          <w:sz w:val="16"/>
        </w:rPr>
        <w:t xml:space="preserve"> to win </w:t>
      </w:r>
      <w:r w:rsidRPr="00960228">
        <w:rPr>
          <w:rStyle w:val="StyleUnderline"/>
        </w:rPr>
        <w:t>24 seats</w:t>
      </w:r>
      <w:r w:rsidRPr="00960228">
        <w:rPr>
          <w:sz w:val="16"/>
        </w:rPr>
        <w:t xml:space="preserve"> </w:t>
      </w:r>
      <w:r w:rsidRPr="00960228">
        <w:rPr>
          <w:rStyle w:val="StyleUnderline"/>
        </w:rPr>
        <w:t>to take</w:t>
      </w:r>
      <w:r w:rsidRPr="00960228">
        <w:rPr>
          <w:sz w:val="16"/>
        </w:rPr>
        <w:t xml:space="preserve"> control of </w:t>
      </w:r>
      <w:r w:rsidRPr="00960228">
        <w:rPr>
          <w:rStyle w:val="StyleUnderline"/>
        </w:rPr>
        <w:t>the House in 2018</w:t>
      </w:r>
      <w:r w:rsidRPr="00960228">
        <w:rPr>
          <w:sz w:val="16"/>
        </w:rPr>
        <w:t xml:space="preserve">. Understandably, operatives and handicappers have focused on the 23 districts that Republicans hold, which voted for Hillary Clinton last year. But </w:t>
      </w:r>
      <w:r w:rsidRPr="00960228">
        <w:rPr>
          <w:rStyle w:val="StyleUnderline"/>
        </w:rPr>
        <w:t xml:space="preserve">some of the incumbents are </w:t>
      </w:r>
      <w:r w:rsidRPr="00960228">
        <w:rPr>
          <w:rStyle w:val="Emphasis"/>
        </w:rPr>
        <w:t>very popular</w:t>
      </w:r>
      <w:r w:rsidRPr="00960228">
        <w:rPr>
          <w:sz w:val="16"/>
        </w:rPr>
        <w:t xml:space="preserve">, </w:t>
      </w:r>
      <w:r w:rsidRPr="00960228">
        <w:rPr>
          <w:rStyle w:val="StyleUnderline"/>
        </w:rPr>
        <w:t>with brands that are distinct from Trump’s, and they are unlikely to lose no matter how bad the headwinds become</w:t>
      </w:r>
      <w:r w:rsidRPr="00960228">
        <w:rPr>
          <w:sz w:val="16"/>
        </w:rPr>
        <w:t xml:space="preserve">. In other words, </w:t>
      </w:r>
      <w:r w:rsidRPr="00960228">
        <w:rPr>
          <w:rStyle w:val="StyleUnderline"/>
        </w:rPr>
        <w:t>it’s inconceivable that Democrats run the table in those 23 districts. Even if they did, they’d still be one short.</w:t>
      </w:r>
      <w:r w:rsidRPr="00960228">
        <w:rPr>
          <w:sz w:val="16"/>
        </w:rPr>
        <w:t xml:space="preserve"> </w:t>
      </w:r>
      <w:r w:rsidRPr="00960228">
        <w:rPr>
          <w:rStyle w:val="StyleUnderline"/>
        </w:rPr>
        <w:t>And Democrats must defend 12 seats in districts</w:t>
      </w:r>
      <w:r w:rsidRPr="00960228">
        <w:rPr>
          <w:sz w:val="16"/>
        </w:rPr>
        <w:t xml:space="preserve"> that </w:t>
      </w:r>
      <w:r w:rsidRPr="00960228">
        <w:rPr>
          <w:rStyle w:val="StyleUnderline"/>
        </w:rPr>
        <w:t>Trump carried in 2016</w:t>
      </w:r>
      <w:r w:rsidRPr="00960228">
        <w:rPr>
          <w:sz w:val="16"/>
        </w:rPr>
        <w:t xml:space="preserve">. </w:t>
      </w:r>
      <w:r w:rsidRPr="00960228">
        <w:rPr>
          <w:rStyle w:val="StyleUnderline"/>
        </w:rPr>
        <w:t>Third Way did a deep dive to try to understand what the 2018 playing field will look like</w:t>
      </w:r>
      <w:r w:rsidRPr="00960228">
        <w:rPr>
          <w:sz w:val="16"/>
        </w:rPr>
        <w:t xml:space="preserve">. The center-left think tank focused on 65 “Majority Makers,” the battlegrounds where a majority would most likely be won. </w:t>
      </w:r>
      <w:r w:rsidRPr="00960228">
        <w:rPr>
          <w:rStyle w:val="StyleUnderline"/>
        </w:rPr>
        <w:t>Using 48 Census data points, two experts from the moderate group looked at variables such as how many people moved into a district over the past year</w:t>
      </w:r>
      <w:r w:rsidRPr="00960228">
        <w:rPr>
          <w:sz w:val="16"/>
        </w:rPr>
        <w:t xml:space="preserve">, </w:t>
      </w:r>
      <w:r w:rsidRPr="00960228">
        <w:rPr>
          <w:rStyle w:val="StyleUnderline"/>
        </w:rPr>
        <w:t>what percentage of residents have access to</w:t>
      </w:r>
      <w:r w:rsidRPr="00960228">
        <w:rPr>
          <w:sz w:val="16"/>
        </w:rPr>
        <w:t xml:space="preserve"> </w:t>
      </w:r>
      <w:r w:rsidRPr="00960228">
        <w:rPr>
          <w:rStyle w:val="StyleUnderline"/>
        </w:rPr>
        <w:t>broadband Internet and how many houses are vacant</w:t>
      </w:r>
      <w:r w:rsidRPr="00960228">
        <w:rPr>
          <w:sz w:val="16"/>
        </w:rPr>
        <w:t xml:space="preserve">. They divided the swing districts into four categories: Thriving Suburban Communities, Left Behind Areas, Diverse/Fast-Growing Regions, and Non-Conformist Districts. Their report, shared first with The Daily 202, includes a rich data set (in a downloadable Excel file) so you can play around with the metrics for yourself. The numbers underscore how different even </w:t>
      </w:r>
      <w:r w:rsidRPr="00960228">
        <w:rPr>
          <w:rStyle w:val="StyleUnderline"/>
        </w:rPr>
        <w:t xml:space="preserve">the 23 GOP-held Clinton districts </w:t>
      </w:r>
      <w:r w:rsidRPr="00960228">
        <w:rPr>
          <w:sz w:val="16"/>
        </w:rPr>
        <w:t xml:space="preserve">are demographically. </w:t>
      </w:r>
      <w:r w:rsidRPr="00960228">
        <w:rPr>
          <w:rStyle w:val="StyleUnderline"/>
        </w:rPr>
        <w:t>Many</w:t>
      </w:r>
      <w:r w:rsidRPr="00960228">
        <w:rPr>
          <w:sz w:val="16"/>
        </w:rPr>
        <w:t xml:space="preserve"> </w:t>
      </w:r>
      <w:r w:rsidRPr="00960228">
        <w:rPr>
          <w:rStyle w:val="StyleUnderline"/>
        </w:rPr>
        <w:t>are suburban and overwhelmingly white</w:t>
      </w:r>
      <w:r w:rsidRPr="00960228">
        <w:rPr>
          <w:sz w:val="16"/>
        </w:rPr>
        <w:t xml:space="preserve">. Others are rural and heavily Latino. Within the broad categories, there are stark differences on income, educational attainment and employment rates. More than half of adults in New Jersey’s 7th District, for example, graduated from college. Only 17 percent in California’s 10th District did. “The most important takeaway is that </w:t>
      </w:r>
      <w:r w:rsidRPr="00960228">
        <w:rPr>
          <w:rStyle w:val="StyleUnderline"/>
        </w:rPr>
        <w:t>there is no one kind of voter or district that can deliver the House for Democrats in 2018,</w:t>
      </w:r>
      <w:r w:rsidRPr="00960228">
        <w:rPr>
          <w:sz w:val="16"/>
        </w:rPr>
        <w:t>” said Lanae Erickson Hatalsky, the vice president for social policy and politics at Third Way. “</w:t>
      </w:r>
      <w:r w:rsidRPr="00960228">
        <w:rPr>
          <w:rStyle w:val="StyleUnderline"/>
        </w:rPr>
        <w:t>There’s been a lot of focus on suburban districts</w:t>
      </w:r>
      <w:r w:rsidRPr="00960228">
        <w:rPr>
          <w:sz w:val="16"/>
        </w:rPr>
        <w:t xml:space="preserve">. There’s no doubt that </w:t>
      </w:r>
      <w:r w:rsidRPr="00960228">
        <w:rPr>
          <w:rStyle w:val="StyleUnderline"/>
        </w:rPr>
        <w:t>those are important, but there are not enough of them to win the House.”</w:t>
      </w:r>
      <w:r w:rsidRPr="00960228">
        <w:rPr>
          <w:sz w:val="16"/>
        </w:rPr>
        <w:t xml:space="preserve"> Hatalsky, who co-authored the report with Ryan Pougiales, emphasized that </w:t>
      </w:r>
      <w:r w:rsidRPr="00960228">
        <w:rPr>
          <w:rStyle w:val="StyleUnderline"/>
        </w:rPr>
        <w:t xml:space="preserve">Democrats still would not win the House even if they could get every single 2016 Clinton voter who backed a Republican House candidate to turn out again in 2018 and cross over. </w:t>
      </w:r>
      <w:r w:rsidRPr="00960228">
        <w:rPr>
          <w:sz w:val="16"/>
        </w:rPr>
        <w:t>“</w:t>
      </w:r>
      <w:r w:rsidRPr="00960228">
        <w:rPr>
          <w:rStyle w:val="Emphasis"/>
        </w:rPr>
        <w:t>You can’t get to a House majority without winning over Trump voters</w:t>
      </w:r>
      <w:r w:rsidRPr="00960228">
        <w:rPr>
          <w:sz w:val="16"/>
        </w:rPr>
        <w:t>,” she said. “</w:t>
      </w:r>
      <w:r w:rsidRPr="00960228">
        <w:rPr>
          <w:rStyle w:val="StyleUnderline"/>
        </w:rPr>
        <w:t>There are some people</w:t>
      </w:r>
      <w:r w:rsidRPr="00960228">
        <w:rPr>
          <w:sz w:val="16"/>
        </w:rPr>
        <w:t xml:space="preserve"> </w:t>
      </w:r>
      <w:r w:rsidRPr="00960228">
        <w:rPr>
          <w:rStyle w:val="StyleUnderline"/>
        </w:rPr>
        <w:t>who</w:t>
      </w:r>
      <w:r w:rsidRPr="00960228">
        <w:rPr>
          <w:sz w:val="16"/>
        </w:rPr>
        <w:t xml:space="preserve"> definitely want to believe that they can because they </w:t>
      </w:r>
      <w:r w:rsidRPr="00960228">
        <w:rPr>
          <w:rStyle w:val="StyleUnderline"/>
        </w:rPr>
        <w:t xml:space="preserve">still don’t know how to deal with Trump voters and are intimidated by the idea of appealing to them.” </w:t>
      </w:r>
      <w:r w:rsidRPr="00960228">
        <w:rPr>
          <w:sz w:val="16"/>
        </w:rPr>
        <w:t xml:space="preserve">Third Way’s new study is an interesting contribution to the debate that’s now raging among elite Democrats about what the party’s theory of the case should be going into 2018. It may seem early to some, but this is prime candidate recruitment season. Decisions that will be made in the coming weeks about who the Democratic establishment coalesces behind could make the difference 16 months from now between whether Nancy Pelosi retires, stays on as House minority leader or becomes speaker again. National Democrats have lurched to the left in recent years. Clinton felt she needed to become more liberal during the 2016 primaries to fend off an unexpectedly robust challenge from Bernie Sanders, a septuagenarian socialist from Vermont, and reactivate the unenthusiastic coalition that powered Barack Obama’s two victories. Even Bill Clinton found himself on the defensive over his third-way roots. Hardcore progressives have been the loudest voices in the debate over the party’s future since November. The tea-party-like “resistance” movement that has erupted in response to Trump has put growing pressure on elected Democrats to call for a new era of big government by embracing proposals like single-payer health care, a $15 national minimum wage and tuition-free college. </w:t>
      </w:r>
      <w:r w:rsidRPr="00960228">
        <w:rPr>
          <w:rStyle w:val="StyleUnderline"/>
        </w:rPr>
        <w:t>There is palpable concern among moderate Democrats that the party will squander precious pick-up opportunities in the midterms, and even allow Trump to get reelected in 2020, by nominating unelectable liberals</w:t>
      </w:r>
      <w:r w:rsidRPr="00960228">
        <w:rPr>
          <w:sz w:val="16"/>
        </w:rPr>
        <w:t>. One episode that gives credence to their fears: When House Democrats went to their February retreat in Baltimore, several progressive groups protested that a Third Way executive was even invited to speak about how the party could find its way out of the wilderness.</w:t>
      </w:r>
    </w:p>
    <w:p w14:paraId="4B9D9FFB" w14:textId="77777777" w:rsidR="008312A0" w:rsidRPr="00F66BC6" w:rsidRDefault="008312A0" w:rsidP="008312A0">
      <w:pPr>
        <w:pStyle w:val="Heading3"/>
      </w:pPr>
      <w:r>
        <w:t>2AC – Twitter Thumper</w:t>
      </w:r>
    </w:p>
    <w:p w14:paraId="790F3D04" w14:textId="77777777" w:rsidR="008312A0" w:rsidRDefault="008312A0" w:rsidP="008312A0">
      <w:pPr>
        <w:pStyle w:val="Heading4"/>
      </w:pPr>
      <w:r>
        <w:t>Trump tweets damage Republican political prospects</w:t>
      </w:r>
    </w:p>
    <w:p w14:paraId="58A4C4AD" w14:textId="77777777" w:rsidR="008312A0" w:rsidRPr="002242C8" w:rsidRDefault="008312A0" w:rsidP="008312A0">
      <w:r>
        <w:t xml:space="preserve">Steven </w:t>
      </w:r>
      <w:r w:rsidRPr="002242C8">
        <w:rPr>
          <w:rStyle w:val="Style13ptBold"/>
        </w:rPr>
        <w:t>Shepard, 6-7-2017</w:t>
      </w:r>
      <w:r>
        <w:t>, "Poll: Voters want Trump to get off Twitter," POLITICO, http://www.politico.com/story/2017/06/07/donald-trump-twitter-poll-239222, DOA 7-1-2017, //gcn</w:t>
      </w:r>
    </w:p>
    <w:p w14:paraId="441A155C" w14:textId="77777777" w:rsidR="008312A0" w:rsidRPr="002242C8" w:rsidRDefault="008312A0" w:rsidP="008312A0">
      <w:pPr>
        <w:rPr>
          <w:rStyle w:val="Emphasis"/>
        </w:rPr>
      </w:pPr>
      <w:r w:rsidRPr="002242C8">
        <w:rPr>
          <w:rStyle w:val="StyleUnderline"/>
        </w:rPr>
        <w:t>Voters have a clear message for President Donald Trump: Stop tweeting</w:t>
      </w:r>
      <w:r w:rsidRPr="002242C8">
        <w:rPr>
          <w:sz w:val="16"/>
        </w:rPr>
        <w:t xml:space="preserve">. A new POLITICO/Morning Consult poll shows the vast majority of voters, 69 percent, say Trump uses Twitter too much. </w:t>
      </w:r>
      <w:r w:rsidRPr="002242C8">
        <w:rPr>
          <w:rStyle w:val="Emphasis"/>
        </w:rPr>
        <w:t>Fifty-nine percent say the president’s use of Twitter is a bad thing</w:t>
      </w:r>
      <w:r w:rsidRPr="002242C8">
        <w:rPr>
          <w:sz w:val="16"/>
        </w:rPr>
        <w:t xml:space="preserve">, and even a majority of voters say Trump’s tweets hurt U.S. national security. Even Trump’s own base wants him to curb his Twitter use. </w:t>
      </w:r>
      <w:r w:rsidRPr="002242C8">
        <w:rPr>
          <w:rStyle w:val="Emphasis"/>
        </w:rPr>
        <w:t>A 53 percent majority of GOP voters say Trump tweets too much</w:t>
      </w:r>
      <w:r w:rsidRPr="002242C8">
        <w:rPr>
          <w:sz w:val="16"/>
        </w:rPr>
        <w:t xml:space="preserve"> — though slightly more Republicans say Trump’s use of Twitter overall is a good thing (41 percent) than a bad thing (37 percent). </w:t>
      </w:r>
      <w:r w:rsidRPr="002242C8">
        <w:rPr>
          <w:rStyle w:val="StyleUnderline"/>
        </w:rPr>
        <w:t>Trump's Twitter posts have created fresh controversies this week</w:t>
      </w:r>
      <w:r w:rsidRPr="002242C8">
        <w:rPr>
          <w:sz w:val="16"/>
        </w:rPr>
        <w:t xml:space="preserve">. Attorneys have suggested the president may be undermining the legal case for his stalled travel ban, and White House staffers have tried to downplay the significance of his statements on the social media platform. While previous polls have also suggested Americans look unfavorably at Trump’s social media presence, the president on Tuesday defended his use of the platform. “The FAKE MSM is working so hard trying to get me not to use Social Media. They hate that I can get the honest and unfiltered message out,” Trump wrote on Twitter. Reports followed later Tuesday that Trump might try to rebut former FBI Director James Comey’s congressional testimony later this week using the site. As of late Tuesday, Trump’s campaign account, @realdonaldtrump — his main vehicle for Twitter usage — had nearly 32 million followers. But few voters think Trump is helping himself with his posts, the POLITICO/Morning Consult poll shows. Overall, only 23 percent say Trump’s use of the site is a good thing. Moreover, </w:t>
      </w:r>
      <w:r w:rsidRPr="002242C8">
        <w:rPr>
          <w:rStyle w:val="StyleUnderline"/>
        </w:rPr>
        <w:t>poll respondents see peril for Trump on Twitter — both real and political</w:t>
      </w:r>
      <w:r w:rsidRPr="002242C8">
        <w:rPr>
          <w:sz w:val="16"/>
        </w:rPr>
        <w:t xml:space="preserve">. Fifty-one percent of voters say Trump’s use of Twitter hurts national security, 53 percent say it hurts the nation’s standing in the world and </w:t>
      </w:r>
      <w:r w:rsidRPr="002242C8">
        <w:rPr>
          <w:rStyle w:val="Emphasis"/>
        </w:rPr>
        <w:t>57 percent say it damages his own presidency</w:t>
      </w:r>
      <w:r w:rsidRPr="002242C8">
        <w:rPr>
          <w:sz w:val="16"/>
        </w:rPr>
        <w:t xml:space="preserve">. A further </w:t>
      </w:r>
      <w:r w:rsidRPr="002242C8">
        <w:rPr>
          <w:rStyle w:val="Emphasis"/>
        </w:rPr>
        <w:t>48 percent say his tweets hurt GOP lawmakers up for reelection next year.</w:t>
      </w:r>
    </w:p>
    <w:p w14:paraId="37B25592" w14:textId="77777777" w:rsidR="008312A0" w:rsidRDefault="008312A0" w:rsidP="008312A0">
      <w:pPr>
        <w:pStyle w:val="Heading4"/>
      </w:pPr>
      <w:r>
        <w:t>Trump tweets prevent legislative progress</w:t>
      </w:r>
    </w:p>
    <w:p w14:paraId="4F899223" w14:textId="77777777" w:rsidR="008312A0" w:rsidRPr="00F16721" w:rsidRDefault="008312A0" w:rsidP="008312A0">
      <w:r>
        <w:t xml:space="preserve">Susan </w:t>
      </w:r>
      <w:r w:rsidRPr="00F16721">
        <w:rPr>
          <w:rStyle w:val="Style13ptBold"/>
        </w:rPr>
        <w:t>Ferrechio, 5-2-2017</w:t>
      </w:r>
      <w:r>
        <w:t>, "Bob Corker after Trump tweet: Take away his iPhone," Washington Examiner, http://www.washingtonexaminer.com/bob-corker-after-trump-tweet-take-away-his-iphone/article/2621916, DOA 7-1-2017, //gcn</w:t>
      </w:r>
    </w:p>
    <w:p w14:paraId="6BB82938" w14:textId="77777777" w:rsidR="008312A0" w:rsidRPr="00F16721" w:rsidRDefault="008312A0" w:rsidP="008312A0">
      <w:pPr>
        <w:rPr>
          <w:rStyle w:val="Emphasis"/>
        </w:rPr>
      </w:pPr>
      <w:r w:rsidRPr="00F16721">
        <w:rPr>
          <w:rStyle w:val="StyleUnderline"/>
        </w:rPr>
        <w:t>A top Republican senator suggested Tuesday that White House staff take away President Trump's smartphone after he called for a possible government shutdown this fall.</w:t>
      </w:r>
      <w:r>
        <w:rPr>
          <w:rStyle w:val="StyleUnderline"/>
        </w:rPr>
        <w:t xml:space="preserve"> </w:t>
      </w:r>
      <w:r w:rsidRPr="00F16721">
        <w:rPr>
          <w:sz w:val="16"/>
        </w:rPr>
        <w:t xml:space="preserve">"I think retrieval of his iPhone would be a good thing, and only staff-approved tweets after that," Sen Bob Corker, R-Tenn., said after a meeting with Vice President Pence in which other Republican senators complained to Pence about Trump's tweet. </w:t>
      </w:r>
      <w:r w:rsidRPr="00F16721">
        <w:rPr>
          <w:rStyle w:val="StyleUnderline"/>
        </w:rPr>
        <w:t>Trump early Tuesday blamed GOP concessions in a $1 trillion spending bill on the 60-vote threshold for passing legislation in the Senate, which gives Democrats the power to block bills.</w:t>
      </w:r>
      <w:r>
        <w:rPr>
          <w:rStyle w:val="StyleUnderline"/>
        </w:rPr>
        <w:t xml:space="preserve"> </w:t>
      </w:r>
      <w:r w:rsidRPr="00F16721">
        <w:rPr>
          <w:sz w:val="16"/>
        </w:rPr>
        <w:t xml:space="preserve">"Either elect more Republican Senators in 2018 or change the rules now to 51%." Trump tweeted. "Our country needs a good 'shutdown' in September to fix mess!" </w:t>
      </w:r>
      <w:r w:rsidRPr="00F16721">
        <w:rPr>
          <w:rStyle w:val="StyleUnderline"/>
        </w:rPr>
        <w:t xml:space="preserve">Those who attended the closed-door GOP lunch with Pence in the Capitol said senators weren't happy with the tweet, and said </w:t>
      </w:r>
      <w:r w:rsidRPr="00F16721">
        <w:rPr>
          <w:rStyle w:val="Emphasis"/>
        </w:rPr>
        <w:t>it damaged efforts to find consensus within the party and with Democrats.</w:t>
      </w:r>
    </w:p>
    <w:p w14:paraId="131247C0" w14:textId="77777777" w:rsidR="008312A0" w:rsidRPr="00F66BC6" w:rsidRDefault="008312A0" w:rsidP="008312A0"/>
    <w:p w14:paraId="4D25E6B6" w14:textId="77777777" w:rsidR="008312A0" w:rsidRPr="00960228" w:rsidRDefault="008312A0" w:rsidP="008312A0"/>
    <w:p w14:paraId="0B6E1CE2" w14:textId="0FAA864C" w:rsidR="007054BC" w:rsidRDefault="007054BC" w:rsidP="008312A0">
      <w:pPr>
        <w:pStyle w:val="Heading2"/>
        <w:rPr>
          <w:rFonts w:cs="Times New Roman"/>
        </w:rPr>
      </w:pPr>
      <w:r>
        <w:rPr>
          <w:rFonts w:cs="Times New Roman"/>
        </w:rPr>
        <w:t>AT: LINKS</w:t>
      </w:r>
    </w:p>
    <w:p w14:paraId="1BEEDD37" w14:textId="77777777" w:rsidR="007054BC" w:rsidRPr="00960228" w:rsidRDefault="007054BC" w:rsidP="007054BC">
      <w:pPr>
        <w:pStyle w:val="Heading3"/>
        <w:rPr>
          <w:rFonts w:cs="Times New Roman"/>
        </w:rPr>
      </w:pPr>
      <w:r w:rsidRPr="00960228">
        <w:rPr>
          <w:rFonts w:cs="Times New Roman"/>
        </w:rPr>
        <w:t>L – DeVos/Vouchers</w:t>
      </w:r>
    </w:p>
    <w:p w14:paraId="35A94506" w14:textId="77777777" w:rsidR="007054BC" w:rsidRPr="00960228" w:rsidRDefault="007054BC" w:rsidP="007054BC">
      <w:pPr>
        <w:pStyle w:val="Heading4"/>
        <w:rPr>
          <w:rFonts w:cs="Times New Roman"/>
        </w:rPr>
      </w:pPr>
      <w:r w:rsidRPr="00960228">
        <w:rPr>
          <w:rFonts w:cs="Times New Roman"/>
        </w:rPr>
        <w:t>DeVos and Vouchers programs are deeply unpopular</w:t>
      </w:r>
    </w:p>
    <w:p w14:paraId="39C9B9F1" w14:textId="77777777" w:rsidR="007054BC" w:rsidRPr="00960228" w:rsidRDefault="007054BC" w:rsidP="007054BC">
      <w:r w:rsidRPr="00960228">
        <w:t xml:space="preserve">Katherine </w:t>
      </w:r>
      <w:r w:rsidRPr="00960228">
        <w:rPr>
          <w:rStyle w:val="Style13ptBold"/>
        </w:rPr>
        <w:t>Stewart</w:t>
      </w:r>
      <w:r w:rsidRPr="00960228">
        <w:t>, 12-13-</w:t>
      </w:r>
      <w:r w:rsidRPr="00960228">
        <w:rPr>
          <w:rStyle w:val="Style13ptBold"/>
        </w:rPr>
        <w:t>2016</w:t>
      </w:r>
      <w:r w:rsidRPr="00960228">
        <w:t>, "Betsy Devos And God’S Plan For Schools," New York Times, https://www.nytimes.com/2016/12/13/opinion/betsy-devos-and-gods-plan-for-schools.html, DOA 6-29-2017 //gcn</w:t>
      </w:r>
    </w:p>
    <w:p w14:paraId="0AEF2653" w14:textId="77777777" w:rsidR="007054BC" w:rsidRPr="00960228" w:rsidRDefault="007054BC" w:rsidP="007054BC">
      <w:pPr>
        <w:rPr>
          <w:u w:val="single"/>
        </w:rPr>
      </w:pPr>
      <w:r w:rsidRPr="00960228">
        <w:rPr>
          <w:u w:val="single"/>
        </w:rPr>
        <w:t>Like other advocates of school voucher programs, Ms. DeVos presents her plans as a way to improve public education and give families more choice.</w:t>
      </w:r>
      <w:r w:rsidRPr="00960228">
        <w:rPr>
          <w:sz w:val="16"/>
        </w:rPr>
        <w:t xml:space="preserve"> But the family foundations’ money supports a far more expansive effort. The evangelical pastor and broadcaster D. James Kennedy, whose Coral Ridge Presbyterian Church is a beneficiary of DeVos largess, said in a 1986 sermon that children in public education were being “brainwashed in Godless secularism.” More recently, in 2005, he told followers to “exercise godly dominion” over “every aspect and institution of human society,” including the government. Jerry Falwell Sr. outlined the goal in his 1979 book “America Can Be Saved!” He said he hoped to see the day when there wouldn’t be “any public schools — the churches will have taken them over and Christians will be running them.” </w:t>
      </w:r>
      <w:r w:rsidRPr="00960228">
        <w:rPr>
          <w:u w:val="single"/>
        </w:rPr>
        <w:t>Vouchers are part of the program.</w:t>
      </w:r>
      <w:r w:rsidRPr="00960228">
        <w:rPr>
          <w:sz w:val="16"/>
        </w:rPr>
        <w:t xml:space="preserve"> According to an educational scholar, </w:t>
      </w:r>
      <w:r w:rsidRPr="00960228">
        <w:rPr>
          <w:u w:val="single"/>
        </w:rPr>
        <w:t>they originally came into fashion among Southern conservatives seeking to support segregation in schools.</w:t>
      </w:r>
      <w:r w:rsidRPr="00960228">
        <w:rPr>
          <w:sz w:val="16"/>
        </w:rPr>
        <w:t xml:space="preserve"> But activists soon grasped that vouchers could be useful in a general assault on public education. As Joseph Bast, president of the Heartland Institute, which receives support from a DeVos-funded donor group, explained: “</w:t>
      </w:r>
      <w:r w:rsidRPr="00960228">
        <w:rPr>
          <w:u w:val="single"/>
        </w:rPr>
        <w:t xml:space="preserve">Complete privatization of schooling might be desirable, but </w:t>
      </w:r>
      <w:r w:rsidRPr="00960228">
        <w:rPr>
          <w:rStyle w:val="Emphasis"/>
        </w:rPr>
        <w:t>this objective is politically impossible</w:t>
      </w:r>
      <w:r w:rsidRPr="00960228">
        <w:rPr>
          <w:u w:val="single"/>
        </w:rPr>
        <w:t xml:space="preserve"> for the time being</w:t>
      </w:r>
      <w:r w:rsidRPr="00960228">
        <w:rPr>
          <w:sz w:val="16"/>
        </w:rPr>
        <w:t xml:space="preserve">. Vouchers are a type of reform that is possible now.” </w:t>
      </w:r>
      <w:r w:rsidRPr="00960228">
        <w:rPr>
          <w:u w:val="single"/>
        </w:rPr>
        <w:t xml:space="preserve">The DeVoses well understand that, stripped of specious language about reform and choice, </w:t>
      </w:r>
      <w:r w:rsidRPr="00960228">
        <w:rPr>
          <w:rStyle w:val="Emphasis"/>
        </w:rPr>
        <w:t>such a plan for public education would be deeply unpopular</w:t>
      </w:r>
      <w:r w:rsidRPr="00960228">
        <w:rPr>
          <w:sz w:val="16"/>
        </w:rPr>
        <w:t xml:space="preserve">. In 2002, </w:t>
      </w:r>
      <w:r w:rsidRPr="00960228">
        <w:rPr>
          <w:u w:val="single"/>
        </w:rPr>
        <w:t>Mr. DeVos Jr. advised a Heritage Foundation audience that “we need to be cautious about talking too much about these activities.”</w:t>
      </w:r>
    </w:p>
    <w:p w14:paraId="139DF47A" w14:textId="77777777" w:rsidR="007054BC" w:rsidRDefault="007054BC" w:rsidP="007054BC">
      <w:pPr>
        <w:pStyle w:val="Heading3"/>
      </w:pPr>
      <w:r>
        <w:t>L – Courts</w:t>
      </w:r>
    </w:p>
    <w:p w14:paraId="2DB8BA3F" w14:textId="77777777" w:rsidR="007054BC" w:rsidRDefault="007054BC" w:rsidP="007054BC"/>
    <w:p w14:paraId="22CDD922" w14:textId="77777777" w:rsidR="007054BC" w:rsidRDefault="007054BC" w:rsidP="007054BC">
      <w:pPr>
        <w:pStyle w:val="Heading4"/>
      </w:pPr>
      <w:r>
        <w:t>Future supreme court decisions will be attributed to the GOP</w:t>
      </w:r>
    </w:p>
    <w:p w14:paraId="4E0FA373" w14:textId="77777777" w:rsidR="007054BC" w:rsidRPr="00421BA0" w:rsidRDefault="007054BC" w:rsidP="007054BC">
      <w:r w:rsidRPr="00E0033A">
        <w:rPr>
          <w:rStyle w:val="Style13ptBold"/>
        </w:rPr>
        <w:t>US News</w:t>
      </w:r>
      <w:r>
        <w:t xml:space="preserve"> &amp; </w:t>
      </w:r>
      <w:r w:rsidRPr="00E0033A">
        <w:t xml:space="preserve">World Report, </w:t>
      </w:r>
      <w:r w:rsidRPr="00E0033A">
        <w:rPr>
          <w:rStyle w:val="Style13ptBold"/>
        </w:rPr>
        <w:t>4-6-2017</w:t>
      </w:r>
      <w:r w:rsidRPr="00E0033A">
        <w:t>, "Sen. Warren: Blame GOP for Future Supreme Court Rulings," https://www.usnews.com/news/best-states/massachusetts/articles/2017-04-06/sen-warren-blame-gop-for-future-supreme-court-rulings, DOA 6-29-2017 //gcn</w:t>
      </w:r>
    </w:p>
    <w:p w14:paraId="48FE5229" w14:textId="77777777" w:rsidR="007054BC" w:rsidRPr="00C73D7B" w:rsidRDefault="007054BC" w:rsidP="007054BC">
      <w:pPr>
        <w:rPr>
          <w:u w:val="single"/>
        </w:rPr>
      </w:pPr>
      <w:r w:rsidRPr="00B95CBA">
        <w:rPr>
          <w:u w:val="single"/>
        </w:rPr>
        <w:t>U.S. Sen. Elizabeth Warren says Republicans will be to blame for every future Supreme Court decision that narrowly sides with big business at the expense of workers.</w:t>
      </w:r>
      <w:r>
        <w:rPr>
          <w:u w:val="single"/>
        </w:rPr>
        <w:t xml:space="preserve"> </w:t>
      </w:r>
      <w:r w:rsidRPr="00B95CBA">
        <w:rPr>
          <w:sz w:val="16"/>
        </w:rPr>
        <w:t xml:space="preserve">The Massachusetts Democrat made the comment in a series of tweets Thursday after Republicans voted to change Senate rules to ease the confirmation of President Donald Trump's Supreme Court nominee Neil Gorsuch. </w:t>
      </w:r>
      <w:r w:rsidRPr="00B95CBA">
        <w:rPr>
          <w:u w:val="single"/>
        </w:rPr>
        <w:t>Warren, who opposed Gorsuch, tweeted that the "GOP will be responsible for every 5-4 decision that throws working Americans under the bus to favor the powerful, moneyed few</w:t>
      </w:r>
      <w:r w:rsidRPr="00B95CBA">
        <w:rPr>
          <w:sz w:val="16"/>
        </w:rPr>
        <w:t xml:space="preserve">." </w:t>
      </w:r>
      <w:r w:rsidRPr="00B95CBA">
        <w:rPr>
          <w:u w:val="single"/>
        </w:rPr>
        <w:t>Warren says that also applies for every 5-4 decision that "opens the floodgates even more to secret spending in our political system," or attacks "women's rights, voting rights, LGBT rights, &amp; freedom of speech &amp; religion."</w:t>
      </w:r>
    </w:p>
    <w:p w14:paraId="5FA2D180" w14:textId="77777777" w:rsidR="007054BC" w:rsidRPr="00960228" w:rsidRDefault="007054BC" w:rsidP="007054BC"/>
    <w:p w14:paraId="044BF6D7" w14:textId="77777777" w:rsidR="007054BC" w:rsidRDefault="007054BC" w:rsidP="007054BC">
      <w:pPr>
        <w:pStyle w:val="Heading3"/>
        <w:rPr>
          <w:rFonts w:cs="Times New Roman"/>
        </w:rPr>
      </w:pPr>
      <w:r>
        <w:rPr>
          <w:rFonts w:cs="Times New Roman"/>
        </w:rPr>
        <w:t>L – Discipline Reform</w:t>
      </w:r>
    </w:p>
    <w:p w14:paraId="714959B0" w14:textId="77777777" w:rsidR="007054BC" w:rsidRPr="004079B3" w:rsidRDefault="007054BC" w:rsidP="007054BC">
      <w:pPr>
        <w:pStyle w:val="Heading4"/>
      </w:pPr>
      <w:r>
        <w:t>Discipline reform is unpopular among Republicans – they feel like it violates their local control</w:t>
      </w:r>
    </w:p>
    <w:p w14:paraId="2602AEFF" w14:textId="77777777" w:rsidR="007054BC" w:rsidRPr="004079B3" w:rsidRDefault="007054BC" w:rsidP="007054BC">
      <w:pPr>
        <w:rPr>
          <w:rStyle w:val="Style13ptBold"/>
          <w:b w:val="0"/>
        </w:rPr>
      </w:pPr>
      <w:r>
        <w:rPr>
          <w:rStyle w:val="Style13ptBold"/>
        </w:rPr>
        <w:t xml:space="preserve">Garcia 17 (Nicholas, deputy bureau chief at Chalkbeat Colorado, specializes in education | “Landmark school discipline reform legislation killed by Republicans on Colorado Senate panel” Chalkbeat, April 17, 2017, </w:t>
      </w:r>
      <w:hyperlink r:id="rId54" w:history="1">
        <w:r w:rsidRPr="00E0382F">
          <w:rPr>
            <w:rStyle w:val="Hyperlink"/>
          </w:rPr>
          <w:t>http://www.chalkbeat.org/posts/co/2017/04/17/landmark-school-discipline-reform-legislation-killed-by-republicans-on-colorado-senate-panel/</w:t>
        </w:r>
      </w:hyperlink>
      <w:r>
        <w:rPr>
          <w:rStyle w:val="Style13ptBold"/>
        </w:rPr>
        <w:t>) O. Savill</w:t>
      </w:r>
    </w:p>
    <w:p w14:paraId="5000426E" w14:textId="77777777" w:rsidR="007054BC" w:rsidRPr="004079B3" w:rsidRDefault="007054BC" w:rsidP="007054BC">
      <w:pPr>
        <w:rPr>
          <w:sz w:val="16"/>
        </w:rPr>
      </w:pPr>
      <w:r w:rsidRPr="003E3B4D">
        <w:rPr>
          <w:u w:val="single"/>
        </w:rPr>
        <w:t>A</w:t>
      </w:r>
      <w:r w:rsidRPr="004079B3">
        <w:rPr>
          <w:sz w:val="16"/>
        </w:rPr>
        <w:t xml:space="preserve"> bipartisan </w:t>
      </w:r>
      <w:r w:rsidRPr="003E3B4D">
        <w:rPr>
          <w:u w:val="single"/>
        </w:rPr>
        <w:t>attempt to reform</w:t>
      </w:r>
      <w:r w:rsidRPr="004079B3">
        <w:rPr>
          <w:sz w:val="16"/>
        </w:rPr>
        <w:t xml:space="preserve"> how Colorado schools </w:t>
      </w:r>
      <w:r w:rsidRPr="003E3B4D">
        <w:rPr>
          <w:u w:val="single"/>
        </w:rPr>
        <w:t>discipline</w:t>
      </w:r>
      <w:r w:rsidRPr="004079B3">
        <w:rPr>
          <w:sz w:val="16"/>
        </w:rPr>
        <w:t xml:space="preserve"> their youngest students </w:t>
      </w:r>
      <w:r w:rsidRPr="003E3B4D">
        <w:rPr>
          <w:u w:val="single"/>
        </w:rPr>
        <w:t>died</w:t>
      </w:r>
      <w:r w:rsidRPr="004079B3">
        <w:rPr>
          <w:sz w:val="16"/>
        </w:rPr>
        <w:t xml:space="preserve"> Monday, even after the bill’s sponsors offered amendments to placate rural school leaders who opposed the legislation. The Republican-controlled State, Veterans and Military Affairs Committee voted 3-2 along party lines to kill House Bill 1210. Two </w:t>
      </w:r>
      <w:r w:rsidRPr="009622D1">
        <w:rPr>
          <w:b/>
          <w:u w:val="single"/>
        </w:rPr>
        <w:t>Republicans</w:t>
      </w:r>
      <w:r w:rsidRPr="004079B3">
        <w:rPr>
          <w:sz w:val="16"/>
        </w:rPr>
        <w:t xml:space="preserve"> who voted against the measure </w:t>
      </w:r>
      <w:r w:rsidRPr="009622D1">
        <w:rPr>
          <w:b/>
          <w:u w:val="single"/>
        </w:rPr>
        <w:t>said they felt the bill stripped away crucial tools teachers and principals need</w:t>
      </w:r>
      <w:r w:rsidRPr="004079B3">
        <w:rPr>
          <w:sz w:val="16"/>
        </w:rPr>
        <w:t xml:space="preserve"> to manage their classroom. “Our teachers need the tools,” said state Sen. Vicki Marble, a Fort Collins Republican. “I would say give them a bar of soap and let them use it when they need it.” The bill would have allowed schools to expel and suspend students if they posed a physical threat to themselves or others. </w:t>
      </w:r>
      <w:r w:rsidRPr="009622D1">
        <w:rPr>
          <w:b/>
          <w:u w:val="single"/>
        </w:rPr>
        <w:t>A</w:t>
      </w:r>
      <w:r w:rsidRPr="004079B3">
        <w:rPr>
          <w:sz w:val="16"/>
        </w:rPr>
        <w:t xml:space="preserve"> third Colorado Springs </w:t>
      </w:r>
      <w:r w:rsidRPr="009622D1">
        <w:rPr>
          <w:b/>
          <w:u w:val="single"/>
        </w:rPr>
        <w:t>Republican</w:t>
      </w:r>
      <w:r w:rsidRPr="004079B3">
        <w:rPr>
          <w:sz w:val="16"/>
        </w:rPr>
        <w:t xml:space="preserve">, state Sen. Owen Hill, </w:t>
      </w:r>
      <w:r w:rsidRPr="009622D1">
        <w:rPr>
          <w:b/>
          <w:u w:val="single"/>
        </w:rPr>
        <w:t>said he felt the bill was an overreach by state lawmakers.</w:t>
      </w:r>
      <w:r w:rsidRPr="004079B3">
        <w:rPr>
          <w:sz w:val="16"/>
        </w:rPr>
        <w:t xml:space="preserve"> Sponsors and proponents of the bill said they were disappointed but vowed to bring the legislation back next year. “New ideas don’t always make it the first try, or even the second or third try,” said state Sen. Kevin Priola, a Henderson Republican and co-sponsor of the bill in the Senate. “But what it does is it creates thought and discussion. Sometimes it takes your colleagues time to see the light.” Rosemarie Allen, an assistant professor of early childhood education at the Metropolitan State University of Denver, said after the vote that it appeared Republicans were more concerned about politics than doing what’s right for kids. “I’m losing faith in the common sense of our legislature,” she said. “We’re not done yet. We will never, ever give up on our children.” The original bill would have curbed out-of-school suspensions and expulsions for students in kindergarten through second grade, as well as preschoolers in state-funded programs. It would have permitted out-of-school suspensions only if a child endangers others on school grounds, represents a safety threat or if school staff have exhausted all other options. In general, suspensions would have been limited to three days. Expulsions would be prohibited under the bill except as allowed under federal law when kids bring guns to schools. Proponents of the bill spent more than a year crafting it. They say there are too many students in those early grades being suspended out of school, and that the tactic doesn’t work. Last year, Colorado schools suspended students in grades below the third grade more than 7,000 times. Boys, especially black and Latino boys, were overrepresented in that group. “The practice has shown repeatedly to make the problem worse,” said Phillip Strain, an early childhood education professor at the University of Colorado Denver. “Suspension and expulsion occurs at a local school level, but there is an economic ripple effect across the state and across the country.” </w:t>
      </w:r>
      <w:r w:rsidRPr="007206C2">
        <w:rPr>
          <w:u w:val="single"/>
        </w:rPr>
        <w:t>The bill hit an unexpected late roadblock when rural school leaders voiced opposition to the bill.</w:t>
      </w:r>
      <w:r w:rsidRPr="004079B3">
        <w:rPr>
          <w:sz w:val="16"/>
        </w:rPr>
        <w:t xml:space="preserve"> On Monday, two </w:t>
      </w:r>
      <w:r w:rsidRPr="00E651CE">
        <w:rPr>
          <w:b/>
          <w:u w:val="single"/>
        </w:rPr>
        <w:t>rural superintendents said that</w:t>
      </w:r>
      <w:r w:rsidRPr="007206C2">
        <w:rPr>
          <w:u w:val="single"/>
        </w:rPr>
        <w:t xml:space="preserve"> </w:t>
      </w:r>
      <w:r w:rsidRPr="009622D1">
        <w:rPr>
          <w:b/>
          <w:u w:val="single"/>
        </w:rPr>
        <w:t>the bill violated their local control</w:t>
      </w:r>
      <w:r w:rsidRPr="007206C2">
        <w:rPr>
          <w:u w:val="single"/>
        </w:rPr>
        <w:t xml:space="preserve"> </w:t>
      </w:r>
      <w:r w:rsidRPr="004079B3">
        <w:rPr>
          <w:sz w:val="16"/>
        </w:rPr>
        <w:t>and that more mental health resources for students was a better solution. “I think what it comes down for me, more than anything, is that we have continually eroded away local control and the authority of our local school boards to make the decisions they need to make,” said Rob Sanders, superintendent of the Buffalo School District in Merino. Rural superintendents also have claimed that early childhood suspensions are a Front Range problem. A Chalkbeat story last week, however, reported that rural school districts also suspended boys — especially black and multiracial boys — disproportionately. Sanders and another superintendent who testified Monday — Grant Schmidt of the Hanover district — took issue with how the state calculated the data cited in the story, saying it does not give a fair picture because of the relatively small numbers of students impacted. In an effort to win over support from lawmakers sympathetic to the rural concerns,</w:t>
      </w:r>
      <w:r w:rsidRPr="007206C2">
        <w:rPr>
          <w:u w:val="single"/>
        </w:rPr>
        <w:t xml:space="preserve"> the bill’s sponsors offered three amendments that substantially weakened the bill.</w:t>
      </w:r>
      <w:r w:rsidRPr="004079B3">
        <w:rPr>
          <w:sz w:val="16"/>
        </w:rPr>
        <w:t xml:space="preserve"> The first made the bill only about suspensions, allowing for use of expulsions. The second amendment limited the bill to pre-school through the first grade. And the third amendment exempted rural schools from the law altogether.</w:t>
      </w:r>
      <w:r w:rsidRPr="007206C2">
        <w:rPr>
          <w:u w:val="single"/>
        </w:rPr>
        <w:t xml:space="preserve"> All three amendments were unanimously approved. Then the Republicans killed the bill.</w:t>
      </w:r>
      <w:r w:rsidRPr="004079B3">
        <w:rPr>
          <w:sz w:val="16"/>
        </w:rPr>
        <w:t xml:space="preserve"> “We’re going to bring it back until we get those done. It needs to be done,” said Rep. Susan Lontine, a Democrat who sponsored the bill in the House. “When the reasons for not voting for the bill were taken off the table by those amendments that they all agreed to, and they still used them for reasons to vote against the bill … It doesn’t make sense.”</w:t>
      </w:r>
    </w:p>
    <w:p w14:paraId="35014EFA" w14:textId="77777777" w:rsidR="007054BC" w:rsidRPr="002A2F36" w:rsidRDefault="007054BC" w:rsidP="007054BC"/>
    <w:p w14:paraId="0E3F9E92" w14:textId="77777777" w:rsidR="007054BC" w:rsidRPr="00960228" w:rsidRDefault="007054BC" w:rsidP="007054BC">
      <w:pPr>
        <w:pStyle w:val="Heading3"/>
        <w:rPr>
          <w:rFonts w:cs="Times New Roman"/>
        </w:rPr>
      </w:pPr>
      <w:r w:rsidRPr="00960228">
        <w:rPr>
          <w:rFonts w:cs="Times New Roman"/>
        </w:rPr>
        <w:t>L – Education Reform</w:t>
      </w:r>
    </w:p>
    <w:p w14:paraId="39B30109" w14:textId="77777777" w:rsidR="007054BC" w:rsidRPr="00960228" w:rsidRDefault="007054BC" w:rsidP="007054BC">
      <w:pPr>
        <w:pStyle w:val="Heading4"/>
        <w:rPr>
          <w:rFonts w:cs="Times New Roman"/>
        </w:rPr>
      </w:pPr>
      <w:r w:rsidRPr="00960228">
        <w:rPr>
          <w:rFonts w:cs="Times New Roman"/>
        </w:rPr>
        <w:t>Education reform is unpopular for elections</w:t>
      </w:r>
    </w:p>
    <w:p w14:paraId="233B8060" w14:textId="77777777" w:rsidR="007054BC" w:rsidRPr="00960228" w:rsidRDefault="007054BC" w:rsidP="007054BC">
      <w:r w:rsidRPr="00960228">
        <w:t xml:space="preserve">Peter </w:t>
      </w:r>
      <w:r w:rsidRPr="00960228">
        <w:rPr>
          <w:rStyle w:val="Style13ptBold"/>
        </w:rPr>
        <w:t>Cunningham</w:t>
      </w:r>
      <w:r w:rsidRPr="00960228">
        <w:t>, 5-18-</w:t>
      </w:r>
      <w:r w:rsidRPr="00960228">
        <w:rPr>
          <w:rStyle w:val="Style13ptBold"/>
        </w:rPr>
        <w:t>2016</w:t>
      </w:r>
      <w:r w:rsidRPr="00960228">
        <w:t>, Executive Director, Education Post; Former Assistant Secretary for Communications and Outreach, U.S. Department of Education, "Why Both Political Parties Need Education Reform," HuffPost, http://www.huffingtonpost.com/peter-cunningham/why-both-political-partie_b_10023868.html, DOA 6-26-2017, //GCN</w:t>
      </w:r>
    </w:p>
    <w:p w14:paraId="3CB8AF01" w14:textId="77777777" w:rsidR="007054BC" w:rsidRPr="00960228" w:rsidRDefault="007054BC" w:rsidP="007054BC">
      <w:pPr>
        <w:rPr>
          <w:sz w:val="16"/>
        </w:rPr>
      </w:pPr>
      <w:r w:rsidRPr="00960228">
        <w:rPr>
          <w:u w:val="single"/>
        </w:rPr>
        <w:t xml:space="preserve">Conservatives argue that markets will solve social problems more efficiently and effectively than the public sector while liberals insist that markets leave too many behind and that government intervention is needed to protect those most at risk. Education reform proves them both right. The combination of individual choice and government-driven accountability has lifted educational outcomes for millions of children. Take either one away, however, and many of the gains disappear. </w:t>
      </w:r>
      <w:r w:rsidRPr="00960228">
        <w:rPr>
          <w:sz w:val="16"/>
        </w:rPr>
        <w:t xml:space="preserve">Parents Want Choices Today, </w:t>
      </w:r>
      <w:r w:rsidRPr="00960228">
        <w:rPr>
          <w:u w:val="single"/>
        </w:rPr>
        <w:t>the parents of nearly 10 million school children have opted out of the traditional public school system for private schools, charter schools or home-schooling</w:t>
      </w:r>
      <w:r w:rsidRPr="00960228">
        <w:rPr>
          <w:sz w:val="16"/>
        </w:rPr>
        <w:t xml:space="preserve">. Choice is likely to grow in the years ahead given the home-schooling trends, strong public support for charters, and increasing numbers of states that allow the use of public dollars for private schools. While choice has provided better educational options to millions of children, however, it has done little to drive change in traditional schools. There are some notable examples where traditional public schools actively learn from high-performing charters and change their practice, but in most cities the bureaucracy, including teacher unions, is trying to stifle competition through political means. Truth and Consequences </w:t>
      </w:r>
      <w:r w:rsidRPr="00960228">
        <w:rPr>
          <w:u w:val="single"/>
        </w:rPr>
        <w:t>That’s why accountability is needed</w:t>
      </w:r>
      <w:r w:rsidRPr="00960228">
        <w:rPr>
          <w:sz w:val="16"/>
        </w:rPr>
        <w:t xml:space="preserve">. High standards, aligned assessments, performance goals and mandated interventions have forced schools to get better or face consequences, from changes in curriculum, leadership and staffing to changes in governance. </w:t>
      </w:r>
      <w:r w:rsidRPr="00960228">
        <w:rPr>
          <w:u w:val="single"/>
        </w:rPr>
        <w:t xml:space="preserve">Accountability only works, however, with real commitment at the local level and, increasingly, that commitment is in question. </w:t>
      </w:r>
      <w:r w:rsidRPr="00960228">
        <w:rPr>
          <w:sz w:val="16"/>
        </w:rPr>
        <w:t xml:space="preserve">Many states and districts have been reluctant to impose needed changes on underperforming schools. Instead, many opt for modest interventions that have the least impact. With respect to teacher evaluation, some 40 states now have policies on the books requiring the use of test scores as one of several factors in evaluating teachers, but most states and districts struggle with implementation. Many teachers say they value the feedback from evaluations, but teachers unions aggressively oppose the policy. As for maintaining high standards and aligned assessments, most states have stayed with the Common Core or a close variation, but more than half of the states that adopted the aligned assessments have since dropped them. Lack of alignment between standards and assessments undermines accountability. Down to the States Under the new federal education law, responsibility for accountability has now shifted back to the states, driven by conservatives who brandish “local control” as a sword to attack Washington. Unfortunately, they ignore the clear risk to accountability with less federal oversight. Texas, birthplace of the modern accountability movement codified by President George W. Bush’s No Child Left Behind law, has retreated from high standards and accountability while pushing choice. In Massachusetts, a Republican governor is fighting the teachers union to expand choice but he is less willing to expend much political capital to protect high standards and aligned assessments. If he wants to know what choice without accountability looks like he can call his fellow Republican governor in Michigan, which has inadequate oversight and lots of low-performing charter schools. Consider true-blue California, which has more charter schools than any other state in the country but, for the last three years, has had little to no accountability. The state stopped reporting performance metrics during the transition to Common Core and the current governor is in no rush to bring it back, to the dismay of local civil rights organizations. A little further north, progressive Washington state has rejected teacher evaluation, led the attack on testing, and has actively limited parental choice despite pleas for more and better options from low-income families of color. Have It Both Ways </w:t>
      </w:r>
      <w:r w:rsidRPr="00960228">
        <w:rPr>
          <w:u w:val="single"/>
        </w:rPr>
        <w:t xml:space="preserve">Politicians on all sides are missing the bigger picture. If Democrats abandon accountability and tolerate low-performing traditional public schools, they feed into the Republican narrative that government just doesn’t work and that the market will better solve our problems. Choice will grow as parents vote with their feet. If Republicans weaken accountability and tolerate low-performing charter schools, there will be more calls for oversight and growing hostility to charters. Choice will stall, bureaucracy will expand and monopoly will prevail. </w:t>
      </w:r>
      <w:r w:rsidRPr="00960228">
        <w:rPr>
          <w:sz w:val="16"/>
        </w:rPr>
        <w:t xml:space="preserve">The absence of verifiable progress also weakens the case for more funding, which charters and traditional public schools both want and many need. Without proof of progress, it’s hard for 1 in 3 Americans who actually use the public schools to convince the other two to continue investing in education. </w:t>
      </w:r>
      <w:r w:rsidRPr="00960228">
        <w:rPr>
          <w:rStyle w:val="Emphasis"/>
        </w:rPr>
        <w:t>As an election issue, education reform may not play especially well in the political primaries where extreme voices and voters tend to dominate</w:t>
      </w:r>
      <w:r w:rsidRPr="00960228">
        <w:rPr>
          <w:sz w:val="16"/>
        </w:rPr>
        <w:t>. In the broad middle, however, there is a clear consensus that accountability and choice are vital. Hopefully, the political parties will notice.</w:t>
      </w:r>
    </w:p>
    <w:p w14:paraId="141E81D2" w14:textId="77777777" w:rsidR="007054BC" w:rsidRPr="00960228" w:rsidRDefault="007054BC" w:rsidP="007054BC">
      <w:pPr>
        <w:pStyle w:val="Heading4"/>
        <w:rPr>
          <w:rFonts w:cs="Times New Roman"/>
        </w:rPr>
      </w:pPr>
      <w:r w:rsidRPr="00960228">
        <w:rPr>
          <w:rFonts w:cs="Times New Roman"/>
        </w:rPr>
        <w:t>Education reforms drain GOP political capital---public opposes</w:t>
      </w:r>
    </w:p>
    <w:p w14:paraId="71672190" w14:textId="77777777" w:rsidR="007054BC" w:rsidRPr="00960228" w:rsidRDefault="007054BC" w:rsidP="007054BC">
      <w:r w:rsidRPr="00960228">
        <w:t xml:space="preserve">Ulrich </w:t>
      </w:r>
      <w:r w:rsidRPr="00960228">
        <w:rPr>
          <w:rStyle w:val="Style13ptBold"/>
        </w:rPr>
        <w:t>Boser</w:t>
      </w:r>
      <w:r w:rsidRPr="00960228">
        <w:t xml:space="preserve">, </w:t>
      </w:r>
      <w:r w:rsidRPr="00960228">
        <w:rPr>
          <w:rStyle w:val="Style13ptBold"/>
        </w:rPr>
        <w:t>3-6-2017</w:t>
      </w:r>
      <w:r w:rsidRPr="00960228">
        <w:t>, fellow at the Center for American Progress, "Education policy fights don’t focus enough on teaching and learning," ThinkProgress, https://thinkprogress.org/its-the-classroom-stupid-education-reform-needs-to-focus-on-teaching-and-learning-c5f67457ba7c, DOA 6-26-2017, //GCN</w:t>
      </w:r>
    </w:p>
    <w:p w14:paraId="1C7F8E12" w14:textId="77777777" w:rsidR="007054BC" w:rsidRPr="00960228" w:rsidRDefault="007054BC" w:rsidP="007054BC">
      <w:pPr>
        <w:rPr>
          <w:sz w:val="16"/>
        </w:rPr>
      </w:pPr>
      <w:r w:rsidRPr="00960228">
        <w:rPr>
          <w:sz w:val="16"/>
        </w:rPr>
        <w:t xml:space="preserve">For their part, </w:t>
      </w:r>
      <w:r w:rsidRPr="00960228">
        <w:rPr>
          <w:u w:val="single"/>
        </w:rPr>
        <w:t xml:space="preserve">Republicans have a set of education issues that do well with their base. If a GOP policymaker comes into office, they’ll talk about free markets and promote vouchers and tax credits. In contrast, Democrats talk about opportunity and advocate for more school funding, new academic programs, and free college. </w:t>
      </w:r>
      <w:r w:rsidRPr="00960228">
        <w:rPr>
          <w:sz w:val="16"/>
        </w:rPr>
        <w:t xml:space="preserve">Whatever the merits of these policy proposals — and there are many — they generally overlook the nature of teaching and learning. They ignore the growing body of science on how people best acquire new skills and knowledge. Textbook reform is a great example: In my research with colleagues, I’ve found that curriculum changes can provides tremendous gains for students. Indeed, switching textbooks can provide the same academics gains as moving from an average teacher to a great teacher. But policymakers rarely use textbooks as a lever to improve teaching and learning. What’s worse, the polarized nature of today’s politics works to corrode the few efforts that might actually improve classroom practice. </w:t>
      </w:r>
      <w:r w:rsidRPr="00960228">
        <w:rPr>
          <w:u w:val="single"/>
        </w:rPr>
        <w:t xml:space="preserve">Consider the Common Core standards. In the early years of the initiative, policymakers on the left and right praised the effort to create a common set of academic expectations. Many believed that the standards would help instruction by defining clear academics goals for students. </w:t>
      </w:r>
      <w:r w:rsidRPr="00960228">
        <w:rPr>
          <w:rStyle w:val="Emphasis"/>
        </w:rPr>
        <w:t>But the standards soon became another political football</w:t>
      </w:r>
      <w:r w:rsidRPr="00960228">
        <w:rPr>
          <w:sz w:val="16"/>
        </w:rPr>
        <w:t xml:space="preserve">. </w:t>
      </w:r>
      <w:r w:rsidRPr="00960228">
        <w:rPr>
          <w:u w:val="single"/>
        </w:rPr>
        <w:t>Many Republicans began attacking the Common Core, arguing it was “government overreach,” and public opinion soon began to dip.</w:t>
      </w:r>
      <w:r w:rsidRPr="00960228">
        <w:rPr>
          <w:sz w:val="16"/>
        </w:rPr>
        <w:t xml:space="preserve"> This meant that many teachers didn’t get enough training, and some educators still feel like they lack instructional support for the new academic expectations, according to a recent study. The media is to blame, too, and reporters are often more interested in political debates than covering better ways for teachers to teach. I recently finished a book on the new research on learning, and sometimes I had a hard time pitching the topic to education reporters. Indeed, one journalist told me that I should pitch the book to the science desk instead of the education desk. It’s easier to pass a law than change the culture of a classroom, and efforts to improve teaching and learning are difficult endeavors. It’s a matter of shifting day-to-day practice, and that means a lot of time and training. </w:t>
      </w:r>
      <w:r w:rsidRPr="00960228">
        <w:rPr>
          <w:rStyle w:val="Emphasis"/>
        </w:rPr>
        <w:t xml:space="preserve">Instructional reforms also require political capital, as policymakers have to defend curricular shifts. </w:t>
      </w:r>
      <w:r w:rsidRPr="00960228">
        <w:rPr>
          <w:u w:val="single"/>
        </w:rPr>
        <w:t>Some policymakers have taken up the cause</w:t>
      </w:r>
      <w:r w:rsidRPr="00960228">
        <w:rPr>
          <w:sz w:val="16"/>
        </w:rPr>
        <w:t>. States like New York have helped develop next-generation instructional tools, while Louisiana has been evaluating curricula to help educators sort the textbook wheat from the textbook chaff. A few years ago, the American Federation of Teachers began an online effort to support better curricula, while, my employer, the Center for American Progress, created a thoughtful campaign to professionalize the teaching workforce called TeachStrong.</w:t>
      </w:r>
    </w:p>
    <w:p w14:paraId="647A0CA6" w14:textId="77777777" w:rsidR="007054BC" w:rsidRPr="00960228" w:rsidRDefault="007054BC" w:rsidP="007054BC">
      <w:pPr>
        <w:pStyle w:val="Heading4"/>
        <w:rPr>
          <w:rFonts w:cs="Times New Roman"/>
        </w:rPr>
      </w:pPr>
      <w:r w:rsidRPr="00960228">
        <w:rPr>
          <w:rFonts w:cs="Times New Roman"/>
        </w:rPr>
        <w:t>Federal education reform is unpopular for four reasons – accountability, lack of results, outreach, and federal overreach</w:t>
      </w:r>
    </w:p>
    <w:p w14:paraId="39441A6A" w14:textId="77777777" w:rsidR="007054BC" w:rsidRPr="00960228" w:rsidRDefault="007054BC" w:rsidP="007054BC">
      <w:r w:rsidRPr="00960228">
        <w:t xml:space="preserve">Douglas </w:t>
      </w:r>
      <w:r w:rsidRPr="00960228">
        <w:rPr>
          <w:rStyle w:val="Style13ptBold"/>
        </w:rPr>
        <w:t>Holtz-Eakin</w:t>
      </w:r>
      <w:r w:rsidRPr="00960228">
        <w:t>, 1-3-</w:t>
      </w:r>
      <w:r w:rsidRPr="00960228">
        <w:rPr>
          <w:rStyle w:val="Style13ptBold"/>
        </w:rPr>
        <w:t>2011</w:t>
      </w:r>
      <w:r w:rsidRPr="00960228">
        <w:t>, "Congress Should Take Its Time on Education Reform in 2011," National Review, http://www.nationalreview.com/corner/256201/congress-should-take-its-time-education-reform-2011-douglas-holtz-eakin, DOA 6-29-2017 //gcn</w:t>
      </w:r>
    </w:p>
    <w:p w14:paraId="04B633BF" w14:textId="77777777" w:rsidR="007054BC" w:rsidRPr="00960228" w:rsidRDefault="007054BC" w:rsidP="007054BC">
      <w:pPr>
        <w:rPr>
          <w:sz w:val="16"/>
        </w:rPr>
      </w:pPr>
      <w:r w:rsidRPr="00960228">
        <w:rPr>
          <w:sz w:val="16"/>
        </w:rPr>
        <w:t xml:space="preserve">In light of this, it is encouraging to see the new year begin with a Washington Post op-ed by Education secretary Arne Duncan on the importance of building on the reforms of No Child Left Behind to improve K–12 education in the United States. As is widely recognized, education reform represents an area in which the desire for — and substance of — reform is bipartisan. Thus, </w:t>
      </w:r>
      <w:r w:rsidRPr="00960228">
        <w:rPr>
          <w:u w:val="single"/>
        </w:rPr>
        <w:t>one line of reasoning is that this should be the first item of business for the new Congress, thereby establishing an ability to undertake bipartisan actions</w:t>
      </w:r>
      <w:r w:rsidRPr="00960228">
        <w:rPr>
          <w:sz w:val="16"/>
        </w:rPr>
        <w:t xml:space="preserve">. </w:t>
      </w:r>
      <w:r w:rsidRPr="00960228">
        <w:rPr>
          <w:rStyle w:val="Emphasis"/>
        </w:rPr>
        <w:t>This gets it wrong for four reasons</w:t>
      </w:r>
      <w:r w:rsidRPr="00960228">
        <w:rPr>
          <w:sz w:val="16"/>
        </w:rPr>
        <w:t xml:space="preserve">. </w:t>
      </w:r>
      <w:r w:rsidRPr="00960228">
        <w:rPr>
          <w:u w:val="single"/>
        </w:rPr>
        <w:t>First, Congress has serious and pressing issues to resolve regarding the federal government’s overspending</w:t>
      </w:r>
      <w:r w:rsidRPr="00960228">
        <w:rPr>
          <w:sz w:val="16"/>
        </w:rPr>
        <w:t xml:space="preserve"> addiction and the upcoming debt limit, and those should come first. </w:t>
      </w:r>
      <w:r w:rsidRPr="00960228">
        <w:rPr>
          <w:u w:val="single"/>
        </w:rPr>
        <w:t>Education reform is not a dollar issue. Inflation-adjusted spending per student has roughly doubled over the past 20 years, but achievement has gone down — the problem is one of accountability</w:t>
      </w:r>
      <w:r w:rsidRPr="00960228">
        <w:rPr>
          <w:sz w:val="16"/>
        </w:rPr>
        <w:t xml:space="preserve">. Accountability has three facets. First, it must be built upon a foundation of increased opportunity for school choice. If failure for students means failure for the teaching bureaucracy, that’s accountability. Second, it includes such state-level efforts as Florida’s, which gives grades to schools and energizes parents to demand improvements in subpar performers. Finally, it includes oversight of federal programs to ensure that the taxpayers’ dollars are used effectively. </w:t>
      </w:r>
      <w:r w:rsidRPr="00960228">
        <w:rPr>
          <w:u w:val="single"/>
        </w:rPr>
        <w:t>Second, while there are areas of agreement between Republicans and Democrats, members need to take some time to find out what is happening on the ground before rushing to pass a reauthorization bill</w:t>
      </w:r>
      <w:r w:rsidRPr="00960228">
        <w:rPr>
          <w:sz w:val="16"/>
        </w:rPr>
        <w:t xml:space="preserve">. This is especially true given the large influx of nearly 100 new House members and senators, all of whom will need to get up to speed on the facts in an area where urban legend often rules. For example, how did states and localities spend the stimulus funding (nearly $100 billion), “EduJobs” funding ($10 billion), and Race to the Top money they’ve gotten? Many states passed laws in the last year to improve their charter-school laws and to change the way they compensate high-performing teachers, in efforts to win Race to the Top grants. But the Race to the Top winners are only just now beginning to implement the reforms described in their applications. Are these reforms effective? Are they good models for others states? Given the importance of identifying and rewarding quality teaching (and identifying and eliminating low-quality teaching), these are questions that must be answered before taking the next steps. </w:t>
      </w:r>
      <w:r w:rsidRPr="00960228">
        <w:rPr>
          <w:u w:val="single"/>
        </w:rPr>
        <w:t>Third, as Congress takes steps to improve the Elementary and Secondary Education Act, the top priority must be to keep students, parents, teachers, and communities first, as they are the ones on the front lines and most able to improve student achievement</w:t>
      </w:r>
      <w:r w:rsidRPr="00960228">
        <w:rPr>
          <w:sz w:val="16"/>
        </w:rPr>
        <w:t xml:space="preserve">. This requires serious outreach, not the kind of Washington-centric, ram-it-through-before-they-catch-us mentality that has prevailed in the past two years. </w:t>
      </w:r>
      <w:r w:rsidRPr="00960228">
        <w:rPr>
          <w:u w:val="single"/>
        </w:rPr>
        <w:t>Finally, as members of Congress scrutinize the current law and digest the new reforms taken by states and localities, they must first and foremost ensure that their reauthorization balances the federal and local roles. The voters have made clear their distaste for federal overreach</w:t>
      </w:r>
      <w:r w:rsidRPr="00960228">
        <w:rPr>
          <w:sz w:val="16"/>
        </w:rPr>
        <w:t>. Thus, for example, mandating that states adopt Common Core curriculum standards in order to receive funds is a step in the wrong direction. Instead, states should have the freedom to take this step on their own. At the same time, pretending that 100 percent local control would work is to de facto condemn the very students who need freedom from their failing schools. Getting this balance right will take time.</w:t>
      </w:r>
    </w:p>
    <w:p w14:paraId="5CEBD4B1" w14:textId="77777777" w:rsidR="007054BC" w:rsidRPr="00960228" w:rsidRDefault="007054BC" w:rsidP="007054BC"/>
    <w:p w14:paraId="5E4B6DE1" w14:textId="77777777" w:rsidR="007054BC" w:rsidRPr="00960228" w:rsidRDefault="007054BC" w:rsidP="007054BC">
      <w:pPr>
        <w:pStyle w:val="Heading3"/>
        <w:rPr>
          <w:rFonts w:cs="Times New Roman"/>
        </w:rPr>
      </w:pPr>
      <w:r w:rsidRPr="00960228">
        <w:rPr>
          <w:rFonts w:cs="Times New Roman"/>
        </w:rPr>
        <w:t>L – ESSA</w:t>
      </w:r>
    </w:p>
    <w:p w14:paraId="0EC339F1" w14:textId="77777777" w:rsidR="007054BC" w:rsidRPr="00960228" w:rsidRDefault="007054BC" w:rsidP="007054BC"/>
    <w:p w14:paraId="729286EC" w14:textId="77777777" w:rsidR="007054BC" w:rsidRPr="00960228" w:rsidRDefault="007054BC" w:rsidP="007054BC">
      <w:pPr>
        <w:pStyle w:val="Heading4"/>
        <w:rPr>
          <w:rFonts w:cs="Times New Roman"/>
        </w:rPr>
      </w:pPr>
      <w:r w:rsidRPr="00960228">
        <w:rPr>
          <w:rFonts w:cs="Times New Roman"/>
        </w:rPr>
        <w:t>The ESSA is unpopular among voters – it’s not an improvement over NCLB</w:t>
      </w:r>
    </w:p>
    <w:p w14:paraId="7A4F0AA9" w14:textId="77777777" w:rsidR="007054BC" w:rsidRPr="00960228" w:rsidRDefault="007054BC" w:rsidP="007054BC">
      <w:pPr>
        <w:rPr>
          <w:rStyle w:val="Style13ptBold"/>
          <w:b w:val="0"/>
        </w:rPr>
      </w:pPr>
      <w:r w:rsidRPr="00960228">
        <w:rPr>
          <w:rStyle w:val="Style13ptBold"/>
        </w:rPr>
        <w:t xml:space="preserve">Resmovits 15 </w:t>
      </w:r>
      <w:r w:rsidRPr="00960228">
        <w:rPr>
          <w:rStyle w:val="Style13ptBold"/>
          <w:b w:val="0"/>
        </w:rPr>
        <w:t xml:space="preserve">(Joy, senior education reporter and board member for the Columbia Daily Spectator | “Every Student Succeeds Act fails too many students” Los Angeles Times, December 10, 2015, </w:t>
      </w:r>
      <w:hyperlink r:id="rId55" w:history="1">
        <w:r w:rsidRPr="00960228">
          <w:rPr>
            <w:rStyle w:val="Hyperlink"/>
          </w:rPr>
          <w:t>http://www.latimes.com/opinion/editorials/la-ed-school-law-20151211-story.html</w:t>
        </w:r>
      </w:hyperlink>
      <w:r w:rsidRPr="00960228">
        <w:rPr>
          <w:rStyle w:val="Style13ptBold"/>
          <w:b w:val="0"/>
        </w:rPr>
        <w:t>) O. Savill</w:t>
      </w:r>
    </w:p>
    <w:p w14:paraId="4558EA35" w14:textId="77777777" w:rsidR="007054BC" w:rsidRPr="00960228" w:rsidRDefault="007054BC" w:rsidP="007054BC">
      <w:pPr>
        <w:rPr>
          <w:sz w:val="16"/>
        </w:rPr>
      </w:pPr>
      <w:r w:rsidRPr="00960228">
        <w:rPr>
          <w:sz w:val="16"/>
        </w:rPr>
        <w:t xml:space="preserve">Is anyone mourning the No Child Left Behind Act? Its clumsy regulations and harshly punitive measures against low-performing schools left many, many students behind and worsened education in multiple communities around the nation. But </w:t>
      </w:r>
      <w:r w:rsidRPr="00960228">
        <w:rPr>
          <w:u w:val="single"/>
        </w:rPr>
        <w:t>the E</w:t>
      </w:r>
      <w:r w:rsidRPr="00960228">
        <w:rPr>
          <w:sz w:val="16"/>
        </w:rPr>
        <w:t xml:space="preserve">very </w:t>
      </w:r>
      <w:r w:rsidRPr="00960228">
        <w:rPr>
          <w:u w:val="single"/>
        </w:rPr>
        <w:t>S</w:t>
      </w:r>
      <w:r w:rsidRPr="00960228">
        <w:rPr>
          <w:sz w:val="16"/>
        </w:rPr>
        <w:t xml:space="preserve">tudent </w:t>
      </w:r>
      <w:r w:rsidRPr="00960228">
        <w:rPr>
          <w:u w:val="single"/>
        </w:rPr>
        <w:t>S</w:t>
      </w:r>
      <w:r w:rsidRPr="00960228">
        <w:rPr>
          <w:sz w:val="16"/>
        </w:rPr>
        <w:t xml:space="preserve">ucceeds </w:t>
      </w:r>
      <w:r w:rsidRPr="00960228">
        <w:rPr>
          <w:u w:val="single"/>
        </w:rPr>
        <w:t>A</w:t>
      </w:r>
      <w:r w:rsidRPr="00960228">
        <w:rPr>
          <w:sz w:val="16"/>
        </w:rPr>
        <w:t xml:space="preserve">ct, which President Obama signed into law Thursday morning to replace it, </w:t>
      </w:r>
      <w:r w:rsidRPr="00960228">
        <w:rPr>
          <w:u w:val="single"/>
        </w:rPr>
        <w:t>is</w:t>
      </w:r>
      <w:r w:rsidRPr="00960228">
        <w:rPr>
          <w:sz w:val="16"/>
        </w:rPr>
        <w:t xml:space="preserve"> even more of </w:t>
      </w:r>
      <w:r w:rsidRPr="00960228">
        <w:rPr>
          <w:u w:val="single"/>
        </w:rPr>
        <w:t>a lie. This measure doesn't even pretend to create situations in which large numbers of academically struggling students will succeed, let alone</w:t>
      </w:r>
      <w:r w:rsidRPr="00960228">
        <w:rPr>
          <w:sz w:val="16"/>
        </w:rPr>
        <w:t xml:space="preserve"> all or </w:t>
      </w:r>
      <w:r w:rsidRPr="00960228">
        <w:rPr>
          <w:u w:val="single"/>
        </w:rPr>
        <w:t>even most of them.</w:t>
      </w:r>
      <w:r w:rsidRPr="00960228">
        <w:rPr>
          <w:sz w:val="16"/>
        </w:rPr>
        <w:t xml:space="preserve"> As satisfying as it is to see No Child Left Behind go away at long last — and even more to be rid of the Obama administration's clumsy waiver program for states seeking a way out of the law's requirements — this new act is a compromise that benefits pretty much everyone but the students most in need of improved schools. Although it requires annual testing to continue for third- through eighth-graders and once for high-schoolers, it abandons federal curriculum and performance standards in favor of greater state autonomy. As a result, it leaves entirely squishy what sorts of educational standards states are expected to set, and what steps even the worst schools will have to take to show they're improving. </w:t>
      </w:r>
      <w:r w:rsidRPr="00960228">
        <w:rPr>
          <w:u w:val="single"/>
        </w:rPr>
        <w:t>It merely calls for states to make some effort to improve the lowest performers</w:t>
      </w:r>
      <w:r w:rsidRPr="00960228">
        <w:rPr>
          <w:sz w:val="16"/>
        </w:rPr>
        <w:t xml:space="preserve"> — those in the bottom 5% and the high schools where more than a third of students drop out. The many schools that are simply mediocre are completely off the hook. Many were the constituencies that came to detest No Child Left Behind, and often for good reasons. </w:t>
      </w:r>
      <w:r w:rsidRPr="00960228">
        <w:rPr>
          <w:b/>
          <w:u w:val="single"/>
        </w:rPr>
        <w:t>Teachers</w:t>
      </w:r>
      <w:r w:rsidRPr="00960228">
        <w:rPr>
          <w:b/>
          <w:sz w:val="16"/>
        </w:rPr>
        <w:t xml:space="preserve"> and their unions </w:t>
      </w:r>
      <w:r w:rsidRPr="00960228">
        <w:rPr>
          <w:b/>
          <w:u w:val="single"/>
        </w:rPr>
        <w:t>hated rigid improvement requirements that punished even hard-working educators</w:t>
      </w:r>
      <w:r w:rsidRPr="00960228">
        <w:rPr>
          <w:sz w:val="16"/>
        </w:rPr>
        <w:t xml:space="preserve"> and their schools, as well as Obama administration </w:t>
      </w:r>
      <w:r w:rsidRPr="00960228">
        <w:rPr>
          <w:u w:val="single"/>
        </w:rPr>
        <w:t>rules</w:t>
      </w:r>
      <w:r w:rsidRPr="00960228">
        <w:rPr>
          <w:sz w:val="16"/>
        </w:rPr>
        <w:t xml:space="preserve"> that </w:t>
      </w:r>
      <w:r w:rsidRPr="00960228">
        <w:rPr>
          <w:u w:val="single"/>
        </w:rPr>
        <w:t>forced states to use standardized test scores as a major factor in measuring a teacher's worth</w:t>
      </w:r>
      <w:r w:rsidRPr="00960228">
        <w:rPr>
          <w:sz w:val="16"/>
        </w:rPr>
        <w:t xml:space="preserve"> if they wanted to win a waiver from the law (California refused to go along with that, and remained under the law's thumb). Middle-class </w:t>
      </w:r>
      <w:r w:rsidRPr="00960228">
        <w:rPr>
          <w:b/>
          <w:u w:val="single"/>
        </w:rPr>
        <w:t>parents</w:t>
      </w:r>
      <w:r w:rsidRPr="00960228">
        <w:rPr>
          <w:sz w:val="16"/>
        </w:rPr>
        <w:t xml:space="preserve"> whose children already attended schools that were fairly good or better </w:t>
      </w:r>
      <w:r w:rsidRPr="00960228">
        <w:rPr>
          <w:b/>
          <w:u w:val="single"/>
        </w:rPr>
        <w:t>resented the</w:t>
      </w:r>
      <w:r w:rsidRPr="00960228">
        <w:rPr>
          <w:sz w:val="16"/>
        </w:rPr>
        <w:t xml:space="preserve"> relentless </w:t>
      </w:r>
      <w:r w:rsidRPr="00960228">
        <w:rPr>
          <w:b/>
          <w:u w:val="single"/>
        </w:rPr>
        <w:t>focus on</w:t>
      </w:r>
      <w:r w:rsidRPr="00960228">
        <w:rPr>
          <w:sz w:val="16"/>
        </w:rPr>
        <w:t xml:space="preserve"> fill-in-the-bubble</w:t>
      </w:r>
      <w:r w:rsidRPr="00960228">
        <w:rPr>
          <w:u w:val="single"/>
        </w:rPr>
        <w:t xml:space="preserve"> </w:t>
      </w:r>
      <w:r w:rsidRPr="00960228">
        <w:rPr>
          <w:b/>
          <w:u w:val="single"/>
        </w:rPr>
        <w:t>tests</w:t>
      </w:r>
      <w:r w:rsidRPr="00960228">
        <w:rPr>
          <w:u w:val="single"/>
        </w:rPr>
        <w:t>; education in science, the arts, writing and critical thinking suffered.</w:t>
      </w:r>
      <w:r w:rsidRPr="00960228">
        <w:rPr>
          <w:sz w:val="16"/>
        </w:rPr>
        <w:t xml:space="preserve"> And conservatives believed the federal interference in curriculum and standards impinged on states' rights. The final straw in the eyes of many people was the Obama administration’s push to get states to adopt the Common Core academic standards. The standards and the related curriculum were unconventional and off-putting to some educators, and </w:t>
      </w:r>
      <w:r w:rsidRPr="00960228">
        <w:rPr>
          <w:u w:val="single"/>
        </w:rPr>
        <w:t>the abrupt implementation disrupted school progress and alienated parents when the first test results came out low.</w:t>
      </w:r>
      <w:r w:rsidRPr="00960228">
        <w:rPr>
          <w:sz w:val="16"/>
        </w:rPr>
        <w:t xml:space="preserve"> The biggest winners in the law's demise, though, are the politicians who crafted its replacement, which they can cite as an example of the compromises they're capable of achieving. Both sides get something to bring home to their constituents: a reduced federal role to please Republicans, a backing away from most teacher accountability rules for Democrats aligned with the teachers' unions. Their concerns were legitimate, but make no mistake — this isn't a win-win situation. </w:t>
      </w:r>
      <w:r w:rsidRPr="00960228">
        <w:rPr>
          <w:u w:val="single"/>
        </w:rPr>
        <w:t>The losers are disadvantaged students stuck in mediocre or worse public schools.</w:t>
      </w:r>
      <w:r w:rsidRPr="00960228">
        <w:rPr>
          <w:sz w:val="16"/>
        </w:rPr>
        <w:t xml:space="preserve"> </w:t>
      </w:r>
      <w:r w:rsidRPr="00960228">
        <w:rPr>
          <w:u w:val="single"/>
        </w:rPr>
        <w:t>The E</w:t>
      </w:r>
      <w:r w:rsidRPr="00960228">
        <w:rPr>
          <w:sz w:val="16"/>
        </w:rPr>
        <w:t xml:space="preserve">very </w:t>
      </w:r>
      <w:r w:rsidRPr="00960228">
        <w:rPr>
          <w:u w:val="single"/>
        </w:rPr>
        <w:t>S</w:t>
      </w:r>
      <w:r w:rsidRPr="00960228">
        <w:rPr>
          <w:sz w:val="16"/>
        </w:rPr>
        <w:t xml:space="preserve">tudent </w:t>
      </w:r>
      <w:r w:rsidRPr="00960228">
        <w:rPr>
          <w:u w:val="single"/>
        </w:rPr>
        <w:t>S</w:t>
      </w:r>
      <w:r w:rsidRPr="00960228">
        <w:rPr>
          <w:sz w:val="16"/>
        </w:rPr>
        <w:t xml:space="preserve">ucceeds </w:t>
      </w:r>
      <w:r w:rsidRPr="00960228">
        <w:rPr>
          <w:u w:val="single"/>
        </w:rPr>
        <w:t>A</w:t>
      </w:r>
      <w:r w:rsidRPr="00960228">
        <w:rPr>
          <w:sz w:val="16"/>
        </w:rPr>
        <w:t xml:space="preserve">ct </w:t>
      </w:r>
      <w:r w:rsidRPr="00960228">
        <w:rPr>
          <w:u w:val="single"/>
        </w:rPr>
        <w:t>will make it hard to even identify the schools that need intervention, by allowing states to rate success</w:t>
      </w:r>
      <w:r w:rsidRPr="00960228">
        <w:rPr>
          <w:sz w:val="16"/>
        </w:rPr>
        <w:t xml:space="preserve"> by such </w:t>
      </w:r>
      <w:r w:rsidRPr="00960228">
        <w:rPr>
          <w:u w:val="single"/>
        </w:rPr>
        <w:t>vague measures</w:t>
      </w:r>
      <w:r w:rsidRPr="00960228">
        <w:rPr>
          <w:sz w:val="16"/>
        </w:rPr>
        <w:t xml:space="preserve"> as school climate, parent involvement and teacher engagement. Those are all fine things for schools to focus on, but if they don't result in better-educated students, how is this success?</w:t>
      </w:r>
    </w:p>
    <w:p w14:paraId="7F1DD3FC" w14:textId="77777777" w:rsidR="007054BC" w:rsidRPr="00960228" w:rsidRDefault="007054BC" w:rsidP="007054BC"/>
    <w:p w14:paraId="365A577E" w14:textId="77777777" w:rsidR="007054BC" w:rsidRPr="00960228" w:rsidRDefault="007054BC" w:rsidP="007054BC">
      <w:pPr>
        <w:pStyle w:val="Heading3"/>
        <w:rPr>
          <w:rFonts w:cs="Times New Roman"/>
        </w:rPr>
      </w:pPr>
      <w:r w:rsidRPr="00960228">
        <w:rPr>
          <w:rFonts w:cs="Times New Roman"/>
        </w:rPr>
        <w:t>L – Teacher Tenure</w:t>
      </w:r>
    </w:p>
    <w:p w14:paraId="42DB5ACF" w14:textId="77777777" w:rsidR="007054BC" w:rsidRPr="00960228" w:rsidRDefault="007054BC" w:rsidP="007054BC"/>
    <w:p w14:paraId="74378F76" w14:textId="77777777" w:rsidR="007054BC" w:rsidRPr="00960228" w:rsidRDefault="007054BC" w:rsidP="007054BC">
      <w:pPr>
        <w:pStyle w:val="Heading4"/>
        <w:rPr>
          <w:rFonts w:cs="Times New Roman"/>
        </w:rPr>
      </w:pPr>
      <w:r w:rsidRPr="00960228">
        <w:rPr>
          <w:rFonts w:cs="Times New Roman"/>
        </w:rPr>
        <w:t>Teacher tenure rights are unpopular among both Democrat and Republican voters</w:t>
      </w:r>
    </w:p>
    <w:p w14:paraId="1287A106" w14:textId="77777777" w:rsidR="007054BC" w:rsidRPr="00960228" w:rsidRDefault="007054BC" w:rsidP="007054BC">
      <w:pPr>
        <w:rPr>
          <w:rStyle w:val="Style13ptBold"/>
          <w:b w:val="0"/>
        </w:rPr>
      </w:pPr>
      <w:r w:rsidRPr="00960228">
        <w:rPr>
          <w:rStyle w:val="Style13ptBold"/>
        </w:rPr>
        <w:t xml:space="preserve">Hancock 17 </w:t>
      </w:r>
      <w:r w:rsidRPr="00960228">
        <w:rPr>
          <w:rStyle w:val="Style13ptBold"/>
          <w:b w:val="0"/>
          <w:sz w:val="16"/>
          <w:szCs w:val="16"/>
        </w:rPr>
        <w:t xml:space="preserve">(Peter, bachelor’s degree in political science and education, specializes in reporting on K-12 education| “Votes on Medicaid, teacher tenure will test Democrats’, moderate Republicans’ strength” Lawrence Journal-World, February 21, 2017, </w:t>
      </w:r>
      <w:r w:rsidRPr="00960228">
        <w:rPr>
          <w:sz w:val="16"/>
          <w:szCs w:val="16"/>
        </w:rPr>
        <w:t>http://www2.ljworld.com/news/2017/feb/21/votes-medicaid-teacher-tenure-will-test-democrats-/</w:t>
      </w:r>
      <w:r w:rsidRPr="00960228">
        <w:rPr>
          <w:rStyle w:val="Style13ptBold"/>
          <w:b w:val="0"/>
          <w:sz w:val="16"/>
          <w:szCs w:val="16"/>
        </w:rPr>
        <w:t>) O. Savill</w:t>
      </w:r>
    </w:p>
    <w:p w14:paraId="78392018" w14:textId="77777777" w:rsidR="007054BC" w:rsidRDefault="007054BC" w:rsidP="007054BC">
      <w:pPr>
        <w:rPr>
          <w:sz w:val="16"/>
        </w:rPr>
      </w:pPr>
      <w:r w:rsidRPr="00960228">
        <w:rPr>
          <w:sz w:val="16"/>
        </w:rPr>
        <w:t xml:space="preserve">The bill on teacher tenure, also known as due process rights, would reinstate a law that conservatives repealed in 2014. That law, which had been on the books since the 1950s, ensured that teachers who had passed their three-year probationary period are entitled to a hearing before an independent hearing officer before they can be summarily fired or not renewed for the following year. </w:t>
      </w:r>
      <w:r w:rsidRPr="00960228">
        <w:rPr>
          <w:b/>
          <w:u w:val="single"/>
        </w:rPr>
        <w:t>For conservatives, the tenure law had been an example of what they viewed as the oversized power and influence of teachers unions, and there had been attempts to repeal it or scale it back</w:t>
      </w:r>
      <w:r w:rsidRPr="00960228">
        <w:rPr>
          <w:sz w:val="16"/>
        </w:rPr>
        <w:t xml:space="preserve"> even before 2014. Although the bill reinstating tenure rights had been stopped in committee by Aurand, Rep. Jerry Stogsdill, D-Prairie Village, took the language from the bill and offered it as an amendment onto a seemingly unrelated bill dealing with an obscure law called the Uniform Arbitration Code, part of the state’s laws on unfair trade and consumer protection, which governs when arbitration is used to settle consumer lending or contractual disputes. Stogsdill called the repeal of </w:t>
      </w:r>
      <w:r w:rsidRPr="00960228">
        <w:rPr>
          <w:u w:val="single"/>
        </w:rPr>
        <w:t>tenure rights</w:t>
      </w:r>
      <w:r w:rsidRPr="00960228">
        <w:rPr>
          <w:sz w:val="16"/>
        </w:rPr>
        <w:t xml:space="preserve"> in 2014 “an egregious mistake that took place in the wee hours of the morning in April of 2014, on the second of two 22-hour days in this very chamber by a group of exhausted legislators.” The language, which had never been considered in a House committee at that point, was added by a conference committee onto a school finance bill that was intended to respond to a Kansas Supreme Court order earlier that year. It </w:t>
      </w:r>
      <w:r w:rsidRPr="00960228">
        <w:rPr>
          <w:u w:val="single"/>
        </w:rPr>
        <w:t>was approved</w:t>
      </w:r>
      <w:r w:rsidRPr="00960228">
        <w:rPr>
          <w:sz w:val="16"/>
        </w:rPr>
        <w:t xml:space="preserve"> by the House by a single vote around 4 a.m. during the second of two back-to-back marathon sessions that lasted more than 20 hours each. </w:t>
      </w:r>
      <w:r w:rsidRPr="00960228">
        <w:rPr>
          <w:b/>
          <w:u w:val="single"/>
        </w:rPr>
        <w:t>The move angered Democrats and moderate Republicans</w:t>
      </w:r>
      <w:r w:rsidRPr="00960228">
        <w:rPr>
          <w:sz w:val="16"/>
        </w:rPr>
        <w:t xml:space="preserve"> who viewed it at the time as a “poison pill” that was intended to make them vote against the bill so conservatives could claim credit for fixing the school funding law, an allegation that conservatives publicly denied, but the two factions have not had enough votes to reverse the action, until perhaps this year. But </w:t>
      </w:r>
      <w:r w:rsidRPr="00960228">
        <w:rPr>
          <w:u w:val="single"/>
        </w:rPr>
        <w:t xml:space="preserve">Aurand argued that for years, he had heard complaints from school boards and administrators that the law did not work well and made it difficult for them to get rid of ineffective or substandard teachers. </w:t>
      </w:r>
      <w:r w:rsidRPr="00960228">
        <w:rPr>
          <w:sz w:val="16"/>
        </w:rPr>
        <w:t>“And that is why pressure built over the years and eventually came about with the change in the law a couple of years ago,” Aurand said. Stogsdill, however, said the Kansas House is different today than it was in 2014. “Today, this body is occupied by a great many new faces, elected by constituents who want change, who want laws that are made in the light of day and laws that support our teachers while (guaranteeing) the rights and obligations of our school boards,” he said. Stogsdill’s amendment was added to the bill on a 66-59 vote. The House then voted to advance the amended bill toward a final action vote, which is scheduled for Wednesday. Regardless of how the votes come out Wednesday, many Republicans are recognizing this year that the House is a very different chamber than it was a year ago. “We’re seeing that on a number of issues,” said Rep. Steve Johnson, R-Assaria, who chairs the Taxation Committee. “</w:t>
      </w:r>
      <w:r w:rsidRPr="00960228">
        <w:rPr>
          <w:u w:val="single"/>
        </w:rPr>
        <w:t>We’re seeing what voters had to say</w:t>
      </w:r>
      <w:r w:rsidRPr="00960228">
        <w:rPr>
          <w:sz w:val="16"/>
        </w:rPr>
        <w:t xml:space="preserve"> in the last primary and general election.”</w:t>
      </w:r>
    </w:p>
    <w:p w14:paraId="42912C68" w14:textId="77777777" w:rsidR="007054BC" w:rsidRDefault="007054BC" w:rsidP="007054BC">
      <w:pPr>
        <w:pStyle w:val="Heading4"/>
      </w:pPr>
      <w:r>
        <w:t>Teacher tenure unpopular</w:t>
      </w:r>
    </w:p>
    <w:p w14:paraId="56617D01" w14:textId="77777777" w:rsidR="007054BC" w:rsidRDefault="007054BC" w:rsidP="007054BC">
      <w:r w:rsidRPr="00336D24">
        <w:t xml:space="preserve">Howard </w:t>
      </w:r>
      <w:r w:rsidRPr="00336D24">
        <w:rPr>
          <w:rStyle w:val="Style13ptBold"/>
        </w:rPr>
        <w:t>Blume</w:t>
      </w:r>
      <w:r w:rsidRPr="00336D24">
        <w:t>, 4-11-</w:t>
      </w:r>
      <w:r w:rsidRPr="00336D24">
        <w:rPr>
          <w:rStyle w:val="Style13ptBold"/>
        </w:rPr>
        <w:t>2015</w:t>
      </w:r>
      <w:r w:rsidRPr="00336D24">
        <w:t>, "California voters take a dim view of teacher tenure," latimes, http://www.latimes.com/local/education/la-me-pol-teachers-poll-20150411-story.html, DOA 6-29-2017 //gcn</w:t>
      </w:r>
    </w:p>
    <w:p w14:paraId="7505666D" w14:textId="77777777" w:rsidR="007054BC" w:rsidRPr="00DE41BD" w:rsidRDefault="007054BC" w:rsidP="007054BC">
      <w:pPr>
        <w:rPr>
          <w:sz w:val="16"/>
        </w:rPr>
      </w:pPr>
      <w:r w:rsidRPr="00336D24">
        <w:rPr>
          <w:sz w:val="16"/>
        </w:rPr>
        <w:t xml:space="preserve">Although strikingly different, they are among an overwhelming </w:t>
      </w:r>
      <w:r w:rsidRPr="00336D24">
        <w:rPr>
          <w:u w:val="single"/>
        </w:rPr>
        <w:t>majority of California voters who shared remarkably similar views about teachers</w:t>
      </w:r>
      <w:r w:rsidRPr="00336D24">
        <w:rPr>
          <w:sz w:val="16"/>
        </w:rPr>
        <w:t xml:space="preserve"> in a new USC Dornsife/Los Angeles Times poll. </w:t>
      </w:r>
      <w:r w:rsidRPr="00336D24">
        <w:rPr>
          <w:u w:val="single"/>
        </w:rPr>
        <w:t>They agree that teachers receive tenure much too quickly</w:t>
      </w:r>
      <w:r w:rsidRPr="00336D24">
        <w:rPr>
          <w:sz w:val="16"/>
        </w:rPr>
        <w:t xml:space="preserve">. And they believe that performance should matter more than seniority when teachers are laid off. </w:t>
      </w:r>
      <w:r w:rsidRPr="00336D24">
        <w:rPr>
          <w:u w:val="single"/>
        </w:rPr>
        <w:t>They also favor making it easier to fire instructors</w:t>
      </w:r>
      <w:r w:rsidRPr="00336D24">
        <w:rPr>
          <w:sz w:val="16"/>
        </w:rPr>
        <w:t xml:space="preserve"> — although, at the same time, they think highly of teachers and want more resources for public schools that serve disadvantaged children. "There is a very important lesson here for California politicians," said Dan Schnur, director of USC's Jesse M. Unruh Institute of Politics. </w:t>
      </w:r>
      <w:r w:rsidRPr="00336D24">
        <w:rPr>
          <w:u w:val="single"/>
        </w:rPr>
        <w:t>The poll findings indicate that voters "want to help teachers and support them ... but they're also more than willing to take stronger steps to remove ineffective teachers from the classroom</w:t>
      </w:r>
      <w:r w:rsidRPr="00336D24">
        <w:rPr>
          <w:sz w:val="16"/>
        </w:rPr>
        <w:t>."</w:t>
      </w:r>
    </w:p>
    <w:p w14:paraId="6B376658" w14:textId="77777777" w:rsidR="007054BC" w:rsidRPr="00960228" w:rsidRDefault="007054BC" w:rsidP="007054BC">
      <w:pPr>
        <w:rPr>
          <w:sz w:val="16"/>
        </w:rPr>
      </w:pPr>
    </w:p>
    <w:p w14:paraId="475E3CD2" w14:textId="77777777" w:rsidR="007054BC" w:rsidRPr="00960228" w:rsidRDefault="007054BC" w:rsidP="007054BC">
      <w:pPr>
        <w:pStyle w:val="Heading3"/>
        <w:rPr>
          <w:rFonts w:cs="Times New Roman"/>
        </w:rPr>
      </w:pPr>
      <w:r w:rsidRPr="00960228">
        <w:rPr>
          <w:rFonts w:cs="Times New Roman"/>
        </w:rPr>
        <w:t>L – Sex Ed</w:t>
      </w:r>
    </w:p>
    <w:p w14:paraId="05503210" w14:textId="77777777" w:rsidR="007054BC" w:rsidRPr="00960228" w:rsidRDefault="007054BC" w:rsidP="007054BC"/>
    <w:p w14:paraId="709D4742" w14:textId="77777777" w:rsidR="007054BC" w:rsidRPr="00960228" w:rsidRDefault="007054BC" w:rsidP="007054BC">
      <w:pPr>
        <w:pStyle w:val="Heading4"/>
        <w:rPr>
          <w:rFonts w:cs="Times New Roman"/>
        </w:rPr>
      </w:pPr>
      <w:r w:rsidRPr="00960228">
        <w:rPr>
          <w:rFonts w:cs="Times New Roman"/>
        </w:rPr>
        <w:t>Sex Ed is unpopular---it’s a lightning rod for controversy</w:t>
      </w:r>
    </w:p>
    <w:p w14:paraId="5CC398B3" w14:textId="77777777" w:rsidR="007054BC" w:rsidRPr="00960228" w:rsidRDefault="007054BC" w:rsidP="007054BC">
      <w:r w:rsidRPr="00960228">
        <w:rPr>
          <w:rStyle w:val="Style13ptBold"/>
        </w:rPr>
        <w:t>NPR</w:t>
      </w:r>
      <w:r w:rsidRPr="00960228">
        <w:t>, 2-24-20</w:t>
      </w:r>
      <w:r w:rsidRPr="00960228">
        <w:rPr>
          <w:rStyle w:val="Style13ptBold"/>
        </w:rPr>
        <w:t>04</w:t>
      </w:r>
      <w:r w:rsidRPr="00960228">
        <w:t xml:space="preserve">, "Sex Education in America" NPR.org, http://www.npr.org/templates/story/story.php?storyId=1622610, DOA: 6-29-2017, //GMH </w:t>
      </w:r>
    </w:p>
    <w:p w14:paraId="56C5F041" w14:textId="77777777" w:rsidR="007054BC" w:rsidRPr="00960228" w:rsidRDefault="007054BC" w:rsidP="007054BC">
      <w:pPr>
        <w:rPr>
          <w:sz w:val="16"/>
        </w:rPr>
      </w:pPr>
      <w:r w:rsidRPr="00960228">
        <w:rPr>
          <w:sz w:val="16"/>
        </w:rPr>
        <w:t xml:space="preserve">Although there may be some disconnect between the breadth of sex education Americans want taught and what is actually taught in many places, parents whose children have taken sex ed generally like their school's program. Interestingly, in a separate question about what schools should teach about homosexuality, only 19 percent said schools should not teach about it at all. For the most part, Americans want teachers to talk about homosexuality, but they want them to do so in a neutral way. Fifty-two percent said schools should teach "only what homosexuality is, without discussing whether it is wrong or acceptable," compared with 18 percent who said schools should teach that homosexuality is wrong and 8 percent who said schools should teach that homosexuality is acceptable. A majority of Americans (55 percent) believes that giving teens information about how to obtain and use condoms will not encourage them to have sexual intercourse earlier than they would have otherwise (39 percent say it would encourage them), and 77 percent think such information makes it more likely the teens will practice safe sex now or in the future (only 17 percent say it will not make it more likely). </w:t>
      </w:r>
      <w:r w:rsidRPr="00960228">
        <w:rPr>
          <w:rStyle w:val="StyleUnderline"/>
        </w:rPr>
        <w:t>When it comes to the general approach to teaching sex and sexuality in schools, Americans divide almost evenly.</w:t>
      </w:r>
      <w:r w:rsidRPr="00960228">
        <w:rPr>
          <w:sz w:val="16"/>
        </w:rPr>
        <w:t xml:space="preserve"> </w:t>
      </w:r>
      <w:r w:rsidRPr="00960228">
        <w:rPr>
          <w:rStyle w:val="StyleUnderline"/>
        </w:rPr>
        <w:t>Respondents were asked to choose which of two statements was closer to their belief: (1) "When it comes to sex, teenagers need to have limits set; they must be told what is acceptable and what is not." Or (2) "ultimately teenagers need to make their own decisions, so their education needs to be more in the form of providing information and guidance." Forty-seven percent selected the first statement; 51 percent selected the second.</w:t>
      </w:r>
      <w:r w:rsidRPr="00960228">
        <w:rPr>
          <w:sz w:val="16"/>
        </w:rPr>
        <w:t xml:space="preserve"> Parents of seventh and eighth graders were more likely to choose the first statement (53 percent) than the second (45 percent); parents of high school students were evenly divided. </w:t>
      </w:r>
      <w:r w:rsidRPr="00960228">
        <w:rPr>
          <w:rStyle w:val="StyleUnderline"/>
        </w:rPr>
        <w:t xml:space="preserve">Conservatives were much more likely to choose the first statement over the second </w:t>
      </w:r>
      <w:r w:rsidRPr="00960228">
        <w:rPr>
          <w:sz w:val="16"/>
        </w:rPr>
        <w:t xml:space="preserve">(64 percent to 32 percent), as were evangelical or born-again Christians (61 percent to 35 percent). Liberals and moderates were more likely to choose the second statement over the first (61 percent to 37 percent for liberals and 56 percent to 42 percent for moderates). Historically, the impetus for sex education in schools was teaching children about avoiding pregnancy and keeping them safe from sexually transmitted diseases, but many parents say they are more worried about the effects of sexual activity on their child's psyche. Asked what concerns them most about their 7th-12th grade children ever having sexual intercourse, 36 percent of parents said "that they might have sexual intercourse before they are psychologically and emotionally ready." That compares with 29 percent who said their biggest concern was disease (23 percent said HIV/AIDS and 6 percent said other sexually transmitted diseases) and 23 percent who said pregnancy. Moreover, given a list of problems teens might face, nearly half (48 percent) of all Americans chose as the biggest problem "use of alcohol and other illegal drugs," which was double the number who chose any sex-related problem (9 percent said unwanted pregnancy, 8 percent said getting HIV/AIDS, and 4 percent said getting other STDs). Just as the initial impetus for sex education in schools came from health advocates, the historical impetus for abstinence education has come from evangelical or born-again Christians. </w:t>
      </w:r>
      <w:r w:rsidRPr="00960228">
        <w:rPr>
          <w:rStyle w:val="StyleUnderline"/>
        </w:rPr>
        <w:t xml:space="preserve">In general, evangelical or born-again Christians have very different views from other Americans about sex and sexuality. Eighty-one percent of evangelical or born-again Christians believe it is morally wrong for unmarried adults to engage in sexual intercourse, compared with 33 percent of other Americans. </w:t>
      </w:r>
      <w:r w:rsidRPr="00960228">
        <w:rPr>
          <w:sz w:val="16"/>
        </w:rPr>
        <w:t xml:space="preserve">Likewise, 78 percent of evangelical or born-again Christians believe that sexual activity outside of marriage is likely to have harmful psychological and physical effects; 46 percent of other Americans believe this. Moreover, such Christians are much more likely to believe that school-age children should abstain from almost any kind of arousal: 56 percent include passionate kissing among the activities they should abstain from; 31 percent of the rest of the population say that. Evangelical or born-again Christians also have different views on many questions about sex education. Twelve percent of them say sex education should not be taught in schools — a small number, but three times the percentage found among non-evangelicals (4 percent). </w:t>
      </w:r>
      <w:r w:rsidRPr="00960228">
        <w:rPr>
          <w:rStyle w:val="StyleUnderline"/>
        </w:rPr>
        <w:t>Moreover, more than twice as many evangelicals as non-evangelicals (49 percent to 21 percent) believe the government should fund abstinence-only programs instead of using the money for more comprehensive sex education.</w:t>
      </w:r>
      <w:r w:rsidRPr="00960228">
        <w:rPr>
          <w:sz w:val="16"/>
        </w:rPr>
        <w:t xml:space="preserve"> And on what should be taught in sex ed classes, evangelicals are much more likely than non-evangelicals to think certain topics are inappropriate. Interestingly, there are some differences between white and non-white evangelicals — not on questions about sex or sexuality, but on questions about sex education. On some sex education questions, non-white evangelicals are closer to non-evangelicals than they are to white evangelicals. For instance, while 23 percent of non-Latino white evangelicals believe it is inappropriate for sex ed classes to teach where to get and how to use contraceptives, only 13 percent of non-white evangelicals believe this, compared with 8 percent of non-evangelicals. (The other items in Table 3 were asked of half-samples of the survey, and there were not enough non-white evangelicals in the half-samples to make accurate comparisons.) Likewise, asked about the best method to teach sex ed, 27 percent of non-Latino white evangelicals prefer abstinence-only. Fewer than half as many non-white evangelicals (12 percent) prefer abstinence-only, which is in line with non-evangelicals (10 percent). Adult Americans define abstinence broadly. The survey asked respondents whether they agreed or disagreed with the statement, "Abstinence from sexual activity outside marriage is the expected standard for all school-age children." Sixty-two percent of Americans agreed with the statement, which is a principle that must be taught in federally funded abstinence education programs; 36 percent disagreed. Regardless of respondents' answer to that question, they then were asked how they were defining the word abstinence when they answered it. Did they include abstaining from sexual intercourse? Oral sex? Intimate touching? Passionate kissing? Masturbation? A large percentage of Americans said yes to all of those, with 63 percent thinking abstinence included abstaining from intimate touching, 40 percent thinking it included abstaining from passionate kissing, and 44 percent thinking it included abstaining from masturbation. (See Table 2 in the Survey Tables sidebar.) As suggested earlier, born-again or evangelical Christians (of all races) were more likely to say yes to the last three than other Americans. </w:t>
      </w:r>
    </w:p>
    <w:p w14:paraId="029ED6AB" w14:textId="77777777" w:rsidR="007054BC" w:rsidRPr="00960228" w:rsidRDefault="007054BC" w:rsidP="007054BC">
      <w:pPr>
        <w:rPr>
          <w:sz w:val="16"/>
        </w:rPr>
      </w:pPr>
    </w:p>
    <w:p w14:paraId="229E0490" w14:textId="77777777" w:rsidR="007054BC" w:rsidRPr="00960228" w:rsidRDefault="007054BC" w:rsidP="007054BC">
      <w:pPr>
        <w:pStyle w:val="Heading4"/>
        <w:rPr>
          <w:rFonts w:cs="Times New Roman"/>
        </w:rPr>
      </w:pPr>
      <w:r w:rsidRPr="00960228">
        <w:rPr>
          <w:rFonts w:cs="Times New Roman"/>
        </w:rPr>
        <w:t>Comprehensive sex education is unpopular among Republicans – they prefer abstinence-only programs</w:t>
      </w:r>
    </w:p>
    <w:p w14:paraId="2321C2C3" w14:textId="77777777" w:rsidR="007054BC" w:rsidRPr="00960228" w:rsidRDefault="007054BC" w:rsidP="007054BC">
      <w:pPr>
        <w:rPr>
          <w:rStyle w:val="Style13ptBold"/>
          <w:b w:val="0"/>
        </w:rPr>
      </w:pPr>
      <w:r w:rsidRPr="00960228">
        <w:rPr>
          <w:rStyle w:val="Style13ptBold"/>
        </w:rPr>
        <w:t xml:space="preserve">Ryan 17 </w:t>
      </w:r>
      <w:r w:rsidRPr="00960228">
        <w:rPr>
          <w:rStyle w:val="Style13ptBold"/>
          <w:b w:val="0"/>
        </w:rPr>
        <w:t xml:space="preserve">(Lisa, graduate of the College of Charleston and reporter for various sites | “Trump’s Proposed Budget Would Invest $277 Million in Abstinence-Only Education” The Cut, May 24, 2017, </w:t>
      </w:r>
      <w:hyperlink r:id="rId56" w:history="1">
        <w:r w:rsidRPr="00960228">
          <w:rPr>
            <w:rStyle w:val="Hyperlink"/>
          </w:rPr>
          <w:t>https://www.thecut.com/2017/05/trump-budget-abstinence-only-sex-ed.html</w:t>
        </w:r>
      </w:hyperlink>
      <w:r w:rsidRPr="00960228">
        <w:rPr>
          <w:rStyle w:val="Style13ptBold"/>
          <w:b w:val="0"/>
        </w:rPr>
        <w:t>) O. Savill</w:t>
      </w:r>
    </w:p>
    <w:p w14:paraId="61397107" w14:textId="77777777" w:rsidR="007054BC" w:rsidRPr="00960228" w:rsidRDefault="007054BC" w:rsidP="007054BC">
      <w:pPr>
        <w:rPr>
          <w:u w:val="single"/>
        </w:rPr>
      </w:pPr>
      <w:r w:rsidRPr="00960228">
        <w:rPr>
          <w:sz w:val="16"/>
        </w:rPr>
        <w:t xml:space="preserve">Not only would President Donald </w:t>
      </w:r>
      <w:r w:rsidRPr="00960228">
        <w:rPr>
          <w:u w:val="single"/>
        </w:rPr>
        <w:t>Trump’s</w:t>
      </w:r>
      <w:r w:rsidRPr="00960228">
        <w:rPr>
          <w:sz w:val="16"/>
        </w:rPr>
        <w:t xml:space="preserve"> proposed 2018 budget harm women and families by barring Planned Parenthood from receiving any federal government funding, it would also invest $277 million in abstinence-only education, which has been shown to be a completely ineffective means of sexual education. As Quartz reports, the proposed </w:t>
      </w:r>
      <w:r w:rsidRPr="00960228">
        <w:rPr>
          <w:u w:val="single"/>
        </w:rPr>
        <w:t>budget calls for investing $277 million to “extend abstinence education</w:t>
      </w:r>
      <w:r w:rsidRPr="00960228">
        <w:rPr>
          <w:sz w:val="16"/>
        </w:rPr>
        <w:t xml:space="preserve"> and personal responsibility education program” between 2018 and 2027. </w:t>
      </w:r>
      <w:r w:rsidRPr="00960228">
        <w:rPr>
          <w:u w:val="single"/>
        </w:rPr>
        <w:t>The investment</w:t>
      </w:r>
      <w:r w:rsidRPr="00960228">
        <w:rPr>
          <w:sz w:val="16"/>
        </w:rPr>
        <w:t xml:space="preserve"> certainly </w:t>
      </w:r>
      <w:r w:rsidRPr="00960228">
        <w:rPr>
          <w:u w:val="single"/>
        </w:rPr>
        <w:t>falls in line with</w:t>
      </w:r>
      <w:r w:rsidRPr="00960228">
        <w:rPr>
          <w:sz w:val="16"/>
        </w:rPr>
        <w:t xml:space="preserve"> Vice-President Mike </w:t>
      </w:r>
      <w:r w:rsidRPr="00960228">
        <w:rPr>
          <w:u w:val="single"/>
        </w:rPr>
        <w:t>Pence’s love of abstinence-only programs</w:t>
      </w:r>
      <w:r w:rsidRPr="00960228">
        <w:rPr>
          <w:sz w:val="16"/>
        </w:rPr>
        <w:t xml:space="preserve"> (and subsequent lack of knowledge about how condoms actually work). But it also completely disregards research showing that abstinence-only programs don’t work. A 2011 study found that an “increasing emphasis on abstinence education is positively correlated with teenage pregnancy and birth rates.” Additionally, the states with the highest teen pregnancy rates — </w:t>
      </w:r>
      <w:r w:rsidRPr="00960228">
        <w:rPr>
          <w:b/>
          <w:u w:val="single"/>
        </w:rPr>
        <w:t>Arkansas, Oklahoma, and Mississippi</w:t>
      </w:r>
      <w:r w:rsidRPr="00960228">
        <w:rPr>
          <w:b/>
          <w:sz w:val="16"/>
        </w:rPr>
        <w:t xml:space="preserve"> — </w:t>
      </w:r>
      <w:r w:rsidRPr="00960228">
        <w:rPr>
          <w:b/>
          <w:u w:val="single"/>
        </w:rPr>
        <w:t>have policies that emphasize abstinence-only sexual education.</w:t>
      </w:r>
      <w:r w:rsidRPr="00960228">
        <w:rPr>
          <w:sz w:val="16"/>
        </w:rPr>
        <w:t xml:space="preserve"> The Guttmacher Institute also found that “no program of any kind has ever shown success in convincing young people to postpone sex from age 17, when they typically first have intercourse, until marriage,” and that teens who claim to practice abstinence often still have oral sex, which can put them at risk of STDs even if they aren’t having intercourse. At this time, Trump’s budget is still just a proposal — it needs to be approved by Congress in order to actually be implemented. </w:t>
      </w:r>
      <w:r w:rsidRPr="00960228">
        <w:rPr>
          <w:u w:val="single"/>
        </w:rPr>
        <w:t>Congress is</w:t>
      </w:r>
      <w:r w:rsidRPr="00960228">
        <w:rPr>
          <w:sz w:val="16"/>
        </w:rPr>
        <w:t xml:space="preserve"> reportedly “already wary” of the proposed budget, but according to Axios, even if lawmakers dismantle a significant portion of it, they’ll </w:t>
      </w:r>
      <w:r w:rsidRPr="00960228">
        <w:rPr>
          <w:u w:val="single"/>
        </w:rPr>
        <w:t>likely</w:t>
      </w:r>
      <w:r w:rsidRPr="00960228">
        <w:rPr>
          <w:sz w:val="16"/>
        </w:rPr>
        <w:t xml:space="preserve"> still try </w:t>
      </w:r>
      <w:r w:rsidRPr="00960228">
        <w:rPr>
          <w:u w:val="single"/>
        </w:rPr>
        <w:t>to stick with the administration’s goals.</w:t>
      </w:r>
    </w:p>
    <w:p w14:paraId="73B2109A" w14:textId="77777777" w:rsidR="007054BC" w:rsidRPr="00960228" w:rsidRDefault="007054BC" w:rsidP="007054BC">
      <w:pPr>
        <w:rPr>
          <w:sz w:val="16"/>
        </w:rPr>
      </w:pPr>
    </w:p>
    <w:p w14:paraId="1133D5D7" w14:textId="77777777" w:rsidR="007054BC" w:rsidRDefault="007054BC" w:rsidP="007054BC">
      <w:pPr>
        <w:pStyle w:val="Heading3"/>
        <w:rPr>
          <w:rFonts w:cs="Times New Roman"/>
        </w:rPr>
      </w:pPr>
      <w:r>
        <w:rPr>
          <w:rFonts w:cs="Times New Roman"/>
        </w:rPr>
        <w:t>L – Special Ed</w:t>
      </w:r>
    </w:p>
    <w:p w14:paraId="0C9F502E" w14:textId="77777777" w:rsidR="007054BC" w:rsidRDefault="007054BC" w:rsidP="007054BC"/>
    <w:p w14:paraId="56D3BB98" w14:textId="77777777" w:rsidR="007054BC" w:rsidRDefault="007054BC" w:rsidP="007054BC">
      <w:pPr>
        <w:pStyle w:val="Heading4"/>
      </w:pPr>
      <w:r>
        <w:t>Voters dislike federal special education reform</w:t>
      </w:r>
    </w:p>
    <w:p w14:paraId="13D0899E" w14:textId="77777777" w:rsidR="007054BC" w:rsidRPr="0061027B" w:rsidRDefault="007054BC" w:rsidP="007054BC">
      <w:r>
        <w:t xml:space="preserve">Ron </w:t>
      </w:r>
      <w:r w:rsidRPr="0061027B">
        <w:rPr>
          <w:rStyle w:val="Style13ptBold"/>
        </w:rPr>
        <w:t>Faucheux</w:t>
      </w:r>
      <w:r>
        <w:t>, 5-3-</w:t>
      </w:r>
      <w:r w:rsidRPr="0061027B">
        <w:rPr>
          <w:rStyle w:val="Style13ptBold"/>
        </w:rPr>
        <w:t>2012</w:t>
      </w:r>
      <w:r>
        <w:t>, president of Clarus Research Group, "The Clear Consensus on Education Reform: Voters Want Major Change," Atlantic, https://www.theatlantic.com/national/archive/2012/05/the-clear-consensus-on-education-reform-voters-want-major-change/256642/, DOA 7-1-2017, //gcn</w:t>
      </w:r>
    </w:p>
    <w:p w14:paraId="423C2C3E" w14:textId="77777777" w:rsidR="007054BC" w:rsidRPr="0061027B" w:rsidRDefault="007054BC" w:rsidP="007054BC">
      <w:pPr>
        <w:rPr>
          <w:rStyle w:val="StyleUnderline"/>
        </w:rPr>
      </w:pPr>
      <w:r w:rsidRPr="0061027B">
        <w:rPr>
          <w:sz w:val="16"/>
        </w:rPr>
        <w:t xml:space="preserve">Even </w:t>
      </w:r>
      <w:r w:rsidRPr="0061027B">
        <w:rPr>
          <w:rStyle w:val="StyleUnderline"/>
        </w:rPr>
        <w:t>on the highly sensitive issue of budgeting special education programs, many voters were inclined to favor more flexibility on the part of each school's leadership</w:t>
      </w:r>
      <w:r w:rsidRPr="0061027B">
        <w:rPr>
          <w:sz w:val="16"/>
        </w:rPr>
        <w:t>. A few more voters than not (</w:t>
      </w:r>
      <w:r w:rsidRPr="0061027B">
        <w:rPr>
          <w:rStyle w:val="StyleUnderline"/>
        </w:rPr>
        <w:t>48 percent</w:t>
      </w:r>
      <w:r w:rsidRPr="0061027B">
        <w:rPr>
          <w:sz w:val="16"/>
        </w:rPr>
        <w:t xml:space="preserve"> vs. 43 percent) </w:t>
      </w:r>
      <w:r w:rsidRPr="0061027B">
        <w:rPr>
          <w:rStyle w:val="StyleUnderline"/>
        </w:rPr>
        <w:t>agreed with the statement: "To achieve the right balance between educational services for special-needs students and education services for all students, school principals should have the discretion to set their own budget priorities, even if it means adjusting the amount of money spent on special education programs."</w:t>
      </w:r>
    </w:p>
    <w:p w14:paraId="197A290F" w14:textId="77777777" w:rsidR="007054BC" w:rsidRPr="00960228" w:rsidRDefault="007054BC" w:rsidP="007054BC"/>
    <w:p w14:paraId="7E85D274" w14:textId="77777777" w:rsidR="007054BC" w:rsidRDefault="007054BC" w:rsidP="007054BC">
      <w:pPr>
        <w:pStyle w:val="Heading3"/>
        <w:rPr>
          <w:rFonts w:cs="Times New Roman"/>
        </w:rPr>
      </w:pPr>
      <w:r>
        <w:rPr>
          <w:rFonts w:cs="Times New Roman"/>
        </w:rPr>
        <w:t>L – STEM</w:t>
      </w:r>
    </w:p>
    <w:p w14:paraId="6EE79A35" w14:textId="77777777" w:rsidR="007054BC" w:rsidRDefault="007054BC" w:rsidP="007054BC"/>
    <w:p w14:paraId="4613DD03" w14:textId="77777777" w:rsidR="007054BC" w:rsidRDefault="007054BC" w:rsidP="007054BC">
      <w:pPr>
        <w:pStyle w:val="Heading4"/>
      </w:pPr>
      <w:r>
        <w:t>Increasing STEM diversity causes Trump base backlash – K-12 trades off with workforce retraining</w:t>
      </w:r>
    </w:p>
    <w:p w14:paraId="03129C60" w14:textId="77777777" w:rsidR="007054BC" w:rsidRDefault="007054BC" w:rsidP="007054BC">
      <w:r w:rsidRPr="007D6E5B">
        <w:rPr>
          <w:rStyle w:val="Style13ptBold"/>
        </w:rPr>
        <w:t>Hansen</w:t>
      </w:r>
      <w:r>
        <w:t xml:space="preserve"> 20</w:t>
      </w:r>
      <w:r w:rsidRPr="007D6E5B">
        <w:rPr>
          <w:rStyle w:val="Style13ptBold"/>
        </w:rPr>
        <w:t>16</w:t>
      </w:r>
      <w:r>
        <w:t xml:space="preserve"> – Michael Hansen, The Herman and George R. Brown Chair and Director - Brown Center on Education PolicySenior Fellow - Governance Studies (“</w:t>
      </w:r>
      <w:r w:rsidRPr="007D6E5B">
        <w:t>2016: The education election nobody saw coming</w:t>
      </w:r>
      <w:r>
        <w:t xml:space="preserve">,” </w:t>
      </w:r>
      <w:r w:rsidRPr="007D6E5B">
        <w:t>https://www.brookings.edu/blog/brown-center-chalkboard/2016/12/27/2016-the-education-election-nobody-saw-coming/</w:t>
      </w:r>
      <w:r>
        <w:t>) bhb</w:t>
      </w:r>
    </w:p>
    <w:p w14:paraId="7C05D202" w14:textId="77777777" w:rsidR="007054BC" w:rsidRPr="00947246" w:rsidRDefault="007054BC" w:rsidP="007054BC">
      <w:pPr>
        <w:rPr>
          <w:rStyle w:val="StyleUnderline"/>
        </w:rPr>
      </w:pPr>
      <w:r w:rsidRPr="00947246">
        <w:rPr>
          <w:sz w:val="16"/>
        </w:rPr>
        <w:t xml:space="preserve">And while these </w:t>
      </w:r>
      <w:r w:rsidRPr="00947246">
        <w:rPr>
          <w:rStyle w:val="StyleUnderline"/>
        </w:rPr>
        <w:t>discussions about college</w:t>
      </w:r>
      <w:r w:rsidRPr="00947246">
        <w:rPr>
          <w:sz w:val="16"/>
        </w:rPr>
        <w:t xml:space="preserve"> are worthwhile to have, they likely </w:t>
      </w:r>
      <w:r w:rsidRPr="00947246">
        <w:rPr>
          <w:rStyle w:val="Emphasis"/>
        </w:rPr>
        <w:t>do not resonate</w:t>
      </w:r>
      <w:r w:rsidRPr="00947246">
        <w:rPr>
          <w:rStyle w:val="StyleUnderline"/>
        </w:rPr>
        <w:t xml:space="preserve"> with people in Trump’s core areas of support.</w:t>
      </w:r>
      <w:r w:rsidRPr="00947246">
        <w:rPr>
          <w:sz w:val="16"/>
        </w:rPr>
        <w:t xml:space="preserve"> These include </w:t>
      </w:r>
      <w:r w:rsidRPr="00947246">
        <w:rPr>
          <w:rStyle w:val="StyleUnderline"/>
        </w:rPr>
        <w:t>voters in rural communities</w:t>
      </w:r>
      <w:r w:rsidRPr="00947246">
        <w:rPr>
          <w:sz w:val="16"/>
        </w:rPr>
        <w:t xml:space="preserve">, who may </w:t>
      </w:r>
      <w:r w:rsidRPr="00947246">
        <w:rPr>
          <w:rStyle w:val="StyleUnderline"/>
        </w:rPr>
        <w:t xml:space="preserve">view higher education with ambiguity </w:t>
      </w:r>
      <w:r w:rsidRPr="00947246">
        <w:rPr>
          <w:sz w:val="16"/>
        </w:rPr>
        <w:t xml:space="preserve">– a boon in human capital for the community as long as those pursuing it, in fact, return to the community. Similarly, </w:t>
      </w:r>
      <w:r w:rsidRPr="00947246">
        <w:rPr>
          <w:rStyle w:val="StyleUnderline"/>
        </w:rPr>
        <w:t xml:space="preserve">voters in communities adversely affected by trade would probably be happier to see greater interest in helping </w:t>
      </w:r>
      <w:r>
        <w:rPr>
          <w:rStyle w:val="Emphasis"/>
        </w:rPr>
        <w:t>mid-</w:t>
      </w:r>
      <w:r w:rsidRPr="00947246">
        <w:rPr>
          <w:rStyle w:val="Emphasis"/>
        </w:rPr>
        <w:t>or late-career adults</w:t>
      </w:r>
      <w:r w:rsidRPr="00947246">
        <w:rPr>
          <w:rStyle w:val="StyleUnderline"/>
        </w:rPr>
        <w:t xml:space="preserve"> learn new skills for other industries, rather than making sure that young adults can avoid tuition.</w:t>
      </w:r>
    </w:p>
    <w:p w14:paraId="06568D58" w14:textId="77777777" w:rsidR="007054BC" w:rsidRPr="00947246" w:rsidRDefault="007054BC" w:rsidP="007054BC">
      <w:pPr>
        <w:rPr>
          <w:sz w:val="16"/>
        </w:rPr>
      </w:pPr>
      <w:r w:rsidRPr="00947246">
        <w:rPr>
          <w:rStyle w:val="StyleUnderline"/>
        </w:rPr>
        <w:t>The U.S. D</w:t>
      </w:r>
      <w:r w:rsidRPr="00947246">
        <w:rPr>
          <w:sz w:val="16"/>
        </w:rPr>
        <w:t xml:space="preserve">epartment </w:t>
      </w:r>
      <w:r w:rsidRPr="00947246">
        <w:rPr>
          <w:rStyle w:val="StyleUnderline"/>
        </w:rPr>
        <w:t>o</w:t>
      </w:r>
      <w:r w:rsidRPr="00947246">
        <w:rPr>
          <w:sz w:val="16"/>
        </w:rPr>
        <w:t xml:space="preserve">f </w:t>
      </w:r>
      <w:r w:rsidRPr="00947246">
        <w:rPr>
          <w:rStyle w:val="StyleUnderline"/>
        </w:rPr>
        <w:t>E</w:t>
      </w:r>
      <w:r w:rsidRPr="00947246">
        <w:rPr>
          <w:sz w:val="16"/>
        </w:rPr>
        <w:t xml:space="preserve">ducation </w:t>
      </w:r>
      <w:r w:rsidRPr="00947246">
        <w:rPr>
          <w:rStyle w:val="StyleUnderline"/>
        </w:rPr>
        <w:t>under</w:t>
      </w:r>
      <w:r w:rsidRPr="00947246">
        <w:rPr>
          <w:sz w:val="16"/>
        </w:rPr>
        <w:t xml:space="preserve"> the </w:t>
      </w:r>
      <w:r w:rsidRPr="00947246">
        <w:rPr>
          <w:rStyle w:val="StyleUnderline"/>
        </w:rPr>
        <w:t>Obama</w:t>
      </w:r>
      <w:r w:rsidRPr="00947246">
        <w:rPr>
          <w:sz w:val="16"/>
        </w:rPr>
        <w:t xml:space="preserve"> administration has </w:t>
      </w:r>
      <w:r w:rsidRPr="00947246">
        <w:rPr>
          <w:rStyle w:val="StyleUnderline"/>
        </w:rPr>
        <w:t>made some strides in promoting vocational and technical education, but</w:t>
      </w:r>
      <w:r w:rsidRPr="00947246">
        <w:rPr>
          <w:sz w:val="16"/>
        </w:rPr>
        <w:t xml:space="preserve"> these </w:t>
      </w:r>
      <w:r w:rsidRPr="00947246">
        <w:rPr>
          <w:rStyle w:val="StyleUnderline"/>
        </w:rPr>
        <w:t>efforts were</w:t>
      </w:r>
      <w:r w:rsidRPr="00947246">
        <w:rPr>
          <w:sz w:val="16"/>
        </w:rPr>
        <w:t xml:space="preserve"> probably </w:t>
      </w:r>
      <w:r w:rsidRPr="00947246">
        <w:rPr>
          <w:rStyle w:val="Emphasis"/>
        </w:rPr>
        <w:t>too little too late.</w:t>
      </w:r>
      <w:r w:rsidRPr="00947246">
        <w:rPr>
          <w:rStyle w:val="StyleUnderline"/>
        </w:rPr>
        <w:t xml:space="preserve"> And</w:t>
      </w:r>
      <w:r w:rsidRPr="00947246">
        <w:rPr>
          <w:sz w:val="16"/>
        </w:rPr>
        <w:t xml:space="preserve"> one could argue they’ve </w:t>
      </w:r>
      <w:r w:rsidRPr="00947246">
        <w:rPr>
          <w:rStyle w:val="StyleUnderline"/>
        </w:rPr>
        <w:t>focused more on helping minorities see opportunity in STEM fields and less on helping struggling adults in the country.</w:t>
      </w:r>
    </w:p>
    <w:p w14:paraId="417921B1" w14:textId="77777777" w:rsidR="007054BC" w:rsidRPr="007D6E5B" w:rsidRDefault="007054BC" w:rsidP="007054BC">
      <w:pPr>
        <w:rPr>
          <w:sz w:val="16"/>
        </w:rPr>
      </w:pPr>
      <w:r w:rsidRPr="007D6E5B">
        <w:rPr>
          <w:rStyle w:val="StyleUnderline"/>
        </w:rPr>
        <w:t xml:space="preserve">Though there were plenty of other important issues that framed both the campaign and election results in 2016, education now takes on </w:t>
      </w:r>
      <w:r w:rsidRPr="00947246">
        <w:rPr>
          <w:rStyle w:val="Emphasis"/>
        </w:rPr>
        <w:t>greater importance</w:t>
      </w:r>
      <w:r w:rsidRPr="007D6E5B">
        <w:rPr>
          <w:rStyle w:val="StyleUnderline"/>
        </w:rPr>
        <w:t xml:space="preserve"> in hindsight</w:t>
      </w:r>
      <w:r w:rsidRPr="007D6E5B">
        <w:rPr>
          <w:sz w:val="16"/>
        </w:rPr>
        <w:t xml:space="preserve">. Taken together, all of these arguments make me think that perhaps </w:t>
      </w:r>
      <w:r w:rsidRPr="007D6E5B">
        <w:rPr>
          <w:rStyle w:val="StyleUnderline"/>
        </w:rPr>
        <w:t xml:space="preserve">education turned out to be a </w:t>
      </w:r>
      <w:r w:rsidRPr="00947246">
        <w:rPr>
          <w:rStyle w:val="Emphasis"/>
        </w:rPr>
        <w:t>key issue</w:t>
      </w:r>
      <w:r w:rsidRPr="007D6E5B">
        <w:rPr>
          <w:rStyle w:val="StyleUnderline"/>
        </w:rPr>
        <w:t xml:space="preserve"> hiding in plain sight</w:t>
      </w:r>
      <w:r w:rsidRPr="007D6E5B">
        <w:rPr>
          <w:sz w:val="16"/>
        </w:rPr>
        <w:t>.</w:t>
      </w:r>
    </w:p>
    <w:p w14:paraId="5F0E4A08" w14:textId="77777777" w:rsidR="007054BC" w:rsidRPr="00AA4CBB" w:rsidRDefault="007054BC" w:rsidP="007054BC"/>
    <w:p w14:paraId="423B00BA" w14:textId="77777777" w:rsidR="007054BC" w:rsidRDefault="007054BC" w:rsidP="007054BC">
      <w:pPr>
        <w:pStyle w:val="Heading3"/>
        <w:rPr>
          <w:rFonts w:cs="Times New Roman"/>
        </w:rPr>
      </w:pPr>
      <w:r>
        <w:rPr>
          <w:rFonts w:cs="Times New Roman"/>
        </w:rPr>
        <w:t>L – Teacher Training</w:t>
      </w:r>
    </w:p>
    <w:p w14:paraId="6C97C805" w14:textId="77777777" w:rsidR="007054BC" w:rsidRDefault="007054BC" w:rsidP="007054BC"/>
    <w:p w14:paraId="15E1499A" w14:textId="77777777" w:rsidR="007054BC" w:rsidRDefault="007054BC" w:rsidP="007054BC">
      <w:pPr>
        <w:pStyle w:val="Heading4"/>
      </w:pPr>
      <w:r>
        <w:t>Teacher-training programs are unpopular – Federal overreach</w:t>
      </w:r>
    </w:p>
    <w:p w14:paraId="7ED14E11" w14:textId="77777777" w:rsidR="007054BC" w:rsidRPr="00C87A70" w:rsidRDefault="007054BC" w:rsidP="007054BC">
      <w:r>
        <w:t xml:space="preserve">Emma </w:t>
      </w:r>
      <w:r w:rsidRPr="00C87A70">
        <w:rPr>
          <w:rStyle w:val="Style13ptBold"/>
        </w:rPr>
        <w:t>Brown, 3-27-2017</w:t>
      </w:r>
      <w:r>
        <w:t>, "Trump signs bills overturning Obama-era education regulations," Washington Post, https://www.washingtonpost.com/news/education/wp/2017/03/27/trump-signs-bills-overturning-obama-era-education-regulations/?utm_term=.fe82e742ac07, DOA 6-30-2017, //gcn</w:t>
      </w:r>
    </w:p>
    <w:p w14:paraId="3EACDA10" w14:textId="77777777" w:rsidR="007054BC" w:rsidRPr="00C87A70" w:rsidRDefault="007054BC" w:rsidP="007054BC">
      <w:pPr>
        <w:rPr>
          <w:rStyle w:val="StyleUnderline"/>
        </w:rPr>
      </w:pPr>
      <w:r w:rsidRPr="00C87A70">
        <w:rPr>
          <w:rStyle w:val="StyleUnderline"/>
        </w:rPr>
        <w:t>The teacher-preparation regulation</w:t>
      </w:r>
      <w:r w:rsidRPr="00C87A70">
        <w:rPr>
          <w:sz w:val="16"/>
        </w:rPr>
        <w:t xml:space="preserve">, which stemmed from the Higher Education Act, </w:t>
      </w:r>
      <w:r w:rsidRPr="00C87A70">
        <w:rPr>
          <w:rStyle w:val="StyleUnderline"/>
        </w:rPr>
        <w:t>required states to issue annual ratings for training programs within their borders.</w:t>
      </w:r>
      <w:r w:rsidRPr="00C87A70">
        <w:rPr>
          <w:sz w:val="16"/>
        </w:rPr>
        <w:t xml:space="preserve"> </w:t>
      </w:r>
      <w:r w:rsidRPr="00C87A70">
        <w:rPr>
          <w:rStyle w:val="StyleUnderline"/>
        </w:rPr>
        <w:t xml:space="preserve">It was meant to ensure that novice teachers enter classrooms more prepared, but </w:t>
      </w:r>
      <w:r w:rsidRPr="00C87A70">
        <w:rPr>
          <w:rStyle w:val="Emphasis"/>
        </w:rPr>
        <w:t>it was broadly unpopular from the start</w:t>
      </w:r>
      <w:r w:rsidRPr="00C87A70">
        <w:rPr>
          <w:sz w:val="16"/>
        </w:rPr>
        <w:t xml:space="preserve">. Teachers unions said the regulations wrongly tied ratings of teacher-training programs to the performance of teachers’ students on standardized tests; colleges and states argued that the rules were onerous and expensive, and </w:t>
      </w:r>
      <w:r w:rsidRPr="00C87A70">
        <w:rPr>
          <w:rStyle w:val="StyleUnderline"/>
        </w:rPr>
        <w:t>many Republicans argued that Obama’s Education Department had overstepped the bounds of executive authority.</w:t>
      </w:r>
    </w:p>
    <w:p w14:paraId="08366345" w14:textId="77777777" w:rsidR="007054BC" w:rsidRPr="00960228" w:rsidRDefault="007054BC" w:rsidP="007054BC"/>
    <w:p w14:paraId="298AFE2C" w14:textId="77777777" w:rsidR="007054BC" w:rsidRPr="00960228" w:rsidRDefault="007054BC" w:rsidP="007054BC">
      <w:pPr>
        <w:pStyle w:val="Heading3"/>
        <w:rPr>
          <w:rFonts w:cs="Times New Roman"/>
        </w:rPr>
      </w:pPr>
      <w:r w:rsidRPr="00960228">
        <w:rPr>
          <w:rFonts w:cs="Times New Roman"/>
        </w:rPr>
        <w:t>L – Vouchers</w:t>
      </w:r>
    </w:p>
    <w:p w14:paraId="5445A8FD" w14:textId="77777777" w:rsidR="007054BC" w:rsidRPr="00960228" w:rsidRDefault="007054BC" w:rsidP="007054BC">
      <w:pPr>
        <w:pStyle w:val="Heading4"/>
        <w:rPr>
          <w:rFonts w:cs="Times New Roman"/>
        </w:rPr>
      </w:pPr>
      <w:r w:rsidRPr="00960228">
        <w:rPr>
          <w:rFonts w:cs="Times New Roman"/>
        </w:rPr>
        <w:t>Federal voucher spending unpopular</w:t>
      </w:r>
    </w:p>
    <w:p w14:paraId="0F70C4EF" w14:textId="77777777" w:rsidR="007054BC" w:rsidRPr="00960228" w:rsidRDefault="007054BC" w:rsidP="007054BC">
      <w:r w:rsidRPr="00960228">
        <w:t xml:space="preserve">Tim </w:t>
      </w:r>
      <w:r w:rsidRPr="00960228">
        <w:rPr>
          <w:rStyle w:val="Style13ptBold"/>
        </w:rPr>
        <w:t>Walker</w:t>
      </w:r>
      <w:r w:rsidRPr="00960228">
        <w:t xml:space="preserve">, </w:t>
      </w:r>
      <w:r w:rsidRPr="00960228">
        <w:rPr>
          <w:rStyle w:val="Style13ptBold"/>
        </w:rPr>
        <w:t>5-26</w:t>
      </w:r>
      <w:r w:rsidRPr="00960228">
        <w:t>-2017, "Beware of School Voucher Doublespeak" NEA Today, http://neatoday.org/2017/05/26/beware-of-school-voucher-doublespeak/, DOA: 6-30-2017, //GMH</w:t>
      </w:r>
    </w:p>
    <w:p w14:paraId="743FC230" w14:textId="77777777" w:rsidR="007054BC" w:rsidRPr="00960228" w:rsidRDefault="007054BC" w:rsidP="007054BC">
      <w:pPr>
        <w:rPr>
          <w:sz w:val="16"/>
        </w:rPr>
      </w:pPr>
      <w:r w:rsidRPr="00960228">
        <w:rPr>
          <w:sz w:val="16"/>
        </w:rPr>
        <w:t xml:space="preserve">Last week, Education Secretary Betsy DeVos delivered a much-anticipated speech about her plan to shift massive amounts of valuable taxpayer money away from public schools to pay for private school vouchers. That’s not exactly how she framed her ideas as she addressed the American Federation for Children (a pro-school privatization group chaired by DeVos until she was tapped to be Education Secretary). Instead, DeVos said the plan—details still to come—would amount to the “most ambitious expansion of school choice in our nation’s history.” </w:t>
      </w:r>
      <w:r w:rsidRPr="00960228">
        <w:rPr>
          <w:rStyle w:val="StyleUnderline"/>
        </w:rPr>
        <w:t xml:space="preserve">“School choice” is </w:t>
      </w:r>
      <w:r w:rsidRPr="00960228">
        <w:rPr>
          <w:sz w:val="16"/>
        </w:rPr>
        <w:t xml:space="preserve">of course </w:t>
      </w:r>
      <w:r w:rsidRPr="00960228">
        <w:rPr>
          <w:rStyle w:val="StyleUnderline"/>
        </w:rPr>
        <w:t xml:space="preserve">the go-to euphemism school voucher advocates use to sugarcoat a failed and unpopular idea. The general public has long been opposed to vouchers, and their academic track record is pretty grim. </w:t>
      </w:r>
      <w:r w:rsidRPr="00960228">
        <w:rPr>
          <w:sz w:val="16"/>
        </w:rPr>
        <w:t xml:space="preserve">Voucher devotees like DeVos know this, which is why the term “school voucher” has been ditched in favor of more appealing terms. Take for example this line from DeVos’ speech to the AFC. Praising Indiana’s large-scale voucher program, she promised to “empower states and give leaders like Eric Holcomb the flexibility and opportunity to enhance choices Indiana provides its students.” In that one sentence alone, DeVos offers up four favorite euphemisms used to rebrand voucher legislation: “empower,” “flexibility,” “opportunity” and, of course, “choice.” The Trump-DeVos budget would slash the federal investment in public education programs by a whopping 13.6 percent, while providing $1.4 billion in new spending on school voucher expansion. </w:t>
      </w:r>
      <w:r w:rsidRPr="00960228">
        <w:rPr>
          <w:rStyle w:val="StyleUnderline"/>
        </w:rPr>
        <w:t xml:space="preserve">The intent is to obscure the fact that these spruced up proposals still produce the same result: less taxpayer money for public schools, more taxpayer money for unaccountable private schools that can, and do, discriminate. </w:t>
      </w:r>
      <w:r w:rsidRPr="00960228">
        <w:rPr>
          <w:sz w:val="16"/>
        </w:rPr>
        <w:t>The Trump budget request for fiscal year 2018 unveiled on May 23rd makes it clear that DeVos intends to deliver on this threat. NEA President Lily Eskelsen García calls the outlined education budget a “wrecking ball” to public education in service of a school privatization agenda. “DeVos and Trump have made failed private school vouchers a cornerstone of their budget,” said Eskelsen García. “</w:t>
      </w:r>
      <w:r w:rsidRPr="00960228">
        <w:rPr>
          <w:rStyle w:val="StyleUnderline"/>
        </w:rPr>
        <w:t>Vouchers do not work and they take scarce funding away from public schools—where 90 percent of America’s students enroll—and give it to private schools that are unaccountable to the public</w:t>
      </w:r>
      <w:r w:rsidRPr="00960228">
        <w:rPr>
          <w:sz w:val="16"/>
        </w:rPr>
        <w:t xml:space="preserve">.” As the details to DeVos’ plan become clearer in the coming weeks, expect to hear more about “opportunity,” “flexibility,” “tax credits,” “savings accounts,” “scholarships”—everything except “private school vouchers.” </w:t>
      </w:r>
    </w:p>
    <w:p w14:paraId="4D09A293" w14:textId="77777777" w:rsidR="007054BC" w:rsidRDefault="007054BC" w:rsidP="007054BC">
      <w:pPr>
        <w:pStyle w:val="Heading4"/>
      </w:pPr>
      <w:r>
        <w:t>Vouchers are unpopular among voters</w:t>
      </w:r>
    </w:p>
    <w:p w14:paraId="05AEB40D" w14:textId="77777777" w:rsidR="007054BC" w:rsidRPr="001856B9" w:rsidRDefault="007054BC" w:rsidP="007054BC">
      <w:r w:rsidRPr="001856B9">
        <w:t xml:space="preserve">Dena </w:t>
      </w:r>
      <w:r w:rsidRPr="001856B9">
        <w:rPr>
          <w:rStyle w:val="Style13ptBold"/>
        </w:rPr>
        <w:t>Sher</w:t>
      </w:r>
      <w:r w:rsidRPr="001856B9">
        <w:t>, 8-21-</w:t>
      </w:r>
      <w:r w:rsidRPr="001856B9">
        <w:rPr>
          <w:rStyle w:val="Style13ptBold"/>
        </w:rPr>
        <w:t>2013</w:t>
      </w:r>
      <w:r w:rsidRPr="001856B9">
        <w:t>, "School vouchers aren’t just bad policy—they’re unpopular, too," American Civil Liberties Union, https://www.aclu.org/blog/school-vouchers-arent-just-bad-policy-theyre-unpopular-too, DOA 6-29-2017 //gcn</w:t>
      </w:r>
    </w:p>
    <w:p w14:paraId="1A3E179D" w14:textId="77777777" w:rsidR="007054BC" w:rsidRPr="00DE41BD" w:rsidRDefault="007054BC" w:rsidP="007054BC">
      <w:r w:rsidRPr="001856B9">
        <w:t xml:space="preserve">Year after year, </w:t>
      </w:r>
      <w:r w:rsidRPr="001856B9">
        <w:rPr>
          <w:u w:val="single"/>
        </w:rPr>
        <w:t>PDK/Gallup releases an annual poll of public attitudes toward public schools, and it consistently finds that a majority of those polled oppose allowing students and parents to use taxpayer-funded vouchers to attend private schools</w:t>
      </w:r>
      <w:r w:rsidRPr="001856B9">
        <w:t xml:space="preserve">. This year's poll, released today, found that </w:t>
      </w:r>
      <w:r w:rsidRPr="001856B9">
        <w:rPr>
          <w:rStyle w:val="Emphasis"/>
        </w:rPr>
        <w:t>70 percent of Americans oppose funneling taxpayer dollars to private schools for tuition, the highest level of opposition to vouchers ever recorded</w:t>
      </w:r>
      <w:r w:rsidRPr="001856B9">
        <w:t>.</w:t>
      </w:r>
    </w:p>
    <w:p w14:paraId="1A56D15C" w14:textId="77777777" w:rsidR="007054BC" w:rsidRPr="007054BC" w:rsidRDefault="007054BC" w:rsidP="007054BC"/>
    <w:p w14:paraId="19E1DC9E" w14:textId="77777777" w:rsidR="008312A0" w:rsidRPr="00960228" w:rsidRDefault="008312A0" w:rsidP="008312A0">
      <w:pPr>
        <w:pStyle w:val="Heading2"/>
        <w:rPr>
          <w:rFonts w:cs="Times New Roman"/>
        </w:rPr>
      </w:pPr>
      <w:r w:rsidRPr="00960228">
        <w:rPr>
          <w:rFonts w:cs="Times New Roman"/>
        </w:rPr>
        <w:t>AT: TAX REFORM !</w:t>
      </w:r>
    </w:p>
    <w:p w14:paraId="08D95951" w14:textId="77777777" w:rsidR="008312A0" w:rsidRPr="00960228" w:rsidRDefault="008312A0" w:rsidP="008312A0">
      <w:pPr>
        <w:pStyle w:val="Heading3"/>
        <w:rPr>
          <w:rFonts w:cs="Times New Roman"/>
        </w:rPr>
      </w:pPr>
      <w:r w:rsidRPr="00960228">
        <w:rPr>
          <w:rFonts w:cs="Times New Roman"/>
        </w:rPr>
        <w:t>AT: Tax Reform Post-Midterm</w:t>
      </w:r>
    </w:p>
    <w:p w14:paraId="15442995" w14:textId="77777777" w:rsidR="008312A0" w:rsidRPr="00960228" w:rsidRDefault="008312A0" w:rsidP="008312A0"/>
    <w:p w14:paraId="72FBF299" w14:textId="77777777" w:rsidR="008312A0" w:rsidRPr="00960228" w:rsidRDefault="008312A0" w:rsidP="008312A0">
      <w:pPr>
        <w:pStyle w:val="Heading4"/>
        <w:rPr>
          <w:rFonts w:cs="Times New Roman"/>
        </w:rPr>
      </w:pPr>
      <w:r w:rsidRPr="00960228">
        <w:rPr>
          <w:rFonts w:cs="Times New Roman"/>
        </w:rPr>
        <w:t>Tax reform will happen in 2018---expert predictions</w:t>
      </w:r>
    </w:p>
    <w:p w14:paraId="4696BDA2" w14:textId="77777777" w:rsidR="008312A0" w:rsidRPr="00960228" w:rsidRDefault="008312A0" w:rsidP="008312A0">
      <w:r w:rsidRPr="00960228">
        <w:rPr>
          <w:rStyle w:val="Style13ptBold"/>
        </w:rPr>
        <w:t>Krauss 6-22</w:t>
      </w:r>
      <w:r w:rsidRPr="00960228">
        <w:t xml:space="preserve"> </w:t>
      </w:r>
      <w:r w:rsidRPr="00960228">
        <w:rPr>
          <w:sz w:val="16"/>
          <w:szCs w:val="16"/>
        </w:rPr>
        <w:t xml:space="preserve">[Reinhardt, Investor'S Business Daily, "Tech Letdown? Trump Tax Reform Not Coming In 2017: Morgan Stanley", Investor's Business Daily, 6-22-2017, </w:t>
      </w:r>
      <w:hyperlink r:id="rId57" w:history="1">
        <w:r w:rsidRPr="00960228">
          <w:rPr>
            <w:rStyle w:val="Hyperlink"/>
            <w:sz w:val="16"/>
            <w:szCs w:val="16"/>
          </w:rPr>
          <w:t>http://www.investors.com/news/technology/tech-let-down-trump-tax-reform-not-coming-in-2017-morgan-stanley/</w:t>
        </w:r>
      </w:hyperlink>
      <w:r w:rsidRPr="00960228">
        <w:rPr>
          <w:sz w:val="16"/>
          <w:szCs w:val="16"/>
        </w:rPr>
        <w:t>] /AB</w:t>
      </w:r>
    </w:p>
    <w:p w14:paraId="1FF5D8FA" w14:textId="77777777" w:rsidR="008312A0" w:rsidRPr="00960228" w:rsidRDefault="008312A0" w:rsidP="008312A0">
      <w:pPr>
        <w:rPr>
          <w:sz w:val="16"/>
        </w:rPr>
      </w:pPr>
      <w:r w:rsidRPr="00960228">
        <w:rPr>
          <w:sz w:val="16"/>
        </w:rPr>
        <w:t xml:space="preserve">A </w:t>
      </w:r>
      <w:r w:rsidRPr="00960228">
        <w:rPr>
          <w:rStyle w:val="StyleUnderline"/>
        </w:rPr>
        <w:t>Trump tax reform package will not be passed</w:t>
      </w:r>
      <w:r w:rsidRPr="00960228">
        <w:rPr>
          <w:sz w:val="16"/>
        </w:rPr>
        <w:t xml:space="preserve"> by Congress </w:t>
      </w:r>
      <w:r w:rsidRPr="00960228">
        <w:rPr>
          <w:rStyle w:val="StyleUnderline"/>
        </w:rPr>
        <w:t>this year, forecasts Morgan Stanley</w:t>
      </w:r>
      <w:r w:rsidRPr="00960228">
        <w:rPr>
          <w:sz w:val="16"/>
        </w:rPr>
        <w:t>, a political development that would be bad news for technology companies such as Apple (AAPL) and Cisco Systems (CSCO) hoping for relief on foreign profits brought into the U.S. Proposed changes on "repatriated" overseas cash are part of a bigger Trump tax reform package. The companies currently with the most overseas cash are Apple, Microsoft (MSFT), Cisco, Alphabet's (GOOGL) Google and Oracle (ORCL). Many Wall Street analysts have speculated that cash brought back into the U.S. could be used for stock buybacks or acquisitions. "</w:t>
      </w:r>
      <w:r w:rsidRPr="00960228">
        <w:rPr>
          <w:rStyle w:val="StyleUnderline"/>
        </w:rPr>
        <w:t xml:space="preserve">We still think there's a </w:t>
      </w:r>
      <w:r w:rsidRPr="00960228">
        <w:rPr>
          <w:rStyle w:val="Emphasis"/>
        </w:rPr>
        <w:t>better than not</w:t>
      </w:r>
      <w:r w:rsidRPr="00960228">
        <w:rPr>
          <w:rStyle w:val="StyleUnderline"/>
        </w:rPr>
        <w:t xml:space="preserve"> chance that tax reform </w:t>
      </w:r>
      <w:r w:rsidRPr="00960228">
        <w:rPr>
          <w:rStyle w:val="Emphasis"/>
        </w:rPr>
        <w:t>will happen before 2019</w:t>
      </w:r>
      <w:r w:rsidRPr="00960228">
        <w:rPr>
          <w:sz w:val="16"/>
        </w:rPr>
        <w:t xml:space="preserve">," </w:t>
      </w:r>
      <w:r w:rsidRPr="00960228">
        <w:rPr>
          <w:rStyle w:val="StyleUnderline"/>
        </w:rPr>
        <w:t>said</w:t>
      </w:r>
      <w:r w:rsidRPr="00960228">
        <w:rPr>
          <w:sz w:val="16"/>
        </w:rPr>
        <w:t xml:space="preserve"> </w:t>
      </w:r>
      <w:r w:rsidRPr="00960228">
        <w:rPr>
          <w:rStyle w:val="StyleUnderline"/>
        </w:rPr>
        <w:t>Morgan Stanley strategist</w:t>
      </w:r>
      <w:r w:rsidRPr="00960228">
        <w:rPr>
          <w:sz w:val="16"/>
        </w:rPr>
        <w:t xml:space="preserve"> Michael </w:t>
      </w:r>
      <w:r w:rsidRPr="00960228">
        <w:rPr>
          <w:rStyle w:val="StyleUnderline"/>
        </w:rPr>
        <w:t>Zezas</w:t>
      </w:r>
      <w:r w:rsidRPr="00960228">
        <w:rPr>
          <w:sz w:val="16"/>
        </w:rPr>
        <w:t xml:space="preserve"> in a report that outlines reasons why it will be delayed. Midterm 2018 elections could get in the way, Zezas said.</w:t>
      </w:r>
    </w:p>
    <w:p w14:paraId="3591C297" w14:textId="77777777" w:rsidR="008312A0" w:rsidRPr="00960228" w:rsidRDefault="008312A0" w:rsidP="008312A0"/>
    <w:p w14:paraId="33E2F78B" w14:textId="77777777" w:rsidR="008312A0" w:rsidRPr="00960228" w:rsidRDefault="008312A0" w:rsidP="008312A0">
      <w:pPr>
        <w:pStyle w:val="Heading4"/>
        <w:rPr>
          <w:rFonts w:cs="Times New Roman"/>
        </w:rPr>
      </w:pPr>
      <w:r>
        <w:rPr>
          <w:rFonts w:cs="Times New Roman"/>
        </w:rPr>
        <w:t>It’s a top priority – they’ll get it done before the election</w:t>
      </w:r>
    </w:p>
    <w:p w14:paraId="253F5D6C" w14:textId="77777777" w:rsidR="008312A0" w:rsidRPr="00960228" w:rsidRDefault="008312A0" w:rsidP="008312A0">
      <w:r w:rsidRPr="00AA622F">
        <w:rPr>
          <w:rStyle w:val="Style13ptBold"/>
        </w:rPr>
        <w:t>Cox 6-20</w:t>
      </w:r>
      <w:r>
        <w:t xml:space="preserve"> </w:t>
      </w:r>
      <w:r w:rsidRPr="00AA622F">
        <w:rPr>
          <w:sz w:val="16"/>
          <w:szCs w:val="16"/>
        </w:rPr>
        <w:t xml:space="preserve">[Jeff, “Mnuchin confident that 'massive tax reform' will get done this year,” 6-20-2017, </w:t>
      </w:r>
      <w:hyperlink r:id="rId58" w:history="1">
        <w:r w:rsidRPr="00AA622F">
          <w:rPr>
            <w:rStyle w:val="Hyperlink"/>
            <w:sz w:val="16"/>
            <w:szCs w:val="16"/>
          </w:rPr>
          <w:t>http://www.cnbc.com/2017/06/20/mnuchin-confident-that-massive-tax-reform-will-get-done-this-year.html</w:t>
        </w:r>
      </w:hyperlink>
      <w:r w:rsidRPr="00AA622F">
        <w:rPr>
          <w:sz w:val="16"/>
          <w:szCs w:val="16"/>
        </w:rPr>
        <w:t>] //AB</w:t>
      </w:r>
    </w:p>
    <w:p w14:paraId="0AEFCE7B" w14:textId="77777777" w:rsidR="008312A0" w:rsidRPr="00A902BF" w:rsidRDefault="008312A0" w:rsidP="008312A0">
      <w:pPr>
        <w:rPr>
          <w:sz w:val="16"/>
        </w:rPr>
      </w:pPr>
      <w:r w:rsidRPr="00A902BF">
        <w:rPr>
          <w:sz w:val="16"/>
        </w:rPr>
        <w:t xml:space="preserve">Treasury Secretary Steven </w:t>
      </w:r>
      <w:r w:rsidRPr="00960228">
        <w:rPr>
          <w:rStyle w:val="StyleUnderline"/>
        </w:rPr>
        <w:t xml:space="preserve">Mnuchin predicted </w:t>
      </w:r>
      <w:r w:rsidRPr="00A902BF">
        <w:rPr>
          <w:sz w:val="16"/>
        </w:rPr>
        <w:t>Tuesday that</w:t>
      </w:r>
      <w:r w:rsidRPr="00960228">
        <w:rPr>
          <w:rStyle w:val="StyleUnderline"/>
        </w:rPr>
        <w:t xml:space="preserve"> </w:t>
      </w:r>
      <w:r w:rsidRPr="00A902BF">
        <w:rPr>
          <w:rStyle w:val="StyleUnderline"/>
        </w:rPr>
        <w:t>"massive tax reform</w:t>
      </w:r>
      <w:r w:rsidRPr="00A902BF">
        <w:rPr>
          <w:sz w:val="16"/>
        </w:rPr>
        <w:t xml:space="preserve">" that includes cuts and changes to the system </w:t>
      </w:r>
      <w:r w:rsidRPr="00A902BF">
        <w:rPr>
          <w:rStyle w:val="StyleUnderline"/>
        </w:rPr>
        <w:t>will get finished this year.</w:t>
      </w:r>
      <w:r>
        <w:rPr>
          <w:rStyle w:val="StyleUnderline"/>
        </w:rPr>
        <w:t xml:space="preserve"> </w:t>
      </w:r>
      <w:r w:rsidRPr="00A902BF">
        <w:rPr>
          <w:sz w:val="16"/>
        </w:rPr>
        <w:t xml:space="preserve">In an interview with CNBC, </w:t>
      </w:r>
      <w:r w:rsidRPr="00A902BF">
        <w:rPr>
          <w:rStyle w:val="StyleUnderline"/>
        </w:rPr>
        <w:t>Mnuchin said the issue is his "No. 1 focus."</w:t>
      </w:r>
      <w:r>
        <w:rPr>
          <w:rStyle w:val="StyleUnderline"/>
        </w:rPr>
        <w:t xml:space="preserve"> </w:t>
      </w:r>
      <w:r w:rsidRPr="00A902BF">
        <w:rPr>
          <w:sz w:val="16"/>
        </w:rPr>
        <w:t xml:space="preserve">The </w:t>
      </w:r>
      <w:r w:rsidRPr="00960228">
        <w:rPr>
          <w:rStyle w:val="StyleUnderline"/>
        </w:rPr>
        <w:t>Trump</w:t>
      </w:r>
      <w:r w:rsidRPr="00A902BF">
        <w:rPr>
          <w:sz w:val="16"/>
        </w:rPr>
        <w:t xml:space="preserve"> administration </w:t>
      </w:r>
      <w:r w:rsidRPr="00A902BF">
        <w:rPr>
          <w:rStyle w:val="StyleUnderline"/>
        </w:rPr>
        <w:t>had been hoping to get the issue resolved before the August break.</w:t>
      </w:r>
      <w:r w:rsidRPr="00A902BF">
        <w:rPr>
          <w:sz w:val="16"/>
        </w:rPr>
        <w:t xml:space="preserve"> </w:t>
      </w:r>
      <w:r w:rsidRPr="00960228">
        <w:rPr>
          <w:rStyle w:val="StyleUnderline"/>
        </w:rPr>
        <w:t>Mnuchin</w:t>
      </w:r>
      <w:r w:rsidRPr="00A902BF">
        <w:rPr>
          <w:sz w:val="16"/>
        </w:rPr>
        <w:t xml:space="preserve"> did not </w:t>
      </w:r>
      <w:r w:rsidRPr="00A902BF">
        <w:rPr>
          <w:rStyle w:val="StyleUnderline"/>
        </w:rPr>
        <w:t>present</w:t>
      </w:r>
      <w:r w:rsidRPr="00A902BF">
        <w:rPr>
          <w:sz w:val="16"/>
        </w:rPr>
        <w:t xml:space="preserve"> that aggressive of a timetable, but </w:t>
      </w:r>
      <w:r w:rsidRPr="00960228">
        <w:rPr>
          <w:rStyle w:val="StyleUnderline"/>
        </w:rPr>
        <w:t>said he is confident the administration and Congress can get reform accomplished</w:t>
      </w:r>
      <w:r w:rsidRPr="00A902BF">
        <w:rPr>
          <w:sz w:val="16"/>
        </w:rPr>
        <w:t>. "</w:t>
      </w:r>
      <w:r w:rsidRPr="00A902BF">
        <w:rPr>
          <w:rStyle w:val="StyleUnderline"/>
        </w:rPr>
        <w:t>We're 100 percent committed to getting it done this year. It's critical to the economy,</w:t>
      </w:r>
      <w:r w:rsidRPr="00A902BF">
        <w:rPr>
          <w:sz w:val="16"/>
        </w:rPr>
        <w:t>" he said on "Squawk Box." "We have a unique opportunity to do this. It's been 30 years. We have to fix the system and our teams are meeting daily." "</w:t>
      </w:r>
      <w:r w:rsidRPr="00A902BF">
        <w:rPr>
          <w:rStyle w:val="StyleUnderline"/>
        </w:rPr>
        <w:t>We couldn't be more focused on getting this done</w:t>
      </w:r>
      <w:r w:rsidRPr="00960228">
        <w:rPr>
          <w:rStyle w:val="StyleUnderline"/>
        </w:rPr>
        <w:t>,"</w:t>
      </w:r>
      <w:r w:rsidRPr="00A902BF">
        <w:rPr>
          <w:sz w:val="16"/>
        </w:rPr>
        <w:t xml:space="preserve"> </w:t>
      </w:r>
      <w:r w:rsidRPr="00960228">
        <w:rPr>
          <w:rStyle w:val="StyleUnderline"/>
        </w:rPr>
        <w:t>he added</w:t>
      </w:r>
      <w:r w:rsidRPr="00A902BF">
        <w:rPr>
          <w:sz w:val="16"/>
        </w:rPr>
        <w:t xml:space="preserve">. President Donald Trump has been pushing a three-pronged economic agenda: tax reform, regulatory rollbacks and infrastructure spending. However, the initiatives have gotten held up amid disputes within the Republican majority as well as against the Democratic opposition, and as the administration has had to field congressional inquiries into the Trump campaign's ties with Russia. </w:t>
      </w:r>
      <w:r w:rsidRPr="00960228">
        <w:rPr>
          <w:rStyle w:val="StyleUnderline"/>
        </w:rPr>
        <w:t xml:space="preserve">Mnuchin </w:t>
      </w:r>
      <w:r w:rsidRPr="00A902BF">
        <w:rPr>
          <w:rStyle w:val="StyleUnderline"/>
        </w:rPr>
        <w:t>said he believes tax reform will continue to make it through, despite the roadblocks</w:t>
      </w:r>
      <w:r w:rsidRPr="00A902BF">
        <w:rPr>
          <w:sz w:val="16"/>
        </w:rPr>
        <w:t xml:space="preserve">. He envisions a reform program with widespread changes, including a territorial system giving companies a break for bringing back revenue earned overseas. "The focus is lower rates. </w:t>
      </w:r>
      <w:r w:rsidRPr="00960228">
        <w:rPr>
          <w:rStyle w:val="StyleUnderline"/>
        </w:rPr>
        <w:t>What comes with that is reform, which is broadening the base, making sure that we cut lots of special interest deductions, simplifying the tax code</w:t>
      </w:r>
      <w:r w:rsidRPr="00A902BF">
        <w:rPr>
          <w:sz w:val="16"/>
        </w:rPr>
        <w:t>," he said.</w:t>
      </w:r>
    </w:p>
    <w:p w14:paraId="2CD0FAC9" w14:textId="77777777" w:rsidR="008312A0" w:rsidRPr="00960228" w:rsidRDefault="008312A0" w:rsidP="008312A0"/>
    <w:p w14:paraId="6831AA0A" w14:textId="77777777" w:rsidR="008312A0" w:rsidRPr="00960228" w:rsidRDefault="008312A0" w:rsidP="008312A0">
      <w:pPr>
        <w:pStyle w:val="Heading4"/>
        <w:rPr>
          <w:rFonts w:cs="Times New Roman"/>
        </w:rPr>
      </w:pPr>
      <w:r>
        <w:rPr>
          <w:rFonts w:cs="Times New Roman"/>
        </w:rPr>
        <w:t>Tax Reform coming now---listening sessions energize support in 2017</w:t>
      </w:r>
    </w:p>
    <w:p w14:paraId="5455243D" w14:textId="77777777" w:rsidR="008312A0" w:rsidRPr="00960228" w:rsidRDefault="008312A0" w:rsidP="008312A0">
      <w:r w:rsidRPr="003B3FB4">
        <w:rPr>
          <w:rStyle w:val="Style13ptBold"/>
        </w:rPr>
        <w:t>Jagoda 6-6</w:t>
      </w:r>
      <w:r>
        <w:t xml:space="preserve"> </w:t>
      </w:r>
      <w:r w:rsidRPr="003B3FB4">
        <w:rPr>
          <w:sz w:val="16"/>
          <w:szCs w:val="16"/>
        </w:rPr>
        <w:t>[Naomi, “President’s tax reform push enters next phase,” 6-24-2017, http://thehill.com/policy/finance/336424-presidents-tax-reform-push-enters-next-phase] //AB</w:t>
      </w:r>
    </w:p>
    <w:p w14:paraId="615C137F" w14:textId="77777777" w:rsidR="008312A0" w:rsidRPr="00A654EE" w:rsidRDefault="008312A0" w:rsidP="008312A0">
      <w:pPr>
        <w:rPr>
          <w:sz w:val="16"/>
        </w:rPr>
      </w:pPr>
      <w:r w:rsidRPr="00A654EE">
        <w:rPr>
          <w:sz w:val="16"/>
        </w:rPr>
        <w:t xml:space="preserve">The </w:t>
      </w:r>
      <w:r w:rsidRPr="00960228">
        <w:rPr>
          <w:rStyle w:val="StyleUnderline"/>
        </w:rPr>
        <w:t xml:space="preserve">White House is starting </w:t>
      </w:r>
      <w:r w:rsidRPr="00A654EE">
        <w:rPr>
          <w:rStyle w:val="StyleUnderline"/>
        </w:rPr>
        <w:t>the next phase of its tax reform push</w:t>
      </w:r>
      <w:r w:rsidRPr="00960228">
        <w:rPr>
          <w:rStyle w:val="StyleUnderline"/>
        </w:rPr>
        <w:t xml:space="preserve"> with the expected launch of a formal set of listening sessions with industry groups.</w:t>
      </w:r>
      <w:r w:rsidRPr="00A654EE">
        <w:rPr>
          <w:sz w:val="16"/>
        </w:rPr>
        <w:t xml:space="preserve"> </w:t>
      </w:r>
      <w:r w:rsidRPr="00960228">
        <w:rPr>
          <w:rStyle w:val="StyleUnderline"/>
        </w:rPr>
        <w:t>Since the release of</w:t>
      </w:r>
      <w:r w:rsidRPr="00A654EE">
        <w:rPr>
          <w:sz w:val="16"/>
        </w:rPr>
        <w:t xml:space="preserve"> President </w:t>
      </w:r>
      <w:r w:rsidRPr="00960228">
        <w:rPr>
          <w:rStyle w:val="StyleUnderline"/>
        </w:rPr>
        <w:t>Trump’s one-page tax plan in April</w:t>
      </w:r>
      <w:r w:rsidRPr="00A654EE">
        <w:rPr>
          <w:sz w:val="16"/>
        </w:rPr>
        <w:t xml:space="preserve">, </w:t>
      </w:r>
      <w:r w:rsidRPr="00960228">
        <w:rPr>
          <w:rStyle w:val="StyleUnderline"/>
        </w:rPr>
        <w:t xml:space="preserve">administration officials have been meeting with lawmakers as they </w:t>
      </w:r>
      <w:r w:rsidRPr="00A654EE">
        <w:rPr>
          <w:rStyle w:val="StyleUnderline"/>
        </w:rPr>
        <w:t>work to flesh out the proposal</w:t>
      </w:r>
      <w:r w:rsidRPr="00A654EE">
        <w:rPr>
          <w:sz w:val="16"/>
        </w:rPr>
        <w:t xml:space="preserve">. Now, the officials are branching out to meet with business leaders, who are eager to make their priorities known. Treasury Secretary Steven </w:t>
      </w:r>
      <w:r w:rsidRPr="00960228">
        <w:rPr>
          <w:rStyle w:val="StyleUnderline"/>
        </w:rPr>
        <w:t>Mnuchin and</w:t>
      </w:r>
      <w:r w:rsidRPr="00A654EE">
        <w:rPr>
          <w:sz w:val="16"/>
        </w:rPr>
        <w:t xml:space="preserve"> National Economic Council Director Gary </w:t>
      </w:r>
      <w:r w:rsidRPr="00960228">
        <w:rPr>
          <w:rStyle w:val="StyleUnderline"/>
        </w:rPr>
        <w:t>Cohn are slated on Tuesday to hold a listening session focused on the transportation sector</w:t>
      </w:r>
      <w:r w:rsidRPr="00A654EE">
        <w:rPr>
          <w:sz w:val="16"/>
        </w:rPr>
        <w:t xml:space="preserve">. White House spokeswoman Natalie Strom said the meeting is about one of a dozen that the </w:t>
      </w:r>
      <w:r w:rsidRPr="00A654EE">
        <w:rPr>
          <w:rStyle w:val="StyleUnderline"/>
        </w:rPr>
        <w:t>White House plans</w:t>
      </w:r>
      <w:r w:rsidRPr="00A654EE">
        <w:rPr>
          <w:sz w:val="16"/>
        </w:rPr>
        <w:t xml:space="preserve"> to hold this summer with business leaders from a variety of sectors of the economy. "</w:t>
      </w:r>
      <w:r w:rsidRPr="00960228">
        <w:rPr>
          <w:rStyle w:val="StyleUnderline"/>
        </w:rPr>
        <w:t>The industry listening sessions</w:t>
      </w:r>
      <w:r w:rsidRPr="00A654EE">
        <w:rPr>
          <w:sz w:val="16"/>
        </w:rPr>
        <w:t xml:space="preserve"> - combined with our meetings with members of Congress on both sides of the aisle - </w:t>
      </w:r>
      <w:r w:rsidRPr="00960228">
        <w:rPr>
          <w:rStyle w:val="StyleUnderline"/>
        </w:rPr>
        <w:t>will help us develop a plan that everyone who wants to simplify the tax system and let middle-income Americans keep more of their hard-earned money can get behind</w:t>
      </w:r>
      <w:r w:rsidRPr="00A654EE">
        <w:rPr>
          <w:sz w:val="16"/>
        </w:rPr>
        <w:t xml:space="preserve">," she said. The </w:t>
      </w:r>
      <w:r w:rsidRPr="00960228">
        <w:rPr>
          <w:rStyle w:val="StyleUnderline"/>
        </w:rPr>
        <w:t>Trump</w:t>
      </w:r>
      <w:r w:rsidRPr="00A654EE">
        <w:rPr>
          <w:sz w:val="16"/>
        </w:rPr>
        <w:t xml:space="preserve"> administration </w:t>
      </w:r>
      <w:r w:rsidRPr="00A654EE">
        <w:rPr>
          <w:rStyle w:val="StyleUnderline"/>
        </w:rPr>
        <w:t xml:space="preserve">and congressional Republicans have made tax reform one of their </w:t>
      </w:r>
      <w:r w:rsidRPr="00A654EE">
        <w:rPr>
          <w:rStyle w:val="Emphasis"/>
        </w:rPr>
        <w:t>highest priorities</w:t>
      </w:r>
      <w:r w:rsidRPr="00A654EE">
        <w:rPr>
          <w:rStyle w:val="StyleUnderline"/>
        </w:rPr>
        <w:t>.</w:t>
      </w:r>
      <w:r>
        <w:rPr>
          <w:rStyle w:val="StyleUnderline"/>
        </w:rPr>
        <w:t xml:space="preserve"> </w:t>
      </w:r>
      <w:r w:rsidRPr="00A654EE">
        <w:rPr>
          <w:sz w:val="16"/>
        </w:rPr>
        <w:t xml:space="preserve">But </w:t>
      </w:r>
      <w:r w:rsidRPr="00960228">
        <w:rPr>
          <w:rStyle w:val="StyleUnderline"/>
        </w:rPr>
        <w:t xml:space="preserve">overhauling the tax code is a </w:t>
      </w:r>
      <w:r w:rsidRPr="00960228">
        <w:rPr>
          <w:rStyle w:val="Emphasis"/>
        </w:rPr>
        <w:t>heavy lift</w:t>
      </w:r>
      <w:r w:rsidRPr="00A654EE">
        <w:rPr>
          <w:sz w:val="16"/>
        </w:rPr>
        <w:t xml:space="preserve"> that will require lawmakers and the White House to do away with popular corporate tax breaks. While businesses across the board want to see a tax bill that lowers rates, various industries also want to make sure the tax preferences in the existing code that they rely on are maintained. </w:t>
      </w:r>
      <w:r w:rsidRPr="00960228">
        <w:rPr>
          <w:rStyle w:val="StyleUnderline"/>
        </w:rPr>
        <w:t>The listening sessions could help get stakeholders to rally behind an eventual tax bill.</w:t>
      </w:r>
      <w:r>
        <w:rPr>
          <w:rStyle w:val="StyleUnderline"/>
        </w:rPr>
        <w:t xml:space="preserve"> </w:t>
      </w:r>
      <w:r w:rsidRPr="00A654EE">
        <w:rPr>
          <w:sz w:val="16"/>
        </w:rPr>
        <w:t xml:space="preserve">“I think </w:t>
      </w:r>
      <w:r w:rsidRPr="00A654EE">
        <w:rPr>
          <w:rStyle w:val="StyleUnderline"/>
        </w:rPr>
        <w:t>they’re indispensable</w:t>
      </w:r>
      <w:r w:rsidRPr="00A654EE">
        <w:rPr>
          <w:sz w:val="16"/>
        </w:rPr>
        <w:t>,” said former Rep. Phil English (R-Pa.), who is now a senior government relations adviser at Arent Fox. He added, “</w:t>
      </w:r>
      <w:r w:rsidRPr="00960228">
        <w:rPr>
          <w:rStyle w:val="StyleUnderline"/>
        </w:rPr>
        <w:t>The only way to get to tax reform is if the administration gets ... very diverse sets of interests in the business community and the economy to join hands</w:t>
      </w:r>
      <w:r w:rsidRPr="00A654EE">
        <w:rPr>
          <w:sz w:val="16"/>
        </w:rPr>
        <w:t xml:space="preserve">.” Former Rep. Rick Lazio (R-N.Y.), who now works as a senior vice president of the tax consulting firm Alliantgroup, said that the listening sessions would help the White House make sure it is not missing any unintended consequences of its tax proposal. </w:t>
      </w:r>
      <w:r w:rsidRPr="00960228">
        <w:rPr>
          <w:rStyle w:val="StyleUnderline"/>
        </w:rPr>
        <w:t xml:space="preserve">Administration officials will want to stifle opposition and </w:t>
      </w:r>
      <w:r w:rsidRPr="00960228">
        <w:rPr>
          <w:rStyle w:val="Emphasis"/>
        </w:rPr>
        <w:t>get supporters energized</w:t>
      </w:r>
      <w:r w:rsidRPr="00960228">
        <w:rPr>
          <w:rStyle w:val="StyleUnderline"/>
        </w:rPr>
        <w:t xml:space="preserve"> about backing the future bill,</w:t>
      </w:r>
      <w:r w:rsidRPr="00A654EE">
        <w:rPr>
          <w:sz w:val="16"/>
        </w:rPr>
        <w:t xml:space="preserve"> Lazio said. A top tax priority for Republicans is to make the tax code more conducive to economic growth and incentivize businesses to bring jobs back to the United States. Meeting with business leaders will give White House officials “a sense of what it will take to change the way businesses are operating,” said Lisa Zarlenga, co-chairwoman of the tax group at Steptoe &amp; Johnson. The formal listening sessions won’t be the first time that the administration discusses tax reform with business leaders. Early in his presidency, Trump held roundtables with executives from industries such as transportation, manufacturing and retail, and tax reform was one of a number of topics that came up during the discussions. More recently, Mnuchin, Cohn and their staffs have also had some conversations with stakeholders. </w:t>
      </w:r>
      <w:r w:rsidRPr="00960228">
        <w:rPr>
          <w:rStyle w:val="StyleUnderline"/>
        </w:rPr>
        <w:t>Groups that have met with</w:t>
      </w:r>
      <w:r w:rsidRPr="00A654EE">
        <w:rPr>
          <w:sz w:val="16"/>
        </w:rPr>
        <w:t xml:space="preserve"> </w:t>
      </w:r>
      <w:r w:rsidRPr="00960228">
        <w:rPr>
          <w:rStyle w:val="StyleUnderline"/>
        </w:rPr>
        <w:t>Trump</w:t>
      </w:r>
      <w:r w:rsidRPr="00A654EE">
        <w:rPr>
          <w:sz w:val="16"/>
        </w:rPr>
        <w:t xml:space="preserve"> administration </w:t>
      </w:r>
      <w:r w:rsidRPr="00960228">
        <w:rPr>
          <w:rStyle w:val="StyleUnderline"/>
        </w:rPr>
        <w:t>officials in the past have found the meetings to be beneficial</w:t>
      </w:r>
      <w:r w:rsidRPr="00A654EE">
        <w:rPr>
          <w:sz w:val="16"/>
        </w:rPr>
        <w:t xml:space="preserve">. “I think </w:t>
      </w:r>
      <w:r w:rsidRPr="00960228">
        <w:rPr>
          <w:rStyle w:val="StyleUnderline"/>
        </w:rPr>
        <w:t>listening sessions are a compelling way to</w:t>
      </w:r>
      <w:r w:rsidRPr="00A654EE">
        <w:rPr>
          <w:sz w:val="16"/>
        </w:rPr>
        <w:t xml:space="preserve"> build the relationships and </w:t>
      </w:r>
      <w:r w:rsidRPr="00960228">
        <w:rPr>
          <w:rStyle w:val="StyleUnderline"/>
        </w:rPr>
        <w:t>foster the understanding necessary to move to the next step</w:t>
      </w:r>
      <w:r w:rsidRPr="00A654EE">
        <w:rPr>
          <w:sz w:val="16"/>
        </w:rPr>
        <w:t xml:space="preserve">,” said David French, the senior vice president for government relations at the National Retail Federation, whose group met with Mnuchin in May. Another retail group, the Retail Industry Leaders Association (RILA), also held a meeting with Mnuchin last month. RILA spokesman Brian Dodge said that Mnuchin had a “remarkable understanding of the retail industry” and “quickly grasped” retailers’ concerns about the border-adjustment proposal in Speaker Paul Ryan’s (R-Wis.) tax plan, which would tax imports and exempt exports. The Businesses United for Interest and Loan Deductibility (BUILD) Coalition has met with staff at the National Economic Council and Treasury Department. “The benefit of these meetings for the administration is to hear directly from business practitioners how eliminating or limiting interest deductibility will raise their cost of capital, make it harder for them to manage day-to-day operations as well as invest in strategic initiatives,” said coalition spokesman Brai Odion-Esene. Other groups, including some outside of the business community, are hoping to get a chance to get their viewpoint across to administration officials as well. Steve Taylor, the head of government relations for United Way Worldwide, said that his group wants to meet with the White House about how its tax plan could affect charitable giving. “We’re really hoping that we get an opportunity to go in and explain why there would be such a negative impact,” he said. Trump’s proposal would keep the charitable deduction, but it would also reduce the number of people who take it because the plan also increases the standard deduction. Taylor said that this could have “unintended consequences” and lead to a decline in donations to charity. His group wants the White House to allow people to deduct their charitable contributions even if they take the standard deduction. </w:t>
      </w:r>
      <w:r w:rsidRPr="00960228">
        <w:rPr>
          <w:rStyle w:val="StyleUnderline"/>
        </w:rPr>
        <w:t>The listening session</w:t>
      </w:r>
      <w:r w:rsidRPr="00A654EE">
        <w:rPr>
          <w:sz w:val="16"/>
        </w:rPr>
        <w:t xml:space="preserve"> with industry groups </w:t>
      </w:r>
      <w:r w:rsidRPr="00960228">
        <w:rPr>
          <w:rStyle w:val="StyleUnderline"/>
        </w:rPr>
        <w:t>will follow administration officials’ tax-reform meetings in May with</w:t>
      </w:r>
      <w:r w:rsidRPr="00A654EE">
        <w:rPr>
          <w:sz w:val="16"/>
        </w:rPr>
        <w:t xml:space="preserve"> members of </w:t>
      </w:r>
      <w:r w:rsidRPr="00960228">
        <w:rPr>
          <w:rStyle w:val="StyleUnderline"/>
        </w:rPr>
        <w:t>Congress</w:t>
      </w:r>
      <w:r w:rsidRPr="00A654EE">
        <w:rPr>
          <w:sz w:val="16"/>
        </w:rPr>
        <w:t xml:space="preserve">. </w:t>
      </w:r>
      <w:r w:rsidRPr="00960228">
        <w:rPr>
          <w:rStyle w:val="StyleUnderline"/>
        </w:rPr>
        <w:t>Mnuchin and Cohn had conversations with lawmakers on the congressional tax-writing committees</w:t>
      </w:r>
      <w:r w:rsidRPr="00A654EE">
        <w:rPr>
          <w:sz w:val="16"/>
        </w:rPr>
        <w:t xml:space="preserve"> and various groups within the House and Senate Republican conferences. </w:t>
      </w:r>
      <w:r w:rsidRPr="00960228">
        <w:rPr>
          <w:rStyle w:val="StyleUnderline"/>
        </w:rPr>
        <w:t>Mnuchin and Cohn</w:t>
      </w:r>
      <w:r w:rsidRPr="00A654EE">
        <w:rPr>
          <w:sz w:val="16"/>
        </w:rPr>
        <w:t xml:space="preserve"> also </w:t>
      </w:r>
      <w:r w:rsidRPr="00960228">
        <w:rPr>
          <w:rStyle w:val="StyleUnderline"/>
        </w:rPr>
        <w:t>meet regularly with House GOP leadership and the chairmen of the tax-writing committees</w:t>
      </w:r>
      <w:r w:rsidRPr="00A654EE">
        <w:rPr>
          <w:sz w:val="16"/>
        </w:rPr>
        <w:t xml:space="preserve">. Vice President </w:t>
      </w:r>
      <w:r w:rsidRPr="00960228">
        <w:rPr>
          <w:rStyle w:val="StyleUnderline"/>
        </w:rPr>
        <w:t>Pence has also been in the Capitol to huddle with lawmakers on tax reform</w:t>
      </w:r>
      <w:r w:rsidRPr="00A654EE">
        <w:rPr>
          <w:sz w:val="16"/>
        </w:rPr>
        <w:t xml:space="preserve">. The </w:t>
      </w:r>
      <w:r w:rsidRPr="00960228">
        <w:rPr>
          <w:rStyle w:val="StyleUnderline"/>
        </w:rPr>
        <w:t>White House and</w:t>
      </w:r>
      <w:r w:rsidRPr="00A654EE">
        <w:rPr>
          <w:sz w:val="16"/>
        </w:rPr>
        <w:t xml:space="preserve"> congressional </w:t>
      </w:r>
      <w:r w:rsidRPr="00960228">
        <w:rPr>
          <w:rStyle w:val="StyleUnderline"/>
        </w:rPr>
        <w:t>GOP leaders have said they want to produce one bill</w:t>
      </w:r>
      <w:r w:rsidRPr="00A654EE">
        <w:rPr>
          <w:sz w:val="16"/>
        </w:rPr>
        <w:t xml:space="preserve"> that they can all support. Cohn told Fox Business on Friday that </w:t>
      </w:r>
      <w:r w:rsidRPr="00A654EE">
        <w:rPr>
          <w:rStyle w:val="StyleUnderline"/>
        </w:rPr>
        <w:t>the White House plans to give Congress a more detailed tax plan “by the end of the summer.”</w:t>
      </w:r>
      <w:r>
        <w:rPr>
          <w:rStyle w:val="StyleUnderline"/>
        </w:rPr>
        <w:t xml:space="preserve"> </w:t>
      </w:r>
      <w:r w:rsidRPr="00A654EE">
        <w:rPr>
          <w:sz w:val="16"/>
        </w:rPr>
        <w:t>“</w:t>
      </w:r>
      <w:r w:rsidRPr="00960228">
        <w:rPr>
          <w:rStyle w:val="StyleUnderline"/>
        </w:rPr>
        <w:t>We are into the nitty gritty details of working on tax reform right now</w:t>
      </w:r>
      <w:r w:rsidRPr="00A654EE">
        <w:rPr>
          <w:sz w:val="16"/>
        </w:rPr>
        <w:t>,” he said. “</w:t>
      </w:r>
      <w:r w:rsidRPr="00960228">
        <w:rPr>
          <w:rStyle w:val="StyleUnderline"/>
        </w:rPr>
        <w:t xml:space="preserve">We will have a very detailed drafted tax plan to be delivered to Congress by </w:t>
      </w:r>
      <w:r w:rsidRPr="00960228">
        <w:rPr>
          <w:rStyle w:val="Emphasis"/>
        </w:rPr>
        <w:t>when they get back from the August recess</w:t>
      </w:r>
      <w:r w:rsidRPr="00A654EE">
        <w:rPr>
          <w:sz w:val="16"/>
        </w:rPr>
        <w:t>.”</w:t>
      </w:r>
    </w:p>
    <w:p w14:paraId="2464D916" w14:textId="7CDBDF25" w:rsidR="008312A0" w:rsidRDefault="00397CD9" w:rsidP="008312A0">
      <w:pPr>
        <w:pStyle w:val="Heading3"/>
      </w:pPr>
      <w:r>
        <w:t>AT: Tax Reform k2 Competitiveness</w:t>
      </w:r>
    </w:p>
    <w:p w14:paraId="4BE8F4B0" w14:textId="77777777" w:rsidR="008312A0" w:rsidRDefault="008312A0" w:rsidP="008312A0"/>
    <w:p w14:paraId="42FFD9A8" w14:textId="77777777" w:rsidR="008312A0" w:rsidRDefault="008312A0" w:rsidP="008312A0">
      <w:pPr>
        <w:pStyle w:val="Heading4"/>
      </w:pPr>
      <w:r>
        <w:t>Trump tax plan key fast growth – that’s the key to competitiveness</w:t>
      </w:r>
    </w:p>
    <w:p w14:paraId="6C4DD413" w14:textId="77777777" w:rsidR="008312A0" w:rsidRPr="0040694D" w:rsidRDefault="008312A0" w:rsidP="008312A0">
      <w:r w:rsidRPr="0040694D">
        <w:rPr>
          <w:b/>
          <w:sz w:val="28"/>
          <w:szCs w:val="28"/>
        </w:rPr>
        <w:t>Moore 16’</w:t>
      </w:r>
      <w:r>
        <w:rPr>
          <w:b/>
        </w:rPr>
        <w:t xml:space="preserve"> </w:t>
      </w:r>
      <w:r>
        <w:t xml:space="preserve">Stephen Moor November 15, 2016 (Stephen </w:t>
      </w:r>
      <w:r w:rsidRPr="0040694D">
        <w:t>is an economic consultant with Freedom Works. He received a bachelor of arts degree from University of Illinois at Urbana-Champaign and holds a master of arts degree in economics from George Mason University.</w:t>
      </w:r>
      <w:r>
        <w:t xml:space="preserve"> “</w:t>
      </w:r>
      <w:r w:rsidRPr="0040694D">
        <w:t>How Trump will double growth and jobs</w:t>
      </w:r>
      <w:r>
        <w:t xml:space="preserve">” The Washington Times. URL: </w:t>
      </w:r>
      <w:r w:rsidRPr="0040694D">
        <w:t>http://www.washingtontimes.com/news/2016/nov/15/how-donald-trump-will-double-growth-and-jobs/</w:t>
      </w:r>
      <w:r>
        <w:t>))</w:t>
      </w:r>
    </w:p>
    <w:p w14:paraId="00CDD923" w14:textId="77777777" w:rsidR="008312A0" w:rsidRDefault="008312A0" w:rsidP="008312A0">
      <w:pPr>
        <w:rPr>
          <w:sz w:val="16"/>
        </w:rPr>
      </w:pPr>
      <w:r w:rsidRPr="0040694D">
        <w:rPr>
          <w:sz w:val="16"/>
        </w:rPr>
        <w:t xml:space="preserve">When Donald Trump said last week that he will double the American growth rate, his skeptics scoffed. The left doesn’t think 4 percent growth is possible because they never came close to that target under President Obama. But there’s no law of nature or economics that says America is doomed to anemic growth rates. We believe with the right policy fixes, fast growth is not just possible, but probable. In the 1980s the Reagan agenda had quarterly growth rates of 6, 7 and even 8 percent. One month recorded 1 million new jobs. Now that’s a recovery. And Mr. Trump is right that if India and China can grow at 8 to 10 percent, surely we can aspire to half that growth rate. </w:t>
      </w:r>
      <w:r w:rsidRPr="0040694D">
        <w:rPr>
          <w:rStyle w:val="Emphasis"/>
        </w:rPr>
        <w:t>Faster growth</w:t>
      </w:r>
      <w:r w:rsidRPr="0040694D">
        <w:rPr>
          <w:rStyle w:val="StyleUnderline"/>
        </w:rPr>
        <w:t xml:space="preserve"> of the economy is imperative if America is to retain our world </w:t>
      </w:r>
      <w:r w:rsidRPr="0040694D">
        <w:rPr>
          <w:rStyle w:val="Emphasis"/>
        </w:rPr>
        <w:t>superpower status</w:t>
      </w:r>
      <w:r w:rsidRPr="0040694D">
        <w:rPr>
          <w:rStyle w:val="StyleUnderline"/>
        </w:rPr>
        <w:t xml:space="preserve"> </w:t>
      </w:r>
      <w:r w:rsidRPr="0040694D">
        <w:rPr>
          <w:sz w:val="16"/>
        </w:rPr>
        <w:t xml:space="preserve">— especially given the new rivalry of fast-growing China. </w:t>
      </w:r>
      <w:r w:rsidRPr="0040694D">
        <w:rPr>
          <w:rStyle w:val="StyleUnderline"/>
        </w:rPr>
        <w:t>This requires the new Trump plan, which will take American competitiveness seriously. Here’s how</w:t>
      </w:r>
      <w:r w:rsidRPr="0040694D">
        <w:rPr>
          <w:sz w:val="16"/>
        </w:rPr>
        <w:t xml:space="preserve"> the president-elect will ramp up growth. </w:t>
      </w:r>
      <w:r w:rsidRPr="0040694D">
        <w:rPr>
          <w:rStyle w:val="StyleUnderline"/>
        </w:rPr>
        <w:t>First, Mr. Trump will enact the biggest pro-growth tax cut since Ronald Reagan’s 1981 reform. He will simplify the tax code and significantly reduce marginal rates, encouraging investment and economic expansion.</w:t>
      </w:r>
      <w:r w:rsidRPr="0040694D">
        <w:rPr>
          <w:sz w:val="16"/>
        </w:rPr>
        <w:t xml:space="preserve"> His proposed </w:t>
      </w:r>
      <w:r w:rsidRPr="0040694D">
        <w:rPr>
          <w:rStyle w:val="StyleUnderline"/>
        </w:rPr>
        <w:t>corporate tax rate of 15 percent would make it easier for American firms to repatriate earnings,</w:t>
      </w:r>
      <w:r w:rsidRPr="0040694D">
        <w:rPr>
          <w:sz w:val="16"/>
        </w:rPr>
        <w:t xml:space="preserve"> </w:t>
      </w:r>
      <w:r w:rsidRPr="0040694D">
        <w:rPr>
          <w:rStyle w:val="Emphasis"/>
        </w:rPr>
        <w:t>bringing capital back</w:t>
      </w:r>
      <w:r w:rsidRPr="0040694D">
        <w:rPr>
          <w:rStyle w:val="StyleUnderline"/>
        </w:rPr>
        <w:t xml:space="preserve"> to these shores</w:t>
      </w:r>
      <w:r w:rsidRPr="0040694D">
        <w:rPr>
          <w:sz w:val="16"/>
        </w:rPr>
        <w:t xml:space="preserve">. The House tax bill is similar to Mr. Trump’s. </w:t>
      </w:r>
      <w:r w:rsidRPr="0040694D">
        <w:rPr>
          <w:rStyle w:val="StyleUnderline"/>
        </w:rPr>
        <w:t>We can get this through Congress in the first 150 days</w:t>
      </w:r>
      <w:r w:rsidRPr="0040694D">
        <w:rPr>
          <w:sz w:val="16"/>
        </w:rPr>
        <w:t xml:space="preserve">. </w:t>
      </w:r>
      <w:r w:rsidRPr="0040694D">
        <w:rPr>
          <w:rStyle w:val="StyleUnderline"/>
        </w:rPr>
        <w:t xml:space="preserve">The Tax Foundation says this will add about </w:t>
      </w:r>
      <w:r w:rsidRPr="0040694D">
        <w:rPr>
          <w:rStyle w:val="Emphasis"/>
        </w:rPr>
        <w:t>$150 billion</w:t>
      </w:r>
      <w:r w:rsidRPr="0040694D">
        <w:rPr>
          <w:rStyle w:val="StyleUnderline"/>
        </w:rPr>
        <w:t xml:space="preserve"> in higher output</w:t>
      </w:r>
      <w:r w:rsidRPr="0040694D">
        <w:rPr>
          <w:sz w:val="16"/>
        </w:rPr>
        <w:t xml:space="preserve">. Next, a </w:t>
      </w:r>
      <w:r w:rsidRPr="0040694D">
        <w:rPr>
          <w:rStyle w:val="StyleUnderline"/>
        </w:rPr>
        <w:t>pro-growth energy policy would develop all of America’s abundant resources — oil, natural gas and coal.</w:t>
      </w:r>
      <w:r w:rsidRPr="0040694D">
        <w:rPr>
          <w:sz w:val="16"/>
        </w:rPr>
        <w:t xml:space="preserve"> Mr. Trump’s </w:t>
      </w:r>
      <w:r w:rsidRPr="0040694D">
        <w:rPr>
          <w:rStyle w:val="StyleUnderline"/>
        </w:rPr>
        <w:t xml:space="preserve">plan could make America the world’s No. 1 energy producer within five years, producing millions of new jobs and trillions of dollars of extra output </w:t>
      </w:r>
      <w:r w:rsidRPr="0040694D">
        <w:rPr>
          <w:sz w:val="16"/>
        </w:rPr>
        <w:t xml:space="preserve">— along with new royalty payments to the government. And we will not waste hundreds of billions of dollars subsidizing 500 million solar panels — mostly built in China. Sorry, Elon Musk. Even former Bill Clinton campaign manager Jim Carville admitted on Tuesday night that </w:t>
      </w:r>
      <w:r w:rsidRPr="0040694D">
        <w:rPr>
          <w:rStyle w:val="StyleUnderline"/>
        </w:rPr>
        <w:t>Obamacare is</w:t>
      </w:r>
      <w:r w:rsidRPr="0040694D">
        <w:rPr>
          <w:sz w:val="16"/>
        </w:rPr>
        <w:t xml:space="preserve"> Obama-</w:t>
      </w:r>
      <w:r w:rsidRPr="0040694D">
        <w:rPr>
          <w:rStyle w:val="StyleUnderline"/>
        </w:rPr>
        <w:t>gone</w:t>
      </w:r>
      <w:r w:rsidRPr="0040694D">
        <w:rPr>
          <w:sz w:val="16"/>
        </w:rPr>
        <w:t xml:space="preserve">. It’s the fastest-growing entitlement program of all, and it will be </w:t>
      </w:r>
      <w:r w:rsidRPr="0040694D">
        <w:rPr>
          <w:rStyle w:val="StyleUnderline"/>
        </w:rPr>
        <w:t>replaced with a consumer-choice health plan. This will cut costs for families and businesses by as much as 30 percent.</w:t>
      </w:r>
      <w:r w:rsidRPr="0040694D">
        <w:rPr>
          <w:sz w:val="16"/>
        </w:rPr>
        <w:t xml:space="preserve"> On the regulatory front, Mr. </w:t>
      </w:r>
      <w:r w:rsidRPr="0040694D">
        <w:rPr>
          <w:rStyle w:val="StyleUnderline"/>
        </w:rPr>
        <w:t xml:space="preserve">Trump wants to immediately repeal dozens of President Obama’s </w:t>
      </w:r>
      <w:r w:rsidRPr="0040694D">
        <w:rPr>
          <w:rStyle w:val="Emphasis"/>
        </w:rPr>
        <w:t>anti-business</w:t>
      </w:r>
      <w:r w:rsidRPr="0040694D">
        <w:rPr>
          <w:rStyle w:val="StyleUnderline"/>
        </w:rPr>
        <w:t xml:space="preserve"> executive orders</w:t>
      </w:r>
      <w:r w:rsidRPr="0040694D">
        <w:rPr>
          <w:sz w:val="16"/>
        </w:rPr>
        <w:t xml:space="preserve">. At the top of the stack to go in the dust bin is the Clean Power Plan that has put tens of thousands of our coal miners out of work. I am for free trade and don’t always agree with Mr. Trump on this issue. But he understands that </w:t>
      </w:r>
      <w:r w:rsidRPr="0040694D">
        <w:rPr>
          <w:rStyle w:val="StyleUnderline"/>
        </w:rPr>
        <w:t>the United States needs trade</w:t>
      </w:r>
      <w:r w:rsidRPr="0040694D">
        <w:rPr>
          <w:sz w:val="16"/>
        </w:rPr>
        <w:t xml:space="preserve"> and, in his own words: “I am not an isolationist.” Mr. Trump wants to negotiate from a position of strength with countries that steal Americans’ intellectual property or compel companies to disclose trade secrets as a condition of entering their markets. Negotiating better trade deals and enforcing the current ones would increasing jobs in export industries like agriculture and technology</w:t>
      </w:r>
      <w:r w:rsidRPr="0040694D">
        <w:rPr>
          <w:rStyle w:val="StyleUnderline"/>
        </w:rPr>
        <w:t>. Mr. Trump would also bring an America-first, pro-business approach to economic policy. Having someone in the White House who knows how to run a business and meet a payroll has to be a psychological lift for this battered and bruised economy</w:t>
      </w:r>
      <w:r w:rsidRPr="0040694D">
        <w:rPr>
          <w:sz w:val="16"/>
        </w:rPr>
        <w:t>. The Democrats and their gang of pundits assure us that 4 percent growth cannot and will not happen under President Trump. But let’s not forget these are the same geniuses who have assured us for the last year there never would be a President Trump. Wrong again.</w:t>
      </w:r>
    </w:p>
    <w:p w14:paraId="1D4AE99D" w14:textId="77777777" w:rsidR="008312A0" w:rsidRPr="001972B8" w:rsidRDefault="008312A0" w:rsidP="008312A0"/>
    <w:p w14:paraId="5DF0E9B3" w14:textId="77777777" w:rsidR="008312A0" w:rsidRDefault="008312A0" w:rsidP="008312A0">
      <w:pPr>
        <w:pStyle w:val="Heading4"/>
      </w:pPr>
      <w:r>
        <w:t>Tax reform critical to competitiveness</w:t>
      </w:r>
    </w:p>
    <w:p w14:paraId="7E4264AB" w14:textId="77777777" w:rsidR="008312A0" w:rsidRPr="00443BEE" w:rsidRDefault="008312A0" w:rsidP="008312A0">
      <w:r>
        <w:rPr>
          <w:b/>
          <w:sz w:val="28"/>
        </w:rPr>
        <w:t xml:space="preserve">Trotter 16’ </w:t>
      </w:r>
      <w:r>
        <w:t>Gayle Trotter Dec 21, 2016 (</w:t>
      </w:r>
      <w:r w:rsidRPr="00443BEE">
        <w:t>Gayle Trotter is a senior fellow at Independent Women's Forum, a political analyst and a tax attorney.</w:t>
      </w:r>
      <w:r>
        <w:t xml:space="preserve"> Washington Examiner “</w:t>
      </w:r>
      <w:r w:rsidRPr="00443BEE">
        <w:t>Trump's corporate tax plan will make America competitive again</w:t>
      </w:r>
      <w:r>
        <w:t xml:space="preserve">” URL: </w:t>
      </w:r>
      <w:r w:rsidRPr="00443BEE">
        <w:t>http://www.washingtonexaminer.com/trumps-corporate-tax-plan-will-make-america-competitive-again/article/2610172</w:t>
      </w:r>
      <w:r>
        <w:t>)</w:t>
      </w:r>
    </w:p>
    <w:p w14:paraId="541D02DC" w14:textId="77777777" w:rsidR="008312A0" w:rsidRPr="00443BEE" w:rsidRDefault="008312A0" w:rsidP="008312A0">
      <w:pPr>
        <w:rPr>
          <w:sz w:val="16"/>
        </w:rPr>
      </w:pPr>
      <w:r w:rsidRPr="00443BEE">
        <w:rPr>
          <w:rStyle w:val="StyleUnderline"/>
        </w:rPr>
        <w:t xml:space="preserve">The corporate tax reforms proposed by President-elect Trump promise </w:t>
      </w:r>
      <w:r w:rsidRPr="00443BEE">
        <w:rPr>
          <w:rStyle w:val="Emphasis"/>
        </w:rPr>
        <w:t>to make America competitive</w:t>
      </w:r>
      <w:r w:rsidRPr="00443BEE">
        <w:rPr>
          <w:rStyle w:val="StyleUnderline"/>
        </w:rPr>
        <w:t xml:space="preserve"> </w:t>
      </w:r>
      <w:r w:rsidRPr="00443BEE">
        <w:rPr>
          <w:rStyle w:val="Emphasis"/>
        </w:rPr>
        <w:t>again</w:t>
      </w:r>
      <w:r w:rsidRPr="00443BEE">
        <w:rPr>
          <w:rStyle w:val="StyleUnderline"/>
        </w:rPr>
        <w:t xml:space="preserve"> in the global economy</w:t>
      </w:r>
      <w:r w:rsidRPr="00443BEE">
        <w:rPr>
          <w:sz w:val="16"/>
        </w:rPr>
        <w:t xml:space="preserve">, and Congress should work to implement the changes quickly. </w:t>
      </w:r>
      <w:r w:rsidRPr="00443BEE">
        <w:rPr>
          <w:rStyle w:val="StyleUnderline"/>
        </w:rPr>
        <w:t>Lowering</w:t>
      </w:r>
      <w:r w:rsidRPr="00443BEE">
        <w:rPr>
          <w:sz w:val="16"/>
        </w:rPr>
        <w:t xml:space="preserve"> the </w:t>
      </w:r>
      <w:r w:rsidRPr="00443BEE">
        <w:rPr>
          <w:rStyle w:val="StyleUnderline"/>
        </w:rPr>
        <w:t>corporate tax rate from 35 percent to 15 percent</w:t>
      </w:r>
      <w:r w:rsidRPr="00443BEE">
        <w:rPr>
          <w:sz w:val="16"/>
        </w:rPr>
        <w:t xml:space="preserve"> </w:t>
      </w:r>
      <w:r w:rsidRPr="00443BEE">
        <w:rPr>
          <w:rStyle w:val="StyleUnderline"/>
        </w:rPr>
        <w:t xml:space="preserve">will </w:t>
      </w:r>
      <w:r w:rsidRPr="00443BEE">
        <w:rPr>
          <w:sz w:val="16"/>
        </w:rPr>
        <w:t xml:space="preserve">help, not only to keep businesses here, but also </w:t>
      </w:r>
      <w:r w:rsidRPr="00443BEE">
        <w:rPr>
          <w:rStyle w:val="StyleUnderline"/>
        </w:rPr>
        <w:t>bring jobs and innovation back</w:t>
      </w:r>
      <w:r w:rsidRPr="00443BEE">
        <w:rPr>
          <w:sz w:val="16"/>
        </w:rPr>
        <w:t xml:space="preserve"> home </w:t>
      </w:r>
      <w:r w:rsidRPr="00443BEE">
        <w:rPr>
          <w:rStyle w:val="StyleUnderline"/>
        </w:rPr>
        <w:t xml:space="preserve">by reducing </w:t>
      </w:r>
      <w:r w:rsidRPr="00443BEE">
        <w:rPr>
          <w:rStyle w:val="Emphasis"/>
        </w:rPr>
        <w:t>wacky incentives</w:t>
      </w:r>
      <w:r w:rsidRPr="00443BEE">
        <w:rPr>
          <w:rStyle w:val="StyleUnderline"/>
        </w:rPr>
        <w:t xml:space="preserve"> for</w:t>
      </w:r>
      <w:r w:rsidRPr="00443BEE">
        <w:rPr>
          <w:sz w:val="16"/>
        </w:rPr>
        <w:t xml:space="preserve"> </w:t>
      </w:r>
      <w:r w:rsidRPr="00443BEE">
        <w:rPr>
          <w:rStyle w:val="StyleUnderline"/>
        </w:rPr>
        <w:t>U</w:t>
      </w:r>
      <w:r w:rsidRPr="00443BEE">
        <w:rPr>
          <w:sz w:val="16"/>
        </w:rPr>
        <w:t xml:space="preserve">nited </w:t>
      </w:r>
      <w:r w:rsidRPr="00443BEE">
        <w:rPr>
          <w:rStyle w:val="StyleUnderline"/>
        </w:rPr>
        <w:t>S</w:t>
      </w:r>
      <w:r w:rsidRPr="00443BEE">
        <w:rPr>
          <w:sz w:val="16"/>
        </w:rPr>
        <w:t xml:space="preserve">tates </w:t>
      </w:r>
      <w:r w:rsidRPr="00443BEE">
        <w:rPr>
          <w:rStyle w:val="StyleUnderline"/>
        </w:rPr>
        <w:t>companies to migrate offshore in tax-driven "inversion" deals.</w:t>
      </w:r>
      <w:r w:rsidRPr="00443BEE">
        <w:rPr>
          <w:sz w:val="16"/>
        </w:rPr>
        <w:t xml:space="preserve"> 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misunderstands </w:t>
      </w:r>
      <w:r w:rsidRPr="00443BEE">
        <w:rPr>
          <w:rStyle w:val="StyleUnderline"/>
        </w:rPr>
        <w:t>our existing tax system</w:t>
      </w:r>
      <w:r w:rsidRPr="00443BEE">
        <w:rPr>
          <w:sz w:val="16"/>
        </w:rPr>
        <w:t xml:space="preserve">, which </w:t>
      </w:r>
      <w:r w:rsidRPr="00443BEE">
        <w:rPr>
          <w:rStyle w:val="StyleUnderline"/>
        </w:rPr>
        <w:t xml:space="preserve">works against the American people and favors special interests and out-of-touch politicos who fund their own pet projects by spending taxpayer dollars with abandon. </w:t>
      </w:r>
      <w:r w:rsidRPr="00443BEE">
        <w:rPr>
          <w:sz w:val="16"/>
        </w:rPr>
        <w:t xml:space="preserve">Everybody does whatever they can to pay the least amount of tax possible, including Warren Buffett and the rest of the super-wealthy. 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 You can also expect to hear more of the same redistributionist, spread-the-wealth-around arguments about how socking it to the upper brackets will enhance the lot of middle-income earners. It's another example of attractive rhetoric making bad policy. Our </w:t>
      </w:r>
      <w:r w:rsidRPr="00443BEE">
        <w:rPr>
          <w:rStyle w:val="StyleUnderline"/>
        </w:rPr>
        <w:t xml:space="preserve">current </w:t>
      </w:r>
      <w:r w:rsidRPr="00443BEE">
        <w:rPr>
          <w:sz w:val="16"/>
        </w:rPr>
        <w:t xml:space="preserve">average </w:t>
      </w:r>
      <w:r w:rsidRPr="00443BEE">
        <w:rPr>
          <w:rStyle w:val="StyleUnderline"/>
        </w:rPr>
        <w:t>corporate tax rate of 39.1 percent</w:t>
      </w:r>
      <w:r w:rsidRPr="00443BEE">
        <w:rPr>
          <w:sz w:val="16"/>
        </w:rPr>
        <w:t xml:space="preserve">, with state and local taxes included, </w:t>
      </w:r>
      <w:r w:rsidRPr="00443BEE">
        <w:rPr>
          <w:rStyle w:val="StyleUnderline"/>
        </w:rPr>
        <w:t>is the highest among members of the Organization for Economic Cooperation and Development,</w:t>
      </w:r>
      <w:r w:rsidRPr="00443BEE">
        <w:rPr>
          <w:sz w:val="16"/>
        </w:rPr>
        <w:t xml:space="preserve"> a forum of 35 democratic countries with market economies. One way or another, all </w:t>
      </w:r>
      <w:r w:rsidRPr="00443BEE">
        <w:rPr>
          <w:rStyle w:val="StyleUnderline"/>
        </w:rPr>
        <w:t xml:space="preserve">corporations are ultimately owned by </w:t>
      </w:r>
      <w:r w:rsidRPr="00443BEE">
        <w:rPr>
          <w:rStyle w:val="Emphasis"/>
        </w:rPr>
        <w:t xml:space="preserve">flesh-and-blood </w:t>
      </w:r>
      <w:r w:rsidRPr="00443BEE">
        <w:rPr>
          <w:rStyle w:val="StyleUnderline"/>
        </w:rPr>
        <w:t>humans.</w:t>
      </w:r>
      <w:r w:rsidRPr="00443BEE">
        <w:rPr>
          <w:sz w:val="16"/>
        </w:rPr>
        <w:t xml:space="preserve"> Rhetoric aside, </w:t>
      </w:r>
      <w:r w:rsidRPr="00443BEE">
        <w:rPr>
          <w:rStyle w:val="StyleUnderline"/>
        </w:rPr>
        <w:t>it is not the corporation that suffers from high taxes</w:t>
      </w:r>
      <w:r w:rsidRPr="00443BEE">
        <w:rPr>
          <w:sz w:val="16"/>
        </w:rPr>
        <w:t xml:space="preserve">. Shareholders bear the tax burden leveled against corporations, as noted by the public policy group Just Facts. Main Street suffers too. </w:t>
      </w:r>
      <w:r w:rsidRPr="00443BEE">
        <w:rPr>
          <w:rStyle w:val="StyleUnderline"/>
        </w:rPr>
        <w:t>The American worker bears as much as 25 percent of the cost of corporate tax,</w:t>
      </w:r>
      <w:r w:rsidRPr="00443BEE">
        <w:rPr>
          <w:sz w:val="16"/>
        </w:rPr>
        <w:t xml:space="preserve"> according to a Congressional Budget Office estimate. Worse still, </w:t>
      </w:r>
      <w:r w:rsidRPr="00443BEE">
        <w:rPr>
          <w:rStyle w:val="StyleUnderline"/>
        </w:rPr>
        <w:t xml:space="preserve">when taxes are too high, workers become former workers. </w:t>
      </w:r>
      <w:r w:rsidRPr="00443BEE">
        <w:rPr>
          <w:rStyle w:val="Emphasis"/>
        </w:rPr>
        <w:t>Rising minimum wage laws incentivized McDonald's to replace employees with technology</w:t>
      </w:r>
      <w:r w:rsidRPr="00443BEE">
        <w:rPr>
          <w:rStyle w:val="StyleUnderline"/>
        </w:rPr>
        <w:t>.</w:t>
      </w:r>
      <w:r w:rsidRPr="00443BEE">
        <w:rPr>
          <w:sz w:val="16"/>
        </w:rPr>
        <w:t xml:space="preserve"> </w:t>
      </w:r>
      <w:r w:rsidRPr="00443BEE">
        <w:rPr>
          <w:rStyle w:val="StyleUnderline"/>
        </w:rPr>
        <w:t>Corporations vote with their feet, moving their tax domicile from the U.S. to countries with lower corporate tax rates</w:t>
      </w:r>
      <w:r w:rsidRPr="00443BEE">
        <w:rPr>
          <w:sz w:val="16"/>
        </w:rPr>
        <w:t xml:space="preserve">, in the same way that retired New Yorkers shelter retirement income by abandoning their high-tax state for a state without an income tax, such as Florida. Thanks to Washington's perversely backward tax policies, </w:t>
      </w:r>
      <w:r w:rsidRPr="00443BEE">
        <w:rPr>
          <w:rStyle w:val="StyleUnderline"/>
        </w:rPr>
        <w:t>most Americans have seen their income stagnate as China and India become world economic powerhouses.</w:t>
      </w:r>
      <w:r w:rsidRPr="00443BEE">
        <w:rPr>
          <w:sz w:val="16"/>
        </w:rPr>
        <w:t xml:space="preserve"> Consumers suffer as well. </w:t>
      </w:r>
      <w:r w:rsidRPr="00443BEE">
        <w:rPr>
          <w:rStyle w:val="StyleUnderline"/>
        </w:rPr>
        <w:t xml:space="preserve">Too-high corporate taxes guarantee higher costs for consumers everywhere, from the gas pump and the grocery store to the car showroom and the appliance dealer. </w:t>
      </w:r>
      <w:r w:rsidRPr="00443BEE">
        <w:rPr>
          <w:sz w:val="16"/>
        </w:rPr>
        <w:t xml:space="preserve">Beyond helping workers and consumers, the Trump tax plan would actually help increase overall federal revenues. In June, the Tax Foundation reported that </w:t>
      </w:r>
      <w:r w:rsidRPr="00443BEE">
        <w:rPr>
          <w:rStyle w:val="StyleUnderline"/>
        </w:rPr>
        <w:t>a House Republican tax reform draft would raise at least $100 billion more per year for the federal government by broadening the tax base</w:t>
      </w:r>
      <w:r w:rsidRPr="00443BEE">
        <w:rPr>
          <w:sz w:val="16"/>
        </w:rPr>
        <w:t xml:space="preserve">. </w:t>
      </w:r>
      <w:r w:rsidRPr="00443BEE">
        <w:rPr>
          <w:rStyle w:val="StyleUnderline"/>
        </w:rPr>
        <w:t xml:space="preserve">This would put a solid dent in our annual deficits, which are expected to rise above </w:t>
      </w:r>
      <w:r w:rsidRPr="00443BEE">
        <w:rPr>
          <w:rStyle w:val="Emphasis"/>
        </w:rPr>
        <w:t>$1 trillion dollars</w:t>
      </w:r>
      <w:r w:rsidRPr="00443BEE">
        <w:rPr>
          <w:rStyle w:val="StyleUnderline"/>
        </w:rPr>
        <w:t xml:space="preserve"> per year in the near future</w:t>
      </w:r>
      <w:r w:rsidRPr="00443BEE">
        <w:rPr>
          <w:sz w:val="16"/>
        </w:rPr>
        <w:t>. For too many years, both the executive and legislative branches have allowed a broken tax regime to persist. Rather than repairing a flawed system, they worked to extend tax breaks for special interests while ignoring the American worker and Main Street businesses.</w:t>
      </w:r>
    </w:p>
    <w:p w14:paraId="78038CCF" w14:textId="77777777" w:rsidR="008312A0" w:rsidRDefault="008312A0" w:rsidP="008312A0"/>
    <w:p w14:paraId="3B3DC7B4" w14:textId="77777777" w:rsidR="008312A0" w:rsidRDefault="008312A0" w:rsidP="008312A0">
      <w:pPr>
        <w:pStyle w:val="Heading4"/>
      </w:pPr>
      <w:r>
        <w:t xml:space="preserve">GOP tax reform leads to fast growth – key to competitiveness </w:t>
      </w:r>
    </w:p>
    <w:p w14:paraId="4C230A73" w14:textId="77777777" w:rsidR="008312A0" w:rsidRPr="00CE57BD" w:rsidRDefault="008312A0" w:rsidP="008312A0">
      <w:r>
        <w:rPr>
          <w:b/>
          <w:sz w:val="28"/>
          <w:szCs w:val="28"/>
        </w:rPr>
        <w:t xml:space="preserve">Bazel and Mintz </w:t>
      </w:r>
      <w:r>
        <w:t>Jack Mintz and Philip Bazel April 20, 2017 (</w:t>
      </w:r>
      <w:r w:rsidRPr="00CE57BD">
        <w:t>Dr. Mintz has researched and published broadly in the areas of taxation laws and policy, financial structures, economic impacts of policy changes, business and corporate taxation and policy, governmental economics, and economic policy.</w:t>
      </w:r>
      <w:r>
        <w:t xml:space="preserve"> </w:t>
      </w:r>
      <w:r w:rsidRPr="00CE57BD">
        <w:t>Philip Bazel is a former research assistant at the University of Calgary’s School of Public Policy and has co-authored several papers with Dr. Jack Mintz on tax and economic policy.</w:t>
      </w:r>
      <w:r>
        <w:t xml:space="preserve"> “Tax Foundation” URL: </w:t>
      </w:r>
      <w:r w:rsidRPr="00CE57BD">
        <w:t>https://taxfoundation.org/competitiveness-impact-of-tax-reform-for-the-united-states/</w:t>
      </w:r>
      <w:r>
        <w:t>)</w:t>
      </w:r>
    </w:p>
    <w:p w14:paraId="7754B13F" w14:textId="77777777" w:rsidR="008312A0" w:rsidRDefault="008312A0" w:rsidP="008312A0">
      <w:pPr>
        <w:rPr>
          <w:sz w:val="16"/>
        </w:rPr>
      </w:pPr>
      <w:r w:rsidRPr="00CE57BD">
        <w:rPr>
          <w:rStyle w:val="StyleUnderline"/>
        </w:rPr>
        <w:t xml:space="preserve">U.S. tax reform proposals would have a </w:t>
      </w:r>
      <w:r w:rsidRPr="00CE57BD">
        <w:rPr>
          <w:rStyle w:val="Emphasis"/>
        </w:rPr>
        <w:t>large impact</w:t>
      </w:r>
      <w:r w:rsidRPr="00CE57BD">
        <w:rPr>
          <w:rStyle w:val="StyleUnderline"/>
        </w:rPr>
        <w:t xml:space="preserve"> on competitiveness The U.S. corporate tax needs reform for several reasons:</w:t>
      </w:r>
      <w:r w:rsidRPr="00CE57BD">
        <w:rPr>
          <w:sz w:val="16"/>
        </w:rPr>
        <w:t xml:space="preserve"> </w:t>
      </w:r>
      <w:r w:rsidRPr="00CE57BD">
        <w:rPr>
          <w:rStyle w:val="StyleUnderline"/>
        </w:rPr>
        <w:t>The corporate income tax rate is high</w:t>
      </w:r>
      <w:r w:rsidRPr="00CE57BD">
        <w:rPr>
          <w:sz w:val="16"/>
        </w:rPr>
        <w:t xml:space="preserve">, as shown above, </w:t>
      </w:r>
      <w:r w:rsidRPr="00CE57BD">
        <w:rPr>
          <w:rStyle w:val="StyleUnderline"/>
        </w:rPr>
        <w:t>discouraging investment</w:t>
      </w:r>
      <w:r w:rsidRPr="00CE57BD">
        <w:rPr>
          <w:sz w:val="16"/>
        </w:rPr>
        <w:t xml:space="preserve">. Despite its high corporate income tax rates, </w:t>
      </w:r>
      <w:r w:rsidRPr="00CE57BD">
        <w:rPr>
          <w:rStyle w:val="StyleUnderline"/>
        </w:rPr>
        <w:t>the U.S. also collects a surprisingly low amount of corporate income tax at only 2 percent of GDP</w:t>
      </w:r>
      <w:r w:rsidRPr="00CE57BD">
        <w:rPr>
          <w:sz w:val="16"/>
        </w:rPr>
        <w:t xml:space="preserve"> (2010-15 average</w:t>
      </w:r>
      <w:r w:rsidRPr="00CE57BD">
        <w:rPr>
          <w:rStyle w:val="StyleUnderline"/>
        </w:rPr>
        <w:t>), in contrast to OECD countries collecting 2.9 percent of GDP with an average corporate income tax rate of 25 percent</w:t>
      </w:r>
      <w:r w:rsidRPr="00CE57BD">
        <w:rPr>
          <w:sz w:val="16"/>
        </w:rPr>
        <w:t xml:space="preserve">.[8] </w:t>
      </w:r>
      <w:r w:rsidRPr="00CE57BD">
        <w:rPr>
          <w:rStyle w:val="StyleUnderline"/>
        </w:rPr>
        <w:t xml:space="preserve">Various incentives are given for specific activities undermining productive efficiency by encouraging investments in some business activities and not others. </w:t>
      </w:r>
      <w:r w:rsidRPr="00CE57BD">
        <w:rPr>
          <w:sz w:val="16"/>
        </w:rPr>
        <w:t xml:space="preserve">As a result, the </w:t>
      </w:r>
      <w:r w:rsidRPr="00CE57BD">
        <w:rPr>
          <w:rStyle w:val="StyleUnderline"/>
        </w:rPr>
        <w:t xml:space="preserve">corporate income tax is </w:t>
      </w:r>
      <w:r w:rsidRPr="00CE57BD">
        <w:rPr>
          <w:rStyle w:val="Emphasis"/>
        </w:rPr>
        <w:t>one of the most economically costly revenue sources</w:t>
      </w:r>
      <w:r w:rsidRPr="00CE57BD">
        <w:rPr>
          <w:rStyle w:val="StyleUnderline"/>
        </w:rPr>
        <w:t xml:space="preserve"> to fund public services</w:t>
      </w:r>
      <w:r w:rsidRPr="00CE57BD">
        <w:rPr>
          <w:sz w:val="16"/>
        </w:rPr>
        <w:t xml:space="preserve">.[9] The </w:t>
      </w:r>
      <w:r w:rsidRPr="00CE57BD">
        <w:rPr>
          <w:rStyle w:val="StyleUnderline"/>
        </w:rPr>
        <w:t xml:space="preserve">high </w:t>
      </w:r>
      <w:r w:rsidRPr="00CE57BD">
        <w:rPr>
          <w:sz w:val="16"/>
        </w:rPr>
        <w:t xml:space="preserve">statutory corporate </w:t>
      </w:r>
      <w:r w:rsidRPr="00CE57BD">
        <w:rPr>
          <w:rStyle w:val="StyleUnderline"/>
        </w:rPr>
        <w:t xml:space="preserve">tax </w:t>
      </w:r>
      <w:r w:rsidRPr="00CE57BD">
        <w:rPr>
          <w:sz w:val="16"/>
        </w:rPr>
        <w:t xml:space="preserve">rate </w:t>
      </w:r>
      <w:r w:rsidRPr="00CE57BD">
        <w:rPr>
          <w:rStyle w:val="StyleUnderline"/>
        </w:rPr>
        <w:t>encourages U.S. multinationals to shift profits to foreign jurisdictions</w:t>
      </w:r>
      <w:r w:rsidRPr="00CE57BD">
        <w:rPr>
          <w:sz w:val="16"/>
        </w:rPr>
        <w:t xml:space="preserve">, with one estimate </w:t>
      </w:r>
      <w:r w:rsidRPr="00CE57BD">
        <w:rPr>
          <w:rStyle w:val="StyleUnderline"/>
        </w:rPr>
        <w:t>suggesting a cost of $</w:t>
      </w:r>
      <w:r w:rsidRPr="00CE57BD">
        <w:rPr>
          <w:rStyle w:val="Emphasis"/>
        </w:rPr>
        <w:t>100 billion per year</w:t>
      </w:r>
      <w:r w:rsidRPr="00CE57BD">
        <w:rPr>
          <w:rStyle w:val="StyleUnderline"/>
        </w:rPr>
        <w:t>.</w:t>
      </w:r>
      <w:r w:rsidRPr="00CE57BD">
        <w:rPr>
          <w:sz w:val="16"/>
        </w:rPr>
        <w:t xml:space="preserve">[10] Corporate taxes fall most heavily on internationally immobile factors of production (land and labor) either through lower negotiated wages or higher consumer prices, reducing the purchasing power of income earned by internationally immobile factors of production.[11] It is not surprising that both Democratic and Republican parties have had various tax reform proposals to lower corporate income tax rates and broaden tax bases in the past several years. With the election of Donald Trump as president in November and Republican control of the Senate and House of Representatives, a renewed focus has been placed on business tax reform, including corporate and noncorporate forms. We model two variations of proposals made in the United States. The first is two variations of the House GOP Blueprint, with a 20 percent federal corporate income tax rate on both manufacturing and service industries. We assume expensing of capital limited to structures and machinery (House GOP Plan 1) or full expensing for tangible and intangible capital (House GOP Plan 2). In both cases, we assume that the state income taxes remain the same and deductible against the federal tax base as well as other taxes on capital, including the retail sales tax on capital purchases. Interest expense incurred to finance capital is assumed not to be deductible in both cases. In Plan B, we assume a federal corporate income tax rate of 15 percent with expensing limited to manufacturing (no interest deductions are incurred if expensing is elected[12]). The loss in revenue is made up by taxation of multinational foreign profits as originally proposed by President Trump during the election campaign (this base-broadening measure would not affect the domestic effective tax rate on new investments in the United States). Table 1 provides effective tax rates on new investments under both the House GOP Plans and Plan B. The House GOP Plan under full expensing has the largest impact on the effective tax rates. Even taking as a starting point the case of bonus depreciation under the current system, the METR declines from 27.3 percent to 16.1 percent for House GOP Plan 2. The remaining 16.1 percent tax burden is associated with state corporate income taxes and the retail sales tax. The METR on manufacturing drops by more than a half, from 25.4 percent to 11.1 percent. If bonus depreciation is ignored due to its temporary status, the reductions in effective tax rates on new investments are even more dramatic. Under the House GOP Plan, </w:t>
      </w:r>
      <w:r w:rsidRPr="00CE57BD">
        <w:rPr>
          <w:rStyle w:val="StyleUnderline"/>
        </w:rPr>
        <w:t>the United States would have a much more competitive corporate tax system; its major competitors would no longer have a distinct tax advantage over U.S. domestic investments.</w:t>
      </w:r>
      <w:r w:rsidRPr="00CE57BD">
        <w:rPr>
          <w:sz w:val="16"/>
        </w:rPr>
        <w:t xml:space="preserve"> The two NAFTA partners that have so long pursued a business tax advantage would lose it altogether except for manufacturing in Canada and services in Mexico that would face tax rates roughly comparable to their U.S. counterparts. If expensing is limited to only depreciable assets, the METR (House GOP Plan 1) drops less dramatically to 18.4 percent (manufacturing) and 23.9 percent (services), for an aggregate drop of 21.9%. From tax levels without bonus depreciation, the METR falls by more than a third, from 34.6 to 21.9 percent. Under Plan B, the reduction in the METR is not as dramatic as with House GOP Plan 2. Starting with bonus depreciation, the METR drops by a fifth, from 27.3 percent to 21.4 percent. Ignoring temporary bonus depreciation, the METR declines more dramatically, by more than a third. While corporate tax rate reductions have a significant impact on competitiveness, the expensing proposals add much more grease to make the wheels turn in the U.S. economy. House GOP Plan 2 would result in the largest increase in capital stock and growth in the United States. It would also minimize variations in effective tax rates on manufacturing and service activities.</w:t>
      </w:r>
    </w:p>
    <w:p w14:paraId="0720A511" w14:textId="65C204B4" w:rsidR="008312A0" w:rsidRDefault="00DF46C1" w:rsidP="008312A0">
      <w:pPr>
        <w:pStyle w:val="Heading3"/>
      </w:pPr>
      <w:r>
        <w:t>AT: Tax Reform k2 Econ</w:t>
      </w:r>
    </w:p>
    <w:p w14:paraId="0A69354D" w14:textId="77777777" w:rsidR="008312A0" w:rsidRDefault="008312A0" w:rsidP="008312A0"/>
    <w:p w14:paraId="012E8053" w14:textId="77777777" w:rsidR="008312A0" w:rsidRDefault="008312A0" w:rsidP="008312A0">
      <w:pPr>
        <w:pStyle w:val="Heading4"/>
      </w:pPr>
      <w:r>
        <w:t xml:space="preserve">Tax reform key to kickstart the economy---reverses downward growth </w:t>
      </w:r>
    </w:p>
    <w:p w14:paraId="6FFDB037" w14:textId="77777777" w:rsidR="008312A0" w:rsidRPr="00E52373" w:rsidRDefault="008312A0" w:rsidP="008312A0">
      <w:pPr>
        <w:rPr>
          <w:rFonts w:asciiTheme="majorHAnsi" w:hAnsiTheme="majorHAnsi"/>
        </w:rPr>
      </w:pPr>
      <w:r>
        <w:rPr>
          <w:b/>
          <w:sz w:val="28"/>
          <w:szCs w:val="28"/>
        </w:rPr>
        <w:t xml:space="preserve">Shen 5-31 </w:t>
      </w:r>
      <w:r>
        <w:t>Lucinda Shen May 31, 2017 (</w:t>
      </w:r>
      <w:r w:rsidRPr="00E52373">
        <w:t>Reporter at Fortune Magazine</w:t>
      </w:r>
      <w:r>
        <w:t>. “</w:t>
      </w:r>
      <w:r w:rsidRPr="00E52373">
        <w:t xml:space="preserve">President Trump’s Tax Reform </w:t>
      </w:r>
      <w:r w:rsidRPr="00E52373">
        <w:rPr>
          <w:rFonts w:asciiTheme="majorHAnsi" w:hAnsiTheme="majorHAnsi"/>
        </w:rPr>
        <w:t>Delays Could Already Be Hurting the Economy</w:t>
      </w:r>
      <w:r>
        <w:rPr>
          <w:rFonts w:asciiTheme="majorHAnsi" w:hAnsiTheme="majorHAnsi"/>
        </w:rPr>
        <w:t xml:space="preserve">” URL: </w:t>
      </w:r>
      <w:r w:rsidRPr="00E52373">
        <w:rPr>
          <w:rFonts w:asciiTheme="majorHAnsi" w:hAnsiTheme="majorHAnsi"/>
        </w:rPr>
        <w:t>http://fortune.com/2017/05/31/donald-trump-tax-cuts-reforms-profits/</w:t>
      </w:r>
      <w:r>
        <w:rPr>
          <w:rFonts w:asciiTheme="majorHAnsi" w:hAnsiTheme="majorHAnsi"/>
        </w:rPr>
        <w:t>)</w:t>
      </w:r>
    </w:p>
    <w:p w14:paraId="725E136F" w14:textId="77777777" w:rsidR="008312A0" w:rsidRDefault="008312A0" w:rsidP="008312A0">
      <w:pPr>
        <w:rPr>
          <w:sz w:val="16"/>
        </w:rPr>
      </w:pPr>
      <w:r w:rsidRPr="00E52373">
        <w:rPr>
          <w:sz w:val="16"/>
        </w:rPr>
        <w:t xml:space="preserve">They might not be able to stomach his platform as a whole, but </w:t>
      </w:r>
      <w:r w:rsidRPr="00CE57BD">
        <w:rPr>
          <w:rStyle w:val="StyleUnderline"/>
        </w:rPr>
        <w:t xml:space="preserve">major companies have been </w:t>
      </w:r>
      <w:r w:rsidRPr="00CE57BD">
        <w:rPr>
          <w:rStyle w:val="Emphasis"/>
        </w:rPr>
        <w:t>salivating</w:t>
      </w:r>
      <w:r w:rsidRPr="00CE57BD">
        <w:rPr>
          <w:rStyle w:val="StyleUnderline"/>
        </w:rPr>
        <w:t xml:space="preserve"> at the thought of President Donald Trump's proposed tax reforms.</w:t>
      </w:r>
      <w:r w:rsidRPr="00E52373">
        <w:rPr>
          <w:sz w:val="16"/>
        </w:rPr>
        <w:t xml:space="preserve"> In fact, </w:t>
      </w:r>
      <w:r w:rsidRPr="00CE57BD">
        <w:rPr>
          <w:rStyle w:val="StyleUnderline"/>
        </w:rPr>
        <w:t>companies couldn't stop talking about the issue</w:t>
      </w:r>
      <w:r w:rsidRPr="00E52373">
        <w:rPr>
          <w:sz w:val="16"/>
        </w:rPr>
        <w:t xml:space="preserve"> in the first quarter of 2017, </w:t>
      </w:r>
      <w:r w:rsidRPr="00CE57BD">
        <w:rPr>
          <w:rStyle w:val="StyleUnderline"/>
        </w:rPr>
        <w:t>with 81 companies</w:t>
      </w:r>
      <w:r w:rsidRPr="00E52373">
        <w:rPr>
          <w:sz w:val="16"/>
        </w:rPr>
        <w:t xml:space="preserve"> in the S&amp;P 500 </w:t>
      </w:r>
      <w:r w:rsidRPr="00CE57BD">
        <w:rPr>
          <w:rStyle w:val="StyleUnderline"/>
        </w:rPr>
        <w:t>mentioning tax reforms</w:t>
      </w:r>
      <w:r w:rsidRPr="00E52373">
        <w:rPr>
          <w:sz w:val="16"/>
        </w:rPr>
        <w:t xml:space="preserve"> during earnings calls, according to FactSet. It's not hard to gather why companies are so hung up on the topic: </w:t>
      </w:r>
      <w:r w:rsidRPr="00E52373">
        <w:rPr>
          <w:rStyle w:val="StyleUnderline"/>
        </w:rPr>
        <w:t xml:space="preserve">The promise of tax cuts helped send stock markets to </w:t>
      </w:r>
      <w:r w:rsidRPr="00E52373">
        <w:rPr>
          <w:rStyle w:val="Emphasis"/>
        </w:rPr>
        <w:t>stubborn new heights</w:t>
      </w:r>
      <w:r w:rsidRPr="00E52373">
        <w:rPr>
          <w:rStyle w:val="StyleUnderline"/>
        </w:rPr>
        <w:t xml:space="preserve"> following Trump's November elections,</w:t>
      </w:r>
      <w:r w:rsidRPr="00E52373">
        <w:rPr>
          <w:sz w:val="16"/>
        </w:rPr>
        <w:t xml:space="preserve"> as both investors and chief officers bet on lower taxes unleashing corporate profits. But </w:t>
      </w:r>
      <w:r w:rsidRPr="00E52373">
        <w:rPr>
          <w:rStyle w:val="StyleUnderline"/>
        </w:rPr>
        <w:t>the wait for a concrete proposal could cut into corporate profits and negatively impact the economy,</w:t>
      </w:r>
      <w:r w:rsidRPr="00E52373">
        <w:rPr>
          <w:sz w:val="16"/>
        </w:rPr>
        <w:t xml:space="preserve"> said Tim Wach, Global Managing Director at tax advisory firm Taxand Wednesday. That's </w:t>
      </w:r>
      <w:r w:rsidRPr="00E52373">
        <w:rPr>
          <w:rStyle w:val="StyleUnderline"/>
        </w:rPr>
        <w:t>because some companies such as Emerson Electric</w:t>
      </w:r>
      <w:r w:rsidRPr="00E52373">
        <w:rPr>
          <w:sz w:val="16"/>
        </w:rPr>
        <w:t xml:space="preserve"> (EMR, +2.12%) </w:t>
      </w:r>
      <w:r w:rsidRPr="00E52373">
        <w:rPr>
          <w:rStyle w:val="StyleUnderline"/>
        </w:rPr>
        <w:t>are making some investments, but holding back on making major capital decisions including repatriating cash.</w:t>
      </w:r>
      <w:r w:rsidRPr="00E52373">
        <w:rPr>
          <w:sz w:val="16"/>
        </w:rPr>
        <w:t xml:space="preserve"> When asked by Andrew Ross Sorkin on CNBC Wednesday if Emerson's investments would still be a good deal if Trump failed to pass tax cuts, CEO David Farr noted that his </w:t>
      </w:r>
      <w:r w:rsidRPr="00E52373">
        <w:rPr>
          <w:rStyle w:val="StyleUnderline"/>
        </w:rPr>
        <w:t>investments would still be "workable." "But I'll get less return, and it'll take longer to get the pay back,"</w:t>
      </w:r>
      <w:r w:rsidRPr="00E52373">
        <w:rPr>
          <w:sz w:val="16"/>
        </w:rPr>
        <w:t xml:space="preserve"> Farr said. Farr is not alone. According to a recent study from Taxand, about </w:t>
      </w:r>
      <w:r w:rsidRPr="00E52373">
        <w:rPr>
          <w:rStyle w:val="Emphasis"/>
        </w:rPr>
        <w:t>55% of chief financial officers</w:t>
      </w:r>
      <w:r w:rsidRPr="00E52373">
        <w:rPr>
          <w:rStyle w:val="StyleUnderline"/>
        </w:rPr>
        <w:t xml:space="preserve"> said they have delayed financial decisions because they don't know what to expect from Trump's proposed tax cuts</w:t>
      </w:r>
      <w:r w:rsidRPr="00E52373">
        <w:rPr>
          <w:sz w:val="16"/>
        </w:rPr>
        <w:t xml:space="preserve">. The report surveyed 136 respondents largely from major multinational corporations in the U.S., Europe, and Asia. So </w:t>
      </w:r>
      <w:r w:rsidRPr="00E52373">
        <w:rPr>
          <w:rStyle w:val="StyleUnderline"/>
        </w:rPr>
        <w:t xml:space="preserve">the majority of companies are hitting the </w:t>
      </w:r>
      <w:r w:rsidRPr="00E52373">
        <w:rPr>
          <w:rStyle w:val="Emphasis"/>
        </w:rPr>
        <w:t>pause button</w:t>
      </w:r>
      <w:r w:rsidRPr="00E52373">
        <w:rPr>
          <w:rStyle w:val="StyleUnderline"/>
        </w:rPr>
        <w:t xml:space="preserve"> on investment decisions, expansions, mergers and acquisitions, divestments, and even research and development,</w:t>
      </w:r>
      <w:r w:rsidRPr="00E52373">
        <w:rPr>
          <w:sz w:val="16"/>
        </w:rPr>
        <w:t xml:space="preserve"> Wach said — potentially </w:t>
      </w:r>
      <w:r w:rsidRPr="00E52373">
        <w:rPr>
          <w:rStyle w:val="StyleUnderline"/>
        </w:rPr>
        <w:t>locking up capital that could be circulating within the economy.</w:t>
      </w:r>
      <w:r w:rsidRPr="00E52373">
        <w:rPr>
          <w:sz w:val="16"/>
        </w:rPr>
        <w:t xml:space="preserve"> That's because drafts of the promised tax cuts so far have been "dramatically lacking in detail. With all of that, no one knows what to do. That has huge negative impact on investment decisions, tax decisions, and on the economy," Wach said.Meanwhile, that </w:t>
      </w:r>
      <w:r w:rsidRPr="00E52373">
        <w:rPr>
          <w:rStyle w:val="StyleUnderline"/>
        </w:rPr>
        <w:t>lack big corporate spending, which could've also been used to create jobs, is hardly going to be a helping hand for Trump to reach his lofty 3%</w:t>
      </w:r>
      <w:r w:rsidRPr="00E52373">
        <w:rPr>
          <w:sz w:val="16"/>
        </w:rPr>
        <w:t xml:space="preserve"> GDP growth goal — a figure upon which his entire budget plan rests.</w:t>
      </w:r>
      <w:r>
        <w:rPr>
          <w:sz w:val="16"/>
        </w:rPr>
        <w:t xml:space="preserve"> </w:t>
      </w:r>
    </w:p>
    <w:p w14:paraId="1E1C6C75" w14:textId="77777777" w:rsidR="008312A0" w:rsidRDefault="008312A0" w:rsidP="008312A0">
      <w:pPr>
        <w:pStyle w:val="Heading4"/>
      </w:pPr>
      <w:r>
        <w:t>Now is key-low foreign investment and uncertainty-only tax reform solves</w:t>
      </w:r>
    </w:p>
    <w:p w14:paraId="437983F8" w14:textId="77777777" w:rsidR="008312A0" w:rsidRPr="00076361" w:rsidRDefault="008312A0" w:rsidP="008312A0">
      <w:pPr>
        <w:rPr>
          <w:b/>
          <w:sz w:val="28"/>
          <w:szCs w:val="28"/>
        </w:rPr>
      </w:pPr>
      <w:r>
        <w:rPr>
          <w:b/>
          <w:sz w:val="28"/>
          <w:szCs w:val="28"/>
        </w:rPr>
        <w:t xml:space="preserve">Cheng 6-22 </w:t>
      </w:r>
      <w:r>
        <w:t>Evelyn Cheng Jun 22, 2017 (</w:t>
      </w:r>
      <w:r w:rsidRPr="00076361">
        <w:t>Cheng holds a bachelor's degree in Journalism, Urban Design and Architecture Studies from New York University. She was a recipient of the Edwin Diamond Undergraduate Award, presented to the top undergraduate journalism student at NYU, and a winner of the Roy W. Howard National Collegiate Reporting Competition</w:t>
      </w:r>
      <w:r>
        <w:t>. “</w:t>
      </w:r>
      <w:r w:rsidRPr="00076361">
        <w:t>Tax reform roadblocks taking a big bite out of M&amp;A this year</w:t>
      </w:r>
      <w:r>
        <w:t xml:space="preserve">” CNBC URL: </w:t>
      </w:r>
      <w:r w:rsidRPr="00076361">
        <w:t>http://www.cnbc.com/2017/06/22/trump-tax-reform-roadblocks-taking-a-big-bite-out-of-deals.html</w:t>
      </w:r>
      <w:r>
        <w:t>)</w:t>
      </w:r>
    </w:p>
    <w:p w14:paraId="27C8952A" w14:textId="77777777" w:rsidR="008312A0" w:rsidRDefault="008312A0" w:rsidP="008312A0">
      <w:pPr>
        <w:rPr>
          <w:sz w:val="16"/>
        </w:rPr>
      </w:pPr>
      <w:r w:rsidRPr="00076361">
        <w:rPr>
          <w:rStyle w:val="StyleUnderline"/>
        </w:rPr>
        <w:t>Companies are making fewer and smaller deals in the U.S. as they wait for action on the Trump administration's plans, especially on tax reform. "</w:t>
      </w:r>
      <w:r w:rsidRPr="00076361">
        <w:rPr>
          <w:sz w:val="16"/>
        </w:rPr>
        <w:t xml:space="preserve">I think </w:t>
      </w:r>
      <w:r w:rsidRPr="00076361">
        <w:rPr>
          <w:rStyle w:val="StyleUnderline"/>
        </w:rPr>
        <w:t>there's uncertainty.</w:t>
      </w:r>
      <w:r w:rsidRPr="00076361">
        <w:rPr>
          <w:sz w:val="16"/>
        </w:rPr>
        <w:t xml:space="preserve"> The tax policies, what's going to happen with repatriation of foreign cash, also what's going to happen with Dodd-Frank, a little bit of uncertainty whether or not they can resolve these by the third quarter," said Richard Peterson, principal analyst at S&amp;P Global Market Intelligence. His data showed </w:t>
      </w:r>
      <w:r w:rsidRPr="00076361">
        <w:rPr>
          <w:rStyle w:val="StyleUnderline"/>
        </w:rPr>
        <w:t>the number of U.S.-targeted deals from Jan. 1 to Wednesday — just less than half a year — has fallen to</w:t>
      </w:r>
      <w:r w:rsidRPr="00076361">
        <w:rPr>
          <w:rStyle w:val="Emphasis"/>
        </w:rPr>
        <w:t xml:space="preserve"> </w:t>
      </w:r>
      <w:r w:rsidRPr="00076361">
        <w:rPr>
          <w:rStyle w:val="StyleUnderline"/>
        </w:rPr>
        <w:t>its</w:t>
      </w:r>
      <w:r w:rsidRPr="00076361">
        <w:rPr>
          <w:rStyle w:val="Emphasis"/>
        </w:rPr>
        <w:t xml:space="preserve"> lowest</w:t>
      </w:r>
      <w:r w:rsidRPr="00076361">
        <w:rPr>
          <w:rStyle w:val="StyleUnderline"/>
        </w:rPr>
        <w:t xml:space="preserve"> since 2013 at 8,210.</w:t>
      </w:r>
      <w:r w:rsidRPr="00076361">
        <w:rPr>
          <w:sz w:val="16"/>
        </w:rPr>
        <w:t xml:space="preserve"> </w:t>
      </w:r>
      <w:r w:rsidRPr="00076361">
        <w:rPr>
          <w:rStyle w:val="StyleUnderline"/>
        </w:rPr>
        <w:t>That is several hundred short of the 8,939 announced agreements to purchase U.S. firms in the same period last year</w:t>
      </w:r>
      <w:r w:rsidRPr="00076361">
        <w:rPr>
          <w:sz w:val="16"/>
        </w:rPr>
        <w:t xml:space="preserve">. </w:t>
      </w:r>
      <w:r w:rsidRPr="00076361">
        <w:rPr>
          <w:rStyle w:val="StyleUnderline"/>
        </w:rPr>
        <w:t>The size of those deals also has fallen — just five announced corporate tie-ups so far this year topped $10 billion in value, versus 10 deals worth more than $10 billion in the same period last year</w:t>
      </w:r>
      <w:r w:rsidRPr="00076361">
        <w:rPr>
          <w:sz w:val="16"/>
        </w:rPr>
        <w:t xml:space="preserve">, Peterson said. </w:t>
      </w:r>
      <w:r w:rsidRPr="00076361">
        <w:rPr>
          <w:rStyle w:val="StyleUnderline"/>
        </w:rPr>
        <w:t>U.S. stocks have climbed to record highs and business sentiment has risen on hopes the Trump administration's proposals for tax reform, deregulation and infrastructure spending could boost economic growth.</w:t>
      </w:r>
      <w:r w:rsidRPr="00076361">
        <w:rPr>
          <w:sz w:val="16"/>
        </w:rPr>
        <w:t xml:space="preserve"> </w:t>
      </w:r>
      <w:r w:rsidRPr="00076361">
        <w:rPr>
          <w:rStyle w:val="StyleUnderline"/>
        </w:rPr>
        <w:t xml:space="preserve">Delays in passing a bill on health care have dimmed hopes of getting tax reform done this year, </w:t>
      </w:r>
      <w:r w:rsidRPr="00076361">
        <w:rPr>
          <w:sz w:val="16"/>
        </w:rPr>
        <w:t xml:space="preserve">although Senate GOP leaders finally released their health-care reform bill Thursday and hope to vote on it before the July Fourth holiday. "Arguably some of the dry powder sitting out there is waiting for tax reform," said UHY Advisors managing director Ed Pratesi, who works with firms in the low and middle markets. </w:t>
      </w:r>
      <w:r w:rsidRPr="00076361">
        <w:rPr>
          <w:rStyle w:val="Emphasis"/>
        </w:rPr>
        <w:t>Dealmaking has stagnated</w:t>
      </w:r>
      <w:r w:rsidRPr="00076361">
        <w:rPr>
          <w:rStyle w:val="StyleUnderline"/>
        </w:rPr>
        <w:t xml:space="preserve"> in the last few months</w:t>
      </w:r>
      <w:r w:rsidRPr="00076361">
        <w:rPr>
          <w:sz w:val="16"/>
        </w:rPr>
        <w:t xml:space="preserve"> despite the quickest start to a year since 2010, record levels of capital at private equity funds and companies flush with buying power from high stock prices. </w:t>
      </w:r>
    </w:p>
    <w:p w14:paraId="7245CBE0" w14:textId="77777777" w:rsidR="008312A0" w:rsidRDefault="008312A0" w:rsidP="008312A0">
      <w:pPr>
        <w:pStyle w:val="Heading3"/>
      </w:pPr>
      <w:r>
        <w:t>AT: Tax Reform Bad</w:t>
      </w:r>
    </w:p>
    <w:p w14:paraId="7AAB57BB" w14:textId="77777777" w:rsidR="008312A0" w:rsidRDefault="008312A0" w:rsidP="008312A0"/>
    <w:p w14:paraId="1A519334" w14:textId="77777777" w:rsidR="008312A0" w:rsidRDefault="008312A0" w:rsidP="008312A0">
      <w:pPr>
        <w:pStyle w:val="Heading4"/>
      </w:pPr>
      <w:r>
        <w:t xml:space="preserve">Even if the reform plan isn’t perfect it is the best start. </w:t>
      </w:r>
    </w:p>
    <w:p w14:paraId="4688E584" w14:textId="77777777" w:rsidR="008312A0" w:rsidRPr="00D72EE3" w:rsidRDefault="008312A0" w:rsidP="008312A0">
      <w:r>
        <w:rPr>
          <w:b/>
          <w:sz w:val="28"/>
        </w:rPr>
        <w:t xml:space="preserve">Examiner 17’ </w:t>
      </w:r>
      <w:r>
        <w:t>Washington Examiner May 1, 2017 (Washington Examiner is a news site. “</w:t>
      </w:r>
      <w:r w:rsidRPr="00D72EE3">
        <w:t>Restoring American competitiveness</w:t>
      </w:r>
      <w:r>
        <w:t xml:space="preserve">” Washington Examiner. URL: </w:t>
      </w:r>
      <w:r w:rsidRPr="00D72EE3">
        <w:t>http://www.washingtonexaminer.com/restoring-american-competitiveness/article/2621574</w:t>
      </w:r>
      <w:r>
        <w:t>)</w:t>
      </w:r>
    </w:p>
    <w:p w14:paraId="0CD9D891" w14:textId="77777777" w:rsidR="008312A0" w:rsidRDefault="008312A0" w:rsidP="008312A0">
      <w:pPr>
        <w:rPr>
          <w:rStyle w:val="StyleUnderline"/>
        </w:rPr>
      </w:pPr>
      <w:r w:rsidRPr="003022D0">
        <w:rPr>
          <w:rStyle w:val="StyleUnderline"/>
        </w:rPr>
        <w:t xml:space="preserve">President Trump's corporate tax reform plan </w:t>
      </w:r>
      <w:r w:rsidRPr="00D72EE3">
        <w:rPr>
          <w:sz w:val="16"/>
        </w:rPr>
        <w:t xml:space="preserve">doesn't have much in the way of details, but </w:t>
      </w:r>
      <w:r w:rsidRPr="003022D0">
        <w:rPr>
          <w:rStyle w:val="StyleUnderline"/>
        </w:rPr>
        <w:t>it does have the right general shape.</w:t>
      </w:r>
      <w:r w:rsidRPr="00D72EE3">
        <w:rPr>
          <w:sz w:val="16"/>
        </w:rPr>
        <w:t xml:space="preserve"> It </w:t>
      </w:r>
      <w:r w:rsidRPr="003022D0">
        <w:rPr>
          <w:rStyle w:val="Emphasis"/>
          <w:sz w:val="28"/>
        </w:rPr>
        <w:t>slashes</w:t>
      </w:r>
      <w:r w:rsidRPr="00D72EE3">
        <w:rPr>
          <w:sz w:val="16"/>
        </w:rPr>
        <w:t xml:space="preserve"> </w:t>
      </w:r>
      <w:r w:rsidRPr="003022D0">
        <w:rPr>
          <w:rStyle w:val="StyleUnderline"/>
        </w:rPr>
        <w:t>rates,</w:t>
      </w:r>
      <w:r w:rsidRPr="00D72EE3">
        <w:rPr>
          <w:sz w:val="16"/>
        </w:rPr>
        <w:t xml:space="preserve"> </w:t>
      </w:r>
      <w:r w:rsidRPr="003022D0">
        <w:rPr>
          <w:rStyle w:val="Emphasis"/>
          <w:sz w:val="28"/>
        </w:rPr>
        <w:t>closes</w:t>
      </w:r>
      <w:r w:rsidRPr="00D72EE3">
        <w:rPr>
          <w:sz w:val="16"/>
        </w:rPr>
        <w:t xml:space="preserve"> </w:t>
      </w:r>
      <w:r w:rsidRPr="003022D0">
        <w:rPr>
          <w:rStyle w:val="StyleUnderline"/>
        </w:rPr>
        <w:t>loopholes and</w:t>
      </w:r>
      <w:r w:rsidRPr="00D72EE3">
        <w:rPr>
          <w:sz w:val="16"/>
        </w:rPr>
        <w:t xml:space="preserve"> </w:t>
      </w:r>
      <w:r w:rsidRPr="003022D0">
        <w:rPr>
          <w:rStyle w:val="Emphasis"/>
          <w:sz w:val="28"/>
        </w:rPr>
        <w:t>ends</w:t>
      </w:r>
      <w:r w:rsidRPr="00D72EE3">
        <w:rPr>
          <w:sz w:val="16"/>
        </w:rPr>
        <w:t xml:space="preserve"> </w:t>
      </w:r>
      <w:r w:rsidRPr="003022D0">
        <w:rPr>
          <w:rStyle w:val="StyleUnderline"/>
        </w:rPr>
        <w:t>our perverse worldwide tax system</w:t>
      </w:r>
      <w:r w:rsidRPr="00D72EE3">
        <w:rPr>
          <w:sz w:val="16"/>
        </w:rPr>
        <w:t xml:space="preserve">. A </w:t>
      </w:r>
      <w:r w:rsidRPr="003022D0">
        <w:rPr>
          <w:rStyle w:val="StyleUnderline"/>
        </w:rPr>
        <w:t xml:space="preserve">reform </w:t>
      </w:r>
      <w:r w:rsidRPr="00D72EE3">
        <w:rPr>
          <w:sz w:val="16"/>
        </w:rPr>
        <w:t xml:space="preserve">following these general guidelines </w:t>
      </w:r>
      <w:r w:rsidRPr="003022D0">
        <w:rPr>
          <w:rStyle w:val="StyleUnderline"/>
        </w:rPr>
        <w:t xml:space="preserve">will reduce the distortions caused by a </w:t>
      </w:r>
      <w:r w:rsidRPr="003022D0">
        <w:rPr>
          <w:rStyle w:val="Emphasis"/>
        </w:rPr>
        <w:t>complex and costlier</w:t>
      </w:r>
      <w:r w:rsidRPr="003022D0">
        <w:rPr>
          <w:rStyle w:val="StyleUnderline"/>
        </w:rPr>
        <w:t xml:space="preserve"> code, increase the competitiveness of American firms, encourage overseas businesses to come to America and homegrown ones to stay here, and free up capital for innovation and job creation</w:t>
      </w:r>
      <w:r w:rsidRPr="00D72EE3">
        <w:rPr>
          <w:sz w:val="16"/>
        </w:rPr>
        <w:t xml:space="preserve">. </w:t>
      </w:r>
      <w:r w:rsidRPr="003022D0">
        <w:rPr>
          <w:rStyle w:val="StyleUnderline"/>
        </w:rPr>
        <w:t>The current</w:t>
      </w:r>
      <w:r w:rsidRPr="00D72EE3">
        <w:rPr>
          <w:sz w:val="16"/>
        </w:rPr>
        <w:t xml:space="preserve"> 35 percent federal </w:t>
      </w:r>
      <w:r w:rsidRPr="003022D0">
        <w:rPr>
          <w:rStyle w:val="StyleUnderline"/>
        </w:rPr>
        <w:t>tax</w:t>
      </w:r>
      <w:r w:rsidRPr="00D72EE3">
        <w:rPr>
          <w:sz w:val="16"/>
        </w:rPr>
        <w:t xml:space="preserve"> rate on corporate profits, plus average state taxes, mean business pay a combined rate </w:t>
      </w:r>
      <w:r w:rsidRPr="003022D0">
        <w:rPr>
          <w:rStyle w:val="StyleUnderline"/>
        </w:rPr>
        <w:t>of nearly 40 percent, the highest in the world.</w:t>
      </w:r>
      <w:r w:rsidRPr="00D72EE3">
        <w:rPr>
          <w:sz w:val="16"/>
        </w:rPr>
        <w:t xml:space="preserve"> Other countries, including our top trade partners, have cut their corporate income taxes aggressively in recent decades. Britain cut its top rate from 30 percent to 20 percent in the past decade. Canada, between 2000 and 2012, dropped its rate even more, from 28 percent to 15 percent. </w:t>
      </w:r>
      <w:r w:rsidRPr="003022D0">
        <w:rPr>
          <w:rStyle w:val="StyleUnderline"/>
        </w:rPr>
        <w:t>The worldwide average was about 30 percent</w:t>
      </w:r>
      <w:r w:rsidRPr="00D72EE3">
        <w:rPr>
          <w:sz w:val="16"/>
        </w:rPr>
        <w:t xml:space="preserve"> in 2003, according to the Tax Foundation. </w:t>
      </w:r>
      <w:r w:rsidRPr="003022D0">
        <w:rPr>
          <w:rStyle w:val="StyleUnderline"/>
        </w:rPr>
        <w:t>Today it's 22.5 percent.</w:t>
      </w:r>
      <w:r w:rsidRPr="00D72EE3">
        <w:rPr>
          <w:sz w:val="16"/>
        </w:rPr>
        <w:t xml:space="preserve"> </w:t>
      </w:r>
      <w:r w:rsidRPr="00D72EE3">
        <w:rPr>
          <w:rStyle w:val="StyleUnderline"/>
        </w:rPr>
        <w:t xml:space="preserve">The U.S. is </w:t>
      </w:r>
      <w:r w:rsidRPr="00D72EE3">
        <w:rPr>
          <w:rStyle w:val="Emphasis"/>
        </w:rPr>
        <w:t>massively and debilitatingly</w:t>
      </w:r>
      <w:r w:rsidRPr="00D72EE3">
        <w:rPr>
          <w:rStyle w:val="StyleUnderline"/>
        </w:rPr>
        <w:t xml:space="preserve"> out of line.</w:t>
      </w:r>
      <w:r w:rsidRPr="00D72EE3">
        <w:rPr>
          <w:sz w:val="16"/>
        </w:rPr>
        <w:t xml:space="preserve"> Liberals' beloved retort that businesses' actual effective rate of 20 percent is much the same as everywhere else, couldn't be less convincing. </w:t>
      </w:r>
      <w:r w:rsidRPr="00D72EE3">
        <w:rPr>
          <w:rStyle w:val="StyleUnderline"/>
        </w:rPr>
        <w:t>The gap between the marginal rate and the effective rate indicts our system rather than exculpates it.</w:t>
      </w:r>
      <w:r w:rsidRPr="00D72EE3">
        <w:rPr>
          <w:sz w:val="16"/>
        </w:rPr>
        <w:t xml:space="preserve"> </w:t>
      </w:r>
      <w:r w:rsidRPr="00D72EE3">
        <w:rPr>
          <w:rStyle w:val="StyleUnderline"/>
        </w:rPr>
        <w:t>One way companies get their effective tax rate</w:t>
      </w:r>
      <w:r w:rsidRPr="00D72EE3">
        <w:rPr>
          <w:sz w:val="16"/>
        </w:rPr>
        <w:t xml:space="preserve"> from 35 or 40 percent down </w:t>
      </w:r>
      <w:r w:rsidRPr="00D72EE3">
        <w:rPr>
          <w:rStyle w:val="StyleUnderline"/>
        </w:rPr>
        <w:t>to the 20s is to find loopholes, contort their businesses and generally game the code. This accounting chicanery represents dead-weight loss, and the contortions amount to real inefficiencies that reduce employment and productivity.</w:t>
      </w:r>
      <w:r w:rsidRPr="00D72EE3">
        <w:rPr>
          <w:sz w:val="16"/>
        </w:rPr>
        <w:t xml:space="preserve"> Behind it all is a complexity that chews up resources and time and intimidates smaller companies. </w:t>
      </w:r>
      <w:r w:rsidRPr="00D72EE3">
        <w:rPr>
          <w:rStyle w:val="StyleUnderline"/>
        </w:rPr>
        <w:t>A lower rate with fewer loopholes reduces incentives for businesses to play</w:t>
      </w:r>
      <w:r w:rsidRPr="00D72EE3">
        <w:rPr>
          <w:sz w:val="16"/>
        </w:rPr>
        <w:t xml:space="preserve"> these </w:t>
      </w:r>
      <w:r w:rsidRPr="00D72EE3">
        <w:rPr>
          <w:rStyle w:val="StyleUnderline"/>
        </w:rPr>
        <w:t>games, letting them turn their attention to creating value by providing people with what they want at a good price.</w:t>
      </w:r>
      <w:r w:rsidRPr="00D72EE3">
        <w:rPr>
          <w:sz w:val="16"/>
        </w:rPr>
        <w:t xml:space="preserve"> </w:t>
      </w:r>
      <w:r w:rsidRPr="00D72EE3">
        <w:rPr>
          <w:rStyle w:val="StyleUnderline"/>
        </w:rPr>
        <w:t xml:space="preserve">Just the lower rate will </w:t>
      </w:r>
      <w:r w:rsidRPr="00D72EE3">
        <w:rPr>
          <w:rStyle w:val="Emphasis"/>
        </w:rPr>
        <w:t>free up billions</w:t>
      </w:r>
      <w:r w:rsidRPr="00D72EE3">
        <w:rPr>
          <w:rStyle w:val="StyleUnderline"/>
        </w:rPr>
        <w:t xml:space="preserve"> of dollars in capital for companies to invest in equipment, software and people. The Tax Foundation estimated last</w:t>
      </w:r>
      <w:r w:rsidRPr="00D72EE3">
        <w:rPr>
          <w:sz w:val="16"/>
        </w:rPr>
        <w:t xml:space="preserve"> year that </w:t>
      </w:r>
      <w:r w:rsidRPr="00D72EE3">
        <w:rPr>
          <w:rStyle w:val="StyleUnderline"/>
        </w:rPr>
        <w:t>all income quintiles would see a 4 percent increase in income due to the stimulative effects of such a cut.</w:t>
      </w:r>
      <w:r w:rsidRPr="00D72EE3">
        <w:rPr>
          <w:sz w:val="16"/>
        </w:rPr>
        <w:t xml:space="preserve"> Trump would also go after worldwide taxation, which is one of the most perverse parts of our tax code. </w:t>
      </w:r>
      <w:r w:rsidRPr="00D72EE3">
        <w:rPr>
          <w:rStyle w:val="Emphasis"/>
        </w:rPr>
        <w:t>Uncle Sam</w:t>
      </w:r>
      <w:r w:rsidRPr="00D72EE3">
        <w:rPr>
          <w:sz w:val="16"/>
        </w:rPr>
        <w:t xml:space="preserve"> </w:t>
      </w:r>
      <w:r w:rsidRPr="00D72EE3">
        <w:rPr>
          <w:rStyle w:val="StyleUnderline"/>
        </w:rPr>
        <w:t xml:space="preserve">claims the right to tax all the income a company earns if the company is based in the U.S. Companies don't have to pay taxes on that money if they don't bring it back home. The system might be built for the express purpose of depressing American business. It pays companies to keep earnings overseas and punishes them for having headquarters here. Trump's plan calls for an end to this absurdity. </w:t>
      </w:r>
      <w:r w:rsidRPr="00D72EE3">
        <w:rPr>
          <w:sz w:val="16"/>
        </w:rPr>
        <w:t xml:space="preserve">Because the White House tax plan is bare bones (both the individual tax reform and the corporate reform, combined, fit on one piece of paper) Congress should see it as a framework or baseline. Republican leaders called it a "guidepost." The heart of it is a 15 percent rate combined with a simpler code. This framework could result in a straightforward reform that leaves the basic current structure in place, just lower and simpler. But </w:t>
      </w:r>
      <w:r w:rsidRPr="00D72EE3">
        <w:rPr>
          <w:rStyle w:val="StyleUnderline"/>
        </w:rPr>
        <w:t>Trump's basic ideas could also be the foundation of a more serious and wide-ranging overhaul.</w:t>
      </w:r>
      <w:r w:rsidRPr="00D72EE3">
        <w:rPr>
          <w:sz w:val="16"/>
        </w:rPr>
        <w:t xml:space="preserve"> Tax scholars Eric Toder and Alan Viard have built a tax overhaul around a 15 percent rate, and it involves an extreme makeover of the tax code. The Toder-Viard reform would reduce the preference for corporations to borrow (as opposed to raising capital in other ways) and reduce the incentive for companies to jump overseas. Donald Trump certainly wasn't elected on a campaign of cutting and simplifying corporate taxes. It may not be the kind of issue to fire up the base. But </w:t>
      </w:r>
      <w:r w:rsidRPr="00D72EE3">
        <w:rPr>
          <w:rStyle w:val="StyleUnderline"/>
        </w:rPr>
        <w:t>corporate tax reform is good government, and Trump has made a good start.</w:t>
      </w:r>
    </w:p>
    <w:p w14:paraId="1C55DD76" w14:textId="77777777" w:rsidR="008312A0" w:rsidRDefault="008312A0" w:rsidP="008312A0">
      <w:pPr>
        <w:pStyle w:val="Heading3"/>
      </w:pPr>
      <w:r>
        <w:t>AT: Econ Terminal</w:t>
      </w:r>
    </w:p>
    <w:p w14:paraId="251DC6D8" w14:textId="77777777" w:rsidR="008312A0" w:rsidRPr="00862ACF" w:rsidRDefault="008312A0" w:rsidP="008312A0">
      <w:pPr>
        <w:pStyle w:val="Heading4"/>
        <w:rPr>
          <w:rStyle w:val="Style13ptBold"/>
          <w:b/>
        </w:rPr>
      </w:pPr>
      <w:r>
        <w:rPr>
          <w:rStyle w:val="Style13ptBold"/>
          <w:b/>
        </w:rPr>
        <w:t>Economic decline doesn’t lead to war—best studies</w:t>
      </w:r>
    </w:p>
    <w:p w14:paraId="0262112F" w14:textId="77777777" w:rsidR="008312A0" w:rsidRPr="00862ACF" w:rsidRDefault="008312A0" w:rsidP="008312A0">
      <w:pPr>
        <w:rPr>
          <w:rStyle w:val="Style13ptBold"/>
        </w:rPr>
      </w:pPr>
      <w:r>
        <w:rPr>
          <w:rStyle w:val="Style13ptBold"/>
        </w:rPr>
        <w:t>Drezner 14</w:t>
      </w:r>
    </w:p>
    <w:p w14:paraId="0739DAD8" w14:textId="77777777" w:rsidR="008312A0" w:rsidRDefault="008312A0" w:rsidP="008312A0">
      <w:r>
        <w:t>Daniel W. Drezner, Professor, The Fletcher School of Law and Diplomacy, Tufts University, World Politics 66, no. 1 “The System Worked Global Economic Governance during the Great Recession”, January 2014</w:t>
      </w:r>
    </w:p>
    <w:p w14:paraId="518D4EBC" w14:textId="77777777" w:rsidR="008312A0" w:rsidRPr="006001F2" w:rsidRDefault="008312A0" w:rsidP="008312A0">
      <w:pPr>
        <w:pStyle w:val="card"/>
        <w:ind w:left="0"/>
      </w:pPr>
      <w:r w:rsidRPr="00684F30">
        <w:rPr>
          <w:rStyle w:val="StyleUnderline"/>
        </w:rPr>
        <w:t>The final outcome addresses</w:t>
      </w:r>
      <w:r w:rsidRPr="00684F30">
        <w:t xml:space="preserve"> a dog that hasn’t barked: </w:t>
      </w:r>
      <w:r w:rsidRPr="00684F30">
        <w:rPr>
          <w:rStyle w:val="StyleUnderline"/>
        </w:rPr>
        <w:t>the effect of the Great Recession on cross-border conflict</w:t>
      </w:r>
      <w:r w:rsidRPr="00684F30">
        <w:t xml:space="preserve"> and violence. During the initial stages of the crisis, multiple </w:t>
      </w:r>
      <w:r w:rsidRPr="00684F30">
        <w:rPr>
          <w:rStyle w:val="StyleUnderline"/>
        </w:rPr>
        <w:t>analysts asserted</w:t>
      </w:r>
      <w:r w:rsidRPr="00684F30">
        <w:t xml:space="preserve"> that </w:t>
      </w:r>
      <w:r w:rsidRPr="00684F30">
        <w:rPr>
          <w:rStyle w:val="StyleUnderline"/>
        </w:rPr>
        <w:t>the financial crisis would lead states to increase</w:t>
      </w:r>
      <w:r w:rsidRPr="00684F30">
        <w:t xml:space="preserve"> their </w:t>
      </w:r>
      <w:r w:rsidRPr="00684F30">
        <w:rPr>
          <w:rStyle w:val="StyleUnderline"/>
        </w:rPr>
        <w:t>use of force</w:t>
      </w:r>
      <w:r w:rsidRPr="00684F30">
        <w:t xml:space="preserve"> as a tool for staying in power.37 Whether through greater </w:t>
      </w:r>
      <w:r w:rsidRPr="00684F30">
        <w:rPr>
          <w:rStyle w:val="Emphasis"/>
          <w:rFonts w:eastAsiaTheme="majorEastAsia"/>
        </w:rPr>
        <w:t>internal repression, diversionary wars, arms races</w:t>
      </w:r>
      <w:r w:rsidRPr="00684F30">
        <w:rPr>
          <w:rStyle w:val="StyleUnderline"/>
        </w:rPr>
        <w:t>, or</w:t>
      </w:r>
      <w:r w:rsidRPr="00684F30">
        <w:t xml:space="preserve"> a ratcheting up of </w:t>
      </w:r>
      <w:r w:rsidRPr="00684F30">
        <w:rPr>
          <w:rStyle w:val="Emphasis"/>
          <w:rFonts w:eastAsiaTheme="majorEastAsia"/>
        </w:rPr>
        <w:t>great power conflict</w:t>
      </w:r>
      <w:r w:rsidRPr="00684F30">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684F30">
        <w:rPr>
          <w:sz w:val="12"/>
        </w:rPr>
        <w:t xml:space="preserve">¶ </w:t>
      </w:r>
      <w:r w:rsidRPr="00684F30">
        <w:t xml:space="preserve">The </w:t>
      </w:r>
      <w:r w:rsidRPr="00684F30">
        <w:rPr>
          <w:rStyle w:val="Emphasis"/>
          <w:rFonts w:eastAsiaTheme="majorEastAsia"/>
        </w:rPr>
        <w:t>aggregate data suggests otherwise</w:t>
      </w:r>
      <w:r w:rsidRPr="00684F30">
        <w:t>, however. The Institute for Economics and Peace has constructed a “Global Peace Index” annually since 2007. A key conclusion they draw from the 2012 report is that “</w:t>
      </w:r>
      <w:r w:rsidRPr="00684F30">
        <w:rPr>
          <w:rStyle w:val="StyleUnderline"/>
        </w:rPr>
        <w:t xml:space="preserve">The average level of </w:t>
      </w:r>
      <w:r w:rsidRPr="00684F30">
        <w:rPr>
          <w:rStyle w:val="StyleUnderline"/>
          <w:highlight w:val="yellow"/>
        </w:rPr>
        <w:t>peacefulness in 2012 is</w:t>
      </w:r>
      <w:r w:rsidRPr="00684F30">
        <w:t xml:space="preserve"> approximately </w:t>
      </w:r>
      <w:r w:rsidRPr="00684F30">
        <w:rPr>
          <w:rStyle w:val="StyleUnderline"/>
          <w:highlight w:val="yellow"/>
        </w:rPr>
        <w:t>the same as</w:t>
      </w:r>
      <w:r w:rsidRPr="00684F30">
        <w:t xml:space="preserve"> it was in </w:t>
      </w:r>
      <w:r w:rsidRPr="00684F30">
        <w:rPr>
          <w:rStyle w:val="StyleUnderline"/>
        </w:rPr>
        <w:t>20</w:t>
      </w:r>
      <w:r w:rsidRPr="00684F30">
        <w:rPr>
          <w:rStyle w:val="Emphasis"/>
          <w:rFonts w:eastAsiaTheme="majorEastAsia"/>
          <w:highlight w:val="yellow"/>
        </w:rPr>
        <w:t>07</w:t>
      </w:r>
      <w:r w:rsidRPr="00684F30">
        <w:t xml:space="preserve">.”38 </w:t>
      </w:r>
      <w:r w:rsidRPr="00684F30">
        <w:rPr>
          <w:rStyle w:val="StyleUnderline"/>
        </w:rPr>
        <w:t xml:space="preserve">Interstate </w:t>
      </w:r>
      <w:r w:rsidRPr="00684F30">
        <w:rPr>
          <w:rStyle w:val="StyleUnderline"/>
          <w:highlight w:val="yellow"/>
        </w:rPr>
        <w:t>violence</w:t>
      </w:r>
      <w:r w:rsidRPr="00684F30">
        <w:t xml:space="preserve"> in particular </w:t>
      </w:r>
      <w:r w:rsidRPr="00684F30">
        <w:rPr>
          <w:rStyle w:val="StyleUnderline"/>
          <w:highlight w:val="yellow"/>
        </w:rPr>
        <w:t>has</w:t>
      </w:r>
      <w:r w:rsidRPr="00684F30">
        <w:rPr>
          <w:highlight w:val="yellow"/>
        </w:rPr>
        <w:t xml:space="preserve"> </w:t>
      </w:r>
      <w:r w:rsidRPr="00684F30">
        <w:rPr>
          <w:rStyle w:val="Emphasis"/>
          <w:rFonts w:eastAsiaTheme="majorEastAsia"/>
          <w:highlight w:val="yellow"/>
        </w:rPr>
        <w:t>declined</w:t>
      </w:r>
      <w:r w:rsidRPr="00684F30">
        <w:rPr>
          <w:highlight w:val="yellow"/>
        </w:rPr>
        <w:t xml:space="preserve"> </w:t>
      </w:r>
      <w:r w:rsidRPr="00684F30">
        <w:rPr>
          <w:rStyle w:val="StyleUnderline"/>
          <w:highlight w:val="yellow"/>
        </w:rPr>
        <w:t>since the</w:t>
      </w:r>
      <w:r w:rsidRPr="00684F30">
        <w:rPr>
          <w:rStyle w:val="StyleUnderline"/>
        </w:rPr>
        <w:t xml:space="preserve"> start of the </w:t>
      </w:r>
      <w:r w:rsidRPr="00684F30">
        <w:rPr>
          <w:rStyle w:val="StyleUnderline"/>
          <w:highlight w:val="yellow"/>
        </w:rPr>
        <w:t>financial crisis</w:t>
      </w:r>
      <w:r w:rsidRPr="00684F30">
        <w:t xml:space="preserve"> – </w:t>
      </w:r>
      <w:r w:rsidRPr="00684F30">
        <w:rPr>
          <w:rStyle w:val="StyleUnderline"/>
        </w:rPr>
        <w:t>as have military expenditures</w:t>
      </w:r>
      <w:r w:rsidRPr="00684F30">
        <w:t xml:space="preserve"> in most sampled countries. Other </w:t>
      </w:r>
      <w:r w:rsidRPr="00684F30">
        <w:rPr>
          <w:rStyle w:val="Emphasis"/>
          <w:rFonts w:eastAsiaTheme="majorEastAsia"/>
          <w:highlight w:val="yellow"/>
        </w:rPr>
        <w:t>studies confirm</w:t>
      </w:r>
      <w:r w:rsidRPr="00684F30">
        <w:t xml:space="preserve"> that </w:t>
      </w:r>
      <w:r w:rsidRPr="00684F30">
        <w:rPr>
          <w:rStyle w:val="StyleUnderline"/>
          <w:highlight w:val="yellow"/>
        </w:rPr>
        <w:t>the</w:t>
      </w:r>
      <w:r w:rsidRPr="00684F30">
        <w:rPr>
          <w:rStyle w:val="StyleUnderline"/>
        </w:rPr>
        <w:t xml:space="preserve"> Great </w:t>
      </w:r>
      <w:r w:rsidRPr="00684F30">
        <w:rPr>
          <w:rStyle w:val="StyleUnderline"/>
          <w:highlight w:val="yellow"/>
        </w:rPr>
        <w:t>Recession has</w:t>
      </w:r>
      <w:r w:rsidRPr="00684F30">
        <w:rPr>
          <w:highlight w:val="yellow"/>
        </w:rPr>
        <w:t xml:space="preserve"> </w:t>
      </w:r>
      <w:r w:rsidRPr="00684F30">
        <w:rPr>
          <w:rStyle w:val="Emphasis"/>
          <w:rFonts w:eastAsiaTheme="majorEastAsia"/>
          <w:highlight w:val="yellow"/>
        </w:rPr>
        <w:t>not triggered any increase in</w:t>
      </w:r>
      <w:r w:rsidRPr="00684F30">
        <w:rPr>
          <w:rStyle w:val="Emphasis"/>
          <w:rFonts w:eastAsiaTheme="majorEastAsia"/>
        </w:rPr>
        <w:t xml:space="preserve"> violent </w:t>
      </w:r>
      <w:r w:rsidRPr="00684F30">
        <w:rPr>
          <w:rStyle w:val="Emphasis"/>
          <w:rFonts w:eastAsiaTheme="majorEastAsia"/>
          <w:highlight w:val="yellow"/>
        </w:rPr>
        <w:t>conflict</w:t>
      </w:r>
      <w:r w:rsidRPr="00684F30">
        <w:t>; the secular decline in violence that started with the end of the Cold War has not been reversed.39 Rogers Brubaker concludes, “</w:t>
      </w:r>
      <w:r w:rsidRPr="00684F30">
        <w:rPr>
          <w:rStyle w:val="StyleUnderline"/>
        </w:rPr>
        <w:t>the crisis has not</w:t>
      </w:r>
      <w:r w:rsidRPr="00684F30">
        <w:t xml:space="preserve"> to date </w:t>
      </w:r>
      <w:r w:rsidRPr="00684F30">
        <w:rPr>
          <w:rStyle w:val="StyleUnderline"/>
        </w:rPr>
        <w:t>generated</w:t>
      </w:r>
      <w:r w:rsidRPr="00684F30">
        <w:t xml:space="preserve"> the surge in </w:t>
      </w:r>
      <w:r w:rsidRPr="00684F30">
        <w:rPr>
          <w:rStyle w:val="StyleUnderline"/>
          <w:highlight w:val="yellow"/>
        </w:rPr>
        <w:t>protectionist nationalism or ethnic exclusion</w:t>
      </w:r>
      <w:r w:rsidRPr="00684F30">
        <w:rPr>
          <w:rStyle w:val="StyleUnderline"/>
        </w:rPr>
        <w:t xml:space="preserve"> that might have been expected</w:t>
      </w:r>
      <w:r w:rsidRPr="00684F30">
        <w:t>.”40</w:t>
      </w:r>
      <w:r w:rsidRPr="00684F30">
        <w:rPr>
          <w:sz w:val="12"/>
        </w:rPr>
        <w:t xml:space="preserve">¶ </w:t>
      </w:r>
      <w:r w:rsidRPr="00684F30">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684F30">
        <w:rPr>
          <w:rStyle w:val="StyleUnderline"/>
          <w:highlight w:val="yellow"/>
        </w:rPr>
        <w:t>Given the severity, reach and depth of the</w:t>
      </w:r>
      <w:r w:rsidRPr="00684F30">
        <w:rPr>
          <w:rStyle w:val="StyleUnderline"/>
        </w:rPr>
        <w:t xml:space="preserve"> 2008 financial </w:t>
      </w:r>
      <w:r w:rsidRPr="00684F30">
        <w:rPr>
          <w:rStyle w:val="StyleUnderline"/>
          <w:highlight w:val="yellow"/>
        </w:rPr>
        <w:t>crisis</w:t>
      </w:r>
      <w:r w:rsidRPr="00684F30">
        <w:rPr>
          <w:highlight w:val="yellow"/>
        </w:rPr>
        <w:t xml:space="preserve">, </w:t>
      </w:r>
      <w:r w:rsidRPr="00684F30">
        <w:rPr>
          <w:rStyle w:val="StyleUnderline"/>
          <w:highlight w:val="yellow"/>
        </w:rPr>
        <w:t>the proper comparison is with</w:t>
      </w:r>
      <w:r w:rsidRPr="00684F30">
        <w:rPr>
          <w:rStyle w:val="StyleUnderline"/>
        </w:rPr>
        <w:t xml:space="preserve"> Great </w:t>
      </w:r>
      <w:r w:rsidRPr="00684F30">
        <w:rPr>
          <w:rStyle w:val="StyleUnderline"/>
          <w:highlight w:val="yellow"/>
        </w:rPr>
        <w:t>Depression</w:t>
      </w:r>
      <w:r w:rsidRPr="00684F30">
        <w:t xml:space="preserve">. And </w:t>
      </w:r>
      <w:r w:rsidRPr="00684F30">
        <w:rPr>
          <w:rStyle w:val="Emphasis"/>
          <w:rFonts w:eastAsiaTheme="majorEastAsia"/>
        </w:rPr>
        <w:t>by that standard, the outcome variables look impressive</w:t>
      </w:r>
      <w:r w:rsidRPr="00684F30">
        <w:t>. As Carmen Reinhart and Kenneth Rogoff concluded in This Time is Different: “that its macroeconomic outcome has been only the most severe global recession since World War II – and not even worse – must be regarded as fortunate.”42</w:t>
      </w:r>
    </w:p>
    <w:p w14:paraId="351270F5" w14:textId="77777777" w:rsidR="008312A0" w:rsidRPr="00960228" w:rsidRDefault="008312A0" w:rsidP="008312A0">
      <w:pPr>
        <w:pStyle w:val="Heading3"/>
        <w:rPr>
          <w:rFonts w:cs="Times New Roman"/>
        </w:rPr>
      </w:pPr>
      <w:r>
        <w:rPr>
          <w:rFonts w:cs="Times New Roman"/>
        </w:rPr>
        <w:t>AT: Competitiveness Terminal</w:t>
      </w:r>
    </w:p>
    <w:p w14:paraId="1F843C6D" w14:textId="77777777" w:rsidR="008312A0" w:rsidRPr="00960228" w:rsidRDefault="008312A0" w:rsidP="008312A0"/>
    <w:p w14:paraId="2F0ED7C6" w14:textId="77777777" w:rsidR="008312A0" w:rsidRPr="00960228" w:rsidRDefault="008312A0" w:rsidP="008312A0">
      <w:pPr>
        <w:pStyle w:val="Heading4"/>
      </w:pPr>
      <w:r w:rsidRPr="00960228">
        <w:t xml:space="preserve">Competitiveness not key to US power </w:t>
      </w:r>
    </w:p>
    <w:p w14:paraId="677886EB" w14:textId="77777777" w:rsidR="008312A0" w:rsidRPr="00960228" w:rsidRDefault="008312A0" w:rsidP="008312A0">
      <w:pPr>
        <w:rPr>
          <w:rFonts w:eastAsia="Cambria"/>
        </w:rPr>
      </w:pPr>
      <w:r w:rsidRPr="00960228">
        <w:rPr>
          <w:rFonts w:eastAsia="Cambria"/>
        </w:rPr>
        <w:t xml:space="preserve">Nuno P. </w:t>
      </w:r>
      <w:r w:rsidRPr="00960228">
        <w:rPr>
          <w:rFonts w:eastAsia="Cambria"/>
          <w:b/>
          <w:bCs/>
          <w:sz w:val="26"/>
        </w:rPr>
        <w:t>Monteiro</w:t>
      </w:r>
      <w:r w:rsidRPr="00960228">
        <w:rPr>
          <w:rFonts w:eastAsia="Cambria"/>
        </w:rPr>
        <w:t xml:space="preserve"> is an Assistant Professor of Political Science at Yale University, where he teaches International Relations theory and security studies. He earned his Ph.D. in Political Science from the University of Chicago in 2009. “Theory of Unipolar Politics”  (Cambridge University Press) April </w:t>
      </w:r>
      <w:r w:rsidRPr="00960228">
        <w:rPr>
          <w:rFonts w:eastAsia="Cambria"/>
          <w:b/>
          <w:bCs/>
          <w:sz w:val="26"/>
        </w:rPr>
        <w:t>2014</w:t>
      </w:r>
      <w:r w:rsidRPr="00960228">
        <w:rPr>
          <w:rFonts w:eastAsia="Cambria"/>
        </w:rPr>
        <w:t xml:space="preserve"> p. 14-17</w:t>
      </w:r>
    </w:p>
    <w:p w14:paraId="15DCC3DC" w14:textId="5F3B5251" w:rsidR="008312A0" w:rsidRPr="00960228" w:rsidRDefault="008312A0" w:rsidP="00CE6131">
      <w:pPr>
        <w:rPr>
          <w:rFonts w:eastAsia="Cambria"/>
          <w:sz w:val="16"/>
        </w:rPr>
      </w:pPr>
      <w:r w:rsidRPr="00960228">
        <w:rPr>
          <w:rFonts w:eastAsia="Cambria"/>
          <w:sz w:val="16"/>
        </w:rPr>
        <w:t xml:space="preserve">At the same time, </w:t>
      </w:r>
      <w:r w:rsidRPr="00960228">
        <w:rPr>
          <w:rFonts w:eastAsia="Cambria"/>
          <w:highlight w:val="green"/>
          <w:u w:val="single"/>
        </w:rPr>
        <w:t>the debate on unipolar durability is almost exclusively focused on</w:t>
      </w:r>
      <w:r w:rsidRPr="00960228">
        <w:rPr>
          <w:rFonts w:eastAsia="Cambria"/>
          <w:u w:val="single"/>
        </w:rPr>
        <w:t xml:space="preserve"> differential rates of economic </w:t>
      </w:r>
      <w:r w:rsidRPr="00960228">
        <w:rPr>
          <w:rFonts w:eastAsia="Cambria"/>
          <w:highlight w:val="green"/>
          <w:u w:val="single"/>
        </w:rPr>
        <w:t>growth</w:t>
      </w:r>
      <w:r w:rsidRPr="00960228">
        <w:rPr>
          <w:rFonts w:eastAsia="Cambria"/>
          <w:u w:val="single"/>
        </w:rPr>
        <w:t xml:space="preserve"> and their determinants. Will China continue to grow faster than the United States</w:t>
      </w:r>
      <w:r w:rsidRPr="00960228">
        <w:rPr>
          <w:rFonts w:eastAsia="Cambria"/>
          <w:sz w:val="16"/>
        </w:rPr>
        <w:t xml:space="preserve">, or will its economic development slow down or even stall? When will China's economy overtake that of the United States? </w:t>
      </w:r>
      <w:r w:rsidRPr="00960228">
        <w:rPr>
          <w:rFonts w:eastAsia="Cambria"/>
          <w:u w:val="single"/>
        </w:rPr>
        <w:t>What can the United States do to boost its own pace of economic growth?</w:t>
      </w:r>
      <w:r w:rsidRPr="00960228">
        <w:rPr>
          <w:rFonts w:eastAsia="Cambria"/>
          <w:sz w:val="12"/>
          <w:u w:val="single"/>
        </w:rPr>
        <w:t xml:space="preserve">¶ </w:t>
      </w:r>
      <w:r w:rsidRPr="00960228">
        <w:rPr>
          <w:rFonts w:eastAsia="Cambria"/>
          <w:sz w:val="16"/>
        </w:rPr>
        <w:t xml:space="preserve">Although </w:t>
      </w:r>
      <w:r w:rsidRPr="00960228">
        <w:rPr>
          <w:rFonts w:eastAsia="Cambria"/>
          <w:highlight w:val="green"/>
          <w:u w:val="single"/>
        </w:rPr>
        <w:t>these</w:t>
      </w:r>
      <w:r w:rsidRPr="00960228">
        <w:rPr>
          <w:rFonts w:eastAsia="Cambria"/>
          <w:sz w:val="16"/>
        </w:rPr>
        <w:t xml:space="preserve"> are important </w:t>
      </w:r>
      <w:r w:rsidRPr="00960228">
        <w:rPr>
          <w:rFonts w:eastAsia="Cambria"/>
          <w:highlight w:val="green"/>
          <w:u w:val="single"/>
        </w:rPr>
        <w:t>questions</w:t>
      </w:r>
      <w:r w:rsidRPr="00960228">
        <w:rPr>
          <w:rFonts w:eastAsia="Cambria"/>
          <w:sz w:val="16"/>
        </w:rPr>
        <w:t xml:space="preserve"> in their own right, they </w:t>
      </w:r>
      <w:r w:rsidRPr="00960228">
        <w:rPr>
          <w:rFonts w:eastAsia="Cambria"/>
          <w:highlight w:val="green"/>
          <w:u w:val="single"/>
        </w:rPr>
        <w:t>are</w:t>
      </w:r>
      <w:r w:rsidRPr="00960228">
        <w:rPr>
          <w:rFonts w:eastAsia="Cambria"/>
          <w:sz w:val="16"/>
        </w:rPr>
        <w:t xml:space="preserve"> nearly </w:t>
      </w:r>
      <w:r w:rsidRPr="00960228">
        <w:rPr>
          <w:rFonts w:eastAsia="Cambria"/>
          <w:b/>
          <w:iCs/>
          <w:highlight w:val="green"/>
          <w:u w:val="single"/>
          <w:bdr w:val="single" w:sz="8" w:space="0" w:color="auto"/>
        </w:rPr>
        <w:t>irrelevant</w:t>
      </w:r>
      <w:r w:rsidRPr="00960228">
        <w:rPr>
          <w:rFonts w:eastAsia="Cambria"/>
          <w:sz w:val="16"/>
          <w:highlight w:val="green"/>
        </w:rPr>
        <w:t xml:space="preserve"> </w:t>
      </w:r>
      <w:r w:rsidRPr="00960228">
        <w:rPr>
          <w:rFonts w:eastAsia="Cambria"/>
          <w:highlight w:val="green"/>
          <w:u w:val="single"/>
        </w:rPr>
        <w:t>for</w:t>
      </w:r>
      <w:r w:rsidRPr="00960228">
        <w:rPr>
          <w:rFonts w:eastAsia="Cambria"/>
          <w:u w:val="single"/>
        </w:rPr>
        <w:t xml:space="preserve"> the </w:t>
      </w:r>
      <w:r w:rsidRPr="00960228">
        <w:rPr>
          <w:rFonts w:eastAsia="Cambria"/>
          <w:highlight w:val="green"/>
          <w:u w:val="single"/>
        </w:rPr>
        <w:t>durability of</w:t>
      </w:r>
      <w:r w:rsidRPr="00960228">
        <w:rPr>
          <w:rFonts w:eastAsia="Cambria"/>
          <w:u w:val="single"/>
        </w:rPr>
        <w:t xml:space="preserve"> U.S. military </w:t>
      </w:r>
      <w:r w:rsidRPr="00960228">
        <w:rPr>
          <w:rFonts w:eastAsia="Cambria"/>
          <w:highlight w:val="green"/>
          <w:u w:val="single"/>
        </w:rPr>
        <w:t>power preponderance</w:t>
      </w:r>
      <w:r w:rsidRPr="00960228">
        <w:rPr>
          <w:rFonts w:eastAsia="Cambria"/>
          <w:u w:val="single"/>
        </w:rPr>
        <w:t>.</w:t>
      </w:r>
      <w:r w:rsidRPr="00960228">
        <w:rPr>
          <w:rFonts w:eastAsia="Cambria"/>
          <w:sz w:val="16"/>
        </w:rPr>
        <w:t xml:space="preserve"> The reason is simple: </w:t>
      </w:r>
      <w:r w:rsidRPr="00960228">
        <w:rPr>
          <w:rFonts w:eastAsia="Cambria"/>
          <w:b/>
          <w:iCs/>
          <w:highlight w:val="green"/>
          <w:u w:val="single"/>
          <w:bdr w:val="single" w:sz="8" w:space="0" w:color="auto"/>
        </w:rPr>
        <w:t>military power is not a side product of economic development.</w:t>
      </w:r>
      <w:r w:rsidRPr="00960228">
        <w:rPr>
          <w:rFonts w:eastAsia="Cambria"/>
          <w:b/>
          <w:iCs/>
          <w:u w:val="single"/>
          <w:bdr w:val="single" w:sz="8" w:space="0" w:color="auto"/>
        </w:rPr>
        <w:t xml:space="preserve"> </w:t>
      </w:r>
      <w:r w:rsidRPr="00960228">
        <w:rPr>
          <w:rFonts w:eastAsia="Cambria"/>
          <w:highlight w:val="green"/>
          <w:u w:val="single"/>
        </w:rPr>
        <w:t>Rather</w:t>
      </w:r>
      <w:r w:rsidRPr="00960228">
        <w:rPr>
          <w:rFonts w:eastAsia="Cambria"/>
          <w:sz w:val="16"/>
        </w:rPr>
        <w:t xml:space="preserve">, </w:t>
      </w:r>
      <w:r w:rsidRPr="00960228">
        <w:rPr>
          <w:rFonts w:eastAsia="Cambria"/>
          <w:u w:val="single"/>
        </w:rPr>
        <w:t xml:space="preserve">military power is </w:t>
      </w:r>
      <w:r w:rsidRPr="00960228">
        <w:rPr>
          <w:rFonts w:eastAsia="Cambria"/>
          <w:highlight w:val="green"/>
          <w:u w:val="single"/>
        </w:rPr>
        <w:t xml:space="preserve">the result of </w:t>
      </w:r>
      <w:r w:rsidRPr="00960228">
        <w:rPr>
          <w:rFonts w:eastAsia="Cambria"/>
          <w:b/>
          <w:iCs/>
          <w:highlight w:val="green"/>
          <w:u w:val="single"/>
          <w:bdr w:val="single" w:sz="8" w:space="0" w:color="auto"/>
        </w:rPr>
        <w:t>purposeful state action</w:t>
      </w:r>
      <w:r w:rsidRPr="00960228">
        <w:rPr>
          <w:rFonts w:eastAsia="Cambria"/>
          <w:sz w:val="16"/>
        </w:rPr>
        <w:t xml:space="preserve">. Specifically, </w:t>
      </w:r>
      <w:r w:rsidRPr="00960228">
        <w:rPr>
          <w:rFonts w:eastAsia="Cambria"/>
          <w:u w:val="single"/>
        </w:rPr>
        <w:t xml:space="preserve">it is the product of a decision by a state to invest a fraction of the country's wealth into the production of military capabilities over time. As such, </w:t>
      </w:r>
      <w:r w:rsidRPr="00960228">
        <w:rPr>
          <w:rFonts w:eastAsia="Cambria"/>
          <w:b/>
          <w:iCs/>
          <w:highlight w:val="green"/>
          <w:u w:val="single"/>
          <w:bdr w:val="single" w:sz="8" w:space="0" w:color="auto"/>
        </w:rPr>
        <w:t xml:space="preserve">military power does not </w:t>
      </w:r>
      <w:r w:rsidRPr="00960228">
        <w:rPr>
          <w:rFonts w:eastAsia="Cambria"/>
          <w:sz w:val="16"/>
        </w:rPr>
        <w:t>necessarily</w:t>
      </w:r>
      <w:r w:rsidRPr="00960228">
        <w:rPr>
          <w:rFonts w:eastAsia="Cambria"/>
          <w:b/>
          <w:iCs/>
          <w:highlight w:val="green"/>
          <w:u w:val="single"/>
          <w:bdr w:val="single" w:sz="8" w:space="0" w:color="auto"/>
        </w:rPr>
        <w:t xml:space="preserve"> follow from economic growth.</w:t>
      </w:r>
      <w:r w:rsidRPr="00960228">
        <w:rPr>
          <w:rFonts w:eastAsia="Cambria"/>
          <w:iCs/>
          <w:sz w:val="12"/>
          <w:bdr w:val="single" w:sz="8" w:space="0" w:color="auto"/>
        </w:rPr>
        <w:t>¶</w:t>
      </w:r>
      <w:r w:rsidRPr="00960228">
        <w:rPr>
          <w:rFonts w:eastAsia="Cambria"/>
          <w:b/>
          <w:iCs/>
          <w:sz w:val="12"/>
          <w:u w:val="single"/>
          <w:bdr w:val="single" w:sz="8" w:space="0" w:color="auto"/>
        </w:rPr>
        <w:t xml:space="preserve"> </w:t>
      </w:r>
      <w:r w:rsidRPr="00960228">
        <w:rPr>
          <w:rFonts w:eastAsia="Cambria"/>
          <w:sz w:val="16"/>
        </w:rPr>
        <w:t xml:space="preserve">Put in the context of a unipolar world in the nuclear age, this means that - independently from recurrent arguments about U.S. economic decline - </w:t>
      </w:r>
      <w:r w:rsidRPr="00960228">
        <w:rPr>
          <w:rFonts w:eastAsia="Cambria"/>
          <w:b/>
          <w:iCs/>
          <w:u w:val="single"/>
          <w:bdr w:val="single" w:sz="8" w:space="0" w:color="auto"/>
        </w:rPr>
        <w:t xml:space="preserve">the </w:t>
      </w:r>
      <w:r w:rsidRPr="00960228">
        <w:rPr>
          <w:rFonts w:eastAsia="Cambria"/>
          <w:b/>
          <w:iCs/>
          <w:highlight w:val="green"/>
          <w:u w:val="single"/>
          <w:bdr w:val="single" w:sz="8" w:space="0" w:color="auto"/>
        </w:rPr>
        <w:t>power preponderance</w:t>
      </w:r>
      <w:r w:rsidRPr="00960228">
        <w:rPr>
          <w:rFonts w:eastAsia="Cambria"/>
          <w:b/>
          <w:iCs/>
          <w:u w:val="single"/>
          <w:bdr w:val="single" w:sz="8" w:space="0" w:color="auto"/>
        </w:rPr>
        <w:t xml:space="preserve"> of the United States </w:t>
      </w:r>
      <w:r w:rsidRPr="00960228">
        <w:rPr>
          <w:rFonts w:eastAsia="Cambria"/>
          <w:b/>
          <w:iCs/>
          <w:highlight w:val="green"/>
          <w:u w:val="single"/>
          <w:bdr w:val="single" w:sz="8" w:space="0" w:color="auto"/>
        </w:rPr>
        <w:t>is not set to end</w:t>
      </w:r>
      <w:r w:rsidRPr="00960228">
        <w:rPr>
          <w:rFonts w:eastAsia="Cambria"/>
          <w:sz w:val="16"/>
        </w:rPr>
        <w:t>. But, again, nowhere in the literature do we have an argument laying out the conditions under which a unipolar distribution of military power is likely to end - or, on the contrary, to endure for a long time even in the presence of a shifting distribution of economic</w:t>
      </w:r>
      <w:r w:rsidR="00DF46C1">
        <w:rPr>
          <w:rFonts w:eastAsia="Cambria"/>
          <w:sz w:val="16"/>
        </w:rPr>
        <w:t>.</w:t>
      </w:r>
    </w:p>
    <w:p w14:paraId="5D9EF050" w14:textId="77777777" w:rsidR="00CE6131" w:rsidRDefault="00CE6131" w:rsidP="00CE6131">
      <w:pPr>
        <w:pStyle w:val="Heading2"/>
        <w:rPr>
          <w:rFonts w:cs="Times New Roman"/>
        </w:rPr>
      </w:pPr>
      <w:r>
        <w:rPr>
          <w:rFonts w:cs="Times New Roman"/>
        </w:rPr>
        <w:t>AT: INFRASTRUCTURE !</w:t>
      </w:r>
    </w:p>
    <w:p w14:paraId="357623C0" w14:textId="77777777" w:rsidR="00CE6131" w:rsidRDefault="00CE6131" w:rsidP="00CE6131"/>
    <w:p w14:paraId="10464BCD" w14:textId="77777777" w:rsidR="00CE6131" w:rsidRDefault="00CE6131" w:rsidP="00CE6131">
      <w:pPr>
        <w:pStyle w:val="Heading3"/>
      </w:pPr>
      <w:r>
        <w:t>No Bill – GOP Senate</w:t>
      </w:r>
    </w:p>
    <w:p w14:paraId="73D6C326" w14:textId="77777777" w:rsidR="00CE6131" w:rsidRDefault="00CE6131" w:rsidP="00CE6131">
      <w:pPr>
        <w:pStyle w:val="Heading4"/>
      </w:pPr>
      <w:r>
        <w:t>No stimulus – Senate will block</w:t>
      </w:r>
    </w:p>
    <w:p w14:paraId="1109742E" w14:textId="77777777" w:rsidR="00CE6131" w:rsidRDefault="00CE6131" w:rsidP="00CE6131">
      <w:r w:rsidRPr="009D4CDF">
        <w:rPr>
          <w:rStyle w:val="Style13ptBold"/>
        </w:rPr>
        <w:t>Snyder and Scholtes</w:t>
      </w:r>
      <w:r>
        <w:t xml:space="preserve"> 1-6-</w:t>
      </w:r>
      <w:r w:rsidRPr="009D4CDF">
        <w:rPr>
          <w:rStyle w:val="Style13ptBold"/>
        </w:rPr>
        <w:t>17</w:t>
      </w:r>
      <w:r>
        <w:t xml:space="preserve"> (Tanya and Jennifer, “</w:t>
      </w:r>
      <w:r w:rsidRPr="005D35FC">
        <w:t>GOP leaders slow-walk Trump's infrastructure plan</w:t>
      </w:r>
      <w:r>
        <w:t xml:space="preserve">,” </w:t>
      </w:r>
      <w:r w:rsidRPr="005D35FC">
        <w:t>http://www.politico.com/story/2017/01/trump-infrastructure-plan-gop-233253</w:t>
      </w:r>
      <w:r>
        <w:t>) bhb</w:t>
      </w:r>
    </w:p>
    <w:p w14:paraId="32BAC76D" w14:textId="77777777" w:rsidR="00CE6131" w:rsidRPr="00AC32D1" w:rsidRDefault="00CE6131" w:rsidP="00CE6131">
      <w:pPr>
        <w:rPr>
          <w:sz w:val="16"/>
        </w:rPr>
      </w:pPr>
      <w:r w:rsidRPr="00AC32D1">
        <w:rPr>
          <w:sz w:val="16"/>
        </w:rPr>
        <w:t xml:space="preserve">Meanwhile, some </w:t>
      </w:r>
      <w:r w:rsidRPr="00AC32D1">
        <w:rPr>
          <w:rStyle w:val="StyleUnderline"/>
        </w:rPr>
        <w:t>GOP leaders</w:t>
      </w:r>
      <w:r w:rsidRPr="00AC32D1">
        <w:rPr>
          <w:sz w:val="16"/>
        </w:rPr>
        <w:t xml:space="preserve"> such as Ryan have long </w:t>
      </w:r>
      <w:r w:rsidRPr="00AC32D1">
        <w:rPr>
          <w:rStyle w:val="StyleUnderline"/>
        </w:rPr>
        <w:t>expressed aversion to anything resembling a big, Obama-style stimulus plan.</w:t>
      </w:r>
      <w:r w:rsidRPr="00AC32D1">
        <w:rPr>
          <w:sz w:val="16"/>
        </w:rPr>
        <w:t xml:space="preserve"> At a speech in September, when asked about the pricey infrastructure plans being floated by both Trump and Hillary Clinton, the Wisconsin Republican responded by noting that lawmakers had just enacted a multibillion-dollar transportation bill.</w:t>
      </w:r>
    </w:p>
    <w:p w14:paraId="42817BB6" w14:textId="77777777" w:rsidR="00CE6131" w:rsidRPr="00AC32D1" w:rsidRDefault="00CE6131" w:rsidP="00CE6131">
      <w:pPr>
        <w:rPr>
          <w:sz w:val="16"/>
        </w:rPr>
      </w:pPr>
      <w:r w:rsidRPr="00AC32D1">
        <w:rPr>
          <w:sz w:val="16"/>
        </w:rPr>
        <w:t xml:space="preserve">Last month, Senate Majority Leader Mitch </w:t>
      </w:r>
      <w:r w:rsidRPr="00AC32D1">
        <w:rPr>
          <w:rStyle w:val="StyleUnderline"/>
        </w:rPr>
        <w:t>McConnell slammed the door on the idea of “a trillion-dollar stimulus.”</w:t>
      </w:r>
      <w:r w:rsidRPr="00AC32D1">
        <w:rPr>
          <w:sz w:val="16"/>
        </w:rPr>
        <w:t xml:space="preserve"> Incoming White House chief of staff Reince Priebus answered a question about infrastructure in December by saying that "I would love to not get into the details with you.”</w:t>
      </w:r>
    </w:p>
    <w:p w14:paraId="7C73CA28" w14:textId="77777777" w:rsidR="00CE6131" w:rsidRDefault="00CE6131" w:rsidP="00CE6131">
      <w:pPr>
        <w:rPr>
          <w:rStyle w:val="StyleUnderline"/>
        </w:rPr>
      </w:pPr>
      <w:r w:rsidRPr="00AC32D1">
        <w:rPr>
          <w:rStyle w:val="StyleUnderline"/>
        </w:rPr>
        <w:t>Even Trump has sent mixed signals</w:t>
      </w:r>
      <w:r w:rsidRPr="00AC32D1">
        <w:rPr>
          <w:sz w:val="16"/>
        </w:rPr>
        <w:t xml:space="preserve">, telling The New York Times soon after his election that infrastructure wouldn't be “the core” of his first years in the White House. “We’re going for a lot of things, between taxes, between regulations, between health care replacement,” he said at the time. </w:t>
      </w:r>
      <w:r w:rsidRPr="00AC32D1">
        <w:rPr>
          <w:rStyle w:val="StyleUnderline"/>
        </w:rPr>
        <w:t>He added that infrastructure wasn’t a big part of his plan to create jobs, saying, “I think I am doing things that are more important than infrastructure.”</w:t>
      </w:r>
    </w:p>
    <w:p w14:paraId="011F66F5" w14:textId="77777777" w:rsidR="00CE6131" w:rsidRDefault="00CE6131" w:rsidP="00CE6131">
      <w:pPr>
        <w:pStyle w:val="Heading3"/>
      </w:pPr>
      <w:r>
        <w:t>AT: Infra k2 Growth</w:t>
      </w:r>
    </w:p>
    <w:p w14:paraId="2CBD7363" w14:textId="77777777" w:rsidR="00CE6131" w:rsidRDefault="00CE6131" w:rsidP="00CE6131"/>
    <w:p w14:paraId="7B006126" w14:textId="77777777" w:rsidR="00CE6131" w:rsidRDefault="00CE6131" w:rsidP="00CE6131">
      <w:pPr>
        <w:pStyle w:val="Heading4"/>
      </w:pPr>
      <w:r>
        <w:t>Infrastructure spending not key to econ growth, impact is nominal and assumes there will be no offsetting</w:t>
      </w:r>
    </w:p>
    <w:p w14:paraId="589BDF62" w14:textId="77777777" w:rsidR="00CE6131" w:rsidRPr="0048643A" w:rsidRDefault="00CE6131" w:rsidP="00CE6131">
      <w:pPr>
        <w:rPr>
          <w:rStyle w:val="Style13ptBold"/>
          <w:b w:val="0"/>
        </w:rPr>
      </w:pPr>
      <w:r>
        <w:rPr>
          <w:rStyle w:val="Style13ptBold"/>
        </w:rPr>
        <w:t xml:space="preserve">McCain ’16 </w:t>
      </w:r>
      <w:r w:rsidRPr="00BA310F">
        <w:rPr>
          <w:rStyle w:val="Style13ptBold"/>
          <w:b w:val="0"/>
          <w:sz w:val="16"/>
          <w:szCs w:val="16"/>
        </w:rPr>
        <w:t xml:space="preserve">(Bruce McCain, Ph.D. in business administration from the University of California at Berkeley, 11/11/16, “Infrastructure Spending Will Not Be A Magic Cure For Slow Economic Growth”, </w:t>
      </w:r>
      <w:hyperlink r:id="rId59" w:anchor="4ff0f8dc6040" w:history="1">
        <w:r w:rsidRPr="00BA310F">
          <w:rPr>
            <w:rStyle w:val="Hyperlink"/>
            <w:sz w:val="16"/>
            <w:szCs w:val="16"/>
          </w:rPr>
          <w:t>https://www.forbes.com/sites/brucemccain/2016/11/11/infrastructure-spending-will-not-be-a-magic-cure-for-slow-economic-growth/#4ff0f8dc6040</w:t>
        </w:r>
      </w:hyperlink>
      <w:r w:rsidRPr="00BA310F">
        <w:rPr>
          <w:rStyle w:val="Style13ptBold"/>
          <w:b w:val="0"/>
          <w:sz w:val="16"/>
          <w:szCs w:val="16"/>
        </w:rPr>
        <w:t>, Forbes) //Isaac-A</w:t>
      </w:r>
    </w:p>
    <w:p w14:paraId="6ED59C79" w14:textId="77777777" w:rsidR="00CE6131" w:rsidRPr="00BA310F" w:rsidRDefault="00CE6131" w:rsidP="00CE6131">
      <w:pPr>
        <w:pStyle w:val="NormalWeb"/>
        <w:shd w:val="clear" w:color="auto" w:fill="FFFFFF"/>
        <w:spacing w:before="240" w:beforeAutospacing="0" w:after="240" w:afterAutospacing="0" w:line="336" w:lineRule="atLeast"/>
        <w:textAlignment w:val="baseline"/>
        <w:rPr>
          <w:rFonts w:ascii="Georgia" w:hAnsi="Georgia"/>
          <w:color w:val="000000"/>
          <w:sz w:val="14"/>
          <w:szCs w:val="26"/>
        </w:rPr>
      </w:pPr>
      <w:r w:rsidRPr="00BA310F">
        <w:rPr>
          <w:rFonts w:ascii="Georgia" w:hAnsi="Georgia"/>
          <w:color w:val="000000"/>
          <w:sz w:val="14"/>
          <w:szCs w:val="26"/>
        </w:rPr>
        <w:t xml:space="preserve">Although the presidential campaign was not overly long on details, president-elect Donald </w:t>
      </w:r>
      <w:r w:rsidRPr="001E77C9">
        <w:rPr>
          <w:rStyle w:val="StyleUnderline"/>
        </w:rPr>
        <w:t>Trump has suggested he would spend close to $1 trillion on infrastructure spending</w:t>
      </w:r>
      <w:r w:rsidRPr="00BA310F">
        <w:rPr>
          <w:rFonts w:ascii="Georgia" w:hAnsi="Georgia"/>
          <w:color w:val="000000"/>
          <w:sz w:val="14"/>
          <w:szCs w:val="26"/>
        </w:rPr>
        <w:t xml:space="preserve">. Washington typically targets ten-year horizons, so we will assume that program would add roughly $100 billion of spending each year. </w:t>
      </w:r>
      <w:r w:rsidRPr="001E77C9">
        <w:rPr>
          <w:rStyle w:val="StyleUnderline"/>
        </w:rPr>
        <w:t>Given the current size of the economy, $100 billion of new spending should add 0.5% of nominal</w:t>
      </w:r>
      <w:r w:rsidRPr="00BA310F">
        <w:rPr>
          <w:rFonts w:ascii="Georgia" w:hAnsi="Georgia"/>
          <w:color w:val="000000"/>
          <w:sz w:val="14"/>
          <w:szCs w:val="26"/>
        </w:rPr>
        <w:t xml:space="preserve"> (i.e., no adjustment for inflation) </w:t>
      </w:r>
      <w:r w:rsidRPr="001E77C9">
        <w:rPr>
          <w:rStyle w:val="StyleUnderline"/>
        </w:rPr>
        <w:t>growth</w:t>
      </w:r>
      <w:r w:rsidRPr="00BA310F">
        <w:rPr>
          <w:rFonts w:ascii="Georgia" w:hAnsi="Georgia"/>
          <w:color w:val="000000"/>
          <w:sz w:val="14"/>
          <w:szCs w:val="26"/>
        </w:rPr>
        <w:t xml:space="preserve"> to the U.S. economy. Using third quarter numbers to illustrate, the added spending would have made the reported growth of 2.8% close to 3.3%. </w:t>
      </w:r>
      <w:r w:rsidRPr="001E77C9">
        <w:rPr>
          <w:rStyle w:val="StyleUnderline"/>
        </w:rPr>
        <w:t xml:space="preserve">Putting that in perspective, the average nominal growth of the U.S. economy from 1980 until just before the last recession was 6.2%. Thus, new infrastructure spending </w:t>
      </w:r>
      <w:r w:rsidRPr="00BA310F">
        <w:rPr>
          <w:rFonts w:ascii="Georgia" w:hAnsi="Georgia"/>
          <w:color w:val="000000"/>
          <w:sz w:val="14"/>
          <w:szCs w:val="26"/>
        </w:rPr>
        <w:t xml:space="preserve">would help, but it </w:t>
      </w:r>
      <w:r w:rsidRPr="001E77C9">
        <w:rPr>
          <w:rStyle w:val="StyleUnderline"/>
        </w:rPr>
        <w:t>would not get us markedly closer to the average historical rate of growth.</w:t>
      </w:r>
      <w:r>
        <w:rPr>
          <w:rStyle w:val="StyleUnderline"/>
        </w:rPr>
        <w:t xml:space="preserve"> </w:t>
      </w:r>
      <w:r w:rsidRPr="00BA310F">
        <w:rPr>
          <w:rFonts w:ascii="Georgia" w:hAnsi="Georgia"/>
          <w:color w:val="000000"/>
          <w:sz w:val="14"/>
          <w:szCs w:val="26"/>
        </w:rPr>
        <w:t xml:space="preserve">Bear in mind, too, that </w:t>
      </w:r>
      <w:r w:rsidRPr="001E77C9">
        <w:rPr>
          <w:rStyle w:val="StyleUnderline"/>
        </w:rPr>
        <w:t>for the economy to receive the full benefit of the $275 billion investment there can be no offsetting spending cuts in other areas</w:t>
      </w:r>
      <w:r w:rsidRPr="00BA310F">
        <w:rPr>
          <w:rFonts w:ascii="Georgia" w:hAnsi="Georgia"/>
          <w:color w:val="000000"/>
          <w:sz w:val="14"/>
          <w:szCs w:val="26"/>
        </w:rPr>
        <w:t xml:space="preserve">. For example, </w:t>
      </w:r>
      <w:r w:rsidRPr="001E77C9">
        <w:rPr>
          <w:rStyle w:val="StyleUnderline"/>
        </w:rPr>
        <w:t>cutting the entitlement programs to do more infrastructure spending would generate no additional economic growth</w:t>
      </w:r>
      <w:r w:rsidRPr="00BA310F">
        <w:rPr>
          <w:rFonts w:ascii="Georgia" w:hAnsi="Georgia"/>
          <w:color w:val="000000"/>
          <w:sz w:val="14"/>
          <w:szCs w:val="26"/>
        </w:rPr>
        <w:t>.</w:t>
      </w:r>
    </w:p>
    <w:p w14:paraId="13E0C10D" w14:textId="77777777" w:rsidR="00CE6131" w:rsidRPr="00BA310F" w:rsidRDefault="00CE6131" w:rsidP="00CE6131"/>
    <w:p w14:paraId="51528445" w14:textId="77777777" w:rsidR="008312A0" w:rsidRPr="00F43CB6" w:rsidRDefault="008312A0" w:rsidP="008312A0"/>
    <w:p w14:paraId="65A9317E" w14:textId="66D73055" w:rsidR="008312A0" w:rsidRPr="00960228" w:rsidRDefault="008312A0" w:rsidP="008312A0">
      <w:pPr>
        <w:pStyle w:val="Heading2"/>
        <w:rPr>
          <w:rFonts w:cs="Times New Roman"/>
        </w:rPr>
      </w:pPr>
      <w:r w:rsidRPr="00960228">
        <w:rPr>
          <w:rFonts w:cs="Times New Roman"/>
        </w:rPr>
        <w:t>AT</w:t>
      </w:r>
      <w:r w:rsidR="0040777A">
        <w:rPr>
          <w:rFonts w:cs="Times New Roman"/>
        </w:rPr>
        <w:t>:</w:t>
      </w:r>
      <w:r w:rsidRPr="00960228">
        <w:rPr>
          <w:rFonts w:cs="Times New Roman"/>
        </w:rPr>
        <w:t xml:space="preserve"> IMPEACHMENT !</w:t>
      </w:r>
    </w:p>
    <w:p w14:paraId="26DC943A" w14:textId="553EDA07" w:rsidR="008312A0" w:rsidRPr="00960228" w:rsidRDefault="008312A0" w:rsidP="008312A0">
      <w:pPr>
        <w:pStyle w:val="Heading3"/>
        <w:rPr>
          <w:rFonts w:cs="Times New Roman"/>
        </w:rPr>
      </w:pPr>
      <w:r w:rsidRPr="00960228">
        <w:rPr>
          <w:rFonts w:cs="Times New Roman"/>
        </w:rPr>
        <w:t>Dem Win -&gt; Impeach</w:t>
      </w:r>
    </w:p>
    <w:p w14:paraId="772F4CA9" w14:textId="77777777" w:rsidR="008312A0" w:rsidRPr="00960228" w:rsidRDefault="008312A0" w:rsidP="008312A0"/>
    <w:p w14:paraId="6C9CD632" w14:textId="77777777" w:rsidR="008312A0" w:rsidRPr="00960228" w:rsidRDefault="008312A0" w:rsidP="008312A0">
      <w:pPr>
        <w:pStyle w:val="Heading4"/>
        <w:rPr>
          <w:rFonts w:cs="Times New Roman"/>
        </w:rPr>
      </w:pPr>
      <w:r w:rsidRPr="00960228">
        <w:rPr>
          <w:rFonts w:cs="Times New Roman"/>
        </w:rPr>
        <w:t>Democrat win leads to impeachment</w:t>
      </w:r>
    </w:p>
    <w:p w14:paraId="57D21E18" w14:textId="77777777" w:rsidR="008312A0" w:rsidRPr="00960228" w:rsidRDefault="008312A0" w:rsidP="008312A0">
      <w:pPr>
        <w:rPr>
          <w:rStyle w:val="Style13ptBold"/>
          <w:b w:val="0"/>
        </w:rPr>
      </w:pPr>
      <w:r w:rsidRPr="00960228">
        <w:rPr>
          <w:rStyle w:val="Style13ptBold"/>
        </w:rPr>
        <w:t xml:space="preserve">Geraghty 17 </w:t>
      </w:r>
      <w:r w:rsidRPr="00960228">
        <w:rPr>
          <w:rStyle w:val="Style13ptBold"/>
          <w:b w:val="0"/>
          <w:sz w:val="16"/>
          <w:szCs w:val="16"/>
        </w:rPr>
        <w:t xml:space="preserve">(Jim, senior political correspondent and author of the National Review’s Campaign Spot | “Negating History” National Review, May 30, 2017, </w:t>
      </w:r>
      <w:hyperlink r:id="rId60" w:history="1">
        <w:r w:rsidRPr="00960228">
          <w:rPr>
            <w:rStyle w:val="Hyperlink"/>
            <w:sz w:val="16"/>
            <w:szCs w:val="16"/>
          </w:rPr>
          <w:t>http://www.nationalreview.com/article/448107/trump-impeachment-democrats-2018-campaign-issue</w:t>
        </w:r>
      </w:hyperlink>
      <w:r w:rsidRPr="00960228">
        <w:rPr>
          <w:rStyle w:val="Style13ptBold"/>
          <w:b w:val="0"/>
          <w:sz w:val="16"/>
          <w:szCs w:val="16"/>
        </w:rPr>
        <w:t>) O. Savill</w:t>
      </w:r>
    </w:p>
    <w:p w14:paraId="32D96825" w14:textId="77777777" w:rsidR="008312A0" w:rsidRPr="00960228" w:rsidRDefault="008312A0" w:rsidP="008312A0">
      <w:pPr>
        <w:rPr>
          <w:sz w:val="16"/>
        </w:rPr>
      </w:pPr>
      <w:r w:rsidRPr="00960228">
        <w:rPr>
          <w:sz w:val="16"/>
        </w:rPr>
        <w:t>The Democratic message in 2018 will be that 2016 shouldn’t have happened. There’s a strange and sudden consensus in the political world about what topic will dominate our national discussion for the coming year or two: whether or not President Trump should be impeached. Ben Domenech sees Representative Ted Lieu (D., Hawaii) reading up on the House procedures of impeachment and predicts, “</w:t>
      </w:r>
      <w:r w:rsidRPr="00960228">
        <w:rPr>
          <w:b/>
          <w:u w:val="single"/>
        </w:rPr>
        <w:t>Democrats will impeach Trump if they win the House</w:t>
      </w:r>
      <w:r w:rsidRPr="00960228">
        <w:rPr>
          <w:u w:val="single"/>
        </w:rPr>
        <w:t xml:space="preserve"> regardless of what the investigation finds</w:t>
      </w:r>
      <w:r w:rsidRPr="00960228">
        <w:rPr>
          <w:sz w:val="16"/>
        </w:rPr>
        <w:t xml:space="preserve">.” Washington Post columnist David Ignatius predicts </w:t>
      </w:r>
      <w:r w:rsidRPr="00960228">
        <w:rPr>
          <w:b/>
          <w:u w:val="single"/>
        </w:rPr>
        <w:t>the 2018 midterms will be “the ‘impeachment election</w:t>
      </w:r>
      <w:r w:rsidRPr="00960228">
        <w:rPr>
          <w:u w:val="single"/>
        </w:rPr>
        <w:t>,’ and it may be as bitterly contested as any in the decades</w:t>
      </w:r>
      <w:r w:rsidRPr="00960228">
        <w:rPr>
          <w:sz w:val="16"/>
        </w:rPr>
        <w:t xml:space="preserve">.” (Perhaps it will mark the seventh or eighth consecutive “most important election of our lifetimes.”) The Economist declares that </w:t>
      </w:r>
      <w:r w:rsidRPr="00960228">
        <w:rPr>
          <w:b/>
          <w:u w:val="single"/>
        </w:rPr>
        <w:t>Democrats</w:t>
      </w:r>
      <w:r w:rsidRPr="00960228">
        <w:rPr>
          <w:sz w:val="16"/>
        </w:rPr>
        <w:t xml:space="preserve"> and activists on the Left </w:t>
      </w:r>
      <w:r w:rsidRPr="00960228">
        <w:rPr>
          <w:b/>
          <w:u w:val="single"/>
        </w:rPr>
        <w:t xml:space="preserve">want “a </w:t>
      </w:r>
      <w:r w:rsidRPr="00960228">
        <w:rPr>
          <w:u w:val="single"/>
        </w:rPr>
        <w:t xml:space="preserve">speeded-up </w:t>
      </w:r>
      <w:r w:rsidRPr="00960228">
        <w:rPr>
          <w:b/>
          <w:u w:val="single"/>
        </w:rPr>
        <w:t>Watergate,</w:t>
      </w:r>
      <w:r w:rsidRPr="00960228">
        <w:rPr>
          <w:sz w:val="16"/>
        </w:rPr>
        <w:t xml:space="preserve"> fit for an on-demand age.” In other words, </w:t>
      </w:r>
      <w:r w:rsidRPr="00960228">
        <w:rPr>
          <w:u w:val="single"/>
        </w:rPr>
        <w:t>what unites and galvanizes Democrats today is the idea that the 2016 election should be undone.</w:t>
      </w:r>
      <w:r w:rsidRPr="00960228">
        <w:rPr>
          <w:sz w:val="16"/>
        </w:rPr>
        <w:t xml:space="preserve"> If, sometime between now and Election Day 2020, the FBI or other investigate agencies find something that is broadly recognized as a “high crime or misdemeanor” under the Constitution, this is a different conversation. But for now, </w:t>
      </w:r>
      <w:r w:rsidRPr="00960228">
        <w:rPr>
          <w:u w:val="single"/>
        </w:rPr>
        <w:t xml:space="preserve">the discussion about impeachment is </w:t>
      </w:r>
      <w:r w:rsidRPr="00960228">
        <w:rPr>
          <w:sz w:val="16"/>
        </w:rPr>
        <w:t>frequently</w:t>
      </w:r>
      <w:r w:rsidRPr="00960228">
        <w:rPr>
          <w:u w:val="single"/>
        </w:rPr>
        <w:t xml:space="preserve"> driven</w:t>
      </w:r>
      <w:r w:rsidRPr="00960228">
        <w:rPr>
          <w:sz w:val="16"/>
        </w:rPr>
        <w:t xml:space="preserve"> </w:t>
      </w:r>
      <w:r w:rsidRPr="00960228">
        <w:rPr>
          <w:u w:val="single"/>
        </w:rPr>
        <w:t>by a</w:t>
      </w:r>
      <w:r w:rsidRPr="00960228">
        <w:rPr>
          <w:sz w:val="16"/>
        </w:rPr>
        <w:t>n adamant</w:t>
      </w:r>
      <w:r w:rsidRPr="00960228">
        <w:rPr>
          <w:u w:val="single"/>
        </w:rPr>
        <w:t xml:space="preserve"> belief that</w:t>
      </w:r>
      <w:r w:rsidRPr="00960228">
        <w:rPr>
          <w:sz w:val="16"/>
        </w:rPr>
        <w:t xml:space="preserve"> somewhere out there is evidence that demonstrates President</w:t>
      </w:r>
      <w:r w:rsidRPr="00960228">
        <w:rPr>
          <w:u w:val="single"/>
        </w:rPr>
        <w:t xml:space="preserve"> Trump illegally colluded with the Russian government</w:t>
      </w:r>
      <w:r w:rsidRPr="00960228">
        <w:rPr>
          <w:sz w:val="16"/>
        </w:rPr>
        <w:t xml:space="preserve"> to break U.S. laws and swing last year’s presidential election. Or </w:t>
      </w:r>
      <w:r w:rsidRPr="00960228">
        <w:rPr>
          <w:u w:val="single"/>
        </w:rPr>
        <w:t xml:space="preserve">it’s driven by the idea that Trump’s firing of </w:t>
      </w:r>
      <w:r w:rsidRPr="00960228">
        <w:rPr>
          <w:sz w:val="16"/>
        </w:rPr>
        <w:t xml:space="preserve">FBI director James </w:t>
      </w:r>
      <w:r w:rsidRPr="00960228">
        <w:rPr>
          <w:u w:val="single"/>
        </w:rPr>
        <w:t xml:space="preserve">Comey </w:t>
      </w:r>
      <w:r w:rsidRPr="00960228">
        <w:rPr>
          <w:sz w:val="16"/>
        </w:rPr>
        <w:t xml:space="preserve">— a universally recognizes legal exercise of presidential authority – </w:t>
      </w:r>
      <w:r w:rsidRPr="00960228">
        <w:rPr>
          <w:u w:val="single"/>
        </w:rPr>
        <w:t>is an impeachable offense</w:t>
      </w:r>
      <w:r w:rsidRPr="00960228">
        <w:rPr>
          <w:sz w:val="16"/>
        </w:rPr>
        <w:t xml:space="preserve"> </w:t>
      </w:r>
      <w:r w:rsidRPr="00960228">
        <w:rPr>
          <w:u w:val="single"/>
        </w:rPr>
        <w:t xml:space="preserve">because of Trump’s </w:t>
      </w:r>
      <w:r w:rsidRPr="00960228">
        <w:rPr>
          <w:sz w:val="16"/>
        </w:rPr>
        <w:t xml:space="preserve">private and public </w:t>
      </w:r>
      <w:r w:rsidRPr="00960228">
        <w:rPr>
          <w:u w:val="single"/>
        </w:rPr>
        <w:t>whining that</w:t>
      </w:r>
      <w:r w:rsidRPr="00960228">
        <w:rPr>
          <w:sz w:val="16"/>
        </w:rPr>
        <w:t xml:space="preserve"> former national security adviser Michael Flynn was such a good guy and </w:t>
      </w:r>
      <w:r w:rsidRPr="00960228">
        <w:rPr>
          <w:u w:val="single"/>
        </w:rPr>
        <w:t>the investigation of him was unneeded.</w:t>
      </w:r>
      <w:r w:rsidRPr="00960228">
        <w:rPr>
          <w:sz w:val="16"/>
        </w:rPr>
        <w:t xml:space="preserve"> No doubt a president skates on thin ice </w:t>
      </w:r>
      <w:r w:rsidRPr="00960228">
        <w:rPr>
          <w:u w:val="single"/>
        </w:rPr>
        <w:t>when he kvetches about how unfair a criminal investigation</w:t>
      </w:r>
      <w:r w:rsidRPr="00960228">
        <w:rPr>
          <w:sz w:val="16"/>
        </w:rPr>
        <w:t xml:space="preserve"> of one of his associates </w:t>
      </w:r>
      <w:r w:rsidRPr="00960228">
        <w:rPr>
          <w:u w:val="single"/>
        </w:rPr>
        <w:t>is,</w:t>
      </w:r>
      <w:r w:rsidRPr="00960228">
        <w:rPr>
          <w:sz w:val="16"/>
        </w:rPr>
        <w:t xml:space="preserve"> as</w:t>
      </w:r>
      <w:r w:rsidRPr="00960228">
        <w:rPr>
          <w:u w:val="single"/>
        </w:rPr>
        <w:t xml:space="preserve"> those comments can be construed as</w:t>
      </w:r>
      <w:r w:rsidRPr="00960228">
        <w:rPr>
          <w:sz w:val="16"/>
        </w:rPr>
        <w:t xml:space="preserve"> attempts at</w:t>
      </w:r>
      <w:r w:rsidRPr="00960228">
        <w:rPr>
          <w:u w:val="single"/>
        </w:rPr>
        <w:t xml:space="preserve"> intimidation</w:t>
      </w:r>
      <w:r w:rsidRPr="00960228">
        <w:rPr>
          <w:sz w:val="16"/>
        </w:rPr>
        <w:t xml:space="preserve"> or an effort to influence the investigation. But the argument of the impeachment crowd would be that while the act was legal, the motivation constituted an impeachable offense. Under this thinking, the firing of Comey would not have been an impeachable offense if Trump’s decision had been driven by, say, Comey’s decision to pay more than $1 million to hackers to open up the iPhone of a terrorist gunman in San Bernardino. An impeachment over a legal act for a self-interested motivation would be shaky ground for the first removal of a president in American history. As many have noted, quite a few Democrats called for Comey’s firing in the months before the decision. Senate minority leader Chuck Schumer said that he no longer had confidence in Comey, House minority leader Nancy Pelosi said she thought he might not have been in the right job, and former Senate minority leader Harry Reid accused Comey of withholding key information from Congress. We’re left with the odd spectacle high-profile Democrats’ suggesting that taking their advice constitutes an impeachable offense. This isn’t really about the Comey decision; this is the Democratic party intensely desiring an outcome and eagerly embracing any justification that comes along. </w:t>
      </w:r>
      <w:r w:rsidRPr="00960228">
        <w:rPr>
          <w:b/>
          <w:u w:val="single"/>
        </w:rPr>
        <w:t>Quite a few group</w:t>
      </w:r>
      <w:r w:rsidRPr="00960228">
        <w:rPr>
          <w:u w:val="single"/>
        </w:rPr>
        <w:t>s</w:t>
      </w:r>
      <w:r w:rsidRPr="00960228">
        <w:rPr>
          <w:sz w:val="16"/>
        </w:rPr>
        <w:t xml:space="preserve"> on the Left </w:t>
      </w:r>
      <w:r w:rsidRPr="00960228">
        <w:rPr>
          <w:b/>
          <w:u w:val="single"/>
        </w:rPr>
        <w:t>were calling for</w:t>
      </w:r>
      <w:r w:rsidRPr="00960228">
        <w:rPr>
          <w:sz w:val="16"/>
        </w:rPr>
        <w:t xml:space="preserve"> Trump’s </w:t>
      </w:r>
      <w:r w:rsidRPr="00960228">
        <w:rPr>
          <w:b/>
          <w:u w:val="single"/>
        </w:rPr>
        <w:t xml:space="preserve">impeachment </w:t>
      </w:r>
      <w:r w:rsidRPr="00960228">
        <w:rPr>
          <w:u w:val="single"/>
        </w:rPr>
        <w:t>long before Comey was fired. Liberal</w:t>
      </w:r>
      <w:r w:rsidRPr="00960228">
        <w:rPr>
          <w:sz w:val="16"/>
        </w:rPr>
        <w:t xml:space="preserve"> activist </w:t>
      </w:r>
      <w:r w:rsidRPr="00960228">
        <w:rPr>
          <w:u w:val="single"/>
        </w:rPr>
        <w:t xml:space="preserve">groups set up an online petition calling for </w:t>
      </w:r>
      <w:r w:rsidRPr="00960228">
        <w:rPr>
          <w:sz w:val="16"/>
        </w:rPr>
        <w:t>Trump’s</w:t>
      </w:r>
      <w:r w:rsidRPr="00960228">
        <w:rPr>
          <w:u w:val="single"/>
        </w:rPr>
        <w:t xml:space="preserve"> impeachment </w:t>
      </w:r>
      <w:r w:rsidRPr="00960228">
        <w:rPr>
          <w:sz w:val="16"/>
        </w:rPr>
        <w:t>on Inauguration Day,</w:t>
      </w:r>
      <w:r w:rsidRPr="00960228">
        <w:rPr>
          <w:u w:val="single"/>
        </w:rPr>
        <w:t xml:space="preserve"> declaring, “From the moment he assumed </w:t>
      </w:r>
      <w:r w:rsidRPr="00960228">
        <w:rPr>
          <w:sz w:val="16"/>
        </w:rPr>
        <w:t xml:space="preserve">the </w:t>
      </w:r>
      <w:r w:rsidRPr="00960228">
        <w:rPr>
          <w:u w:val="single"/>
        </w:rPr>
        <w:t xml:space="preserve">office, </w:t>
      </w:r>
      <w:r w:rsidRPr="00960228">
        <w:rPr>
          <w:sz w:val="16"/>
        </w:rPr>
        <w:t xml:space="preserve">President Donald </w:t>
      </w:r>
      <w:r w:rsidRPr="00960228">
        <w:rPr>
          <w:u w:val="single"/>
        </w:rPr>
        <w:t>Trump has been in direct violation of the</w:t>
      </w:r>
      <w:r w:rsidRPr="00960228">
        <w:rPr>
          <w:sz w:val="16"/>
        </w:rPr>
        <w:t xml:space="preserve"> US </w:t>
      </w:r>
      <w:r w:rsidRPr="00960228">
        <w:rPr>
          <w:u w:val="single"/>
        </w:rPr>
        <w:t>Constitution.”</w:t>
      </w:r>
      <w:r w:rsidRPr="00960228">
        <w:rPr>
          <w:sz w:val="16"/>
        </w:rPr>
        <w:t xml:space="preserve"> In mid-March, localities such as </w:t>
      </w:r>
      <w:r w:rsidRPr="00960228">
        <w:rPr>
          <w:u w:val="single"/>
        </w:rPr>
        <w:t xml:space="preserve">Berkley passed resolutions calling for </w:t>
      </w:r>
      <w:r w:rsidRPr="00960228">
        <w:rPr>
          <w:sz w:val="16"/>
        </w:rPr>
        <w:t xml:space="preserve">Trump’s </w:t>
      </w:r>
      <w:r w:rsidRPr="00960228">
        <w:rPr>
          <w:u w:val="single"/>
        </w:rPr>
        <w:t>impeachment.</w:t>
      </w:r>
      <w:r w:rsidRPr="00960228">
        <w:rPr>
          <w:sz w:val="16"/>
        </w:rPr>
        <w:t xml:space="preserve"> Representative Maxine Waters (D., Calif) tweeted simply, “get ready for impeachment” on March 21. On February 10, about three weeks into Trump’s presidency, the Democratic polling firm Public Policy Polling offered a survey finding that </w:t>
      </w:r>
      <w:r w:rsidRPr="00960228">
        <w:rPr>
          <w:u w:val="single"/>
        </w:rPr>
        <w:t>46 percent</w:t>
      </w:r>
      <w:r w:rsidRPr="00960228">
        <w:rPr>
          <w:sz w:val="16"/>
        </w:rPr>
        <w:t xml:space="preserve"> of all respondents </w:t>
      </w:r>
      <w:r w:rsidRPr="00960228">
        <w:rPr>
          <w:u w:val="single"/>
        </w:rPr>
        <w:t>supported</w:t>
      </w:r>
      <w:r w:rsidRPr="00960228">
        <w:rPr>
          <w:sz w:val="16"/>
        </w:rPr>
        <w:t xml:space="preserve"> the </w:t>
      </w:r>
      <w:r w:rsidRPr="00960228">
        <w:rPr>
          <w:u w:val="single"/>
        </w:rPr>
        <w:t>impeachment of</w:t>
      </w:r>
      <w:r w:rsidRPr="00960228">
        <w:rPr>
          <w:sz w:val="16"/>
        </w:rPr>
        <w:t xml:space="preserve"> President </w:t>
      </w:r>
      <w:r w:rsidRPr="00960228">
        <w:rPr>
          <w:u w:val="single"/>
        </w:rPr>
        <w:t xml:space="preserve">Trump, and 80 percent of </w:t>
      </w:r>
      <w:r w:rsidRPr="00960228">
        <w:rPr>
          <w:sz w:val="16"/>
        </w:rPr>
        <w:t xml:space="preserve">all self-identified </w:t>
      </w:r>
      <w:r w:rsidRPr="00960228">
        <w:rPr>
          <w:u w:val="single"/>
        </w:rPr>
        <w:t>Democrats did.</w:t>
      </w:r>
      <w:r w:rsidRPr="00960228">
        <w:rPr>
          <w:sz w:val="16"/>
        </w:rPr>
        <w:t xml:space="preserve"> A few Democratic lawmakers understand how cynical the appetite for impeachment looks. Representative Adam B. Schiff of California, the senior Democrat of the House Intelligence Committee, said Democrats can’t let discussion of removing the president “be perceived as an effort to nullify the election by other means.” Except… that</w:t>
      </w:r>
      <w:r w:rsidRPr="00960228">
        <w:rPr>
          <w:u w:val="single"/>
        </w:rPr>
        <w:t>’</w:t>
      </w:r>
      <w:r w:rsidRPr="00960228">
        <w:rPr>
          <w:sz w:val="16"/>
        </w:rPr>
        <w:t>s pretty much what this is about, at least when</w:t>
      </w:r>
      <w:r w:rsidRPr="00960228">
        <w:rPr>
          <w:u w:val="single"/>
        </w:rPr>
        <w:t xml:space="preserve"> you hear liberals debating whether they should leave Trump</w:t>
      </w:r>
      <w:r w:rsidRPr="00960228">
        <w:rPr>
          <w:sz w:val="16"/>
        </w:rPr>
        <w:t xml:space="preserve"> in place </w:t>
      </w:r>
      <w:r w:rsidRPr="00960228">
        <w:rPr>
          <w:u w:val="single"/>
        </w:rPr>
        <w:t>because</w:t>
      </w:r>
      <w:r w:rsidRPr="00960228">
        <w:rPr>
          <w:sz w:val="16"/>
        </w:rPr>
        <w:t xml:space="preserve"> Mike </w:t>
      </w:r>
      <w:r w:rsidRPr="00960228">
        <w:rPr>
          <w:u w:val="single"/>
        </w:rPr>
        <w:t>Pence would be</w:t>
      </w:r>
      <w:r w:rsidRPr="00960228">
        <w:rPr>
          <w:sz w:val="16"/>
        </w:rPr>
        <w:t xml:space="preserve"> consistently more conservative and </w:t>
      </w:r>
      <w:r w:rsidRPr="00960228">
        <w:rPr>
          <w:u w:val="single"/>
        </w:rPr>
        <w:t xml:space="preserve">less likely to create problems </w:t>
      </w:r>
      <w:r w:rsidRPr="00960228">
        <w:rPr>
          <w:sz w:val="16"/>
        </w:rPr>
        <w:t xml:space="preserve">for his own administration. If this effort is entirely about holding a president accountable for high crimes and misdemeanors, then the political views of the vice president shouldn’t be relevant. But if this effort is mostly about liberals’ exploring every possible avenue to get the policy outcomes they want… well, then it makes sense to hear debate about the impeachment decision focused on the criteria of partisan self-interest. </w:t>
      </w:r>
      <w:r w:rsidRPr="00960228">
        <w:rPr>
          <w:u w:val="single"/>
        </w:rPr>
        <w:t>If Democrats win control of Congress in 2018 and suddenly discuss impeaching Trump and Pence simultaneously, the cynics will be vindicated</w:t>
      </w:r>
      <w:r w:rsidRPr="00960228">
        <w:rPr>
          <w:sz w:val="16"/>
        </w:rPr>
        <w:t xml:space="preserve"> again. At the core of the epic melodrama in American politics is the fact that the Democrats simply cannot believe that Donald Trump won 1.4 million votes in Wisconsin, 2.97 million votes in Pennsylvania, and 2.27 million votes in Michigan, and with that, the presidency. Yes, it’s terrible the way the Electoral College snuck up on Hillary Clinton’s campaign like that, and it’s a crying shame that no one bothered to tell her strategists how the presidency is won. The effect of this widespread denial of an election outcome is a bizarre sort of Groundhog Day repetitiveness in our national politics: The biggest issue of 2018 will be an attempt to undo the outcome of 2016. </w:t>
      </w:r>
    </w:p>
    <w:p w14:paraId="597D1CB8"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Impeachment proceedings will commence if Democrats gain control of the house</w:t>
      </w:r>
    </w:p>
    <w:p w14:paraId="2FC3B169" w14:textId="77777777" w:rsidR="008312A0" w:rsidRPr="00960228" w:rsidRDefault="008312A0" w:rsidP="008312A0">
      <w:pPr>
        <w:rPr>
          <w:rFonts w:eastAsia="Calibri"/>
        </w:rPr>
      </w:pPr>
      <w:r w:rsidRPr="00960228">
        <w:rPr>
          <w:rFonts w:eastAsia="Calibri"/>
        </w:rPr>
        <w:t xml:space="preserve">Jonah </w:t>
      </w:r>
      <w:r w:rsidRPr="00960228">
        <w:rPr>
          <w:rFonts w:eastAsia="Calibri"/>
          <w:b/>
          <w:bCs/>
          <w:sz w:val="26"/>
        </w:rPr>
        <w:t>Goldberg</w:t>
      </w:r>
      <w:r w:rsidRPr="00960228">
        <w:rPr>
          <w:rFonts w:eastAsia="Calibri"/>
        </w:rPr>
        <w:t xml:space="preserve">, </w:t>
      </w:r>
      <w:r w:rsidRPr="00960228">
        <w:rPr>
          <w:rFonts w:eastAsia="Calibri"/>
          <w:color w:val="000000"/>
        </w:rPr>
        <w:t>6</w:t>
      </w:r>
      <w:r w:rsidRPr="00960228">
        <w:rPr>
          <w:rFonts w:eastAsia="Calibri"/>
        </w:rPr>
        <w:t>-14-20</w:t>
      </w:r>
      <w:r w:rsidRPr="00960228">
        <w:rPr>
          <w:rFonts w:eastAsia="Calibri"/>
          <w:b/>
          <w:bCs/>
          <w:sz w:val="26"/>
        </w:rPr>
        <w:t>17</w:t>
      </w:r>
      <w:r w:rsidRPr="00960228">
        <w:rPr>
          <w:rFonts w:eastAsia="Calibri"/>
        </w:rPr>
        <w:t>, N</w:t>
      </w:r>
      <w:r w:rsidRPr="00960228">
        <w:rPr>
          <w:rFonts w:eastAsia="Calibri"/>
          <w:color w:val="000000"/>
        </w:rPr>
        <w:t xml:space="preserve">ational Review senior editor, bestselling author and columnist and fellow of the National Review Institute, Robert J. Novak Journalist of the Year at the Conservative Political Action Conference (CPAC), </w:t>
      </w:r>
      <w:r w:rsidRPr="00960228">
        <w:rPr>
          <w:rFonts w:eastAsia="Calibri"/>
        </w:rPr>
        <w:t>"Trump Will Probably Be Impeached if Republicans Lose the House" National Review, http://www.nationalreview.com/article/448590/democrats-take-back-house-2018-trump-probably-impeached, DOA: 6-26-2017, //GMH</w:t>
      </w:r>
    </w:p>
    <w:p w14:paraId="0179D893" w14:textId="77777777" w:rsidR="008312A0" w:rsidRPr="00960228" w:rsidRDefault="008312A0" w:rsidP="008312A0">
      <w:pPr>
        <w:rPr>
          <w:rFonts w:eastAsia="Calibri"/>
          <w:color w:val="000000"/>
          <w:sz w:val="16"/>
        </w:rPr>
      </w:pPr>
      <w:r w:rsidRPr="00960228">
        <w:rPr>
          <w:rFonts w:eastAsia="Calibri"/>
          <w:color w:val="000000"/>
          <w:sz w:val="16"/>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no one seems to have told Trump’s team that the Democrats are every bit as committed to impeaching Trump as the GOP was to impeaching Clinton. The difference, of course, is that the Democrats don’t control the House — yet</w:t>
      </w:r>
      <w:r w:rsidRPr="00960228">
        <w:rPr>
          <w:rFonts w:eastAsia="Calibri"/>
          <w:color w:val="000000"/>
          <w:sz w:val="16"/>
        </w:rPr>
        <w:t xml:space="preserve">. </w:t>
      </w:r>
      <w:r w:rsidRPr="00960228">
        <w:rPr>
          <w:rFonts w:eastAsia="Calibri"/>
          <w:u w:val="single"/>
        </w:rPr>
        <w:t>If they did</w:t>
      </w:r>
      <w:r w:rsidRPr="00960228">
        <w:rPr>
          <w:rFonts w:eastAsia="Calibri"/>
          <w:color w:val="000000"/>
          <w:sz w:val="16"/>
        </w:rPr>
        <w:t xml:space="preserve">, as the Washington Examiner’s Byron York rightly noted recently, </w:t>
      </w:r>
      <w:r w:rsidRPr="00960228">
        <w:rPr>
          <w:rFonts w:eastAsia="Calibri"/>
          <w:u w:val="single"/>
        </w:rPr>
        <w:t>impeachment proceedings would already be underway</w:t>
      </w:r>
      <w:r w:rsidRPr="00960228">
        <w:rPr>
          <w:rFonts w:eastAsia="Calibri"/>
          <w:color w:val="000000"/>
          <w:sz w:val="16"/>
        </w:rPr>
        <w:t xml:space="preserve">. And if the Democrats take back the House in 2018, it won’t matter to most members whether the country as a whole supports impeachment, because the voters who elected them — and the donors who supported them — will be in favor of it.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960228">
        <w:rPr>
          <w:rFonts w:eastAsia="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960228">
        <w:rPr>
          <w:rFonts w:eastAsia="Calibri"/>
          <w:u w:val="single"/>
        </w:rPr>
        <w:t>The only hope for the Trump presidency is for the GOP to maintain control of the House.</w:t>
      </w:r>
      <w:r w:rsidRPr="00960228">
        <w:rPr>
          <w:rFonts w:eastAsia="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960228">
        <w:rPr>
          <w:rFonts w:eastAsia="Calibri"/>
          <w:u w:val="single"/>
        </w:rPr>
        <w:t>Trump won’t be on the ballot in 2018, but his presidency will hang in the balance</w:t>
      </w:r>
      <w:r w:rsidRPr="00960228">
        <w:rPr>
          <w:rFonts w:eastAsia="Calibri"/>
          <w:color w:val="000000"/>
          <w:sz w:val="16"/>
        </w:rPr>
        <w:t>.</w:t>
      </w:r>
    </w:p>
    <w:p w14:paraId="3A762132" w14:textId="77777777" w:rsidR="008312A0" w:rsidRPr="00960228" w:rsidRDefault="008312A0" w:rsidP="008312A0"/>
    <w:p w14:paraId="60E451EE" w14:textId="77777777" w:rsidR="008312A0" w:rsidRPr="00960228" w:rsidRDefault="008312A0" w:rsidP="008312A0">
      <w:pPr>
        <w:pStyle w:val="Heading3"/>
        <w:rPr>
          <w:rFonts w:cs="Times New Roman"/>
        </w:rPr>
      </w:pPr>
      <w:r w:rsidRPr="00960228">
        <w:rPr>
          <w:rFonts w:cs="Times New Roman"/>
        </w:rPr>
        <w:t>Impeachment Bad – LGBTQ Rights</w:t>
      </w:r>
    </w:p>
    <w:p w14:paraId="322809CD" w14:textId="77777777" w:rsidR="008312A0" w:rsidRPr="00960228" w:rsidRDefault="008312A0" w:rsidP="008312A0">
      <w:pPr>
        <w:keepNext/>
        <w:keepLines/>
        <w:spacing w:before="40"/>
        <w:outlineLvl w:val="3"/>
        <w:rPr>
          <w:rFonts w:eastAsia="Times New Roman"/>
          <w:b/>
          <w:iCs/>
          <w:sz w:val="26"/>
        </w:rPr>
      </w:pPr>
      <w:r w:rsidRPr="00960228">
        <w:rPr>
          <w:rFonts w:eastAsia="Times New Roman"/>
          <w:b/>
          <w:iCs/>
          <w:sz w:val="26"/>
        </w:rPr>
        <w:t>Trump impeachment would disproportionately impact the LGBTQ community</w:t>
      </w:r>
    </w:p>
    <w:p w14:paraId="450CDE5B" w14:textId="77777777" w:rsidR="008312A0" w:rsidRPr="00960228" w:rsidRDefault="008312A0" w:rsidP="008312A0">
      <w:pPr>
        <w:rPr>
          <w:rFonts w:eastAsia="Calibri"/>
        </w:rPr>
      </w:pPr>
      <w:r w:rsidRPr="00960228">
        <w:rPr>
          <w:rFonts w:eastAsia="Calibri"/>
        </w:rPr>
        <w:t xml:space="preserve">Morgan </w:t>
      </w:r>
      <w:r w:rsidRPr="00960228">
        <w:rPr>
          <w:rFonts w:eastAsia="Calibri"/>
          <w:b/>
          <w:bCs/>
          <w:sz w:val="26"/>
        </w:rPr>
        <w:t>Brinlee</w:t>
      </w:r>
      <w:r w:rsidRPr="00960228">
        <w:rPr>
          <w:rFonts w:eastAsia="Calibri"/>
        </w:rPr>
        <w:t>, 5-29-</w:t>
      </w:r>
      <w:r w:rsidRPr="00960228">
        <w:rPr>
          <w:rFonts w:eastAsia="Calibri"/>
          <w:b/>
          <w:bCs/>
          <w:sz w:val="26"/>
        </w:rPr>
        <w:t>2017</w:t>
      </w:r>
      <w:r w:rsidRPr="00960228">
        <w:rPr>
          <w:rFonts w:eastAsia="Calibri"/>
        </w:rPr>
        <w:t>, "Trump’s Impeachment Would Spell Doom For The LGBTQ Community" Bustle, https://www.bustle.com/p/trumps-impeachment-would-spell-doom-for-the-lgbtq-community-60858, DOA: 6-26-2017, //GMH</w:t>
      </w:r>
    </w:p>
    <w:p w14:paraId="19BB1D95" w14:textId="77777777" w:rsidR="008312A0" w:rsidRPr="00960228" w:rsidRDefault="008312A0" w:rsidP="008312A0">
      <w:pPr>
        <w:rPr>
          <w:rFonts w:eastAsia="Calibri"/>
          <w:sz w:val="16"/>
        </w:rPr>
      </w:pPr>
      <w:r w:rsidRPr="00960228">
        <w:rPr>
          <w:rFonts w:eastAsia="Calibri"/>
          <w:sz w:val="16"/>
        </w:rPr>
        <w:t xml:space="preserve">While controversy has marred Donald Trump's presidency from the start, recent revelations regarding the firing of FBI Director James Comey and the FBI's investigation into allegations of collusion between Russia and the Trump campaign have inspired talk of impeachment. Although the odds of Trump being impeached are difficult to predict, there are a few things that can be said with some degree of certainty about the impact of a potential Trump impeachment. For example, </w:t>
      </w:r>
      <w:r w:rsidRPr="00960228">
        <w:rPr>
          <w:rFonts w:eastAsia="Calibri"/>
          <w:u w:val="single"/>
        </w:rPr>
        <w:t>given Vice President Mike Pence's legislative history, it seems safe to say Trump's impeachment would spell doom for the LGBTQ community.</w:t>
      </w:r>
    </w:p>
    <w:p w14:paraId="3A6A8C69" w14:textId="77777777" w:rsidR="008312A0" w:rsidRPr="00960228" w:rsidRDefault="008312A0" w:rsidP="008312A0">
      <w:pPr>
        <w:rPr>
          <w:rFonts w:eastAsia="Calibri"/>
          <w:sz w:val="16"/>
        </w:rPr>
      </w:pPr>
      <w:r w:rsidRPr="00960228">
        <w:rPr>
          <w:rFonts w:eastAsia="Calibri"/>
          <w:sz w:val="16"/>
        </w:rPr>
        <w:t xml:space="preserve">While </w:t>
      </w:r>
      <w:r w:rsidRPr="00960228">
        <w:rPr>
          <w:rFonts w:eastAsia="Calibri"/>
          <w:u w:val="single"/>
        </w:rPr>
        <w:t>Trump hasn't been able to squash talk of impeachment in Washington</w:t>
      </w:r>
      <w:r w:rsidRPr="00960228">
        <w:rPr>
          <w:rFonts w:eastAsia="Calibri"/>
          <w:sz w:val="16"/>
        </w:rPr>
        <w:t>, the likelihood he'd actually be impeached remains relatively low. However, if — and this is a big if — Trump were to resign from office or be impeached, </w:t>
      </w:r>
      <w:r w:rsidRPr="00960228">
        <w:rPr>
          <w:rFonts w:eastAsia="Calibri"/>
          <w:u w:val="single"/>
        </w:rPr>
        <w:t>the order of succession outlined in the U.S. Constitution and the Presidential Succession Act of 1947 dictates that Pence, as sitting vice president, would succeed Trump.</w:t>
      </w:r>
    </w:p>
    <w:p w14:paraId="2499633A" w14:textId="77777777" w:rsidR="008312A0" w:rsidRPr="00960228" w:rsidRDefault="008312A0" w:rsidP="008312A0">
      <w:pPr>
        <w:rPr>
          <w:rFonts w:eastAsia="Calibri"/>
          <w:sz w:val="16"/>
        </w:rPr>
      </w:pPr>
      <w:r w:rsidRPr="00960228">
        <w:rPr>
          <w:rFonts w:eastAsia="Calibri"/>
          <w:sz w:val="16"/>
        </w:rPr>
        <w:t xml:space="preserve">Throughout his tenures as governor of Indiana and a member of the House of Representatives, Pence has been a staunch supporter of both socially and fiscally conservative policies. In 2000, during his first successful bid for Congress, </w:t>
      </w:r>
      <w:r w:rsidRPr="00960228">
        <w:rPr>
          <w:rFonts w:eastAsia="Calibri"/>
          <w:u w:val="single"/>
        </w:rPr>
        <w:t>Pence called for allocating federal funding for controversial conversion therapy programs. In fact, he proposed diverting federal funding from organizations aimed at tackling HIV/AIDS to those "which provide assistance to those seeking to change their sexual behavior."</w:t>
      </w:r>
      <w:r w:rsidRPr="00960228">
        <w:rPr>
          <w:rFonts w:eastAsia="Calibri"/>
          <w:sz w:val="16"/>
        </w:rPr>
        <w:t xml:space="preserve"> Six years later, while representing Indiana's 6th congressional district in the House, </w:t>
      </w:r>
      <w:r w:rsidRPr="00960228">
        <w:rPr>
          <w:rFonts w:eastAsia="Calibri"/>
          <w:u w:val="single"/>
        </w:rPr>
        <w:t>Pence came out against same-sex marriage. He argued that being gay was a choice and that preventing gay couples from being able to marry was not discrimination but rather upholding "God's idea."</w:t>
      </w:r>
    </w:p>
    <w:p w14:paraId="2B805BB3" w14:textId="77777777" w:rsidR="008312A0" w:rsidRPr="00960228" w:rsidRDefault="008312A0" w:rsidP="008312A0">
      <w:pPr>
        <w:rPr>
          <w:rFonts w:eastAsia="Calibri"/>
          <w:u w:val="single"/>
        </w:rPr>
      </w:pPr>
      <w:r w:rsidRPr="00960228">
        <w:rPr>
          <w:rFonts w:eastAsia="Calibri"/>
          <w:sz w:val="16"/>
        </w:rPr>
        <w:t>A year later, </w:t>
      </w:r>
      <w:r w:rsidRPr="00960228">
        <w:rPr>
          <w:rFonts w:eastAsia="Calibri"/>
          <w:u w:val="single"/>
        </w:rPr>
        <w:t xml:space="preserve">he voted against the Employment Non-Discrimination Act, which would have criminalized discrimination based on sexual orientation. </w:t>
      </w:r>
      <w:r w:rsidRPr="00960228">
        <w:rPr>
          <w:rFonts w:eastAsia="Calibri"/>
          <w:sz w:val="16"/>
        </w:rPr>
        <w:t>In 2009, he slammed former President Barack Obama's decision to sign the Matthew Shepard and James Byrd Jr. Hate Crimes bill into law as an effort "to advance a radical social agenda." In a statement to </w:t>
      </w:r>
      <w:r w:rsidRPr="00960228">
        <w:rPr>
          <w:rFonts w:eastAsia="Calibri"/>
          <w:i/>
          <w:iCs/>
          <w:sz w:val="16"/>
        </w:rPr>
        <w:t>USA Today</w:t>
      </w:r>
      <w:r w:rsidRPr="00960228">
        <w:rPr>
          <w:rFonts w:eastAsia="Calibri"/>
          <w:sz w:val="16"/>
        </w:rPr>
        <w:t xml:space="preserve">, </w:t>
      </w:r>
      <w:r w:rsidRPr="00960228">
        <w:rPr>
          <w:rFonts w:eastAsia="Calibri"/>
          <w:u w:val="single"/>
        </w:rPr>
        <w:t>Pence argued the hate-crimes bill could infringe upon the free speech rights of those who consider homosexuality to be a sin.</w:t>
      </w:r>
    </w:p>
    <w:p w14:paraId="764A9B45" w14:textId="77777777" w:rsidR="008312A0" w:rsidRPr="00960228" w:rsidRDefault="008312A0" w:rsidP="008312A0">
      <w:pPr>
        <w:rPr>
          <w:rFonts w:eastAsia="Calibri"/>
          <w:u w:val="single"/>
        </w:rPr>
      </w:pPr>
      <w:r w:rsidRPr="00960228">
        <w:rPr>
          <w:rFonts w:eastAsia="Calibri"/>
          <w:sz w:val="16"/>
        </w:rPr>
        <w:t>As governor of Indiana, Pence continued to support anti-LGBTQ legislation. In 2015, for example</w:t>
      </w:r>
      <w:r w:rsidRPr="00960228">
        <w:rPr>
          <w:rFonts w:eastAsia="Calibri"/>
          <w:u w:val="single"/>
        </w:rPr>
        <w:t>,  he signed the controversial Religious Freedom Restoration Act. The law enabled Indiana businesses to cite religious beliefs as a justification for denying service to lesbian, gay, bisexual and transgender customers.</w:t>
      </w:r>
    </w:p>
    <w:p w14:paraId="27339D94" w14:textId="77777777" w:rsidR="008312A0" w:rsidRPr="00960228" w:rsidRDefault="008312A0" w:rsidP="008312A0">
      <w:pPr>
        <w:rPr>
          <w:rFonts w:eastAsia="Calibri"/>
          <w:u w:val="single"/>
        </w:rPr>
      </w:pPr>
      <w:r w:rsidRPr="00960228">
        <w:rPr>
          <w:rFonts w:eastAsia="Calibri"/>
          <w:sz w:val="16"/>
        </w:rPr>
        <w:t xml:space="preserve">Although it's impossible to say with complete certainty what policies and legislation Pence would push through should he succeed Trump as president, we can make a few educated guesses based on the legislation he supported as both a governor and congressional representative. </w:t>
      </w:r>
      <w:r w:rsidRPr="00960228">
        <w:rPr>
          <w:rFonts w:eastAsia="Calibri"/>
          <w:u w:val="single"/>
        </w:rPr>
        <w:t>Given his long history of pushing anti-LGBTQ legislation, a Pence presidency would likely pose a serious threat to the country's LGBTQ community.</w:t>
      </w:r>
    </w:p>
    <w:p w14:paraId="023105D2" w14:textId="77777777" w:rsidR="008312A0" w:rsidRDefault="008312A0" w:rsidP="008312A0">
      <w:pPr>
        <w:pStyle w:val="Heading3"/>
      </w:pPr>
      <w:r>
        <w:t>Impeachment Bad – Instability</w:t>
      </w:r>
    </w:p>
    <w:p w14:paraId="2DB8EE9B" w14:textId="77777777" w:rsidR="008312A0" w:rsidRPr="00670B10" w:rsidRDefault="008312A0" w:rsidP="008312A0"/>
    <w:p w14:paraId="2AA67552" w14:textId="77777777" w:rsidR="008312A0" w:rsidRDefault="008312A0" w:rsidP="008312A0">
      <w:pPr>
        <w:pStyle w:val="Heading4"/>
      </w:pPr>
      <w:r>
        <w:t>Impeachment causes instability and more Trumps</w:t>
      </w:r>
    </w:p>
    <w:p w14:paraId="4EEFA06E" w14:textId="77777777" w:rsidR="008312A0" w:rsidRPr="00A40F94" w:rsidRDefault="008312A0" w:rsidP="008312A0">
      <w:r>
        <w:t xml:space="preserve">Rishabh </w:t>
      </w:r>
      <w:r w:rsidRPr="00A40F94">
        <w:rPr>
          <w:rStyle w:val="Style13ptBold"/>
        </w:rPr>
        <w:t>Bhandari and</w:t>
      </w:r>
      <w:r>
        <w:t xml:space="preserve"> Aaron </w:t>
      </w:r>
      <w:r w:rsidRPr="00A40F94">
        <w:rPr>
          <w:rStyle w:val="Style13ptBold"/>
        </w:rPr>
        <w:t>Sibarium, 5-23-2017</w:t>
      </w:r>
      <w:r>
        <w:t>, "Why Impeaching Trump Is a Bad Idea," National Review, http://www.nationalreview.com/article/447874/donald-trump-impeachment-why-its-bad-idea, DOA 7-1-2017, //gcn</w:t>
      </w:r>
    </w:p>
    <w:p w14:paraId="59EA8D67" w14:textId="77777777" w:rsidR="008312A0" w:rsidRDefault="008312A0" w:rsidP="008312A0">
      <w:pPr>
        <w:rPr>
          <w:sz w:val="16"/>
        </w:rPr>
      </w:pPr>
      <w:r w:rsidRPr="00A40F94">
        <w:rPr>
          <w:sz w:val="16"/>
        </w:rPr>
        <w:t xml:space="preserve">Just over 100 days into Trump’s troubled tenure, </w:t>
      </w:r>
      <w:r w:rsidRPr="00A40F94">
        <w:rPr>
          <w:rStyle w:val="StyleUnderline"/>
        </w:rPr>
        <w:t>the GOP establishment has already demonstrated its political tenacity</w:t>
      </w:r>
      <w:r w:rsidRPr="00A40F94">
        <w:rPr>
          <w:sz w:val="16"/>
        </w:rPr>
        <w:t>. From health care to tax reform to rumors of a renewed surge in Afghanistan, business as usual has largely resumed in Washington for the Paul Ryan wing of the party; Ann Coulter has already fumed about how little progress Trump has made on immigration, his signature issue. Against such a backdrop</w:t>
      </w:r>
      <w:r w:rsidRPr="00A40F94">
        <w:rPr>
          <w:rStyle w:val="StyleUnderline"/>
        </w:rPr>
        <w:t>, it is almost certain that a Pence ascendancy would spell a return to the tried and tested GOP platform of old.</w:t>
      </w:r>
      <w:r w:rsidRPr="00A40F94">
        <w:rPr>
          <w:sz w:val="16"/>
        </w:rPr>
        <w:t xml:space="preserve"> An organized White House, with a new “100-day window,” could exert its muscle to ensure that the most cherished policies of Republican elites would see active and early legislation. But </w:t>
      </w:r>
      <w:r w:rsidRPr="00A40F94">
        <w:rPr>
          <w:rStyle w:val="StyleUnderline"/>
        </w:rPr>
        <w:t>if this did come to fruition, and Trump’s removal from office was interpreted as unreasonably harsh by his base, then all hell would break loose</w:t>
      </w:r>
      <w:r w:rsidRPr="00A40F94">
        <w:rPr>
          <w:sz w:val="16"/>
        </w:rPr>
        <w:t xml:space="preserve">. For starters, too many charlatans in the conservative movement have made their Faustian deals with Trump. His losses are now theirs. From Sean Hannity to Rush Limbaugh, they would whisper into the ears of disaffected Americans everywhere that a media in love with Obama and a “deep state” in love with unwise foreign adventures conspired to dethrone their first standard-bearer in living memory. Trump, the mega-rich man himself, would not go quietly into the night. At a minimum, he could be expected to train his Twitter tirades on the new president with characteristic abandon. Between Trump’s bloviations and Conservative, Inc.’s race for ratings, </w:t>
      </w:r>
      <w:r w:rsidRPr="00A40F94">
        <w:rPr>
          <w:rStyle w:val="StyleUnderline"/>
        </w:rPr>
        <w:t>Pence would become an avatar for a set of ideas and institutions far removed from the economic and social realities of many Americans</w:t>
      </w:r>
      <w:r w:rsidRPr="00A40F94">
        <w:rPr>
          <w:sz w:val="16"/>
        </w:rPr>
        <w:t xml:space="preserve">. In short, </w:t>
      </w:r>
      <w:r w:rsidRPr="00A40F94">
        <w:rPr>
          <w:rStyle w:val="Emphasis"/>
        </w:rPr>
        <w:t>Republican voters would despise him</w:t>
      </w:r>
      <w:r w:rsidRPr="00A40F94">
        <w:rPr>
          <w:sz w:val="16"/>
        </w:rPr>
        <w:t xml:space="preserve">. The sting would be felt all the more acutely as the GOP establishment and the center-left intelligentsia tried to outbid each other in sanctimonious self-righteousness. “Our team is just like the other,” Trump voters would think. “And both teams hate us.” At best, they’d disengage. At worst, </w:t>
      </w:r>
      <w:r w:rsidRPr="00A40F94">
        <w:rPr>
          <w:rStyle w:val="Emphasis"/>
        </w:rPr>
        <w:t>their anger and alienation would find new and more vicious outlets</w:t>
      </w:r>
      <w:r w:rsidRPr="00A40F94">
        <w:rPr>
          <w:sz w:val="16"/>
        </w:rPr>
        <w:t xml:space="preserve">. The Left, meanwhile, would do a victory lap — ding dong, the witch is dead — until it remembered that, unlike Trump, Pence is a true believer, armed with a coherent and decidedly un-progressive philosophy. And when an armada of impeccably credentialed conservative lawyers took up the judicial robes, </w:t>
      </w:r>
      <w:r w:rsidRPr="00A40F94">
        <w:rPr>
          <w:rStyle w:val="StyleUnderline"/>
        </w:rPr>
        <w:t>Pence’s competence would go from comforting band-aid to insidious threat in no time</w:t>
      </w:r>
      <w:r w:rsidRPr="00A40F94">
        <w:rPr>
          <w:sz w:val="16"/>
        </w:rPr>
        <w:t xml:space="preserve">. These histrionics would do two things. First, they would help the Left forget why it lost in 2016. Second, they would amplify liberals’ perceptions of conservatives as racist bigots, while amplifying conservatives’ perceptions of liberals as smug, privileged elites. </w:t>
      </w:r>
      <w:r w:rsidRPr="00A40F94">
        <w:rPr>
          <w:rStyle w:val="Emphasis"/>
        </w:rPr>
        <w:t>The result would be more tension, more volatility — and, in the long run, more Trumps</w:t>
      </w:r>
      <w:r w:rsidRPr="00A40F94">
        <w:rPr>
          <w:sz w:val="16"/>
        </w:rPr>
        <w:t xml:space="preserve">. </w:t>
      </w:r>
      <w:r w:rsidRPr="00A40F94">
        <w:rPr>
          <w:rStyle w:val="StyleUnderline"/>
        </w:rPr>
        <w:t>But the most striking consequence of all would be an almost universal sense of democratic illegitimacy</w:t>
      </w:r>
      <w:r w:rsidRPr="00A40F94">
        <w:rPr>
          <w:sz w:val="16"/>
        </w:rPr>
        <w:t xml:space="preserve">. Some version of this sentiment was already baked into the 2016 election — many Democrats and Republicans held their noses when voting for their respective candidates. But either way, the winner was sure to enjoy close to half the nation’s support. President Pence would obliterate this equilibrium. To many of the voters who backed Trump, he represents the sclerotic uselessness of 21st-century Reaganism. And to the Democrats, he represents the superannuated pathologies of pre-’60s America. The problem with Pence, then, is not that he would be a bad president; it’s that he would not be anyone’s president. </w:t>
      </w:r>
      <w:r w:rsidRPr="00A40F94">
        <w:rPr>
          <w:rStyle w:val="StyleUnderline"/>
        </w:rPr>
        <w:t>A successful impeachment would further weaken our already-weak two-party system and portend new social divisions</w:t>
      </w:r>
      <w:r w:rsidRPr="00A40F94">
        <w:rPr>
          <w:sz w:val="16"/>
        </w:rPr>
        <w:t xml:space="preserve">. But more than that, it would crystallize America’s collective disenchantment with the ruling class. Is this a decisive argument against impeachment? Certainly not. Mike Pence is far more qualified to occupy the Oval Office than Donald Trump is, and the less time reality-TV hosts spend with access to America’s nuclear-launch codes, the safer we’ll all be. Any impeachment process would ideally proceed as smoothly and transparently as possible, with hyperbole kept to a minimum. Politicians leading the charge would also go out of their way to draw a sharp line between Trump’s policy preferences and Trump himself, so as to avoid reproducing the snide elitism Trump pilloried on the campaign trail. Even in this best-case scenario, though, </w:t>
      </w:r>
      <w:r w:rsidRPr="00A40F94">
        <w:rPr>
          <w:rStyle w:val="StyleUnderline"/>
        </w:rPr>
        <w:t>the benefits of impeachment should not blind us to the real and serious costs of undercutting the outcome of a democratic process</w:t>
      </w:r>
      <w:r w:rsidRPr="00A40F94">
        <w:rPr>
          <w:sz w:val="16"/>
        </w:rPr>
        <w:t>, especially given the daylight between the president’s and vice president’s respective visions for the country. Letting Trump remain in office is a bad idea. So is impeaching him. But on we go.</w:t>
      </w:r>
    </w:p>
    <w:p w14:paraId="163F8269" w14:textId="77777777" w:rsidR="008312A0" w:rsidRDefault="008312A0" w:rsidP="008312A0">
      <w:pPr>
        <w:pStyle w:val="Heading3"/>
      </w:pPr>
      <w:r>
        <w:t>Impeachment Bad – Laundry List</w:t>
      </w:r>
    </w:p>
    <w:p w14:paraId="1D7AAF64" w14:textId="77777777" w:rsidR="008312A0" w:rsidRDefault="008312A0" w:rsidP="008312A0">
      <w:pPr>
        <w:pStyle w:val="Heading4"/>
      </w:pPr>
      <w:r>
        <w:t>Trump impeachment collapses Dem objectives and makes Trump a martyr</w:t>
      </w:r>
    </w:p>
    <w:p w14:paraId="06A7607B" w14:textId="77777777" w:rsidR="008312A0" w:rsidRPr="001476EE" w:rsidRDefault="008312A0" w:rsidP="008312A0">
      <w:r>
        <w:t xml:space="preserve">Jeff </w:t>
      </w:r>
      <w:r w:rsidRPr="001476EE">
        <w:rPr>
          <w:rStyle w:val="Style13ptBold"/>
        </w:rPr>
        <w:t>Alson, 5-16-2017</w:t>
      </w:r>
      <w:r>
        <w:t>, "The Impeachment Trap: Be Careful What You Wish For," In These Times, http://inthesetimes.com/article/20141/the-trump-pence-impeachment-trap-be-careful-what-you-wish-for, DOA 7-1-2017, //gcn</w:t>
      </w:r>
    </w:p>
    <w:p w14:paraId="5E2CF74B" w14:textId="77777777" w:rsidR="008312A0" w:rsidRPr="001476EE" w:rsidRDefault="008312A0" w:rsidP="008312A0">
      <w:pPr>
        <w:rPr>
          <w:sz w:val="16"/>
        </w:rPr>
      </w:pPr>
      <w:r w:rsidRPr="001476EE">
        <w:rPr>
          <w:sz w:val="16"/>
        </w:rPr>
        <w:t xml:space="preserve">But outrage aside, we must keep one thing in mind: how progressives and Democrats approach impeachment could shape our democracy and the domestic political landscape for a generation. </w:t>
      </w:r>
      <w:r w:rsidRPr="001476EE">
        <w:rPr>
          <w:rStyle w:val="StyleUnderline"/>
        </w:rPr>
        <w:t>We must focus on what is best for the American people, not on what is worst for our so-called president</w:t>
      </w:r>
      <w:r w:rsidRPr="001476EE">
        <w:rPr>
          <w:sz w:val="16"/>
        </w:rPr>
        <w:t xml:space="preserve">. I believe it would be a major strategic blunder for the Democratic Party to fall for what I call the Impeachment Trap—the powerful temptation to lead the charge for impeachment without considering the strategic implications. Since neither impeachment in the House of Representatives nor conviction in the Senate are possible without Republican votes, it is a waste of time and energy for Democrats to promote impeachment in the absence of any Republican support. I am most concerned about the scenario where one or more leading Republicans come on board and entice Democrats to lead a successful impeachment. The simple majority necessary to impeach in the House of Representatives, as well as the two-thirds majority that is required to convict in the Senate, can be achieved with the support of most or all Democrats and a minority of Republicans. Unfortunately, this scenario would offer enormous political benefits to the Republicans. </w:t>
      </w:r>
      <w:r w:rsidRPr="001476EE">
        <w:rPr>
          <w:rStyle w:val="StyleUnderline"/>
        </w:rPr>
        <w:t>If Trump were impeached and convicted, Vice President Mike Pence, a right-wing, evangelical ideologue, would be a much more reliable and competent rubber stamp for the conservative policy agenda</w:t>
      </w:r>
      <w:r w:rsidRPr="001476EE">
        <w:rPr>
          <w:sz w:val="16"/>
        </w:rPr>
        <w:t xml:space="preserve">. Trump, for all his failings, cannot be counted on to support conservative Republican orthodoxy. While his cabinet picks and early policy proposals have largely catered to right-wing ideology, his policy flip-flops and incompetence make him a very unreliable partner for congressional Republicans. In particular, his positions on Russia, trade, entitlements, and deficits are antithetical to Republican dogma, and recently Trump even applauded Australia’s single payer health care system. And thus far, most of his attacks on immigrants and Muslim refugees have been turned aside by a wall of public outrage and judicial rulings, although we will need to remain extraordinarily vigilant about an emboldened ICE. </w:t>
      </w:r>
      <w:r w:rsidRPr="001476EE">
        <w:rPr>
          <w:rStyle w:val="StyleUnderline"/>
        </w:rPr>
        <w:t>Pence, on the other hand, who was given a 99 percent rating from the American Conservative Union, would be much more likely to cut Social Security, push National Right to Work, and try to restrict gay marriage, and would probably treat immigrants and refugees just as badly, in order to court the Trump base.</w:t>
      </w:r>
      <w:r>
        <w:rPr>
          <w:rStyle w:val="StyleUnderline"/>
        </w:rPr>
        <w:t xml:space="preserve"> </w:t>
      </w:r>
      <w:r w:rsidRPr="001476EE">
        <w:rPr>
          <w:sz w:val="16"/>
        </w:rPr>
        <w:t xml:space="preserve">Impeachment would also help restore the damaged Republican brand. Trump lost the popular vote by the largest margin of any incoming president in history. His administration is mired in incompetence, chaos, and suspicion, and has already sparked a massive public resistance. His public approval rating hovers around 40 percent, by far a record low for a new president. If these trends continue, his presidency will be a massive albatross around the GOP’s neck in future elections. By contrast, the robot-like Pence—despite his extreme right-wing views—would be packaged as a comforting return to normalcy. The relief at no longer having an egotistical lunatic at the helm could provide Pence with a long and generous public opinion honeymoon. Republicans could claim that Trump was “never one of theirs,” and approach the 2020 campaign with the benefit of incumbency and without Trump’s liabilities. </w:t>
      </w:r>
      <w:r w:rsidRPr="001476EE">
        <w:rPr>
          <w:rStyle w:val="StyleUnderline"/>
        </w:rPr>
        <w:t>Democratic ownership of impeachment would also cement the loyalty of working-class Trump voters to the Republican Party</w:t>
      </w:r>
      <w:r w:rsidRPr="001476EE">
        <w:rPr>
          <w:sz w:val="16"/>
        </w:rPr>
        <w:t xml:space="preserve">. Republican incumbents in swing districts could spin impeachment as a partisan witch hunt. </w:t>
      </w:r>
      <w:r w:rsidRPr="001476EE">
        <w:rPr>
          <w:rStyle w:val="Emphasis"/>
        </w:rPr>
        <w:t>Trump would become a martyr</w:t>
      </w:r>
      <w:r w:rsidRPr="001476EE">
        <w:rPr>
          <w:sz w:val="16"/>
        </w:rPr>
        <w:t xml:space="preserve">, and his voters would blame Democrats. </w:t>
      </w:r>
      <w:r w:rsidRPr="001476EE">
        <w:rPr>
          <w:rStyle w:val="StyleUnderline"/>
        </w:rPr>
        <w:t>This is a terrible outcome for progressives who want to move the Democratic Party back to its economic justice roots.</w:t>
      </w:r>
      <w:r>
        <w:rPr>
          <w:rStyle w:val="Emphasis"/>
        </w:rPr>
        <w:t xml:space="preserve"> </w:t>
      </w:r>
      <w:r w:rsidRPr="001476EE">
        <w:rPr>
          <w:sz w:val="16"/>
        </w:rPr>
        <w:t xml:space="preserve">Most important to progressives, Democratic ownership of impeachment would sacrifice the historic opportunity to integrate the massive anti-Trump resistance into a revitalized progressive movement and Democratic Party. </w:t>
      </w:r>
      <w:r w:rsidRPr="001476EE">
        <w:rPr>
          <w:rStyle w:val="StyleUnderline"/>
        </w:rPr>
        <w:t>A short-term focus on impeachment would divert the focus of many activists away from less glamorous, but more important, grassroots organizing, coalition building, and policy advocacy, and decrease the likelihood of mass grassroots mobilizations on critical issues such as health care, immigration, Planned Parenthood, electoral reform, climate change, and so many others.</w:t>
      </w:r>
      <w:r>
        <w:rPr>
          <w:rStyle w:val="StyleUnderline"/>
        </w:rPr>
        <w:t xml:space="preserve"> </w:t>
      </w:r>
      <w:r w:rsidRPr="001476EE">
        <w:rPr>
          <w:sz w:val="16"/>
        </w:rPr>
        <w:t xml:space="preserve">For these reasons, I believe </w:t>
      </w:r>
      <w:r w:rsidRPr="001476EE">
        <w:rPr>
          <w:rStyle w:val="StyleUnderline"/>
        </w:rPr>
        <w:t>a successful impeachment led by Democrats would be a colossal mistake</w:t>
      </w:r>
      <w:r w:rsidRPr="001476EE">
        <w:rPr>
          <w:sz w:val="16"/>
        </w:rPr>
        <w:t>.</w:t>
      </w:r>
    </w:p>
    <w:p w14:paraId="7E17E351" w14:textId="77777777" w:rsidR="008312A0" w:rsidRPr="00960228" w:rsidRDefault="008312A0" w:rsidP="008312A0"/>
    <w:p w14:paraId="757889EB" w14:textId="77777777" w:rsidR="008312A0" w:rsidRPr="00960228" w:rsidRDefault="008312A0" w:rsidP="008312A0"/>
    <w:p w14:paraId="2C4FE100" w14:textId="77777777" w:rsidR="008312A0" w:rsidRPr="00960228" w:rsidRDefault="008312A0" w:rsidP="008312A0"/>
    <w:p w14:paraId="0F7794BF" w14:textId="77777777" w:rsidR="008312A0" w:rsidRDefault="008312A0" w:rsidP="008312A0">
      <w:pPr>
        <w:pStyle w:val="Heading2"/>
      </w:pPr>
    </w:p>
    <w:p w14:paraId="79920B65" w14:textId="77777777" w:rsidR="008312A0" w:rsidRPr="00960228" w:rsidRDefault="008312A0" w:rsidP="008312A0">
      <w:pPr>
        <w:pStyle w:val="Heading1"/>
        <w:rPr>
          <w:rFonts w:cs="Times New Roman"/>
        </w:rPr>
      </w:pPr>
      <w:r w:rsidRPr="00960228">
        <w:rPr>
          <w:rFonts w:cs="Times New Roman"/>
        </w:rPr>
        <w:t>MISC</w:t>
      </w:r>
    </w:p>
    <w:p w14:paraId="72CC21BE" w14:textId="77777777" w:rsidR="008312A0" w:rsidRPr="00960228" w:rsidRDefault="008312A0" w:rsidP="008312A0">
      <w:pPr>
        <w:pStyle w:val="Heading3"/>
        <w:rPr>
          <w:rFonts w:cs="Times New Roman"/>
        </w:rPr>
      </w:pPr>
      <w:r w:rsidRPr="00960228">
        <w:rPr>
          <w:rFonts w:cs="Times New Roman"/>
        </w:rPr>
        <w:t>Trump PC Fails</w:t>
      </w:r>
    </w:p>
    <w:p w14:paraId="1C376033" w14:textId="77777777" w:rsidR="008312A0" w:rsidRPr="00960228" w:rsidRDefault="008312A0" w:rsidP="008312A0">
      <w:pPr>
        <w:pStyle w:val="Heading4"/>
        <w:rPr>
          <w:rFonts w:cs="Times New Roman"/>
        </w:rPr>
      </w:pPr>
      <w:r w:rsidRPr="00960228">
        <w:rPr>
          <w:rFonts w:cs="Times New Roman"/>
        </w:rPr>
        <w:t xml:space="preserve">Trump PC fails---Incompetence, No fear of retribution, and </w:t>
      </w:r>
    </w:p>
    <w:p w14:paraId="137246D8" w14:textId="77777777" w:rsidR="008312A0" w:rsidRPr="00960228" w:rsidRDefault="008312A0" w:rsidP="008312A0">
      <w:r w:rsidRPr="00960228">
        <w:rPr>
          <w:rStyle w:val="Style13ptBold"/>
        </w:rPr>
        <w:t>Rucker et al 6-27</w:t>
      </w:r>
      <w:r w:rsidRPr="00960228">
        <w:t xml:space="preserve"> </w:t>
      </w:r>
      <w:r w:rsidRPr="00960228">
        <w:rPr>
          <w:sz w:val="16"/>
          <w:szCs w:val="16"/>
        </w:rPr>
        <w:t xml:space="preserve">[Philip Rucker is the White House Bureau Chief for The Washington Post. Robert Costa is a national political reporter at The Washington Post. Ashley Parker is a White House reporter for The Washington Post. "Who’s afraid of Trump? Not enough Republicans — at least for now.", 6-27-2017, </w:t>
      </w:r>
      <w:hyperlink r:id="rId61" w:history="1">
        <w:r w:rsidRPr="00960228">
          <w:rPr>
            <w:rStyle w:val="Hyperlink"/>
            <w:sz w:val="16"/>
            <w:szCs w:val="16"/>
          </w:rPr>
          <w:t>https://www.washingtonpost.com/politics/whos-afraid-of-trump-not-enough-republicans--at-least-for-now/2017/06/27/cee56720-5b57-11e7-9b7d-14576dc0f39d_story.html?tid=ss_tw&amp;utm_term=.7a8bb7ecc8d6</w:t>
        </w:r>
      </w:hyperlink>
      <w:r w:rsidRPr="00960228">
        <w:rPr>
          <w:sz w:val="16"/>
          <w:szCs w:val="16"/>
        </w:rPr>
        <w:t>] /AB</w:t>
      </w:r>
    </w:p>
    <w:p w14:paraId="2214766E" w14:textId="77777777" w:rsidR="008312A0" w:rsidRPr="00960228" w:rsidRDefault="008312A0" w:rsidP="008312A0">
      <w:pPr>
        <w:rPr>
          <w:sz w:val="16"/>
        </w:rPr>
      </w:pPr>
      <w:r w:rsidRPr="00960228">
        <w:rPr>
          <w:rStyle w:val="StyleUnderline"/>
        </w:rPr>
        <w:t>Scrambling to line up support for</w:t>
      </w:r>
      <w:r w:rsidRPr="00960228">
        <w:rPr>
          <w:sz w:val="16"/>
        </w:rPr>
        <w:t xml:space="preserve"> </w:t>
      </w:r>
      <w:r w:rsidRPr="00960228">
        <w:rPr>
          <w:rStyle w:val="StyleUnderline"/>
        </w:rPr>
        <w:t>the Republican health-care bill</w:t>
      </w:r>
      <w:r w:rsidRPr="00960228">
        <w:rPr>
          <w:sz w:val="16"/>
        </w:rPr>
        <w:t xml:space="preserve">, President </w:t>
      </w:r>
      <w:r w:rsidRPr="00960228">
        <w:rPr>
          <w:rStyle w:val="StyleUnderline"/>
        </w:rPr>
        <w:t>Trump got on the phone</w:t>
      </w:r>
      <w:r w:rsidRPr="00960228">
        <w:rPr>
          <w:sz w:val="16"/>
        </w:rPr>
        <w:t xml:space="preserve"> Monday </w:t>
      </w:r>
      <w:r w:rsidRPr="00960228">
        <w:rPr>
          <w:rStyle w:val="StyleUnderline"/>
        </w:rPr>
        <w:t>with</w:t>
      </w:r>
      <w:r w:rsidRPr="00960228">
        <w:rPr>
          <w:sz w:val="16"/>
        </w:rPr>
        <w:t xml:space="preserve"> Sen. Mike Lee (R-Utah) and urged him to back the measure. </w:t>
      </w:r>
      <w:r w:rsidRPr="00960228">
        <w:rPr>
          <w:rStyle w:val="StyleUnderline"/>
        </w:rPr>
        <w:t xml:space="preserve">The president’s personal plea was </w:t>
      </w:r>
      <w:r w:rsidRPr="00960228">
        <w:rPr>
          <w:rStyle w:val="Emphasis"/>
        </w:rPr>
        <w:t>not enough</w:t>
      </w:r>
      <w:r w:rsidRPr="00960228">
        <w:rPr>
          <w:sz w:val="16"/>
        </w:rPr>
        <w:t xml:space="preserve">. On Tuesday, Lee said he would vote against the bill. Senate GOP leaders later postponed the planned health-care vote because too many other Republican senators also opposed — for now, at least — legislation that would deliver on Trump’s campaign promise to scale back the law known as Obamacare. </w:t>
      </w:r>
      <w:r w:rsidRPr="00960228">
        <w:rPr>
          <w:rStyle w:val="StyleUnderline"/>
        </w:rPr>
        <w:t>Trump</w:t>
      </w:r>
      <w:r w:rsidRPr="00960228">
        <w:rPr>
          <w:sz w:val="16"/>
        </w:rPr>
        <w:t xml:space="preserve"> had hoped for a swift and easy win on health care this week. Instead he </w:t>
      </w:r>
      <w:r w:rsidRPr="00960228">
        <w:rPr>
          <w:rStyle w:val="StyleUnderline"/>
        </w:rPr>
        <w:t>got a delay and a return to the negotiating table</w:t>
      </w:r>
      <w:r w:rsidRPr="00960228">
        <w:rPr>
          <w:sz w:val="16"/>
        </w:rPr>
        <w:t xml:space="preserve"> — </w:t>
      </w:r>
      <w:r w:rsidRPr="00960228">
        <w:rPr>
          <w:rStyle w:val="StyleUnderline"/>
        </w:rPr>
        <w:t>the latest reminder of the limits of his power to shape outcomes</w:t>
      </w:r>
      <w:r w:rsidRPr="00960228">
        <w:rPr>
          <w:sz w:val="16"/>
        </w:rPr>
        <w:t xml:space="preserve"> at the opposite end of Pennsylvania Avenue. History suggests that </w:t>
      </w:r>
      <w:r w:rsidRPr="00960228">
        <w:rPr>
          <w:rStyle w:val="StyleUnderline"/>
        </w:rPr>
        <w:t xml:space="preserve">presidents who have governed successfully have been both </w:t>
      </w:r>
      <w:r w:rsidRPr="00960228">
        <w:rPr>
          <w:rStyle w:val="Emphasis"/>
        </w:rPr>
        <w:t>revered and feared</w:t>
      </w:r>
      <w:r w:rsidRPr="00960228">
        <w:rPr>
          <w:sz w:val="16"/>
        </w:rPr>
        <w:t xml:space="preserve">. But </w:t>
      </w:r>
      <w:r w:rsidRPr="00960228">
        <w:rPr>
          <w:rStyle w:val="StyleUnderline"/>
        </w:rPr>
        <w:t>Republican fixtures in Washington</w:t>
      </w:r>
      <w:r w:rsidRPr="00960228">
        <w:rPr>
          <w:sz w:val="16"/>
        </w:rPr>
        <w:t xml:space="preserve"> are beginning to </w:t>
      </w:r>
      <w:r w:rsidRPr="00960228">
        <w:rPr>
          <w:rStyle w:val="StyleUnderline"/>
        </w:rPr>
        <w:t>conclude that</w:t>
      </w:r>
      <w:r w:rsidRPr="00960228">
        <w:rPr>
          <w:sz w:val="16"/>
        </w:rPr>
        <w:t xml:space="preserve"> </w:t>
      </w:r>
      <w:r w:rsidRPr="00960228">
        <w:rPr>
          <w:rStyle w:val="Emphasis"/>
        </w:rPr>
        <w:t>Trump may be neither</w:t>
      </w:r>
      <w:r w:rsidRPr="00960228">
        <w:rPr>
          <w:sz w:val="16"/>
        </w:rPr>
        <w:t>, despite his mix of bravado, threats and efforts to schmooze with GOP lawmakers. The president is the leader of his party, yet Tr</w:t>
      </w:r>
      <w:r w:rsidRPr="00960228">
        <w:rPr>
          <w:rStyle w:val="StyleUnderline"/>
        </w:rPr>
        <w:t xml:space="preserve">ump has struggled to get Republican lawmakers moving in lockstep on health care and other major issues, leaving </w:t>
      </w:r>
      <w:r w:rsidRPr="00960228">
        <w:rPr>
          <w:rStyle w:val="Emphasis"/>
        </w:rPr>
        <w:t>no signature legislation</w:t>
      </w:r>
      <w:r w:rsidRPr="00960228">
        <w:rPr>
          <w:rStyle w:val="StyleUnderline"/>
        </w:rPr>
        <w:t xml:space="preserve"> in his first five months in office.</w:t>
      </w:r>
      <w:r w:rsidRPr="00960228">
        <w:rPr>
          <w:sz w:val="16"/>
        </w:rPr>
        <w:t xml:space="preserve"> The confirmation of Supreme Court Justice Neil M. Gorsuch is his most-cited achievement to date. “</w:t>
      </w:r>
      <w:r w:rsidRPr="00960228">
        <w:rPr>
          <w:rStyle w:val="StyleUnderline"/>
        </w:rPr>
        <w:t xml:space="preserve">This president is the first president in our history who has neither political nor military experience, and thus it has been a </w:t>
      </w:r>
      <w:r w:rsidRPr="00960228">
        <w:rPr>
          <w:rStyle w:val="Emphasis"/>
        </w:rPr>
        <w:t>challenge</w:t>
      </w:r>
      <w:r w:rsidRPr="00960228">
        <w:rPr>
          <w:rStyle w:val="StyleUnderline"/>
        </w:rPr>
        <w:t xml:space="preserve"> to him to learn how to interact with Congress and learn how to push his agenda better,</w:t>
      </w:r>
      <w:r w:rsidRPr="00960228">
        <w:rPr>
          <w:sz w:val="16"/>
        </w:rPr>
        <w:t xml:space="preserve">” said Sen. Susan Collins (R-Maine), who opposes the current health-care bill. The Senate could pass a revised version of the bill once lawmakers return from their July 4 recess and pick up deliberations. Still, some </w:t>
      </w:r>
      <w:r w:rsidRPr="00960228">
        <w:rPr>
          <w:rStyle w:val="StyleUnderline"/>
        </w:rPr>
        <w:t>Republicans are willing to defy their president’s wishes</w:t>
      </w:r>
      <w:r w:rsidRPr="00960228">
        <w:rPr>
          <w:sz w:val="16"/>
        </w:rPr>
        <w:t xml:space="preserve"> — a dynamic that can be attributed in part to Trump’s singular status as a disrupter within his party. “The president remains an entity in and of itself, not a part of the traditional Republican Party,” said Rep. Carlos Curbelo (R-Fla.), a moderate who represents a district Trump lost by 16 percentage points. “I handle the Trump administration the same way I handled the Obama administration. When I agree, I work with them. When I oppose, I don’t.” In private conversations </w:t>
      </w:r>
      <w:r w:rsidRPr="00960228">
        <w:rPr>
          <w:rStyle w:val="StyleUnderline"/>
        </w:rPr>
        <w:t xml:space="preserve">on Capitol Hill, </w:t>
      </w:r>
      <w:r w:rsidRPr="00960228">
        <w:rPr>
          <w:rStyle w:val="Emphasis"/>
        </w:rPr>
        <w:t>Trump is often not taken seriously</w:t>
      </w:r>
      <w:r w:rsidRPr="00960228">
        <w:rPr>
          <w:sz w:val="16"/>
        </w:rPr>
        <w:t xml:space="preserve">. Some Republican </w:t>
      </w:r>
      <w:r w:rsidRPr="00960228">
        <w:rPr>
          <w:rStyle w:val="StyleUnderline"/>
        </w:rPr>
        <w:t>lawmakers consider some of his promises</w:t>
      </w:r>
      <w:r w:rsidRPr="00960228">
        <w:rPr>
          <w:sz w:val="16"/>
        </w:rPr>
        <w:t xml:space="preserve"> — </w:t>
      </w:r>
      <w:r w:rsidRPr="00960228">
        <w:rPr>
          <w:rStyle w:val="StyleUnderline"/>
        </w:rPr>
        <w:t>such as making Mexico pay for a</w:t>
      </w:r>
      <w:r w:rsidRPr="00960228">
        <w:rPr>
          <w:sz w:val="16"/>
        </w:rPr>
        <w:t xml:space="preserve"> new border </w:t>
      </w:r>
      <w:r w:rsidRPr="00960228">
        <w:rPr>
          <w:rStyle w:val="StyleUnderline"/>
        </w:rPr>
        <w:t>wall</w:t>
      </w:r>
      <w:r w:rsidRPr="00960228">
        <w:rPr>
          <w:sz w:val="16"/>
        </w:rPr>
        <w:t xml:space="preserve"> — </w:t>
      </w:r>
      <w:r w:rsidRPr="00960228">
        <w:rPr>
          <w:rStyle w:val="StyleUnderline"/>
        </w:rPr>
        <w:t>fantastical</w:t>
      </w:r>
      <w:r w:rsidRPr="00960228">
        <w:rPr>
          <w:sz w:val="16"/>
        </w:rPr>
        <w:t xml:space="preserve">. </w:t>
      </w:r>
      <w:r w:rsidRPr="00960228">
        <w:rPr>
          <w:rStyle w:val="StyleUnderline"/>
        </w:rPr>
        <w:t>They are exhausted and</w:t>
      </w:r>
      <w:r w:rsidRPr="00960228">
        <w:rPr>
          <w:sz w:val="16"/>
        </w:rPr>
        <w:t xml:space="preserve"> at times </w:t>
      </w:r>
      <w:r w:rsidRPr="00960228">
        <w:rPr>
          <w:rStyle w:val="StyleUnderline"/>
        </w:rPr>
        <w:t>exasperated by his hopscotching from one subject to the next</w:t>
      </w:r>
      <w:r w:rsidRPr="00960228">
        <w:rPr>
          <w:sz w:val="16"/>
        </w:rPr>
        <w:t xml:space="preserve">, chronicled in his pithy and provocative tweets. </w:t>
      </w:r>
      <w:r w:rsidRPr="00960228">
        <w:rPr>
          <w:rStyle w:val="StyleUnderline"/>
        </w:rPr>
        <w:t xml:space="preserve">They are quick to point out how </w:t>
      </w:r>
      <w:r w:rsidRPr="00960228">
        <w:rPr>
          <w:rStyle w:val="Emphasis"/>
        </w:rPr>
        <w:t>little command</w:t>
      </w:r>
      <w:r w:rsidRPr="00960228">
        <w:rPr>
          <w:rStyle w:val="StyleUnderline"/>
        </w:rPr>
        <w:t xml:space="preserve"> he demonstrates of policy</w:t>
      </w:r>
      <w:r w:rsidRPr="00960228">
        <w:rPr>
          <w:sz w:val="16"/>
        </w:rPr>
        <w:t xml:space="preserve">. And </w:t>
      </w:r>
      <w:r w:rsidRPr="00960228">
        <w:rPr>
          <w:rStyle w:val="StyleUnderline"/>
        </w:rPr>
        <w:t xml:space="preserve">they have come to regard some of his threats as empty, concluding that </w:t>
      </w:r>
      <w:r w:rsidRPr="00960228">
        <w:rPr>
          <w:rStyle w:val="Emphasis"/>
        </w:rPr>
        <w:t>crossing the president poses little danger</w:t>
      </w:r>
      <w:r w:rsidRPr="00960228">
        <w:rPr>
          <w:rStyle w:val="StyleUnderline"/>
        </w:rPr>
        <w:t xml:space="preserve">. </w:t>
      </w:r>
      <w:r w:rsidRPr="00960228">
        <w:rPr>
          <w:sz w:val="16"/>
        </w:rPr>
        <w:t>“The House health-care vote shows he does have juice, particularly with people on the right,” Sen. Lindsey O. Graham (R-S.C.) said. “The Senate health-care vote shows that people feel that health care is a defining issue and that it’d be pretty hard for any politician to push a senator into taking a vote that’s going to have consequences for the rest of their life.” Asked if he personally fears Trump, Graham chuckled before saying, “No.” Rep. Darrell Issa (R-Calif.), who has distanced himself from Trump on various issues, said few members of Congress fear permanent retaliation from the president. “He comes from the private sector, where your business partner today isn’t always your business partner tomorrow,” Issa said. “Just because you’re one way today doesn’t mean you’re written off. That’s the ‘Art of the Deal’ side.” One senior Republican close to both the White House and ma</w:t>
      </w:r>
      <w:r w:rsidRPr="00960228">
        <w:rPr>
          <w:rStyle w:val="StyleUnderline"/>
        </w:rPr>
        <w:t xml:space="preserve">ny senators called Trump and his political operation “a </w:t>
      </w:r>
      <w:r w:rsidRPr="00960228">
        <w:rPr>
          <w:rStyle w:val="Emphasis"/>
        </w:rPr>
        <w:t>paper tiger</w:t>
      </w:r>
      <w:r w:rsidRPr="00960228">
        <w:rPr>
          <w:rStyle w:val="StyleUnderline"/>
        </w:rPr>
        <w:t>,” noting how many GOP lawmakers feel free “to go their own way.”</w:t>
      </w:r>
      <w:r w:rsidRPr="00960228">
        <w:rPr>
          <w:sz w:val="16"/>
        </w:rPr>
        <w:t xml:space="preserve"> “Members are political entrepreneurs, and they react to what they see in the political marketplace,” said the Republican, who spoke on the condition of anonymity to avoid alienating the White House. John Weaver, a GOP consultant and frequent Trump critic, was blunter in explaining why Trump has been unable to rule with a hammer. “</w:t>
      </w:r>
      <w:r w:rsidRPr="00960228">
        <w:rPr>
          <w:rStyle w:val="StyleUnderline"/>
        </w:rPr>
        <w:t>When you have a 35 percent approval rating and you’re under FBI investigation, you don’t have a hammer</w:t>
      </w:r>
      <w:r w:rsidRPr="00960228">
        <w:rPr>
          <w:sz w:val="16"/>
        </w:rPr>
        <w:t xml:space="preserve">,” he said, referring to the probe of possible connections between the Trump campaign and Russia. Trump’s approval rating in Gallup’s daily tracking poll stood Tuesday at 39 percent, with 57 percent of Americans disapproving of his performance. But a significant portion of those supporters, particularly in red states and districts, still strongly back Trump. White House officials contest the suggestion that Trump does not instill fear among fellow Republicans in Congress, though argue that their strategy is not one of fear. “Our legislative strategy isn’t to scare people into passing bills,” principal deputy White House press secretary Sarah Huckabee Sanders said in an email. “That doesn’t work for any president. We helped negotiate and facilitate the major breakthroughs on health care in the House and are doing the same in the Senate.” The president’s political shop, meanwhile, is laboring to force more Republicans to bend to his wishes. America First Policies, a Trump-allied super PAC staffed by former aides, launched a negative advertising effort against Sen. Dean Heller (R-Nev.) after he spoke out against the bill Friday. Senate Majority Leader Mitch McConnell (R-Ky.) complained about the ads to White House chief of staff Reince Priebus, and the super PAC said Tuesday that it would pull the spots after Heller said he was open to further negotiations, according to two people familiar with the decision. America First Policies has been mulling similar ads against other Republicans who have broken ranks, hoping to make lawmakers believe they will pay a price for betraying Trump and imperiling his agenda. The super PAC also is considering grass-roots campaigns across the country to mobilize Trump supporters in key states during the July 4 recess, as a way to ratchet up pressure on wavering lawmakers. Trump allies have encouraged major GOP donors to reach out to senators who oppose the bill. Las Vegas casino moguls Sheldon Adelson and Steve Wynn have both spoken by phone with Heller to prod him along, according to people familiar with the discussions. Trump has been hungry for a legislative policy victory on Capitol Hill, and he and his advisers see health care as the best chance for one this summer. The president is playing a less public role advocating for the legislation than he did leading up to this spring’s vote on a House bill, when he used his relationship with conservative members of the House Freedom Caucus to eventually bring them to the table. In the Senate talks, </w:t>
      </w:r>
      <w:r w:rsidRPr="00960228">
        <w:rPr>
          <w:rStyle w:val="StyleUnderline"/>
        </w:rPr>
        <w:t>Trump has been working largely behind the scenes to lobby senators</w:t>
      </w:r>
      <w:r w:rsidRPr="00960228">
        <w:rPr>
          <w:sz w:val="16"/>
        </w:rPr>
        <w:t xml:space="preserve">, with personal phone calls and other entreaties. Unlike the House, where rank-and-file Republicans may be likely to follow Trump’s lead, the Senate naturally is a more independent institution. Many senators fashion their own political brands and have outsize egos, and some Republicans ran away from Trump in their reelection races last year. Chris Whipple, author of “The Gatekeepers,” a new history of White House chiefs of staff, said the tumult inside Trump’s White House — and the president’s lack of a coherent message or vision for his policy agenda — inhibits his ability to enforce party discipline in Congress. “Nothing instills fear on Capitol Hill like success, and all this White House has been able to do is one failure after another,” Whipple said. “There are just zero points on the board so far. Who’s going to be afraid of that?” In the early years of Barack Obama’s presidency, Democrats on Capitol Hill largely stayed in line — in part because they saw Obama as a powerful political force and believed there were risks in breaking with him. During negotiations over the Affordable Care Act, Rahm Emanuel, then the White House chief of staff, served as the enforcer, reminding Blue Dog Democrats that they owed him their loyalty because he helped recruit and elect them as head of the Democratic Congressional Campaign Committee. Early in President George W. Bush’s tenure, fellow Republicans in Congress saw his White House as a finely tuned machine that could not be crossed. “You never wanted to get on the wrong side of the Bush White House because the staff was disciplined, dedicated and extremely loyal to the president,” said Ryan Williams, a Republican operative. “If you crossed or undermined the president or his administration, the Bush die-hards would remember it forever.” </w:t>
      </w:r>
      <w:r w:rsidRPr="00960228">
        <w:rPr>
          <w:rStyle w:val="StyleUnderline"/>
        </w:rPr>
        <w:t>Trump’s lieutenants</w:t>
      </w:r>
      <w:r w:rsidRPr="00960228">
        <w:rPr>
          <w:sz w:val="16"/>
        </w:rPr>
        <w:t xml:space="preserve">, by contrast, </w:t>
      </w:r>
      <w:r w:rsidRPr="00960228">
        <w:rPr>
          <w:rStyle w:val="StyleUnderline"/>
        </w:rPr>
        <w:t>have struggled to force Republicans into line</w:t>
      </w:r>
      <w:r w:rsidRPr="00960228">
        <w:rPr>
          <w:sz w:val="16"/>
        </w:rPr>
        <w:t>. In March, when House Republicans were slow to rally behind the health-care bill, White House chief strategist Stephen K. Bannon told Freedom Caucus members that they must stop waffling and vote for the legislation.</w:t>
      </w:r>
    </w:p>
    <w:p w14:paraId="06102904" w14:textId="77777777" w:rsidR="008312A0" w:rsidRPr="00960228" w:rsidRDefault="008312A0" w:rsidP="008312A0">
      <w:pPr>
        <w:pStyle w:val="Heading3"/>
        <w:rPr>
          <w:rFonts w:cs="Times New Roman"/>
        </w:rPr>
      </w:pPr>
      <w:r w:rsidRPr="00960228">
        <w:rPr>
          <w:rFonts w:cs="Times New Roman"/>
        </w:rPr>
        <w:t>Trump PC Low</w:t>
      </w:r>
    </w:p>
    <w:p w14:paraId="350223C5" w14:textId="77777777" w:rsidR="008312A0" w:rsidRPr="00960228" w:rsidRDefault="008312A0" w:rsidP="008312A0">
      <w:pPr>
        <w:pStyle w:val="Heading4"/>
        <w:rPr>
          <w:rFonts w:cs="Times New Roman"/>
        </w:rPr>
      </w:pPr>
      <w:r w:rsidRPr="00960228">
        <w:rPr>
          <w:rFonts w:cs="Times New Roman"/>
        </w:rPr>
        <w:t xml:space="preserve">The battle over healthcare has drained Trump’s political capital </w:t>
      </w:r>
    </w:p>
    <w:p w14:paraId="2E230194" w14:textId="77777777" w:rsidR="008312A0" w:rsidRPr="00960228" w:rsidRDefault="008312A0" w:rsidP="008312A0">
      <w:r w:rsidRPr="00960228">
        <w:t xml:space="preserve">Bob </w:t>
      </w:r>
      <w:r w:rsidRPr="00960228">
        <w:rPr>
          <w:rStyle w:val="Style13ptBold"/>
        </w:rPr>
        <w:t>Bryan</w:t>
      </w:r>
      <w:r w:rsidRPr="00960228">
        <w:t xml:space="preserve">, </w:t>
      </w:r>
      <w:r w:rsidRPr="00960228">
        <w:rPr>
          <w:rStyle w:val="Style13ptBold"/>
        </w:rPr>
        <w:t>6-28</w:t>
      </w:r>
      <w:r w:rsidRPr="00960228">
        <w:t>-2017, "'Trump doesn't bring us any votes': Trump appears to be losing influence on healthcare" Business Insider, http://www.businessinsider.com/trump-healthcare-senate-brca-2017-6, DOA: 6-29-2017, //GMH</w:t>
      </w:r>
    </w:p>
    <w:p w14:paraId="10004969" w14:textId="77777777" w:rsidR="008312A0" w:rsidRPr="00960228" w:rsidRDefault="008312A0" w:rsidP="008312A0">
      <w:pPr>
        <w:rPr>
          <w:sz w:val="16"/>
        </w:rPr>
      </w:pPr>
      <w:r w:rsidRPr="00960228">
        <w:rPr>
          <w:rStyle w:val="StyleUnderline"/>
        </w:rPr>
        <w:t xml:space="preserve">President Donald Trump made the pledge to repeal and replace Obamacare one of the key issues of his 2016 election campaign. But as Republicans try in earnest to make good on that promise, Trump appears to be losing influence. </w:t>
      </w:r>
      <w:r w:rsidRPr="00960228">
        <w:rPr>
          <w:sz w:val="16"/>
        </w:rPr>
        <w:t xml:space="preserve">Senate Majority Leader Mitch McConnell said Tuesday that GOP leadership would delay a vote on its healthcare bill, the Better Care Reconciliation Act, until after the weeklong July 4 recess because of a lack of support among Republican lawmakers. </w:t>
      </w:r>
      <w:r w:rsidRPr="00960228">
        <w:rPr>
          <w:rStyle w:val="StyleUnderline"/>
        </w:rPr>
        <w:t xml:space="preserve">Nine members of the party have publicly said they would not vote for the bill </w:t>
      </w:r>
      <w:r w:rsidRPr="00960228">
        <w:rPr>
          <w:sz w:val="16"/>
        </w:rPr>
        <w:t xml:space="preserve">in its current form. McConnell can lose only two votes for the BCRA to pass, as all Democrats are expected to oppose it. But </w:t>
      </w:r>
      <w:r w:rsidRPr="00960228">
        <w:rPr>
          <w:rStyle w:val="StyleUnderline"/>
        </w:rPr>
        <w:t>Trump apparently isn't helping GOP members get to "yes."</w:t>
      </w:r>
      <w:r w:rsidRPr="00960228">
        <w:rPr>
          <w:sz w:val="16"/>
        </w:rPr>
        <w:t xml:space="preserve"> In contrast to his hard sell on the House healthcare bill, The Washington Post and The New York Times published reports late Tuesday saying </w:t>
      </w:r>
      <w:r w:rsidRPr="00960228">
        <w:rPr>
          <w:rStyle w:val="StyleUnderline"/>
        </w:rPr>
        <w:t>Trump had done little to get the reluctant GOP senators to come to an agreement.</w:t>
      </w:r>
      <w:r w:rsidRPr="00960228">
        <w:rPr>
          <w:sz w:val="16"/>
        </w:rPr>
        <w:t xml:space="preserve"> According to The Times' Glenn Thrush and Jonathan Martin, Trump has been "on the sidelines" during the Senate negotiations. In fact, one Republican senator in favor of the BCRA told The Times that the president "did not have a grasp of some basic elements of the Senate plan" during a meeting with all of the GOP members on Tuesday. The senator also said Trump was confused when a moderate expressed concern that the bill would be seen as a tax break for the rich. A Tax Policy Center analysis showed that the top 0.1% of earners in America would receive, on average, a $207,390 tax break from the BCRA. The Times also reported that Republican senators, including McConnell, expressed frustration with ads from a pro-Trump nonprofit group attacking GOP Sen. Dean Heller for going against the BCRA. Heller is up for reelection in Nevada come 2018 and faces an uphill battle in a state Democrat Hillary Clinton won in last year's presidential election. A senior Republican close to both the Senate and the White House also told The Post that Republican lawmakers thought Trump was a "paper tiger" and did not mind going "their own way." </w:t>
      </w:r>
      <w:r w:rsidRPr="00960228">
        <w:rPr>
          <w:rStyle w:val="StyleUnderline"/>
        </w:rPr>
        <w:t>The lack of deference</w:t>
      </w:r>
      <w:r w:rsidRPr="00960228">
        <w:rPr>
          <w:sz w:val="16"/>
        </w:rPr>
        <w:t xml:space="preserve">, according to The Post, </w:t>
      </w:r>
      <w:r w:rsidRPr="00960228">
        <w:rPr>
          <w:rStyle w:val="StyleUnderline"/>
        </w:rPr>
        <w:t xml:space="preserve">comes from a feeling among lawmakers that Trump lacks an understanding of policy and that his low approval numbers do not give him much political capital. </w:t>
      </w:r>
      <w:r w:rsidRPr="00960228">
        <w:rPr>
          <w:sz w:val="16"/>
        </w:rPr>
        <w:t xml:space="preserve">"Trump doesn't bring us any votes. He just doesn't," a source close to McConnell told Politico. </w:t>
      </w:r>
      <w:r w:rsidRPr="00960228">
        <w:rPr>
          <w:rStyle w:val="StyleUnderline"/>
        </w:rPr>
        <w:t>Sen. Susan Collins,</w:t>
      </w:r>
      <w:r w:rsidRPr="00960228">
        <w:rPr>
          <w:sz w:val="16"/>
        </w:rPr>
        <w:t xml:space="preserve"> a moderate GOP holdout on the Senate legislation, also </w:t>
      </w:r>
      <w:r w:rsidRPr="00960228">
        <w:rPr>
          <w:rStyle w:val="StyleUnderline"/>
        </w:rPr>
        <w:t>criticized Trump's approach to the process</w:t>
      </w:r>
      <w:r w:rsidRPr="00960228">
        <w:rPr>
          <w:sz w:val="16"/>
        </w:rPr>
        <w:t xml:space="preserve"> while talking with reporters on Tuesday after the delay was announced. "</w:t>
      </w:r>
      <w:r w:rsidRPr="00960228">
        <w:rPr>
          <w:rStyle w:val="StyleUnderline"/>
        </w:rPr>
        <w:t>This president is the first president in our history who has had neither political nor military experience," Collins said. "Thus, it has been a challenge to him to learn how to interact with Congress and how to push his agenda forward. I also believe it would have been better had the president started with infrastructure, which has bipartisan support, rather than tackling a political divisive and technically complicated issue like healthcare."</w:t>
      </w:r>
      <w:r w:rsidRPr="00960228">
        <w:rPr>
          <w:sz w:val="16"/>
        </w:rPr>
        <w:t xml:space="preserve"> Lawmakers were already wary of Trump's turnaround on the House bill. In just a few weeks, the president went from a White House Rose Garden ceremony celebrating the bill's passage to calling the bill "mean" during a private meeting with senators. Trump last weekend confirmed in a national TV interview that he called the bill "mean." Trump's comments have become a rallying point for Democrats' attacks on the GOP healthcare effort and have already appeared in political ads. Trump used Twitter on Wednesday morning to push back on the Times and Post reports. "The failing @nytimes writes false story after false story about me. They don't even call to verify the facts of a story. A Fake News Joke!" Trump tweeted. "Some of the Fake News Media likes to say that I am not totally engaged in healthcare. Wrong, I know the subject well &amp; want victory for U.S." Trump also attacked The Post as "the guardian of Amazon not paying internet taxes" and "FAKE NEWS." Amazon CEO Jeff Bezos owns The Post privately, and the two entities do not have a business connection. Tax experts have debunked Trump's suggestion that The Post helps Amazon avoid taxes.</w:t>
      </w:r>
    </w:p>
    <w:p w14:paraId="760CEEEC" w14:textId="77777777" w:rsidR="008312A0" w:rsidRPr="00960228" w:rsidRDefault="008312A0" w:rsidP="008312A0">
      <w:pPr>
        <w:pStyle w:val="Heading4"/>
        <w:rPr>
          <w:rFonts w:cs="Times New Roman"/>
        </w:rPr>
      </w:pPr>
      <w:r w:rsidRPr="00960228">
        <w:rPr>
          <w:rFonts w:cs="Times New Roman"/>
        </w:rPr>
        <w:t>The Russia investigation drained Trump’s political capital</w:t>
      </w:r>
    </w:p>
    <w:p w14:paraId="6936D343" w14:textId="77777777" w:rsidR="008312A0" w:rsidRPr="00960228" w:rsidRDefault="008312A0" w:rsidP="008312A0">
      <w:r w:rsidRPr="00960228">
        <w:t xml:space="preserve">Caren </w:t>
      </w:r>
      <w:r w:rsidRPr="00960228">
        <w:rPr>
          <w:rStyle w:val="Style13ptBold"/>
        </w:rPr>
        <w:t>Bohan and</w:t>
      </w:r>
      <w:r w:rsidRPr="00960228">
        <w:t xml:space="preserve"> Amanda </w:t>
      </w:r>
      <w:r w:rsidRPr="00960228">
        <w:rPr>
          <w:rStyle w:val="Style13ptBold"/>
        </w:rPr>
        <w:t>Becker, 6-8-</w:t>
      </w:r>
      <w:r w:rsidRPr="00960228">
        <w:t>2017, "Trump Still Standing, but Damaged by Comey's Testimony" US News &amp;amp; World Report, https://www.usnews.com/news/top-news/articles/2017-06-08/trump-still-standing-but-damaged-by-comeys-testimony, DOA: 6-29-2017, //GMH</w:t>
      </w:r>
    </w:p>
    <w:p w14:paraId="7753912C" w14:textId="77777777" w:rsidR="008312A0" w:rsidRPr="00960228" w:rsidRDefault="008312A0" w:rsidP="008312A0">
      <w:pPr>
        <w:rPr>
          <w:sz w:val="16"/>
        </w:rPr>
      </w:pPr>
      <w:r w:rsidRPr="00960228">
        <w:rPr>
          <w:sz w:val="16"/>
        </w:rPr>
        <w:t xml:space="preserve">President Donald Trump survived one of the biggest threats to his presidency when Thursday's hugely awaited congressional testimony by the FBI chief he fired did not yield any explosive new disclosures about his campaign's alleged ties with Russia. But </w:t>
      </w:r>
      <w:r w:rsidRPr="00960228">
        <w:rPr>
          <w:rStyle w:val="StyleUnderline"/>
        </w:rPr>
        <w:t>former FBI Director James Comey's remarks</w:t>
      </w:r>
      <w:r w:rsidRPr="00960228">
        <w:rPr>
          <w:sz w:val="16"/>
        </w:rPr>
        <w:t xml:space="preserve"> </w:t>
      </w:r>
      <w:r w:rsidRPr="00960228">
        <w:rPr>
          <w:rStyle w:val="StyleUnderline"/>
        </w:rPr>
        <w:t>to</w:t>
      </w:r>
      <w:r w:rsidRPr="00960228">
        <w:rPr>
          <w:sz w:val="16"/>
        </w:rPr>
        <w:t xml:space="preserve"> a packed hearing of </w:t>
      </w:r>
      <w:r w:rsidRPr="00960228">
        <w:rPr>
          <w:rStyle w:val="StyleUnderline"/>
        </w:rPr>
        <w:t>the Senate Intelligence Committee left the</w:t>
      </w:r>
      <w:r w:rsidRPr="00960228">
        <w:rPr>
          <w:sz w:val="16"/>
        </w:rPr>
        <w:t xml:space="preserve"> </w:t>
      </w:r>
      <w:r w:rsidRPr="00960228">
        <w:rPr>
          <w:rStyle w:val="StyleUnderline"/>
        </w:rPr>
        <w:t xml:space="preserve">Republican president far from unscathed. </w:t>
      </w:r>
      <w:r w:rsidRPr="00960228">
        <w:rPr>
          <w:sz w:val="16"/>
        </w:rPr>
        <w:t xml:space="preserve">Comey recounted in vivid detail conversations with Trump that he viewed as an effort to undermine an investigation of possible collusion between the Trump campaign and Russia. He also said Trump's comments after firing him on May 9 that the FBI was in disarray and that its members had lost confidence in Comey "were lies, plain and simple." Still, Comey handed Trump and his supporters some fresh ammunition when he confirmed he had told the president the investigation was not focused on him personally. Even Senator Marco Rubio, who was among a number of Republicans who battled Trump for the 2016 Republican presidential nomination, seemed to be advocating for him at times during the hearing. Rubio asked Comey why he did not directly tell Trump that he thought the president was making inappropriate requests of him. Comey replied that he did not know. “I was a bit stunned, and didn’t have the presence of mind,” he said. A Republican close to Trump said the president felt very good about Comey's testimony, particularly since it bore out his earlier statement that the former FBI director had told him he was not under investigation. But </w:t>
      </w:r>
      <w:r w:rsidRPr="00960228">
        <w:rPr>
          <w:rStyle w:val="StyleUnderline"/>
        </w:rPr>
        <w:t>the cloud from the Russia probe still hangs heavily over Trump</w:t>
      </w:r>
      <w:r w:rsidRPr="00960228">
        <w:rPr>
          <w:sz w:val="16"/>
        </w:rPr>
        <w:t xml:space="preserve">'s White House. Comey's firing set the stage for the appointment of a special counsel, Robert Mueller, who has taken over the investigation. Congressional probes, including one by the Senate intelligence panel, are ongoing. Russia has denied interference in last year's presidential campaign. The White House has denied any collusion with Moscow. But Senator Dianne Feinstein, a Democrat who sits on the intelligence committee, said the matter was nowhere near over. "It’s a big investigation, and these are facts. ... You have to dig for, and do a lot of analysis." Several Democrats said Trump's conversations with Comey seemed to build a case of obstruction of justice. “The lawyers are going to dig into obstruction of justice,” Senator Ron Wyden, a Democrat on the intelligence panel, said after the hearing. "I believe the evidence just keeps piling up that there has been a very real presidential abuse of power.” But Paul Ryan, the Republican speaker of the House of Representatives, said Trump's interactions with Comey may have reflected his lack of political experience rather than an effort to pressure the FBI director. Ryan said Trump may not have been "steeped" enough in the FBI's independence from the White House. "He's new in government, and so therefore I think he's learning as he goes," he told reporters. "I'm not saying it's an acceptable excuse. It's just my observation." Trump could face even more problems over the coming months if the stream of details leaking out about the Russia investigation continues to grab the spotlight at a time when the White House wants to focus on priorities such as rolling back the Obamacare healthcare law and overhauling the tax code. "It distracts the administration and gives Republicans in the House and the Senate, many of whom have not been Trump supporters from the beginning, a reason to keep their distance and not get behind him," said Andy Smith, director of the University of New Hampshire Survey Center, which conducts political polling. "It’s going to be a long summer,” Smith said. Trump's core supporters are hunkering down for a fight. Great America Alliance, one pro-Trump group, spent $400,000 this week running ads attacking Comey, said Eric Beach, who runs the group. The ad lambasted Comey as “just another D.C. insider" and included images of militant attacks abroad to suggest Comey had not been focused enough on protecting Americans. But </w:t>
      </w:r>
      <w:r w:rsidRPr="00960228">
        <w:rPr>
          <w:rStyle w:val="StyleUnderline"/>
        </w:rPr>
        <w:t>the investigation has contributed to a steady erosion of Trump's political capital. According to a Reuters/Ipsos opinion poll taken from June 1 to 5, even before the Comey testimony - 38 percent of Americans said they approved of Trump, versus 58 percent who disapproved.</w:t>
      </w:r>
      <w:r w:rsidRPr="00960228">
        <w:rPr>
          <w:sz w:val="16"/>
        </w:rPr>
        <w:t xml:space="preserve"> "I think the situation is getting much more serious for Mr. Trump,” said Jon Bond, a political science professor at Texas A&amp;M University. “The Mueller investigation is going on. I suspect that information that came out in today’s hearings is going to feed into that investigation. It looks like to me that </w:t>
      </w:r>
      <w:r w:rsidRPr="00960228">
        <w:rPr>
          <w:rStyle w:val="StyleUnderline"/>
        </w:rPr>
        <w:t>the president is in increasing jeopardy</w:t>
      </w:r>
      <w:r w:rsidRPr="00960228">
        <w:rPr>
          <w:sz w:val="16"/>
        </w:rPr>
        <w:t>.”</w:t>
      </w:r>
    </w:p>
    <w:p w14:paraId="5BF52B09" w14:textId="77777777" w:rsidR="008312A0" w:rsidRPr="00960228" w:rsidRDefault="008312A0" w:rsidP="008312A0"/>
    <w:p w14:paraId="6780E164" w14:textId="77777777" w:rsidR="008312A0" w:rsidRPr="00960228" w:rsidRDefault="008312A0" w:rsidP="008312A0">
      <w:pPr>
        <w:pStyle w:val="Heading3"/>
        <w:rPr>
          <w:rFonts w:cs="Times New Roman"/>
        </w:rPr>
      </w:pPr>
      <w:r w:rsidRPr="00960228">
        <w:rPr>
          <w:rFonts w:cs="Times New Roman"/>
        </w:rPr>
        <w:t>General – PC key</w:t>
      </w:r>
    </w:p>
    <w:p w14:paraId="5653B376" w14:textId="77777777" w:rsidR="008312A0" w:rsidRPr="00960228" w:rsidRDefault="008312A0" w:rsidP="008312A0">
      <w:pPr>
        <w:pStyle w:val="Heading4"/>
        <w:rPr>
          <w:rFonts w:cs="Times New Roman"/>
        </w:rPr>
      </w:pPr>
      <w:r w:rsidRPr="00960228">
        <w:rPr>
          <w:rFonts w:cs="Times New Roman"/>
        </w:rPr>
        <w:t>Education reform requires political capital</w:t>
      </w:r>
    </w:p>
    <w:p w14:paraId="6418928D" w14:textId="77777777" w:rsidR="008312A0" w:rsidRPr="00960228" w:rsidRDefault="008312A0" w:rsidP="008312A0">
      <w:r w:rsidRPr="00960228">
        <w:rPr>
          <w:rStyle w:val="Style13ptBold"/>
        </w:rPr>
        <w:t>Carnegie</w:t>
      </w:r>
      <w:r w:rsidRPr="00960228">
        <w:t>, 9-1-</w:t>
      </w:r>
      <w:r w:rsidRPr="00960228">
        <w:rPr>
          <w:rStyle w:val="Style13ptBold"/>
        </w:rPr>
        <w:t>1998</w:t>
      </w:r>
      <w:r w:rsidRPr="00960228">
        <w:t>, "Political Challenges of Advancing Economic Reforms in Latin America," Carnegie Endowment for International Peace, http://carnegieendowment.org/1998/09/01/political-challenges-of-advancing-economic-reforms-in-latin-america-pub-33, DOA 6-26-2017, //GCN</w:t>
      </w:r>
    </w:p>
    <w:p w14:paraId="1DBB1F84" w14:textId="77777777" w:rsidR="008312A0" w:rsidRDefault="008312A0" w:rsidP="008312A0">
      <w:pPr>
        <w:rPr>
          <w:u w:val="single"/>
        </w:rPr>
      </w:pPr>
      <w:r w:rsidRPr="00960228">
        <w:rPr>
          <w:rStyle w:val="Emphasis"/>
        </w:rPr>
        <w:t>Improving education in most countries requires overcoming these three key obstacles to reform: ineffective and costly central bureaucracies that control public education, powerful teachers' unions that have vested interested in the current systems, and middleand upper-class resistance to allocating sufficient public resources for basic education</w:t>
      </w:r>
      <w:r w:rsidRPr="00960228">
        <w:t xml:space="preserve">. </w:t>
      </w:r>
      <w:r w:rsidRPr="00960228">
        <w:rPr>
          <w:sz w:val="16"/>
        </w:rPr>
        <w:t xml:space="preserve">Although there will almost surely be a diversity of approaches to education reform, a political strategy for reform should in most cases embrace the following principles: 1. Empowering the "consumers," i.e., the parents and local community groups. To play a more powerful and constructive role, parents need information and "voice." As the potential beneficiaries of the reform, they need to be mobilized to provide necessary political support and to provide feedback about what is working. A good public communications strategy is essential—especially when reforms designed to increase local control are initiated from the top—to enable parents and local communities to learn about their new rights and responsibilities. In some countries, parent-teacher associations have been instruments for change at the local level. Empowering consumers also means reducing or eliminating restrictions on private schools so that they can increasingly provide a competitive alternative to public schools. 2. Increasing the autonomy of schools and community-level authorities. In order to break the monopoly of the education "producers" and overcome their vested interest in the current system, it is essential to devolve power and responsibility to lower levels within the education system.[22] The key is to increase the autonomy of individual schools in managing their resources (including hiring and firing of teachers).[23] Experience in some countries, for example El Salvador and Costa Rica, suggests that it may be important to empower local community groups below the level of local governments; the latter are often weak and ineffective. 3. Ensuring long-term political leadership for reform by retaining a good minister of education. The common curse of reform in the sector is the low political profile and the high turnover of education ministers. Since reforms take a long time, the education minister—who must almost always be the lead person for the reform—must remain in office long enough to make progress. If he or she does so and can provide strong leadership, it is possible to overcome the inertia within a central bureaucracy and to overcome its normal resistance to change. In Brazil, for example, even the relatively simple task of speeding up the process of textbook production and delivery could not be achieved during the years when there was a new minister every few months; the current minister, who has remained in office for several years, broke through bureaucratic obstacles to efficient textbook delivery. 4. Building support for education reform within the business community and within the economic policy-making team by stressing its contribution to competitiveness and growth. Although involved parents are likely to be the "drivers" for reform at the local level, adequate political support for education reform will also require broad support from the private sector. Such support is perhaps most likely to come from those business leaders who are striving to become competitive in global markets and who feel the need for a more educated work force. The core team of economic policy-makers—within the Ministry of Finance in particular—must also be convinced of the long-term importance of this effort. Education reformers need to cultivate the support of both groups. In Colombia during the early 1990s, the inability of the reformers to get their agenda through Congress was in part due to the failure to mobilize support among the powerful business associations.[24] 5.Spending political capital to overcome the resistance of the national teachers' union leadership. </w:t>
      </w:r>
      <w:r w:rsidRPr="00960228">
        <w:rPr>
          <w:u w:val="single"/>
        </w:rPr>
        <w:t>In most of the region's countries, the national teachers' union leadership is a major obstacle to reform. The union leaders typically resist decentralization that undercuts their authority, seek to capture any incremental financial resources for teacher salaries and benefits rather than for other inputs, and even oppose performance standards for teachers</w:t>
      </w:r>
      <w:r w:rsidRPr="00960228">
        <w:rPr>
          <w:sz w:val="16"/>
        </w:rPr>
        <w:t xml:space="preserve">. </w:t>
      </w:r>
      <w:r w:rsidRPr="00960228">
        <w:rPr>
          <w:rStyle w:val="Emphasis"/>
        </w:rPr>
        <w:t>Almost no serious reform can take place until the unions' resistance is diminished</w:t>
      </w:r>
      <w:r w:rsidRPr="00960228">
        <w:rPr>
          <w:sz w:val="16"/>
        </w:rPr>
        <w:t xml:space="preserve">. Ideally, a government could work constructively with the more progressive elements of the union leadership. But when this is not possible, </w:t>
      </w:r>
      <w:r w:rsidRPr="00960228">
        <w:rPr>
          <w:u w:val="single"/>
        </w:rPr>
        <w:t>at an early stage in the reform process, the government must face a nation-wide teachers' strike</w:t>
      </w:r>
      <w:r w:rsidRPr="00960228">
        <w:rPr>
          <w:sz w:val="16"/>
        </w:rPr>
        <w:t xml:space="preserve">. The lessons of experience in the region indicate that only a strong and determined government can endure such a strike. </w:t>
      </w:r>
      <w:r w:rsidRPr="00960228">
        <w:rPr>
          <w:rStyle w:val="Emphasis"/>
        </w:rPr>
        <w:t>Often parents—eager to get their children out of the house and back to school—quickly take the side of the teachers</w:t>
      </w:r>
      <w:r w:rsidRPr="00960228">
        <w:rPr>
          <w:sz w:val="16"/>
        </w:rPr>
        <w:t xml:space="preserve">. So it is critical that the government prepare for this battle in two ways. First, it must effectively communicate to the public the issues at stake and gain as much support as possible from parents as well as from local governments and community groups that would benefit from decentralization. Second, in exchange for any decrease in existing teacher benefits and work rules—e.g., very high pension rights and tenure without performance standards—it must offer benefits of value to the rank-and-file of teachers. These might include better training, freedom from excessive bureaucratic control of classroom activities, and opportunities for salary increases based on performance. </w:t>
      </w:r>
      <w:r w:rsidRPr="00960228">
        <w:rPr>
          <w:u w:val="single"/>
        </w:rPr>
        <w:t>Even with these elements in place, a government should seek a showdown with the teachers' union only at a time when it is politically strong.</w:t>
      </w:r>
    </w:p>
    <w:p w14:paraId="2EB4BAD5" w14:textId="77777777" w:rsidR="008312A0" w:rsidRDefault="008312A0" w:rsidP="008312A0">
      <w:pPr>
        <w:pStyle w:val="Heading3"/>
      </w:pPr>
      <w:r>
        <w:t>PC k2 ACA</w:t>
      </w:r>
    </w:p>
    <w:p w14:paraId="667059D7" w14:textId="77777777" w:rsidR="008312A0" w:rsidRDefault="008312A0" w:rsidP="008312A0"/>
    <w:p w14:paraId="7F336C7C" w14:textId="77777777" w:rsidR="008312A0" w:rsidRDefault="008312A0" w:rsidP="008312A0">
      <w:pPr>
        <w:pStyle w:val="Heading4"/>
      </w:pPr>
      <w:r>
        <w:t>Trump PC with GOP key to Republican healthcare and tax plan</w:t>
      </w:r>
    </w:p>
    <w:p w14:paraId="72D5DA03" w14:textId="77777777" w:rsidR="008312A0" w:rsidRPr="00BF7E2D" w:rsidRDefault="008312A0" w:rsidP="008312A0">
      <w:r w:rsidRPr="00BF7E2D">
        <w:t xml:space="preserve">John </w:t>
      </w:r>
      <w:r w:rsidRPr="00BF7E2D">
        <w:rPr>
          <w:rStyle w:val="Style13ptBold"/>
        </w:rPr>
        <w:t>Cassidy, 5-30-2017</w:t>
      </w:r>
      <w:r w:rsidRPr="00BF7E2D">
        <w:t>, "Six Reasons Why the Trump Reset Won’t Work," New Yorker, http://www.newyorker.com/news/john-cassidy/six-reasons-why-the-trump-reset-wont-work, DOA 6-29-2017 //gcn</w:t>
      </w:r>
    </w:p>
    <w:p w14:paraId="1119A6CB" w14:textId="77777777" w:rsidR="008312A0" w:rsidRDefault="008312A0" w:rsidP="008312A0">
      <w:pPr>
        <w:rPr>
          <w:u w:val="single"/>
        </w:rPr>
      </w:pPr>
      <w:r w:rsidRPr="00BF7E2D">
        <w:rPr>
          <w:u w:val="single"/>
        </w:rPr>
        <w:t>When a President sees his popularity dip, the obvious response is to do something that voters like</w:t>
      </w:r>
      <w:r w:rsidRPr="00BF7E2D">
        <w:rPr>
          <w:sz w:val="16"/>
        </w:rPr>
        <w:t xml:space="preserve">. But </w:t>
      </w:r>
      <w:r w:rsidRPr="00BF7E2D">
        <w:rPr>
          <w:u w:val="single"/>
        </w:rPr>
        <w:t>Trump has committed himself to two policy measures that are anything but popular: the House Republicans’ health-care-reform bill and a big tax cut</w:t>
      </w:r>
      <w:r w:rsidRPr="00BF7E2D">
        <w:rPr>
          <w:sz w:val="16"/>
        </w:rPr>
        <w:t xml:space="preserve"> for rich people and large corporations. In a piece at the Federalist a few days ago, Ben Domenech, a conservative-leaning journalist and radio host, argued that </w:t>
      </w:r>
      <w:r w:rsidRPr="00BF7E2D">
        <w:rPr>
          <w:u w:val="single"/>
        </w:rPr>
        <w:t>Trump ought to back away from the Republican Party’s agenda and look to strike a deal with congressional Democrats on a number of big issues, including health care and taxes</w:t>
      </w:r>
      <w:r w:rsidRPr="00BF7E2D">
        <w:rPr>
          <w:sz w:val="16"/>
        </w:rPr>
        <w:t xml:space="preserve">. He “should pivot to the more moderate populism that he ran on in the first place,” Domenech wrote, ”working to achieve a bipartisan Obamacare fix, a bipartisan tax reform that includes a new tax entitlement for new moms, a bipartisan infrastructure bill, a higher minimum wage, and no foreign debacles.” This is an interesting idea. But it presupposes that Trump still has enough political capital to alienate members of the Republican leadership and the big conservative donors who back them. That’s far from clear. With the Democratic Party increasingly focussed on impeachment, </w:t>
      </w:r>
      <w:r w:rsidRPr="00BF7E2D">
        <w:rPr>
          <w:u w:val="single"/>
        </w:rPr>
        <w:t xml:space="preserve">Trump surely needs to retain all the Republican backing he can in Congress. </w:t>
      </w:r>
      <w:r w:rsidRPr="00BF7E2D">
        <w:rPr>
          <w:rStyle w:val="Emphasis"/>
        </w:rPr>
        <w:t>Pursuing a strategy that endangers the continued support of Mitch McConnell and Paul Ryan would be a risky punt</w:t>
      </w:r>
      <w:r w:rsidRPr="00BF7E2D">
        <w:rPr>
          <w:u w:val="single"/>
        </w:rPr>
        <w:t>—it would take an artful and self-disciplined politician to pull it off. From all we know about Donald Trump, that isn’t him.</w:t>
      </w:r>
    </w:p>
    <w:p w14:paraId="20207D69" w14:textId="77777777" w:rsidR="008312A0" w:rsidRDefault="008312A0" w:rsidP="008312A0">
      <w:pPr>
        <w:pStyle w:val="Heading3"/>
      </w:pPr>
      <w:r>
        <w:t>PC k2 Dollar</w:t>
      </w:r>
    </w:p>
    <w:p w14:paraId="1977D972" w14:textId="77777777" w:rsidR="008312A0" w:rsidRDefault="008312A0" w:rsidP="008312A0">
      <w:pPr>
        <w:pStyle w:val="Heading4"/>
      </w:pPr>
      <w:r>
        <w:t>Gaining political capital to pass legislature is key to the dollar value</w:t>
      </w:r>
    </w:p>
    <w:p w14:paraId="25DDBC03" w14:textId="77777777" w:rsidR="008312A0" w:rsidRPr="0084186A" w:rsidRDefault="008312A0" w:rsidP="008312A0">
      <w:r>
        <w:t xml:space="preserve">Anora </w:t>
      </w:r>
      <w:r w:rsidRPr="0084186A">
        <w:rPr>
          <w:rStyle w:val="Style13ptBold"/>
        </w:rPr>
        <w:t>Mahmudova and</w:t>
      </w:r>
      <w:r>
        <w:t xml:space="preserve"> </w:t>
      </w:r>
      <w:r w:rsidRPr="0084186A">
        <w:t xml:space="preserve">Rachel Koning </w:t>
      </w:r>
      <w:r w:rsidRPr="0084186A">
        <w:rPr>
          <w:rStyle w:val="Style13ptBold"/>
        </w:rPr>
        <w:t>Beals, 6-27-2017</w:t>
      </w:r>
      <w:r w:rsidRPr="0084186A">
        <w:t>, "Dollar sinks to 10-month low against euro," MarketWatch, http://www.marketwatch.com/story/broadly-weaker-dollar-sinks-to-two-week-low-against-euro-2017-06-27, DOA 6-29-2017 //gcn</w:t>
      </w:r>
    </w:p>
    <w:p w14:paraId="46829183" w14:textId="77777777" w:rsidR="008312A0" w:rsidRDefault="008312A0" w:rsidP="008312A0">
      <w:pPr>
        <w:rPr>
          <w:sz w:val="16"/>
        </w:rPr>
      </w:pPr>
      <w:r w:rsidRPr="0084186A">
        <w:rPr>
          <w:u w:val="single"/>
        </w:rPr>
        <w:t>The dollar weakened broadly on Tuesday</w:t>
      </w:r>
      <w:r w:rsidRPr="0084186A">
        <w:rPr>
          <w:sz w:val="16"/>
        </w:rPr>
        <w:t xml:space="preserve">, marking a 10-month low against the euro, which surged as investors weighed what could be a shift away from aggressive eurozone stimulus. Meanwhile, </w:t>
      </w:r>
      <w:r w:rsidRPr="0084186A">
        <w:rPr>
          <w:u w:val="single"/>
        </w:rPr>
        <w:t>a delay of the health-care bill vote by the U.S. Senate put late-session pressure on the buck</w:t>
      </w:r>
      <w:r w:rsidRPr="0084186A">
        <w:rPr>
          <w:sz w:val="16"/>
        </w:rPr>
        <w:t xml:space="preserve">. </w:t>
      </w:r>
      <w:r w:rsidRPr="0084186A">
        <w:rPr>
          <w:u w:val="single"/>
        </w:rPr>
        <w:t>GOP lawmakers postponed the vote on the health-care bill to overhaul Obamacare, after several Republican senators said they wouldn’t vote for the bill in its existing form</w:t>
      </w:r>
      <w:r w:rsidRPr="0084186A">
        <w:rPr>
          <w:sz w:val="16"/>
        </w:rPr>
        <w:t xml:space="preserve">. The Congressional Budget Office, a nonpartisan entity, reported that the bill would leave 22 million people without health coverage, while costs of premiums and out-of-pocket deductibles would rise. The ICE Dollar Index DXY, -0.35% a measure of the currency against a basket of six major rivals, fell 1% to 96.472, with the euro representing the largest weighting in the dollar gauge. “The failure to pass the bill with enough support in the Senate suggests that </w:t>
      </w:r>
      <w:r w:rsidRPr="0084186A">
        <w:rPr>
          <w:u w:val="single"/>
        </w:rPr>
        <w:t>the Trump administration is losing political capital that is needed to pass other policies, such as tax reform and infrastructure spending</w:t>
      </w:r>
      <w:r w:rsidRPr="0084186A">
        <w:rPr>
          <w:rStyle w:val="Emphasis"/>
        </w:rPr>
        <w:t>. Currency markets views this as a negative for the dollar</w:t>
      </w:r>
      <w:r w:rsidRPr="0084186A">
        <w:rPr>
          <w:sz w:val="16"/>
        </w:rPr>
        <w:t>,” said Alfonso Esparza, senior currency strategist at OANDA.</w:t>
      </w:r>
    </w:p>
    <w:p w14:paraId="1A1520F0" w14:textId="77777777" w:rsidR="008312A0" w:rsidRPr="00F66BC6" w:rsidRDefault="008312A0" w:rsidP="008312A0"/>
    <w:p w14:paraId="379D6291" w14:textId="77777777" w:rsidR="008312A0" w:rsidRDefault="008312A0" w:rsidP="008312A0">
      <w:pPr>
        <w:pStyle w:val="Heading3"/>
      </w:pPr>
      <w:r>
        <w:t>PTX No Link - Military Families</w:t>
      </w:r>
    </w:p>
    <w:p w14:paraId="2BDB242D" w14:textId="77777777" w:rsidR="008312A0" w:rsidRDefault="008312A0" w:rsidP="008312A0">
      <w:pPr>
        <w:pStyle w:val="Heading4"/>
      </w:pPr>
      <w:r>
        <w:t>Military family school choice has bipartisan support in congress</w:t>
      </w:r>
    </w:p>
    <w:p w14:paraId="1107A17A" w14:textId="77777777" w:rsidR="008312A0" w:rsidRPr="004C62D0" w:rsidRDefault="008312A0" w:rsidP="008312A0">
      <w:r w:rsidRPr="00187D08">
        <w:t xml:space="preserve">Steven </w:t>
      </w:r>
      <w:r w:rsidRPr="00187D08">
        <w:rPr>
          <w:rStyle w:val="Style13ptBold"/>
        </w:rPr>
        <w:t>Greenhut</w:t>
      </w:r>
      <w:r w:rsidRPr="00187D08">
        <w:t>, 8-31-</w:t>
      </w:r>
      <w:r w:rsidRPr="00187D08">
        <w:rPr>
          <w:rStyle w:val="Style13ptBold"/>
        </w:rPr>
        <w:t>2015</w:t>
      </w:r>
      <w:r w:rsidRPr="00187D08">
        <w:t>, "Should only military kids get a choice?," The San Diego Union-Tribune, http://www.sandiegouniontribune.com/news/politics/sdut-popular-school-transfer-bill-passes-muster-gop-2015aug31-story.html, DOA 6-29-2017 //gcn</w:t>
      </w:r>
    </w:p>
    <w:p w14:paraId="6CCA719A" w14:textId="77777777" w:rsidR="008312A0" w:rsidRDefault="008312A0" w:rsidP="008312A0">
      <w:pPr>
        <w:rPr>
          <w:sz w:val="16"/>
        </w:rPr>
      </w:pPr>
      <w:r w:rsidRPr="00C25A28">
        <w:rPr>
          <w:u w:val="single"/>
        </w:rPr>
        <w:t>The Hadley bill, AB 306, requires schools — in select instances — to accept the student “if the school district to which the parents of the pupil apply approves the application of the transfer.</w:t>
      </w:r>
      <w:r w:rsidRPr="004C62D0">
        <w:rPr>
          <w:sz w:val="16"/>
        </w:rPr>
        <w:t xml:space="preserve">” In other words, if the child applies to another school and that school says OK, his or her current school can’t say “no.” </w:t>
      </w:r>
      <w:r w:rsidRPr="00C25A28">
        <w:rPr>
          <w:rStyle w:val="Emphasis"/>
        </w:rPr>
        <w:t>The reason it sailed through the Legislature is it applies to military families, and few legislators wanted to be on the wrong side of this</w:t>
      </w:r>
      <w:r w:rsidRPr="004C62D0">
        <w:rPr>
          <w:sz w:val="16"/>
        </w:rPr>
        <w:t xml:space="preserve">. But it almost was stopped. A few days before the bill’s first hearing, Hadley scheduled a tour at the Los Angeles Air Force Base, near his South Bay district. He was accompanied by two Democrats from Los Angeles-area districts, Sen. Ben Allen and Assemblywoman Autumn Burke. Hadley told me that as they prepared to tour the base, his staff was informed that the majority recommendation was for a “no” vote and it would be killed on a party line vote. But during the tour the base commander told her personal story of her husband and kids staying back in Virginia for more than a year because they couldn’t get permission to attend a nearby school. (The schools in the district tend to be low-performing ones.) An airman shared his story — his daughter was accepted to a school in Manhattan Beach, but by the time it was approved by Los Angeles Unified School District, the slot was gone. Forty five minutes later, Hadley said, </w:t>
      </w:r>
      <w:r w:rsidRPr="004C62D0">
        <w:rPr>
          <w:u w:val="single"/>
        </w:rPr>
        <w:t>Allen and Burke said they would co-author the bill. With two Democrats on board, it was moved to the consent calendar — and it’s moved quickly through both houses since then. “It was my idea, but Ben and Autumn stepped up and did the right thing even though the partisan calculus was against it,”</w:t>
      </w:r>
      <w:r w:rsidRPr="004C62D0">
        <w:rPr>
          <w:sz w:val="16"/>
        </w:rPr>
        <w:t xml:space="preserve"> Hadley said, noting that his seat already is targeted by Democrats for the 2016 election. The measure applies to military families across the state — and not just Los Angeles. So this may help some San Diego families. </w:t>
      </w:r>
      <w:r w:rsidRPr="004C62D0">
        <w:rPr>
          <w:u w:val="single"/>
        </w:rPr>
        <w:t>The measure seems only fair to military families</w:t>
      </w:r>
      <w:r w:rsidRPr="004C62D0">
        <w:rPr>
          <w:sz w:val="16"/>
        </w:rPr>
        <w:t>, especially in the state’s high-priced metro areas. They get assigned to a base. If they live on the base, they are stuck with the local schools. They often aren’t paid enough to afford housing in some of the better-performing school districts or private schools. And it can take many months to get approval for an inter-district transfer, so it’s unrealistic to take that route given that their assignment at the base is temporary.</w:t>
      </w:r>
    </w:p>
    <w:p w14:paraId="2D750833" w14:textId="77777777" w:rsidR="008312A0" w:rsidRPr="00F66BC6" w:rsidRDefault="008312A0" w:rsidP="008312A0"/>
    <w:p w14:paraId="7DC84BB0" w14:textId="77777777" w:rsidR="008312A0" w:rsidRDefault="008312A0" w:rsidP="008312A0">
      <w:pPr>
        <w:pStyle w:val="Heading3"/>
      </w:pPr>
      <w:r>
        <w:t>PTX Link – Regulations</w:t>
      </w:r>
    </w:p>
    <w:p w14:paraId="080CA3DD" w14:textId="77777777" w:rsidR="008312A0" w:rsidRDefault="008312A0" w:rsidP="008312A0"/>
    <w:p w14:paraId="67F711C0" w14:textId="77777777" w:rsidR="008312A0" w:rsidRPr="001438EF" w:rsidRDefault="008312A0" w:rsidP="008312A0">
      <w:pPr>
        <w:pStyle w:val="Heading4"/>
      </w:pPr>
      <w:r>
        <w:t>Regulations are unpopular---bipart opposition</w:t>
      </w:r>
    </w:p>
    <w:p w14:paraId="0C70E2FF" w14:textId="77777777" w:rsidR="008312A0" w:rsidRPr="001438EF" w:rsidRDefault="008312A0" w:rsidP="008312A0">
      <w:r>
        <w:t xml:space="preserve">Frederick M. </w:t>
      </w:r>
      <w:r w:rsidRPr="001438EF">
        <w:rPr>
          <w:rStyle w:val="Style13ptBold"/>
        </w:rPr>
        <w:t>Hess and</w:t>
      </w:r>
      <w:r>
        <w:t xml:space="preserve"> Max C. </w:t>
      </w:r>
      <w:r w:rsidRPr="001438EF">
        <w:rPr>
          <w:rStyle w:val="Style13ptBold"/>
        </w:rPr>
        <w:t>Eden, 3-6-2017</w:t>
      </w:r>
      <w:r>
        <w:t>, "The Senate Should Undo Obama’s Education Power Grab," National Review, http://www.nationalreview.com/article/445503/education-limit-federal-power-killing-essa-regulations, DOA 6-30-2017, //gcn</w:t>
      </w:r>
    </w:p>
    <w:p w14:paraId="61C107DB" w14:textId="77777777" w:rsidR="008312A0" w:rsidRDefault="008312A0" w:rsidP="008312A0">
      <w:pPr>
        <w:rPr>
          <w:rStyle w:val="Emphasis"/>
        </w:rPr>
      </w:pPr>
      <w:r w:rsidRPr="001438EF">
        <w:rPr>
          <w:sz w:val="16"/>
        </w:rPr>
        <w:t xml:space="preserve">In December 2015, Congress passed the Every Student Succeeds Act, dubbed the “largest devolution of federal control to the states in a quarter-century” by the Wall Street Journal. </w:t>
      </w:r>
      <w:r w:rsidRPr="001438EF">
        <w:rPr>
          <w:rStyle w:val="StyleUnderline"/>
        </w:rPr>
        <w:t>Republicans and Democrats alike had grown frustrated with the Obama Department of Education’s operating like a national school board, dictating everything from teacher evaluation to school-turnaround strategies</w:t>
      </w:r>
      <w:r w:rsidRPr="001438EF">
        <w:rPr>
          <w:rStyle w:val="Emphasis"/>
        </w:rPr>
        <w:t>. Massive bipartisan majorities passed ESSA with an eye to returning Washington to a more modest and appropriate role.</w:t>
      </w:r>
    </w:p>
    <w:p w14:paraId="455757BE" w14:textId="77777777" w:rsidR="008312A0" w:rsidRPr="00960228" w:rsidRDefault="008312A0" w:rsidP="008312A0"/>
    <w:p w14:paraId="42CDDF2D" w14:textId="77777777" w:rsidR="008312A0" w:rsidRPr="008312A0" w:rsidRDefault="008312A0" w:rsidP="008312A0"/>
    <w:sectPr w:rsidR="008312A0" w:rsidRPr="008312A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8312A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743D"/>
    <w:rsid w:val="00042910"/>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012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CD9"/>
    <w:rsid w:val="003A248F"/>
    <w:rsid w:val="003A258E"/>
    <w:rsid w:val="003A4D9C"/>
    <w:rsid w:val="003B1668"/>
    <w:rsid w:val="003C5F4C"/>
    <w:rsid w:val="003D5EA8"/>
    <w:rsid w:val="003D7B28"/>
    <w:rsid w:val="003E305E"/>
    <w:rsid w:val="003E34DB"/>
    <w:rsid w:val="003E5302"/>
    <w:rsid w:val="003E5BF1"/>
    <w:rsid w:val="003F2452"/>
    <w:rsid w:val="003F41EA"/>
    <w:rsid w:val="003F7DF0"/>
    <w:rsid w:val="004039AF"/>
    <w:rsid w:val="0040777A"/>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3474"/>
    <w:rsid w:val="004B37B4"/>
    <w:rsid w:val="004B72B4"/>
    <w:rsid w:val="004C0314"/>
    <w:rsid w:val="004C0D3D"/>
    <w:rsid w:val="004C1061"/>
    <w:rsid w:val="004C213E"/>
    <w:rsid w:val="004C376C"/>
    <w:rsid w:val="004C657F"/>
    <w:rsid w:val="004D17D8"/>
    <w:rsid w:val="004D52D8"/>
    <w:rsid w:val="004E355B"/>
    <w:rsid w:val="004E5F82"/>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020"/>
    <w:rsid w:val="006379E9"/>
    <w:rsid w:val="006438CB"/>
    <w:rsid w:val="006529B9"/>
    <w:rsid w:val="00654695"/>
    <w:rsid w:val="0065500A"/>
    <w:rsid w:val="00655217"/>
    <w:rsid w:val="0065727C"/>
    <w:rsid w:val="006578D8"/>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54B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12A0"/>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0A1"/>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3821"/>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61BF"/>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4D6B"/>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AEE"/>
    <w:rsid w:val="00C81619"/>
    <w:rsid w:val="00CA013C"/>
    <w:rsid w:val="00CA6D6D"/>
    <w:rsid w:val="00CC7A4E"/>
    <w:rsid w:val="00CD1359"/>
    <w:rsid w:val="00CD4C83"/>
    <w:rsid w:val="00CE6131"/>
    <w:rsid w:val="00D01EDC"/>
    <w:rsid w:val="00D078AA"/>
    <w:rsid w:val="00D10058"/>
    <w:rsid w:val="00D11978"/>
    <w:rsid w:val="00D15E30"/>
    <w:rsid w:val="00D16129"/>
    <w:rsid w:val="00D24C40"/>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7E3D"/>
    <w:rsid w:val="00DD4CD4"/>
    <w:rsid w:val="00DD65A2"/>
    <w:rsid w:val="00DD6770"/>
    <w:rsid w:val="00DE0749"/>
    <w:rsid w:val="00DE1CE2"/>
    <w:rsid w:val="00DF1210"/>
    <w:rsid w:val="00DF31E9"/>
    <w:rsid w:val="00DF37BD"/>
    <w:rsid w:val="00DF400D"/>
    <w:rsid w:val="00DF46C1"/>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4346"/>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26CF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A3821"/>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A38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38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A38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A382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38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821"/>
  </w:style>
  <w:style w:type="character" w:customStyle="1" w:styleId="Heading1Char">
    <w:name w:val="Heading 1 Char"/>
    <w:aliases w:val="Pocket Char"/>
    <w:basedOn w:val="DefaultParagraphFont"/>
    <w:link w:val="Heading1"/>
    <w:uiPriority w:val="1"/>
    <w:rsid w:val="009A382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A3821"/>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A3821"/>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A3821"/>
    <w:rPr>
      <w:rFonts w:ascii="Calibri" w:eastAsiaTheme="majorEastAsia" w:hAnsi="Calibri" w:cstheme="majorBidi"/>
      <w:b/>
      <w:bCs/>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9A382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9A3821"/>
    <w:rPr>
      <w:b w:val="0"/>
      <w:bCs/>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9A3821"/>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9A3821"/>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rsid w:val="009A3821"/>
    <w:rPr>
      <w:color w:val="auto"/>
      <w:u w:val="none"/>
    </w:rPr>
  </w:style>
  <w:style w:type="paragraph" w:styleId="DocumentMap">
    <w:name w:val="Document Map"/>
    <w:basedOn w:val="Normal"/>
    <w:link w:val="DocumentMapChar"/>
    <w:uiPriority w:val="99"/>
    <w:semiHidden/>
    <w:unhideWhenUsed/>
    <w:rsid w:val="003D5EA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8312A0"/>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bdr w:val="single" w:sz="18" w:space="0" w:color="auto"/>
    </w:rPr>
  </w:style>
  <w:style w:type="paragraph" w:customStyle="1" w:styleId="UnderlinePara">
    <w:name w:val="Underline Para"/>
    <w:basedOn w:val="Normal"/>
    <w:link w:val="StyleUnderline"/>
    <w:uiPriority w:val="6"/>
    <w:qFormat/>
    <w:rsid w:val="008312A0"/>
    <w:pPr>
      <w:widowControl w:val="0"/>
      <w:suppressAutoHyphens/>
      <w:spacing w:after="200"/>
      <w:contextualSpacing/>
    </w:pPr>
    <w:rPr>
      <w:rFonts w:asciiTheme="minorHAnsi" w:eastAsiaTheme="minorEastAsia" w:hAnsiTheme="minorHAnsi" w:cstheme="minorBidi"/>
      <w:bCs/>
      <w:szCs w:val="24"/>
      <w:u w:val="single"/>
    </w:rPr>
  </w:style>
  <w:style w:type="paragraph" w:customStyle="1" w:styleId="card">
    <w:name w:val="card"/>
    <w:basedOn w:val="Normal"/>
    <w:next w:val="Normal"/>
    <w:link w:val="cardChar"/>
    <w:qFormat/>
    <w:rsid w:val="008312A0"/>
    <w:pPr>
      <w:ind w:left="288" w:right="288"/>
    </w:pPr>
    <w:rPr>
      <w:sz w:val="16"/>
      <w:lang w:val="x-none"/>
    </w:rPr>
  </w:style>
  <w:style w:type="character" w:customStyle="1" w:styleId="cardChar">
    <w:name w:val="card Char"/>
    <w:link w:val="card"/>
    <w:locked/>
    <w:rsid w:val="008312A0"/>
    <w:rPr>
      <w:rFonts w:ascii="Times New Roman" w:hAnsi="Times New Roman" w:cs="Calibri"/>
      <w:sz w:val="16"/>
      <w:lang w:val="x-none"/>
    </w:rPr>
  </w:style>
  <w:style w:type="paragraph" w:styleId="NormalWeb">
    <w:name w:val="Normal (Web)"/>
    <w:basedOn w:val="Normal"/>
    <w:uiPriority w:val="99"/>
    <w:semiHidden/>
    <w:unhideWhenUsed/>
    <w:rsid w:val="008312A0"/>
    <w:pPr>
      <w:spacing w:before="100" w:beforeAutospacing="1" w:after="100" w:afterAutospacing="1"/>
    </w:pPr>
    <w:rPr>
      <w:sz w:val="24"/>
    </w:rPr>
  </w:style>
  <w:style w:type="character" w:customStyle="1" w:styleId="StyleBold">
    <w:name w:val="Style Bold"/>
    <w:basedOn w:val="DefaultParagraphFont"/>
    <w:uiPriority w:val="9"/>
    <w:semiHidden/>
    <w:rsid w:val="009A3821"/>
    <w:rPr>
      <w:b/>
      <w:bCs/>
    </w:rPr>
  </w:style>
  <w:style w:type="paragraph" w:styleId="Header">
    <w:name w:val="header"/>
    <w:basedOn w:val="Normal"/>
    <w:link w:val="HeaderChar"/>
    <w:uiPriority w:val="99"/>
    <w:semiHidden/>
    <w:rsid w:val="009A3821"/>
    <w:pPr>
      <w:tabs>
        <w:tab w:val="center" w:pos="4680"/>
        <w:tab w:val="right" w:pos="9360"/>
      </w:tabs>
    </w:pPr>
  </w:style>
  <w:style w:type="character" w:customStyle="1" w:styleId="HeaderChar">
    <w:name w:val="Header Char"/>
    <w:basedOn w:val="DefaultParagraphFont"/>
    <w:link w:val="Header"/>
    <w:uiPriority w:val="99"/>
    <w:semiHidden/>
    <w:rsid w:val="009A3821"/>
    <w:rPr>
      <w:rFonts w:ascii="Calibri" w:eastAsiaTheme="minorHAnsi" w:hAnsi="Calibri" w:cs="Calibri"/>
      <w:sz w:val="22"/>
      <w:szCs w:val="22"/>
    </w:rPr>
  </w:style>
  <w:style w:type="paragraph" w:styleId="Footer">
    <w:name w:val="footer"/>
    <w:basedOn w:val="Normal"/>
    <w:link w:val="FooterChar"/>
    <w:uiPriority w:val="99"/>
    <w:semiHidden/>
    <w:rsid w:val="009A3821"/>
    <w:pPr>
      <w:tabs>
        <w:tab w:val="center" w:pos="4680"/>
        <w:tab w:val="right" w:pos="9360"/>
      </w:tabs>
    </w:pPr>
  </w:style>
  <w:style w:type="character" w:customStyle="1" w:styleId="FooterChar">
    <w:name w:val="Footer Char"/>
    <w:basedOn w:val="DefaultParagraphFont"/>
    <w:link w:val="Footer"/>
    <w:uiPriority w:val="99"/>
    <w:semiHidden/>
    <w:rsid w:val="009A3821"/>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7/06/26/upshot/best-chance-to-retake-the-house-8-types-of-gop-districts-to-watch.html?_r=1" TargetMode="External"/><Relationship Id="rId18" Type="http://schemas.openxmlformats.org/officeDocument/2006/relationships/hyperlink" Target="https://www.nytimes.com/2017/06/21/upshot/dueling-realities-for-democrats-big-gains-but-large-obstacles-in-2018.html" TargetMode="External"/><Relationship Id="rId26" Type="http://schemas.openxmlformats.org/officeDocument/2006/relationships/hyperlink" Target="http://www.nytimes.com/2015/12/11/us/politics/president-obama-signs-into-law-a-rewrite-of-no-child-left-behind.html" TargetMode="External"/><Relationship Id="rId39" Type="http://schemas.openxmlformats.org/officeDocument/2006/relationships/hyperlink" Target="https://www.edsurge.com/news/2016-07-19-republican-party-platform-addresses-education-nods-to-edtech" TargetMode="External"/><Relationship Id="rId21" Type="http://schemas.openxmlformats.org/officeDocument/2006/relationships/hyperlink" Target="http://www.nationalreview.com/article/448590/democrats-take-back-house-2018-trump-probably-impeached" TargetMode="External"/><Relationship Id="rId34" Type="http://schemas.openxmlformats.org/officeDocument/2006/relationships/hyperlink" Target="http://www.ncsl.org/research/human-services/child-care-and-early-education-legislation-databas.aspx" TargetMode="External"/><Relationship Id="rId42" Type="http://schemas.openxmlformats.org/officeDocument/2006/relationships/hyperlink" Target="http://fortune.com/2017/04/27/donald-trump-tax-cut-plan-wont-boost-economy/" TargetMode="External"/><Relationship Id="rId47" Type="http://schemas.openxmlformats.org/officeDocument/2006/relationships/hyperlink" Target="https://jscholarship.library.jhu.edu/bitstream/handle/1774.2/37262/MANN-THESIS-2014.pdf" TargetMode="External"/><Relationship Id="rId50" Type="http://schemas.openxmlformats.org/officeDocument/2006/relationships/hyperlink" Target="https://www.vox.com/2017/6/20/15843864/jon-ossoff-special-election" TargetMode="External"/><Relationship Id="rId55" Type="http://schemas.openxmlformats.org/officeDocument/2006/relationships/hyperlink" Target="http://www.latimes.com/opinion/editorials/la-ed-school-law-20151211-story.html"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pbs.org/newshour/updates/red-state-democrats-think-2018-chances-improving/" TargetMode="External"/><Relationship Id="rId20" Type="http://schemas.openxmlformats.org/officeDocument/2006/relationships/hyperlink" Target="http://www.politico.com/tipsheets/morning-money/2017/05/is-tax-reform-a-2018-or-later-story-220201" TargetMode="External"/><Relationship Id="rId29" Type="http://schemas.openxmlformats.org/officeDocument/2006/relationships/hyperlink" Target="http://www.npr.org/sections/ed/2016/07/20/486654015/what-did-pence-do-for-schools-as-governor-heres-a-look" TargetMode="External"/><Relationship Id="rId41" Type="http://schemas.openxmlformats.org/officeDocument/2006/relationships/hyperlink" Target="http://www.investors.com/news/technology/tech-let-down-trump-tax-reform-not-coming-in-2017-morgan-stanley/" TargetMode="External"/><Relationship Id="rId54" Type="http://schemas.openxmlformats.org/officeDocument/2006/relationships/hyperlink" Target="http://www.chalkbeat.org/posts/co/2017/04/17/landmark-school-discipline-reform-legislation-killed-by-republicans-on-colorado-senate-pane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scholarship.library.jhu.edu/bitstream/handle/1774.2/37262/MANN-THESIS-2014.pdf" TargetMode="External"/><Relationship Id="rId24" Type="http://schemas.openxmlformats.org/officeDocument/2006/relationships/hyperlink" Target="https://www.washingtonpost.com/news/the-fix/wp/2016/11/12/these-3-maps-show-just-how-dominant-republicans-are-in-america-after-tuesday/" TargetMode="External"/><Relationship Id="rId32" Type="http://schemas.openxmlformats.org/officeDocument/2006/relationships/hyperlink" Target="http://www.nj.com/education/2016/05/nj_common_core_standards_christie.html" TargetMode="External"/><Relationship Id="rId37" Type="http://schemas.openxmlformats.org/officeDocument/2006/relationships/hyperlink" Target="https://www.washingtonpost.com/news/education/wp/2016/08/24/federal-lawsuit-seeks-to-establish-a-constitutional-right-to-education/?utm_term=.a96ab330e543" TargetMode="External"/><Relationship Id="rId40" Type="http://schemas.openxmlformats.org/officeDocument/2006/relationships/hyperlink" Target="http://www.politico.com/tipsheets/morning-money/2017/05/is-tax-reform-a-2018-or-later-story-220201" TargetMode="External"/><Relationship Id="rId45" Type="http://schemas.openxmlformats.org/officeDocument/2006/relationships/hyperlink" Target="https://www.project-syndicate.org/commentary/trump-tax-plan-hurts-competitiveness-by-emmanuel-farhi-et-al-2017-01?barrier=accessreg" TargetMode="External"/><Relationship Id="rId53" Type="http://schemas.openxmlformats.org/officeDocument/2006/relationships/hyperlink" Target="https://www.washingtonpost.com/news/powerpost/paloma/daily-202/2017/06/29/daily-202-even-sweeping-the-suburbs-would-not-be-enough-for-democrats-to-win-the-house-majority/59540e75e9b69b7071abc93e/?utm_term=.f6d540f677a2&amp;tid=sm_tw" TargetMode="External"/><Relationship Id="rId58" Type="http://schemas.openxmlformats.org/officeDocument/2006/relationships/hyperlink" Target="http://www.cnbc.com/2017/06/20/mnuchin-confident-that-massive-tax-reform-will-get-done-this-year.html" TargetMode="External"/><Relationship Id="rId5" Type="http://schemas.openxmlformats.org/officeDocument/2006/relationships/numbering" Target="numbering.xml"/><Relationship Id="rId15" Type="http://schemas.openxmlformats.org/officeDocument/2006/relationships/hyperlink" Target="http://thehill.com/homenews/campaign/338752-top-dem-campaign-official-house-is-in-play-for-2018" TargetMode="External"/><Relationship Id="rId23" Type="http://schemas.openxmlformats.org/officeDocument/2006/relationships/hyperlink" Target="http://www.rollcall.com/news/politics/republicans-expand-domination-of-state-legislatures" TargetMode="External"/><Relationship Id="rId28" Type="http://schemas.openxmlformats.org/officeDocument/2006/relationships/hyperlink" Target="https://www.drew.edu/politicalscience/faculty-staff/patrick-mcguinn" TargetMode="External"/><Relationship Id="rId36" Type="http://schemas.openxmlformats.org/officeDocument/2006/relationships/hyperlink" Target="http://education.vermont.gov/student-support/early-education/prekindergarten" TargetMode="External"/><Relationship Id="rId49" Type="http://schemas.openxmlformats.org/officeDocument/2006/relationships/hyperlink" Target="http://www.latimes.com/politics/la-na-pol-trump-republicans-analysis-20170623-story.html" TargetMode="External"/><Relationship Id="rId57" Type="http://schemas.openxmlformats.org/officeDocument/2006/relationships/hyperlink" Target="http://www.investors.com/news/technology/tech-let-down-trump-tax-reform-not-coming-in-2017-morgan-stanley/" TargetMode="External"/><Relationship Id="rId61" Type="http://schemas.openxmlformats.org/officeDocument/2006/relationships/hyperlink" Target="https://www.washingtonpost.com/politics/whos-afraid-of-trump-not-enough-republicans--at-least-for-now/2017/06/27/cee56720-5b57-11e7-9b7d-14576dc0f39d_story.html?tid=ss_tw&amp;utm_term=.7a8bb7ecc8d6" TargetMode="External"/><Relationship Id="rId10" Type="http://schemas.openxmlformats.org/officeDocument/2006/relationships/hyperlink" Target="http://www.politico.com/tipsheets/morning-money/2017/05/is-tax-reform-a-2018-or-later-story-220201" TargetMode="External"/><Relationship Id="rId19" Type="http://schemas.openxmlformats.org/officeDocument/2006/relationships/hyperlink" Target="http://www.investors.com/news/technology/tech-let-down-trump-tax-reform-not-coming-in-2017-morgan-stanley/" TargetMode="External"/><Relationship Id="rId31" Type="http://schemas.openxmlformats.org/officeDocument/2006/relationships/hyperlink" Target="https://www.theatlantic.com/education/archive/2015/04/what-happens-when-students-boycott-a-standardized-test/390087/" TargetMode="External"/><Relationship Id="rId44" Type="http://schemas.openxmlformats.org/officeDocument/2006/relationships/hyperlink" Target="http://www.latimes.com/business/la-na-pol-trump-tax-analysis-20170425-story.html" TargetMode="External"/><Relationship Id="rId52" Type="http://schemas.openxmlformats.org/officeDocument/2006/relationships/hyperlink" Target="https://www.nytimes.com/2017/06/21/upshot/dueling-realities-for-democrats-big-gains-but-large-obstacles-in-2018.html" TargetMode="External"/><Relationship Id="rId60" Type="http://schemas.openxmlformats.org/officeDocument/2006/relationships/hyperlink" Target="http://www.nationalreview.com/article/448107/trump-impeachment-democrats-2018-campaign-issue" TargetMode="External"/><Relationship Id="rId4" Type="http://schemas.openxmlformats.org/officeDocument/2006/relationships/customXml" Target="../customXml/item4.xml"/><Relationship Id="rId9" Type="http://schemas.openxmlformats.org/officeDocument/2006/relationships/hyperlink" Target="http://www.expressnews.com/news/local/article/Despite-Georgia-loss-Texas-Democrats-confident-11246072.php" TargetMode="External"/><Relationship Id="rId14" Type="http://schemas.openxmlformats.org/officeDocument/2006/relationships/hyperlink" Target="https://www.washingtonpost.com/politics/democrats-are-fielding-a-glut-of-house-candidates-in-2018-but-remain-divided-on-how-to-win/2017/06/25/35679f14-55bc-11e7-b38e-35fd8e0c288f_story.html" TargetMode="External"/><Relationship Id="rId22" Type="http://schemas.openxmlformats.org/officeDocument/2006/relationships/hyperlink" Target="http://www.nbcnews.com/storyline/democrats-vs-trump/democrats-agenda-win-house-2018-investigate-donald-trump-n759106" TargetMode="External"/><Relationship Id="rId27" Type="http://schemas.openxmlformats.org/officeDocument/2006/relationships/hyperlink" Target="https://vivo.brown.edu/display/kkwong" TargetMode="External"/><Relationship Id="rId30" Type="http://schemas.openxmlformats.org/officeDocument/2006/relationships/hyperlink" Target="http://www.nytimes.com/2016/11/06/opinion/sunday/schools-that-work.html?_r=1" TargetMode="External"/><Relationship Id="rId35" Type="http://schemas.openxmlformats.org/officeDocument/2006/relationships/hyperlink" Target="https://my.vanderbilt.edu/tnprekevaluation/" TargetMode="External"/><Relationship Id="rId43" Type="http://schemas.openxmlformats.org/officeDocument/2006/relationships/hyperlink" Target="http://fortune.com/2017/04/27/donald-trump-tax-cut-plan-wont-boost-economy/" TargetMode="External"/><Relationship Id="rId48" Type="http://schemas.openxmlformats.org/officeDocument/2006/relationships/hyperlink" Target="http://www.nationalreview.com/article/448107/trump-impeachment-democrats-2018-campaign-issue" TargetMode="External"/><Relationship Id="rId56" Type="http://schemas.openxmlformats.org/officeDocument/2006/relationships/hyperlink" Target="https://www.thecut.com/2017/05/trump-budget-abstinence-only-sex-ed.html" TargetMode="External"/><Relationship Id="rId8" Type="http://schemas.openxmlformats.org/officeDocument/2006/relationships/webSettings" Target="webSettings.xml"/><Relationship Id="rId51" Type="http://schemas.openxmlformats.org/officeDocument/2006/relationships/hyperlink" Target="http://www.breitbart.com/big-government/2017/05/29/democrats-face-long-odds-of-taking-the-house-back-in-2018/" TargetMode="External"/><Relationship Id="rId3" Type="http://schemas.openxmlformats.org/officeDocument/2006/relationships/customXml" Target="../customXml/item3.xml"/><Relationship Id="rId12" Type="http://schemas.openxmlformats.org/officeDocument/2006/relationships/hyperlink" Target="https://www.theatlantic.com/politics/archive/2017/06/riding-the-2018-wave/530952/" TargetMode="External"/><Relationship Id="rId17" Type="http://schemas.openxmlformats.org/officeDocument/2006/relationships/hyperlink" Target="http://www.sfchronicle.com/nation/article/Pelosi-sees-forces-aligning-to-retake-House-in-11228999.php" TargetMode="External"/><Relationship Id="rId25" Type="http://schemas.openxmlformats.org/officeDocument/2006/relationships/hyperlink" Target="http://www2.ed.gov/about/overview/fed/role.html" TargetMode="External"/><Relationship Id="rId33" Type="http://schemas.openxmlformats.org/officeDocument/2006/relationships/hyperlink" Target="http://www.indystar.com/story/news/education/2014/03/23/indianas-proposed-education-standards-warmed-version-common-core-expert-says/6800855/" TargetMode="External"/><Relationship Id="rId38" Type="http://schemas.openxmlformats.org/officeDocument/2006/relationships/hyperlink" Target="http://www.washingtonexaminer.com/dems-more-likely-than-gop-to-support-school-vouchers-but-with-big-caveat/article/2599954" TargetMode="External"/><Relationship Id="rId46" Type="http://schemas.openxmlformats.org/officeDocument/2006/relationships/hyperlink" Target="https://jscholarship.library.jhu.edu/bitstream/handle/1774.2/37262/MANN-THESIS-2014.pdf" TargetMode="External"/><Relationship Id="rId59" Type="http://schemas.openxmlformats.org/officeDocument/2006/relationships/hyperlink" Target="https://www.forbes.com/sites/brucemccain/2016/11/11/infrastructure-spending-will-not-be-a-magic-cure-for-slow-economic-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85D7E8-85F7-4717-BB18-A003E6B7D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71140</Words>
  <Characters>405504</Characters>
  <Application>Microsoft Office Word</Application>
  <DocSecurity>0</DocSecurity>
  <Lines>3379</Lines>
  <Paragraphs>951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475693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Alexandria</cp:lastModifiedBy>
  <cp:revision>2</cp:revision>
  <dcterms:created xsi:type="dcterms:W3CDTF">2017-07-02T17:43:00Z</dcterms:created>
  <dcterms:modified xsi:type="dcterms:W3CDTF">2017-07-02T17:43:00Z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