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4E03" w:rsidRDefault="001B4E03" w:rsidP="001B4E03">
      <w:pPr>
        <w:pStyle w:val="Heading2"/>
      </w:pPr>
      <w:r>
        <w:t>DOE- DOT Transfer DA</w:t>
      </w:r>
    </w:p>
    <w:p w:rsidR="001B4E03" w:rsidRDefault="001B4E03" w:rsidP="001B4E03">
      <w:pPr>
        <w:pStyle w:val="Heading3"/>
      </w:pPr>
      <w:r>
        <w:t>Shell</w:t>
      </w:r>
    </w:p>
    <w:p w:rsidR="001B4E03" w:rsidRDefault="001B4E03" w:rsidP="001B4E03"/>
    <w:p w:rsidR="001E2B61" w:rsidRDefault="001E2B61" w:rsidP="001E2B61">
      <w:pPr>
        <w:pStyle w:val="Heading4"/>
      </w:pPr>
      <w:proofErr w:type="spellStart"/>
      <w:r>
        <w:t>Aff</w:t>
      </w:r>
      <w:proofErr w:type="spellEnd"/>
      <w:r>
        <w:t xml:space="preserve"> causes backlash – perception of liberal sex education policies fuels calls for </w:t>
      </w:r>
      <w:proofErr w:type="spellStart"/>
      <w:r>
        <w:t>Dept</w:t>
      </w:r>
      <w:proofErr w:type="spellEnd"/>
      <w:r>
        <w:t xml:space="preserve"> of Ed abolition</w:t>
      </w:r>
    </w:p>
    <w:p w:rsidR="001E2B61" w:rsidRPr="003264EC" w:rsidRDefault="001E2B61" w:rsidP="001E2B61">
      <w:pPr>
        <w:rPr>
          <w:sz w:val="16"/>
        </w:rPr>
      </w:pPr>
      <w:r w:rsidRPr="001C150A">
        <w:rPr>
          <w:rStyle w:val="Style13ptBold"/>
        </w:rPr>
        <w:t>Quinlan 2/10/16</w:t>
      </w:r>
      <w:r w:rsidRPr="001C150A">
        <w:rPr>
          <w:sz w:val="16"/>
        </w:rPr>
        <w:t xml:space="preserve"> Casey </w:t>
      </w:r>
      <w:proofErr w:type="spellStart"/>
      <w:r w:rsidRPr="001C150A">
        <w:rPr>
          <w:sz w:val="16"/>
        </w:rPr>
        <w:t>QuinlanFollow</w:t>
      </w:r>
      <w:proofErr w:type="spellEnd"/>
      <w:r w:rsidRPr="001C150A">
        <w:rPr>
          <w:sz w:val="16"/>
        </w:rPr>
        <w:t xml:space="preserve"> Policy reporter at </w:t>
      </w:r>
      <w:proofErr w:type="spellStart"/>
      <w:r w:rsidRPr="001C150A">
        <w:rPr>
          <w:sz w:val="16"/>
        </w:rPr>
        <w:t>ThinkProgre</w:t>
      </w:r>
      <w:proofErr w:type="spellEnd"/>
      <w:r w:rsidRPr="001C150A">
        <w:rPr>
          <w:sz w:val="16"/>
        </w:rPr>
        <w:t xml:space="preserve"> https://thinkprogress.org/liberal-indoctrination-through-common-core-and-other-fears-stoked-by-conservatives-f814847e6355</w:t>
      </w:r>
    </w:p>
    <w:p w:rsidR="001E2B61" w:rsidRDefault="001E2B61" w:rsidP="001E2B61">
      <w:r>
        <w:t xml:space="preserve">In recent years, </w:t>
      </w:r>
      <w:r w:rsidRPr="001C150A">
        <w:rPr>
          <w:rStyle w:val="StyleUnderline"/>
          <w:highlight w:val="yellow"/>
        </w:rPr>
        <w:t>education policy has become surprisingly controversial</w:t>
      </w:r>
      <w:r>
        <w:t xml:space="preserve"> on the political stage. The Common Core state standards </w:t>
      </w:r>
      <w:proofErr w:type="gramStart"/>
      <w:r>
        <w:t>in particular are</w:t>
      </w:r>
      <w:proofErr w:type="gramEnd"/>
      <w:r>
        <w:t xml:space="preserve"> now a serious litmus test for Republican candidates.</w:t>
      </w:r>
    </w:p>
    <w:p w:rsidR="001E2B61" w:rsidRDefault="001E2B61" w:rsidP="001E2B61">
      <w:r>
        <w:t>Last spring and summer, a major reversal took place. Candidates who once embraced the standards — such as New Jersey Gov. Chris Christie, and three candidates who have now dropped out of the race, former Arkansas Gov. Mike Huckabee, Wisconsin Gov. Scott Walker and former Louisiana Gov. Bobby Jindal — made their opposition to Common Core crystal clear.</w:t>
      </w:r>
    </w:p>
    <w:p w:rsidR="001E2B61" w:rsidRDefault="001E2B61" w:rsidP="001E2B61">
      <w:r>
        <w:t xml:space="preserve">Jindal went as far as to bring a lawsuit against the U.S. Department of Education over the standards, even though he pushed for the implementation of Common Core in his own state. In 2013, Huckabee, who may have noticed his support of Common Core was becoming controversial, and said on his Facebook page, “While I believe such standards make sense for public schools in math and English, I support parents’ freedom of choice to educate their children however they want, including homeschooling, regardless of the standards that are applied in a </w:t>
      </w:r>
      <w:proofErr w:type="gramStart"/>
      <w:r>
        <w:t>public school</w:t>
      </w:r>
      <w:proofErr w:type="gramEnd"/>
      <w:r>
        <w:t xml:space="preserve"> setting.” But in 2015, his campaign website read, “I also oppose Common Core and believe we should abolish the federal department of education. We must kill Common Core and restore common sense.”</w:t>
      </w:r>
    </w:p>
    <w:p w:rsidR="001E2B61" w:rsidRDefault="001E2B61" w:rsidP="001E2B61">
      <w:r>
        <w:t>“We must kill Common Core and restore common sense.”</w:t>
      </w:r>
    </w:p>
    <w:p w:rsidR="001E2B61" w:rsidRDefault="001E2B61" w:rsidP="001E2B61">
      <w:r>
        <w:t>Huckabee’s suggestion that the department should be eliminated is in keeping with many Republicans’ statements on the department over the years. “I don’t think you’d notice if the whole department was gone tomorrow,” Rand Paul once remarked. Although it’s unclear if Donald Trump is committed to eliminating the department altogether, he has repeatedly said he would cut its funding “a lot,” while Ben Carson has said he would repurpose the department to “monitor our institutions of higher education for extreme political bias and deny federal funding if it exists.”</w:t>
      </w:r>
    </w:p>
    <w:p w:rsidR="001E2B61" w:rsidRDefault="001E2B61" w:rsidP="001E2B61">
      <w:r w:rsidRPr="001C150A">
        <w:rPr>
          <w:rStyle w:val="StyleUnderline"/>
          <w:highlight w:val="yellow"/>
        </w:rPr>
        <w:t>Republicans’ rhetoric on eliminating the department has become so heated that it’s almost strange if a Republican candidate doesn’t advocate for scrapping it altogether</w:t>
      </w:r>
      <w:r>
        <w:t>. For a few years by now, GOP lawmakers have named the Department of Education as one of the top federal agencies they would like to eliminate. This rhetoric has only intensified as more states adopted the Common Core state standards.</w:t>
      </w:r>
    </w:p>
    <w:p w:rsidR="001E2B61" w:rsidRPr="001C150A" w:rsidRDefault="001E2B61" w:rsidP="001E2B61">
      <w:pPr>
        <w:rPr>
          <w:rStyle w:val="Emphasis"/>
        </w:rPr>
      </w:pPr>
      <w:r>
        <w:t xml:space="preserve">The standards ultimately reignited concern about the government’s role in education. </w:t>
      </w:r>
      <w:r w:rsidRPr="001C150A">
        <w:rPr>
          <w:rStyle w:val="Emphasis"/>
          <w:highlight w:val="yellow"/>
        </w:rPr>
        <w:t>At the heart of the matter is a deep-rooted conservative fear over the federal government taking over the family sphere and indoctrinating children with liberal propaganda.</w:t>
      </w:r>
    </w:p>
    <w:p w:rsidR="001E2B61" w:rsidRDefault="001E2B61" w:rsidP="001E2B61">
      <w:r>
        <w:t>Invading the sanctity of the family sphere</w:t>
      </w:r>
    </w:p>
    <w:p w:rsidR="001E2B61" w:rsidRDefault="001E2B61" w:rsidP="001E2B61">
      <w:r>
        <w:t>Governors across the political spectrum supported the Common Core standards when they were first adopted. But the standards soon began to appear politically “toxic,” for reasons ranging from the growing teacher backlash to the spread of misinformation about what exactly Common Core is. In several states, the standards have been reviewed and the name has been changed — see Florida’s “Sunshine Standards” — but ultimately many of those states kept their tests aligned with Common Core standards. The “review” of the standards has been a matter of political convenience rather than an outright rejection of them.</w:t>
      </w:r>
    </w:p>
    <w:p w:rsidR="001E2B61" w:rsidRDefault="001E2B61" w:rsidP="001E2B61">
      <w:r>
        <w:t>The reasons for opposition to Common Core are complicated and are not confined to one side of the political spectrum. Teachers unions have opposed what they called a rushed implementation of Common Core and lack of guidance from states on how to use the standards, especially in New York, where the governor recently appointed a task force to review the standards.</w:t>
      </w:r>
    </w:p>
    <w:p w:rsidR="001E2B61" w:rsidRPr="001C150A" w:rsidRDefault="001E2B61" w:rsidP="001E2B61">
      <w:pPr>
        <w:rPr>
          <w:rStyle w:val="StyleUnderline"/>
        </w:rPr>
      </w:pPr>
      <w:r>
        <w:t xml:space="preserve">However, </w:t>
      </w:r>
      <w:r w:rsidRPr="001C150A">
        <w:rPr>
          <w:rStyle w:val="StyleUnderline"/>
          <w:highlight w:val="yellow"/>
        </w:rPr>
        <w:t>the backlash</w:t>
      </w:r>
      <w:r>
        <w:t xml:space="preserve"> to Common Core </w:t>
      </w:r>
      <w:r w:rsidRPr="001C150A">
        <w:rPr>
          <w:rStyle w:val="StyleUnderline"/>
          <w:highlight w:val="yellow"/>
        </w:rPr>
        <w:t>is most passionate on the right because</w:t>
      </w:r>
      <w:r>
        <w:t xml:space="preserve"> of how conservatives have framed the issue. </w:t>
      </w:r>
      <w:r w:rsidRPr="001C150A">
        <w:rPr>
          <w:rStyle w:val="StyleUnderline"/>
          <w:highlight w:val="yellow"/>
        </w:rPr>
        <w:t xml:space="preserve">Conservatives have reignited the fear that the federal government is taking over a child’s education and thus invading the </w:t>
      </w:r>
      <w:r w:rsidRPr="001C150A">
        <w:rPr>
          <w:rStyle w:val="Emphasis"/>
          <w:highlight w:val="yellow"/>
        </w:rPr>
        <w:t>sanctity of the family sphere.</w:t>
      </w:r>
    </w:p>
    <w:p w:rsidR="001E2B61" w:rsidRDefault="001E2B61" w:rsidP="001E2B61">
      <w:r>
        <w:t xml:space="preserve">It’s </w:t>
      </w:r>
      <w:proofErr w:type="gramStart"/>
      <w:r>
        <w:t>a fear conservatives</w:t>
      </w:r>
      <w:proofErr w:type="gramEnd"/>
      <w:r>
        <w:t xml:space="preserve"> have played up again and again. For example, when the College Board introduced new AP history standards in 2012 that introduced more details about slavery, atrocities committed against Native Americans, and the growing influence of the Religious Right, conservatives railed against them, saying they were unpatriotic and presented an “ugly” version of American history. State legislators introduced bills that would take away funding for AP history classes.</w:t>
      </w:r>
    </w:p>
    <w:p w:rsidR="001E2B61" w:rsidRDefault="001E2B61" w:rsidP="001E2B61">
      <w:r>
        <w:t xml:space="preserve">The same logic is creeping into the conversation about Common Core. In fact, </w:t>
      </w:r>
      <w:r w:rsidRPr="001C150A">
        <w:rPr>
          <w:rStyle w:val="StyleUnderline"/>
          <w:highlight w:val="yellow"/>
        </w:rPr>
        <w:t>conservatives have succeeded in stoking</w:t>
      </w:r>
      <w:r>
        <w:t xml:space="preserve"> Common Core </w:t>
      </w:r>
      <w:r w:rsidRPr="001C150A">
        <w:rPr>
          <w:rStyle w:val="StyleUnderline"/>
          <w:highlight w:val="yellow"/>
        </w:rPr>
        <w:t>fears by associating the standards with subjects the standards have never addressed, but</w:t>
      </w:r>
      <w:r>
        <w:t xml:space="preserve"> that represent ideological boogeymen to conservatives.</w:t>
      </w:r>
    </w:p>
    <w:p w:rsidR="001E2B61" w:rsidRDefault="001E2B61" w:rsidP="001E2B61">
      <w:r>
        <w:t xml:space="preserve">For example, </w:t>
      </w:r>
      <w:r w:rsidRPr="001C150A">
        <w:rPr>
          <w:rStyle w:val="Emphasis"/>
          <w:highlight w:val="yellow"/>
        </w:rPr>
        <w:t>conservatives have long pushed the myth that the standards include sex education</w:t>
      </w:r>
      <w:r>
        <w:t xml:space="preserve">, information about climate change, and standards for history classes. One of the most bizarre myths is that Common Core is promoting “Islamic indoctrination.” </w:t>
      </w:r>
      <w:r w:rsidRPr="001C150A">
        <w:rPr>
          <w:rStyle w:val="StyleUnderline"/>
          <w:highlight w:val="yellow"/>
        </w:rPr>
        <w:t xml:space="preserve">Many if </w:t>
      </w:r>
      <w:proofErr w:type="gramStart"/>
      <w:r w:rsidRPr="001C150A">
        <w:rPr>
          <w:rStyle w:val="StyleUnderline"/>
          <w:highlight w:val="yellow"/>
        </w:rPr>
        <w:t>all of these</w:t>
      </w:r>
      <w:proofErr w:type="gramEnd"/>
      <w:r w:rsidRPr="001C150A">
        <w:rPr>
          <w:rStyle w:val="StyleUnderline"/>
          <w:highlight w:val="yellow"/>
        </w:rPr>
        <w:t xml:space="preserve"> topics infuriate conservative parents</w:t>
      </w:r>
      <w:r>
        <w:t xml:space="preserve">, </w:t>
      </w:r>
      <w:r w:rsidRPr="001C150A">
        <w:rPr>
          <w:rStyle w:val="StyleUnderline"/>
          <w:highlight w:val="yellow"/>
        </w:rPr>
        <w:t>who believe their child’s education is becoming increasingly politicized and that the role of moral guidance is being claimed by the state</w:t>
      </w:r>
      <w:r>
        <w:t>, instead of where it belongs, with the family.</w:t>
      </w:r>
    </w:p>
    <w:p w:rsidR="001E2B61" w:rsidRPr="001C150A" w:rsidRDefault="001E2B61" w:rsidP="001E2B61">
      <w:r>
        <w:t>Candidates continue to push the idea that Common Core standards were mandated by the federal government instead of part of the Race to the Top initiative, which gave the incentive of additional federal funding to states to adopt the standards. However, states had the option to adopt high standards, or college-and-career-ready standards, as they were called, of their own that were not actually the Common Core standards and still receive federal funding — money that many Republican governors accepted at the time.</w:t>
      </w:r>
    </w:p>
    <w:p w:rsidR="001E2B61" w:rsidRDefault="001E2B61" w:rsidP="001E2B61"/>
    <w:p w:rsidR="001B4E03" w:rsidRDefault="001B4E03" w:rsidP="001B4E03">
      <w:pPr>
        <w:pStyle w:val="Heading4"/>
      </w:pPr>
      <w:r>
        <w:t>Symbolic backlash against the Department of Education leads to transfers of loan portfolio to Treasury</w:t>
      </w:r>
    </w:p>
    <w:p w:rsidR="001B4E03" w:rsidRPr="009F41CE" w:rsidRDefault="001B4E03" w:rsidP="001B4E03">
      <w:pPr>
        <w:rPr>
          <w:sz w:val="16"/>
        </w:rPr>
      </w:pPr>
      <w:r w:rsidRPr="009F41CE">
        <w:rPr>
          <w:rStyle w:val="Style13ptBold"/>
        </w:rPr>
        <w:t>Holt 2/</w:t>
      </w:r>
      <w:r>
        <w:rPr>
          <w:rStyle w:val="Style13ptBold"/>
        </w:rPr>
        <w:t>15/17</w:t>
      </w:r>
      <w:r w:rsidRPr="009F41CE">
        <w:rPr>
          <w:sz w:val="16"/>
        </w:rPr>
        <w:t xml:space="preserve">Alexander Holt was a policy analyst with the Education Policy program at New America. As a member of the higher education team, he studied the economics of higher education as well as the effect of the nonprofit sector on the U.S. economy. His previous work has focused on student loans, especially Income-Based Repayment and Public Service Loan Forgiveness. Holt and his colleague Jason Delisle were the first to highlight the windfall benefits going to graduate students </w:t>
      </w:r>
      <w:proofErr w:type="gramStart"/>
      <w:r w:rsidRPr="009F41CE">
        <w:rPr>
          <w:sz w:val="16"/>
        </w:rPr>
        <w:t>as a result of</w:t>
      </w:r>
      <w:proofErr w:type="gramEnd"/>
      <w:r w:rsidRPr="009F41CE">
        <w:rPr>
          <w:sz w:val="16"/>
        </w:rPr>
        <w:t xml:space="preserve"> President Obama's changes to Income-Based Repayment. He is also one of the foremost experts on Income Share Agreements. His writing has appeared in print or online for The Atlantic, Vox, Washington Monthly, Quartz, the Washington Post, the Nation, Pacific Standard, CNN, National Review, Inside Higher Ed, and others. Holt's research and comments have appeared in national publications including The New York Times, The Wall Street Journal, CNN, and Politico. Holt's writing won an Education Writers Association award for a piece in The Chronicle of Higher Education on Georgetown Law's questionable financial aid practices. He holds a BA from The George Washington University. https://www.newamerica.org/education-policy/edcentral/how-trump-could-abolish-department-education/</w:t>
      </w:r>
    </w:p>
    <w:p w:rsidR="001B4E03" w:rsidRDefault="001B4E03" w:rsidP="001B4E03"/>
    <w:p w:rsidR="001B4E03" w:rsidRDefault="001B4E03" w:rsidP="001B4E03">
      <w:r>
        <w:t xml:space="preserve">I’ve previously dismissed the idea of </w:t>
      </w:r>
      <w:r w:rsidRPr="00BA1B0F">
        <w:rPr>
          <w:rStyle w:val="StyleUnderline"/>
          <w:highlight w:val="yellow"/>
        </w:rPr>
        <w:t>eliminating the functions of the Department of Education</w:t>
      </w:r>
      <w:r>
        <w:t xml:space="preserve"> as fantasy—programs like Pell grants and K-12 funding for poor districts are too popular to cut. But what if there were a way to eliminate the department, as Massie proposes, </w:t>
      </w:r>
      <w:r w:rsidRPr="00BA1B0F">
        <w:rPr>
          <w:rStyle w:val="StyleUnderline"/>
          <w:highlight w:val="yellow"/>
        </w:rPr>
        <w:t>without cutting</w:t>
      </w:r>
      <w:r>
        <w:t xml:space="preserve"> these </w:t>
      </w:r>
      <w:r w:rsidRPr="00BA1B0F">
        <w:rPr>
          <w:rStyle w:val="StyleUnderline"/>
          <w:highlight w:val="yellow"/>
        </w:rPr>
        <w:t>popular programs</w:t>
      </w:r>
      <w:r>
        <w:t xml:space="preserve">? </w:t>
      </w:r>
      <w:r w:rsidRPr="00BA1B0F">
        <w:rPr>
          <w:rStyle w:val="StyleUnderline"/>
          <w:highlight w:val="yellow"/>
        </w:rPr>
        <w:t>It is possible to do.</w:t>
      </w:r>
      <w:r>
        <w:t xml:space="preserve"> Granted, it would be a bureaucratic nightmare, expensive, and possibly lead to fraud, waste, and abuse. Eliminating a department is unlikely to solve many problems, but very likely to create a lot of new ones. On the other hand, </w:t>
      </w:r>
      <w:r w:rsidRPr="00BA1B0F">
        <w:rPr>
          <w:rStyle w:val="Emphasis"/>
          <w:highlight w:val="yellow"/>
        </w:rPr>
        <w:t>it would be a massive victory for an administration obsessed with symbolism and changing the status quo</w:t>
      </w:r>
      <w:r>
        <w:t>. Based on Trump’s executive order banning travel from seven predominantly Muslim countries, this administration seems to have a much different political calculus and higher tolerance for controversy. So, here’s how Trump could abolish the Department of Education.</w:t>
      </w:r>
    </w:p>
    <w:p w:rsidR="001B4E03" w:rsidRDefault="001B4E03" w:rsidP="001B4E03"/>
    <w:p w:rsidR="001B4E03" w:rsidRPr="00BA1B0F" w:rsidRDefault="001B4E03" w:rsidP="001B4E03">
      <w:pPr>
        <w:rPr>
          <w:rStyle w:val="StyleUnderline"/>
        </w:rPr>
      </w:pPr>
      <w:r>
        <w:t xml:space="preserve">By dollars, the biggest thing the department does is oversee </w:t>
      </w:r>
      <w:r w:rsidRPr="00BA1B0F">
        <w:rPr>
          <w:rStyle w:val="StyleUnderline"/>
          <w:highlight w:val="yellow"/>
        </w:rPr>
        <w:t>the</w:t>
      </w:r>
      <w:r>
        <w:t xml:space="preserve"> $1.3 trillion </w:t>
      </w:r>
      <w:r w:rsidRPr="00BA1B0F">
        <w:rPr>
          <w:rStyle w:val="StyleUnderline"/>
          <w:highlight w:val="yellow"/>
        </w:rPr>
        <w:t>outstanding portfolio of federal student loans</w:t>
      </w:r>
      <w:r>
        <w:t xml:space="preserve"> and distribute $30 billion worth of Pell grants every year. Those programs could </w:t>
      </w:r>
      <w:r w:rsidRPr="00BA1B0F">
        <w:rPr>
          <w:rStyle w:val="StyleUnderline"/>
          <w:highlight w:val="yellow"/>
        </w:rPr>
        <w:t>be moved to the Department of Treasury,</w:t>
      </w:r>
      <w:r>
        <w:t xml:space="preserve"> something </w:t>
      </w:r>
      <w:proofErr w:type="gramStart"/>
      <w:r>
        <w:t>a number of</w:t>
      </w:r>
      <w:proofErr w:type="gramEnd"/>
      <w:r>
        <w:t xml:space="preserve"> experts have proposed. That’s because the Department of Education, whose leaders and most of its staff have mainly been K-12 focused, don’t have a lot of interest or expertise in the financing and economics of higher education. That was proven most recently when the Government Accountability Office revealed that the department had misestimated the cost of a loan repayment program by tens of billions of </w:t>
      </w:r>
      <w:proofErr w:type="gramStart"/>
      <w:r>
        <w:t>dollar</w:t>
      </w:r>
      <w:proofErr w:type="gramEnd"/>
      <w:r>
        <w:t xml:space="preserve"> due to incompetence. And don’t forget the only number Betsy DeVos cited about federal student loans was false. Given that Treasury doesn’t know much about higher education, the shift could create new problems. But student loans and Pell grants have been a bad enough fit in the Department of Education that </w:t>
      </w:r>
      <w:r w:rsidRPr="00BA1B0F">
        <w:rPr>
          <w:rStyle w:val="StyleUnderline"/>
          <w:highlight w:val="yellow"/>
        </w:rPr>
        <w:t>even if moving the program proved costly, many would still support it.</w:t>
      </w:r>
      <w:r w:rsidRPr="00BA1B0F">
        <w:rPr>
          <w:rStyle w:val="StyleUnderline"/>
        </w:rPr>
        <w:t xml:space="preserve"> </w:t>
      </w:r>
    </w:p>
    <w:p w:rsidR="001B4E03" w:rsidRDefault="001B4E03" w:rsidP="001B4E03"/>
    <w:p w:rsidR="001B4E03" w:rsidRDefault="001B4E03" w:rsidP="001B4E03">
      <w:r>
        <w:t xml:space="preserve">On the K-12 side, the two largest federal programs are Title I, allocating $16 billion for schools that serve concentrations of disadvantaged students, and IDEA, sending $13 billion dollars to help students with disabilities. These billions are dispersed and monitored according to arcane formulas that few outside the Department of Education really understand. Theoretically, they could be passed to the Department of Health and Human Services, which used to administer Title I before the Department of Education was founded. But that would create bureaucratic headaches not just for the agency, but for states just as they are adjusting to new rules from </w:t>
      </w:r>
      <w:proofErr w:type="gramStart"/>
      <w:r>
        <w:t>the Every</w:t>
      </w:r>
      <w:proofErr w:type="gramEnd"/>
      <w:r>
        <w:t xml:space="preserve"> Student Succeeds Act. Given that Republicans want to make Title I easier for states, it’s hard to believe they would quickly get behind this idea.</w:t>
      </w:r>
    </w:p>
    <w:p w:rsidR="001B4E03" w:rsidRDefault="001B4E03" w:rsidP="001B4E03"/>
    <w:p w:rsidR="001B4E03" w:rsidRDefault="001B4E03" w:rsidP="001B4E03">
      <w:r>
        <w:t xml:space="preserve">However, any bill to abolish the department would give Congress an opportunity to get creative with Title I and IDEA, even if it would mean Massie might have to add a few more thousand sentences to his bill. Republicans have long wanted to either morph these programs into state block grants or make the center of the funding formula the student rather than the school. Both ideas have drawbacks: making money follow the student would replace one complicated formula with another, and block grants run the risk of being redirected to more politically powerful (and richer) school districts. One possible solution would be to turn both into HHS-administered block grants, and give the Department of Justice power to monitor patterns in school spending and </w:t>
      </w:r>
      <w:proofErr w:type="gramStart"/>
      <w:r>
        <w:t>take action</w:t>
      </w:r>
      <w:proofErr w:type="gramEnd"/>
      <w:r>
        <w:t xml:space="preserve"> against states if they suspect that federal funding is being diverted. The block grant approach would make it harder for the federal government to use Title I as a hammer to craft state policy, which would be a welcome development for Republicans (and states).</w:t>
      </w:r>
    </w:p>
    <w:p w:rsidR="001B4E03" w:rsidRDefault="001B4E03" w:rsidP="001B4E03"/>
    <w:p w:rsidR="001B4E03" w:rsidRDefault="001B4E03" w:rsidP="001B4E03">
      <w:r>
        <w:t xml:space="preserve">The $5 billion in vocational education could be administered through the Department of Labor. That agency is theoretically more focused on the challenges of workforce development in the 21st century, and could make for a better fit for those funds than the K-12-focused Department of Education. Issues would </w:t>
      </w:r>
      <w:proofErr w:type="gramStart"/>
      <w:r>
        <w:t>still remain</w:t>
      </w:r>
      <w:proofErr w:type="gramEnd"/>
      <w:r>
        <w:t xml:space="preserve">, of course. For instance, much of workforce development funding </w:t>
      </w:r>
      <w:proofErr w:type="gramStart"/>
      <w:r>
        <w:t>actually happens</w:t>
      </w:r>
      <w:proofErr w:type="gramEnd"/>
      <w:r>
        <w:t xml:space="preserve"> through the Pell Grant program, which would now be administered through Treasury. If that complication is a problem, Republicans could propose to move the vocational funding into the Pell Grant program, using that new money to allow students to access the program for the summer months, something that would be particularly useful for adult learners looking to gain new skills. </w:t>
      </w:r>
    </w:p>
    <w:p w:rsidR="001B4E03" w:rsidRDefault="001B4E03" w:rsidP="001B4E03"/>
    <w:p w:rsidR="001B4E03" w:rsidRDefault="001B4E03" w:rsidP="001B4E03">
      <w:r>
        <w:t xml:space="preserve">The Office for Civil Rights has become the most controversial part of Department of Education in the last eight years. The office monitors K-12 schools and colleges for discrimination based on sex, race, national origin, disability, and age, and the Obama administration recently expanded that to sexual and gender identity as well. The department initiates investigations into schools that, for instance, have not done enough to ensure a safe environment for these minorities and can impose financial penalties and withhold federal funding. While few would argue against this role, conservatives allege that the Obama administration has used OCR as a tool to advance a culture war agenda, for instance, mandating schools to allow students to use bathrooms that conform to their gender identity. Many advocates are now concerned that Congress and Trump could defund and defang this office. But regardless of its </w:t>
      </w:r>
      <w:proofErr w:type="gramStart"/>
      <w:r>
        <w:t>ultimate fate</w:t>
      </w:r>
      <w:proofErr w:type="gramEnd"/>
      <w:r>
        <w:t xml:space="preserve"> in terms of funding, this office could be moved to the Department of Justice’s existing Civil Rights Division without significant cost or benefit. That agency enforces many of the same statutes as the one in the Department of Education.</w:t>
      </w:r>
    </w:p>
    <w:p w:rsidR="001B4E03" w:rsidRDefault="001B4E03" w:rsidP="001B4E03"/>
    <w:p w:rsidR="001B4E03" w:rsidRDefault="001B4E03" w:rsidP="001B4E03">
      <w:r>
        <w:t>As for everything else, a handful of smaller programs (varying in size from less than a million dollars to a couple billion) could be consolidated, moved around, or eliminated. As just one example, various federal pet-projects in K-12 could be consolidated to round out the academic enrichment block grant.</w:t>
      </w:r>
    </w:p>
    <w:p w:rsidR="001B4E03" w:rsidRDefault="001B4E03" w:rsidP="001B4E03"/>
    <w:p w:rsidR="001B4E03" w:rsidRDefault="001B4E03" w:rsidP="001B4E03">
      <w:r>
        <w:t xml:space="preserve">That’s how Trump could do it, but will it happen? </w:t>
      </w:r>
      <w:r w:rsidRPr="00BA1B0F">
        <w:rPr>
          <w:rStyle w:val="StyleUnderline"/>
          <w:highlight w:val="yellow"/>
        </w:rPr>
        <w:t>Most presidents toy with the idea of consolidating parts of the federal bureaucracy, but eventually abandon the idea because the political cost is too high</w:t>
      </w:r>
      <w:r w:rsidRPr="00BA1B0F">
        <w:rPr>
          <w:rStyle w:val="StyleUnderline"/>
        </w:rPr>
        <w:t xml:space="preserve"> </w:t>
      </w:r>
      <w:r>
        <w:t>for agencies the president can simply ignore or marginalize. For example, President Obama’s team drew up a plan to merge the Department of Energy, Interior, and the Environmental Protection Agency, but the idea went nowhere. Furthermore, recent changes to federal bureaucracy haven’t gone great—the Department of Homeland Security, which was created in the wake of the September 11 attacks, consistently ranks at the top of the Government Accountability’s “High Risk List” of fraud, waste, and abuse.</w:t>
      </w:r>
    </w:p>
    <w:p w:rsidR="001B4E03" w:rsidRDefault="001B4E03" w:rsidP="001B4E03"/>
    <w:p w:rsidR="001B4E03" w:rsidRDefault="001B4E03" w:rsidP="001B4E03">
      <w:r>
        <w:t xml:space="preserve">Thus, most Republican presidents would quickly abandon the idea as a worthless political slog. And if the surprisingly contentious confirmation fight over Betsy DeVos has shown anything, it’s that Democrats can mobilize around perceived threats to public education. Given that DeVos needed Vice President Mike Pence’s tie-breaking vote to become secretary, it’s extremely unlikely Trump could get the Senate to pass the much more controversial idea to eliminate the Department of Education (which would probably require 60 votes). </w:t>
      </w:r>
      <w:proofErr w:type="gramStart"/>
      <w:r>
        <w:t>So</w:t>
      </w:r>
      <w:proofErr w:type="gramEnd"/>
      <w:r>
        <w:t xml:space="preserve"> it is highly unlikely that the Department of Education will go away. But that doesn’t mean Trump won’t propose it.</w:t>
      </w:r>
    </w:p>
    <w:p w:rsidR="001B4E03" w:rsidRDefault="001B4E03" w:rsidP="001B4E03"/>
    <w:p w:rsidR="001B4E03" w:rsidRDefault="001B4E03" w:rsidP="001B4E03">
      <w:r w:rsidRPr="00BA1B0F">
        <w:rPr>
          <w:rStyle w:val="StyleUnderline"/>
          <w:highlight w:val="yellow"/>
        </w:rPr>
        <w:t xml:space="preserve">Donald Trump is not a typical president. He places a high value </w:t>
      </w:r>
      <w:r w:rsidRPr="000B226C">
        <w:rPr>
          <w:rStyle w:val="Emphasis"/>
          <w:highlight w:val="yellow"/>
        </w:rPr>
        <w:t>on symbolism</w:t>
      </w:r>
      <w:r>
        <w:t xml:space="preserve">, from his businesses’ branding to the physical traits of his cabinet picks. For someone like Trump, </w:t>
      </w:r>
      <w:r w:rsidRPr="000B226C">
        <w:rPr>
          <w:rStyle w:val="Emphasis"/>
        </w:rPr>
        <w:t xml:space="preserve">a </w:t>
      </w:r>
      <w:r w:rsidRPr="000B226C">
        <w:rPr>
          <w:rStyle w:val="Emphasis"/>
          <w:highlight w:val="yellow"/>
        </w:rPr>
        <w:t>real push</w:t>
      </w:r>
      <w:r w:rsidRPr="00BA1B0F">
        <w:rPr>
          <w:rStyle w:val="StyleUnderline"/>
          <w:highlight w:val="yellow"/>
        </w:rPr>
        <w:t xml:space="preserve"> to eliminate the Department of Education while not actually eliminating programs could be a win-win, where he can claim to have slayed the bureaucratic beast</w:t>
      </w:r>
      <w:r>
        <w:t xml:space="preserve"> while continuing populist policies. For a president concerned about the effect of a man’s mustache on national security policy, </w:t>
      </w:r>
      <w:r w:rsidRPr="00BA1B0F">
        <w:rPr>
          <w:rStyle w:val="StyleUnderline"/>
          <w:highlight w:val="yellow"/>
        </w:rPr>
        <w:t xml:space="preserve">the </w:t>
      </w:r>
      <w:r w:rsidRPr="000B226C">
        <w:rPr>
          <w:rStyle w:val="Emphasis"/>
          <w:highlight w:val="yellow"/>
        </w:rPr>
        <w:t>symbolism</w:t>
      </w:r>
      <w:r w:rsidRPr="00BA1B0F">
        <w:rPr>
          <w:rStyle w:val="StyleUnderline"/>
          <w:highlight w:val="yellow"/>
        </w:rPr>
        <w:t xml:space="preserve"> of closing the Department of Education may be </w:t>
      </w:r>
      <w:r w:rsidRPr="000B226C">
        <w:rPr>
          <w:rStyle w:val="Emphasis"/>
          <w:highlight w:val="yellow"/>
        </w:rPr>
        <w:t>just the place</w:t>
      </w:r>
      <w:r w:rsidRPr="00BA1B0F">
        <w:rPr>
          <w:rStyle w:val="StyleUnderline"/>
          <w:highlight w:val="yellow"/>
        </w:rPr>
        <w:t xml:space="preserve"> to focus his efforts.</w:t>
      </w:r>
      <w:r>
        <w:t xml:space="preserve">  </w:t>
      </w:r>
    </w:p>
    <w:p w:rsidR="001B4E03" w:rsidRDefault="001B4E03" w:rsidP="001B4E03">
      <w:pPr>
        <w:pStyle w:val="Heading4"/>
      </w:pPr>
      <w:r>
        <w:t>Sparks a student debt crisis</w:t>
      </w:r>
    </w:p>
    <w:p w:rsidR="001B4E03" w:rsidRPr="00F95032" w:rsidRDefault="001B4E03" w:rsidP="001B4E03">
      <w:pPr>
        <w:rPr>
          <w:sz w:val="16"/>
        </w:rPr>
      </w:pPr>
      <w:r>
        <w:rPr>
          <w:rStyle w:val="Style13ptBold"/>
        </w:rPr>
        <w:t>Silver-Greenberg et al</w:t>
      </w:r>
      <w:r w:rsidRPr="00F95032">
        <w:rPr>
          <w:rStyle w:val="Style13ptBold"/>
        </w:rPr>
        <w:t xml:space="preserve"> 7/1/17</w:t>
      </w:r>
      <w:r w:rsidRPr="00F95032">
        <w:rPr>
          <w:sz w:val="16"/>
        </w:rPr>
        <w:t xml:space="preserve"> </w:t>
      </w:r>
      <w:hyperlink r:id="rId6" w:history="1">
        <w:r w:rsidRPr="00F43ACD">
          <w:rPr>
            <w:rStyle w:val="Hyperlink"/>
            <w:sz w:val="16"/>
          </w:rPr>
          <w:t>https://mobile.nytimes.com/2017/05/25/business/dealbook/trump-administration-considers-moving-student-loans-from-education-department-to-treasury.html</w:t>
        </w:r>
      </w:hyperlink>
      <w:r>
        <w:rPr>
          <w:sz w:val="16"/>
        </w:rPr>
        <w:t xml:space="preserve"> </w:t>
      </w:r>
      <w:r w:rsidRPr="003C77B5">
        <w:rPr>
          <w:sz w:val="16"/>
        </w:rPr>
        <w:t>JESSICA SILVER-GREENBERG, STACY COWLEY and PATRICIA COHEN</w:t>
      </w:r>
    </w:p>
    <w:p w:rsidR="001B4E03" w:rsidRDefault="001B4E03" w:rsidP="001B4E03">
      <w:r w:rsidRPr="000B226C">
        <w:rPr>
          <w:rStyle w:val="StyleUnderline"/>
          <w:highlight w:val="yellow"/>
        </w:rPr>
        <w:t>The Trump administration is allegedly considering</w:t>
      </w:r>
      <w:r w:rsidRPr="000B226C">
        <w:rPr>
          <w:rStyle w:val="StyleUnderline"/>
        </w:rPr>
        <w:t xml:space="preserve"> </w:t>
      </w:r>
      <w:r>
        <w:t xml:space="preserve">shifting some functions of the U.S. Education Department to other federal agencies, namely </w:t>
      </w:r>
      <w:r w:rsidRPr="000B226C">
        <w:rPr>
          <w:rStyle w:val="StyleUnderline"/>
          <w:highlight w:val="yellow"/>
        </w:rPr>
        <w:t>moving the</w:t>
      </w:r>
      <w:r>
        <w:t xml:space="preserve"> $1.4 trillion </w:t>
      </w:r>
      <w:r w:rsidRPr="000B226C">
        <w:rPr>
          <w:rStyle w:val="StyleUnderline"/>
          <w:highlight w:val="yellow"/>
        </w:rPr>
        <w:t>student loan debt portfolio to the Treasury Department</w:t>
      </w:r>
      <w:r>
        <w:t xml:space="preserve">, The New York Times reported. The potential change, which would radically alter the system that helps 43 million students finance higher education, surfaced in a scathing resignation memo sent last week by James Runcie, the head of the Education Department's federal student aid program. Runcie, an Obama-era appointee, cut short his term after clashing with the Trump administration and Education Secretary Betsy DeVos over this proposal and other issues, according to the Times. Moving the federal student aid unit would likely require congressional action, but could win bipartisan support. The student aid office has drawn criticism from lawmakers on both sides of the aisle over the effectiveness and expense of its debt collection programs. Additionally, multiple government audits have taken issue with the department's handling of student loans. Proponents of the proposal argue that it would simplify the convoluted process of applying for federal student aid and repaying loans. Critics, however, warn that </w:t>
      </w:r>
      <w:r w:rsidRPr="000B226C">
        <w:rPr>
          <w:rStyle w:val="StyleUnderline"/>
          <w:highlight w:val="yellow"/>
        </w:rPr>
        <w:t>the move could hurt students.</w:t>
      </w:r>
      <w:r>
        <w:rPr>
          <w:rStyle w:val="StyleUnderline"/>
        </w:rPr>
        <w:t xml:space="preserve"> </w:t>
      </w:r>
      <w:r>
        <w:t>"</w:t>
      </w:r>
      <w:r w:rsidRPr="000B226C">
        <w:rPr>
          <w:rStyle w:val="StyleUnderline"/>
          <w:highlight w:val="yellow"/>
        </w:rPr>
        <w:t xml:space="preserve">Moving the agency that is supposed to provide stewardship for student loan borrowers to an agency that is working on a shoestring with a skeletal crew strikes me as a </w:t>
      </w:r>
      <w:r w:rsidRPr="000B226C">
        <w:rPr>
          <w:rStyle w:val="Emphasis"/>
          <w:highlight w:val="yellow"/>
        </w:rPr>
        <w:t>recipe for a policy disaster,</w:t>
      </w:r>
      <w:r w:rsidRPr="000B226C">
        <w:rPr>
          <w:rStyle w:val="Emphasis"/>
        </w:rPr>
        <w:t>"</w:t>
      </w:r>
      <w:r>
        <w:t xml:space="preserve"> Sarah Bloom </w:t>
      </w:r>
      <w:proofErr w:type="spellStart"/>
      <w:r>
        <w:t>Raskin</w:t>
      </w:r>
      <w:proofErr w:type="spellEnd"/>
      <w:r>
        <w:t xml:space="preserve">, former deputy Treasury Secretary under President Obama, told the Times. Others worry about how students would fare under the Treasury Department. The Treasury Department recently conducted a pilot project in which its employees tried to collect on defaulted loans, a job the Education Department contracts out to private companies. The experiment, which began in mid-2015, did not end well. </w:t>
      </w:r>
      <w:r w:rsidRPr="000B226C">
        <w:rPr>
          <w:rStyle w:val="StyleUnderline"/>
          <w:highlight w:val="yellow"/>
        </w:rPr>
        <w:t>The Treasury Department hoped to increase collection rates and help borrowers better understand their repayment options</w:t>
      </w:r>
      <w:r>
        <w:t xml:space="preserve">. </w:t>
      </w:r>
      <w:r w:rsidRPr="000B226C">
        <w:rPr>
          <w:rStyle w:val="Emphasis"/>
          <w:highlight w:val="yellow"/>
        </w:rPr>
        <w:t>It failed</w:t>
      </w:r>
      <w:r>
        <w:t xml:space="preserve"> on both goals. A control group of private collectors recovered more money and got more borrowers out of default. For now, even without the shift, some at the federal student aid office are rattled, according to one person who requested anonymity because he was not authorized to speak publicly. After Mr. Runcie resigned, at least one employee was in tears, the person said.</w:t>
      </w:r>
    </w:p>
    <w:p w:rsidR="001B4E03" w:rsidRDefault="001B4E03" w:rsidP="001B4E03">
      <w:pPr>
        <w:pStyle w:val="Heading4"/>
      </w:pPr>
      <w:bookmarkStart w:id="0" w:name="_GoBack"/>
      <w:bookmarkEnd w:id="0"/>
      <w:r>
        <w:t>Economy melts down – BIGGEST internal link</w:t>
      </w:r>
    </w:p>
    <w:p w:rsidR="001B4E03" w:rsidRPr="00C56285" w:rsidRDefault="001B4E03" w:rsidP="001B4E03">
      <w:pPr>
        <w:rPr>
          <w:sz w:val="16"/>
        </w:rPr>
      </w:pPr>
      <w:r w:rsidRPr="00C56285">
        <w:rPr>
          <w:rStyle w:val="Style13ptBold"/>
        </w:rPr>
        <w:t xml:space="preserve">Rogers and Baum 7/10/17 </w:t>
      </w:r>
      <w:hyperlink r:id="rId7" w:history="1">
        <w:r w:rsidRPr="00C56285">
          <w:rPr>
            <w:rStyle w:val="Hyperlink"/>
            <w:sz w:val="16"/>
          </w:rPr>
          <w:t>http://fortune.com/2017/07/10/higher-education-student-loans-economic-bubble-federal/</w:t>
        </w:r>
      </w:hyperlink>
      <w:r w:rsidRPr="00C56285">
        <w:rPr>
          <w:sz w:val="16"/>
        </w:rPr>
        <w:t xml:space="preserve"> Jim Rogers is an American businessman, investor, traveler, financial commentator, and author. Robert Craig Baum is the former academic dean of Lebanon College; a writer, publisher, and producer; and contributor to www.precaricorps.org.</w:t>
      </w:r>
    </w:p>
    <w:p w:rsidR="001B4E03" w:rsidRPr="00C56285" w:rsidRDefault="001B4E03" w:rsidP="001B4E03">
      <w:r w:rsidRPr="000B226C">
        <w:rPr>
          <w:rStyle w:val="StyleUnderline"/>
          <w:highlight w:val="yellow"/>
        </w:rPr>
        <w:t>This Economic Bubble Is Going to Wreak Havoc When It Bursts</w:t>
      </w:r>
      <w:r>
        <w:rPr>
          <w:rStyle w:val="StyleUnderline"/>
        </w:rPr>
        <w:t xml:space="preserve"> </w:t>
      </w:r>
      <w:r>
        <w:t xml:space="preserve">Jim </w:t>
      </w:r>
      <w:proofErr w:type="spellStart"/>
      <w:proofErr w:type="gramStart"/>
      <w:r>
        <w:t>Rogers,Robert</w:t>
      </w:r>
      <w:proofErr w:type="spellEnd"/>
      <w:proofErr w:type="gramEnd"/>
      <w:r>
        <w:t xml:space="preserve"> Craig Baum Jul 10, 2017 An imminent economic crisis the likes of which this generation has never experienced is coming. However, the conditions under which the next bubble will burst will surprise even the most astute observers of economy, culture, and politics. </w:t>
      </w:r>
      <w:r w:rsidRPr="000B226C">
        <w:rPr>
          <w:rStyle w:val="Emphasis"/>
          <w:highlight w:val="yellow"/>
        </w:rPr>
        <w:t>The higher education bubble</w:t>
      </w:r>
      <w:r>
        <w:t xml:space="preserve"> (one-sixth of the U.S. economy) </w:t>
      </w:r>
      <w:r w:rsidRPr="000B226C">
        <w:rPr>
          <w:rStyle w:val="StyleUnderline"/>
          <w:highlight w:val="yellow"/>
        </w:rPr>
        <w:t>will</w:t>
      </w:r>
      <w:r>
        <w:t xml:space="preserve"> likely </w:t>
      </w:r>
      <w:r w:rsidRPr="000B226C">
        <w:rPr>
          <w:rStyle w:val="StyleUnderline"/>
          <w:highlight w:val="yellow"/>
        </w:rPr>
        <w:t xml:space="preserve">burst with the force of </w:t>
      </w:r>
      <w:r w:rsidRPr="000B226C">
        <w:rPr>
          <w:rStyle w:val="Emphasis"/>
          <w:highlight w:val="yellow"/>
        </w:rPr>
        <w:t>all previous catastrophes comb</w:t>
      </w:r>
      <w:r w:rsidRPr="000B226C">
        <w:rPr>
          <w:rStyle w:val="StyleUnderline"/>
          <w:highlight w:val="yellow"/>
        </w:rPr>
        <w:t xml:space="preserve">ined—a </w:t>
      </w:r>
      <w:r w:rsidRPr="000B226C">
        <w:rPr>
          <w:rStyle w:val="Emphasis"/>
          <w:highlight w:val="yellow"/>
        </w:rPr>
        <w:t>shock wave</w:t>
      </w:r>
      <w:r w:rsidRPr="000B226C">
        <w:rPr>
          <w:rStyle w:val="StyleUnderline"/>
          <w:highlight w:val="yellow"/>
        </w:rPr>
        <w:t xml:space="preserve"> so sudden, so large, that it gathers the full force of the savings and loan, insurance, energy, tech, and mortgage crashes, creating a </w:t>
      </w:r>
      <w:r w:rsidRPr="00A9272D">
        <w:rPr>
          <w:rStyle w:val="Emphasis"/>
          <w:highlight w:val="yellow"/>
        </w:rPr>
        <w:t>blockbuster-level perfect storm</w:t>
      </w:r>
      <w:r w:rsidRPr="000B226C">
        <w:rPr>
          <w:rStyle w:val="StyleUnderline"/>
          <w:highlight w:val="yellow"/>
        </w:rPr>
        <w:t>.</w:t>
      </w:r>
      <w:r>
        <w:rPr>
          <w:rStyle w:val="StyleUnderline"/>
        </w:rPr>
        <w:t xml:space="preserve"> </w:t>
      </w:r>
      <w:r>
        <w:t xml:space="preserve">Disturbing patterns of unsustainable economic activity have emerged over the last decade. College and university budgets rely on inflated real estate investment, deny the short- and long-term effects of student loan defaults, accept the rise in tuition above the rate of inflation as normal, and expect a downsized part-time faculty to help subsidize inflated tenure track and endowed tenure budgetary lines. The insatiable </w:t>
      </w:r>
      <w:r w:rsidRPr="000B226C">
        <w:rPr>
          <w:rStyle w:val="StyleUnderline"/>
          <w:highlight w:val="yellow"/>
        </w:rPr>
        <w:t>upper administrative appetite</w:t>
      </w:r>
      <w:r>
        <w:t xml:space="preserve"> for high salaries, job description absurdity, and low accountability </w:t>
      </w:r>
      <w:r w:rsidRPr="000B226C">
        <w:rPr>
          <w:rStyle w:val="StyleUnderline"/>
          <w:highlight w:val="yellow"/>
        </w:rPr>
        <w:t>adds</w:t>
      </w:r>
      <w:r w:rsidRPr="000B226C">
        <w:rPr>
          <w:rStyle w:val="StyleUnderline"/>
        </w:rPr>
        <w:t xml:space="preserve"> </w:t>
      </w:r>
      <w:r>
        <w:t xml:space="preserve">endless layers of compulsive, prideful </w:t>
      </w:r>
      <w:r w:rsidRPr="000B226C">
        <w:rPr>
          <w:rStyle w:val="StyleUnderline"/>
          <w:highlight w:val="yellow"/>
        </w:rPr>
        <w:t>incompetence to an already unstable education business model that believes it simply cannot crash.</w:t>
      </w:r>
      <w:r>
        <w:rPr>
          <w:rStyle w:val="StyleUnderline"/>
        </w:rPr>
        <w:t xml:space="preserve"> </w:t>
      </w:r>
      <w:r>
        <w:t xml:space="preserve">While higher education is not a business in the same way for-profit corporations are, a business plan rooted </w:t>
      </w:r>
      <w:proofErr w:type="gramStart"/>
      <w:r>
        <w:t>in reality remains</w:t>
      </w:r>
      <w:proofErr w:type="gramEnd"/>
      <w:r>
        <w:t xml:space="preserve"> essential to its success. Reality, however, seems an ongoing elusive concept to college administrators. Dormitories and sports facilities are funded regardless of flat enrollment rates. The mission of imparting knowledge to students (the service for which parents and students pay dearly) is shunted off to ill-paid adjunct faculty with no skin in the game. Students poorly equipped for real-world opportunities are unable to repay student loans, let alone become alumni willing and able to support their alma mater.</w:t>
      </w:r>
    </w:p>
    <w:p w:rsidR="001B4E03" w:rsidRDefault="001B4E03" w:rsidP="001B4E03">
      <w:pPr>
        <w:pStyle w:val="Heading4"/>
      </w:pPr>
      <w:r>
        <w:t xml:space="preserve">Extinction </w:t>
      </w:r>
    </w:p>
    <w:p w:rsidR="001B4E03" w:rsidRPr="007D659B" w:rsidRDefault="001B4E03" w:rsidP="001B4E03">
      <w:pPr>
        <w:rPr>
          <w:sz w:val="16"/>
        </w:rPr>
      </w:pPr>
      <w:r w:rsidRPr="007D659B">
        <w:rPr>
          <w:sz w:val="16"/>
        </w:rPr>
        <w:t xml:space="preserve">Stein </w:t>
      </w:r>
      <w:proofErr w:type="spellStart"/>
      <w:r w:rsidRPr="00EE0F59">
        <w:rPr>
          <w:rStyle w:val="Style13ptBold"/>
        </w:rPr>
        <w:t>Tønnesson</w:t>
      </w:r>
      <w:proofErr w:type="spellEnd"/>
      <w:r w:rsidRPr="00EE0F59">
        <w:rPr>
          <w:rStyle w:val="Style13ptBold"/>
        </w:rPr>
        <w:t xml:space="preserve"> 15</w:t>
      </w:r>
      <w:r w:rsidRPr="007D659B">
        <w:rPr>
          <w:sz w:val="16"/>
        </w:rPr>
        <w:t>, Research Professor, Peace Research Institute Oslo; Leader of East Asia Peace program, Uppsala University, 2015, “Deterrence, interdependence and Sino–US peace,” International Area Studies Review, Vol. 18, No. 3, p. 297-311</w:t>
      </w:r>
    </w:p>
    <w:p w:rsidR="001B4E03" w:rsidRPr="00EE0F59" w:rsidRDefault="001B4E03" w:rsidP="001B4E03">
      <w:r w:rsidRPr="00EE0F59">
        <w:t xml:space="preserve">Several </w:t>
      </w:r>
      <w:r w:rsidRPr="00EE0F59">
        <w:rPr>
          <w:rStyle w:val="StyleUnderline"/>
        </w:rPr>
        <w:t>recent works</w:t>
      </w:r>
      <w:r w:rsidRPr="00EE0F59">
        <w:t xml:space="preserve"> on China and Sino–US relations </w:t>
      </w:r>
      <w:r w:rsidRPr="00EE0F59">
        <w:rPr>
          <w:rStyle w:val="StyleUnderline"/>
        </w:rPr>
        <w:t>have made</w:t>
      </w:r>
      <w:r w:rsidRPr="00EE0F59">
        <w:t xml:space="preserve"> substantial </w:t>
      </w:r>
      <w:r w:rsidRPr="00EE0F59">
        <w:rPr>
          <w:rStyle w:val="StyleUnderline"/>
        </w:rPr>
        <w:t>contributions to the current understanding of how and under what circumstances</w:t>
      </w:r>
      <w:r w:rsidRPr="00EE0F59">
        <w:t xml:space="preserve"> a combination of </w:t>
      </w:r>
      <w:r w:rsidRPr="00EE0F59">
        <w:rPr>
          <w:rStyle w:val="StyleUnderline"/>
        </w:rPr>
        <w:t xml:space="preserve">nuclear deterrence and </w:t>
      </w:r>
      <w:r w:rsidRPr="007D659B">
        <w:rPr>
          <w:rStyle w:val="StyleUnderline"/>
          <w:highlight w:val="yellow"/>
        </w:rPr>
        <w:t>economic interdependence may reduce the risk of war between major powers</w:t>
      </w:r>
      <w:r w:rsidRPr="00EE0F59">
        <w:t xml:space="preserve">. At least four conclusions can be drawn from the review above: first, those who say that </w:t>
      </w:r>
      <w:r w:rsidRPr="007D659B">
        <w:rPr>
          <w:rStyle w:val="StyleUnderline"/>
          <w:highlight w:val="yellow"/>
        </w:rPr>
        <w:t xml:space="preserve">interdependence may </w:t>
      </w:r>
      <w:r w:rsidRPr="007D659B">
        <w:rPr>
          <w:rStyle w:val="Emphasis"/>
          <w:highlight w:val="yellow"/>
        </w:rPr>
        <w:t>both</w:t>
      </w:r>
      <w:r w:rsidRPr="00EE0F59">
        <w:rPr>
          <w:rStyle w:val="Emphasis"/>
        </w:rPr>
        <w:t xml:space="preserve"> inhibit and drive </w:t>
      </w:r>
      <w:r w:rsidRPr="007D659B">
        <w:rPr>
          <w:rStyle w:val="Emphasis"/>
          <w:highlight w:val="yellow"/>
        </w:rPr>
        <w:t>conflict</w:t>
      </w:r>
      <w:r w:rsidRPr="00EE0F59">
        <w:t xml:space="preserve"> are right. </w:t>
      </w:r>
      <w:r w:rsidRPr="00EE0F59">
        <w:rPr>
          <w:rStyle w:val="StyleUnderline"/>
        </w:rPr>
        <w:t>Interdependence raises the cost of conflict</w:t>
      </w:r>
      <w:r w:rsidRPr="00EE0F59">
        <w:t xml:space="preserve"> for all sides </w:t>
      </w:r>
      <w:r w:rsidRPr="00EE0F59">
        <w:rPr>
          <w:rStyle w:val="StyleUnderline"/>
        </w:rPr>
        <w:t>but</w:t>
      </w:r>
      <w:r w:rsidRPr="00EE0F59">
        <w:t xml:space="preserve"> </w:t>
      </w:r>
      <w:r w:rsidRPr="00EE0F59">
        <w:rPr>
          <w:rStyle w:val="StyleUnderline"/>
        </w:rPr>
        <w:t xml:space="preserve">asymmetrical or </w:t>
      </w:r>
      <w:r w:rsidRPr="007D659B">
        <w:rPr>
          <w:rStyle w:val="StyleUnderline"/>
          <w:highlight w:val="yellow"/>
        </w:rPr>
        <w:t xml:space="preserve">unbalanced dependencies and </w:t>
      </w:r>
      <w:r w:rsidRPr="007D659B">
        <w:rPr>
          <w:rStyle w:val="Emphasis"/>
          <w:highlight w:val="yellow"/>
        </w:rPr>
        <w:t>negative trade expectations</w:t>
      </w:r>
      <w:r w:rsidRPr="00EE0F59">
        <w:t xml:space="preserve"> may </w:t>
      </w:r>
      <w:r w:rsidRPr="007D659B">
        <w:rPr>
          <w:rStyle w:val="StyleUnderline"/>
          <w:highlight w:val="yellow"/>
        </w:rPr>
        <w:t>generate tensions leading to trade wars</w:t>
      </w:r>
      <w:r w:rsidRPr="00EE0F59">
        <w:rPr>
          <w:rStyle w:val="StyleUnderline"/>
        </w:rPr>
        <w:t xml:space="preserve"> among inter-dependent states </w:t>
      </w:r>
      <w:r w:rsidRPr="007D659B">
        <w:rPr>
          <w:rStyle w:val="StyleUnderline"/>
          <w:highlight w:val="yellow"/>
        </w:rPr>
        <w:t>that</w:t>
      </w:r>
      <w:r w:rsidRPr="00EE0F59">
        <w:t xml:space="preserve"> in turn </w:t>
      </w:r>
      <w:r w:rsidRPr="007D659B">
        <w:rPr>
          <w:rStyle w:val="Style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EE0F59">
        <w:t>analysed</w:t>
      </w:r>
      <w:proofErr w:type="spellEnd"/>
      <w:r w:rsidRPr="00EE0F59">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EE0F59">
        <w:t>Ravenhill</w:t>
      </w:r>
      <w:proofErr w:type="spellEnd"/>
      <w:r w:rsidRPr="00EE0F59">
        <w:t xml:space="preserve">, 2014; </w:t>
      </w:r>
      <w:proofErr w:type="spellStart"/>
      <w:r w:rsidRPr="00EE0F59">
        <w:t>Yoshimatsu</w:t>
      </w:r>
      <w:proofErr w:type="spellEnd"/>
      <w:r w:rsidRPr="00EE0F59">
        <w:t xml:space="preserve">, 2014: 576); and fourth, </w:t>
      </w:r>
      <w:r w:rsidRPr="00EE0F59">
        <w:rPr>
          <w:rStyle w:val="StyleUnderline"/>
        </w:rPr>
        <w:t>decisions for war</w:t>
      </w:r>
      <w:r w:rsidRPr="00EE0F59">
        <w:t xml:space="preserve"> and peace </w:t>
      </w:r>
      <w:r w:rsidRPr="00EE0F59">
        <w:rPr>
          <w:rStyle w:val="StyleUnderline"/>
        </w:rPr>
        <w:t xml:space="preserve">are taken by very few people, who act </w:t>
      </w:r>
      <w:proofErr w:type="gramStart"/>
      <w:r w:rsidRPr="00EE0F59">
        <w:rPr>
          <w:rStyle w:val="StyleUnderline"/>
        </w:rPr>
        <w:t>on the basis of</w:t>
      </w:r>
      <w:proofErr w:type="gramEnd"/>
      <w:r w:rsidRPr="00EE0F59">
        <w:rPr>
          <w:rStyle w:val="StyleUnderline"/>
        </w:rPr>
        <w:t xml:space="preserve"> their future expectations</w:t>
      </w:r>
      <w:r w:rsidRPr="00EE0F59">
        <w:t xml:space="preserve">. International relations theory must be supplemented by foreign policy analysis </w:t>
      </w:r>
      <w:proofErr w:type="gramStart"/>
      <w:r w:rsidRPr="00EE0F59">
        <w:t>in order to</w:t>
      </w:r>
      <w:proofErr w:type="gramEnd"/>
      <w:r w:rsidRPr="00EE0F59">
        <w:t xml:space="preserve"> assess the value attributed by national decision-makers to economic development and their assessments of risks and opportunities. </w:t>
      </w:r>
      <w:r w:rsidRPr="007D659B">
        <w:rPr>
          <w:rStyle w:val="StyleUnderline"/>
          <w:highlight w:val="yellow"/>
        </w:rPr>
        <w:t>If leaders</w:t>
      </w:r>
      <w:r w:rsidRPr="00EE0F59">
        <w:t xml:space="preserve"> on either side of the Atlantic </w:t>
      </w:r>
      <w:r w:rsidRPr="00EE0F59">
        <w:rPr>
          <w:rStyle w:val="StyleUnderline"/>
        </w:rPr>
        <w:t xml:space="preserve">begin to seriously </w:t>
      </w:r>
      <w:r w:rsidRPr="00EE0F59">
        <w:rPr>
          <w:rStyle w:val="Emphasis"/>
        </w:rPr>
        <w:t xml:space="preserve">fear or </w:t>
      </w:r>
      <w:r w:rsidRPr="007D659B">
        <w:rPr>
          <w:rStyle w:val="Emphasis"/>
          <w:highlight w:val="yellow"/>
        </w:rPr>
        <w:t>anticipate</w:t>
      </w:r>
      <w:r w:rsidRPr="00EE0F59">
        <w:rPr>
          <w:rStyle w:val="Emphasis"/>
        </w:rPr>
        <w:t xml:space="preserve"> their own nation’s </w:t>
      </w:r>
      <w:r w:rsidRPr="007D659B">
        <w:rPr>
          <w:rStyle w:val="Emphasis"/>
          <w:highlight w:val="yellow"/>
        </w:rPr>
        <w:t>decline</w:t>
      </w:r>
      <w:r w:rsidRPr="00EE0F59">
        <w:t xml:space="preserve"> then </w:t>
      </w:r>
      <w:r w:rsidRPr="007D659B">
        <w:rPr>
          <w:rStyle w:val="StyleUnderline"/>
          <w:highlight w:val="yellow"/>
        </w:rPr>
        <w:t>they may</w:t>
      </w:r>
      <w:r w:rsidRPr="00EE0F59">
        <w:rPr>
          <w:rStyle w:val="StyleUnderline"/>
        </w:rPr>
        <w:t xml:space="preserve"> blame</w:t>
      </w:r>
      <w:r w:rsidRPr="00EE0F59">
        <w:t xml:space="preserve"> this on </w:t>
      </w:r>
      <w:r w:rsidRPr="00EE0F59">
        <w:rPr>
          <w:rStyle w:val="StyleUnderline"/>
        </w:rPr>
        <w:t>external dependence, appeal to anti-foreign sentiments, contemplate the use of force to gain</w:t>
      </w:r>
      <w:r w:rsidRPr="00EE0F59">
        <w:t xml:space="preserve"> respect or </w:t>
      </w:r>
      <w:r w:rsidRPr="00EE0F59">
        <w:rPr>
          <w:rStyle w:val="StyleUnderline"/>
        </w:rPr>
        <w:t>credibility, adopt protectionist policies, and</w:t>
      </w:r>
      <w:r w:rsidRPr="00EE0F59">
        <w:t xml:space="preserve"> ultimately </w:t>
      </w:r>
      <w:r w:rsidRPr="007D659B">
        <w:rPr>
          <w:rStyle w:val="Emphasis"/>
          <w:highlight w:val="yellow"/>
        </w:rPr>
        <w:t>refuse to be deterred by</w:t>
      </w:r>
      <w:r w:rsidRPr="00EE0F59">
        <w:t xml:space="preserve"> either </w:t>
      </w:r>
      <w:r w:rsidRPr="007D659B">
        <w:rPr>
          <w:rStyle w:val="Emphasis"/>
          <w:highlight w:val="yellow"/>
        </w:rPr>
        <w:t>nuclear arms</w:t>
      </w:r>
      <w:r w:rsidRPr="00EE0F59">
        <w:rPr>
          <w:rStyle w:val="StyleUnderline"/>
        </w:rPr>
        <w:t xml:space="preserve"> or prospects of socioeconomic calamities. </w:t>
      </w:r>
      <w:r w:rsidRPr="007D659B">
        <w:rPr>
          <w:rStyle w:val="StyleUnderline"/>
          <w:highlight w:val="yellow"/>
        </w:rPr>
        <w:t xml:space="preserve">Such a dangerous shift could happen </w:t>
      </w:r>
      <w:r w:rsidRPr="007D659B">
        <w:rPr>
          <w:rStyle w:val="Emphasis"/>
          <w:highlight w:val="yellow"/>
        </w:rPr>
        <w:t>abruptly</w:t>
      </w:r>
      <w:r w:rsidRPr="007D659B">
        <w:rPr>
          <w:highlight w:val="yellow"/>
        </w:rPr>
        <w:t>,</w:t>
      </w:r>
      <w:r w:rsidRPr="00EE0F59">
        <w:t xml:space="preserve"> i.e. under the instigation of actions by a third party – or against a third party.</w:t>
      </w:r>
    </w:p>
    <w:p w:rsidR="001B4E03" w:rsidRPr="00BA1B0F" w:rsidRDefault="001B4E03" w:rsidP="001B4E03">
      <w:r w:rsidRPr="00EE0F59">
        <w:t xml:space="preserve">Yet </w:t>
      </w:r>
      <w:proofErr w:type="gramStart"/>
      <w:r w:rsidRPr="00EE0F59">
        <w:t>as long as</w:t>
      </w:r>
      <w:proofErr w:type="gramEnd"/>
      <w:r w:rsidRPr="00EE0F59">
        <w:t xml:space="preserve"> there is both nuclear deterrence and interdependence, the tensions </w:t>
      </w:r>
      <w:r w:rsidRPr="00EE0F59">
        <w:rPr>
          <w:rStyle w:val="StyleUnderline"/>
        </w:rPr>
        <w:t>in East Asia</w:t>
      </w:r>
      <w:r w:rsidRPr="00EE0F59">
        <w:t xml:space="preserve"> are unlikely to escalate to war. As Chan (2013) says, all states in the region are aware that they cannot count on support from either China or the US if they make provocative moves. </w:t>
      </w:r>
      <w:r w:rsidRPr="00EE0F59">
        <w:rPr>
          <w:rStyle w:val="StyleUnderline"/>
        </w:rPr>
        <w:t xml:space="preserve">The greatest risk is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Underline"/>
        </w:rPr>
        <w:t xml:space="preserve">but that </w:t>
      </w:r>
      <w:r w:rsidRPr="00EE0F59">
        <w:rPr>
          <w:rStyle w:val="Emphasis"/>
        </w:rPr>
        <w:t>changes in the world economy</w:t>
      </w:r>
      <w:r w:rsidRPr="00EE0F59">
        <w:rPr>
          <w:rStyle w:val="StyleUnderline"/>
        </w:rPr>
        <w:t xml:space="preserve"> alter those circumstances in ways that render inter-state peace more 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7D659B">
        <w:rPr>
          <w:rStyle w:val="StyleUnderline"/>
          <w:highlight w:val="yellow"/>
        </w:rPr>
        <w:t>This could have unforeseen consequences i</w:t>
      </w:r>
      <w:r w:rsidRPr="00EE0F59">
        <w:rPr>
          <w:rStyle w:val="StyleUnderline"/>
        </w:rPr>
        <w:t xml:space="preserve">n the field of security, </w:t>
      </w:r>
      <w:r w:rsidRPr="007D659B">
        <w:rPr>
          <w:rStyle w:val="StyleUnderline"/>
          <w:highlight w:val="yellow"/>
        </w:rPr>
        <w:t xml:space="preserve">with nuclear deterrence remaining the only factor to </w:t>
      </w:r>
      <w:r w:rsidRPr="007D659B">
        <w:rPr>
          <w:rStyle w:val="Emphasis"/>
          <w:highlight w:val="yellow"/>
        </w:rPr>
        <w:t>protect the world from Armageddon</w:t>
      </w:r>
      <w:r w:rsidRPr="00EE0F59">
        <w:rPr>
          <w:rStyle w:val="StyleUnderline"/>
        </w:rPr>
        <w:t xml:space="preserve">, and </w:t>
      </w:r>
      <w:r w:rsidRPr="00EE0F59">
        <w:rPr>
          <w:rStyle w:val="Emphasis"/>
        </w:rPr>
        <w:t>unreliably so</w:t>
      </w:r>
      <w:r w:rsidRPr="00EE0F59">
        <w:t xml:space="preserve">. </w:t>
      </w:r>
      <w:r w:rsidRPr="00EE0F59">
        <w:rPr>
          <w:rStyle w:val="StyleUnderline"/>
        </w:rPr>
        <w:t xml:space="preserve">Deterrence could </w:t>
      </w:r>
      <w:r w:rsidRPr="00EE0F59">
        <w:rPr>
          <w:rStyle w:val="Emphasis"/>
        </w:rPr>
        <w:t>lose its credibility</w:t>
      </w:r>
      <w:r w:rsidRPr="00EE0F59">
        <w:t xml:space="preserve">: one of the two </w:t>
      </w:r>
      <w:r w:rsidRPr="00EE0F59">
        <w:rPr>
          <w:rStyle w:val="StyleUnderline"/>
        </w:rPr>
        <w:t>great powers might gamble that the other yield in a cyber-war or conventional</w:t>
      </w:r>
      <w:r w:rsidRPr="00EE0F59">
        <w:t xml:space="preserve"> limited </w:t>
      </w:r>
      <w:r w:rsidRPr="00EE0F59">
        <w:rPr>
          <w:rStyle w:val="StyleUnderline"/>
        </w:rPr>
        <w:t>war</w:t>
      </w:r>
      <w:r w:rsidRPr="00EE0F59">
        <w:t xml:space="preserve">, or </w:t>
      </w:r>
      <w:proofErr w:type="gramStart"/>
      <w:r w:rsidRPr="00EE0F59">
        <w:t>third party</w:t>
      </w:r>
      <w:proofErr w:type="gramEnd"/>
      <w:r w:rsidRPr="00EE0F59">
        <w:t xml:space="preserve"> countries might engage in conflict with each other, with a view to obliging Washington or Beijing to intervene.</w:t>
      </w:r>
    </w:p>
    <w:p w:rsidR="001B4E03" w:rsidRDefault="001B4E03" w:rsidP="001B4E03">
      <w:pPr>
        <w:pStyle w:val="Heading3"/>
      </w:pPr>
      <w:r>
        <w:t>U: No Transfer now</w:t>
      </w:r>
    </w:p>
    <w:p w:rsidR="001B4E03" w:rsidRDefault="001B4E03" w:rsidP="001B4E03"/>
    <w:p w:rsidR="001B4E03" w:rsidRDefault="001B4E03" w:rsidP="001B4E03">
      <w:pPr>
        <w:pStyle w:val="Heading4"/>
      </w:pPr>
      <w:r>
        <w:t>Proposal to shift to Treasury dormant for now</w:t>
      </w:r>
    </w:p>
    <w:p w:rsidR="001B4E03" w:rsidRPr="00040D5D" w:rsidRDefault="001B4E03" w:rsidP="001B4E03">
      <w:pPr>
        <w:rPr>
          <w:sz w:val="16"/>
        </w:rPr>
      </w:pPr>
      <w:r w:rsidRPr="00040D5D">
        <w:rPr>
          <w:rStyle w:val="Style13ptBold"/>
        </w:rPr>
        <w:t>Law 5/30/17</w:t>
      </w:r>
      <w:r w:rsidRPr="00040D5D">
        <w:rPr>
          <w:sz w:val="16"/>
        </w:rPr>
        <w:t xml:space="preserve"> </w:t>
      </w:r>
      <w:hyperlink r:id="rId8" w:history="1">
        <w:r w:rsidRPr="00EA23BE">
          <w:rPr>
            <w:rStyle w:val="Hyperlink"/>
            <w:sz w:val="16"/>
          </w:rPr>
          <w:t>https://www.studentloanresources.co/single-post/2017/05/30/Betsy-Devos-Federal-Student-Loans-Will-Be-Handled-By-One-Student-Loan-Servicer</w:t>
        </w:r>
      </w:hyperlink>
      <w:r>
        <w:rPr>
          <w:sz w:val="16"/>
        </w:rPr>
        <w:t xml:space="preserve"> </w:t>
      </w:r>
      <w:r w:rsidRPr="00040D5D">
        <w:rPr>
          <w:sz w:val="16"/>
        </w:rPr>
        <w:t>Hannah Law</w:t>
      </w:r>
      <w:r>
        <w:rPr>
          <w:sz w:val="16"/>
        </w:rPr>
        <w:t xml:space="preserve"> </w:t>
      </w:r>
      <w:r w:rsidRPr="00040D5D">
        <w:rPr>
          <w:sz w:val="16"/>
        </w:rPr>
        <w:t>Digital Marketing Specialist at Creative Strands LLC</w:t>
      </w:r>
      <w:r>
        <w:rPr>
          <w:sz w:val="16"/>
        </w:rPr>
        <w:t xml:space="preserve"> </w:t>
      </w:r>
      <w:r w:rsidRPr="00040D5D">
        <w:rPr>
          <w:sz w:val="16"/>
        </w:rPr>
        <w:t>Creative Strands LLC</w:t>
      </w:r>
      <w:r>
        <w:rPr>
          <w:sz w:val="16"/>
        </w:rPr>
        <w:t xml:space="preserve"> </w:t>
      </w:r>
      <w:r w:rsidRPr="00040D5D">
        <w:rPr>
          <w:sz w:val="16"/>
        </w:rPr>
        <w:t>Texas Christian University</w:t>
      </w:r>
    </w:p>
    <w:p w:rsidR="001B4E03" w:rsidRDefault="001B4E03" w:rsidP="001B4E03">
      <w:r w:rsidRPr="00C30A27">
        <w:rPr>
          <w:rStyle w:val="StyleUnderline"/>
          <w:highlight w:val="yellow"/>
        </w:rPr>
        <w:t>Student loans is taking up a larger and larger portion of American debt</w:t>
      </w:r>
      <w:r>
        <w:t xml:space="preserve"> with the rate of default rising as well as the cost of college. As student loans debt increases so does U.S household debt that includes any mortgage debt. One reason proposed for the change to one servicer was that student loan debt repayment options are often confusing, especially when their debt is moved from one servicer to another.</w:t>
      </w:r>
    </w:p>
    <w:p w:rsidR="001B4E03" w:rsidRDefault="001B4E03" w:rsidP="001B4E03">
      <w:r>
        <w:t xml:space="preserve"> </w:t>
      </w:r>
    </w:p>
    <w:p w:rsidR="001B4E03" w:rsidRDefault="001B4E03" w:rsidP="001B4E03">
      <w:r>
        <w:t xml:space="preserve">As with any major government change, there are always growing pains. </w:t>
      </w:r>
      <w:r w:rsidRPr="00C30A27">
        <w:rPr>
          <w:rStyle w:val="StyleUnderline"/>
          <w:highlight w:val="yellow"/>
        </w:rPr>
        <w:t xml:space="preserve">One suggestion of moving student loans from the Department of Education to the Treasury Department did not gain much traction as student loans are for furthering education while the treasury’s </w:t>
      </w:r>
      <w:proofErr w:type="gramStart"/>
      <w:r w:rsidRPr="00C30A27">
        <w:rPr>
          <w:rStyle w:val="StyleUnderline"/>
          <w:highlight w:val="yellow"/>
        </w:rPr>
        <w:t>main focus</w:t>
      </w:r>
      <w:proofErr w:type="gramEnd"/>
      <w:r w:rsidRPr="00C30A27">
        <w:rPr>
          <w:rStyle w:val="StyleUnderline"/>
          <w:highlight w:val="yellow"/>
        </w:rPr>
        <w:t xml:space="preserve"> is to collect money</w:t>
      </w:r>
      <w:r>
        <w:t>. Although debt and default collection may increase, the root of the student loan problem is the amount borrowed and the ability of individuals to pay back through understanding repayment programs.</w:t>
      </w:r>
    </w:p>
    <w:p w:rsidR="001B4E03" w:rsidRDefault="001B4E03" w:rsidP="001B4E03"/>
    <w:p w:rsidR="001B4E03" w:rsidRDefault="001B4E03" w:rsidP="001B4E03">
      <w:pPr>
        <w:pStyle w:val="Heading4"/>
      </w:pPr>
      <w:r>
        <w:t xml:space="preserve">No shift yet </w:t>
      </w:r>
    </w:p>
    <w:p w:rsidR="001B4E03" w:rsidRPr="00C30A27" w:rsidRDefault="001B4E03" w:rsidP="001B4E03">
      <w:pPr>
        <w:rPr>
          <w:sz w:val="16"/>
        </w:rPr>
      </w:pPr>
      <w:r w:rsidRPr="00C30A27">
        <w:rPr>
          <w:rStyle w:val="Style13ptBold"/>
        </w:rPr>
        <w:t xml:space="preserve">Western Benefits Group 6/6/17 </w:t>
      </w:r>
      <w:hyperlink r:id="rId9" w:history="1">
        <w:r w:rsidRPr="00C30A27">
          <w:rPr>
            <w:rStyle w:val="Hyperlink"/>
            <w:sz w:val="16"/>
          </w:rPr>
          <w:t>http://blog.westernbenefitsgroup.com/2017/06/06/treasury-department-new-student-loan-servicer/</w:t>
        </w:r>
      </w:hyperlink>
      <w:r w:rsidRPr="00C30A27">
        <w:rPr>
          <w:sz w:val="16"/>
        </w:rPr>
        <w:t xml:space="preserve"> financial reporting website</w:t>
      </w:r>
    </w:p>
    <w:p w:rsidR="001B4E03" w:rsidRDefault="001B4E03" w:rsidP="001B4E03">
      <w:r>
        <w:t>What does this mean for student loan borrowers?</w:t>
      </w:r>
    </w:p>
    <w:p w:rsidR="001B4E03" w:rsidRDefault="001B4E03" w:rsidP="001B4E03">
      <w:r w:rsidRPr="00C30A27">
        <w:rPr>
          <w:rStyle w:val="StyleUnderline"/>
          <w:highlight w:val="yellow"/>
        </w:rPr>
        <w:t xml:space="preserve">As of right now, the proposal to move the management of student loans from the Education Department to the Treasury Department is still just that - a proposal. It will require Congress to </w:t>
      </w:r>
      <w:proofErr w:type="gramStart"/>
      <w:r w:rsidRPr="00C30A27">
        <w:rPr>
          <w:rStyle w:val="StyleUnderline"/>
          <w:highlight w:val="yellow"/>
        </w:rPr>
        <w:t>take action</w:t>
      </w:r>
      <w:proofErr w:type="gramEnd"/>
      <w:r w:rsidRPr="00C30A27">
        <w:rPr>
          <w:rStyle w:val="StyleUnderline"/>
          <w:highlight w:val="yellow"/>
        </w:rPr>
        <w:t>, which means nothing is happening today</w:t>
      </w:r>
      <w:r>
        <w:t>.</w:t>
      </w:r>
    </w:p>
    <w:p w:rsidR="001B4E03" w:rsidRDefault="001B4E03" w:rsidP="001B4E03"/>
    <w:p w:rsidR="001B4E03" w:rsidRDefault="001B4E03" w:rsidP="001B4E03">
      <w:r>
        <w:t>For student loan borrowers wondering how this could impact their repayment, it’s too soon to tell.</w:t>
      </w:r>
    </w:p>
    <w:p w:rsidR="001B4E03" w:rsidRDefault="001B4E03" w:rsidP="001B4E03"/>
    <w:p w:rsidR="001B4E03" w:rsidRDefault="001B4E03" w:rsidP="001B4E03">
      <w:pPr>
        <w:pStyle w:val="Heading4"/>
      </w:pPr>
      <w:r>
        <w:t>Chances still low</w:t>
      </w:r>
    </w:p>
    <w:p w:rsidR="001B4E03" w:rsidRPr="00C30A27" w:rsidRDefault="001B4E03" w:rsidP="001B4E03">
      <w:pPr>
        <w:rPr>
          <w:sz w:val="16"/>
        </w:rPr>
      </w:pPr>
      <w:r w:rsidRPr="00C30A27">
        <w:rPr>
          <w:rStyle w:val="Style13ptBold"/>
        </w:rPr>
        <w:t>Elliott 6/27/17</w:t>
      </w:r>
      <w:r w:rsidRPr="00C30A27">
        <w:rPr>
          <w:sz w:val="16"/>
        </w:rPr>
        <w:t xml:space="preserve"> </w:t>
      </w:r>
      <w:hyperlink r:id="rId10" w:history="1">
        <w:r w:rsidRPr="00EA23BE">
          <w:rPr>
            <w:rStyle w:val="Hyperlink"/>
            <w:sz w:val="16"/>
          </w:rPr>
          <w:t>https://www.cheatsheet.com/money-career/donald-trump-wants-change-how-you-pay-school.html/</w:t>
        </w:r>
      </w:hyperlink>
      <w:r>
        <w:rPr>
          <w:sz w:val="16"/>
        </w:rPr>
        <w:t xml:space="preserve"> </w:t>
      </w:r>
      <w:r w:rsidRPr="00C30A27">
        <w:rPr>
          <w:sz w:val="16"/>
        </w:rPr>
        <w:t>Megan is a Money &amp; Career, Health &amp; Fitness, and Culture Writer at The Cheat Sheet. She has a bachelor's degree in cultural studies from Macalester College and a master's degree in media studies from the New School University. Her writing has appeared in the Journal of Financial Planning and other publications.</w:t>
      </w:r>
    </w:p>
    <w:p w:rsidR="001B4E03" w:rsidRDefault="001B4E03" w:rsidP="001B4E03">
      <w:r w:rsidRPr="00725720">
        <w:rPr>
          <w:rStyle w:val="StyleUnderline"/>
          <w:highlight w:val="yellow"/>
        </w:rPr>
        <w:t>Reports have surfaced that the Trump administration would like to move responsibility for the federal student loan program away from the Department of Education and to the Treasury Department</w:t>
      </w:r>
      <w:r>
        <w:t>. The idea also surfaced during Obama’s presidency, according to The New York Times, and would fit with the Republican Party’s goal of shrinking the size of the Department of Education.</w:t>
      </w:r>
    </w:p>
    <w:p w:rsidR="001B4E03" w:rsidRDefault="001B4E03" w:rsidP="001B4E03"/>
    <w:p w:rsidR="001B4E03" w:rsidRPr="00725720" w:rsidRDefault="001B4E03" w:rsidP="001B4E03">
      <w:pPr>
        <w:rPr>
          <w:rStyle w:val="StyleUnderline"/>
        </w:rPr>
      </w:pPr>
      <w:r>
        <w:t xml:space="preserve">Some people think such a move could simplify life for borrowers. Yet critics say students could suffer if federal student aid efforts moved to a department whose mission isn’t regarding education. </w:t>
      </w:r>
      <w:r w:rsidRPr="00725720">
        <w:rPr>
          <w:rStyle w:val="StyleUnderline"/>
          <w:highlight w:val="yellow"/>
        </w:rPr>
        <w:t>Members of Congress, however, haven’t exactly embraced the idea,</w:t>
      </w:r>
      <w:r>
        <w:t xml:space="preserve"> Inside Higher Ed reported. </w:t>
      </w:r>
      <w:proofErr w:type="gramStart"/>
      <w:r w:rsidRPr="00725720">
        <w:rPr>
          <w:rStyle w:val="StyleUnderline"/>
          <w:highlight w:val="yellow"/>
        </w:rPr>
        <w:t>So</w:t>
      </w:r>
      <w:proofErr w:type="gramEnd"/>
      <w:r w:rsidRPr="00725720">
        <w:rPr>
          <w:rStyle w:val="StyleUnderline"/>
          <w:highlight w:val="yellow"/>
        </w:rPr>
        <w:t xml:space="preserve"> the chances of this change happening are fairly slim.</w:t>
      </w:r>
    </w:p>
    <w:p w:rsidR="001B4E03" w:rsidRPr="00040D5D" w:rsidRDefault="001B4E03" w:rsidP="001B4E03"/>
    <w:p w:rsidR="001B4E03" w:rsidRDefault="001B4E03" w:rsidP="001B4E03">
      <w:pPr>
        <w:pStyle w:val="Heading3"/>
      </w:pPr>
      <w:r>
        <w:t>Backlash = Student Loan Movement</w:t>
      </w:r>
    </w:p>
    <w:p w:rsidR="001B4E03" w:rsidRDefault="001B4E03" w:rsidP="001B4E03">
      <w:pPr>
        <w:pStyle w:val="Heading4"/>
      </w:pPr>
      <w:r>
        <w:t>Backlash causes shift of student loans from Ed to treasury</w:t>
      </w:r>
    </w:p>
    <w:p w:rsidR="001B4E03" w:rsidRPr="006A0618" w:rsidRDefault="001B4E03" w:rsidP="001B4E03">
      <w:pPr>
        <w:rPr>
          <w:sz w:val="16"/>
        </w:rPr>
      </w:pPr>
      <w:r w:rsidRPr="006A0618">
        <w:rPr>
          <w:rStyle w:val="Style13ptBold"/>
        </w:rPr>
        <w:t>Jackson 5/26/17</w:t>
      </w:r>
      <w:r w:rsidRPr="006A0618">
        <w:rPr>
          <w:sz w:val="16"/>
        </w:rPr>
        <w:t xml:space="preserve"> Abby Jackson Before joining Business Insider's education team, Abby was at JPMorgan where she worked in the chief investment </w:t>
      </w:r>
      <w:proofErr w:type="spellStart"/>
      <w:r w:rsidRPr="006A0618">
        <w:rPr>
          <w:sz w:val="16"/>
        </w:rPr>
        <w:t>office</w:t>
      </w:r>
      <w:proofErr w:type="spellEnd"/>
      <w:r w:rsidRPr="006A0618">
        <w:rPr>
          <w:sz w:val="16"/>
        </w:rPr>
        <w:t xml:space="preserve"> and treasury. Previously, she worked in education policy in Washington, DC, dealing with standards-based reform and the Common Core. She graduated from Yale University with a degree in political science http://www.businessinsider.com/trump-proposal-may-delegitimize-the-department-of-education</w:t>
      </w:r>
    </w:p>
    <w:p w:rsidR="001B4E03" w:rsidRDefault="001B4E03" w:rsidP="001B4E03">
      <w:r w:rsidRPr="00BA1B0F">
        <w:rPr>
          <w:rStyle w:val="StyleUnderline"/>
          <w:highlight w:val="yellow"/>
        </w:rPr>
        <w:t>The Trump Administration is considering moving oversight</w:t>
      </w:r>
      <w:r>
        <w:t xml:space="preserve"> for more than $1 trillion in student loan debt </w:t>
      </w:r>
      <w:r w:rsidRPr="00BA1B0F">
        <w:rPr>
          <w:rStyle w:val="StyleUnderline"/>
          <w:highlight w:val="yellow"/>
        </w:rPr>
        <w:t>from</w:t>
      </w:r>
      <w:r>
        <w:t xml:space="preserve"> the Department of Education </w:t>
      </w:r>
      <w:r w:rsidRPr="00BA1B0F">
        <w:rPr>
          <w:rStyle w:val="StyleUnderline"/>
          <w:highlight w:val="yellow"/>
        </w:rPr>
        <w:t>(ED</w:t>
      </w:r>
      <w:r>
        <w:t xml:space="preserve">), where it currently resides, </w:t>
      </w:r>
      <w:r w:rsidRPr="00BA1B0F">
        <w:rPr>
          <w:rStyle w:val="StyleUnderline"/>
        </w:rPr>
        <w:t xml:space="preserve">to </w:t>
      </w:r>
      <w:r>
        <w:t xml:space="preserve">the </w:t>
      </w:r>
      <w:r w:rsidRPr="00BA1B0F">
        <w:rPr>
          <w:rStyle w:val="StyleUnderline"/>
        </w:rPr>
        <w:t xml:space="preserve">Treasury </w:t>
      </w:r>
      <w:r>
        <w:t xml:space="preserve">Department, The New York Times reports. The possible change was referenced in the resignation memo of James Runcie, which The Times obtained. Runcie led the ED's federal student aid program, and resigned suddenly Tuesday night, citing the proposed change to student aid oversight and other issues. Runcie wrote a scathing memo to colleagues highlighting his dissatisfaction with the way his office was micromanaged, Politico reported. "I am incredibly concerned about significant constraints being placed on our ability to allocate and prioritize resources, make decisions, and deliver on the organization’s mission," Runcie wrote in the memo, according to Politico. </w:t>
      </w:r>
      <w:r w:rsidRPr="00BA1B0F">
        <w:rPr>
          <w:rStyle w:val="StyleUnderline"/>
          <w:highlight w:val="yellow"/>
        </w:rPr>
        <w:t xml:space="preserve">The proposed move would </w:t>
      </w:r>
      <w:r w:rsidRPr="00BA1B0F">
        <w:rPr>
          <w:rStyle w:val="Emphasis"/>
          <w:highlight w:val="yellow"/>
        </w:rPr>
        <w:t>significantly blunt</w:t>
      </w:r>
      <w:r w:rsidRPr="00BA1B0F">
        <w:rPr>
          <w:rStyle w:val="StyleUnderline"/>
          <w:highlight w:val="yellow"/>
        </w:rPr>
        <w:t xml:space="preserve"> the ED's power</w:t>
      </w:r>
      <w:r>
        <w:t xml:space="preserve">. The department, which advises and executes legislation over education policy at both the K-12 and post-secondary level, has limited power, as many areas of education in the US are largely under state and local control. One of its largest areas of responsibilities pertains to administering federal student aid. The Pell Grant program — student aid that does not need to be repaid — was the largest area of spending for the department for 2016 with about $22.5 billion spent. Some worry that the change would not only significantly diminish the ED's power, but also usurp the original intent of the student loan program. "The reason the federal student aid programs live within the Education Department is because that's the agency that has as its goal increasing educational opportunities within the United States," David Bergeron told The Times. "That is not the Treasury Department's goal. Its job is to pay for the business of the government," Bergeron, who worked in the ED for 35 </w:t>
      </w:r>
      <w:proofErr w:type="gramStart"/>
      <w:r>
        <w:t>year</w:t>
      </w:r>
      <w:proofErr w:type="gramEnd"/>
      <w:r>
        <w:t xml:space="preserve">, continued. </w:t>
      </w:r>
      <w:r w:rsidRPr="00BA1B0F">
        <w:rPr>
          <w:rStyle w:val="StyleUnderline"/>
          <w:highlight w:val="yellow"/>
        </w:rPr>
        <w:t>The role of the ED has previously been called into question by</w:t>
      </w:r>
      <w:r>
        <w:t xml:space="preserve"> the President </w:t>
      </w:r>
      <w:r w:rsidRPr="00BA1B0F">
        <w:rPr>
          <w:rStyle w:val="StyleUnderline"/>
          <w:highlight w:val="yellow"/>
        </w:rPr>
        <w:t>Trump. During his campaign, he hinted that the department should be abolished.</w:t>
      </w:r>
    </w:p>
    <w:p w:rsidR="001B4E03" w:rsidRDefault="001B4E03" w:rsidP="001B4E03"/>
    <w:p w:rsidR="001B4E03" w:rsidRDefault="001B4E03" w:rsidP="001B4E03">
      <w:pPr>
        <w:pStyle w:val="Heading4"/>
      </w:pPr>
      <w:r>
        <w:t xml:space="preserve">Transfer would be the first move in Trump assault on DOE </w:t>
      </w:r>
    </w:p>
    <w:p w:rsidR="001B4E03" w:rsidRPr="00BA1B0F" w:rsidRDefault="001B4E03" w:rsidP="001B4E03">
      <w:pPr>
        <w:rPr>
          <w:sz w:val="16"/>
        </w:rPr>
      </w:pPr>
      <w:r w:rsidRPr="000C42D1">
        <w:rPr>
          <w:rStyle w:val="Style13ptBold"/>
        </w:rPr>
        <w:t>Marshall 17</w:t>
      </w:r>
      <w:r w:rsidRPr="00BA1B0F">
        <w:rPr>
          <w:sz w:val="16"/>
        </w:rPr>
        <w:t xml:space="preserve"> </w:t>
      </w:r>
      <w:hyperlink r:id="rId11" w:history="1">
        <w:r w:rsidRPr="00BA1B0F">
          <w:rPr>
            <w:rStyle w:val="Hyperlink"/>
            <w:sz w:val="16"/>
          </w:rPr>
          <w:t>http://www.forgetstudentloandebt.com/trump-propose-moving-all-federal-student-loans-to-treasury-department/</w:t>
        </w:r>
      </w:hyperlink>
      <w:r w:rsidRPr="00BA1B0F">
        <w:rPr>
          <w:sz w:val="16"/>
        </w:rPr>
        <w:t xml:space="preserve"> Tim, education writer and journalist</w:t>
      </w:r>
    </w:p>
    <w:p w:rsidR="001B4E03" w:rsidRPr="000C42D1" w:rsidRDefault="001B4E03" w:rsidP="001B4E03">
      <w:r>
        <w:t>James Runcie was quite literally the guy in charge of the entire Federal student aid program, and Mr. Runcie had been in this position since 2011 (he was an Obama appointment). This is one of the people who helped lead the charge with the Obama student loan forgiveness reforms, making him a true insider, a seasoned politico, and one of the good guys working to provide effective Federal student loan debt forgiveness benefits to millions of Americans. He was slated to hold this position until 2020, but after significant disagreements with both the Trump Administration officials and Betsy DeVos (his boss), he obviously decided that there was little left for him to do in this role. Runcie was quite clear about his disdain for this proposal, writing about it that “</w:t>
      </w:r>
      <w:r w:rsidRPr="007D659B">
        <w:rPr>
          <w:rStyle w:val="StyleUnderline"/>
          <w:highlight w:val="yellow"/>
        </w:rPr>
        <w:t>This</w:t>
      </w:r>
      <w:r w:rsidRPr="007D659B">
        <w:rPr>
          <w:rStyle w:val="StyleUnderline"/>
        </w:rPr>
        <w:t xml:space="preserve"> </w:t>
      </w:r>
      <w:r>
        <w:t xml:space="preserve">is just another example of a project that may provide some value but </w:t>
      </w:r>
      <w:r w:rsidRPr="007D659B">
        <w:rPr>
          <w:rStyle w:val="StyleUnderline"/>
          <w:highlight w:val="yellow"/>
        </w:rPr>
        <w:t>will certainly divert critical resources and increase operational risk</w:t>
      </w:r>
      <w:r>
        <w:t xml:space="preserve"> in an increasingly challenging environment.” To have the literal leader of the Federal student loan relief program resign in such a manner, during such an important time, is not only shocking, but also extremely ominous, and my mind is beginning to entertain all sorts of conspiracy theories about what Trump and DeVos are truly up to here. WHAT DOES THIS MOVE SIGNAL? First off, </w:t>
      </w:r>
      <w:r w:rsidRPr="007D659B">
        <w:rPr>
          <w:rStyle w:val="StyleUnderline"/>
          <w:highlight w:val="yellow"/>
        </w:rPr>
        <w:t>combined with the Trump Administration’s budget</w:t>
      </w:r>
      <w:r>
        <w:t xml:space="preserve">, which halves the funding for the Department of Education, </w:t>
      </w:r>
      <w:r w:rsidRPr="007D659B">
        <w:rPr>
          <w:rStyle w:val="StyleUnderline"/>
          <w:highlight w:val="yellow"/>
        </w:rPr>
        <w:t xml:space="preserve">it’s become </w:t>
      </w:r>
      <w:proofErr w:type="gramStart"/>
      <w:r w:rsidRPr="007D659B">
        <w:rPr>
          <w:rStyle w:val="StyleUnderline"/>
          <w:highlight w:val="yellow"/>
        </w:rPr>
        <w:t>quite obvious</w:t>
      </w:r>
      <w:proofErr w:type="gramEnd"/>
      <w:r w:rsidRPr="007D659B">
        <w:rPr>
          <w:rStyle w:val="StyleUnderline"/>
          <w:highlight w:val="yellow"/>
        </w:rPr>
        <w:t xml:space="preserve"> that Trump himself is not at all a fan of the Department.</w:t>
      </w:r>
      <w:r>
        <w:rPr>
          <w:rStyle w:val="StyleUnderline"/>
        </w:rPr>
        <w:t xml:space="preserve"> </w:t>
      </w:r>
      <w:r>
        <w:t xml:space="preserve">My read is that </w:t>
      </w:r>
      <w:r w:rsidRPr="007D659B">
        <w:rPr>
          <w:rStyle w:val="StyleUnderline"/>
          <w:highlight w:val="yellow"/>
        </w:rPr>
        <w:t>Trump and the Republicans were not just talking when they said they wanted to destroy</w:t>
      </w:r>
      <w:r>
        <w:t xml:space="preserve"> several US Departments, including </w:t>
      </w:r>
      <w:r w:rsidRPr="007D659B">
        <w:rPr>
          <w:rStyle w:val="StyleUnderline"/>
          <w:highlight w:val="yellow"/>
        </w:rPr>
        <w:t>the Department of Education,</w:t>
      </w:r>
      <w:r>
        <w:t xml:space="preserve"> and that they’re now actively trying to dismantle DOE entirely. Trump had literally called for getting rid of the Department entirely in the past, but most people thought he was just being Trump. I don’t feel that way at all, and </w:t>
      </w:r>
      <w:r w:rsidRPr="00F13831">
        <w:rPr>
          <w:rStyle w:val="StyleUnderline"/>
          <w:highlight w:val="yellow"/>
        </w:rPr>
        <w:t>after checking out</w:t>
      </w:r>
      <w:r>
        <w:t xml:space="preserve"> his book “Crippled America”, and </w:t>
      </w:r>
      <w:r w:rsidRPr="00F13831">
        <w:rPr>
          <w:rStyle w:val="StyleUnderline"/>
          <w:highlight w:val="yellow"/>
        </w:rPr>
        <w:t>reading his assertion that the Department of Education should</w:t>
      </w:r>
      <w:r>
        <w:t xml:space="preserve"> be either eliminated entirely, or at the very least </w:t>
      </w:r>
      <w:r w:rsidRPr="00F13831">
        <w:rPr>
          <w:rStyle w:val="StyleUnderline"/>
          <w:highlight w:val="yellow"/>
        </w:rPr>
        <w:t>have “its power and reach” reduced</w:t>
      </w:r>
      <w:r>
        <w:t xml:space="preserve">, I’m thinking that </w:t>
      </w:r>
      <w:r w:rsidRPr="00F13831">
        <w:rPr>
          <w:rStyle w:val="StyleUnderline"/>
          <w:highlight w:val="yellow"/>
        </w:rPr>
        <w:t xml:space="preserve">he’s </w:t>
      </w:r>
      <w:proofErr w:type="gramStart"/>
      <w:r w:rsidRPr="00F13831">
        <w:rPr>
          <w:rStyle w:val="StyleUnderline"/>
          <w:highlight w:val="yellow"/>
        </w:rPr>
        <w:t>pretty serious</w:t>
      </w:r>
      <w:proofErr w:type="gramEnd"/>
      <w:r>
        <w:t xml:space="preserve"> about this stuff. For whatever reason, people have disregarded his comments entirely, likening them to previous times when other Republican lawmakers made their own similar threats (like during the Reagan administration), but in my opinion, we’re seeing something entirely different here. Hopefully, if there’s one good thing to come from Trump and DeVos’s plan, this announcement will help wake ordinary Americans up to the fact that we’ve got a war on our hands, and that </w:t>
      </w:r>
      <w:r w:rsidRPr="00F13831">
        <w:rPr>
          <w:rStyle w:val="StyleUnderline"/>
          <w:highlight w:val="yellow"/>
        </w:rPr>
        <w:t>Trump’s Administration is deadly serious about</w:t>
      </w:r>
      <w:r w:rsidRPr="00F13831">
        <w:rPr>
          <w:rStyle w:val="StyleUnderline"/>
        </w:rPr>
        <w:t xml:space="preserve"> </w:t>
      </w:r>
      <w:r>
        <w:t xml:space="preserve">all the plans they have for </w:t>
      </w:r>
      <w:r w:rsidRPr="00F13831">
        <w:rPr>
          <w:rStyle w:val="StyleUnderline"/>
          <w:highlight w:val="yellow"/>
        </w:rPr>
        <w:t>shutting down Government agencies</w:t>
      </w:r>
      <w:r>
        <w:t xml:space="preserve"> and services.</w:t>
      </w:r>
    </w:p>
    <w:p w:rsidR="001B4E03" w:rsidRDefault="001B4E03" w:rsidP="001B4E03">
      <w:pPr>
        <w:pStyle w:val="Heading3"/>
      </w:pPr>
      <w:r>
        <w:t>Kills Student Loan Program</w:t>
      </w:r>
    </w:p>
    <w:p w:rsidR="001B4E03" w:rsidRDefault="001B4E03" w:rsidP="001B4E03"/>
    <w:p w:rsidR="001B4E03" w:rsidRDefault="001B4E03" w:rsidP="001B4E03">
      <w:pPr>
        <w:pStyle w:val="Heading4"/>
      </w:pPr>
      <w:r>
        <w:t>Shift kills customer service and repayment – increases defaults</w:t>
      </w:r>
    </w:p>
    <w:p w:rsidR="001B4E03" w:rsidRPr="00F95032" w:rsidRDefault="001B4E03" w:rsidP="001B4E03">
      <w:pPr>
        <w:rPr>
          <w:sz w:val="16"/>
        </w:rPr>
      </w:pPr>
      <w:proofErr w:type="spellStart"/>
      <w:r w:rsidRPr="00F95032">
        <w:rPr>
          <w:rStyle w:val="Style13ptBold"/>
        </w:rPr>
        <w:t>Coval</w:t>
      </w:r>
      <w:proofErr w:type="spellEnd"/>
      <w:r w:rsidRPr="00F95032">
        <w:rPr>
          <w:rStyle w:val="Style13ptBold"/>
        </w:rPr>
        <w:t xml:space="preserve"> 7/12/17</w:t>
      </w:r>
      <w:r w:rsidRPr="00F95032">
        <w:rPr>
          <w:sz w:val="16"/>
        </w:rPr>
        <w:t xml:space="preserve"> http://www.edweek.org/ew/articles/2017/07/19/what-the-trump-administration-could-do-to.htmlMEGAN COVAL is the vice president of policy and federal relations at the National Association of Student Financial Aid Administrators, a nonprofit membership organization that represents financial-aid professionals at colleges, universities, and career schools.</w:t>
      </w:r>
    </w:p>
    <w:p w:rsidR="001B4E03" w:rsidRPr="00161024" w:rsidRDefault="001B4E03" w:rsidP="001B4E03">
      <w:pPr>
        <w:rPr>
          <w:rStyle w:val="StyleUnderline"/>
        </w:rPr>
      </w:pPr>
      <w:r>
        <w:t xml:space="preserve">The idea, previously circulated under the Clinton administration and ultimately ruled out by it, resurfaced following the abrupt resignation of James Runcie, the chief operating officer of the Education Department’s office of federal student aid, or FSA. Runcie, who resigned in late May, cited in his resignation memo a potential relocation of the student-loan programs as one of many points of conflict between himself and U.S. Secretary of Education Betsy DeVos. He wrote in the memo that senior members of his department met with Treasury officials to discuss </w:t>
      </w:r>
      <w:r w:rsidRPr="00161024">
        <w:rPr>
          <w:rStyle w:val="StyleUnderline"/>
          <w:highlight w:val="yellow"/>
        </w:rPr>
        <w:t>transferring all or a portion of FSA</w:t>
      </w:r>
      <w:r>
        <w:t xml:space="preserve"> to their department, a move he calls "another example of a project that may provide some value but </w:t>
      </w:r>
      <w:r w:rsidRPr="00161024">
        <w:rPr>
          <w:rStyle w:val="StyleUnderline"/>
          <w:highlight w:val="yellow"/>
        </w:rPr>
        <w:t>will certainly divert critical resources and increase operational risk in an increasingly challenging environment."</w:t>
      </w:r>
    </w:p>
    <w:p w:rsidR="001B4E03" w:rsidRDefault="001B4E03" w:rsidP="001B4E03">
      <w:r>
        <w:t>The notion of such a move is not yet an official proposal from the Trump administration, which makes its likelihood difficult to predict and its impetus hard to pin down. As with many proposals that come from the administration, the devil is in details we do not have. But simply giving student loans a new home falls far short of solving the problems that have plagued FSA for years when it comes to improving students’ borrowing experience. For future college students, the idea opens the door to potential changes in how the federal government supplies financial aid to help pay for college and how it handles student-loan repayment.</w:t>
      </w:r>
    </w:p>
    <w:p w:rsidR="001B4E03" w:rsidRDefault="001B4E03" w:rsidP="001B4E03">
      <w:r>
        <w:t>As the administration examines the issue further, several important responsibilities should be considered before any action is taken to move under a different umbrella the $1.4 trillion in student-loan debt that FSA is responsible for managing.</w:t>
      </w:r>
    </w:p>
    <w:p w:rsidR="001B4E03" w:rsidRPr="00161024" w:rsidRDefault="001B4E03" w:rsidP="001B4E03">
      <w:pPr>
        <w:rPr>
          <w:rStyle w:val="StyleUnderline"/>
        </w:rPr>
      </w:pPr>
      <w:r>
        <w:t xml:space="preserve">While some might argue that a department responsible for collecting taxes would be better equipped to also collect student-loan payments, </w:t>
      </w:r>
      <w:r w:rsidRPr="00161024">
        <w:rPr>
          <w:rStyle w:val="StyleUnderline"/>
          <w:highlight w:val="yellow"/>
        </w:rPr>
        <w:t>the competencies of administering and tracking numerous repayment plans, as well as the operations of nine student-loan servicers, are not easily replicated.</w:t>
      </w:r>
      <w:r>
        <w:t xml:space="preserve"> In fact, </w:t>
      </w:r>
      <w:r w:rsidRPr="00161024">
        <w:rPr>
          <w:rStyle w:val="StyleUnderline"/>
          <w:highlight w:val="yellow"/>
        </w:rPr>
        <w:t>a pilot program</w:t>
      </w:r>
      <w:r>
        <w:t xml:space="preserve"> started by the Obama administration in 2015 to determine whether the Treasury could be more effective at collecting defaulted student loans </w:t>
      </w:r>
      <w:r w:rsidRPr="00161024">
        <w:rPr>
          <w:rStyle w:val="StyleUnderline"/>
          <w:highlight w:val="yellow"/>
        </w:rPr>
        <w:t>found</w:t>
      </w:r>
      <w:r>
        <w:t xml:space="preserve"> in its first year that </w:t>
      </w:r>
      <w:r w:rsidRPr="00161024">
        <w:rPr>
          <w:rStyle w:val="StyleUnderline"/>
          <w:highlight w:val="yellow"/>
        </w:rPr>
        <w:t>private collection agencies were more successful at debt collection than the Treasury Department.</w:t>
      </w:r>
    </w:p>
    <w:p w:rsidR="001B4E03" w:rsidRPr="00161024" w:rsidRDefault="001B4E03" w:rsidP="001B4E03">
      <w:pPr>
        <w:rPr>
          <w:rStyle w:val="StyleUnderline"/>
        </w:rPr>
      </w:pPr>
      <w:r>
        <w:t xml:space="preserve">Policymakers must also consider how such a move might complicate the lending process for students and families. There is a natural fit for housing student financial-aid programs at the Education Department, since it handles all other education-related programs, including the Free Application for Federal Student Aid, or FAFSA. A </w:t>
      </w:r>
      <w:r w:rsidRPr="00161024">
        <w:rPr>
          <w:rStyle w:val="StyleUnderline"/>
          <w:highlight w:val="yellow"/>
        </w:rPr>
        <w:t>move to the Treasury could fundamentally shift the underlying mission from a student focus to the collection of payments at all costs.</w:t>
      </w:r>
    </w:p>
    <w:p w:rsidR="001B4E03" w:rsidRDefault="001B4E03" w:rsidP="001B4E03">
      <w:r>
        <w:t>"The core issue is not where loan operations are hosted, but rather whether the federal student-aid process can be improved."</w:t>
      </w:r>
    </w:p>
    <w:p w:rsidR="001B4E03" w:rsidRDefault="001B4E03" w:rsidP="001B4E03">
      <w:r w:rsidRPr="00161024">
        <w:rPr>
          <w:rStyle w:val="Emphasis"/>
          <w:highlight w:val="yellow"/>
        </w:rPr>
        <w:t>Customer service for student borrowers is of utmost importance</w:t>
      </w:r>
      <w:r>
        <w:t xml:space="preserve"> during their time in school and the period of repayment. </w:t>
      </w:r>
      <w:r w:rsidRPr="00161024">
        <w:rPr>
          <w:rStyle w:val="StyleUnderline"/>
          <w:highlight w:val="yellow"/>
        </w:rPr>
        <w:t>Students who are well-informed about the process are much more likely to borrow responsibly and repay in a timely manner.</w:t>
      </w:r>
      <w:r>
        <w:t xml:space="preserve"> </w:t>
      </w:r>
      <w:r w:rsidRPr="00161024">
        <w:rPr>
          <w:rStyle w:val="StyleUnderline"/>
          <w:highlight w:val="yellow"/>
        </w:rPr>
        <w:t>The complexity</w:t>
      </w:r>
      <w:r>
        <w:t xml:space="preserve"> of repayment plans, forgiveness options, and in-school deferment options </w:t>
      </w:r>
      <w:r w:rsidRPr="00161024">
        <w:rPr>
          <w:rStyle w:val="Emphasis"/>
          <w:highlight w:val="yellow"/>
        </w:rPr>
        <w:t>necessitates a responsive, borrower-centric agency</w:t>
      </w:r>
      <w:r>
        <w:t>. The core issue is not where loan operations are hosted, but rather whether the federal student-aid process can be improved.</w:t>
      </w:r>
    </w:p>
    <w:p w:rsidR="001B4E03" w:rsidRDefault="001B4E03" w:rsidP="001B4E03"/>
    <w:p w:rsidR="001B4E03" w:rsidRDefault="001B4E03" w:rsidP="001B4E03">
      <w:pPr>
        <w:pStyle w:val="Heading3"/>
      </w:pPr>
      <w:proofErr w:type="spellStart"/>
      <w:r>
        <w:t>Xt</w:t>
      </w:r>
      <w:proofErr w:type="spellEnd"/>
      <w:r>
        <w:t xml:space="preserve"> shift = breakdown</w:t>
      </w:r>
    </w:p>
    <w:p w:rsidR="001B4E03" w:rsidRDefault="001B4E03" w:rsidP="001B4E03">
      <w:pPr>
        <w:pStyle w:val="Heading4"/>
      </w:pPr>
      <w:r>
        <w:t>Shift to Treasury wrecks student loan customer service</w:t>
      </w:r>
    </w:p>
    <w:p w:rsidR="001B4E03" w:rsidRPr="00DD7700" w:rsidRDefault="001B4E03" w:rsidP="001B4E03">
      <w:pPr>
        <w:rPr>
          <w:sz w:val="16"/>
        </w:rPr>
      </w:pPr>
      <w:r w:rsidRPr="006A0618">
        <w:rPr>
          <w:rStyle w:val="Style13ptBold"/>
        </w:rPr>
        <w:t>Yu 5/26/17</w:t>
      </w:r>
      <w:r w:rsidRPr="006A0618">
        <w:rPr>
          <w:sz w:val="16"/>
        </w:rPr>
        <w:t xml:space="preserve"> </w:t>
      </w:r>
      <w:hyperlink r:id="rId12" w:history="1">
        <w:r w:rsidRPr="006A0618">
          <w:rPr>
            <w:rStyle w:val="Hyperlink"/>
            <w:sz w:val="16"/>
          </w:rPr>
          <w:t>https://www.usatoday.com/story/money/2017/05/26/student-loan-program-uncertain-future/102193976/</w:t>
        </w:r>
      </w:hyperlink>
      <w:r w:rsidRPr="006A0618">
        <w:rPr>
          <w:sz w:val="16"/>
        </w:rPr>
        <w:t xml:space="preserve"> USA TODAY reporter Roger Yu</w:t>
      </w:r>
    </w:p>
    <w:p w:rsidR="001B4E03" w:rsidRDefault="001B4E03" w:rsidP="001B4E03">
      <w:r>
        <w:t xml:space="preserve">Trump and Secretary of Education Betsy DeVos' desire to shrink the Education Department is well-chronicled. </w:t>
      </w:r>
      <w:r w:rsidRPr="00B614E2">
        <w:rPr>
          <w:rStyle w:val="StyleUnderline"/>
          <w:highlight w:val="yellow"/>
        </w:rPr>
        <w:t>But their intent to transfer one of its most important functions to another part of the executive branch underscores</w:t>
      </w:r>
      <w:r w:rsidRPr="00B614E2">
        <w:rPr>
          <w:rStyle w:val="StyleUnderline"/>
        </w:rPr>
        <w:t xml:space="preserve"> </w:t>
      </w:r>
      <w:r>
        <w:t xml:space="preserve">the </w:t>
      </w:r>
      <w:r w:rsidRPr="00B614E2">
        <w:rPr>
          <w:rStyle w:val="StyleUnderline"/>
          <w:highlight w:val="yellow"/>
        </w:rPr>
        <w:t>political and operational strife</w:t>
      </w:r>
      <w:r>
        <w:t xml:space="preserve"> that it has come under with the change in the administration -- and the possible fallout for students who rely on it to complete their college education.</w:t>
      </w:r>
    </w:p>
    <w:p w:rsidR="001B4E03" w:rsidRDefault="001B4E03" w:rsidP="001B4E03">
      <w:r>
        <w:t>Details are scant on how Treasury's handling of the program would be different, although any transfer would need Congressional approval. But while Treasury is full of finance experts</w:t>
      </w:r>
      <w:r w:rsidRPr="00B614E2">
        <w:rPr>
          <w:rStyle w:val="StyleUnderline"/>
          <w:highlight w:val="yellow"/>
        </w:rPr>
        <w:t>, its record on handling student loans is hardly spotless</w:t>
      </w:r>
      <w:r>
        <w:t xml:space="preserve">. And given Trump's intent to downsize government functions -- likely by outsourcing many of the tasks to private vendors -- Runcie's </w:t>
      </w:r>
      <w:proofErr w:type="spellStart"/>
      <w:r>
        <w:t>memotriggered</w:t>
      </w:r>
      <w:proofErr w:type="spellEnd"/>
      <w:r>
        <w:t xml:space="preserve"> criticism from student advocate groups and lawmakers who were concerned that students' "customer" experience would be undermined.</w:t>
      </w:r>
    </w:p>
    <w:p w:rsidR="001B4E03" w:rsidRDefault="001B4E03" w:rsidP="001B4E03">
      <w:r>
        <w:t>“</w:t>
      </w:r>
      <w:r w:rsidRPr="00B614E2">
        <w:rPr>
          <w:rStyle w:val="StyleUnderline"/>
          <w:highlight w:val="yellow"/>
        </w:rPr>
        <w:t>Treasury’s focus is on collecting money, not on promoting access to higher education</w:t>
      </w:r>
      <w:r>
        <w:t xml:space="preserve">," said Rep. Bobby Scott (D-Va.), ranking member of the House Committee on Education and the Workforce. "We have seen that </w:t>
      </w:r>
      <w:r w:rsidRPr="00B614E2">
        <w:rPr>
          <w:rStyle w:val="StyleUnderline"/>
          <w:highlight w:val="yellow"/>
        </w:rPr>
        <w:t>Treasury does not view outreach and customer service as a core part of its mission</w:t>
      </w:r>
      <w:r>
        <w:t>.”</w:t>
      </w:r>
    </w:p>
    <w:p w:rsidR="001B4E03" w:rsidRPr="00161024" w:rsidRDefault="001B4E03" w:rsidP="001B4E03"/>
    <w:p w:rsidR="001B4E03" w:rsidRDefault="001B4E03" w:rsidP="001B4E03">
      <w:pPr>
        <w:pStyle w:val="Heading3"/>
      </w:pPr>
      <w:proofErr w:type="spellStart"/>
      <w:r>
        <w:t>Xt</w:t>
      </w:r>
      <w:proofErr w:type="spellEnd"/>
      <w:r>
        <w:t xml:space="preserve"> Customer Service Breakdown = Default</w:t>
      </w:r>
    </w:p>
    <w:p w:rsidR="001B4E03" w:rsidRDefault="001B4E03" w:rsidP="001B4E03">
      <w:pPr>
        <w:pStyle w:val="Heading4"/>
      </w:pPr>
      <w:r>
        <w:t xml:space="preserve">Customer service breakdowns increase default rates </w:t>
      </w:r>
    </w:p>
    <w:p w:rsidR="001B4E03" w:rsidRPr="00F22B37" w:rsidRDefault="001B4E03" w:rsidP="001B4E03">
      <w:pPr>
        <w:rPr>
          <w:sz w:val="16"/>
        </w:rPr>
      </w:pPr>
      <w:r w:rsidRPr="00F22B37">
        <w:rPr>
          <w:rStyle w:val="Style13ptBold"/>
        </w:rPr>
        <w:t>Rosen 7/19/17</w:t>
      </w:r>
      <w:r w:rsidRPr="00F22B37">
        <w:rPr>
          <w:sz w:val="16"/>
        </w:rPr>
        <w:t xml:space="preserve"> </w:t>
      </w:r>
      <w:hyperlink r:id="rId13" w:history="1">
        <w:r w:rsidRPr="00F22B37">
          <w:rPr>
            <w:rStyle w:val="Hyperlink"/>
            <w:sz w:val="16"/>
          </w:rPr>
          <w:t>http://www.chicagotribune.com/business/success/kidsandmoney/tca-many-student-loan-borrowers-trapped-in-cycle-of-debt-20170619-story.html</w:t>
        </w:r>
      </w:hyperlink>
      <w:r w:rsidRPr="00F22B37">
        <w:rPr>
          <w:sz w:val="16"/>
        </w:rPr>
        <w:t xml:space="preserve"> Steve, Chicago Tribune Staff</w:t>
      </w:r>
    </w:p>
    <w:p w:rsidR="001B4E03" w:rsidRPr="00EA0185" w:rsidRDefault="001B4E03" w:rsidP="001B4E03">
      <w:r>
        <w:t xml:space="preserve">While a college education is an important step in the journey to prosperity, it has turned into a financial avalanche for many of the most vulnerable borrowers who aren’t able to find stable paychecks after college to pay down their loans. </w:t>
      </w:r>
      <w:r w:rsidRPr="00F22B37">
        <w:rPr>
          <w:rStyle w:val="StyleUnderline"/>
          <w:highlight w:val="yellow"/>
        </w:rPr>
        <w:t>Defaulting on a student loan can lead to long-term damaging consequences, including poor credit ratings, wage garnishment and difficulties in buying cars, homes and other big-ticket items</w:t>
      </w:r>
      <w:r>
        <w:t xml:space="preserve">. Defaulting twice makes the road to recovery that much steeper. The CFPB report, released in late May, outlined the problems facing borrowers who are struggling the most. The study built on a report from last fall and included input from several student loan servicing companies, which handle the repayment process. The agency said </w:t>
      </w:r>
      <w:r w:rsidRPr="00F22B37">
        <w:rPr>
          <w:rStyle w:val="StyleUnderline"/>
          <w:highlight w:val="yellow"/>
        </w:rPr>
        <w:t>communications problems, paperwork processing and customer service breakdowns at loan-servicing companies and the government have prevented “the most vulnerable student loan borrowers from accessing affordable repayment plans — increasing costs to taxpayers and failing to set up borrowers for success</w:t>
      </w:r>
      <w:r w:rsidRPr="00F22B37">
        <w:rPr>
          <w:rStyle w:val="StyleUnderline"/>
        </w:rPr>
        <w:t xml:space="preserve"> </w:t>
      </w:r>
      <w:r>
        <w:t>over the long term.”</w:t>
      </w:r>
    </w:p>
    <w:p w:rsidR="001B4E03" w:rsidRDefault="001B4E03" w:rsidP="001B4E03">
      <w:pPr>
        <w:pStyle w:val="Heading4"/>
      </w:pPr>
      <w:r>
        <w:t>That increases defaults</w:t>
      </w:r>
    </w:p>
    <w:p w:rsidR="001B4E03" w:rsidRPr="00161024" w:rsidRDefault="001B4E03" w:rsidP="001B4E03">
      <w:pPr>
        <w:rPr>
          <w:sz w:val="16"/>
        </w:rPr>
      </w:pPr>
      <w:r w:rsidRPr="00161024">
        <w:rPr>
          <w:rStyle w:val="Style13ptBold"/>
        </w:rPr>
        <w:t xml:space="preserve">General Accounting Office May 16 </w:t>
      </w:r>
      <w:r w:rsidRPr="00161024">
        <w:rPr>
          <w:sz w:val="16"/>
        </w:rPr>
        <w:t>https://www.gao.gov/assets/680/677159.pdf</w:t>
      </w:r>
    </w:p>
    <w:p w:rsidR="001B4E03" w:rsidRPr="00161024" w:rsidRDefault="001B4E03" w:rsidP="001B4E03">
      <w:pPr>
        <w:rPr>
          <w:rStyle w:val="StyleUnderline"/>
        </w:rPr>
      </w:pPr>
      <w:r w:rsidRPr="00161024">
        <w:rPr>
          <w:rStyle w:val="StyleUnderline"/>
          <w:highlight w:val="yellow"/>
        </w:rPr>
        <w:t>A federal taskforce on student loan servicing recommends minimum requirements for effective customer service.</w:t>
      </w:r>
      <w:r>
        <w:t xml:space="preserve"> Unless Education establishes a minimum standard for call center hours to improve access and align with its strategic goal of providing superior customer service, </w:t>
      </w:r>
      <w:r w:rsidRPr="00161024">
        <w:rPr>
          <w:rStyle w:val="StyleUnderline"/>
          <w:highlight w:val="yellow"/>
        </w:rPr>
        <w:t>some borrowers will have difficulty obtaining information to manage their loans, and be more at risk for delinquency or default.</w:t>
      </w:r>
    </w:p>
    <w:p w:rsidR="001B4E03" w:rsidRPr="00161024" w:rsidRDefault="001B4E03" w:rsidP="001B4E03"/>
    <w:p w:rsidR="001B4E03" w:rsidRDefault="001B4E03" w:rsidP="001B4E03">
      <w:pPr>
        <w:pStyle w:val="Heading4"/>
      </w:pPr>
      <w:r>
        <w:t>Customer service breakdowns = default</w:t>
      </w:r>
    </w:p>
    <w:p w:rsidR="001B4E03" w:rsidRPr="00B614E2" w:rsidRDefault="001B4E03" w:rsidP="001B4E03">
      <w:pPr>
        <w:rPr>
          <w:sz w:val="16"/>
        </w:rPr>
      </w:pPr>
      <w:r w:rsidRPr="00B614E2">
        <w:rPr>
          <w:rStyle w:val="Style13ptBold"/>
        </w:rPr>
        <w:t>Barkley 7/9/17</w:t>
      </w:r>
      <w:r w:rsidRPr="00B614E2">
        <w:rPr>
          <w:sz w:val="16"/>
        </w:rPr>
        <w:t xml:space="preserve"> https://www.moneygeek.com/education/college/resources/unfair-student-loan-practices/ Whitney Barkley is legislative policy counsel at the Center for Responsible Lending, based in Durham, NC, where she works with state legislatures, attorneys general, and governors to fight predatory lending, exploitative student loan practices, and unscrupulous debt collectors. She attended The College of Charleston, in Charleston (SC), and graduated from the University of Michigan Law School.</w:t>
      </w:r>
    </w:p>
    <w:p w:rsidR="001B4E03" w:rsidRDefault="001B4E03" w:rsidP="001B4E03"/>
    <w:p w:rsidR="001B4E03" w:rsidRDefault="001B4E03" w:rsidP="001B4E03">
      <w:r>
        <w:t>How Big is the Student Loan Servicer Problem?</w:t>
      </w:r>
    </w:p>
    <w:p w:rsidR="001B4E03" w:rsidRDefault="001B4E03" w:rsidP="001B4E03"/>
    <w:p w:rsidR="001B4E03" w:rsidRDefault="001B4E03" w:rsidP="001B4E03">
      <w:r w:rsidRPr="00161024">
        <w:rPr>
          <w:rStyle w:val="StyleUnderline"/>
          <w:highlight w:val="yellow"/>
        </w:rPr>
        <w:t>The</w:t>
      </w:r>
      <w:r>
        <w:t xml:space="preserve"> Consumer Finance Protection Bureau (</w:t>
      </w:r>
      <w:r w:rsidRPr="00161024">
        <w:rPr>
          <w:rStyle w:val="StyleUnderline"/>
          <w:highlight w:val="yellow"/>
        </w:rPr>
        <w:t>CFPB) recently partnered with the Department of Education and the Treasury to learn more about student loan servicing practices.</w:t>
      </w:r>
      <w:r w:rsidRPr="00161024">
        <w:rPr>
          <w:rStyle w:val="StyleUnderline"/>
        </w:rPr>
        <w:t xml:space="preserve"> </w:t>
      </w:r>
      <w:r>
        <w:t xml:space="preserve">They received a staggering 30,000 comments submitted from the public on potential solutions to improve service delivery. </w:t>
      </w:r>
      <w:r w:rsidRPr="00161024">
        <w:rPr>
          <w:rStyle w:val="StyleUnderline"/>
          <w:highlight w:val="yellow"/>
        </w:rPr>
        <w:t>Among the many complaints</w:t>
      </w:r>
      <w:r>
        <w:t xml:space="preserve"> emerged some themes including: Surprise fees, damaged credit, lost loan records and repayment benefits resulting from loan servicer transfers </w:t>
      </w:r>
      <w:r w:rsidRPr="00161024">
        <w:rPr>
          <w:rStyle w:val="StyleUnderline"/>
          <w:highlight w:val="yellow"/>
        </w:rPr>
        <w:t xml:space="preserve">Falling into default or a debt cycle as a </w:t>
      </w:r>
      <w:r w:rsidRPr="00161024">
        <w:rPr>
          <w:rStyle w:val="Emphasis"/>
          <w:highlight w:val="yellow"/>
        </w:rPr>
        <w:t>direct result of poor customer service</w:t>
      </w:r>
      <w:r w:rsidRPr="00161024">
        <w:rPr>
          <w:rStyle w:val="StyleUnderline"/>
          <w:highlight w:val="yellow"/>
        </w:rPr>
        <w:t xml:space="preserve"> and lack of error resolution</w:t>
      </w:r>
      <w:r>
        <w:rPr>
          <w:rStyle w:val="StyleUnderline"/>
        </w:rPr>
        <w:t xml:space="preserve"> </w:t>
      </w:r>
      <w:r>
        <w:t xml:space="preserve">Non-disclosure of and non-facilitation of borrower benefits Predatory practices of so-called debt relief companies that target low-income and vulnerable borrowers How to Find Your Loan Service Provider The first step in managing your loan is determining your loan service provider. A student loan service provider is a private company that’s contracted to handle the billing and other issues related to your student loans. Loan servicing companies handle loan repayment processing, consolidation, and repayment options. The Department of Education has a team of companies that provide loan servicing around the country. Your student loan servicer can change if the Department of Education transfers it to another company and your monthly payment may change as a result. To find out who current your loan servicer is, use the Department of Education’s National Student Loan Data System (NSLDS). The site allows you to retrieve your loan information from the central student aid database. You’ll need your Federal Student AID ID and password: If you filled out the FAFSA and have logged into a federal student aid website any time after May 10, 2015, you should have an active FSA ID and password. If you forgot your username or password, NSLDS allows you to retrieve either via security questions or via e-mail. If you no longer have an FSA ID and password, you can create one here. Unethical Practices of Loan Servicers Your loan servicer should work with you to help you repay your loan, from processing your payments on-time to answering questions when they arise. Knowing what unfair practices look like and your options for responding helps you be proactive. As in any relationship, unfair practices are red flags that signal it’s time to </w:t>
      </w:r>
      <w:proofErr w:type="gramStart"/>
      <w:r>
        <w:t>take action</w:t>
      </w:r>
      <w:proofErr w:type="gramEnd"/>
      <w:r>
        <w:t xml:space="preserve">. Illegal Practices </w:t>
      </w:r>
      <w:proofErr w:type="gramStart"/>
      <w:r>
        <w:t>The</w:t>
      </w:r>
      <w:proofErr w:type="gramEnd"/>
      <w:r>
        <w:t xml:space="preserve"> Federal Trade Commission (FTC) protects consumer interests and works to prevent what they define as harassment or abusive behavior. They work to prevent harassment such as obscene or profane language, threatening violence, calling consumers repeatedly or at unreasonable hours, misrepresenting a consumer’s legal rights, disclosing a consumer’s personal affairs to third parties, and obtaining information about a consumer through false pretenses. You may not know you’re experiencing harassment, but watch for any of these signs: Receiving phone calls before 8 a.m. or after 9 p.m. Violating playground rules a.k.a. swearing, name-calling Calling you at work if you’ve asked them not to Calling you if they know you’ve retained a lawyer to handle your debt Calling multiple times in a row Threatening your arrest Illegal practices may be more evident when you’ve fallen behind or your loan is in default. The Fair Debt Collection Act was passed in 1977, to help protect consumers from abusive debt collection practices. The FDCA establishes basic guidelines for how companies can interact with you when you owe them money. The Act prevents abusive behaviors like using foul language, misrepresenting themselves, communicating about your personal information with a third party, or reporting false information on your credit report. You’re protected from these types of debt collection actions under the law and should report violations to the FTC via their online form. </w:t>
      </w:r>
      <w:r w:rsidRPr="00161024">
        <w:rPr>
          <w:rStyle w:val="StyleUnderline"/>
          <w:highlight w:val="yellow"/>
        </w:rPr>
        <w:t>Poor Customer Service</w:t>
      </w:r>
      <w:r>
        <w:rPr>
          <w:rStyle w:val="StyleUnderline"/>
        </w:rPr>
        <w:t xml:space="preserve"> </w:t>
      </w:r>
      <w:r w:rsidRPr="00161024">
        <w:rPr>
          <w:rStyle w:val="StyleUnderline"/>
          <w:highlight w:val="yellow"/>
        </w:rPr>
        <w:t>Inaccurate Billing Statements</w:t>
      </w:r>
      <w:r>
        <w:rPr>
          <w:rStyle w:val="StyleUnderline"/>
        </w:rPr>
        <w:t xml:space="preserve"> </w:t>
      </w:r>
      <w:r>
        <w:t xml:space="preserve">Inaccurate billing statements suggest that your loan serving company is charging you the wrong amount. To verify your payment history, current repayment plan, and other details of your loan, visit NSLDS. Ask your loan servicer to provide you with a complete history of billing statements related to your loan, and compare that against your own payment records, repayment plan guidelines and original loan contract. </w:t>
      </w:r>
      <w:r w:rsidRPr="00161024">
        <w:rPr>
          <w:rStyle w:val="StyleUnderline"/>
          <w:highlight w:val="yellow"/>
        </w:rPr>
        <w:t>Conflicting Repayment Information</w:t>
      </w:r>
      <w:r>
        <w:rPr>
          <w:rStyle w:val="StyleUnderline"/>
        </w:rPr>
        <w:t xml:space="preserve"> </w:t>
      </w:r>
      <w:r>
        <w:t xml:space="preserve">Some student loan borrowers have reported conflicting repayment information, such as confusions on due dates, amounts, or even which repayment plans are available to them. Start by visiting Finaid.gov to learn more about general repayment options. Ask your loan servicer to provide you with a copy of your options in writing, along with estimates on monthly payments. </w:t>
      </w:r>
      <w:r w:rsidRPr="00161024">
        <w:rPr>
          <w:rStyle w:val="StyleUnderline"/>
          <w:highlight w:val="yellow"/>
        </w:rPr>
        <w:t>Incorrect Payment Processing</w:t>
      </w:r>
      <w:r>
        <w:rPr>
          <w:rStyle w:val="StyleUnderline"/>
        </w:rPr>
        <w:t xml:space="preserve"> </w:t>
      </w:r>
      <w:r>
        <w:t xml:space="preserve">Your loan servicer is responsible for handling payment processing. This includes posting payments and late fees, how payments are allocated to your loan, and overseeing billing and loan payoffs. When payments are processed incorrectly, it can lead to late fees, the inability to participate in forgiveness programs, and more. If you suspect incorrect payment processing, access your payment history at the NLDS website and collect copies of all </w:t>
      </w:r>
      <w:proofErr w:type="spellStart"/>
      <w:proofErr w:type="gramStart"/>
      <w:r>
        <w:t>your</w:t>
      </w:r>
      <w:proofErr w:type="spellEnd"/>
      <w:proofErr w:type="gramEnd"/>
      <w:r>
        <w:t xml:space="preserve">. </w:t>
      </w:r>
      <w:r w:rsidRPr="00161024">
        <w:rPr>
          <w:rStyle w:val="StyleUnderline"/>
          <w:highlight w:val="yellow"/>
        </w:rPr>
        <w:t>Unexpected Charges</w:t>
      </w:r>
      <w:r>
        <w:rPr>
          <w:rStyle w:val="StyleUnderline"/>
        </w:rPr>
        <w:t xml:space="preserve"> </w:t>
      </w:r>
      <w:r w:rsidRPr="00161024">
        <w:rPr>
          <w:rStyle w:val="StyleUnderline"/>
          <w:highlight w:val="yellow"/>
        </w:rPr>
        <w:t>Unexpected Inflation of Minimum Payments</w:t>
      </w:r>
      <w:r>
        <w:rPr>
          <w:rStyle w:val="StyleUnderline"/>
        </w:rPr>
        <w:t xml:space="preserve"> </w:t>
      </w:r>
      <w:r>
        <w:t xml:space="preserve">If your minimum payments increase unexpectedly, it’s important to determine why. Some student loan payers are enrolled in graduated repayment programs where the minimum payments increase in “steps.” You may have a variable interest rate loan that’s been affected by an interest rate increase. Another possible explanation for a sudden increase in student payments is that the Department of Education changed the company servicing your loan. The new servicer may have a different repayment schedule and inflation of minimum payment may be one result. Contact your new loan servicer immediately if this is the case to establish a minimum payment you will be able to meet consistently. Unexpected Inflation of Interest Rate There are two types of interest on student loans: fixed and variable. A fixed-rate loan has a set interest rate for the life the loan, making it easy to predict what your payment will be each month. Variable rate interest loans, however, are tied to the federal rates. Federal loans issues before 2006, as well as private loans, may have variable rates. When the government raises interest rates, your interest rate and payment may increase as a result. Unexpected Loan in Default If you’ve made all your loan payments on time but find that your loan is in default, you may have been the victim of an auto-default clause. Many co-signed loans contain a clause that states if a co-signer dies or goes bankrupt that a loan will go into default – regardless if you’re in good standing or continuing to make payments. It’s also possible that your payments have been applied incorrectly. Gather information such as your original loan contract and evidence of payments before contacting your loan servicer. Discouraging Alternative Payment Plans Withholding Cancellation Information In certain circumstances, student loans may be cancelled. Examples include when the student loan holder is totally and completely disabled, dies, in situations of school closure, and (rarely) if student loans are discharged in bankruptcy. Your loan servicing provider should discuss these options with the person liable for the loan (whether you or your parents), and whether circumstance has made you applicable for cancellation. Loan forgiveness programs are also available, ranging from teacher loan forgiveness to medical professional forgiveness. For more information, visit </w:t>
      </w:r>
      <w:proofErr w:type="spellStart"/>
      <w:r>
        <w:t>MoneyGeek’s</w:t>
      </w:r>
      <w:proofErr w:type="spellEnd"/>
      <w:r>
        <w:t xml:space="preserve"> Student Loan Forgiveness and Cancellation Guide.</w:t>
      </w:r>
    </w:p>
    <w:p w:rsidR="001B4E03" w:rsidRPr="000C42D1" w:rsidRDefault="001B4E03" w:rsidP="001B4E03"/>
    <w:p w:rsidR="001B4E03" w:rsidRDefault="001B4E03" w:rsidP="001B4E03">
      <w:pPr>
        <w:pStyle w:val="Heading3"/>
      </w:pPr>
      <w:r>
        <w:t>Student Loan Bubble Wrecks Economy</w:t>
      </w:r>
    </w:p>
    <w:p w:rsidR="001B4E03" w:rsidRDefault="001B4E03" w:rsidP="001B4E03"/>
    <w:p w:rsidR="001B4E03" w:rsidRDefault="001B4E03" w:rsidP="001B4E03">
      <w:pPr>
        <w:pStyle w:val="Heading4"/>
      </w:pPr>
      <w:r>
        <w:t>Student loan crisis wrecks the economy – biggest internal link</w:t>
      </w:r>
    </w:p>
    <w:p w:rsidR="001B4E03" w:rsidRPr="005E2A9C" w:rsidRDefault="001B4E03" w:rsidP="001B4E03">
      <w:pPr>
        <w:rPr>
          <w:sz w:val="16"/>
        </w:rPr>
      </w:pPr>
      <w:proofErr w:type="spellStart"/>
      <w:r w:rsidRPr="005E2A9C">
        <w:rPr>
          <w:rStyle w:val="Style13ptBold"/>
        </w:rPr>
        <w:t>Foorohar</w:t>
      </w:r>
      <w:proofErr w:type="spellEnd"/>
      <w:r w:rsidRPr="005E2A9C">
        <w:rPr>
          <w:rStyle w:val="Style13ptBold"/>
        </w:rPr>
        <w:t xml:space="preserve"> 4/9/17</w:t>
      </w:r>
      <w:r w:rsidRPr="005E2A9C">
        <w:rPr>
          <w:sz w:val="16"/>
        </w:rPr>
        <w:t xml:space="preserve"> Rana, writer for the Financial Times https://www.ft.com/content/a272ee4c-1b83-11e7-bcac-6d03d067f81f</w:t>
      </w:r>
    </w:p>
    <w:p w:rsidR="001B4E03" w:rsidRPr="00F22B37" w:rsidRDefault="001B4E03" w:rsidP="001B4E03">
      <w:pPr>
        <w:rPr>
          <w:rStyle w:val="StyleUnderline"/>
        </w:rPr>
      </w:pPr>
      <w:r w:rsidRPr="00F22B37">
        <w:rPr>
          <w:rStyle w:val="StyleUnderline"/>
          <w:highlight w:val="yellow"/>
        </w:rPr>
        <w:t>The US college debt bubble is becoming</w:t>
      </w:r>
      <w:r w:rsidRPr="00F22B37">
        <w:rPr>
          <w:rStyle w:val="Emphasis"/>
          <w:highlight w:val="yellow"/>
        </w:rPr>
        <w:t xml:space="preserve"> dangerous</w:t>
      </w:r>
      <w:r>
        <w:rPr>
          <w:rStyle w:val="StyleUnderline"/>
        </w:rPr>
        <w:t xml:space="preserve"> </w:t>
      </w:r>
      <w:r>
        <w:t xml:space="preserve">Student loans are now 90 per cent public, in an eerie echo of the housing crisis </w:t>
      </w:r>
      <w:r w:rsidRPr="00F22B37">
        <w:rPr>
          <w:rStyle w:val="StyleUnderline"/>
          <w:highlight w:val="yellow"/>
        </w:rPr>
        <w:t>Rapid run-ups in debt are the single biggest predictor of market trouble</w:t>
      </w:r>
      <w:r>
        <w:t xml:space="preserve">. </w:t>
      </w:r>
      <w:proofErr w:type="gramStart"/>
      <w:r>
        <w:t>So</w:t>
      </w:r>
      <w:proofErr w:type="gramEnd"/>
      <w:r>
        <w:t xml:space="preserve"> it is worth noting that over the past 10 years </w:t>
      </w:r>
      <w:r w:rsidRPr="00F22B37">
        <w:rPr>
          <w:rStyle w:val="StyleUnderline"/>
          <w:highlight w:val="yellow"/>
        </w:rPr>
        <w:t>the amount of student loan debt</w:t>
      </w:r>
      <w:r>
        <w:t xml:space="preserve"> in the US </w:t>
      </w:r>
      <w:r w:rsidRPr="00F22B37">
        <w:rPr>
          <w:rStyle w:val="StyleUnderline"/>
          <w:highlight w:val="yellow"/>
        </w:rPr>
        <w:t>has grown</w:t>
      </w:r>
      <w:r>
        <w:t xml:space="preserve"> by 170 per cent, to a whopping $1.4tn — </w:t>
      </w:r>
      <w:r w:rsidRPr="00F22B37">
        <w:rPr>
          <w:rStyle w:val="StyleUnderline"/>
          <w:highlight w:val="yellow"/>
        </w:rPr>
        <w:t>more than car loans, or credit card debt</w:t>
      </w:r>
      <w:r>
        <w:t xml:space="preserve">. Indeed, as an expert at the Consumer Financial Protection Bureau recently pointed out to me, since 2008 </w:t>
      </w:r>
      <w:r w:rsidRPr="00F22B37">
        <w:rPr>
          <w:rStyle w:val="Emphasis"/>
          <w:highlight w:val="yellow"/>
        </w:rPr>
        <w:t>we have basically swapped a housing debt bubble for a student loan bubble</w:t>
      </w:r>
      <w:r>
        <w:t xml:space="preserve">. No wonder NY Federal Reserve president Bill Dudley fretted last week that high levels of student debt and default are a “headwind to economic activity”. In America, 44m people have student debt. Eight million of those borrowers are in default. That’s a default rate which is still higher than pre-crisis levels — unlike the default rate for mortgages, credit cards or even car loans. Rising college education costs will not help shrink those numbers. While the headline consumer price index is 2.7 per cent, between 2016 and 2017 published tuition and fee prices rose by 9 per cent at four-year state institutions, and 13 per cent at posher private colleges. The student loan market is hopelessly opaque — only a quarter of students can predict their own debt load A large chunk of the hike was due to schools hiring more administrators (who “brand build” and recruit wealthy donors) and building expensive facilities designed to lure wealthier, full-fee-paying students. This not only leads to excess borrowing on the part of universities — </w:t>
      </w:r>
      <w:proofErr w:type="gramStart"/>
      <w:r>
        <w:t>a number of</w:t>
      </w:r>
      <w:proofErr w:type="gramEnd"/>
      <w:r>
        <w:t xml:space="preserve"> them are caught up in dicey bond deals like the sort that sunk the city of Detroit — but higher tuition for students. The average debt load individual graduates carry is up 70 per cent over the past decade, to about $34,000. Having just attended the first college preparation meeting at my daughter’s high school, where I was told to expect a $72,000 a year sticker fee for Ivy League and liberal arts colleges, I would feel lucky to get away with just that. </w:t>
      </w:r>
      <w:r w:rsidRPr="00F22B37">
        <w:rPr>
          <w:rStyle w:val="StyleUnderline"/>
          <w:highlight w:val="yellow"/>
        </w:rPr>
        <w:t>This is clearly,</w:t>
      </w:r>
      <w:r>
        <w:t xml:space="preserve"> as </w:t>
      </w:r>
      <w:proofErr w:type="spellStart"/>
      <w:r>
        <w:t>Mr</w:t>
      </w:r>
      <w:proofErr w:type="spellEnd"/>
      <w:r>
        <w:t xml:space="preserve"> Dudley observed, a </w:t>
      </w:r>
      <w:r w:rsidRPr="00F22B37">
        <w:rPr>
          <w:rStyle w:val="StyleUnderline"/>
          <w:highlight w:val="yellow"/>
        </w:rPr>
        <w:t>headwind to stronger consumer spending.</w:t>
      </w:r>
      <w:r>
        <w:t xml:space="preserve"> Growing student debt has been linked to everything from decreased rates of first time home ownership, to higher rental prices, to lower purchases of white goods and all the things that people buy to fill homes. Indeed, given their debt loads, I wonder how much of the “rent not buy” spending habits of Millennials are a matter of choice. But </w:t>
      </w:r>
      <w:r w:rsidRPr="00F22B37">
        <w:rPr>
          <w:rStyle w:val="StyleUnderline"/>
          <w:highlight w:val="yellow"/>
        </w:rPr>
        <w:t>there are even more worrisome links between high student debt loads and health issues like depression, and marital failure</w:t>
      </w:r>
      <w:r>
        <w:t xml:space="preserve">s. The whole thing is compounded by the fact that a large chunk of those holding massive debt do not end up with degrees, having had to drop out from the stress of trying to study, work, and pay back massive loans at the same time. That means they will never even get the income boost that a college degree still provides — </w:t>
      </w:r>
      <w:r w:rsidRPr="00F22B37">
        <w:rPr>
          <w:rStyle w:val="StyleUnderline"/>
          <w:highlight w:val="yellow"/>
        </w:rPr>
        <w:t>creating a snowball cycle of downward mobility in the country’s most vulnerable populations.</w:t>
      </w:r>
    </w:p>
    <w:p w:rsidR="001B4E03" w:rsidRPr="00F22B37" w:rsidRDefault="001B4E03" w:rsidP="001B4E03"/>
    <w:p w:rsidR="001B4E03" w:rsidRDefault="001B4E03" w:rsidP="001B4E03">
      <w:pPr>
        <w:pStyle w:val="Heading4"/>
      </w:pPr>
      <w:r>
        <w:t xml:space="preserve">Student loan bubble pop crushes US economy </w:t>
      </w:r>
    </w:p>
    <w:p w:rsidR="001B4E03" w:rsidRPr="00E162CF" w:rsidRDefault="001B4E03" w:rsidP="001B4E03">
      <w:pPr>
        <w:rPr>
          <w:sz w:val="16"/>
        </w:rPr>
      </w:pPr>
      <w:r w:rsidRPr="009F41CE">
        <w:rPr>
          <w:rStyle w:val="Style13ptBold"/>
        </w:rPr>
        <w:t>Kaye 4/5/17</w:t>
      </w:r>
      <w:r w:rsidRPr="009F41CE">
        <w:rPr>
          <w:sz w:val="16"/>
        </w:rPr>
        <w:t xml:space="preserve"> </w:t>
      </w:r>
      <w:hyperlink r:id="rId14" w:history="1">
        <w:r w:rsidRPr="00F7564C">
          <w:rPr>
            <w:rStyle w:val="Hyperlink"/>
            <w:sz w:val="16"/>
          </w:rPr>
          <w:t>http://www.triplepundit.com/2017/04/will-student-loans-next-financial-domino-fall/</w:t>
        </w:r>
      </w:hyperlink>
      <w:r>
        <w:rPr>
          <w:sz w:val="16"/>
        </w:rPr>
        <w:t xml:space="preserve">  </w:t>
      </w:r>
      <w:r w:rsidRPr="009F41CE">
        <w:rPr>
          <w:sz w:val="16"/>
        </w:rPr>
        <w:t xml:space="preserve">Based in Fresno, California, Leon Kaye is a business writer and strategic communications specialist. He has also been featured in The Guardian, Sustainable Brands and </w:t>
      </w:r>
      <w:proofErr w:type="spellStart"/>
      <w:r w:rsidRPr="009F41CE">
        <w:rPr>
          <w:sz w:val="16"/>
        </w:rPr>
        <w:t>CleanTechnica</w:t>
      </w:r>
      <w:proofErr w:type="spellEnd"/>
      <w:r w:rsidRPr="009F41CE">
        <w:rPr>
          <w:sz w:val="16"/>
        </w:rPr>
        <w:t>. When he has time, he shares his thoughts on his own site, GreenGoPost.com. Contact him at leon@greengopost.com. You can also reach out via Twitter (@</w:t>
      </w:r>
      <w:proofErr w:type="spellStart"/>
      <w:r w:rsidRPr="009F41CE">
        <w:rPr>
          <w:sz w:val="16"/>
        </w:rPr>
        <w:t>LeonKaye</w:t>
      </w:r>
      <w:proofErr w:type="spellEnd"/>
      <w:r w:rsidRPr="009F41CE">
        <w:rPr>
          <w:sz w:val="16"/>
        </w:rPr>
        <w:t>) and Instagram (</w:t>
      </w:r>
      <w:proofErr w:type="spellStart"/>
      <w:r w:rsidRPr="009F41CE">
        <w:rPr>
          <w:sz w:val="16"/>
        </w:rPr>
        <w:t>GreenGoPost</w:t>
      </w:r>
      <w:proofErr w:type="spellEnd"/>
      <w:r w:rsidRPr="009F41CE">
        <w:rPr>
          <w:sz w:val="16"/>
        </w:rPr>
        <w:t>).</w:t>
      </w:r>
    </w:p>
    <w:p w:rsidR="001B4E03" w:rsidRDefault="001B4E03" w:rsidP="001B4E03">
      <w:r>
        <w:t xml:space="preserve">But many analysts suggest that </w:t>
      </w:r>
      <w:r w:rsidRPr="00F22B37">
        <w:rPr>
          <w:rStyle w:val="StyleUnderline"/>
          <w:highlight w:val="yellow"/>
        </w:rPr>
        <w:t>crippling student loan debt could end up in a</w:t>
      </w:r>
      <w:r w:rsidRPr="00F22B37">
        <w:rPr>
          <w:rStyle w:val="Emphasis"/>
          <w:highlight w:val="yellow"/>
        </w:rPr>
        <w:t xml:space="preserve"> financial crisis </w:t>
      </w:r>
      <w:r w:rsidRPr="00F22B37">
        <w:rPr>
          <w:rStyle w:val="StyleUnderline"/>
          <w:highlight w:val="yellow"/>
        </w:rPr>
        <w:t>on Trump’s watch</w:t>
      </w:r>
      <w:r>
        <w:t xml:space="preserve">. In another example of things going south: At least 550,00 students signed on with a federal program that promised to pay off their education loans if they worked 10 years in a public service job, such as a public hospital or nonprofit. But as the New York Times and other publications reported last week, the Department of Education told some borrowers who are approaching the end of their 10-year commitment that they don’t qualify for the program after all. Critics accused the company servicing those loans, </w:t>
      </w:r>
      <w:proofErr w:type="spellStart"/>
      <w:r>
        <w:t>FedLoan</w:t>
      </w:r>
      <w:proofErr w:type="spellEnd"/>
      <w:r>
        <w:t xml:space="preserve"> Servicing, of failing to provide adequate transparency and clarity over what kind of jobs are covered by the debt forgiveness program. Many of those former students, who took lower-paying jobs </w:t>
      </w:r>
      <w:proofErr w:type="gramStart"/>
      <w:r>
        <w:t>in order to</w:t>
      </w:r>
      <w:proofErr w:type="gramEnd"/>
      <w:r>
        <w:t xml:space="preserve"> be relieved of saddling debt, could end up defaulting on their loans. So, </w:t>
      </w:r>
      <w:r w:rsidRPr="00F22B37">
        <w:rPr>
          <w:rStyle w:val="StyleUnderline"/>
          <w:highlight w:val="yellow"/>
        </w:rPr>
        <w:t>could student debt trigger another financial crisis? The raw numbers alone are worrisome</w:t>
      </w:r>
      <w:r>
        <w:t xml:space="preserve">. One commentator on Forbes estimated that </w:t>
      </w:r>
      <w:r w:rsidRPr="00F22B37">
        <w:rPr>
          <w:rStyle w:val="StyleUnderline"/>
          <w:highlight w:val="yellow"/>
        </w:rPr>
        <w:t>the amount of student debt generated in the U.S. runs over $4,000 for every American citizen</w:t>
      </w:r>
      <w:r>
        <w:t xml:space="preserve"> – and only 37 percent of student borrowers are on track to pay off their loans without any kind of assistance. Last year, Consumer Reports suggested this mounting debt is </w:t>
      </w:r>
      <w:proofErr w:type="gramStart"/>
      <w:r>
        <w:t>similar to</w:t>
      </w:r>
      <w:proofErr w:type="gramEnd"/>
      <w:r>
        <w:t xml:space="preserve"> the housing bubble that burst a decade ago. </w:t>
      </w:r>
      <w:r w:rsidRPr="00F22B37">
        <w:rPr>
          <w:rStyle w:val="StyleUnderline"/>
          <w:highlight w:val="yellow"/>
        </w:rPr>
        <w:t>Meanwhile, student loan debt continues to comprise a larger portion of the national debt</w:t>
      </w:r>
      <w:r>
        <w:t>, from 5.7 percent in 2007 to over 7 percent today.</w:t>
      </w:r>
    </w:p>
    <w:p w:rsidR="001B4E03" w:rsidRDefault="001B4E03" w:rsidP="001B4E03">
      <w:pPr>
        <w:pStyle w:val="Heading4"/>
      </w:pPr>
      <w:r>
        <w:t>Student loan default triggers Financial crisis</w:t>
      </w:r>
    </w:p>
    <w:p w:rsidR="001B4E03" w:rsidRPr="00F22B37" w:rsidRDefault="001B4E03" w:rsidP="001B4E03">
      <w:pPr>
        <w:rPr>
          <w:sz w:val="16"/>
        </w:rPr>
      </w:pPr>
      <w:r w:rsidRPr="005E2A9C">
        <w:rPr>
          <w:rStyle w:val="Style13ptBold"/>
        </w:rPr>
        <w:t>Fernandez 2/28/17</w:t>
      </w:r>
      <w:r w:rsidRPr="00F22B37">
        <w:rPr>
          <w:sz w:val="16"/>
        </w:rPr>
        <w:t xml:space="preserve"> </w:t>
      </w:r>
      <w:hyperlink r:id="rId15" w:history="1">
        <w:r w:rsidRPr="00F22B37">
          <w:rPr>
            <w:rStyle w:val="Hyperlink"/>
            <w:sz w:val="16"/>
          </w:rPr>
          <w:t>http://www.foxbusiness.com/markets/2017/02/28/could-1-3t-college-debt-spark-next-financial-crisis.html</w:t>
        </w:r>
      </w:hyperlink>
      <w:r w:rsidRPr="00F22B37">
        <w:rPr>
          <w:sz w:val="16"/>
        </w:rPr>
        <w:t xml:space="preserve"> Henry Fox Business Reporter</w:t>
      </w:r>
    </w:p>
    <w:p w:rsidR="001B4E03" w:rsidRDefault="001B4E03" w:rsidP="001B4E03">
      <w:r>
        <w:t xml:space="preserve">As President Trump addresses Congress over tax reform and defense spending in a joint session Tuesday night, </w:t>
      </w:r>
      <w:r w:rsidRPr="00F22B37">
        <w:rPr>
          <w:rStyle w:val="StyleUnderline"/>
          <w:highlight w:val="yellow"/>
        </w:rPr>
        <w:t>one agenda</w:t>
      </w:r>
      <w:r>
        <w:t xml:space="preserve"> that </w:t>
      </w:r>
      <w:r w:rsidRPr="00F22B37">
        <w:rPr>
          <w:rStyle w:val="StyleUnderline"/>
          <w:highlight w:val="yellow"/>
        </w:rPr>
        <w:t>might</w:t>
      </w:r>
      <w:r w:rsidRPr="00F22B37">
        <w:rPr>
          <w:rStyle w:val="StyleUnderline"/>
        </w:rPr>
        <w:t xml:space="preserve"> </w:t>
      </w:r>
      <w:r>
        <w:t xml:space="preserve">not be covered could very well </w:t>
      </w:r>
      <w:r w:rsidRPr="00F22B37">
        <w:rPr>
          <w:rStyle w:val="Emphasis"/>
          <w:highlight w:val="yellow"/>
        </w:rPr>
        <w:t>spark the next financial crisis: student loan debt default.</w:t>
      </w:r>
      <w:r>
        <w:t xml:space="preserve"> According to the New York Federal Reserve, U.</w:t>
      </w:r>
      <w:r w:rsidRPr="00F22B37">
        <w:rPr>
          <w:rStyle w:val="StyleUnderline"/>
          <w:highlight w:val="yellow"/>
        </w:rPr>
        <w:t>S. student loan debt has soared</w:t>
      </w:r>
      <w:r>
        <w:t xml:space="preserve"> to $1.3 trillion becoming the second highest consumer debt category, more than both credit cards and auto loans. In an exclusive interview with FOX Business’ Liz </w:t>
      </w:r>
      <w:proofErr w:type="spellStart"/>
      <w:r>
        <w:t>Claman</w:t>
      </w:r>
      <w:proofErr w:type="spellEnd"/>
      <w:r>
        <w:t xml:space="preserve">, Washington College President and former Federal Deposit Insurance Corporation (FDIC) Chair Sheila Bair said </w:t>
      </w:r>
      <w:r w:rsidRPr="00F22B37">
        <w:rPr>
          <w:rStyle w:val="StyleUnderline"/>
          <w:highlight w:val="yellow"/>
        </w:rPr>
        <w:t>the student loan debt crisis could spark next financial crisis, since it is a “tremendous drag” on the U.S. economy</w:t>
      </w:r>
      <w:r>
        <w:t xml:space="preserve">. During the financial crisis of 2008–09, excessive mortgage debt collapsed consumer spending as more families opted to pay off debt. Bair said </w:t>
      </w:r>
      <w:r w:rsidRPr="00F22B37">
        <w:rPr>
          <w:rStyle w:val="StyleUnderline"/>
          <w:highlight w:val="yellow"/>
        </w:rPr>
        <w:t>the same dynamic could be seen if the student debt bubble bursts.</w:t>
      </w:r>
      <w:r>
        <w:rPr>
          <w:rStyle w:val="StyleUnderline"/>
        </w:rPr>
        <w:t xml:space="preserve"> </w:t>
      </w:r>
      <w:r>
        <w:t xml:space="preserve">“With so many student borrowers, </w:t>
      </w:r>
      <w:r w:rsidRPr="00F22B37">
        <w:rPr>
          <w:rStyle w:val="StyleUnderline"/>
          <w:highlight w:val="yellow"/>
        </w:rPr>
        <w:t>even after they graduate, being burden with debt, they are not spending money on other things</w:t>
      </w:r>
      <w:r>
        <w:t xml:space="preserve">,” Bair said. The former FDIC chair said the massive defaults will primarily hit the fiscal balance sheet of the government since most of the student loans are guaranteed by tax payers. During the presidential campaign, then-candidate Donald Trump said, “This debt should not be an albatross around their necks for the rest of their lives. It’s not fair and we are going to fix it!” Bair said </w:t>
      </w:r>
      <w:r w:rsidRPr="00F22B37">
        <w:rPr>
          <w:rStyle w:val="StyleUnderline"/>
          <w:highlight w:val="yellow"/>
        </w:rPr>
        <w:t>student loan debt is thwarting the creation of small businesses and affecting job growth</w:t>
      </w:r>
      <w:r>
        <w:t xml:space="preserve"> as college graduates opt for safe corporate jobs to pay back the loans.</w:t>
      </w:r>
    </w:p>
    <w:p w:rsidR="001B4E03" w:rsidRDefault="001B4E03" w:rsidP="001B4E03">
      <w:pPr>
        <w:pStyle w:val="Heading4"/>
      </w:pPr>
      <w:r>
        <w:t xml:space="preserve">Tanks economy </w:t>
      </w:r>
    </w:p>
    <w:p w:rsidR="001B4E03" w:rsidRPr="00C56285" w:rsidRDefault="001B4E03" w:rsidP="001B4E03">
      <w:pPr>
        <w:rPr>
          <w:sz w:val="16"/>
        </w:rPr>
      </w:pPr>
      <w:r w:rsidRPr="00C56285">
        <w:rPr>
          <w:rStyle w:val="Style13ptBold"/>
        </w:rPr>
        <w:t xml:space="preserve">Marino 4/29/15 </w:t>
      </w:r>
      <w:hyperlink r:id="rId16" w:history="1">
        <w:r w:rsidRPr="00C56285">
          <w:rPr>
            <w:rStyle w:val="Hyperlink"/>
            <w:sz w:val="16"/>
          </w:rPr>
          <w:t>http://www.businessinsider.com/student-debt-crisis-could-trigger-crash-2015-4</w:t>
        </w:r>
      </w:hyperlink>
      <w:r w:rsidRPr="00C56285">
        <w:rPr>
          <w:sz w:val="16"/>
        </w:rPr>
        <w:t xml:space="preserve"> Jon joined Business Insider in 2015 as senior finance writer. Before BI, Jon worked at TheStreet.com, writing columns and reporting in video. He worked as a senior editor at TheDeal.com, a subsidiary. Before that, he ran Thomson Reuters' peHUB.com, a daily newsletter and online private-equity and venture-capital publication. His work has appeared in The New York Times, Los Angeles Times, M&amp;A Journal, </w:t>
      </w:r>
      <w:proofErr w:type="spellStart"/>
      <w:r w:rsidRPr="00C56285">
        <w:rPr>
          <w:sz w:val="16"/>
        </w:rPr>
        <w:t>mergermarket</w:t>
      </w:r>
      <w:proofErr w:type="spellEnd"/>
      <w:r w:rsidRPr="00C56285">
        <w:rPr>
          <w:sz w:val="16"/>
        </w:rPr>
        <w:t>, and The Washington Examiner.</w:t>
      </w:r>
    </w:p>
    <w:p w:rsidR="001B4E03" w:rsidRDefault="001B4E03" w:rsidP="001B4E03">
      <w:r>
        <w:t xml:space="preserve">Famous hedge fund manager Bill Ackman believes that </w:t>
      </w:r>
      <w:r w:rsidRPr="00F22B37">
        <w:rPr>
          <w:rStyle w:val="StyleUnderline"/>
          <w:highlight w:val="yellow"/>
        </w:rPr>
        <w:t xml:space="preserve">there is a crisis in the student loan business and that this </w:t>
      </w:r>
      <w:r w:rsidRPr="00F22B37">
        <w:rPr>
          <w:rStyle w:val="Emphasis"/>
          <w:highlight w:val="yellow"/>
        </w:rPr>
        <w:t>crisis could tank the economy.</w:t>
      </w:r>
      <w:r>
        <w:rPr>
          <w:rStyle w:val="StyleUnderline"/>
        </w:rPr>
        <w:t xml:space="preserve"> </w:t>
      </w:r>
      <w:r>
        <w:t xml:space="preserve">Ackman discussed his views with Bloomberg's Jody </w:t>
      </w:r>
      <w:proofErr w:type="spellStart"/>
      <w:r>
        <w:t>Shenn</w:t>
      </w:r>
      <w:proofErr w:type="spellEnd"/>
      <w:r>
        <w:t xml:space="preserve"> and Matt Scully. He thinks the federal government has loaned out too much money, about $1.2 trillion, to people who can't pay it back. He thinks that eventually, political pressure will force the government to forgive those loans. If the government did that, </w:t>
      </w:r>
      <w:r w:rsidRPr="00E162CF">
        <w:rPr>
          <w:rStyle w:val="StyleUnderline"/>
          <w:highlight w:val="yellow"/>
        </w:rPr>
        <w:t>it would seriously damage an entire industry that services these loans</w:t>
      </w:r>
      <w:r>
        <w:t xml:space="preserve">. Perhaps because they fear Ackman's prediction will come true, many big banks are fleeing the student loan business. Ackman believes </w:t>
      </w:r>
      <w:r w:rsidRPr="00E162CF">
        <w:rPr>
          <w:rStyle w:val="StyleUnderline"/>
          <w:highlight w:val="yellow"/>
        </w:rPr>
        <w:t>a seizure in this lending market would result in a major hit to the US economy, the same way that the housing market crash did</w:t>
      </w:r>
      <w:r>
        <w:t xml:space="preserve"> less than 10 years ago.</w:t>
      </w:r>
    </w:p>
    <w:p w:rsidR="001B4E03" w:rsidRDefault="001B4E03" w:rsidP="001B4E03">
      <w:pPr>
        <w:pStyle w:val="Heading3"/>
      </w:pPr>
      <w:r>
        <w:t>At No Bubble Pop</w:t>
      </w:r>
    </w:p>
    <w:p w:rsidR="001B4E03" w:rsidRDefault="001B4E03" w:rsidP="001B4E03"/>
    <w:p w:rsidR="001B4E03" w:rsidRDefault="001B4E03" w:rsidP="001B4E03">
      <w:pPr>
        <w:pStyle w:val="Heading4"/>
      </w:pPr>
      <w:r>
        <w:t>Inability to pop the bubble makes the impact WORSE</w:t>
      </w:r>
    </w:p>
    <w:p w:rsidR="001B4E03" w:rsidRPr="006834BF" w:rsidRDefault="001B4E03" w:rsidP="001B4E03">
      <w:pPr>
        <w:rPr>
          <w:sz w:val="16"/>
        </w:rPr>
      </w:pPr>
      <w:r w:rsidRPr="006834BF">
        <w:rPr>
          <w:rStyle w:val="Style13ptBold"/>
        </w:rPr>
        <w:t>Reid 17</w:t>
      </w:r>
      <w:r w:rsidRPr="006834BF">
        <w:rPr>
          <w:sz w:val="16"/>
        </w:rPr>
        <w:t xml:space="preserve"> </w:t>
      </w:r>
      <w:hyperlink r:id="rId17" w:history="1">
        <w:r w:rsidRPr="006834BF">
          <w:rPr>
            <w:rStyle w:val="Hyperlink"/>
            <w:sz w:val="16"/>
          </w:rPr>
          <w:t>https://www.makechange.aspiration.com/articles/will-student-loan-debt-sink-the-country-into-recession</w:t>
        </w:r>
      </w:hyperlink>
      <w:r w:rsidRPr="006834BF">
        <w:rPr>
          <w:sz w:val="16"/>
        </w:rPr>
        <w:t xml:space="preserve"> Eric Reed Eric Reed is a journalist specializing in economic policy and global issues. A former attorney and old-school beat reporter, you can read more of his work on his website ThingsDangerous.com.</w:t>
      </w:r>
    </w:p>
    <w:p w:rsidR="001B4E03" w:rsidRPr="006834BF" w:rsidRDefault="001B4E03" w:rsidP="001B4E03">
      <w:r>
        <w:t>In 2014 celebrity billionaire Mark Cuban had dire warnings about the student debt crisis, comparing the graduate debt marketplace to the mortgage crisis of 2008. He was right about the scope, but he was wrong about one thing—</w:t>
      </w:r>
      <w:r w:rsidRPr="004E1AE3">
        <w:rPr>
          <w:rStyle w:val="StyleUnderline"/>
          <w:highlight w:val="yellow"/>
        </w:rPr>
        <w:t>the student debt bubble isn’t going to burst. It can’t. And that should terrify everyone.</w:t>
      </w:r>
      <w:r>
        <w:rPr>
          <w:rStyle w:val="StyleUnderline"/>
        </w:rPr>
        <w:t xml:space="preserve"> </w:t>
      </w:r>
      <w:r>
        <w:t xml:space="preserve">Cuban is far from alone in sounding an alarm about student lending. Experts from The New York Times to the Financial Times and more have spent years pointing out the accelerating instability that underlies student lending. </w:t>
      </w:r>
      <w:proofErr w:type="gramStart"/>
      <w:r>
        <w:t>Similar to</w:t>
      </w:r>
      <w:proofErr w:type="gramEnd"/>
      <w:r>
        <w:t xml:space="preserve"> the mortgage crisis, student lending has virtually no relationship with either the borrower’s assets or future ability to repay. College degrees get ever-more expensive while the asset they purchase—entry into the job market—has seen little or no appreciation. The result has created a pool of debt held by people who can’t pay and have no secured asset to sell off if they slip into default. And like the mortgage crisis which tipped off the Great Recession, even those who don’t hold the debt themselves have ample cause for concern. The U.S. economy currently stands at about $19 trillion and student loan borrowing over $1.4 trillion—a debt now worth more than seven percent of the entire GDP—and the pace isn’t slowing down. Over the past decade, these loan burdens have gone up by more than 170 percent, with the average 2016 graduate $37,172 in debt. More than 44 million Americans today carry some student loan burden, which is second only to mortgage debt in sheer volume, dwarfing credit card debt, auto debt, and small business and startup loans. What are bubbles? During the 2008 mortgage market collapse, everyone got a firsthand lesson on the mechanics of debt bubbles. Prior to the Great Recession, relatively few people other than economists understood the way aggregate borrowing affects financial relationships beyond the borrower and the lender. Like many things in economics, debt bubbles are relatively simple in theory and hideously complex in operation. On a macroeconomic scale, they form when three major conditions are met: Loans for a certain type of asset (homes, cars, businesses, etc.) grow to the point where they make up a meaningful portion of the economy. The price paid for that asset, and so the underlying debt, becomes worth far more than the true value of the asset. This becomes a widespread phenomenon, inflating the prices for an entire category of asset (for example, overpricing houses in general as opposed to a single home). When the system works well, borrowers don’t go underwater on debt because banks won’t give out that loan in the first place. When the system fails and lenders extend unwarranted credit, however, it puts everyone at risk. Borrowers have negative value, because their debt is worth more than what they bought, and lenders end up writing off increasingly large losses on their balance sheets. A bubble “pops” when prices correct to more accurately represent the true value of the underlying asset (think overpriced houses in 2007), and in a free market this typically happens with frightening speed. Once prices correct, borrowers go “underwater,” because their loans are no longer secured. They will still owe money even if they sell the asset, often leading to a mass sell-off as people try to escape the market before it collapses entirely. Businesses in the relevant market begin to suffer as the bottom falls out of their prices. Lenders, now, start taking losses as borrowers begin to default and declare bankruptcy. As a result, they become more cautious about credit, restricting loans and (sometimes) raising interest rates. This slows down the economy overall as businesses have trouble getting the credit they need to grow and solvent consumers struggle to make large purchases. When the mortgage crisis hit in 2008, it hurt people who had never even thought about buying a home. The cost of houses had spiraled until mortgage debt vastly exceeded the real value of those houses, and the losses ended up spread across the economy. Now, it’s happening again. Not only has the cost of a college education skyrocketed in recent years, its value seems to be depreciating. The student loan bubble Student loan debt has spiraled upward. In 1970, a year at Harvard cost less than half the median family income ($4,070 including room and board against a median $9,870 income). Tuition cost $2,600 per year, approximately $16,650 in 2017 dollars. Today that same education costs more than $63,000 per year including room and board, with tuition accounting for more than $43,000 of that total. And it isn’t just the Ivy League schools. Between 1995 and 2015, in-state tuition at public universities rose by 296 percent. As tuition soared, however, the average return for a degree has not. According to a study by the National Association of Colleges and Employers, a typical university graduate in 1960 commanded an average starting salary of $47,442 (adjusted for inflation) per year. In 2015 (the end date of their study) that same graduate took home a starting salary of $50,219. This is approximately a 6 percent growth in starting salary, but during the same period, the cost of college increased by more than 1,120 percent. Although college graduates still out-earn those without a degree, they spend an increasingly large chunk of their income paying for tuition-driven student loan increases. In terms of sheer volume, tuition has grown from between 7 and 20 percent of an adult’s median annual income (for men and women, respectively) to between 25 and 40 percent. The result is that students graduate owing far more relative to their current and future income. They’re also much more likely to need student loans, as it has become much harder for families to save up for college. Without major education and employment reform, this is a captive audience, as young people still </w:t>
      </w:r>
      <w:proofErr w:type="gramStart"/>
      <w:r>
        <w:t>have to</w:t>
      </w:r>
      <w:proofErr w:type="gramEnd"/>
      <w:r>
        <w:t xml:space="preserve"> attend college if they want to qualify for most careers. Colleges have no structural incentive to lower their prices, as student loans have created a pool of consumers who can afford almost any tuition increase. While some students shop for tuition, so far this hasn’t affected university enrollment. </w:t>
      </w:r>
      <w:proofErr w:type="gramStart"/>
      <w:r>
        <w:t>As long as</w:t>
      </w:r>
      <w:proofErr w:type="gramEnd"/>
      <w:r>
        <w:t xml:space="preserve"> colleges can still fill their freshman classes, and as long as the government guarantees the loans to pay tuition, there’s no reason to think the market will step in and correct this. A generation on the sidelines </w:t>
      </w:r>
      <w:proofErr w:type="gramStart"/>
      <w:r>
        <w:t>The</w:t>
      </w:r>
      <w:proofErr w:type="gramEnd"/>
      <w:r>
        <w:t xml:space="preserve"> situation isn’t just bad for student loan holders—it is bad for everyone, another indicator that we have a bubble on our hands. Financial advisors like to say there are two kinds of debt in this world: good debt and bad. Bad debt sucks up value in the form of interest payments without any real financial payoff, for example, credit cards. That new flat screen might be fun, but it will never be worth what you ultimately pay for it. Good debt builds value above its cost, so that in the end you’re financially better off for having taken it. Advisors often cite student loans as an example of good debt. But this is looking less true by the day. “I think that student debt is absolutely at a crisis level at this point,” said Mark Paul, a public policy researcher with Duke University. “The easiest way to think about this is that in the past decade alone we’ve seen the outstanding student debt increase fivefold,” he said, “but we’ve seen incomes remain largely stagnant. So, it’s clearly difficult for households to keep up.” According to one study by Demos, education debt may </w:t>
      </w:r>
      <w:proofErr w:type="gramStart"/>
      <w:r>
        <w:t>actually hurt</w:t>
      </w:r>
      <w:proofErr w:type="gramEnd"/>
      <w:r>
        <w:t xml:space="preserve"> many graduates when it comes to lifetime earnings, even despite higher average salaries. "Though a college education remains the surest path to a middle-class life,” the study found, “evidence has begun to mount that student debt may be far more detrimental to financial futures than once thought … over a lifetime of employment and saving, $53,000 in education debt [the average debt of a married couple with two bachelor’s degrees] leads to a wealth loss of nearly $208,000.” Meaning many college grads are </w:t>
      </w:r>
      <w:proofErr w:type="gramStart"/>
      <w:r>
        <w:t>actually poorer</w:t>
      </w:r>
      <w:proofErr w:type="gramEnd"/>
      <w:r>
        <w:t xml:space="preserve"> in the long run for having gone to college than compared to their likely personal wealth earned with just a high school degree. With that kind of debt at such a young age, is it any wonder this generation sits on the sidelines of the consumer market? “</w:t>
      </w:r>
      <w:proofErr w:type="gramStart"/>
      <w:r>
        <w:t>Despite the fact that</w:t>
      </w:r>
      <w:proofErr w:type="gramEnd"/>
      <w:r>
        <w:t xml:space="preserve"> we have a more educated workforce than we used to, the bottom 50 percent of the workforce has seen no gains,” said Paul. “What we have is a workforce that’s being told if they work and if they study hard they’ll see rewards from their education, but what we see is that those rewards don’t actually come through.” As noted above, graduates today owe far more in principal relative to their overall earnings than they once did. An average borrower spends 8 to 10 percent of their pre-tax income on student loan payments (based on an average monthly payment of $351 balanced against average starting incomes). “Part of the reason that we’re seeing mediocre growth in the economy is that people have very little money to spend,” Paul said. “One of the major drivers of the U.S. economy is consumer spending, and if consumers are sending a large portion of their money to the U.S. government in student loans, they don’t have money to spend on other things.” As businesses continue to wonder where their customers are, and as economists continue to ask the same thing about economic demand, perhaps they should consider what has become a generation-wide “youth tax.” A for-profit flytrap America got to this place through slow, incremental decisions to cut taxes, cut university funding, and shift the burden of higher education onto the students. “What’s important to come back to is this is clearly driven by government policy,” Paul said. “Student debt is something that doesn’t exist in a free market by any means. The government continues to profit sizably. According to CBO estimates, over the next 10 years the government stands to profit $100 billion.” Interest rates on a new loan currently range from 3.76 to 7.0 percent, depending on the nature of the loan and the degree pursued, making many student loans more expensive than paying a mortgage. Although undergraduate loans don’t always make the government money, and in some </w:t>
      </w:r>
      <w:proofErr w:type="gramStart"/>
      <w:r>
        <w:t>years</w:t>
      </w:r>
      <w:proofErr w:type="gramEnd"/>
      <w:r>
        <w:t xml:space="preserve"> they represent a net loss, the higher interest rates charged to graduate students are a cash cow. Thanks to the high tuition of graduate programs and the low cap on federally subsidized loans, students in law and medical school or those seeking MBA or PhD degrees </w:t>
      </w:r>
      <w:proofErr w:type="gramStart"/>
      <w:r>
        <w:t>have to</w:t>
      </w:r>
      <w:proofErr w:type="gramEnd"/>
      <w:r>
        <w:t xml:space="preserve"> rely on the far more expensive private and Grad Plus loans, often taking out hundreds of thousands of dollars in debt financed at interest rates of 5 to 7 percent or higher. “The graduate students are a problem from the get-go,” said Josh Cohen, a lawyer who focuses on student loan issues. “My lawyers are averaging $200,000 [in debt]. My doctors, it’s not rare for them to average $350,000 to half a million dollars. Half a million! That’s ludicrous. There are parts of this country where if you took out a $500,000 mortgage you’d be living in a mansion.” As Upton Sinclair once said, it’s difficult to get a man to understand something when his paycheck depends on him not to, and this has become one of the biggest problems in this debate. Thanks to a series of laws passed by Congress between 1976 to 2005, it is virtually impossible to discharge student loans in bankruptcy. When a bubble can’t burst? Just like in 2008, </w:t>
      </w:r>
      <w:r w:rsidRPr="004E1AE3">
        <w:rPr>
          <w:rStyle w:val="StyleUnderline"/>
          <w:highlight w:val="yellow"/>
        </w:rPr>
        <w:t>millions of borrowers are underwater</w:t>
      </w:r>
      <w:r>
        <w:t xml:space="preserve">: The debt has gotten more expensive while the value of the underlying degree hasn’t kept pace. The critical difference between student debt and a typical free-market bubble is the set of restrictions that force borrowers into repayment regardless of their means. As a specialist in student debt, Cohen sees graduates with just about every kind of degree come through his office, and is the first person to point out that he wouldn’t have this career unless there was a crisis at hand. What he sees most of all, though, is a crisis of a brand-new kind, because there’s no way for the student debt market to correct. “Everyone talks about the foreclosure bubble and that student loans are getting so large that it’s going to pop too, but actually </w:t>
      </w:r>
      <w:r w:rsidRPr="004E1AE3">
        <w:rPr>
          <w:rStyle w:val="StyleUnderline"/>
          <w:highlight w:val="yellow"/>
        </w:rPr>
        <w:t>student loans can’t pop. You can’t discharge student loans. If you’re a borrower, it can’t disappear in bankruptcy.</w:t>
      </w:r>
      <w:r>
        <w:t xml:space="preserve"> If you’re a creditor, it can’t disappear in bankruptcy,” said Cohen. The reason is both law and structure. Student loans don’t come with an asset subject to liquidation—you can’t just give that English degree back—and since borrowers can’t discharge their loans in bankruptcy, a delinquency means income garnishment, tax seizure, and other government collection actions. “</w:t>
      </w:r>
      <w:r w:rsidRPr="004E1AE3">
        <w:rPr>
          <w:rStyle w:val="StyleUnderline"/>
          <w:highlight w:val="yellow"/>
        </w:rPr>
        <w:t>This is a pressure cooker with no release valve on it</w:t>
      </w:r>
      <w:r>
        <w:t xml:space="preserve">,” Cohen said, “and it’s so elastic that it will never explode. It can’t. </w:t>
      </w:r>
      <w:r w:rsidRPr="004E1AE3">
        <w:rPr>
          <w:rStyle w:val="StyleUnderline"/>
          <w:highlight w:val="yellow"/>
        </w:rPr>
        <w:t>There’s no way to pop it, so it just gets bigger and bigger and bigger.”</w:t>
      </w:r>
      <w:r>
        <w:rPr>
          <w:rStyle w:val="StyleUnderline"/>
        </w:rPr>
        <w:t xml:space="preserve"> </w:t>
      </w:r>
      <w:r>
        <w:t xml:space="preserve">And since borrowers can’t declare bankruptcy to get out, the defaults have started. In 2015 alone more than 1.1 million borrowers entered default, and as of 2016, nearly 40 percent of borrowers were either in default or more than 90 days past due. In an ordinary </w:t>
      </w:r>
      <w:proofErr w:type="gramStart"/>
      <w:r>
        <w:t>market</w:t>
      </w:r>
      <w:proofErr w:type="gramEnd"/>
      <w:r>
        <w:t xml:space="preserve"> </w:t>
      </w:r>
      <w:r w:rsidRPr="004E1AE3">
        <w:rPr>
          <w:rStyle w:val="StyleUnderline"/>
          <w:highlight w:val="yellow"/>
        </w:rPr>
        <w:t>this would be the pinprick that starts the bubble bursting, but not for student debt. Those</w:t>
      </w:r>
      <w:r>
        <w:t xml:space="preserve"> defaulting borrowers will now be subject to summary collection action and seizure of their tax refunds, keeping them from ever escaping this debt and continuing to suck spending power out of the economy. How that will play out nobody </w:t>
      </w:r>
      <w:proofErr w:type="gramStart"/>
      <w:r>
        <w:t>actually knows</w:t>
      </w:r>
      <w:proofErr w:type="gramEnd"/>
      <w:r>
        <w:t xml:space="preserve">. </w:t>
      </w:r>
      <w:r w:rsidRPr="004E1AE3">
        <w:rPr>
          <w:rStyle w:val="StyleUnderline"/>
          <w:highlight w:val="yellow"/>
        </w:rPr>
        <w:t>There might be a big market correction comin</w:t>
      </w:r>
      <w:r>
        <w:t xml:space="preserve">g, such as Cuban’s suggested scenario of mass college closures. But </w:t>
      </w:r>
      <w:r w:rsidRPr="004E1AE3">
        <w:rPr>
          <w:rStyle w:val="StyleUnderline"/>
          <w:highlight w:val="yellow"/>
        </w:rPr>
        <w:t>perhaps the economic doldrums</w:t>
      </w:r>
      <w:r>
        <w:t xml:space="preserve"> of the past seven years </w:t>
      </w:r>
      <w:r w:rsidRPr="004E1AE3">
        <w:rPr>
          <w:rStyle w:val="StyleUnderline"/>
          <w:highlight w:val="yellow"/>
        </w:rPr>
        <w:t>are far more terrifyingly structural than anybody has yet realized,</w:t>
      </w:r>
      <w:r>
        <w:t xml:space="preserve"> caused by a sea of young borrowers who feel they have no other recourse than to finance an education that may cost more than the house they grew up in.</w:t>
      </w:r>
    </w:p>
    <w:p w:rsidR="001B4E03" w:rsidRDefault="001B4E03" w:rsidP="001B4E03">
      <w:pPr>
        <w:pStyle w:val="Heading3"/>
      </w:pPr>
      <w:r>
        <w:t>AT Bubble Pop inevitable</w:t>
      </w:r>
    </w:p>
    <w:p w:rsidR="001B4E03" w:rsidRDefault="001B4E03" w:rsidP="001B4E03"/>
    <w:p w:rsidR="001B4E03" w:rsidRDefault="001B4E03" w:rsidP="001B4E03">
      <w:pPr>
        <w:pStyle w:val="Heading4"/>
      </w:pPr>
      <w:r>
        <w:t xml:space="preserve">Student loan debt is a crisis but not an inevitable pop </w:t>
      </w:r>
    </w:p>
    <w:p w:rsidR="001B4E03" w:rsidRPr="005E2A9C" w:rsidRDefault="001B4E03" w:rsidP="001B4E03">
      <w:pPr>
        <w:rPr>
          <w:sz w:val="16"/>
        </w:rPr>
      </w:pPr>
      <w:r w:rsidRPr="005E2A9C">
        <w:rPr>
          <w:rStyle w:val="Style13ptBold"/>
        </w:rPr>
        <w:t>El-</w:t>
      </w:r>
      <w:proofErr w:type="spellStart"/>
      <w:r w:rsidRPr="005E2A9C">
        <w:rPr>
          <w:rStyle w:val="Style13ptBold"/>
        </w:rPr>
        <w:t>Erian</w:t>
      </w:r>
      <w:proofErr w:type="spellEnd"/>
      <w:r w:rsidRPr="005E2A9C">
        <w:rPr>
          <w:rStyle w:val="Style13ptBold"/>
        </w:rPr>
        <w:t xml:space="preserve"> 11/9/15</w:t>
      </w:r>
      <w:r w:rsidRPr="005E2A9C">
        <w:rPr>
          <w:sz w:val="16"/>
        </w:rPr>
        <w:t xml:space="preserve"> MOHAMED A. EL-</w:t>
      </w:r>
      <w:proofErr w:type="spellStart"/>
      <w:r w:rsidRPr="005E2A9C">
        <w:rPr>
          <w:sz w:val="16"/>
        </w:rPr>
        <w:t>ERIANMohamed</w:t>
      </w:r>
      <w:proofErr w:type="spellEnd"/>
      <w:r w:rsidRPr="005E2A9C">
        <w:rPr>
          <w:sz w:val="16"/>
        </w:rPr>
        <w:t xml:space="preserve"> A. El-</w:t>
      </w:r>
      <w:proofErr w:type="spellStart"/>
      <w:r w:rsidRPr="005E2A9C">
        <w:rPr>
          <w:sz w:val="16"/>
        </w:rPr>
        <w:t>Erian</w:t>
      </w:r>
      <w:proofErr w:type="spellEnd"/>
      <w:r w:rsidRPr="005E2A9C">
        <w:rPr>
          <w:sz w:val="16"/>
        </w:rPr>
        <w:t>, chief economic adviser at Allianz and a member of its International Executive Committee, is chairman of U.S. President Barack Obama’s Global Development Council and the author, most recently, of “When Markets Collide.” http://www.marketwatch.com/story/the-us-education-bubble-is-now-upon-us-2015-11-09</w:t>
      </w:r>
    </w:p>
    <w:p w:rsidR="001B4E03" w:rsidRPr="00021957" w:rsidRDefault="001B4E03" w:rsidP="001B4E03">
      <w:r>
        <w:t>One of the fundamental purposes of government is to advance important public goods. But, if not handled carefully</w:t>
      </w:r>
      <w:r w:rsidRPr="006F716F">
        <w:rPr>
          <w:rStyle w:val="StyleUnderline"/>
          <w:highlight w:val="yellow"/>
        </w:rPr>
        <w:t>, the pursuit of significant social goals can have unfortunate</w:t>
      </w:r>
      <w:r>
        <w:t xml:space="preserve"> economic and financial </w:t>
      </w:r>
      <w:r w:rsidRPr="006F716F">
        <w:rPr>
          <w:rStyle w:val="StyleUnderline"/>
          <w:highlight w:val="yellow"/>
        </w:rPr>
        <w:t>consequences</w:t>
      </w:r>
      <w:r>
        <w:t xml:space="preserve">, sometimes even leading to systemic disruptions that undermine more than just the goals themselves. This happened a decade ago in the United States, with the effort to expand home </w:t>
      </w:r>
      <w:r w:rsidRPr="006F716F">
        <w:t>ownership</w:t>
      </w:r>
      <w:r w:rsidRPr="006F716F">
        <w:rPr>
          <w:rStyle w:val="StyleUnderline"/>
        </w:rPr>
        <w:t>. It has been playing out more recently in China</w:t>
      </w:r>
      <w:r w:rsidRPr="006F716F">
        <w:t>, following</w:t>
      </w:r>
      <w:r>
        <w:t xml:space="preserve"> an initiative to broaden stock-market participation. And </w:t>
      </w:r>
      <w:r w:rsidRPr="006F716F">
        <w:rPr>
          <w:rStyle w:val="StyleUnderline"/>
          <w:highlight w:val="yellow"/>
        </w:rPr>
        <w:t>it could happen again in the U.S., this time as the result of an attempt to improve access to funding for higher education.</w:t>
      </w:r>
      <w:r>
        <w:rPr>
          <w:rStyle w:val="StyleUnderline"/>
        </w:rPr>
        <w:t xml:space="preserve"> </w:t>
      </w:r>
      <w:r>
        <w:t xml:space="preserve">In the first case, the U.S. government eagerly supported efforts to make mortgages more affordable and accessible, including the creation of all sorts of “exotic” lending vehicles. The approach worked, but a little too well. The surge in debt-enabled demand drove up real-estate prices, while banks’ greater willingness to lend led many people to purchase homes they couldn’t afford. The collapse of the subsequent bubble — a major contributor to the 2008 global financial crisis — nearly tipped the world economy into a multi-year depression. In China’s case, the government hoped that broader stock-market participation — achieved through efforts to bolster equity prices and promote lending for investment — would make citizens more open to pro-market reforms. Again, the approach proved too effective, and a bubble formed. Now, the government is trying to counter the risk of a disorderly deleveraging that would damage the Chinese economy and produce significant knock-on effects for the rest of the world. Universities should rein in their costs, while offering more direct financial aid funded through philanthropy. America’s effort to expand access to student loans — a fundamentally good initiative, aimed at enabling more people to pursue higher education — carries similar risks. </w:t>
      </w:r>
      <w:r w:rsidRPr="006F716F">
        <w:rPr>
          <w:rStyle w:val="StyleUnderline"/>
          <w:highlight w:val="yellow"/>
        </w:rPr>
        <w:t>Fortunately, there is still time to do something about it.</w:t>
      </w:r>
      <w:r>
        <w:rPr>
          <w:rStyle w:val="StyleUnderline"/>
        </w:rPr>
        <w:t xml:space="preserve"> </w:t>
      </w:r>
      <w:r>
        <w:t xml:space="preserve">No one doubts that investment in education is vital. Numerous studies have shown major returns for individuals and societies alike. Higher levels of educational attainment improve overall economic well-being and prosperity, lower retirement burdens, and enhance social mobility and satisfaction. The unemployment rate for college graduates in the U.S., at 2.5%, is roughly a third the rate for those without a high school diploma. What policymakers must determine is how to invest in education in ways that maximize these benefits, without creating new risks. This is where the U.S. risks falling short. Over the past 10 years, the combination of higher tuition fees, more student enrollment, and greater reliance on loans has caused the stock of outstanding student debt nearly to triple. It now stands at well over $1.2 trillion, more than 60% of which is held by the bottom quartile of households (those with a net worth of less than $8,500). Today, seven of 10 post-secondary students graduate with debt, with the total volume exceeding debt from credit cards and auto loans combined. Moreover, student loans constitute 45% of federally owned financial assets. Making matters worse, the return on investment in education is falling, because the economy is growing slowly and changing rapidly, making it difficult for some graduates to secure employment that takes advantage of their knowledge and skills. Universities are often slow to adapt their curricula to the economy’s needs, while new technologies and business models are exacerbating the winner-take-all phenomenon. If the return on investment in education continues to decline, the servicing of student loans will tend to crowd out other consumption and investment outlays, especially given that student debt has considerable seniority in the capital structure. In this scenario, the risks of default and delinquency would rise, along with financial insecurity and general instability, all of which would exacerbate the inequality trifecta (income, wealth, and opportunity). </w:t>
      </w:r>
      <w:r w:rsidRPr="006F716F">
        <w:rPr>
          <w:rStyle w:val="StyleUnderline"/>
          <w:highlight w:val="yellow"/>
        </w:rPr>
        <w:t>The good news is that,</w:t>
      </w:r>
      <w:r>
        <w:t xml:space="preserve"> though some 10% of borrowers already face repayment problems, </w:t>
      </w:r>
      <w:r w:rsidRPr="006F716F">
        <w:rPr>
          <w:rStyle w:val="StyleUnderline"/>
          <w:highlight w:val="yellow"/>
        </w:rPr>
        <w:t>the macroeconomic and financial tipping points remain some way off. But this is no excuse for complacency;</w:t>
      </w:r>
      <w:r>
        <w:t xml:space="preserve"> it merely provides time for a concerted effort to implement measures that will ameliorate the destructive trends stemming from student loans. </w:t>
      </w:r>
    </w:p>
    <w:p w:rsidR="001B4E03" w:rsidRDefault="001B4E03" w:rsidP="001B4E03"/>
    <w:p w:rsidR="001B4E03" w:rsidRDefault="001B4E03" w:rsidP="001B4E03">
      <w:pPr>
        <w:pStyle w:val="Heading3"/>
      </w:pPr>
      <w:r>
        <w:t>At Impact turns</w:t>
      </w:r>
    </w:p>
    <w:p w:rsidR="001B4E03" w:rsidRDefault="001B4E03" w:rsidP="001B4E03">
      <w:pPr>
        <w:pStyle w:val="Heading4"/>
      </w:pPr>
      <w:r>
        <w:t>EVEN IF it’s a good idea, Trump specifically would faceplant</w:t>
      </w:r>
    </w:p>
    <w:p w:rsidR="001B4E03" w:rsidRPr="00BA1B0F" w:rsidRDefault="001B4E03" w:rsidP="001B4E03">
      <w:pPr>
        <w:rPr>
          <w:sz w:val="16"/>
        </w:rPr>
      </w:pPr>
      <w:r w:rsidRPr="000C42D1">
        <w:rPr>
          <w:rStyle w:val="Style13ptBold"/>
        </w:rPr>
        <w:t>Marshall 17</w:t>
      </w:r>
      <w:r w:rsidRPr="00BA1B0F">
        <w:rPr>
          <w:sz w:val="16"/>
        </w:rPr>
        <w:t xml:space="preserve"> </w:t>
      </w:r>
      <w:hyperlink r:id="rId18" w:history="1">
        <w:r w:rsidRPr="00BA1B0F">
          <w:rPr>
            <w:rStyle w:val="Hyperlink"/>
            <w:sz w:val="16"/>
          </w:rPr>
          <w:t>http://www.forgetstudentloandebt.com/trump-propose-moving-all-federal-student-loans-to-treasury-department/</w:t>
        </w:r>
      </w:hyperlink>
      <w:r w:rsidRPr="00BA1B0F">
        <w:rPr>
          <w:sz w:val="16"/>
        </w:rPr>
        <w:t xml:space="preserve"> Tim, education writer and journalist</w:t>
      </w:r>
    </w:p>
    <w:p w:rsidR="001B4E03" w:rsidRPr="006F716F" w:rsidRDefault="001B4E03" w:rsidP="001B4E03">
      <w:pPr>
        <w:rPr>
          <w:rStyle w:val="StyleUnderline"/>
        </w:rPr>
      </w:pPr>
      <w:r>
        <w:t xml:space="preserve">WHAT WOULD CHANGE? If Federal student loans are removed from the Department of Education and handed to Treasury, then you can expect quite a few things to change, including the way that these loans are distributed and serviced. First, let’s talk about how big the Education Department’s Federal student loan program </w:t>
      </w:r>
      <w:proofErr w:type="gramStart"/>
      <w:r>
        <w:t>actually is</w:t>
      </w:r>
      <w:proofErr w:type="gramEnd"/>
      <w:r>
        <w:t xml:space="preserve">; there is currently $1.4 TRILLION in outstanding Federal student loans, which written out fully, looks like this: $1,400,000,000,000. Just so we’re all aware, this is what $1 Trillion dollars actually looks </w:t>
      </w:r>
      <w:proofErr w:type="gramStart"/>
      <w:r>
        <w:t>like.$</w:t>
      </w:r>
      <w:proofErr w:type="gramEnd"/>
      <w:r>
        <w:t xml:space="preserve">1 Trillion Dollars Those are stacks of $100 dollar bills, by the way, not $1s. And that $1.4 Trillion Dollar number makes Federal student loan debt one of the biggest monetary values on the planet, which also means that </w:t>
      </w:r>
      <w:r w:rsidRPr="006F716F">
        <w:rPr>
          <w:rStyle w:val="StyleUnderline"/>
          <w:highlight w:val="yellow"/>
        </w:rPr>
        <w:t xml:space="preserve">any changes made to the way this debt is handled can lead to massive, extremely significant financial repercussions for the </w:t>
      </w:r>
      <w:r w:rsidRPr="006F716F">
        <w:rPr>
          <w:rStyle w:val="Emphasis"/>
          <w:highlight w:val="yellow"/>
        </w:rPr>
        <w:t>entire global economy.</w:t>
      </w:r>
      <w:r>
        <w:rPr>
          <w:rStyle w:val="StyleUnderline"/>
        </w:rPr>
        <w:t xml:space="preserve"> </w:t>
      </w:r>
      <w:r>
        <w:t xml:space="preserve">And that’s the part of the proposal that scares me the most, because </w:t>
      </w:r>
      <w:r w:rsidRPr="006F716F">
        <w:rPr>
          <w:rStyle w:val="StyleUnderline"/>
          <w:highlight w:val="yellow"/>
        </w:rPr>
        <w:t>the Trump Administration’s track record hasn’t been very good for virtually anything they’ve attempted thus far.</w:t>
      </w:r>
      <w:r>
        <w:rPr>
          <w:rStyle w:val="StyleUnderline"/>
        </w:rPr>
        <w:t xml:space="preserve"> </w:t>
      </w:r>
      <w:r w:rsidRPr="006F716F">
        <w:rPr>
          <w:rStyle w:val="StyleUnderline"/>
          <w:highlight w:val="yellow"/>
        </w:rPr>
        <w:t>What if they screw this up</w:t>
      </w:r>
      <w:r>
        <w:t xml:space="preserve"> to? What if they screw this up on purpose? That’s what I think is </w:t>
      </w:r>
      <w:proofErr w:type="gramStart"/>
      <w:r>
        <w:t>actually going</w:t>
      </w:r>
      <w:proofErr w:type="gramEnd"/>
      <w:r>
        <w:t xml:space="preserve"> on here, and in just a minute, I’ll get into why I think that. DOES ANYONE LIKE THIS PLAN? But before I explain why I think President Trump and Betsy DeVos are about to purposefully pop the student loan debt bubble, let me make it clear that I could be totally wrong, and that there have been other people in the past who’ve advocated for doing the very thing they’re now proposing. It wouldn’t be fair for me to make it seem like ONLY the Trump Administration is in favor of moving the student loan responsibilities away from the Department of Education, because that’d be entirely disingenuous; </w:t>
      </w:r>
      <w:proofErr w:type="gramStart"/>
      <w:r>
        <w:t>in reality, even</w:t>
      </w:r>
      <w:proofErr w:type="gramEnd"/>
      <w:r>
        <w:t xml:space="preserve"> some Obama Administration officials were in favor of transferring these loans to the Treasury Department, and for some very good reasons too. Rohit Chopra, who works at the Consumer Financial Protection Bureau now, and who once served as a Student Loan Ombudsman (he’s one of the good guys folks), has provided support for the move, and his logic seems pretty sound to me: “The Education Department is a policy shop with a trillion-dollar bank on the side”. Why would we combine those two very different missions in a single Department? My opinion? Because that’s how Government works: it’s messy, complicated, and oftentimes, highly inefficient. There’s almost always a better way to handle everything that the Federal Government does, but in this case, what they’re doing is kind of working, and risking blowing all that up doesn’t seem worth the risk to me. But I’m not the expert, and to Mr. Chopra’s point, </w:t>
      </w:r>
      <w:r w:rsidRPr="006F716F">
        <w:rPr>
          <w:rStyle w:val="StyleUnderline"/>
          <w:highlight w:val="yellow"/>
        </w:rPr>
        <w:t>combining education policy and banking really doesn’t sound like the best way to build an effective Federal Department,</w:t>
      </w:r>
      <w:r>
        <w:t xml:space="preserve"> because people who understand student loans and higher education needs don’t necessarily get banking or finance, and vice versa. However, I do sincerely hope (and believe?) that the Department of Education has enough experts from each field to handle their mission, and again, I think that </w:t>
      </w:r>
      <w:r w:rsidRPr="006F716F">
        <w:rPr>
          <w:rStyle w:val="StyleUnderline"/>
          <w:highlight w:val="yellow"/>
        </w:rPr>
        <w:t>moving all this under the Trump Administration, who has proven to be ineffective at virtually everything, is a</w:t>
      </w:r>
      <w:r w:rsidRPr="006F716F">
        <w:rPr>
          <w:rStyle w:val="Emphasis"/>
          <w:highlight w:val="yellow"/>
        </w:rPr>
        <w:t xml:space="preserve"> bad idea.</w:t>
      </w:r>
    </w:p>
    <w:p w:rsidR="001B4E03" w:rsidRDefault="001B4E03" w:rsidP="001B4E03"/>
    <w:p w:rsidR="001B4E03" w:rsidRDefault="001B4E03" w:rsidP="001B4E03">
      <w:pPr>
        <w:pStyle w:val="Heading4"/>
      </w:pPr>
      <w:r>
        <w:t>Complexity of transfer derails any benefits</w:t>
      </w:r>
    </w:p>
    <w:p w:rsidR="001B4E03" w:rsidRPr="00DD7700" w:rsidRDefault="001B4E03" w:rsidP="001B4E03">
      <w:pPr>
        <w:rPr>
          <w:sz w:val="16"/>
        </w:rPr>
      </w:pPr>
      <w:r w:rsidRPr="00DD7700">
        <w:rPr>
          <w:rStyle w:val="Style13ptBold"/>
        </w:rPr>
        <w:t>Harris 5/31/17</w:t>
      </w:r>
      <w:r w:rsidRPr="00DD7700">
        <w:rPr>
          <w:sz w:val="16"/>
        </w:rPr>
        <w:t xml:space="preserve"> Adam Harris is a breaking-news reporter. Follow him on Twitter @</w:t>
      </w:r>
      <w:proofErr w:type="spellStart"/>
      <w:r w:rsidRPr="00DD7700">
        <w:rPr>
          <w:sz w:val="16"/>
        </w:rPr>
        <w:t>AdamHSays</w:t>
      </w:r>
      <w:proofErr w:type="spellEnd"/>
      <w:r w:rsidRPr="00DD7700">
        <w:rPr>
          <w:sz w:val="16"/>
        </w:rPr>
        <w:t xml:space="preserve"> or email him at </w:t>
      </w:r>
      <w:hyperlink r:id="rId19" w:history="1">
        <w:r w:rsidRPr="00DD7700">
          <w:rPr>
            <w:rStyle w:val="Hyperlink"/>
            <w:sz w:val="16"/>
          </w:rPr>
          <w:t>adam.harris@chronicle.com</w:t>
        </w:r>
      </w:hyperlink>
      <w:r w:rsidRPr="00DD7700">
        <w:rPr>
          <w:sz w:val="16"/>
        </w:rPr>
        <w:t>. – for the Chronicle of Higher Education http://www.chronicle.com/article/What-if-the-Treasury-Dept/240218</w:t>
      </w:r>
      <w:r>
        <w:rPr>
          <w:sz w:val="16"/>
        </w:rPr>
        <w:t>f</w:t>
      </w:r>
    </w:p>
    <w:p w:rsidR="001B4E03" w:rsidRDefault="001B4E03" w:rsidP="001B4E03">
      <w:r w:rsidRPr="006F716F">
        <w:rPr>
          <w:rStyle w:val="StyleUnderline"/>
          <w:highlight w:val="yellow"/>
        </w:rPr>
        <w:t>If the entire student-aid office were to move into the Treasury,</w:t>
      </w:r>
      <w:r w:rsidRPr="00DD7700">
        <w:t xml:space="preserve"> there probably wouldn’t be significant immediate differences, said Daniel T. </w:t>
      </w:r>
      <w:proofErr w:type="spellStart"/>
      <w:r w:rsidRPr="00DD7700">
        <w:t>Madzelan</w:t>
      </w:r>
      <w:proofErr w:type="spellEnd"/>
      <w:r w:rsidRPr="00DD7700">
        <w:t xml:space="preserve">, assistant vice president for government relations at the American Council on Education. </w:t>
      </w:r>
      <w:r w:rsidRPr="006F716F">
        <w:rPr>
          <w:rStyle w:val="StyleUnderline"/>
          <w:highlight w:val="yellow"/>
        </w:rPr>
        <w:t>Moving the entire Federal Student Aid operation</w:t>
      </w:r>
      <w:r w:rsidRPr="00DD7700">
        <w:t xml:space="preserve">, he added, </w:t>
      </w:r>
      <w:r w:rsidRPr="006F716F">
        <w:rPr>
          <w:rStyle w:val="StyleUnderline"/>
          <w:highlight w:val="yellow"/>
        </w:rPr>
        <w:t xml:space="preserve">would most likely be </w:t>
      </w:r>
      <w:r w:rsidRPr="006F716F">
        <w:rPr>
          <w:rStyle w:val="Emphasis"/>
          <w:highlight w:val="yellow"/>
        </w:rPr>
        <w:t>too complex a task</w:t>
      </w:r>
      <w:r w:rsidRPr="006F716F">
        <w:rPr>
          <w:rStyle w:val="StyleUnderline"/>
          <w:highlight w:val="yellow"/>
        </w:rPr>
        <w:t xml:space="preserve"> to be beneficial</w:t>
      </w:r>
      <w:r w:rsidRPr="00DD7700">
        <w:t xml:space="preserve">. It would be more plausible to keep </w:t>
      </w:r>
      <w:proofErr w:type="gramStart"/>
      <w:r w:rsidRPr="00DD7700">
        <w:t>the majority of</w:t>
      </w:r>
      <w:proofErr w:type="gramEnd"/>
      <w:r w:rsidRPr="00DD7700">
        <w:t xml:space="preserve"> the operation in the Education Department and move the billions of dollars in the federal student-loan portfolio over to the Treasury, he continued.</w:t>
      </w:r>
    </w:p>
    <w:p w:rsidR="001B4E03" w:rsidRDefault="001B4E03" w:rsidP="001B4E03"/>
    <w:p w:rsidR="001B4E03" w:rsidRDefault="001B4E03" w:rsidP="001B4E03">
      <w:pPr>
        <w:pStyle w:val="Heading3"/>
      </w:pPr>
      <w:r>
        <w:t xml:space="preserve">AT “alt </w:t>
      </w:r>
      <w:proofErr w:type="spellStart"/>
      <w:r>
        <w:t>caus</w:t>
      </w:r>
      <w:proofErr w:type="spellEnd"/>
      <w:r>
        <w:t xml:space="preserve"> – defaults rising”</w:t>
      </w:r>
    </w:p>
    <w:p w:rsidR="001B4E03" w:rsidRDefault="001B4E03" w:rsidP="001B4E03"/>
    <w:p w:rsidR="001B4E03" w:rsidRDefault="001B4E03" w:rsidP="001B4E03">
      <w:pPr>
        <w:pStyle w:val="Heading4"/>
      </w:pPr>
      <w:r>
        <w:t>Programs are successfully cutting back default rates</w:t>
      </w:r>
    </w:p>
    <w:p w:rsidR="001B4E03" w:rsidRPr="00EA0185" w:rsidRDefault="001B4E03" w:rsidP="001B4E03">
      <w:pPr>
        <w:rPr>
          <w:sz w:val="16"/>
        </w:rPr>
      </w:pPr>
      <w:r w:rsidRPr="00EA0185">
        <w:rPr>
          <w:rStyle w:val="Style13ptBold"/>
        </w:rPr>
        <w:t>Douglas-Gabriel 11/25/17</w:t>
      </w:r>
      <w:r w:rsidRPr="00EA0185">
        <w:rPr>
          <w:sz w:val="16"/>
        </w:rPr>
        <w:t xml:space="preserve"> Danielle Douglas-Gabriel covers the economics of education, writing about the financial lives of students from when they take out student debt through their experiences in the job market. Before that, she wrote about the banking industry. https://www.washingtonpost.com/news/grade-point/wp/2015/11/20/people-have-more-options-to-repay-student-debt-so-why-are-defaults-rising/?utm_term=.3612551b17c8</w:t>
      </w:r>
    </w:p>
    <w:p w:rsidR="001B4E03" w:rsidRPr="00EA0185" w:rsidRDefault="001B4E03" w:rsidP="001B4E03">
      <w:proofErr w:type="gramStart"/>
      <w:r w:rsidRPr="00EA0185">
        <w:rPr>
          <w:rStyle w:val="StyleUnderline"/>
          <w:highlight w:val="yellow"/>
        </w:rPr>
        <w:t>In spite of</w:t>
      </w:r>
      <w:proofErr w:type="gramEnd"/>
      <w:r w:rsidRPr="00EA0185">
        <w:rPr>
          <w:rStyle w:val="StyleUnderline"/>
          <w:highlight w:val="yellow"/>
        </w:rPr>
        <w:t xml:space="preserve"> rising defaults, there is some evidence that the government’s push to get people into one of its generous plans may be contributing to a lower rate of delinquencies in</w:t>
      </w:r>
      <w:r>
        <w:t xml:space="preserve"> the first month of repayment. </w:t>
      </w:r>
      <w:r w:rsidRPr="00EA0185">
        <w:rPr>
          <w:rStyle w:val="StyleUnderline"/>
          <w:highlight w:val="yellow"/>
        </w:rPr>
        <w:t>Fewer people in the early stages of repaying their debt are falling behind</w:t>
      </w:r>
      <w:r>
        <w:t>, with the rate of delinquent payments of 31 days or more falling from 24 percent in September 2014 to 21.7 percent this September, according to the department. While it’s difficult to make a correlation, the number of people enrolled in income-based repayment plans during that time did increase 50 percent to more than 4.2 million.</w:t>
      </w:r>
    </w:p>
    <w:p w:rsidR="001B4E03" w:rsidRDefault="001B4E03" w:rsidP="001B4E03">
      <w:pPr>
        <w:pStyle w:val="Heading3"/>
      </w:pPr>
      <w:r>
        <w:t>At “transfer won’t happen”</w:t>
      </w:r>
    </w:p>
    <w:p w:rsidR="001B4E03" w:rsidRDefault="001B4E03" w:rsidP="001B4E03"/>
    <w:p w:rsidR="001B4E03" w:rsidRDefault="001B4E03" w:rsidP="001B4E03">
      <w:pPr>
        <w:pStyle w:val="Heading4"/>
      </w:pPr>
      <w:r>
        <w:t>Movement from Education to Treasury high risk now</w:t>
      </w:r>
    </w:p>
    <w:p w:rsidR="001B4E03" w:rsidRPr="006A0618" w:rsidRDefault="001B4E03" w:rsidP="001B4E03">
      <w:pPr>
        <w:rPr>
          <w:sz w:val="16"/>
        </w:rPr>
      </w:pPr>
      <w:r w:rsidRPr="006A0618">
        <w:rPr>
          <w:rStyle w:val="Style13ptBold"/>
        </w:rPr>
        <w:t>Yu 5/26/17</w:t>
      </w:r>
      <w:r w:rsidRPr="006A0618">
        <w:rPr>
          <w:sz w:val="16"/>
        </w:rPr>
        <w:t xml:space="preserve"> </w:t>
      </w:r>
      <w:hyperlink r:id="rId20" w:history="1">
        <w:r w:rsidRPr="006A0618">
          <w:rPr>
            <w:rStyle w:val="Hyperlink"/>
            <w:sz w:val="16"/>
          </w:rPr>
          <w:t>https://www.usatoday.com/story/money/2017/05/26/student-loan-program-uncertain-future/102193976/</w:t>
        </w:r>
      </w:hyperlink>
      <w:r w:rsidRPr="006A0618">
        <w:rPr>
          <w:sz w:val="16"/>
        </w:rPr>
        <w:t xml:space="preserve"> USA TODAY reporter Roger Yu</w:t>
      </w:r>
    </w:p>
    <w:p w:rsidR="001B4E03" w:rsidRDefault="001B4E03" w:rsidP="001B4E03">
      <w:r w:rsidRPr="00727AA0">
        <w:rPr>
          <w:rStyle w:val="StyleUnderline"/>
          <w:highlight w:val="yellow"/>
        </w:rPr>
        <w:t xml:space="preserve">Millions of students </w:t>
      </w:r>
      <w:r w:rsidRPr="00727AA0">
        <w:rPr>
          <w:rStyle w:val="StyleUnderline"/>
        </w:rPr>
        <w:t>who take out debt in the U.S.</w:t>
      </w:r>
      <w:r w:rsidRPr="00727AA0">
        <w:rPr>
          <w:rStyle w:val="StyleUnderline"/>
          <w:highlight w:val="yellow"/>
        </w:rPr>
        <w:t xml:space="preserve"> could be subject to a vastly different borrower experience if the $1.4</w:t>
      </w:r>
      <w:r w:rsidRPr="00727AA0">
        <w:rPr>
          <w:rStyle w:val="StyleUnderline"/>
        </w:rPr>
        <w:t xml:space="preserve"> trillion </w:t>
      </w:r>
      <w:r w:rsidRPr="00727AA0">
        <w:rPr>
          <w:rStyle w:val="StyleUnderline"/>
          <w:highlight w:val="yellow"/>
        </w:rPr>
        <w:t>federal loan program moves to the Treasury Department’s oversight.</w:t>
      </w:r>
      <w:r>
        <w:rPr>
          <w:rStyle w:val="StyleUnderline"/>
        </w:rPr>
        <w:t xml:space="preserve"> </w:t>
      </w:r>
      <w:r w:rsidRPr="00727AA0">
        <w:rPr>
          <w:rStyle w:val="StyleUnderline"/>
          <w:highlight w:val="yellow"/>
        </w:rPr>
        <w:t xml:space="preserve">President Trump's proposal to shift that program from the Department of Education appeared to be </w:t>
      </w:r>
      <w:r w:rsidRPr="00727AA0">
        <w:rPr>
          <w:rStyle w:val="Emphasis"/>
          <w:highlight w:val="yellow"/>
        </w:rPr>
        <w:t>closer to reality</w:t>
      </w:r>
      <w:r>
        <w:t xml:space="preserve"> after an outgoing Education Department official confirmed in his resignation memo on Tuesday that the move was being discussed. “Today members of (Federal Student Aid) senior executive management met with Treasury officials to discuss transferring all or a portion of FSA to Treasury,” James Runcie, chief operating officer of Federal Student Aid, a unit with the Education Department that handles issuing and administering federal student loans, wrote in the memo, which was obtained by USA TODAY. Moving the Financial Student Aid to the Treasury "may provide some value but will certainly divert critical resources and increase operational risk in an increasingly challenging environment," he wrote. Citing politicization of the department and his shrinking resources, Runcie resigned late Tuesday. Runcie couldn’t be reached for comment. The department didn’t respond to requests for further comment on Runcie’s memo. But in a statement, it confirmed his resignation, which was effective immediately.</w:t>
      </w:r>
    </w:p>
    <w:p w:rsidR="001B4E03" w:rsidRDefault="001B4E03" w:rsidP="001B4E03">
      <w:pPr>
        <w:pStyle w:val="Heading4"/>
      </w:pPr>
      <w:r>
        <w:t xml:space="preserve">Admin considering movement from </w:t>
      </w:r>
      <w:proofErr w:type="spellStart"/>
      <w:r>
        <w:t>ed</w:t>
      </w:r>
      <w:proofErr w:type="spellEnd"/>
      <w:r>
        <w:t xml:space="preserve"> to Treasury </w:t>
      </w:r>
    </w:p>
    <w:p w:rsidR="001B4E03" w:rsidRPr="000C42D1" w:rsidRDefault="001B4E03" w:rsidP="001B4E03">
      <w:pPr>
        <w:rPr>
          <w:sz w:val="16"/>
        </w:rPr>
      </w:pPr>
      <w:proofErr w:type="spellStart"/>
      <w:r w:rsidRPr="000C42D1">
        <w:rPr>
          <w:rStyle w:val="Style13ptBold"/>
        </w:rPr>
        <w:t>Lobosco</w:t>
      </w:r>
      <w:proofErr w:type="spellEnd"/>
      <w:r w:rsidRPr="000C42D1">
        <w:rPr>
          <w:rStyle w:val="Style13ptBold"/>
        </w:rPr>
        <w:t xml:space="preserve"> 5/26/17</w:t>
      </w:r>
      <w:r w:rsidRPr="000C42D1">
        <w:rPr>
          <w:sz w:val="16"/>
        </w:rPr>
        <w:t xml:space="preserve"> http://money.cnn.com/2017/05/26/pf/college/betsy-devos-student-loan-debt/index.htmlKatie </w:t>
      </w:r>
      <w:proofErr w:type="spellStart"/>
      <w:r w:rsidRPr="000C42D1">
        <w:rPr>
          <w:sz w:val="16"/>
        </w:rPr>
        <w:t>Lobosco</w:t>
      </w:r>
      <w:proofErr w:type="spellEnd"/>
      <w:r w:rsidRPr="000C42D1">
        <w:rPr>
          <w:sz w:val="16"/>
        </w:rPr>
        <w:t xml:space="preserve"> Verified account @</w:t>
      </w:r>
      <w:proofErr w:type="spellStart"/>
      <w:r w:rsidRPr="000C42D1">
        <w:rPr>
          <w:sz w:val="16"/>
        </w:rPr>
        <w:t>KatieLobosco</w:t>
      </w:r>
      <w:proofErr w:type="spellEnd"/>
      <w:r w:rsidRPr="000C42D1">
        <w:rPr>
          <w:sz w:val="16"/>
        </w:rPr>
        <w:t xml:space="preserve"> I write for @CNNMoney about the cost of college, #</w:t>
      </w:r>
      <w:proofErr w:type="spellStart"/>
      <w:r w:rsidRPr="000C42D1">
        <w:rPr>
          <w:sz w:val="16"/>
        </w:rPr>
        <w:t>StudentDebt</w:t>
      </w:r>
      <w:proofErr w:type="spellEnd"/>
      <w:r w:rsidRPr="000C42D1">
        <w:rPr>
          <w:sz w:val="16"/>
        </w:rPr>
        <w:t>, &amp; how to save for #Retirement when you won't get a pension. Email tips to Katie.Lobosco@cnn.com</w:t>
      </w:r>
    </w:p>
    <w:p w:rsidR="001B4E03" w:rsidRDefault="001B4E03" w:rsidP="001B4E03">
      <w:r w:rsidRPr="00727AA0">
        <w:rPr>
          <w:rStyle w:val="StyleUnderline"/>
          <w:highlight w:val="yellow"/>
        </w:rPr>
        <w:t>The department's proposed budget also offered an idea of where DeVos's priorities lie regarding student loan debt</w:t>
      </w:r>
      <w:r>
        <w:t>. Like President Trump proposed on the campaign trail, she's called for streamlining the income-driven repayment program from five to one.</w:t>
      </w:r>
    </w:p>
    <w:p w:rsidR="001B4E03" w:rsidRDefault="001B4E03" w:rsidP="001B4E03">
      <w:r>
        <w:t>It also calls for eliminating subsidized loans for low-income students and ending the Public Service Loan Forgiveness program.</w:t>
      </w:r>
    </w:p>
    <w:p w:rsidR="001B4E03" w:rsidRPr="000C42D1" w:rsidRDefault="001B4E03" w:rsidP="001B4E03">
      <w:r>
        <w:t>T</w:t>
      </w:r>
      <w:r w:rsidRPr="00727AA0">
        <w:rPr>
          <w:rStyle w:val="StyleUnderline"/>
          <w:highlight w:val="yellow"/>
        </w:rPr>
        <w:t>here have reportedly been conversations within the department about moving all or part of the loan portfolio to the Treasury Department</w:t>
      </w:r>
      <w:r>
        <w:t>. The move was first reported by the New York Times on Thursday, based on the resignation memo of James Runcie, the Obama-era official who headed up the Federal Student Aid program within the Education Department until he resigned Tuesday.</w:t>
      </w:r>
    </w:p>
    <w:p w:rsidR="001B4E03" w:rsidRDefault="001B4E03" w:rsidP="001B4E03"/>
    <w:p w:rsidR="001B4E03" w:rsidRDefault="001B4E03" w:rsidP="001B4E03">
      <w:pPr>
        <w:pStyle w:val="Heading2"/>
      </w:pPr>
      <w:proofErr w:type="spellStart"/>
      <w:r>
        <w:t>Aff</w:t>
      </w:r>
      <w:proofErr w:type="spellEnd"/>
    </w:p>
    <w:p w:rsidR="001B4E03" w:rsidRDefault="001B4E03" w:rsidP="001B4E03">
      <w:pPr>
        <w:pStyle w:val="Heading3"/>
      </w:pPr>
      <w:proofErr w:type="spellStart"/>
      <w:r>
        <w:t>Aff</w:t>
      </w:r>
      <w:proofErr w:type="spellEnd"/>
      <w:r>
        <w:t>: transfer Good</w:t>
      </w:r>
    </w:p>
    <w:p w:rsidR="001B4E03" w:rsidRDefault="001B4E03" w:rsidP="001B4E03">
      <w:pPr>
        <w:pStyle w:val="Heading4"/>
      </w:pPr>
      <w:r>
        <w:t>Unique turn – student loan bubble popping now, ONLY transfer shifts it</w:t>
      </w:r>
    </w:p>
    <w:p w:rsidR="001B4E03" w:rsidRPr="003C77B5" w:rsidRDefault="001B4E03" w:rsidP="001B4E03">
      <w:pPr>
        <w:rPr>
          <w:sz w:val="16"/>
        </w:rPr>
      </w:pPr>
      <w:proofErr w:type="spellStart"/>
      <w:r w:rsidRPr="003C77B5">
        <w:rPr>
          <w:rStyle w:val="Style13ptBold"/>
        </w:rPr>
        <w:t>Pianko</w:t>
      </w:r>
      <w:proofErr w:type="spellEnd"/>
      <w:r w:rsidRPr="003C77B5">
        <w:rPr>
          <w:rStyle w:val="Style13ptBold"/>
        </w:rPr>
        <w:t xml:space="preserve"> 7/17/17</w:t>
      </w:r>
      <w:r w:rsidRPr="003C77B5">
        <w:rPr>
          <w:sz w:val="16"/>
        </w:rPr>
        <w:t xml:space="preserve"> Daniel </w:t>
      </w:r>
      <w:proofErr w:type="spellStart"/>
      <w:r w:rsidRPr="003C77B5">
        <w:rPr>
          <w:sz w:val="16"/>
        </w:rPr>
        <w:t>Pianko</w:t>
      </w:r>
      <w:proofErr w:type="spellEnd"/>
      <w:r w:rsidRPr="003C77B5">
        <w:rPr>
          <w:sz w:val="16"/>
        </w:rPr>
        <w:t xml:space="preserve"> is co-founder and managing director at University Ventures. With over a decade of experience in the education industry, Daniel has built a reputation as a trusted education adviser and innovator in student finance, medical education, and postsecondary education. http://www.foxnews.com/opinion/2017/07/17/looming-student-loan-subprime-catastrophe-and-how-to-fix-it.html</w:t>
      </w:r>
    </w:p>
    <w:p w:rsidR="001B4E03" w:rsidRDefault="001B4E03" w:rsidP="001B4E03">
      <w:r>
        <w:t xml:space="preserve">Albeit well-intentioned, </w:t>
      </w:r>
      <w:r w:rsidRPr="004E1AE3">
        <w:rPr>
          <w:rStyle w:val="StyleUnderline"/>
          <w:highlight w:val="yellow"/>
        </w:rPr>
        <w:t>the Department of Education now sits atop the largest sub-prime lending bubble since the mortgage boom</w:t>
      </w:r>
      <w:r>
        <w:t xml:space="preserve"> – except this time the predatory lender is the U.S. government. </w:t>
      </w:r>
    </w:p>
    <w:p w:rsidR="001B4E03" w:rsidRDefault="001B4E03" w:rsidP="001B4E03"/>
    <w:p w:rsidR="001B4E03" w:rsidRDefault="001B4E03" w:rsidP="001B4E03">
      <w:r>
        <w:t>Since the federal government took over the loan program in 2010, the Department has issued nearly $1 trillion in student loans. The Wall Street Journal’s Josh Mitchell reports that 35 percent of borrowers were sub-prime. Fifteen percent had no credit score at all. As it turns out, federal loans have virtually no underwriting standards – education equivalents of now infamous “liar loans” that fueled the mortgage crisis.</w:t>
      </w:r>
    </w:p>
    <w:p w:rsidR="001B4E03" w:rsidRDefault="001B4E03" w:rsidP="001B4E03"/>
    <w:p w:rsidR="001B4E03" w:rsidRDefault="001B4E03" w:rsidP="001B4E03">
      <w:r>
        <w:t>One might imagine that the ballooning federal burden reflects a boon for student borrowers. But in an ironic twist, the statutory interest can now reach almost eight percent - more than double the two to three percent students paid under the bank-based system. As a result, less than 60 percent are now making interest and principal payments while rate hikes fund an estimated $30 billion in Obama-era health care programs.</w:t>
      </w:r>
    </w:p>
    <w:p w:rsidR="001B4E03" w:rsidRDefault="001B4E03" w:rsidP="001B4E03"/>
    <w:p w:rsidR="001B4E03" w:rsidRDefault="001B4E03" w:rsidP="001B4E03">
      <w:r>
        <w:t xml:space="preserve">To add insult to injury, a GAO report released last month now indicates that improper payment rates in the direct lending program could be as high as five percent. It’s no wonder that stories of fraud, poor servicing, and massive losses are starting to surface. The U.S. Department of Education is one of the smallest federal agencies – ill-equipped to manage a trillion-dollar pool of loans. </w:t>
      </w:r>
      <w:proofErr w:type="gramStart"/>
      <w:r>
        <w:t>So</w:t>
      </w:r>
      <w:proofErr w:type="gramEnd"/>
      <w:r>
        <w:t xml:space="preserve"> what should Secretary DeVos do? </w:t>
      </w:r>
    </w:p>
    <w:p w:rsidR="001B4E03" w:rsidRDefault="001B4E03" w:rsidP="001B4E03"/>
    <w:p w:rsidR="001B4E03" w:rsidRDefault="001B4E03" w:rsidP="001B4E03">
      <w:r>
        <w:t xml:space="preserve">First, tell the American people the extent of the problem. Published estimates suggest the current write-down for student loans will exceed $500 billion. No intelligent conversation can be had about the economic risk and opportunities of policies like income-based repayment or public service loan forgiveness until the government writes off enough to give policymakers the flexibility they need to fix the problem.  </w:t>
      </w:r>
    </w:p>
    <w:p w:rsidR="001B4E03" w:rsidRDefault="001B4E03" w:rsidP="001B4E03"/>
    <w:p w:rsidR="001B4E03" w:rsidRDefault="001B4E03" w:rsidP="001B4E03">
      <w:r>
        <w:t>Second, explore administrative channels to slow the pace of borrowing. Currently, a borrower (or a parent co-signer) can borrow enough money to destroy their financial future with little paperwork, no counselling, and virtually no information on potential negative ramifications. The secretary could implement a seven-day waiting period between applying for a loan and receiving a loan. During such a waiting period, borrowers should receive disclosure schedules written in plain English. Secretary DeVos could offer guidance to encourage aid counselors to recommend less debt and provide more frequent updates on expected payments.</w:t>
      </w:r>
    </w:p>
    <w:p w:rsidR="001B4E03" w:rsidRDefault="001B4E03" w:rsidP="001B4E03"/>
    <w:p w:rsidR="001B4E03" w:rsidRDefault="001B4E03" w:rsidP="001B4E03">
      <w:r>
        <w:t xml:space="preserve">Third, </w:t>
      </w:r>
      <w:r w:rsidRPr="004E1AE3">
        <w:rPr>
          <w:rStyle w:val="StyleUnderline"/>
          <w:highlight w:val="yellow"/>
        </w:rPr>
        <w:t>the secretary should embrace the transfer of the loan program to the U.S. Department of the Treasury. The loan program is rife with political risk and the future will focus on garnishing wages and tax refunds</w:t>
      </w:r>
      <w:r w:rsidRPr="004E1AE3">
        <w:rPr>
          <w:rStyle w:val="StyleUnderline"/>
        </w:rPr>
        <w:t xml:space="preserve"> </w:t>
      </w:r>
      <w:r>
        <w:t xml:space="preserve">to collect unpaid student loan balances. </w:t>
      </w:r>
      <w:r w:rsidRPr="004E1AE3">
        <w:rPr>
          <w:rStyle w:val="StyleUnderline"/>
          <w:highlight w:val="yellow"/>
        </w:rPr>
        <w:t>Default rates will continue to soar until the Treasury has the expertise and tools to enforce payment.</w:t>
      </w:r>
      <w:r>
        <w:t xml:space="preserve"> There is only downside for Secretary DeVos in owning the student loan debacle, and she will find herself deep in the unwinnable morass of student loan politics.  </w:t>
      </w:r>
    </w:p>
    <w:p w:rsidR="001B4E03" w:rsidRPr="00DD7700" w:rsidRDefault="001B4E03" w:rsidP="001B4E03"/>
    <w:p w:rsidR="001B4E03" w:rsidRDefault="001B4E03" w:rsidP="001B4E03">
      <w:pPr>
        <w:pStyle w:val="Heading3"/>
      </w:pPr>
      <w:proofErr w:type="spellStart"/>
      <w:r>
        <w:t>Aff</w:t>
      </w:r>
      <w:proofErr w:type="spellEnd"/>
      <w:r>
        <w:t>: Alt Cause</w:t>
      </w:r>
    </w:p>
    <w:p w:rsidR="001B4E03" w:rsidRDefault="001B4E03" w:rsidP="001B4E03">
      <w:pPr>
        <w:pStyle w:val="Heading4"/>
      </w:pPr>
      <w:r>
        <w:t>Student loan defaults surging now</w:t>
      </w:r>
    </w:p>
    <w:p w:rsidR="001B4E03" w:rsidRPr="00161024" w:rsidRDefault="001B4E03" w:rsidP="001B4E03">
      <w:pPr>
        <w:rPr>
          <w:sz w:val="16"/>
        </w:rPr>
      </w:pPr>
      <w:r w:rsidRPr="00161024">
        <w:rPr>
          <w:rStyle w:val="Style13ptBold"/>
        </w:rPr>
        <w:t>Associated Press 3/14/</w:t>
      </w:r>
      <w:proofErr w:type="gramStart"/>
      <w:r w:rsidRPr="00161024">
        <w:rPr>
          <w:rStyle w:val="Style13ptBold"/>
        </w:rPr>
        <w:t>17</w:t>
      </w:r>
      <w:r w:rsidRPr="00161024">
        <w:rPr>
          <w:sz w:val="16"/>
        </w:rPr>
        <w:t xml:space="preserve">  http://nypost.com/2017/03/14/student-loan-defaults-are-surging-study-finds/</w:t>
      </w:r>
      <w:proofErr w:type="gramEnd"/>
    </w:p>
    <w:p w:rsidR="001B4E03" w:rsidRDefault="001B4E03" w:rsidP="001B4E03">
      <w:r>
        <w:t xml:space="preserve">The stock market is up, unemployment is down but things aren’t rosy for all Americans. A new analysis of government data by the Consumer Federation of America found that </w:t>
      </w:r>
      <w:r w:rsidRPr="00554EFA">
        <w:rPr>
          <w:rStyle w:val="StyleUnderline"/>
          <w:highlight w:val="yellow"/>
        </w:rPr>
        <w:t>the number of Americans in default on their student loans jumped by nearly a fifth last year.</w:t>
      </w:r>
      <w:r>
        <w:rPr>
          <w:rStyle w:val="StyleUnderline"/>
        </w:rPr>
        <w:t xml:space="preserve"> </w:t>
      </w:r>
      <w:r>
        <w:t>As of the end of 2016, there were 4.2 million Federal Direct Loan borrowers in default, meaning they’ve not made a payment in more than 270 days. That’s up 17 percent from 3.6 million at the end of 2015. “</w:t>
      </w:r>
      <w:r w:rsidRPr="00554EFA">
        <w:rPr>
          <w:rStyle w:val="StyleUnderline"/>
          <w:highlight w:val="yellow"/>
        </w:rPr>
        <w:t>Despite all improvements in the economy, student loan borrowers are still struggling,</w:t>
      </w:r>
      <w:r>
        <w:t xml:space="preserve">” said Rohit Chopra, senior fellow at the Consumer Federation of America and formerly the Consumer Financial Protection Bureau’s Student Loan Ombudsman. As of the end of 2016, </w:t>
      </w:r>
      <w:r w:rsidRPr="00554EFA">
        <w:rPr>
          <w:rStyle w:val="StyleUnderline"/>
          <w:highlight w:val="yellow"/>
        </w:rPr>
        <w:t>42.4 million Americans owed $1.3 trillion in federal student loans,</w:t>
      </w:r>
      <w:r>
        <w:t xml:space="preserve"> according to the U.S. Department of Education data.</w:t>
      </w:r>
    </w:p>
    <w:p w:rsidR="001B4E03" w:rsidRDefault="001B4E03" w:rsidP="001B4E03">
      <w:pPr>
        <w:pStyle w:val="Heading4"/>
      </w:pPr>
      <w:r>
        <w:t>Customer service already tanked</w:t>
      </w:r>
    </w:p>
    <w:p w:rsidR="001B4E03" w:rsidRPr="00481977" w:rsidRDefault="001B4E03" w:rsidP="001B4E03">
      <w:pPr>
        <w:rPr>
          <w:sz w:val="16"/>
        </w:rPr>
      </w:pPr>
      <w:r w:rsidRPr="00481977">
        <w:rPr>
          <w:rStyle w:val="Style13ptBold"/>
        </w:rPr>
        <w:t>Weissman 4/18/17</w:t>
      </w:r>
      <w:r w:rsidRPr="00481977">
        <w:rPr>
          <w:sz w:val="16"/>
        </w:rPr>
        <w:t xml:space="preserve"> http://www.slate.com/blogs/moneybox/2017/04/18/betsy_devos_is_wasting_no_time_screwing_over_student_borrowers.html Jordan </w:t>
      </w:r>
      <w:proofErr w:type="spellStart"/>
      <w:r w:rsidRPr="00481977">
        <w:rPr>
          <w:sz w:val="16"/>
        </w:rPr>
        <w:t>Weissmann</w:t>
      </w:r>
      <w:proofErr w:type="spellEnd"/>
      <w:r w:rsidRPr="00481977">
        <w:rPr>
          <w:sz w:val="16"/>
        </w:rPr>
        <w:t xml:space="preserve"> is Slate’s senior business and economics correspondent.</w:t>
      </w:r>
    </w:p>
    <w:p w:rsidR="001B4E03" w:rsidRPr="00481977" w:rsidRDefault="001B4E03" w:rsidP="001B4E03">
      <w:r>
        <w:t xml:space="preserve">But it turned out this was just a warmup act. This month, </w:t>
      </w:r>
      <w:r w:rsidRPr="00481977">
        <w:rPr>
          <w:rStyle w:val="StyleUnderline"/>
          <w:highlight w:val="yellow"/>
        </w:rPr>
        <w:t>the Department of Education appeared to sweep away the Obama administration’s entire plan to prevent borrowers from defaulting on their debts</w:t>
      </w:r>
      <w:r>
        <w:t xml:space="preserve"> by improving the government’s troubled system of collecting loans. How come? The secretary seems to think it would cost too much. Some background, </w:t>
      </w:r>
      <w:r w:rsidRPr="00EA0185">
        <w:t xml:space="preserve">to start: </w:t>
      </w:r>
      <w:r w:rsidRPr="00EA0185">
        <w:rPr>
          <w:rStyle w:val="StyleUnderline"/>
        </w:rPr>
        <w:t xml:space="preserve">The Department of </w:t>
      </w:r>
      <w:r w:rsidRPr="00481977">
        <w:rPr>
          <w:rStyle w:val="StyleUnderline"/>
          <w:highlight w:val="yellow"/>
        </w:rPr>
        <w:t xml:space="preserve">Education’s system of servicing student loans is an </w:t>
      </w:r>
      <w:r w:rsidRPr="00EA0185">
        <w:rPr>
          <w:rStyle w:val="Emphasis"/>
          <w:highlight w:val="yellow"/>
        </w:rPr>
        <w:t>unruly mess.</w:t>
      </w:r>
      <w:r w:rsidRPr="00481977">
        <w:rPr>
          <w:rStyle w:val="StyleUnderline"/>
        </w:rPr>
        <w:t xml:space="preserve"> </w:t>
      </w:r>
      <w:r>
        <w:t xml:space="preserve">The government contracts with nine different companies and nonprofits to help borrowers pick repayment options and then collect their monthly checks. These organizations are legendary for their inept and negligent customer service—in 2015, </w:t>
      </w:r>
      <w:r w:rsidRPr="00481977">
        <w:rPr>
          <w:rStyle w:val="StyleUnderline"/>
          <w:highlight w:val="yellow"/>
        </w:rPr>
        <w:t>the Consumer Financial Protection Bureau</w:t>
      </w:r>
      <w:r w:rsidRPr="00481977">
        <w:rPr>
          <w:rStyle w:val="StyleUnderline"/>
        </w:rPr>
        <w:t xml:space="preserve"> </w:t>
      </w:r>
      <w:r>
        <w:t xml:space="preserve">published an extensive report on the industry’s various failings, and this year, that agency </w:t>
      </w:r>
      <w:r w:rsidRPr="00481977">
        <w:rPr>
          <w:rStyle w:val="StyleUnderline"/>
          <w:highlight w:val="yellow"/>
        </w:rPr>
        <w:t xml:space="preserve">sued the country’s single largest servicer, Navient, alleging it </w:t>
      </w:r>
      <w:r w:rsidRPr="00EA0185">
        <w:rPr>
          <w:rStyle w:val="Emphasis"/>
          <w:highlight w:val="yellow"/>
        </w:rPr>
        <w:t>shortchanged borrowers</w:t>
      </w:r>
      <w:r>
        <w:t xml:space="preserve"> by steering them into inappropriate payment plans among other acts of wrongdoing. The CFPB’s rap sheet against Navient, which was spun off from student loan giant Sallie Mae, in many ways speaks to the fundamentally misaligned incentives that plague the entire loan servicing system. The federal government offers a wide array of repayment plans for student borrowers, some of which cap their monthly payments at a percentage of their income. If their earnings drop low enough, they don’t have to pay anything at all. In theory, having these options around should prevent any former students from defaulting. The problem is that they’re complicated, and a lot of borrowers simply don’t know about them. In large part that’s because </w:t>
      </w:r>
      <w:r w:rsidRPr="00EA0185">
        <w:rPr>
          <w:rStyle w:val="Emphasis"/>
          <w:highlight w:val="yellow"/>
        </w:rPr>
        <w:t xml:space="preserve">servicers have </w:t>
      </w:r>
      <w:proofErr w:type="gramStart"/>
      <w:r w:rsidRPr="00EA0185">
        <w:rPr>
          <w:rStyle w:val="Emphasis"/>
          <w:highlight w:val="yellow"/>
        </w:rPr>
        <w:t>fallen down</w:t>
      </w:r>
      <w:proofErr w:type="gramEnd"/>
      <w:r w:rsidRPr="00EA0185">
        <w:rPr>
          <w:rStyle w:val="Emphasis"/>
          <w:highlight w:val="yellow"/>
        </w:rPr>
        <w:t xml:space="preserve"> on the job.</w:t>
      </w:r>
      <w:r>
        <w:t xml:space="preserve"> In theory, it’s their job to make sure borrowers know about all their repayment options, including income-based options. But spending time on the phone with customers, walking them through their various options is expensive—customer service agents cost money, after all—and servicers want to keep their costs down. The CFPB says that Navient paid its agents based partly on the average time they spent per call, which encouraged them to quickly dump troubled borrowers into quick-fix options like loan deferment and </w:t>
      </w:r>
      <w:proofErr w:type="spellStart"/>
      <w:r>
        <w:t>forebearance</w:t>
      </w:r>
      <w:proofErr w:type="spellEnd"/>
      <w:r>
        <w:t xml:space="preserve"> rather than work on long-term solutions that might have saved them money or kept them from defaulting. It’s not an exaggeration to say that </w:t>
      </w:r>
      <w:r w:rsidRPr="00481977">
        <w:rPr>
          <w:rStyle w:val="StyleUnderline"/>
          <w:highlight w:val="yellow"/>
        </w:rPr>
        <w:t xml:space="preserve">problems like these played </w:t>
      </w:r>
      <w:r w:rsidRPr="00EA0185">
        <w:rPr>
          <w:rStyle w:val="Emphasis"/>
          <w:highlight w:val="yellow"/>
        </w:rPr>
        <w:t xml:space="preserve">a central role </w:t>
      </w:r>
      <w:r w:rsidRPr="00481977">
        <w:rPr>
          <w:rStyle w:val="StyleUnderline"/>
          <w:highlight w:val="yellow"/>
        </w:rPr>
        <w:t>fueling the student loan crisis</w:t>
      </w:r>
      <w:r>
        <w:t xml:space="preserve"> of the past decade, in which three-year default rates neared 15 percent. In 2016, as it prepared to award its next round of servicing contracts, the Obama administration issued a pair of memos laying out a plan to fix the system. The administration intended create a single online platform, designed and run by one company, that all borrowers could use to manage their loans. Other servicers could play supporting roles, and contractors would be both required and incentivized to walk troubled borrowers through </w:t>
      </w:r>
      <w:proofErr w:type="gramStart"/>
      <w:r>
        <w:t>all of</w:t>
      </w:r>
      <w:proofErr w:type="gramEnd"/>
      <w:r>
        <w:t xml:space="preserve"> their potential repayment options in order to ensure they arrived at the right one. The department also announced that it would make servicers’ past performance the single most important </w:t>
      </w:r>
      <w:proofErr w:type="spellStart"/>
      <w:r>
        <w:t>noncost</w:t>
      </w:r>
      <w:proofErr w:type="spellEnd"/>
      <w:r>
        <w:t xml:space="preserve"> factor when deciding who should be awarded contracts. “Any proven performance failures that involved borrowers being misled, ignored, or provided wrong information must be given particular attention,” then–Education Secretary John B. King wrote. In other words, companies that had previously screwed borrowers would be shut out—which would seem to bode poorly for Navient. But </w:t>
      </w:r>
      <w:r w:rsidRPr="00481977">
        <w:rPr>
          <w:rStyle w:val="StyleUnderline"/>
          <w:highlight w:val="yellow"/>
        </w:rPr>
        <w:t>DeVos seems to have come to the companies’ rescue</w:t>
      </w:r>
      <w:r>
        <w:t xml:space="preserve">. Last week, she rescinded </w:t>
      </w:r>
      <w:proofErr w:type="gramStart"/>
      <w:r>
        <w:t>both of the Obama</w:t>
      </w:r>
      <w:proofErr w:type="gramEnd"/>
      <w:r>
        <w:t xml:space="preserve"> administration’s memos, and as the New York Times notes, it’s unclear if the idea of a single loan platform will survive at all. The idea of </w:t>
      </w:r>
      <w:r w:rsidRPr="00EA0185">
        <w:rPr>
          <w:rStyle w:val="StyleUnderline"/>
          <w:highlight w:val="yellow"/>
        </w:rPr>
        <w:t>paying servicers to make sure students pick the right repayment option</w:t>
      </w:r>
      <w:r>
        <w:t xml:space="preserve"> or picking companies based on their past performance</w:t>
      </w:r>
      <w:r w:rsidRPr="00EA0185">
        <w:rPr>
          <w:rStyle w:val="StyleUnderline"/>
        </w:rPr>
        <w:t xml:space="preserve"> </w:t>
      </w:r>
      <w:r w:rsidRPr="00EA0185">
        <w:rPr>
          <w:rStyle w:val="StyleUnderline"/>
          <w:highlight w:val="yellow"/>
        </w:rPr>
        <w:t>certainly seems to be out</w:t>
      </w:r>
      <w:r>
        <w:t>.</w:t>
      </w:r>
    </w:p>
    <w:p w:rsidR="001B4E03" w:rsidRDefault="001B4E03" w:rsidP="001B4E03">
      <w:pPr>
        <w:pStyle w:val="Heading4"/>
      </w:pPr>
      <w:r>
        <w:t xml:space="preserve">Consolidation </w:t>
      </w:r>
      <w:proofErr w:type="spellStart"/>
      <w:r>
        <w:t>nonuniques</w:t>
      </w:r>
      <w:proofErr w:type="spellEnd"/>
    </w:p>
    <w:p w:rsidR="001B4E03" w:rsidRPr="00481977" w:rsidRDefault="001B4E03" w:rsidP="001B4E03">
      <w:pPr>
        <w:rPr>
          <w:sz w:val="16"/>
        </w:rPr>
      </w:pPr>
      <w:r w:rsidRPr="00481977">
        <w:rPr>
          <w:rStyle w:val="Style13ptBold"/>
        </w:rPr>
        <w:t xml:space="preserve">Ballenger 5/25/17 </w:t>
      </w:r>
      <w:r w:rsidRPr="00481977">
        <w:rPr>
          <w:sz w:val="16"/>
        </w:rPr>
        <w:t>Having more than $10,000 in student loan debt has a way of piquing your interest in personal finance. And because my degree was in English and public communication, I get to share that interest with you. My wide-ranging stories on money and business have run on Business Insider, the Christian Science Monitor, Reader’s Digest, the front pages of MSN.com and Yahoo! Finance, Money Talks News, and the South Florida Business Journal https://www.debt.com/americas-voice-on-debt/donald-trumps-student-loan-circus/</w:t>
      </w:r>
    </w:p>
    <w:p w:rsidR="001B4E03" w:rsidRDefault="001B4E03" w:rsidP="001B4E03">
      <w:pPr>
        <w:rPr>
          <w:rStyle w:val="StyleUnderline"/>
        </w:rPr>
      </w:pPr>
      <w:r w:rsidRPr="00481977">
        <w:rPr>
          <w:rStyle w:val="StyleUnderline"/>
          <w:highlight w:val="yellow"/>
        </w:rPr>
        <w:t>One servicer to rule them all</w:t>
      </w:r>
      <w:r>
        <w:rPr>
          <w:rStyle w:val="StyleUnderline"/>
        </w:rPr>
        <w:t xml:space="preserve"> </w:t>
      </w:r>
      <w:proofErr w:type="gramStart"/>
      <w:r>
        <w:t>The</w:t>
      </w:r>
      <w:proofErr w:type="gramEnd"/>
      <w:r>
        <w:t xml:space="preserve"> federal government currently has contracts with nine private companies to manage our student loan payments. Most people’s loans are assigned to one specific company which is their only point of contact for paying or asking questions about their loan. (Sometimes loans get transferred between them; my loans were originally with Nelnet and are now with Great Lakes.) </w:t>
      </w:r>
      <w:r w:rsidRPr="00481977">
        <w:rPr>
          <w:rStyle w:val="StyleUnderline"/>
          <w:highlight w:val="yellow"/>
        </w:rPr>
        <w:t>Trump wants just one servicer instead of nine.</w:t>
      </w:r>
      <w:r>
        <w:t xml:space="preserve"> To announce the single servicer model, Education Secretary Betsy </w:t>
      </w:r>
      <w:r w:rsidRPr="00481977">
        <w:rPr>
          <w:rStyle w:val="StyleUnderline"/>
          <w:highlight w:val="yellow"/>
        </w:rPr>
        <w:t>DeVos</w:t>
      </w:r>
      <w:r w:rsidRPr="00481977">
        <w:rPr>
          <w:rStyle w:val="StyleUnderline"/>
        </w:rPr>
        <w:t xml:space="preserve"> </w:t>
      </w:r>
      <w:r>
        <w:t xml:space="preserve">penned an editorial for The Wall Street Journal called “Treating Students as Customers.” She </w:t>
      </w:r>
      <w:r w:rsidRPr="00481977">
        <w:rPr>
          <w:rStyle w:val="StyleUnderline"/>
          <w:highlight w:val="yellow"/>
        </w:rPr>
        <w:t xml:space="preserve">said it should lead to “improved times for email responses and phone-call waits.” </w:t>
      </w:r>
      <w:r w:rsidRPr="00481977">
        <w:rPr>
          <w:rStyle w:val="Emphasis"/>
          <w:highlight w:val="yellow"/>
        </w:rPr>
        <w:t>Um, math?</w:t>
      </w:r>
      <w:r>
        <w:rPr>
          <w:rStyle w:val="StyleUnderline"/>
        </w:rPr>
        <w:t xml:space="preserve"> </w:t>
      </w:r>
      <w:r>
        <w:t xml:space="preserve">The largest student loan servicer, Navient, handles more than $300 billion in student loans from 12 million consumers. That’s roughly a quarter of all student loans. </w:t>
      </w:r>
      <w:r w:rsidRPr="00481977">
        <w:rPr>
          <w:rStyle w:val="StyleUnderline"/>
          <w:highlight w:val="yellow"/>
        </w:rPr>
        <w:t xml:space="preserve">Even if Navient </w:t>
      </w:r>
      <w:proofErr w:type="gramStart"/>
      <w:r w:rsidRPr="00481977">
        <w:rPr>
          <w:rStyle w:val="StyleUnderline"/>
          <w:highlight w:val="yellow"/>
        </w:rPr>
        <w:t>were able to</w:t>
      </w:r>
      <w:proofErr w:type="gramEnd"/>
      <w:r w:rsidRPr="00481977">
        <w:rPr>
          <w:rStyle w:val="StyleUnderline"/>
          <w:highlight w:val="yellow"/>
        </w:rPr>
        <w:t xml:space="preserve"> quadruple its workforce to take on the new load, it wouldn’t happen overnight. For any other servicer, it would be an even more dramatic scale-up.</w:t>
      </w:r>
    </w:p>
    <w:p w:rsidR="001B4E03" w:rsidRDefault="001B4E03" w:rsidP="001B4E03">
      <w:pPr>
        <w:rPr>
          <w:rStyle w:val="StyleUnderline"/>
        </w:rPr>
      </w:pPr>
    </w:p>
    <w:p w:rsidR="001B4E03" w:rsidRDefault="001B4E03" w:rsidP="001B4E03">
      <w:pPr>
        <w:pStyle w:val="Heading3"/>
      </w:pPr>
      <w:proofErr w:type="spellStart"/>
      <w:r w:rsidRPr="00481977">
        <w:t>Xt</w:t>
      </w:r>
      <w:proofErr w:type="spellEnd"/>
      <w:r>
        <w:t xml:space="preserve">: Consolidation </w:t>
      </w:r>
      <w:proofErr w:type="spellStart"/>
      <w:r>
        <w:t>nonuniques</w:t>
      </w:r>
      <w:proofErr w:type="spellEnd"/>
    </w:p>
    <w:p w:rsidR="001B4E03" w:rsidRPr="00481977" w:rsidRDefault="001B4E03" w:rsidP="001B4E03">
      <w:pPr>
        <w:pStyle w:val="Heading4"/>
      </w:pPr>
      <w:r>
        <w:t>Consolidation will create too big to fail – destroys incentives for effectiveness</w:t>
      </w:r>
    </w:p>
    <w:p w:rsidR="001B4E03" w:rsidRDefault="001B4E03" w:rsidP="001B4E03">
      <w:r w:rsidRPr="00481977">
        <w:rPr>
          <w:rStyle w:val="Style13ptBold"/>
        </w:rPr>
        <w:t>McGuire 5/30/17</w:t>
      </w:r>
      <w:r>
        <w:t xml:space="preserve"> </w:t>
      </w:r>
      <w:hyperlink r:id="rId21" w:history="1">
        <w:r w:rsidRPr="00EA23BE">
          <w:rPr>
            <w:rStyle w:val="Hyperlink"/>
          </w:rPr>
          <w:t>http://www.newsmax.com/Finance/Personal-Finance/student-loan-debt-devos/2017/05/30/id/793004/</w:t>
        </w:r>
      </w:hyperlink>
      <w:r>
        <w:t xml:space="preserve"> F, </w:t>
      </w:r>
      <w:proofErr w:type="spellStart"/>
      <w:r>
        <w:t>NewsMax</w:t>
      </w:r>
      <w:proofErr w:type="spellEnd"/>
      <w:r>
        <w:t xml:space="preserve"> staff writer</w:t>
      </w:r>
    </w:p>
    <w:p w:rsidR="001B4E03" w:rsidRPr="00481977" w:rsidRDefault="001B4E03" w:rsidP="001B4E03">
      <w:r>
        <w:t xml:space="preserve">But Natalia Abrams, executive director of the advocacy group Student Debt Crisis, said </w:t>
      </w:r>
      <w:r w:rsidRPr="00481977">
        <w:rPr>
          <w:rStyle w:val="StyleUnderline"/>
          <w:highlight w:val="yellow"/>
        </w:rPr>
        <w:t>Obama's plan to have servicing companies compete for federal contracts based on customer-service ratings would have been more effective.</w:t>
      </w:r>
      <w:r>
        <w:rPr>
          <w:rStyle w:val="StyleUnderline"/>
        </w:rPr>
        <w:t xml:space="preserve"> </w:t>
      </w:r>
      <w:r>
        <w:t>"</w:t>
      </w:r>
      <w:r w:rsidRPr="00481977">
        <w:rPr>
          <w:rStyle w:val="StyleUnderline"/>
          <w:highlight w:val="yellow"/>
        </w:rPr>
        <w:t>With zero competition, we are concerned about a 'too big to fail' student loan company that has zero incentive to work for students, borrowers, and their families</w:t>
      </w:r>
      <w:r>
        <w:t>," she told Reuters.</w:t>
      </w:r>
    </w:p>
    <w:p w:rsidR="001B4E03" w:rsidRDefault="001B4E03" w:rsidP="001B4E03">
      <w:pPr>
        <w:pStyle w:val="Heading3"/>
      </w:pPr>
      <w:proofErr w:type="spellStart"/>
      <w:r>
        <w:t>Aff</w:t>
      </w:r>
      <w:proofErr w:type="spellEnd"/>
      <w:r>
        <w:t>: Loan Impact D</w:t>
      </w:r>
    </w:p>
    <w:p w:rsidR="001B4E03" w:rsidRDefault="001B4E03" w:rsidP="001B4E03"/>
    <w:p w:rsidR="001B4E03" w:rsidRDefault="001B4E03" w:rsidP="001B4E03">
      <w:pPr>
        <w:pStyle w:val="Heading4"/>
      </w:pPr>
      <w:r>
        <w:t>Impact overblown – student loan debt relatively small</w:t>
      </w:r>
    </w:p>
    <w:p w:rsidR="001B4E03" w:rsidRPr="004E1AE3" w:rsidRDefault="001B4E03" w:rsidP="001B4E03">
      <w:pPr>
        <w:rPr>
          <w:sz w:val="16"/>
        </w:rPr>
      </w:pPr>
      <w:r w:rsidRPr="00C56285">
        <w:rPr>
          <w:rStyle w:val="Style13ptBold"/>
        </w:rPr>
        <w:t>Schlesinger 8/14/16</w:t>
      </w:r>
      <w:r w:rsidRPr="00C56285">
        <w:rPr>
          <w:sz w:val="16"/>
        </w:rPr>
        <w:t xml:space="preserve"> </w:t>
      </w:r>
      <w:hyperlink r:id="rId22" w:history="1">
        <w:r w:rsidRPr="00C56285">
          <w:rPr>
            <w:rStyle w:val="Hyperlink"/>
            <w:sz w:val="16"/>
          </w:rPr>
          <w:t>http://www.chicagotribune.com/business/sns-201608241800--</w:t>
        </w:r>
        <w:proofErr w:type="spellStart"/>
        <w:r w:rsidRPr="00C56285">
          <w:rPr>
            <w:rStyle w:val="Hyperlink"/>
            <w:sz w:val="16"/>
          </w:rPr>
          <w:t>tms</w:t>
        </w:r>
        <w:proofErr w:type="spellEnd"/>
        <w:r w:rsidRPr="00C56285">
          <w:rPr>
            <w:rStyle w:val="Hyperlink"/>
            <w:sz w:val="16"/>
          </w:rPr>
          <w:t>--retiresmctnrs-a20160824-20160824-story.html</w:t>
        </w:r>
      </w:hyperlink>
      <w:r w:rsidRPr="00C56285">
        <w:rPr>
          <w:sz w:val="16"/>
        </w:rPr>
        <w:t xml:space="preserve"> Contact Jill Schlesinger, senior business analyst for CBS News</w:t>
      </w:r>
    </w:p>
    <w:p w:rsidR="001B4E03" w:rsidRDefault="001B4E03" w:rsidP="001B4E03">
      <w:r w:rsidRPr="004E1AE3">
        <w:rPr>
          <w:highlight w:val="yellow"/>
        </w:rPr>
        <w:t>Those numbers look scary</w:t>
      </w:r>
      <w:r>
        <w:t xml:space="preserve"> and lead many to worry that the next debt meltdown will occur in the student loan market. </w:t>
      </w:r>
      <w:r w:rsidRPr="004E1AE3">
        <w:rPr>
          <w:rStyle w:val="StyleUnderline"/>
          <w:highlight w:val="yellow"/>
        </w:rPr>
        <w:t>However, there are big differences</w:t>
      </w:r>
      <w:r>
        <w:t xml:space="preserve"> between the mortgage and student loan markets. </w:t>
      </w:r>
      <w:r w:rsidRPr="004E1AE3">
        <w:rPr>
          <w:rStyle w:val="StyleUnderline"/>
          <w:highlight w:val="yellow"/>
        </w:rPr>
        <w:t>The biggest</w:t>
      </w:r>
      <w:r>
        <w:t xml:space="preserve">, according to a report from Vanguard, </w:t>
      </w:r>
      <w:r w:rsidRPr="004E1AE3">
        <w:rPr>
          <w:rStyle w:val="StyleUnderline"/>
          <w:highlight w:val="yellow"/>
        </w:rPr>
        <w:t>is size</w:t>
      </w:r>
      <w:r>
        <w:t>. When the real estate market melted down amid the financial crisis, mortgage debt represented the equivalent of nearly two-thirds of the country's gross domestic product. That's huge, especially compared to student loan debt, which is equivalent to less than 10 percent of GDP.</w:t>
      </w:r>
    </w:p>
    <w:p w:rsidR="001B4E03" w:rsidRDefault="001B4E03" w:rsidP="001B4E03">
      <w:r w:rsidRPr="004E1AE3">
        <w:rPr>
          <w:rStyle w:val="StyleUnderline"/>
          <w:highlight w:val="yellow"/>
        </w:rPr>
        <w:t>Size also matters in the amount of debt being carried by the borrower</w:t>
      </w:r>
      <w:r>
        <w:t xml:space="preserve">. Despite horrible stories of six-figure education loans, most students carry $25,000 to $35,000 (actual figures vary, depending on who is calculating) -- which is still steep but more reasonable. According to Brookings, </w:t>
      </w:r>
      <w:r w:rsidRPr="004E1AE3">
        <w:rPr>
          <w:rStyle w:val="StyleUnderline"/>
          <w:highlight w:val="yellow"/>
        </w:rPr>
        <w:t>median student loan debt is much lower</w:t>
      </w:r>
      <w:r>
        <w:t xml:space="preserve"> -- $13,000 -- </w:t>
      </w:r>
      <w:r w:rsidRPr="004E1AE3">
        <w:rPr>
          <w:rStyle w:val="StyleUnderline"/>
          <w:highlight w:val="yellow"/>
        </w:rPr>
        <w:t>which seems like a pittance compared the average mortgage debt</w:t>
      </w:r>
      <w:r>
        <w:t xml:space="preserve"> of nearly $100,000 at the peak in 2007. </w:t>
      </w:r>
      <w:proofErr w:type="gramStart"/>
      <w:r>
        <w:t>So</w:t>
      </w:r>
      <w:proofErr w:type="gramEnd"/>
      <w:r>
        <w:t xml:space="preserve"> while more than a trillion dollars of student loan debt is massive, </w:t>
      </w:r>
      <w:r w:rsidRPr="004E1AE3">
        <w:rPr>
          <w:rStyle w:val="StyleUnderline"/>
          <w:highlight w:val="yellow"/>
        </w:rPr>
        <w:t>it pales in comparison</w:t>
      </w:r>
      <w:r>
        <w:t xml:space="preserve"> to the mortgage bubble.</w:t>
      </w:r>
    </w:p>
    <w:p w:rsidR="001B4E03" w:rsidRDefault="001B4E03" w:rsidP="001B4E03">
      <w:pPr>
        <w:pStyle w:val="Heading4"/>
      </w:pPr>
      <w:r>
        <w:t>No impact – small size, no contagion, no market collapse</w:t>
      </w:r>
    </w:p>
    <w:p w:rsidR="001B4E03" w:rsidRPr="004955D4" w:rsidRDefault="001B4E03" w:rsidP="001B4E03">
      <w:pPr>
        <w:rPr>
          <w:sz w:val="16"/>
        </w:rPr>
      </w:pPr>
      <w:r w:rsidRPr="004955D4">
        <w:rPr>
          <w:rStyle w:val="Style13ptBold"/>
        </w:rPr>
        <w:t xml:space="preserve">Bidwell 8/4/14 </w:t>
      </w:r>
      <w:hyperlink r:id="rId23" w:history="1">
        <w:r w:rsidRPr="004955D4">
          <w:rPr>
            <w:rStyle w:val="Hyperlink"/>
            <w:sz w:val="16"/>
          </w:rPr>
          <w:t>https://www.usnews.com/news/articles/2014/08/04/student-loan-debt-is-bad-but-theres-no-bubble-to-burst</w:t>
        </w:r>
      </w:hyperlink>
      <w:r w:rsidRPr="004955D4">
        <w:rPr>
          <w:sz w:val="16"/>
        </w:rPr>
        <w:t xml:space="preserve"> Allie Bidwell is an education reporter for U.S. News &amp; World Report.</w:t>
      </w:r>
    </w:p>
    <w:p w:rsidR="001B4E03" w:rsidRDefault="001B4E03" w:rsidP="001B4E03">
      <w:r>
        <w:t xml:space="preserve">Student loan activists like to compare the debt situation to that of the mortgage crisis that caused a bubble to burst and sparked the Great Recession, but some analysts say the only similarity between the two is rapid yearly growth in debt. Student loan debt has doubled since 2007 and has had a five-year average growth of 11 percent, compared with 12 percent for mortgage debt during the peak debt level, according to a new report from The Vanguard Group. Several policymakers and advocates have also said the increase in the number of debt relief scams and fraud complaints, as well as problems with the servicing market, are reminiscent of the home loan crisis. [READ: Private Student Loan Borrowers Struggle </w:t>
      </w:r>
      <w:proofErr w:type="gramStart"/>
      <w:r>
        <w:t>With</w:t>
      </w:r>
      <w:proofErr w:type="gramEnd"/>
      <w:r>
        <w:t xml:space="preserve"> Lenders, Report Finds] "Just as the housing crisis has trapped millions of borrowers in mortgages that are underwater, student debt could very well prevent millions of Americans from fully participating in the economy or ever achieving financial security," Illinois Attorney General Lisa Madigan, a Democrat, said during a recent Senate hearing. "The warning signs are there, just like they were there before the housing crisis, and Congress needs to act before it is too late." But the Vanguard report says that </w:t>
      </w:r>
      <w:r w:rsidRPr="004E1AE3">
        <w:rPr>
          <w:rStyle w:val="StyleUnderline"/>
          <w:highlight w:val="yellow"/>
        </w:rPr>
        <w:t>while the student debt crisis is a problem for individual borrowers, it is not nearly as worrisome as the mortgage crisis for the overall economy – and there's no bubble to be burst.</w:t>
      </w:r>
      <w:r>
        <w:rPr>
          <w:rStyle w:val="StyleUnderline"/>
        </w:rPr>
        <w:t xml:space="preserve"> </w:t>
      </w:r>
      <w:r>
        <w:t xml:space="preserve">"The growth of student loans is quite important, and in some sense, if anything, that's the only similarity to the mortgage crisis," says Roger </w:t>
      </w:r>
      <w:proofErr w:type="spellStart"/>
      <w:r>
        <w:t>Aliaga</w:t>
      </w:r>
      <w:proofErr w:type="spellEnd"/>
      <w:r>
        <w:t xml:space="preserve">-Diaz, a principal and senior economist at Vanguard Investment Strategy Group. "The mortgage crisis then was growing at about the same rate per year, but that's pretty much where the similarities end." One important distinction between the two, </w:t>
      </w:r>
      <w:proofErr w:type="spellStart"/>
      <w:r>
        <w:t>Aliaga</w:t>
      </w:r>
      <w:proofErr w:type="spellEnd"/>
      <w:r>
        <w:t xml:space="preserve">-Diaz says, is that </w:t>
      </w:r>
      <w:r w:rsidRPr="004E1AE3">
        <w:rPr>
          <w:rStyle w:val="StyleUnderline"/>
          <w:highlight w:val="yellow"/>
        </w:rPr>
        <w:t xml:space="preserve">the size of the problems </w:t>
      </w:r>
      <w:proofErr w:type="gramStart"/>
      <w:r w:rsidRPr="004E1AE3">
        <w:rPr>
          <w:rStyle w:val="StyleUnderline"/>
          <w:highlight w:val="yellow"/>
        </w:rPr>
        <w:t>are</w:t>
      </w:r>
      <w:proofErr w:type="gramEnd"/>
      <w:r w:rsidRPr="004E1AE3">
        <w:rPr>
          <w:rStyle w:val="StyleUnderline"/>
          <w:highlight w:val="yellow"/>
        </w:rPr>
        <w:t xml:space="preserve"> completely different.</w:t>
      </w:r>
      <w:r>
        <w:t xml:space="preserve"> At the peak of the housing crisis, mortgage debt represented nearly two-thirds of the country's gross domestic product, whereas student loan debt makes up about 7 percent. That's not to say, however, that student loan debt isn't putting a drag on the economy in some ways. The Consumer Financial Protection Bureau last year analyzed more than 28,000 public comments, finding the rising amount of student loan debt can have a "domino effect" on society. Student loan borrowers are less likely to save for retirement, take out home and auto loans or start a business, the report found. [ALSO: Obama Sidesteps Congress to Expand Student Loan Repayment Program] Still, student loan debt is much smaller in scale than mortgage debt. The average student loan debt, depending on who's calculating, can run anywhere from $25,000 to nearly $30,000. While Vanguard's calculations put the average student debt balance at $25,000, that amount is much smaller than the average mortgage debt in 2007: $93,000. The average monthly payments toward a mortgage also made up a larger percentage of a person's income at 36 percent in 2007, compared with 4 percent for those paying back student loan debt. More student loan borrowers are also enrolling in income-based repayment plans, according to the latest data from the Department of Education. About 4 percent of borrowers are enrolled in the Income-Based Repayment plan, while 0.7 percent (about 260,000 individuals) are enrolled in the Pay </w:t>
      </w:r>
      <w:proofErr w:type="gramStart"/>
      <w:r>
        <w:t>As</w:t>
      </w:r>
      <w:proofErr w:type="gramEnd"/>
      <w:r>
        <w:t xml:space="preserve"> You Earn program. That's up from 2.4 percent and 0.1 percent, respectively, </w:t>
      </w:r>
      <w:proofErr w:type="gramStart"/>
      <w:r>
        <w:t>at this time</w:t>
      </w:r>
      <w:proofErr w:type="gramEnd"/>
      <w:r>
        <w:t xml:space="preserve"> last year. </w:t>
      </w:r>
      <w:r w:rsidRPr="004E1AE3">
        <w:rPr>
          <w:rStyle w:val="StyleUnderline"/>
          <w:highlight w:val="yellow"/>
        </w:rPr>
        <w:t>There are also far fewer student loan borrowers than mortgage borrowers</w:t>
      </w:r>
      <w:r>
        <w:t xml:space="preserve"> (98 million versus 40 million) </w:t>
      </w:r>
      <w:r w:rsidRPr="004E1AE3">
        <w:rPr>
          <w:rStyle w:val="StyleUnderline"/>
          <w:highlight w:val="yellow"/>
        </w:rPr>
        <w:t>and fewer backed securities riding on student loans,</w:t>
      </w:r>
      <w:r>
        <w:t xml:space="preserve"> </w:t>
      </w:r>
      <w:proofErr w:type="spellStart"/>
      <w:r>
        <w:t>Aliaga</w:t>
      </w:r>
      <w:proofErr w:type="spellEnd"/>
      <w:r>
        <w:t xml:space="preserve">-Diaz says. </w:t>
      </w:r>
      <w:r w:rsidRPr="004E1AE3">
        <w:rPr>
          <w:rStyle w:val="StyleUnderline"/>
          <w:highlight w:val="yellow"/>
        </w:rPr>
        <w:t>And</w:t>
      </w:r>
      <w:r w:rsidRPr="004E1AE3">
        <w:rPr>
          <w:rStyle w:val="StyleUnderline"/>
        </w:rPr>
        <w:t xml:space="preserve"> </w:t>
      </w:r>
      <w:r>
        <w:t xml:space="preserve">unlike those with mortgages, </w:t>
      </w:r>
      <w:r w:rsidRPr="004E1AE3">
        <w:rPr>
          <w:rStyle w:val="StyleUnderline"/>
          <w:highlight w:val="yellow"/>
        </w:rPr>
        <w:t>student loan borrowers can't walk away from their payment obligations</w:t>
      </w:r>
      <w:r>
        <w:t xml:space="preserve">. If mortgage payments become too much to handle, the borrowers have the option of foreclosure, through which banks can't pursue them for remaining payments. Student loan borrowers would have to file for bankruptcy to have their debt forgiven, which is more difficult to do. </w:t>
      </w:r>
      <w:proofErr w:type="gramStart"/>
      <w:r>
        <w:t>So</w:t>
      </w:r>
      <w:proofErr w:type="gramEnd"/>
      <w:r>
        <w:t xml:space="preserve"> </w:t>
      </w:r>
      <w:r w:rsidRPr="004E1AE3">
        <w:rPr>
          <w:rStyle w:val="StyleUnderline"/>
          <w:highlight w:val="yellow"/>
        </w:rPr>
        <w:t>while the student debt crisis is nothing to sneeze at, it's not putting the country in danger of a systemic crisis,</w:t>
      </w:r>
      <w:r>
        <w:t xml:space="preserve"> he says. "It's far from comparable," </w:t>
      </w:r>
      <w:proofErr w:type="spellStart"/>
      <w:r>
        <w:t>Aliaga</w:t>
      </w:r>
      <w:proofErr w:type="spellEnd"/>
      <w:r>
        <w:t xml:space="preserve">-Diaz says. "That's basically the biggest misconception with this, whether it's a drain on the economy or not." </w:t>
      </w:r>
    </w:p>
    <w:p w:rsidR="001B4E03" w:rsidRDefault="001B4E03" w:rsidP="001B4E03"/>
    <w:p w:rsidR="001B4E03" w:rsidRDefault="001B4E03" w:rsidP="001B4E03">
      <w:pPr>
        <w:pStyle w:val="Heading4"/>
      </w:pPr>
      <w:r>
        <w:t>Multiple checks stop meltdown</w:t>
      </w:r>
    </w:p>
    <w:p w:rsidR="001B4E03" w:rsidRPr="00C56285" w:rsidRDefault="001B4E03" w:rsidP="001B4E03">
      <w:pPr>
        <w:rPr>
          <w:sz w:val="16"/>
        </w:rPr>
      </w:pPr>
      <w:r w:rsidRPr="00C56285">
        <w:rPr>
          <w:rStyle w:val="Style13ptBold"/>
        </w:rPr>
        <w:t xml:space="preserve">Marino 4/29/15 </w:t>
      </w:r>
      <w:hyperlink r:id="rId24" w:history="1">
        <w:r w:rsidRPr="00C56285">
          <w:rPr>
            <w:rStyle w:val="Hyperlink"/>
            <w:sz w:val="16"/>
          </w:rPr>
          <w:t>http://www.businessinsider.com/student-debt-crisis-could-trigger-crash-2015-4</w:t>
        </w:r>
      </w:hyperlink>
      <w:r w:rsidRPr="00C56285">
        <w:rPr>
          <w:sz w:val="16"/>
        </w:rPr>
        <w:t xml:space="preserve"> Jon joined Business Insider in 2015 as senior finance writer. Before BI, Jon worked at TheStreet.com, writing columns and reporting in video. He worked as a senior editor at TheDeal.com, a subsidiary. Before that, he ran Thomson Reuters' peHUB.com, a daily newsletter and online private-equity and venture-capital publication. His work has appeared in The New York Times, Los Angeles Times, M&amp;A Journal, </w:t>
      </w:r>
      <w:proofErr w:type="spellStart"/>
      <w:r w:rsidRPr="00C56285">
        <w:rPr>
          <w:sz w:val="16"/>
        </w:rPr>
        <w:t>mergermarket</w:t>
      </w:r>
      <w:proofErr w:type="spellEnd"/>
      <w:r w:rsidRPr="00C56285">
        <w:rPr>
          <w:sz w:val="16"/>
        </w:rPr>
        <w:t>, and The Washington Examiner.</w:t>
      </w:r>
    </w:p>
    <w:p w:rsidR="001B4E03" w:rsidRPr="004E1AE3" w:rsidRDefault="001B4E03" w:rsidP="001B4E03">
      <w:pPr>
        <w:rPr>
          <w:rStyle w:val="StyleUnderline"/>
        </w:rPr>
      </w:pPr>
      <w:r>
        <w:t xml:space="preserve">Not everyone on Wall Street agrees with Ackman. </w:t>
      </w:r>
      <w:r w:rsidRPr="004E1AE3">
        <w:rPr>
          <w:rStyle w:val="StyleUnderline"/>
          <w:highlight w:val="yellow"/>
        </w:rPr>
        <w:t>They believe the demand for education in the US is unlikely to subside.</w:t>
      </w:r>
      <w:r>
        <w:t xml:space="preserve"> Those students will need to borrow money for tuition. There will be lenders to make those loans. They just won't be the banks. Others say there's no way the government will forgive $1.2 trillion in loans. We spoke with Wall Street about the student loan market. This is what they said. One economist at a big Wall Street bank opines that </w:t>
      </w:r>
      <w:r w:rsidRPr="004E1AE3">
        <w:rPr>
          <w:rStyle w:val="StyleUnderline"/>
          <w:highlight w:val="yellow"/>
        </w:rPr>
        <w:t>student debt is "still a fiscal headache rather than a financial risk</w:t>
      </w:r>
      <w:r>
        <w:t xml:space="preserve">.” He adds: "If anything the passage of time means that legacy privately held student debt is a smaller share of the pie so even less of a debt crisis risk.” Others say </w:t>
      </w:r>
      <w:r w:rsidRPr="004E1AE3">
        <w:rPr>
          <w:rStyle w:val="StyleUnderline"/>
          <w:highlight w:val="yellow"/>
        </w:rPr>
        <w:t>just because banks may exit student lending doesn’t mean they can’t be replaced.</w:t>
      </w:r>
      <w:r>
        <w:t xml:space="preserve"> “The new entrants are focused on refinancing and [loan] consolidation,” says a source at one big student loan provider, which he called “back door” loans. "If the government cuts back on student loans, there are private lenders looking to pick up the slack," our lending source said. "The federal government is no more likely to forgive all student loan debt than it is going to give every citizen living under the poverty line $10,000, though the latter would do more to stimulate the economy,” said Mark </w:t>
      </w:r>
      <w:proofErr w:type="spellStart"/>
      <w:r>
        <w:t>Kantrowitz</w:t>
      </w:r>
      <w:proofErr w:type="spellEnd"/>
      <w:r>
        <w:t xml:space="preserve">, senior vice president with </w:t>
      </w:r>
      <w:proofErr w:type="spellStart"/>
      <w:r>
        <w:t>Edvisors</w:t>
      </w:r>
      <w:proofErr w:type="spellEnd"/>
      <w:r>
        <w:t>, an online financial planning service for students. "</w:t>
      </w:r>
      <w:r w:rsidRPr="004E1AE3">
        <w:rPr>
          <w:rStyle w:val="StyleUnderline"/>
          <w:highlight w:val="yellow"/>
        </w:rPr>
        <w:t>The baseline demand for student loans continues to increase and overall new volume will start increasing again in a few years.”</w:t>
      </w:r>
    </w:p>
    <w:p w:rsidR="001B4E03" w:rsidRDefault="001B4E03" w:rsidP="001B4E03"/>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0323592"/>
    <w:docVar w:name="VerbatimVersion" w:val="5.1"/>
  </w:docVars>
  <w:rsids>
    <w:rsidRoot w:val="001B4E03"/>
    <w:rsid w:val="000139A3"/>
    <w:rsid w:val="00100833"/>
    <w:rsid w:val="00104529"/>
    <w:rsid w:val="00105942"/>
    <w:rsid w:val="00107396"/>
    <w:rsid w:val="00144A4C"/>
    <w:rsid w:val="00176AB0"/>
    <w:rsid w:val="00177B7D"/>
    <w:rsid w:val="0018322D"/>
    <w:rsid w:val="0018525D"/>
    <w:rsid w:val="001B4E03"/>
    <w:rsid w:val="001B5776"/>
    <w:rsid w:val="001C150A"/>
    <w:rsid w:val="001E2B61"/>
    <w:rsid w:val="001E527A"/>
    <w:rsid w:val="001F78CE"/>
    <w:rsid w:val="00251FC7"/>
    <w:rsid w:val="002855A7"/>
    <w:rsid w:val="002B146A"/>
    <w:rsid w:val="002B5E17"/>
    <w:rsid w:val="00315690"/>
    <w:rsid w:val="00316B75"/>
    <w:rsid w:val="00325646"/>
    <w:rsid w:val="003264EC"/>
    <w:rsid w:val="003460F2"/>
    <w:rsid w:val="0038158C"/>
    <w:rsid w:val="003902BA"/>
    <w:rsid w:val="003A09E2"/>
    <w:rsid w:val="00407037"/>
    <w:rsid w:val="004605D6"/>
    <w:rsid w:val="004C60E8"/>
    <w:rsid w:val="004E3579"/>
    <w:rsid w:val="004E728B"/>
    <w:rsid w:val="004F39E0"/>
    <w:rsid w:val="005100E2"/>
    <w:rsid w:val="00537BD5"/>
    <w:rsid w:val="0057268A"/>
    <w:rsid w:val="005D2912"/>
    <w:rsid w:val="006065BD"/>
    <w:rsid w:val="00645FA9"/>
    <w:rsid w:val="00647866"/>
    <w:rsid w:val="00665003"/>
    <w:rsid w:val="006A2AD0"/>
    <w:rsid w:val="006C2375"/>
    <w:rsid w:val="006D4ECC"/>
    <w:rsid w:val="00722258"/>
    <w:rsid w:val="007243E5"/>
    <w:rsid w:val="00737F7B"/>
    <w:rsid w:val="00766EA0"/>
    <w:rsid w:val="007A2226"/>
    <w:rsid w:val="007F5B66"/>
    <w:rsid w:val="00823A1C"/>
    <w:rsid w:val="00845B9D"/>
    <w:rsid w:val="00860984"/>
    <w:rsid w:val="008628ED"/>
    <w:rsid w:val="008B3ECB"/>
    <w:rsid w:val="008B4E85"/>
    <w:rsid w:val="008C1B2E"/>
    <w:rsid w:val="0091627E"/>
    <w:rsid w:val="00955EEB"/>
    <w:rsid w:val="0097032B"/>
    <w:rsid w:val="009D2EAD"/>
    <w:rsid w:val="009D54B2"/>
    <w:rsid w:val="009E1922"/>
    <w:rsid w:val="009F7ED2"/>
    <w:rsid w:val="00A9272D"/>
    <w:rsid w:val="00A93661"/>
    <w:rsid w:val="00A95652"/>
    <w:rsid w:val="00AC0AB8"/>
    <w:rsid w:val="00B33C6D"/>
    <w:rsid w:val="00B4508F"/>
    <w:rsid w:val="00B55AD5"/>
    <w:rsid w:val="00B8057C"/>
    <w:rsid w:val="00BD6238"/>
    <w:rsid w:val="00BF593B"/>
    <w:rsid w:val="00BF773A"/>
    <w:rsid w:val="00BF7E81"/>
    <w:rsid w:val="00C13773"/>
    <w:rsid w:val="00C17CC8"/>
    <w:rsid w:val="00C26E9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7DB7"/>
    <w:rsid w:val="00E5262C"/>
    <w:rsid w:val="00E762B4"/>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952B3E-E2D9-4C41-8C0D-48457580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525D"/>
    <w:rPr>
      <w:rFonts w:ascii="Calibri" w:hAnsi="Calibri" w:cs="Calibri"/>
    </w:rPr>
  </w:style>
  <w:style w:type="paragraph" w:styleId="Heading1">
    <w:name w:val="heading 1"/>
    <w:aliases w:val="Pocket"/>
    <w:basedOn w:val="Normal"/>
    <w:next w:val="Normal"/>
    <w:link w:val="Heading1Char"/>
    <w:qFormat/>
    <w:rsid w:val="001852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52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52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852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5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25D"/>
  </w:style>
  <w:style w:type="character" w:customStyle="1" w:styleId="Heading1Char">
    <w:name w:val="Heading 1 Char"/>
    <w:aliases w:val="Pocket Char"/>
    <w:basedOn w:val="DefaultParagraphFont"/>
    <w:link w:val="Heading1"/>
    <w:rsid w:val="001852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2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525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8525D"/>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18525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525D"/>
    <w:rPr>
      <w:b/>
      <w:bCs/>
      <w:sz w:val="26"/>
      <w:u w:val="singl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18525D"/>
    <w:rPr>
      <w:b w:val="0"/>
      <w:sz w:val="22"/>
      <w:u w:val="single"/>
    </w:rPr>
  </w:style>
  <w:style w:type="character" w:styleId="Hyperlink">
    <w:name w:val="Hyperlink"/>
    <w:basedOn w:val="DefaultParagraphFont"/>
    <w:uiPriority w:val="99"/>
    <w:unhideWhenUsed/>
    <w:rsid w:val="0018525D"/>
    <w:rPr>
      <w:color w:val="auto"/>
      <w:u w:val="none"/>
    </w:rPr>
  </w:style>
  <w:style w:type="character" w:styleId="FollowedHyperlink">
    <w:name w:val="FollowedHyperlink"/>
    <w:basedOn w:val="DefaultParagraphFont"/>
    <w:uiPriority w:val="99"/>
    <w:semiHidden/>
    <w:unhideWhenUsed/>
    <w:rsid w:val="0018525D"/>
    <w:rPr>
      <w:color w:val="auto"/>
      <w:u w:val="none"/>
    </w:rPr>
  </w:style>
  <w:style w:type="paragraph" w:customStyle="1" w:styleId="textbold">
    <w:name w:val="text bold"/>
    <w:basedOn w:val="Normal"/>
    <w:link w:val="Emphasis"/>
    <w:uiPriority w:val="7"/>
    <w:qFormat/>
    <w:rsid w:val="001B4E0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entloanresources.co/single-post/2017/05/30/Betsy-Devos-Federal-Student-Loans-Will-Be-Handled-By-One-Student-Loan-Servicer" TargetMode="External"/><Relationship Id="rId13" Type="http://schemas.openxmlformats.org/officeDocument/2006/relationships/hyperlink" Target="http://www.chicagotribune.com/business/success/kidsandmoney/tca-many-student-loan-borrowers-trapped-in-cycle-of-debt-20170619-story.html" TargetMode="External"/><Relationship Id="rId18" Type="http://schemas.openxmlformats.org/officeDocument/2006/relationships/hyperlink" Target="http://www.forgetstudentloandebt.com/trump-propose-moving-all-federal-student-loans-to-treasury-departmen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newsmax.com/Finance/Personal-Finance/student-loan-debt-devos/2017/05/30/id/793004/" TargetMode="External"/><Relationship Id="rId7" Type="http://schemas.openxmlformats.org/officeDocument/2006/relationships/hyperlink" Target="http://fortune.com/2017/07/10/higher-education-student-loans-economic-bubble-federal/" TargetMode="External"/><Relationship Id="rId12" Type="http://schemas.openxmlformats.org/officeDocument/2006/relationships/hyperlink" Target="https://www.usatoday.com/story/money/2017/05/26/student-loan-program-uncertain-future/102193976/" TargetMode="External"/><Relationship Id="rId17" Type="http://schemas.openxmlformats.org/officeDocument/2006/relationships/hyperlink" Target="https://www.makechange.aspiration.com/articles/will-student-loan-debt-sink-the-country-into-recess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usinessinsider.com/student-debt-crisis-could-trigger-crash-2015-4" TargetMode="External"/><Relationship Id="rId20" Type="http://schemas.openxmlformats.org/officeDocument/2006/relationships/hyperlink" Target="https://www.usatoday.com/story/money/2017/05/26/student-loan-program-uncertain-future/102193976/" TargetMode="External"/><Relationship Id="rId1" Type="http://schemas.openxmlformats.org/officeDocument/2006/relationships/customXml" Target="../customXml/item1.xml"/><Relationship Id="rId6" Type="http://schemas.openxmlformats.org/officeDocument/2006/relationships/hyperlink" Target="https://mobile.nytimes.com/2017/05/25/business/dealbook/trump-administration-considers-moving-student-loans-from-education-department-to-treasury.html" TargetMode="External"/><Relationship Id="rId11" Type="http://schemas.openxmlformats.org/officeDocument/2006/relationships/hyperlink" Target="http://www.forgetstudentloandebt.com/trump-propose-moving-all-federal-student-loans-to-treasury-department/" TargetMode="External"/><Relationship Id="rId24" Type="http://schemas.openxmlformats.org/officeDocument/2006/relationships/hyperlink" Target="http://www.businessinsider.com/student-debt-crisis-could-trigger-crash-2015-4" TargetMode="External"/><Relationship Id="rId5" Type="http://schemas.openxmlformats.org/officeDocument/2006/relationships/webSettings" Target="webSettings.xml"/><Relationship Id="rId15" Type="http://schemas.openxmlformats.org/officeDocument/2006/relationships/hyperlink" Target="http://www.foxbusiness.com/markets/2017/02/28/could-1-3t-college-debt-spark-next-financial-crisis.html" TargetMode="External"/><Relationship Id="rId23" Type="http://schemas.openxmlformats.org/officeDocument/2006/relationships/hyperlink" Target="https://www.usnews.com/news/articles/2014/08/04/student-loan-debt-is-bad-but-theres-no-bubble-to-burst" TargetMode="External"/><Relationship Id="rId10" Type="http://schemas.openxmlformats.org/officeDocument/2006/relationships/hyperlink" Target="https://www.cheatsheet.com/money-career/donald-trump-wants-change-how-you-pay-school.html/" TargetMode="External"/><Relationship Id="rId19" Type="http://schemas.openxmlformats.org/officeDocument/2006/relationships/hyperlink" Target="mailto:adam.harris@chronicle.com" TargetMode="External"/><Relationship Id="rId4" Type="http://schemas.openxmlformats.org/officeDocument/2006/relationships/settings" Target="settings.xml"/><Relationship Id="rId9" Type="http://schemas.openxmlformats.org/officeDocument/2006/relationships/hyperlink" Target="http://blog.westernbenefitsgroup.com/2017/06/06/treasury-department-new-student-loan-servicer/" TargetMode="External"/><Relationship Id="rId14" Type="http://schemas.openxmlformats.org/officeDocument/2006/relationships/hyperlink" Target="http://www.triplepundit.com/2017/04/will-student-loans-next-financial-domino-fall/" TargetMode="External"/><Relationship Id="rId22" Type="http://schemas.openxmlformats.org/officeDocument/2006/relationships/hyperlink" Target="http://www.chicagotribune.com/business/sns-201608241800--tms--retiresmctnrs-a20160824-20160824-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Antonucc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C8817-DCB8-40DD-8F1E-04996FBB3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15616</Words>
  <Characters>89017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5.1.1</cp:keywords>
  <dc:description/>
  <cp:lastModifiedBy>Michael Antonucci</cp:lastModifiedBy>
  <cp:revision>2</cp:revision>
  <dcterms:created xsi:type="dcterms:W3CDTF">2017-07-25T18:34:00Z</dcterms:created>
  <dcterms:modified xsi:type="dcterms:W3CDTF">2017-07-25T18:34:00Z</dcterms:modified>
</cp:coreProperties>
</file>