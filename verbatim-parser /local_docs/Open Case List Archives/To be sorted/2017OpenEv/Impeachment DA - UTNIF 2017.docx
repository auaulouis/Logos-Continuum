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137E96" w14:textId="307F923E" w:rsidR="000232D9" w:rsidRPr="000232D9" w:rsidRDefault="000232D9" w:rsidP="000232D9"/>
    <w:p w14:paraId="58E09DED" w14:textId="59BDB87C" w:rsidR="00017300" w:rsidRPr="004F6E4E" w:rsidRDefault="20692898" w:rsidP="00017300">
      <w:pPr>
        <w:pStyle w:val="Heading3"/>
      </w:pPr>
      <w:r w:rsidRPr="004F6E4E">
        <w:t>1NC Shell</w:t>
      </w:r>
    </w:p>
    <w:p w14:paraId="248777CE" w14:textId="77777777" w:rsidR="00017300" w:rsidRPr="004F6E4E" w:rsidRDefault="00017300" w:rsidP="00017300"/>
    <w:p w14:paraId="5BEE9FE0" w14:textId="3635C061" w:rsidR="00744F5F" w:rsidRDefault="00744F5F" w:rsidP="00744F5F">
      <w:pPr>
        <w:pStyle w:val="Heading4"/>
      </w:pPr>
      <w:r>
        <w:t>Trump approval continues to spiral downwards but impeachment is unlikely because he still has the support of the GOP - it’s on the brink</w:t>
      </w:r>
    </w:p>
    <w:p w14:paraId="6C7836D4" w14:textId="77777777" w:rsidR="00744F5F" w:rsidRPr="00C51A12" w:rsidRDefault="00744F5F" w:rsidP="00744F5F">
      <w:r>
        <w:rPr>
          <w:b/>
        </w:rPr>
        <w:t xml:space="preserve">Scott and Kirk 7/28 </w:t>
      </w:r>
      <w:r>
        <w:t>(Patrick Scott and Ashley Kirk, July 28, 2017, “</w:t>
      </w:r>
      <w:r w:rsidRPr="007A68F0">
        <w:t>Donald Trump latest appro</w:t>
      </w:r>
      <w:r>
        <w:t xml:space="preserve">val rating and impeachment odds” The Telegraph,  </w:t>
      </w:r>
      <w:hyperlink r:id="rId6" w:history="1">
        <w:r w:rsidRPr="00350B2C">
          <w:rPr>
            <w:rStyle w:val="Hyperlink"/>
          </w:rPr>
          <w:t>http://www.telegraph.co.uk/news/0/donald-trump-latest-approval-rating-impeachment-odds/</w:t>
        </w:r>
      </w:hyperlink>
      <w:r>
        <w:t>)</w:t>
      </w:r>
    </w:p>
    <w:p w14:paraId="5ADC56C7" w14:textId="77777777" w:rsidR="00744F5F" w:rsidRPr="00853849" w:rsidRDefault="00744F5F" w:rsidP="00744F5F">
      <w:pPr>
        <w:rPr>
          <w:sz w:val="16"/>
        </w:rPr>
      </w:pPr>
      <w:r w:rsidRPr="00853849">
        <w:rPr>
          <w:sz w:val="16"/>
        </w:rPr>
        <w:t xml:space="preserve">Donald </w:t>
      </w:r>
      <w:r w:rsidRPr="00C51A12">
        <w:rPr>
          <w:rStyle w:val="Emphasis"/>
        </w:rPr>
        <w:t xml:space="preserve">Trump's Presidential approval rating continues to </w:t>
      </w:r>
      <w:r w:rsidRPr="00853849">
        <w:rPr>
          <w:rStyle w:val="StyleUnderline"/>
        </w:rPr>
        <w:t>worsen in the wake of the developing investigation into his campaign's ties with Russia</w:t>
      </w:r>
      <w:r w:rsidRPr="00853849">
        <w:rPr>
          <w:sz w:val="16"/>
        </w:rPr>
        <w:t xml:space="preserve">. The revelation that his son, Donald Jnr, met with a Russian lawyer to discuss potentially damaging info about Hillary Clinton follows a month after it emerged that the President is under investigation for a possible obstruction of justice. Robert Mueller, the special counsel appointed to examine </w:t>
      </w:r>
      <w:r w:rsidRPr="00853849">
        <w:rPr>
          <w:rStyle w:val="StyleUnderline"/>
        </w:rPr>
        <w:t>Russia’s role in the presidential election, is now reportedly directly examining the behaviour of the President</w:t>
      </w:r>
      <w:r w:rsidRPr="00853849">
        <w:rPr>
          <w:sz w:val="16"/>
        </w:rPr>
        <w:t xml:space="preserve"> as well members of his wider campaign team. Trump's first months as president have seen persistent allegations over Russian connections, tirades against the media, a failure to push through healthcare reform, a shift to a more proactive foreign policy, and attempts to create manufacturing jobs in the US. </w:t>
      </w:r>
      <w:r w:rsidRPr="00853849">
        <w:rPr>
          <w:rStyle w:val="StyleUnderline"/>
        </w:rPr>
        <w:t>When he assumed office, the billionaire businessman, TV star and now 45th US president also enjoyed the lowest approval rating of any recent president</w:t>
      </w:r>
      <w:r w:rsidRPr="00853849">
        <w:rPr>
          <w:sz w:val="16"/>
        </w:rPr>
        <w:t xml:space="preserve"> – and </w:t>
      </w:r>
      <w:r w:rsidRPr="00853849">
        <w:rPr>
          <w:rStyle w:val="Emphasis"/>
        </w:rPr>
        <w:t>these ratings haven't got any better.</w:t>
      </w:r>
      <w:r w:rsidRPr="00853849">
        <w:rPr>
          <w:sz w:val="16"/>
        </w:rPr>
        <w:t xml:space="preserve"> At the 100-day milestone, Gallup daily polling showed that just 40 per cent of Americans approved of the way Trump is handling his new job – compared to 55 per cent that disapprove. Historically, </w:t>
      </w:r>
      <w:r w:rsidRPr="00853849">
        <w:rPr>
          <w:rStyle w:val="StyleUnderline"/>
        </w:rPr>
        <w:t>it has usually taken American presidents hundreds of days before they reach a majority disapproval rating.</w:t>
      </w:r>
      <w:r w:rsidRPr="00853849">
        <w:rPr>
          <w:sz w:val="16"/>
        </w:rPr>
        <w:t xml:space="preserve"> This has been the case for the last five presidents – with Bill Clinton lasting a record 573 days before more than 50 per cent of Americans disapproved of his presidency. But </w:t>
      </w:r>
      <w:r w:rsidRPr="00853849">
        <w:rPr>
          <w:rStyle w:val="StyleUnderline"/>
        </w:rPr>
        <w:t>Donald Trump smashed this record after surging into the White House on a wave of anti-establishment anger</w:t>
      </w:r>
      <w:r w:rsidRPr="00853849">
        <w:rPr>
          <w:sz w:val="16"/>
        </w:rPr>
        <w:t xml:space="preserve">. </w:t>
      </w:r>
      <w:r w:rsidRPr="00853849">
        <w:rPr>
          <w:rStyle w:val="Emphasis"/>
        </w:rPr>
        <w:t>It took just eight days for him to gain a majority disapproval rating</w:t>
      </w:r>
      <w:r w:rsidRPr="00853849">
        <w:rPr>
          <w:sz w:val="16"/>
        </w:rPr>
        <w:t xml:space="preserve">, according to Gallup, with 51 per cent of Americans saying they disapproved of the President on January 28, 2016. The sacking of James Comey - apparently over the FBI's investigation into the Trump camp's pre-election links with Russia - has accelerated Trump's approval rating decline, standing at 39 per cent according to the latest average. What are the latest impeachment odds for Trump? The Comey sacking episode has raised serious questions in the US over whether the president, in getting rid of the ex-FBI chief, was committing an obstruction of justice. The idea of impeachment has started to be uttered by legal experts as well as by Al Green, a Democrat congressman from Texas. </w:t>
      </w:r>
      <w:r w:rsidRPr="00853849">
        <w:rPr>
          <w:rStyle w:val="Emphasis"/>
        </w:rPr>
        <w:t>As it stands impeachment is still unlikely</w:t>
      </w:r>
      <w:r w:rsidRPr="00853849">
        <w:rPr>
          <w:sz w:val="16"/>
        </w:rPr>
        <w:t xml:space="preserve"> </w:t>
      </w:r>
      <w:r w:rsidRPr="00853849">
        <w:rPr>
          <w:rStyle w:val="Emphasis"/>
        </w:rPr>
        <w:t>because it would require a majority in the House of Representatives to go to trial and a two-thirds majority in the Senate to make it happen</w:t>
      </w:r>
      <w:r w:rsidRPr="00853849">
        <w:rPr>
          <w:sz w:val="16"/>
        </w:rPr>
        <w:t xml:space="preserve">. </w:t>
      </w:r>
      <w:r w:rsidRPr="00853849">
        <w:rPr>
          <w:rStyle w:val="StyleUnderline"/>
        </w:rPr>
        <w:t>Both the House and the Senate currently under Republican control,</w:t>
      </w:r>
      <w:r w:rsidRPr="00853849">
        <w:rPr>
          <w:sz w:val="16"/>
        </w:rPr>
        <w:t xml:space="preserve"> meaning that </w:t>
      </w:r>
      <w:r w:rsidRPr="00853849">
        <w:rPr>
          <w:rStyle w:val="Emphasis"/>
        </w:rPr>
        <w:t>Trump's party would have to abandon him for him to be kicked out of office</w:t>
      </w:r>
      <w:r w:rsidRPr="00853849">
        <w:rPr>
          <w:sz w:val="16"/>
        </w:rPr>
        <w:t>. However, the bookmakers are banking on things getting worse for Trump with the latest odds from Ladbrokes showing that there is a 48 per cent chance he will fail to make it to the end of his first term in office. Their latest odds are as follows: Impeachment or resignation before 2020: 11/10 (48 per cent chance) To serve full first term: 8/11 (58 per cent chance)</w:t>
      </w:r>
    </w:p>
    <w:p w14:paraId="0357EFD0" w14:textId="3DA41CB8" w:rsidR="000E7DD0" w:rsidRPr="004F6E4E" w:rsidRDefault="000E7DD0" w:rsidP="000E7DD0">
      <w:pPr>
        <w:rPr>
          <w:sz w:val="16"/>
        </w:rPr>
      </w:pPr>
    </w:p>
    <w:p w14:paraId="67B60FC5" w14:textId="77777777" w:rsidR="006060FC" w:rsidRPr="004F6E4E" w:rsidRDefault="006060FC" w:rsidP="00017300"/>
    <w:p w14:paraId="077CD177" w14:textId="77777777" w:rsidR="00017300" w:rsidRPr="004F6E4E" w:rsidRDefault="20692898" w:rsidP="00017300">
      <w:pPr>
        <w:pStyle w:val="Heading4"/>
      </w:pPr>
      <w:r w:rsidRPr="004F6E4E">
        <w:t>&lt;link&gt;</w:t>
      </w:r>
    </w:p>
    <w:p w14:paraId="7D1F6087" w14:textId="77777777" w:rsidR="00017300" w:rsidRPr="004F6E4E" w:rsidRDefault="00017300" w:rsidP="00017300"/>
    <w:p w14:paraId="42FC55EA" w14:textId="77777777" w:rsidR="00017300" w:rsidRPr="004F6E4E" w:rsidRDefault="20692898" w:rsidP="00017300">
      <w:pPr>
        <w:pStyle w:val="Heading4"/>
      </w:pPr>
      <w:r w:rsidRPr="004F6E4E">
        <w:t xml:space="preserve">Only support from the Republican base is saving Trump from impeachment. </w:t>
      </w:r>
    </w:p>
    <w:p w14:paraId="14C5D74D" w14:textId="77777777" w:rsidR="00017300" w:rsidRPr="004F6E4E" w:rsidRDefault="20692898" w:rsidP="00017300">
      <w:r w:rsidRPr="004F6E4E">
        <w:rPr>
          <w:rStyle w:val="Style13ptBold"/>
        </w:rPr>
        <w:t xml:space="preserve">Easley 2/22/17 </w:t>
      </w:r>
      <w:r w:rsidRPr="004F6E4E">
        <w:t>Senior White House and Congressional correspondent for PoliticusUSA, Jason has a Bachelor’s Degree in Political Science. His graduate work focused on public policy, with a specialization in social reform movements http://www.politicususa.com/2017/02/22/poll-shows-perfect-storm-building-trump-impeachment.html</w:t>
      </w:r>
    </w:p>
    <w:p w14:paraId="0135ACD6" w14:textId="746280F3" w:rsidR="00017300" w:rsidRPr="004F6E4E" w:rsidRDefault="20692898" w:rsidP="00017300">
      <w:pPr>
        <w:rPr>
          <w:sz w:val="16"/>
        </w:rPr>
      </w:pPr>
      <w:r w:rsidRPr="004F6E4E">
        <w:rPr>
          <w:sz w:val="16"/>
        </w:rPr>
        <w:t xml:space="preserve">Unpopularity alone does not justify impeachment. </w:t>
      </w:r>
      <w:r w:rsidRPr="004F6E4E">
        <w:rPr>
          <w:rStyle w:val="StyleUnderline"/>
        </w:rPr>
        <w:t xml:space="preserve">Trump’s character and how he is viewed by the American people is the </w:t>
      </w:r>
      <w:r w:rsidRPr="004F6E4E">
        <w:rPr>
          <w:rStyle w:val="Emphasis"/>
        </w:rPr>
        <w:t>dry brush</w:t>
      </w:r>
      <w:r w:rsidRPr="004F6E4E">
        <w:rPr>
          <w:rStyle w:val="StyleUnderline"/>
        </w:rPr>
        <w:t xml:space="preserve"> that is </w:t>
      </w:r>
      <w:r w:rsidRPr="004F6E4E">
        <w:rPr>
          <w:rStyle w:val="Emphasis"/>
        </w:rPr>
        <w:t>one lit match away</w:t>
      </w:r>
      <w:r w:rsidRPr="004F6E4E">
        <w:rPr>
          <w:rStyle w:val="StyleUnderline"/>
        </w:rPr>
        <w:t xml:space="preserve"> from becoming </w:t>
      </w:r>
      <w:r w:rsidRPr="004F6E4E">
        <w:rPr>
          <w:rStyle w:val="Emphasis"/>
        </w:rPr>
        <w:t>a forest fire</w:t>
      </w:r>
      <w:r w:rsidRPr="004F6E4E">
        <w:rPr>
          <w:rStyle w:val="StyleUnderline"/>
        </w:rPr>
        <w:t xml:space="preserve">. </w:t>
      </w:r>
      <w:r w:rsidRPr="004F6E4E">
        <w:rPr>
          <w:sz w:val="16"/>
        </w:rPr>
        <w:t xml:space="preserve">Here are the numbers on Trump’s character: 55 – 40 percent that he is not honest; 55 – 42 percent that he does not have good leadership skills; 53 – 44 percent that he does not care about average Americans; 63 – 33 percent that he is not level-headed; 64 – 32 percent that he is a strong person; 58 – 38 percent that he is intelligent; 60 – 37 percent that he does not share their values. Sixty-one percent of Americans don’t think that they can trust Trump to do what is right. The one element that is missing from the impeachment equation is a scandal with a smoking gun. Congress is getting more and more interested in the question of Trump’s potential collusion with Russia. However, there is no direct evidence to prove that Trump colluded with Russia. If evidence surfaces, Trump’s bad poll numbers could plunge even more and reach impeachment territory. </w:t>
      </w:r>
      <w:r w:rsidRPr="004F6E4E">
        <w:rPr>
          <w:rStyle w:val="Emphasis"/>
        </w:rPr>
        <w:t>The only thing</w:t>
      </w:r>
      <w:r w:rsidRPr="004F6E4E">
        <w:rPr>
          <w:sz w:val="16"/>
        </w:rPr>
        <w:t xml:space="preserve"> </w:t>
      </w:r>
      <w:r w:rsidRPr="004F6E4E">
        <w:rPr>
          <w:rStyle w:val="StyleUnderline"/>
        </w:rPr>
        <w:t xml:space="preserve">saving Trump is his popularity with Republicans. Because he is </w:t>
      </w:r>
      <w:r w:rsidRPr="004F6E4E">
        <w:rPr>
          <w:rStyle w:val="Emphasis"/>
        </w:rPr>
        <w:t>popular with the base</w:t>
      </w:r>
      <w:r w:rsidRPr="004F6E4E">
        <w:rPr>
          <w:rStyle w:val="StyleUnderline"/>
        </w:rPr>
        <w:t>, Republican members of Congress are unlikely to do a serious investigation of the President</w:t>
      </w:r>
      <w:r w:rsidRPr="004F6E4E">
        <w:rPr>
          <w:sz w:val="16"/>
        </w:rPr>
        <w:t xml:space="preserve">. If Democrats win back all or part of Congress in 2018, Trump’s firewall vanishes. </w:t>
      </w:r>
      <w:r w:rsidRPr="004F6E4E">
        <w:rPr>
          <w:rStyle w:val="StyleUnderline"/>
        </w:rPr>
        <w:t xml:space="preserve">No president has been </w:t>
      </w:r>
      <w:r w:rsidRPr="004F6E4E">
        <w:rPr>
          <w:rStyle w:val="Emphasis"/>
        </w:rPr>
        <w:t>this close to impeachment</w:t>
      </w:r>
      <w:r w:rsidRPr="004F6E4E">
        <w:rPr>
          <w:sz w:val="16"/>
        </w:rPr>
        <w:t xml:space="preserve"> this early in his term in the history of polling. Trump’s character combined with the mood of the country is </w:t>
      </w:r>
      <w:r w:rsidRPr="004F6E4E">
        <w:rPr>
          <w:rStyle w:val="StyleUnderline"/>
        </w:rPr>
        <w:t xml:space="preserve">setting up a </w:t>
      </w:r>
      <w:r w:rsidRPr="004F6E4E">
        <w:rPr>
          <w:rStyle w:val="Emphasis"/>
        </w:rPr>
        <w:t>perfect storm</w:t>
      </w:r>
      <w:r w:rsidRPr="004F6E4E">
        <w:rPr>
          <w:rStyle w:val="StyleUnderline"/>
        </w:rPr>
        <w:t xml:space="preserve"> for an </w:t>
      </w:r>
      <w:r w:rsidRPr="004F6E4E">
        <w:rPr>
          <w:rStyle w:val="Emphasis"/>
        </w:rPr>
        <w:t>epic political scandal</w:t>
      </w:r>
      <w:r w:rsidRPr="004F6E4E">
        <w:rPr>
          <w:rStyle w:val="StyleUnderline"/>
        </w:rPr>
        <w:t xml:space="preserve"> that could result in impeachment. </w:t>
      </w:r>
      <w:r w:rsidRPr="004F6E4E">
        <w:rPr>
          <w:sz w:val="16"/>
        </w:rPr>
        <w:t xml:space="preserve">One presidential political scandal is </w:t>
      </w:r>
      <w:r w:rsidRPr="004F6E4E">
        <w:rPr>
          <w:rStyle w:val="Emphasis"/>
        </w:rPr>
        <w:t>all it would take to set the nation ablaze</w:t>
      </w:r>
      <w:r w:rsidRPr="004F6E4E">
        <w:rPr>
          <w:sz w:val="16"/>
        </w:rPr>
        <w:t xml:space="preserve"> with talk of impeachment.</w:t>
      </w:r>
    </w:p>
    <w:p w14:paraId="01F9D0A2" w14:textId="67EB1780" w:rsidR="000E7DD0" w:rsidRPr="004F6E4E" w:rsidRDefault="000E7DD0" w:rsidP="00017300"/>
    <w:p w14:paraId="08DE6260" w14:textId="27EFBA7A" w:rsidR="00A626A7" w:rsidRPr="004F6E4E" w:rsidRDefault="00A626A7" w:rsidP="00A626A7">
      <w:pPr>
        <w:pStyle w:val="Heading4"/>
      </w:pPr>
      <w:r w:rsidRPr="004F6E4E">
        <w:t xml:space="preserve">Impeachment </w:t>
      </w:r>
      <w:r w:rsidR="00976063" w:rsidRPr="004F6E4E">
        <w:t xml:space="preserve">crisis </w:t>
      </w:r>
      <w:r w:rsidRPr="004F6E4E">
        <w:t xml:space="preserve">causes Trump to strike North Korea – it goes nuclear </w:t>
      </w:r>
    </w:p>
    <w:p w14:paraId="5670A7BC" w14:textId="30E72C36" w:rsidR="00A626A7" w:rsidRPr="004F6E4E" w:rsidRDefault="00A626A7" w:rsidP="00A626A7">
      <w:r w:rsidRPr="004F6E4E">
        <w:rPr>
          <w:rStyle w:val="Style13ptBold"/>
        </w:rPr>
        <w:t>Krass</w:t>
      </w:r>
      <w:r w:rsidR="00B52917">
        <w:rPr>
          <w:rStyle w:val="Style13ptBold"/>
        </w:rPr>
        <w:t>enstein</w:t>
      </w:r>
      <w:r w:rsidRPr="004F6E4E">
        <w:rPr>
          <w:rStyle w:val="Style13ptBold"/>
        </w:rPr>
        <w:t xml:space="preserve"> 5/21</w:t>
      </w:r>
      <w:r w:rsidRPr="004F6E4E">
        <w:t xml:space="preserve"> -  </w:t>
      </w:r>
      <w:r w:rsidR="002F74BF" w:rsidRPr="004F6E4E">
        <w:t>(</w:t>
      </w:r>
      <w:r w:rsidRPr="004F6E4E">
        <w:t xml:space="preserve">Brian, editor and chief and co-founder of IR.net, as well as a graduate of Rutgers, Why Trump May Risk Nuclear War With North Korea to Thwart Impeachment Proceedings, MAY 21, 2017, </w:t>
      </w:r>
      <w:hyperlink r:id="rId7" w:history="1">
        <w:r w:rsidRPr="004F6E4E">
          <w:rPr>
            <w:rStyle w:val="Hyperlink"/>
          </w:rPr>
          <w:t>http://ir.net/news/politics/124850/trump-war-north-korea/</w:t>
        </w:r>
      </w:hyperlink>
      <w:r w:rsidR="002F74BF" w:rsidRPr="004F6E4E">
        <w:rPr>
          <w:rStyle w:val="Hyperlink"/>
        </w:rPr>
        <w:t>)//a-berg</w:t>
      </w:r>
    </w:p>
    <w:p w14:paraId="3ADFAD3E" w14:textId="77777777" w:rsidR="00A626A7" w:rsidRPr="004F6E4E" w:rsidRDefault="00A626A7" w:rsidP="00A626A7">
      <w:pPr>
        <w:rPr>
          <w:rStyle w:val="StyleUnderline"/>
        </w:rPr>
      </w:pPr>
      <w:r w:rsidRPr="004F6E4E">
        <w:rPr>
          <w:sz w:val="16"/>
        </w:rPr>
        <w:t xml:space="preserve">Well, this pattern doesn’t seem to have changed much since January’s inauguration. The only difference is there are actual repercussions to his actions. Despite his total lack of respect for the media, he does understand how to manipulate it. </w:t>
      </w:r>
      <w:r w:rsidRPr="004F6E4E">
        <w:rPr>
          <w:rStyle w:val="StyleUnderline"/>
        </w:rPr>
        <w:t xml:space="preserve">If details begin to emerge showing collusion with Russia, pressure will likely continue to build for Republicans to begin considering impeachment </w:t>
      </w:r>
      <w:r w:rsidRPr="004F6E4E">
        <w:rPr>
          <w:sz w:val="16"/>
        </w:rPr>
        <w:t xml:space="preserve">over the next several months. </w:t>
      </w:r>
      <w:r w:rsidRPr="004F6E4E">
        <w:rPr>
          <w:rStyle w:val="StyleUnderline"/>
        </w:rPr>
        <w:t xml:space="preserve">This likely will cause the President to look for a major way to </w:t>
      </w:r>
      <w:r w:rsidRPr="004F6E4E">
        <w:rPr>
          <w:rStyle w:val="Emphasis"/>
        </w:rPr>
        <w:t>deflect attention</w:t>
      </w:r>
      <w:r w:rsidRPr="004F6E4E">
        <w:rPr>
          <w:rStyle w:val="StyleUnderline"/>
        </w:rPr>
        <w:t xml:space="preserve"> away from his possible removal from office onto something else</w:t>
      </w:r>
      <w:r w:rsidRPr="004F6E4E">
        <w:rPr>
          <w:sz w:val="16"/>
        </w:rPr>
        <w:t xml:space="preserve">. Unlike during the election when he’d just call someone a name or blast a religious group, that won’t work this time. </w:t>
      </w:r>
      <w:r w:rsidRPr="004F6E4E">
        <w:rPr>
          <w:rStyle w:val="StyleUnderline"/>
        </w:rPr>
        <w:t xml:space="preserve">The President will need to find something much bigger and much more dangerous to </w:t>
      </w:r>
      <w:r w:rsidRPr="004F6E4E">
        <w:rPr>
          <w:rStyle w:val="Emphasis"/>
        </w:rPr>
        <w:t>deflect</w:t>
      </w:r>
      <w:r w:rsidRPr="004F6E4E">
        <w:rPr>
          <w:rStyle w:val="StyleUnderline"/>
        </w:rPr>
        <w:t xml:space="preserve"> and </w:t>
      </w:r>
      <w:r w:rsidRPr="004F6E4E">
        <w:rPr>
          <w:rStyle w:val="Emphasis"/>
        </w:rPr>
        <w:t>deflate</w:t>
      </w:r>
      <w:r w:rsidRPr="004F6E4E">
        <w:rPr>
          <w:rStyle w:val="StyleUnderline"/>
        </w:rPr>
        <w:t xml:space="preserve"> with. </w:t>
      </w:r>
      <w:r w:rsidRPr="004F6E4E">
        <w:rPr>
          <w:sz w:val="16"/>
        </w:rPr>
        <w:t xml:space="preserve">Let’s fast forward to the end of the year, and let’s pretend that enough leaks have emerged, or perhaps the various investigations are finally showing that it is very likely that Trump had colluded in some way with the Russians to win the 2016 election. Meanwhile, </w:t>
      </w:r>
      <w:r w:rsidRPr="004F6E4E">
        <w:rPr>
          <w:rStyle w:val="StyleUnderline"/>
        </w:rPr>
        <w:t>North Korea continues to test this president by increasing its rate of missile tests, pushing his buttons as well as the international community’s</w:t>
      </w:r>
      <w:r w:rsidRPr="004F6E4E">
        <w:rPr>
          <w:sz w:val="16"/>
        </w:rPr>
        <w:t xml:space="preserve">. Typically </w:t>
      </w:r>
      <w:r w:rsidRPr="004F6E4E">
        <w:rPr>
          <w:rStyle w:val="StyleUnderline"/>
        </w:rPr>
        <w:t>past U.S. leadership would have turned to diplomatic means</w:t>
      </w:r>
      <w:r w:rsidRPr="004F6E4E">
        <w:rPr>
          <w:sz w:val="16"/>
        </w:rPr>
        <w:t xml:space="preserve"> of taming North Korea, </w:t>
      </w:r>
      <w:r w:rsidRPr="004F6E4E">
        <w:rPr>
          <w:rStyle w:val="StyleUnderline"/>
        </w:rPr>
        <w:t>but if Trump feels that impeachment is imminent and a distraction is needed</w:t>
      </w:r>
      <w:r w:rsidRPr="004F6E4E">
        <w:rPr>
          <w:sz w:val="16"/>
        </w:rPr>
        <w:t xml:space="preserve">, I fear that </w:t>
      </w:r>
      <w:r w:rsidRPr="004F6E4E">
        <w:rPr>
          <w:rStyle w:val="StyleUnderline"/>
        </w:rPr>
        <w:t xml:space="preserve">he may turn to our military supremacy in order to thwart the North’s aggression. </w:t>
      </w:r>
      <w:r w:rsidRPr="004F6E4E">
        <w:rPr>
          <w:sz w:val="16"/>
        </w:rPr>
        <w:t xml:space="preserve">The problem here is that </w:t>
      </w:r>
      <w:r w:rsidRPr="004F6E4E">
        <w:rPr>
          <w:rStyle w:val="StyleUnderline"/>
        </w:rPr>
        <w:t>no military strike is a good one in North Korea. You are dealing with a man who is more unpredictable than even Trump</w:t>
      </w:r>
      <w:r w:rsidRPr="004F6E4E">
        <w:rPr>
          <w:sz w:val="16"/>
        </w:rPr>
        <w:t xml:space="preserve">, in Kim Jong-un, and even worse, </w:t>
      </w:r>
      <w:r w:rsidRPr="004F6E4E">
        <w:rPr>
          <w:rStyle w:val="StyleUnderline"/>
        </w:rPr>
        <w:t>they have nuclear weapons and a massive military</w:t>
      </w:r>
      <w:r w:rsidRPr="004F6E4E">
        <w:rPr>
          <w:sz w:val="16"/>
        </w:rPr>
        <w:t xml:space="preserve">. South Korea and the 28,500 of U.S. military personnel along the border would be a bulls-eye for traditional military strikes by the North. Meanwhile </w:t>
      </w:r>
      <w:r w:rsidRPr="004F6E4E">
        <w:rPr>
          <w:rStyle w:val="StyleUnderline"/>
        </w:rPr>
        <w:t>Japan could be a target for the first nuclear strike</w:t>
      </w:r>
      <w:r w:rsidRPr="004F6E4E">
        <w:rPr>
          <w:sz w:val="16"/>
        </w:rPr>
        <w:t xml:space="preserve"> in over 71 years. Could enough pressure be put on President Trump to make him feel as if his only chance to turn the tide on impeachment hearings is to make a massive military statement in North Korea? Is he self-centered enough to risk a global crisis for his own personal well being? </w:t>
      </w:r>
      <w:r w:rsidRPr="004F6E4E">
        <w:rPr>
          <w:rStyle w:val="StyleUnderline"/>
        </w:rPr>
        <w:t xml:space="preserve">We’ve already seen his willingness to </w:t>
      </w:r>
      <w:r w:rsidRPr="004F6E4E">
        <w:rPr>
          <w:rStyle w:val="Emphasis"/>
        </w:rPr>
        <w:t>strike swiftly</w:t>
      </w:r>
      <w:r w:rsidRPr="004F6E4E">
        <w:rPr>
          <w:rStyle w:val="StyleUnderline"/>
        </w:rPr>
        <w:t xml:space="preserve"> with </w:t>
      </w:r>
      <w:r w:rsidRPr="004F6E4E">
        <w:rPr>
          <w:rStyle w:val="Emphasis"/>
        </w:rPr>
        <w:t>massive power</w:t>
      </w:r>
      <w:r w:rsidRPr="004F6E4E">
        <w:rPr>
          <w:rStyle w:val="StyleUnderline"/>
        </w:rPr>
        <w:t xml:space="preserve"> like he did in Afghanistan and Syria. </w:t>
      </w:r>
      <w:r w:rsidRPr="004F6E4E">
        <w:rPr>
          <w:sz w:val="16"/>
        </w:rPr>
        <w:t xml:space="preserve">Could </w:t>
      </w:r>
      <w:r w:rsidRPr="004F6E4E">
        <w:rPr>
          <w:rStyle w:val="StyleUnderline"/>
        </w:rPr>
        <w:t xml:space="preserve">fear of impeachment push him to make a tremendous military blunder which could jeopardize the </w:t>
      </w:r>
      <w:r w:rsidRPr="004F6E4E">
        <w:rPr>
          <w:rStyle w:val="Emphasis"/>
        </w:rPr>
        <w:t>entire planet</w:t>
      </w:r>
      <w:r w:rsidRPr="004F6E4E">
        <w:rPr>
          <w:rStyle w:val="StyleUnderline"/>
        </w:rPr>
        <w:t xml:space="preserve"> and spark a </w:t>
      </w:r>
      <w:r w:rsidRPr="004F6E4E">
        <w:rPr>
          <w:rStyle w:val="Emphasis"/>
        </w:rPr>
        <w:t>nuclear war</w:t>
      </w:r>
      <w:r w:rsidRPr="004F6E4E">
        <w:rPr>
          <w:sz w:val="16"/>
        </w:rPr>
        <w:t xml:space="preserve">? </w:t>
      </w:r>
      <w:r w:rsidRPr="004F6E4E">
        <w:rPr>
          <w:rStyle w:val="Emphasis"/>
        </w:rPr>
        <w:t>It certainly doesn’t seem outside the realm of possibilities</w:t>
      </w:r>
      <w:r w:rsidRPr="004F6E4E">
        <w:rPr>
          <w:rStyle w:val="StyleUnderline"/>
        </w:rPr>
        <w:t>.</w:t>
      </w:r>
    </w:p>
    <w:p w14:paraId="40F16C8E" w14:textId="77777777" w:rsidR="00A626A7" w:rsidRPr="004F6E4E" w:rsidRDefault="00A626A7" w:rsidP="00017300"/>
    <w:p w14:paraId="7EEDC1C5" w14:textId="77777777" w:rsidR="00C32920" w:rsidRPr="004F6E4E" w:rsidRDefault="20692898" w:rsidP="00C32920">
      <w:pPr>
        <w:pStyle w:val="Heading1"/>
      </w:pPr>
      <w:r w:rsidRPr="004F6E4E">
        <w:t xml:space="preserve">Impact </w:t>
      </w:r>
    </w:p>
    <w:p w14:paraId="559D080D" w14:textId="657F1D72" w:rsidR="00683052" w:rsidRPr="004F6E4E" w:rsidRDefault="00683052" w:rsidP="00683052">
      <w:pPr>
        <w:pStyle w:val="Heading2"/>
      </w:pPr>
      <w:r w:rsidRPr="004F6E4E">
        <w:t>2NC Impact Essentials</w:t>
      </w:r>
    </w:p>
    <w:p w14:paraId="200159E0" w14:textId="77777777" w:rsidR="00C32920" w:rsidRPr="004F6E4E" w:rsidRDefault="00C32920" w:rsidP="00C32920"/>
    <w:p w14:paraId="0E8A8327" w14:textId="77777777" w:rsidR="00C32920" w:rsidRPr="004F6E4E" w:rsidRDefault="00C32920" w:rsidP="00C32920"/>
    <w:p w14:paraId="64D64EB7" w14:textId="07035A2F" w:rsidR="003B7794" w:rsidRPr="004F6E4E" w:rsidRDefault="00547DB7" w:rsidP="003B7794">
      <w:pPr>
        <w:pStyle w:val="Heading3"/>
      </w:pPr>
      <w:r w:rsidRPr="004F6E4E">
        <w:t>**</w:t>
      </w:r>
      <w:r w:rsidR="003B7794" w:rsidRPr="004F6E4E">
        <w:t>Turns Case: Derails Policy</w:t>
      </w:r>
    </w:p>
    <w:p w14:paraId="0C96BF64" w14:textId="77777777" w:rsidR="003B7794" w:rsidRPr="004F6E4E" w:rsidRDefault="003B7794" w:rsidP="003B7794">
      <w:pPr>
        <w:pStyle w:val="Heading4"/>
      </w:pPr>
      <w:r w:rsidRPr="004F6E4E">
        <w:t>AND impeachment derails the aff, short circuiting solvency.</w:t>
      </w:r>
    </w:p>
    <w:p w14:paraId="0E390AF1" w14:textId="77777777" w:rsidR="003B7794" w:rsidRPr="004F6E4E" w:rsidRDefault="003B7794" w:rsidP="003B7794">
      <w:r w:rsidRPr="004F6E4E">
        <w:rPr>
          <w:rStyle w:val="Style13ptBold"/>
        </w:rPr>
        <w:t>Lynn 17</w:t>
      </w:r>
      <w:r w:rsidRPr="004F6E4E">
        <w:t xml:space="preserve"> </w:t>
      </w:r>
      <w:hyperlink r:id="rId8">
        <w:r w:rsidRPr="004F6E4E">
          <w:rPr>
            <w:rStyle w:val="Hyperlink"/>
          </w:rPr>
          <w:t>https://www.spectator.co.uk/2017/03/wall-street-seems-happy-for-now-but-watch-out-for-the-trump-slump/</w:t>
        </w:r>
      </w:hyperlink>
      <w:r w:rsidRPr="004F6E4E">
        <w:t xml:space="preserve"> Matt Lynn (born 1962) is a British thriller writer and a financial journalist.</w:t>
      </w:r>
    </w:p>
    <w:p w14:paraId="3D656816" w14:textId="77777777" w:rsidR="003B7794" w:rsidRPr="004F6E4E" w:rsidRDefault="003B7794" w:rsidP="003B7794">
      <w:r w:rsidRPr="004F6E4E">
        <w:t xml:space="preserve">Finally, </w:t>
      </w:r>
      <w:r w:rsidRPr="004F6E4E">
        <w:rPr>
          <w:rStyle w:val="StyleUnderline"/>
        </w:rPr>
        <w:t xml:space="preserve">there is a real risk of </w:t>
      </w:r>
      <w:r w:rsidRPr="004F6E4E">
        <w:rPr>
          <w:rStyle w:val="Emphasis"/>
        </w:rPr>
        <w:t>scandal and paralysis.</w:t>
      </w:r>
      <w:r w:rsidRPr="004F6E4E">
        <w:t xml:space="preserve"> Trump has come into the White House with five decades of colourful deal-making behind him; he’s on his third marriage and has met a lot of other ladies along life’s path. He probably has more baggage than any previous incumbent. The chances of him getting through a full term without a major scandal are close to zero — and possibly worse. Bookmakers are offering odds of 2-1 on his being impeached, down from 4-1 before he took office. That feels about right. At some point, </w:t>
      </w:r>
      <w:r w:rsidRPr="004F6E4E">
        <w:rPr>
          <w:rStyle w:val="StyleUnderline"/>
        </w:rPr>
        <w:t xml:space="preserve">he may become bogged down in the kind of drawn-out hearings that make it impossible </w:t>
      </w:r>
      <w:r w:rsidRPr="004F6E4E">
        <w:rPr>
          <w:rStyle w:val="Emphasis"/>
        </w:rPr>
        <w:t>to get anything else done</w:t>
      </w:r>
      <w:r w:rsidRPr="004F6E4E">
        <w:t xml:space="preserve">: </w:t>
      </w:r>
      <w:r w:rsidRPr="004F6E4E">
        <w:rPr>
          <w:rStyle w:val="StyleUnderline"/>
        </w:rPr>
        <w:t>even Bill Clinton</w:t>
      </w:r>
      <w:r w:rsidRPr="004F6E4E">
        <w:t xml:space="preserve">, wiliest of political operators, </w:t>
      </w:r>
      <w:r w:rsidRPr="004F6E4E">
        <w:rPr>
          <w:rStyle w:val="StyleUnderline"/>
        </w:rPr>
        <w:t>achieved little in a second-term that was plagued by scandals</w:t>
      </w:r>
      <w:r w:rsidRPr="004F6E4E">
        <w:t xml:space="preserve">. It’s true that Trump’s vice-president Mike Pence is a more conventional, pro-business conservative, who Wall Street wouldn’t mind taking power. But </w:t>
      </w:r>
      <w:r w:rsidRPr="004F6E4E">
        <w:rPr>
          <w:rStyle w:val="StyleUnderline"/>
        </w:rPr>
        <w:t>years of uncertainty would disrupt the markets</w:t>
      </w:r>
      <w:r w:rsidRPr="004F6E4E">
        <w:t>.</w:t>
      </w:r>
    </w:p>
    <w:p w14:paraId="7656F818" w14:textId="77777777" w:rsidR="003B7794" w:rsidRPr="004F6E4E" w:rsidRDefault="003B7794" w:rsidP="003B7794"/>
    <w:p w14:paraId="287510A2" w14:textId="77777777" w:rsidR="00547DB7" w:rsidRPr="004F6E4E" w:rsidRDefault="00547DB7" w:rsidP="00547DB7">
      <w:pPr>
        <w:pStyle w:val="Heading3"/>
      </w:pPr>
      <w:r w:rsidRPr="004F6E4E">
        <w:t>AT: Tierney</w:t>
      </w:r>
    </w:p>
    <w:p w14:paraId="2E0BEC45" w14:textId="77777777" w:rsidR="00547DB7" w:rsidRPr="004F6E4E" w:rsidRDefault="00547DB7" w:rsidP="00547DB7"/>
    <w:p w14:paraId="1A73EF9B" w14:textId="77777777" w:rsidR="00547DB7" w:rsidRPr="004F6E4E" w:rsidRDefault="00547DB7" w:rsidP="00547DB7">
      <w:pPr>
        <w:pStyle w:val="Heading4"/>
      </w:pPr>
      <w:r w:rsidRPr="004F6E4E">
        <w:t xml:space="preserve">Tierney goes neg – he’ll cause war to divert attention </w:t>
      </w:r>
    </w:p>
    <w:p w14:paraId="6CBBCD4C" w14:textId="7ABB214E" w:rsidR="00547DB7" w:rsidRPr="004F6E4E" w:rsidRDefault="00547DB7" w:rsidP="00547DB7">
      <w:r w:rsidRPr="004F6E4E">
        <w:rPr>
          <w:rStyle w:val="Style13ptBold"/>
        </w:rPr>
        <w:t>Tierney 6/15</w:t>
      </w:r>
      <w:r w:rsidRPr="004F6E4E">
        <w:t xml:space="preserve"> – </w:t>
      </w:r>
      <w:r w:rsidR="002F74BF" w:rsidRPr="004F6E4E">
        <w:t>(</w:t>
      </w:r>
      <w:r w:rsidRPr="004F6E4E">
        <w:t>Dominic, contributing editor at The Atlantic and an associate professor of political science at Swarthmore College, The Risks of Foreign Policy as Political Distraction, 6/15/17, https://www.theatlantic.com/international/archive/2017/06/trump-diversionary-foreign-policy/530079/</w:t>
      </w:r>
      <w:r w:rsidR="002F74BF" w:rsidRPr="004F6E4E">
        <w:t>)//a-berg</w:t>
      </w:r>
    </w:p>
    <w:p w14:paraId="7BBFBB17" w14:textId="77777777" w:rsidR="00547DB7" w:rsidRPr="004F6E4E" w:rsidRDefault="00547DB7" w:rsidP="00547DB7">
      <w:pPr>
        <w:rPr>
          <w:sz w:val="16"/>
        </w:rPr>
      </w:pPr>
      <w:r w:rsidRPr="004F6E4E">
        <w:rPr>
          <w:rStyle w:val="StyleUnderline"/>
        </w:rPr>
        <w:t>A crisis may arise where there are</w:t>
      </w:r>
      <w:r w:rsidRPr="004F6E4E">
        <w:rPr>
          <w:sz w:val="16"/>
        </w:rPr>
        <w:t xml:space="preserve"> real </w:t>
      </w:r>
      <w:r w:rsidRPr="004F6E4E">
        <w:rPr>
          <w:rStyle w:val="StyleUnderline"/>
        </w:rPr>
        <w:t>national-security rationales for fighting, along with potential domestic gains</w:t>
      </w:r>
      <w:r w:rsidRPr="004F6E4E">
        <w:rPr>
          <w:sz w:val="16"/>
        </w:rPr>
        <w:t xml:space="preserve">. Here, </w:t>
      </w:r>
      <w:r w:rsidRPr="004F6E4E">
        <w:rPr>
          <w:rStyle w:val="StyleUnderline"/>
        </w:rPr>
        <w:t>the payoff at home would likely enter Trump’s calculus</w:t>
      </w:r>
      <w:r w:rsidRPr="004F6E4E">
        <w:rPr>
          <w:sz w:val="16"/>
        </w:rPr>
        <w:t xml:space="preserve">, </w:t>
      </w:r>
      <w:r w:rsidRPr="004F6E4E">
        <w:rPr>
          <w:rStyle w:val="StyleUnderline"/>
        </w:rPr>
        <w:t>and</w:t>
      </w:r>
      <w:r w:rsidRPr="004F6E4E">
        <w:rPr>
          <w:sz w:val="16"/>
        </w:rPr>
        <w:t xml:space="preserve"> even </w:t>
      </w:r>
      <w:r w:rsidRPr="004F6E4E">
        <w:rPr>
          <w:rStyle w:val="StyleUnderline"/>
        </w:rPr>
        <w:t>push him over the edge to fight</w:t>
      </w:r>
      <w:r w:rsidRPr="004F6E4E">
        <w:rPr>
          <w:sz w:val="16"/>
        </w:rPr>
        <w:t xml:space="preserve">, </w:t>
      </w:r>
      <w:r w:rsidRPr="004F6E4E">
        <w:rPr>
          <w:rStyle w:val="StyleUnderline"/>
        </w:rPr>
        <w:t>with</w:t>
      </w:r>
      <w:r w:rsidRPr="004F6E4E">
        <w:rPr>
          <w:sz w:val="16"/>
        </w:rPr>
        <w:t xml:space="preserve"> the </w:t>
      </w:r>
      <w:r w:rsidRPr="004F6E4E">
        <w:rPr>
          <w:rStyle w:val="StyleUnderline"/>
        </w:rPr>
        <w:t xml:space="preserve">legitimate casus belli providing a </w:t>
      </w:r>
      <w:r w:rsidRPr="004F6E4E">
        <w:rPr>
          <w:rStyle w:val="Emphasis"/>
        </w:rPr>
        <w:t>shield of plausible deniability</w:t>
      </w:r>
      <w:r w:rsidRPr="004F6E4E">
        <w:rPr>
          <w:rStyle w:val="StyleUnderline"/>
        </w:rPr>
        <w:t>. The most tempting use of force may be</w:t>
      </w:r>
      <w:r w:rsidRPr="004F6E4E">
        <w:rPr>
          <w:sz w:val="16"/>
        </w:rPr>
        <w:t xml:space="preserve"> a seemingly manageable, but still dazzling, kinetic operation, like a missile strike or a raid to kill terrorist leaders. Another option would be </w:t>
      </w:r>
      <w:r w:rsidRPr="004F6E4E">
        <w:rPr>
          <w:rStyle w:val="StyleUnderline"/>
        </w:rPr>
        <w:t>to escalate a crisis where an easy win seems available</w:t>
      </w:r>
      <w:r w:rsidRPr="004F6E4E">
        <w:rPr>
          <w:sz w:val="16"/>
        </w:rPr>
        <w:t xml:space="preserve">: The key is to find the right enemy, one that’s both widely hated and too weak to fight back. After all, </w:t>
      </w:r>
      <w:r w:rsidRPr="004F6E4E">
        <w:rPr>
          <w:rStyle w:val="StyleUnderline"/>
        </w:rPr>
        <w:t>there’s a well-established “</w:t>
      </w:r>
      <w:r w:rsidRPr="004F6E4E">
        <w:rPr>
          <w:rStyle w:val="Emphasis"/>
        </w:rPr>
        <w:t>rally ‘round the flag” effect</w:t>
      </w:r>
      <w:r w:rsidRPr="004F6E4E">
        <w:rPr>
          <w:sz w:val="16"/>
        </w:rPr>
        <w:t xml:space="preserve">, where almost </w:t>
      </w:r>
      <w:r w:rsidRPr="004F6E4E">
        <w:rPr>
          <w:rStyle w:val="StyleUnderline"/>
        </w:rPr>
        <w:t xml:space="preserve">any military crisis </w:t>
      </w:r>
      <w:r w:rsidRPr="004F6E4E">
        <w:rPr>
          <w:rStyle w:val="Emphasis"/>
        </w:rPr>
        <w:t>temporarily juices</w:t>
      </w:r>
      <w:r w:rsidRPr="004F6E4E">
        <w:rPr>
          <w:rStyle w:val="StyleUnderline"/>
        </w:rPr>
        <w:t xml:space="preserve"> the president’s approval ratings</w:t>
      </w:r>
      <w:r w:rsidRPr="004F6E4E">
        <w:rPr>
          <w:sz w:val="16"/>
        </w:rPr>
        <w:t xml:space="preserve">. In the wake of Clinton’s airstrikes in 1998, one poll found that 68 percent of Americans approved of his foreign policy. Republican House Speaker Newt Gingrich said, “it was the right thing to do at the right time.” </w:t>
      </w:r>
      <w:r w:rsidRPr="004F6E4E">
        <w:rPr>
          <w:rStyle w:val="StyleUnderline"/>
        </w:rPr>
        <w:t>In a hyper-partisan era like today, military operations offer one of</w:t>
      </w:r>
      <w:r w:rsidRPr="004F6E4E">
        <w:rPr>
          <w:sz w:val="16"/>
        </w:rPr>
        <w:t xml:space="preserve"> the </w:t>
      </w:r>
      <w:r w:rsidRPr="004F6E4E">
        <w:rPr>
          <w:rStyle w:val="StyleUnderline"/>
        </w:rPr>
        <w:t xml:space="preserve">few avenues by which Trump could </w:t>
      </w:r>
      <w:r w:rsidRPr="004F6E4E">
        <w:rPr>
          <w:rStyle w:val="Emphasis"/>
        </w:rPr>
        <w:t>win backing</w:t>
      </w:r>
      <w:r w:rsidRPr="004F6E4E">
        <w:rPr>
          <w:rStyle w:val="StyleUnderline"/>
        </w:rPr>
        <w:t xml:space="preserve"> from both sides of the aisle</w:t>
      </w:r>
      <w:r w:rsidRPr="004F6E4E">
        <w:rPr>
          <w:sz w:val="16"/>
        </w:rPr>
        <w:t xml:space="preserve">. In April, the White House launched </w:t>
      </w:r>
      <w:r w:rsidRPr="004F6E4E">
        <w:rPr>
          <w:rStyle w:val="StyleUnderline"/>
        </w:rPr>
        <w:t>airstrikes against the Syrian regime,</w:t>
      </w:r>
      <w:r w:rsidRPr="004F6E4E">
        <w:rPr>
          <w:sz w:val="16"/>
        </w:rPr>
        <w:t xml:space="preserve"> following its use of chemical weapons, and </w:t>
      </w:r>
      <w:r w:rsidRPr="004F6E4E">
        <w:rPr>
          <w:rStyle w:val="StyleUnderline"/>
        </w:rPr>
        <w:t>won praise from Republicans and Democrats alike.</w:t>
      </w:r>
      <w:r w:rsidRPr="004F6E4E">
        <w:rPr>
          <w:sz w:val="16"/>
        </w:rPr>
        <w:t xml:space="preserve"> Trump’s sudden decision to attack Damascus, after years of railing against such a move, struck many as suspicious, or, in Philip Gordon’s words, “yet another effort by the president to distract the media’s attention and change the subject from his problems at home.” But diversionary uses of force are highly risky, and can just as easily exacerbate domestic problems. In 1982, the military regime in Argentina invaded the British Falkland Islands in a bid to overcome its deep unpopularity at home. U.S. Secretary of State Alexander Haig later wrote that there “was a widespread impression that the junta was creating a foreign distraction to give itself a respite from domestic economic problems, including severe inflation.” Crucially, the regime never intended to wage a war. Buenos Aires was certain that Britain wouldn’t fight for a few islands 8,000 miles away. But Margaret Thatcher was indeed ready for a fight; Argentina lost the war, and the junta was soon kicked out of office. The benefits of a diversionary foreign policy rarely last.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skyrocketed. In the end, diversion is a fool’s errand, offering fleeting political benefit and inviting very real risks. It’s no substitute for a foreign policy based on protecting national interests and values. Of course, the attraction of a risky wager depends on how weak a president is, domestically. </w:t>
      </w:r>
      <w:r w:rsidRPr="004F6E4E">
        <w:rPr>
          <w:rStyle w:val="StyleUnderline"/>
        </w:rPr>
        <w:t>If Trump is looking at near-inevitable removal from office</w:t>
      </w:r>
      <w:r w:rsidRPr="004F6E4E">
        <w:rPr>
          <w:sz w:val="16"/>
        </w:rPr>
        <w:t xml:space="preserve">, either at the ballot box or via impeachment, then </w:t>
      </w:r>
      <w:r w:rsidRPr="004F6E4E">
        <w:rPr>
          <w:rStyle w:val="StyleUnderline"/>
        </w:rPr>
        <w:t xml:space="preserve">gambling for resurrection through military action may be </w:t>
      </w:r>
      <w:r w:rsidRPr="004F6E4E">
        <w:rPr>
          <w:rStyle w:val="Emphasis"/>
        </w:rPr>
        <w:t>tempting</w:t>
      </w:r>
      <w:r w:rsidRPr="004F6E4E">
        <w:rPr>
          <w:rStyle w:val="StyleUnderline"/>
        </w:rPr>
        <w:t xml:space="preserve"> even if the odds of success are low. </w:t>
      </w:r>
      <w:r w:rsidRPr="004F6E4E">
        <w:rPr>
          <w:rStyle w:val="Emphasis"/>
        </w:rPr>
        <w:t>He has nothing to lose</w:t>
      </w:r>
      <w:r w:rsidRPr="004F6E4E">
        <w:rPr>
          <w:sz w:val="16"/>
        </w:rPr>
        <w:t>—although American soldiers might.</w:t>
      </w:r>
    </w:p>
    <w:p w14:paraId="05796383" w14:textId="77777777" w:rsidR="00547DB7" w:rsidRPr="004F6E4E" w:rsidRDefault="00547DB7" w:rsidP="00547DB7"/>
    <w:p w14:paraId="30CDD2DA" w14:textId="77777777" w:rsidR="003B7794" w:rsidRPr="004F6E4E" w:rsidRDefault="003B7794" w:rsidP="003B7794">
      <w:pPr>
        <w:pStyle w:val="Heading3"/>
      </w:pPr>
      <w:r w:rsidRPr="004F6E4E">
        <w:t>AT: Structural Vio 1</w:t>
      </w:r>
      <w:r w:rsidRPr="004F6E4E">
        <w:rPr>
          <w:vertAlign w:val="superscript"/>
        </w:rPr>
        <w:t>st</w:t>
      </w:r>
      <w:r w:rsidRPr="004F6E4E">
        <w:t xml:space="preserve"> </w:t>
      </w:r>
    </w:p>
    <w:p w14:paraId="631ED10E" w14:textId="77777777" w:rsidR="003B7794" w:rsidRPr="004F6E4E" w:rsidRDefault="003B7794" w:rsidP="003B7794"/>
    <w:p w14:paraId="3046FA73" w14:textId="77777777" w:rsidR="003B7794" w:rsidRPr="004F6E4E" w:rsidRDefault="003B7794" w:rsidP="003B7794">
      <w:pPr>
        <w:pStyle w:val="Heading4"/>
        <w:rPr>
          <w:u w:val="single"/>
        </w:rPr>
      </w:pPr>
      <w:r w:rsidRPr="004F6E4E">
        <w:t>Prioritize existential risks – they come first</w:t>
      </w:r>
    </w:p>
    <w:p w14:paraId="2E02EAFD" w14:textId="77777777" w:rsidR="003B7794" w:rsidRPr="004F6E4E" w:rsidRDefault="003B7794" w:rsidP="003B7794">
      <w:r w:rsidRPr="004F6E4E">
        <w:rPr>
          <w:rStyle w:val="Style13ptBold"/>
        </w:rPr>
        <w:t>Bostrum 12</w:t>
      </w:r>
      <w:r w:rsidRPr="004F6E4E">
        <w:t xml:space="preserve"> (Nick, Professor of Philosophy at Oxford, directs Oxford's Future of Humanity Institute and winner of the Gannon Award, Interview with Ross Andersen, correspondent at The Atlantic, 3/6, “We're Underestimating the Risk of Human Extinction”, </w:t>
      </w:r>
      <w:hyperlink r:id="rId9" w:history="1">
        <w:r w:rsidRPr="004F6E4E">
          <w:rPr>
            <w:rStyle w:val="Hyperlink"/>
          </w:rPr>
          <w:t>http://www.theatlantic.com/technology/archive/2012/03/were-underestimating-the-risk-of-human-extinction/253821/</w:t>
        </w:r>
      </w:hyperlink>
      <w:r w:rsidRPr="004F6E4E">
        <w:t>)</w:t>
      </w:r>
    </w:p>
    <w:p w14:paraId="40FDC440" w14:textId="77777777" w:rsidR="003B7794" w:rsidRPr="004F6E4E" w:rsidRDefault="003B7794" w:rsidP="003B7794">
      <w:pPr>
        <w:rPr>
          <w:sz w:val="16"/>
        </w:rPr>
      </w:pPr>
      <w:r w:rsidRPr="004F6E4E">
        <w:rPr>
          <w:sz w:val="16"/>
        </w:rPr>
        <w:t xml:space="preserve">Bostrom, who directs Oxford's Future of Humanity Institute, has argued over the course of several papers that </w:t>
      </w:r>
      <w:r w:rsidRPr="004F6E4E">
        <w:rPr>
          <w:rStyle w:val="TitleChar"/>
          <w:b w:val="0"/>
          <w:sz w:val="22"/>
        </w:rPr>
        <w:t>human extinction risks are poorly understood and</w:t>
      </w:r>
      <w:r w:rsidRPr="004F6E4E">
        <w:rPr>
          <w:sz w:val="16"/>
        </w:rPr>
        <w:t xml:space="preserve">, worse still, </w:t>
      </w:r>
      <w:r w:rsidRPr="004F6E4E">
        <w:rPr>
          <w:rStyle w:val="Emphasis"/>
        </w:rPr>
        <w:t>severely underestimated by society</w:t>
      </w:r>
      <w:r w:rsidRPr="004F6E4E">
        <w:rPr>
          <w:sz w:val="16"/>
        </w:rPr>
        <w:t>.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4F6E4E">
        <w:rPr>
          <w:sz w:val="12"/>
        </w:rPr>
        <w:t>¶</w:t>
      </w:r>
      <w:r w:rsidRPr="004F6E4E">
        <w:rPr>
          <w:sz w:val="16"/>
        </w:rPr>
        <w:t xml:space="preserve">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4F6E4E">
        <w:rPr>
          <w:sz w:val="12"/>
        </w:rPr>
        <w:t>¶</w:t>
      </w:r>
      <w:r w:rsidRPr="004F6E4E">
        <w:rPr>
          <w:sz w:val="16"/>
        </w:rPr>
        <w:t xml:space="preserve"> Some have argued that we ought to be directing our resources toward humanity's existing problems, rather than future existential risks, because many of the latter are highly improbable. You have responded by suggesting that </w:t>
      </w:r>
      <w:r w:rsidRPr="004F6E4E">
        <w:rPr>
          <w:rStyle w:val="StyleUnderline"/>
        </w:rPr>
        <w:t xml:space="preserve">existential risk mitigation may in fact be a </w:t>
      </w:r>
      <w:r w:rsidRPr="004F6E4E">
        <w:rPr>
          <w:rStyle w:val="Emphasis"/>
        </w:rPr>
        <w:t>dominant moral priority</w:t>
      </w:r>
      <w:r w:rsidRPr="004F6E4E">
        <w:rPr>
          <w:rStyle w:val="StyleUnderline"/>
        </w:rPr>
        <w:t xml:space="preserve"> over the alleviation of present suffering</w:t>
      </w:r>
      <w:r w:rsidRPr="004F6E4E">
        <w:rPr>
          <w:sz w:val="16"/>
        </w:rPr>
        <w:t xml:space="preserve">. Can you explain why? </w:t>
      </w:r>
      <w:r w:rsidRPr="004F6E4E">
        <w:rPr>
          <w:sz w:val="12"/>
        </w:rPr>
        <w:t>¶</w:t>
      </w:r>
      <w:r w:rsidRPr="004F6E4E">
        <w:rPr>
          <w:sz w:val="16"/>
        </w:rPr>
        <w:t xml:space="preserve"> Bostrom: Well </w:t>
      </w:r>
      <w:r w:rsidRPr="004F6E4E">
        <w:rPr>
          <w:rStyle w:val="TitleChar"/>
          <w:b w:val="0"/>
          <w:sz w:val="22"/>
        </w:rPr>
        <w:t>suppose you have a moral view that counts future people as being worth as much as present people</w:t>
      </w:r>
      <w:r w:rsidRPr="004F6E4E">
        <w:rPr>
          <w:sz w:val="16"/>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4F6E4E">
        <w:rPr>
          <w:rStyle w:val="TitleChar"/>
          <w:b w:val="0"/>
          <w:sz w:val="22"/>
        </w:rPr>
        <w:t>A human life is a human life. If you have that moral point of view that future generations matter in proportion to their population numbers, then you get this</w:t>
      </w:r>
      <w:r w:rsidRPr="004F6E4E">
        <w:rPr>
          <w:rStyle w:val="TitleChar"/>
          <w:sz w:val="22"/>
        </w:rPr>
        <w:t xml:space="preserve"> </w:t>
      </w:r>
      <w:r w:rsidRPr="004F6E4E">
        <w:rPr>
          <w:rStyle w:val="StyleUnderline"/>
        </w:rPr>
        <w:t xml:space="preserve">very stark implication that existential risk mitigation has a </w:t>
      </w:r>
      <w:r w:rsidRPr="004F6E4E">
        <w:rPr>
          <w:rStyle w:val="Emphasis"/>
        </w:rPr>
        <w:t>much higher utility</w:t>
      </w:r>
      <w:r w:rsidRPr="004F6E4E">
        <w:rPr>
          <w:rStyle w:val="StyleUnderline"/>
        </w:rPr>
        <w:t xml:space="preserve"> than pretty much anything else that you could do. There are</w:t>
      </w:r>
      <w:r w:rsidRPr="004F6E4E">
        <w:rPr>
          <w:rStyle w:val="TitleChar"/>
          <w:b w:val="0"/>
          <w:sz w:val="22"/>
        </w:rPr>
        <w:t xml:space="preserv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w:t>
      </w:r>
      <w:r w:rsidRPr="004F6E4E">
        <w:rPr>
          <w:rStyle w:val="Emphasis"/>
        </w:rPr>
        <w:t xml:space="preserve"> Therefore, even a very small reduction in the probability of realizing this enormous good will tend to outweigh even immense benefits like eliminating poverty or curing malaria</w:t>
      </w:r>
      <w:r w:rsidRPr="004F6E4E">
        <w:rPr>
          <w:sz w:val="16"/>
        </w:rPr>
        <w:t>, which would be tremendous under ordinary standards.</w:t>
      </w:r>
    </w:p>
    <w:p w14:paraId="625EAB02" w14:textId="77777777" w:rsidR="003B7794" w:rsidRPr="004F6E4E" w:rsidRDefault="003B7794" w:rsidP="003B7794"/>
    <w:p w14:paraId="1BAA4DC2" w14:textId="77777777" w:rsidR="003B7794" w:rsidRPr="004F6E4E" w:rsidRDefault="003B7794" w:rsidP="003B7794">
      <w:pPr>
        <w:pStyle w:val="Heading3"/>
      </w:pPr>
      <w:r w:rsidRPr="004F6E4E">
        <w:t>AT: Trump Wont Nuke</w:t>
      </w:r>
    </w:p>
    <w:p w14:paraId="6F75CCBD" w14:textId="77777777" w:rsidR="003B7794" w:rsidRPr="004F6E4E" w:rsidRDefault="003B7794" w:rsidP="003B7794">
      <w:pPr>
        <w:pStyle w:val="Heading4"/>
      </w:pPr>
      <w:r w:rsidRPr="004F6E4E">
        <w:t>Trump = high risk of nuclear war for diversion</w:t>
      </w:r>
    </w:p>
    <w:p w14:paraId="153C5C05" w14:textId="77777777" w:rsidR="003B7794" w:rsidRPr="004F6E4E" w:rsidRDefault="003B7794" w:rsidP="003B7794">
      <w:r w:rsidRPr="004F6E4E">
        <w:rPr>
          <w:rStyle w:val="Style13ptBold"/>
        </w:rPr>
        <w:t>ALperstien 3/19/17</w:t>
      </w:r>
      <w:r w:rsidRPr="004F6E4E">
        <w:t xml:space="preserve"> http://www.commondreams.org/views/2017/03/19/right-now-trump-can-start-nuclear-war Olivia Alperstein is a communication and policy associate at Progressive Congress.org.</w:t>
      </w:r>
    </w:p>
    <w:p w14:paraId="47A2F685" w14:textId="77777777" w:rsidR="003B7794" w:rsidRPr="004F6E4E" w:rsidRDefault="003B7794" w:rsidP="003B7794">
      <w:r w:rsidRPr="004F6E4E">
        <w:t xml:space="preserve">Right now, </w:t>
      </w:r>
      <w:r w:rsidRPr="004F6E4E">
        <w:rPr>
          <w:rStyle w:val="StyleUnderline"/>
        </w:rPr>
        <w:t xml:space="preserve">Donald Trump could start a nuclear war </w:t>
      </w:r>
      <w:r w:rsidRPr="004F6E4E">
        <w:rPr>
          <w:rStyle w:val="Emphasis"/>
        </w:rPr>
        <w:t>on a whim</w:t>
      </w:r>
      <w:r w:rsidRPr="004F6E4E">
        <w:rPr>
          <w:rStyle w:val="StyleUnderline"/>
        </w:rPr>
        <w:t xml:space="preserve">, and no one could stop him. </w:t>
      </w:r>
      <w:r w:rsidRPr="004F6E4E">
        <w:t xml:space="preserve">Under any circumstances, the prospect of nuclear war is terrifying, the deadly consequences irreversible. Yet with a single order, the president — any president — could effectively declare a nuclear war that would wipe out entire nations, including our own. More worrying still, our current </w:t>
      </w:r>
      <w:r w:rsidRPr="004F6E4E">
        <w:rPr>
          <w:rStyle w:val="StyleUnderline"/>
        </w:rPr>
        <w:t>president has shown an alarming willingness to engage in aggression instead of diplomacy — particularly towards nations like Iran and China,</w:t>
      </w:r>
      <w:r w:rsidRPr="004F6E4E">
        <w:t xml:space="preserve"> as well as countries whose citizens have now been banned from traveling to the U.S. under an overbroad, dog-whistle executive order. </w:t>
      </w:r>
      <w:r w:rsidRPr="004F6E4E">
        <w:rPr>
          <w:rStyle w:val="StyleUnderline"/>
        </w:rPr>
        <w:t xml:space="preserve">Trump has almost gleefully exercised his right to threaten nuclear war. </w:t>
      </w:r>
      <w:r w:rsidRPr="004F6E4E">
        <w:t>He made boastful remarks about nuclear might throughout his campaign. And just recently, he called for a new push to put America at the “top of the pack” when it comes to nuclear weapons capability (as though we weren’t already). Going against decades of precedent, not to mention hard-won diplomatic treaties reached with countries like Russia and Iran, Trump has enthusiastically declared that we should expand, not reduce, our nuclear arsenal. Already, just a tiny amount of our nuclear stockpile would be enough to blow up the world several times over. We’d probably even have enough left over to decimate most of the seven Earth-like planets in the Trappist-1 solar system that NASA recently discovered. Surely the horrors at Hiroshima and Nagasaki, or the devastation after the nuclear power plant leak at Fukushima, should warn us against the danger of nuclear fallout. The disaster at Three Mile Island wasn’t exactly a small lab accident, either. It’s almost impossible to comprehend millions of people being obliterated from the face of the earth simultaneously, in the blink of an eye. Especially at the whim of just one American who happens to have access to a certain red button.</w:t>
      </w:r>
    </w:p>
    <w:p w14:paraId="51D829D3" w14:textId="77777777" w:rsidR="003B7794" w:rsidRPr="004F6E4E" w:rsidRDefault="003B7794" w:rsidP="003B7794"/>
    <w:p w14:paraId="7BC4387B" w14:textId="77777777" w:rsidR="003B7794" w:rsidRPr="004F6E4E" w:rsidRDefault="003B7794" w:rsidP="003B7794">
      <w:pPr>
        <w:pStyle w:val="Heading3"/>
      </w:pPr>
      <w:r w:rsidRPr="004F6E4E">
        <w:t>AT: AUMF Repeal</w:t>
      </w:r>
    </w:p>
    <w:p w14:paraId="31B7CF34" w14:textId="77777777" w:rsidR="003B7794" w:rsidRPr="004F6E4E" w:rsidRDefault="003B7794" w:rsidP="003B7794">
      <w:pPr>
        <w:pStyle w:val="Heading4"/>
      </w:pPr>
      <w:r w:rsidRPr="004F6E4E">
        <w:t xml:space="preserve">Wont pass </w:t>
      </w:r>
    </w:p>
    <w:p w14:paraId="7394D5EE" w14:textId="1DA4558B" w:rsidR="003B7794" w:rsidRPr="004F6E4E" w:rsidRDefault="003B7794" w:rsidP="003B7794">
      <w:r w:rsidRPr="004F6E4E">
        <w:rPr>
          <w:rStyle w:val="Style13ptBold"/>
        </w:rPr>
        <w:t>AP 7/2</w:t>
      </w:r>
      <w:r w:rsidRPr="004F6E4E">
        <w:t xml:space="preserve"> – </w:t>
      </w:r>
      <w:r w:rsidR="002F74BF" w:rsidRPr="004F6E4E">
        <w:t>(</w:t>
      </w:r>
      <w:r w:rsidRPr="004F6E4E">
        <w:t>Associated Press, 7/2/17, Bipartisan Support for Measure to Require New War Powers Authority, https://www.voanews.com/a/bipartisan-support-new-war-powers-authority/3924881.html</w:t>
      </w:r>
      <w:r w:rsidR="002F74BF" w:rsidRPr="004F6E4E">
        <w:t>)//a-berg</w:t>
      </w:r>
    </w:p>
    <w:p w14:paraId="2FDFF5B6" w14:textId="77777777" w:rsidR="003B7794" w:rsidRPr="004F6E4E" w:rsidRDefault="003B7794" w:rsidP="003B7794">
      <w:pPr>
        <w:rPr>
          <w:sz w:val="16"/>
        </w:rPr>
      </w:pPr>
      <w:r w:rsidRPr="004F6E4E">
        <w:rPr>
          <w:sz w:val="16"/>
        </w:rPr>
        <w:t xml:space="preserve">Yet if history is a guide, </w:t>
      </w:r>
      <w:r w:rsidRPr="004F6E4E">
        <w:rPr>
          <w:rStyle w:val="StyleUnderline"/>
        </w:rPr>
        <w:t xml:space="preserve">the amendment to cut off the </w:t>
      </w:r>
      <w:r w:rsidRPr="004F6E4E">
        <w:rPr>
          <w:sz w:val="16"/>
        </w:rPr>
        <w:t xml:space="preserve">2001 </w:t>
      </w:r>
      <w:r w:rsidRPr="004F6E4E">
        <w:rPr>
          <w:rStyle w:val="StyleUnderline"/>
        </w:rPr>
        <w:t>authorization for the use of military for</w:t>
      </w:r>
      <w:r w:rsidRPr="004F6E4E">
        <w:rPr>
          <w:sz w:val="16"/>
        </w:rPr>
        <w:t xml:space="preserve">ce against the terrorist groups who carried out the 9/11 attacks </w:t>
      </w:r>
      <w:r w:rsidRPr="004F6E4E">
        <w:rPr>
          <w:rStyle w:val="StyleUnderline"/>
        </w:rPr>
        <w:t>will be scratched from a Pentagon spending bill before the legislation ever reaches the House floor.</w:t>
      </w:r>
      <w:r w:rsidRPr="004F6E4E">
        <w:rPr>
          <w:u w:val="single"/>
        </w:rPr>
        <w:t xml:space="preserve"> </w:t>
      </w:r>
      <w:r w:rsidRPr="004F6E4E">
        <w:rPr>
          <w:sz w:val="16"/>
        </w:rPr>
        <w:t xml:space="preserve">Robert Chesney, an expert on national security law and a professor at the University of Texas law school, said </w:t>
      </w:r>
      <w:r w:rsidRPr="004F6E4E">
        <w:rPr>
          <w:rStyle w:val="StyleUnderline"/>
        </w:rPr>
        <w:t xml:space="preserve">there’s little incentive for congressional leaders and the </w:t>
      </w:r>
      <w:r w:rsidRPr="004F6E4E">
        <w:rPr>
          <w:sz w:val="16"/>
        </w:rPr>
        <w:t xml:space="preserve">Trump </w:t>
      </w:r>
      <w:r w:rsidRPr="004F6E4E">
        <w:rPr>
          <w:rStyle w:val="StyleUnderline"/>
        </w:rPr>
        <w:t xml:space="preserve">White House to open the </w:t>
      </w:r>
      <w:r w:rsidRPr="004F6E4E">
        <w:rPr>
          <w:sz w:val="16"/>
        </w:rPr>
        <w:t xml:space="preserve">2001 </w:t>
      </w:r>
      <w:r w:rsidRPr="004F6E4E">
        <w:rPr>
          <w:rStyle w:val="StyleUnderline"/>
        </w:rPr>
        <w:t>authorization to changes</w:t>
      </w:r>
      <w:r w:rsidRPr="004F6E4E">
        <w:rPr>
          <w:sz w:val="16"/>
        </w:rPr>
        <w:t>. Properly or not, he said, the law has been read expansively to cover all current military operations, whereas a rewrite may put limits and barriers on what the Pentagon can do. “</w:t>
      </w:r>
      <w:r w:rsidRPr="004F6E4E">
        <w:rPr>
          <w:rStyle w:val="StyleUnderline"/>
        </w:rPr>
        <w:t>There’s nothing forcing their hand</w:t>
      </w:r>
      <w:r w:rsidRPr="004F6E4E">
        <w:rPr>
          <w:sz w:val="16"/>
        </w:rPr>
        <w:t xml:space="preserve">,” Chesney said. “The concern is that no one is quite sure what might come out of the revision process.” Rep. Kay </w:t>
      </w:r>
      <w:r w:rsidRPr="004F6E4E">
        <w:rPr>
          <w:rStyle w:val="StyleUnderline"/>
        </w:rPr>
        <w:t xml:space="preserve">Granger </w:t>
      </w:r>
      <w:r w:rsidRPr="004F6E4E">
        <w:rPr>
          <w:sz w:val="16"/>
        </w:rPr>
        <w:t xml:space="preserve">of Texas, the chairwoman of the panel’s defense subcommittee, </w:t>
      </w:r>
      <w:r w:rsidRPr="004F6E4E">
        <w:rPr>
          <w:rStyle w:val="StyleUnderline"/>
        </w:rPr>
        <w:t>opposed the measure and warned her colleagues they were making a serious mistake</w:t>
      </w:r>
      <w:r w:rsidRPr="004F6E4E">
        <w:rPr>
          <w:sz w:val="16"/>
        </w:rPr>
        <w:t>. She called the amendment a deal breaker that would tie the hands of the U.S. to act on its own or with other countries to attack and defeat terrorist groups.</w:t>
      </w:r>
    </w:p>
    <w:p w14:paraId="3DE21079" w14:textId="77777777" w:rsidR="003B7794" w:rsidRPr="004F6E4E" w:rsidRDefault="003B7794" w:rsidP="003B7794"/>
    <w:p w14:paraId="249EC521" w14:textId="77777777" w:rsidR="003B7794" w:rsidRPr="004F6E4E" w:rsidRDefault="003B7794" w:rsidP="003B7794">
      <w:pPr>
        <w:pStyle w:val="Heading4"/>
      </w:pPr>
      <w:r w:rsidRPr="004F6E4E">
        <w:t>It wont pass</w:t>
      </w:r>
    </w:p>
    <w:p w14:paraId="79FD4E4A" w14:textId="35237E9E" w:rsidR="003B7794" w:rsidRPr="004F6E4E" w:rsidRDefault="003B7794" w:rsidP="003B7794">
      <w:r w:rsidRPr="004F6E4E">
        <w:rPr>
          <w:rStyle w:val="Style13ptBold"/>
        </w:rPr>
        <w:t>Watson, their evidence, 6/29</w:t>
      </w:r>
      <w:r w:rsidRPr="004F6E4E">
        <w:t xml:space="preserve"> – </w:t>
      </w:r>
      <w:r w:rsidR="002F74BF" w:rsidRPr="004F6E4E">
        <w:t>(</w:t>
      </w:r>
      <w:r w:rsidRPr="004F6E4E">
        <w:t>Kathryn, CBS News, 6/29/17, Key House committee approves curbing Trump's war authorization powers, http://www.cbsnews.com/news/house-panel-approves-amendment-that-would-strip-trumps-war-authorization-powers/</w:t>
      </w:r>
      <w:r w:rsidR="002F74BF" w:rsidRPr="004F6E4E">
        <w:t>)//a-berg</w:t>
      </w:r>
    </w:p>
    <w:p w14:paraId="05B15BC8" w14:textId="77777777" w:rsidR="003B7794" w:rsidRPr="004F6E4E" w:rsidRDefault="003B7794" w:rsidP="003B7794">
      <w:r w:rsidRPr="004F6E4E">
        <w:rPr>
          <w:rStyle w:val="StyleUnderline"/>
        </w:rPr>
        <w:t>The amendment is likely to face more of an uphill battle in future legislative battles, and backlash from the Trump administration, which is unlikely to welcome a move to curb the president's war powers.</w:t>
      </w:r>
      <w:r w:rsidRPr="004F6E4E">
        <w:t xml:space="preserve"> The most immediate challenge could come in the House.</w:t>
      </w:r>
    </w:p>
    <w:p w14:paraId="001AB48B" w14:textId="77777777" w:rsidR="003B7794" w:rsidRPr="004F6E4E" w:rsidRDefault="003B7794" w:rsidP="003B7794"/>
    <w:p w14:paraId="4BECAD62" w14:textId="6288B267" w:rsidR="003B7794" w:rsidRPr="004F6E4E" w:rsidRDefault="003B7794" w:rsidP="003B7794">
      <w:pPr>
        <w:pStyle w:val="Heading3"/>
      </w:pPr>
      <w:r w:rsidRPr="004F6E4E">
        <w:t>Impact Booster: Perception</w:t>
      </w:r>
    </w:p>
    <w:p w14:paraId="51C46AAF" w14:textId="77777777" w:rsidR="003B7794" w:rsidRPr="004F6E4E" w:rsidRDefault="003B7794" w:rsidP="003B7794">
      <w:pPr>
        <w:pStyle w:val="Heading4"/>
      </w:pPr>
      <w:r w:rsidRPr="004F6E4E">
        <w:t>Even moves toward impeachment freak out Russia because Trump will placate with hardline</w:t>
      </w:r>
    </w:p>
    <w:p w14:paraId="773D8C7E" w14:textId="77777777" w:rsidR="003B7794" w:rsidRPr="004F6E4E" w:rsidRDefault="003B7794" w:rsidP="003B7794">
      <w:r w:rsidRPr="004F6E4E">
        <w:rPr>
          <w:rStyle w:val="Style13ptBold"/>
        </w:rPr>
        <w:t>Krastev and Holmes 2/14/17</w:t>
      </w:r>
      <w:r w:rsidRPr="004F6E4E">
        <w:t xml:space="preserve"> </w:t>
      </w:r>
      <w:hyperlink r:id="rId10">
        <w:r w:rsidRPr="004F6E4E">
          <w:rPr>
            <w:rStyle w:val="Hyperlink"/>
          </w:rPr>
          <w:t>http://www.stuff.co.nz/world/europe/89411624/Even-the-Kremlin-is-starting-to-worry-about-Donald-Trump</w:t>
        </w:r>
      </w:hyperlink>
      <w:r w:rsidRPr="004F6E4E">
        <w:t xml:space="preserve"> Ivan Krastev (Bulgarian: Иван Кръстев, born 1965 in Lukovit, Bulgaria, is a political scientist, the Chairman of the Centre for Liberal Strategies in Sofia, permanent fellow at the IWM, Institute of Human Sciences in Vienna.,[1] and 2013-14 Richard von Weizsäcker fellow at the Robert Bosch Stiftung in Berlin.</w:t>
      </w:r>
    </w:p>
    <w:p w14:paraId="0F43C493" w14:textId="77777777" w:rsidR="003B7794" w:rsidRPr="004F6E4E" w:rsidRDefault="003B7794" w:rsidP="003B7794">
      <w:r w:rsidRPr="004F6E4E">
        <w:t xml:space="preserve">What the Kremlin fears most today is that Trump may be ousted or even killed. His ouster, Kremlin insiders argue, is bound to unleash a virulent and bipartisan anti-Russian campaign in Washington. Oddly, therefore, Putin has become a hostage to Trump's survival and success. This has seriously restricted Russia's geopolitical options. The Kremlin is perfectly aware that </w:t>
      </w:r>
      <w:r w:rsidRPr="004F6E4E">
        <w:rPr>
          <w:rStyle w:val="StyleUnderline"/>
        </w:rPr>
        <w:t>Democrats want to use Russia to discredit and possibly impeach Trump</w:t>
      </w:r>
      <w:r w:rsidRPr="004F6E4E">
        <w:t xml:space="preserve"> while Republican elites want to use Russia to deflate and discipline Trump. </w:t>
      </w:r>
      <w:r w:rsidRPr="004F6E4E">
        <w:rPr>
          <w:rStyle w:val="StyleUnderline"/>
        </w:rPr>
        <w:t>The Russian government fears not only Trump's downfall, of course, but also the possibility that he could opportunistically switch to a tough anti-Moscow line in order to make peace</w:t>
      </w:r>
      <w:r w:rsidRPr="004F6E4E">
        <w:t xml:space="preserve"> </w:t>
      </w:r>
      <w:r w:rsidRPr="004F6E4E">
        <w:rPr>
          <w:rStyle w:val="StyleUnderline"/>
        </w:rPr>
        <w:t>with hawkish Republican leaders</w:t>
      </w:r>
      <w:r w:rsidRPr="004F6E4E">
        <w:t xml:space="preserve"> in Congress.</w:t>
      </w:r>
    </w:p>
    <w:p w14:paraId="35D8E630" w14:textId="77777777" w:rsidR="003B7794" w:rsidRPr="004F6E4E" w:rsidRDefault="003B7794" w:rsidP="003B7794"/>
    <w:p w14:paraId="1EDB4A04" w14:textId="4A2067B3" w:rsidR="00A626A7" w:rsidRPr="004F6E4E" w:rsidRDefault="00A626A7" w:rsidP="00A626A7">
      <w:pPr>
        <w:pStyle w:val="Heading2"/>
      </w:pPr>
      <w:r w:rsidRPr="004F6E4E">
        <w:t xml:space="preserve">Impact </w:t>
      </w:r>
      <w:r w:rsidR="00EF512C" w:rsidRPr="004F6E4E">
        <w:t>Scenario</w:t>
      </w:r>
      <w:r w:rsidRPr="004F6E4E">
        <w:t xml:space="preserve">: North Korea </w:t>
      </w:r>
    </w:p>
    <w:p w14:paraId="5DB345DB" w14:textId="77777777" w:rsidR="00A626A7" w:rsidRPr="004F6E4E" w:rsidRDefault="00A626A7" w:rsidP="00A626A7"/>
    <w:p w14:paraId="10EA8CA0" w14:textId="77777777" w:rsidR="00A626A7" w:rsidRPr="004F6E4E" w:rsidRDefault="00A626A7" w:rsidP="00A626A7"/>
    <w:p w14:paraId="1121954B" w14:textId="77777777" w:rsidR="00A626A7" w:rsidRPr="004F6E4E" w:rsidRDefault="00A626A7" w:rsidP="00A626A7"/>
    <w:p w14:paraId="50691671" w14:textId="46774050" w:rsidR="00A626A7" w:rsidRPr="004F6E4E" w:rsidRDefault="00A626A7" w:rsidP="00A626A7">
      <w:pPr>
        <w:pStyle w:val="Heading3"/>
      </w:pPr>
      <w:r w:rsidRPr="004F6E4E">
        <w:t>Ext. North Korea Module</w:t>
      </w:r>
    </w:p>
    <w:p w14:paraId="6A8ECFBB" w14:textId="77777777" w:rsidR="00A626A7" w:rsidRPr="004F6E4E" w:rsidRDefault="00A626A7" w:rsidP="00A626A7">
      <w:pPr>
        <w:pStyle w:val="Heading4"/>
      </w:pPr>
      <w:r w:rsidRPr="004F6E4E">
        <w:t>Trump will attack North Korea to divert</w:t>
      </w:r>
    </w:p>
    <w:p w14:paraId="03C41B3E" w14:textId="77777777" w:rsidR="00A626A7" w:rsidRPr="004F6E4E" w:rsidRDefault="00A626A7" w:rsidP="00A626A7">
      <w:r w:rsidRPr="004F6E4E">
        <w:rPr>
          <w:rStyle w:val="Style13ptBold"/>
        </w:rPr>
        <w:t>Bumgarner 2/15/17</w:t>
      </w:r>
      <w:r w:rsidRPr="004F6E4E">
        <w:t xml:space="preserve"> Seldon, magazine publisher http://www.migugin.com/a-good-just-war-is-trump-crazy-enough-to-wag-the-dog-using-north-korea/</w:t>
      </w:r>
    </w:p>
    <w:p w14:paraId="1555D8FE" w14:textId="77777777" w:rsidR="00A626A7" w:rsidRPr="004F6E4E" w:rsidRDefault="00A626A7" w:rsidP="00A626A7">
      <w:pPr>
        <w:rPr>
          <w:rStyle w:val="StyleUnderline"/>
        </w:rPr>
      </w:pPr>
      <w:r w:rsidRPr="004F6E4E">
        <w:rPr>
          <w:sz w:val="16"/>
        </w:rPr>
        <w:t xml:space="preserve">I used to say when I lived in South Korea that problems were solved in one of two ways — either it was done in a really weird way or there was a fistfight. So, as Donald Trump barely muddles through the first month of his administration, it seems like </w:t>
      </w:r>
      <w:r w:rsidRPr="004F6E4E">
        <w:rPr>
          <w:rStyle w:val="StyleUnderline"/>
        </w:rPr>
        <w:t xml:space="preserve">it would make a lot of sense for him to “wag the dog” using a war with North Korea. </w:t>
      </w:r>
      <w:r w:rsidRPr="004F6E4E">
        <w:rPr>
          <w:sz w:val="16"/>
        </w:rPr>
        <w:t xml:space="preserve">Now, let me stress, I don’t want this to happen. I don’t want this to happen at all. I know and love a few people in South Korea who would be dead as a doornail should the worst happen and North Korea attack South Korea. There pretty much wouldn’t be any warning if such an attack happened. When I was in South Korea, I kept asking the question of how much notice we would have should North Korea decide to attack and no one would give me a straight answer. Anyway, what is so problematic all of this is </w:t>
      </w:r>
      <w:r w:rsidRPr="004F6E4E">
        <w:rPr>
          <w:rStyle w:val="StyleUnderline"/>
        </w:rPr>
        <w:t>it would be very, very easy for Trump to sell a war with North Korea because,</w:t>
      </w:r>
      <w:r w:rsidRPr="004F6E4E">
        <w:rPr>
          <w:sz w:val="16"/>
        </w:rPr>
        <w:t xml:space="preserve"> well, </w:t>
      </w:r>
      <w:r w:rsidRPr="004F6E4E">
        <w:rPr>
          <w:rStyle w:val="StyleUnderline"/>
        </w:rPr>
        <w:t>North Korea is horrible</w:t>
      </w:r>
      <w:r w:rsidRPr="004F6E4E">
        <w:rPr>
          <w:sz w:val="16"/>
        </w:rPr>
        <w:t xml:space="preserve">. Simply horrible. It’s the worst regime on earth by a long shot and </w:t>
      </w:r>
      <w:r w:rsidRPr="004F6E4E">
        <w:rPr>
          <w:rStyle w:val="StyleUnderline"/>
        </w:rPr>
        <w:t>it would be easy to use a war with North Korea as a huge distraction that would give Trump’s presidency the breathing room it needed to survive.</w:t>
      </w:r>
    </w:p>
    <w:p w14:paraId="197235FB" w14:textId="77777777" w:rsidR="00A626A7" w:rsidRPr="004F6E4E" w:rsidRDefault="00A626A7" w:rsidP="00A626A7">
      <w:pPr>
        <w:ind w:right="288"/>
        <w:rPr>
          <w:rFonts w:eastAsia="Times New Roman"/>
          <w:sz w:val="16"/>
          <w:szCs w:val="20"/>
          <w:lang w:eastAsia="x-none"/>
        </w:rPr>
      </w:pPr>
      <w:r w:rsidRPr="004F6E4E">
        <w:rPr>
          <w:rStyle w:val="Heading4Char"/>
        </w:rPr>
        <w:t xml:space="preserve">North Korea nuclear use likely and causes extinction—miscalc, intention, and accidents trigger the link </w:t>
      </w:r>
      <w:r w:rsidRPr="004F6E4E">
        <w:rPr>
          <w:rStyle w:val="Heading4Char"/>
        </w:rPr>
        <w:br/>
      </w:r>
      <w:r w:rsidRPr="004F6E4E">
        <w:rPr>
          <w:rFonts w:eastAsia="Times New Roman" w:cs="Arial"/>
          <w:b/>
          <w:bCs/>
          <w:color w:val="000000"/>
          <w:szCs w:val="20"/>
          <w:lang w:val="x-none" w:eastAsia="x-none"/>
        </w:rPr>
        <w:t>Hayes &amp; Hamel-Green</w:t>
      </w:r>
      <w:r w:rsidRPr="004F6E4E">
        <w:rPr>
          <w:rFonts w:eastAsia="Times New Roman" w:cs="Arial"/>
          <w:bCs/>
          <w:color w:val="000000"/>
          <w:sz w:val="16"/>
          <w:szCs w:val="20"/>
          <w:lang w:val="x-none" w:eastAsia="x-none"/>
        </w:rPr>
        <w:t>, 20</w:t>
      </w:r>
      <w:r w:rsidRPr="004F6E4E">
        <w:rPr>
          <w:rFonts w:eastAsia="Times New Roman" w:cs="Arial"/>
          <w:b/>
          <w:bCs/>
          <w:color w:val="000000"/>
          <w:szCs w:val="20"/>
          <w:lang w:val="x-none" w:eastAsia="x-none"/>
        </w:rPr>
        <w:t>10</w:t>
      </w:r>
      <w:r w:rsidRPr="004F6E4E">
        <w:rPr>
          <w:rFonts w:eastAsia="Times New Roman" w:cs="Arial"/>
          <w:color w:val="000000"/>
          <w:sz w:val="16"/>
          <w:szCs w:val="16"/>
          <w:lang w:val="x-none" w:eastAsia="x-none"/>
        </w:rPr>
        <w:t xml:space="preserve"> – *Executive Director of the Nautilus Institute for Security and Sustainable Development, </w:t>
      </w:r>
      <w:r w:rsidRPr="004F6E4E">
        <w:rPr>
          <w:rFonts w:eastAsia="Times New Roman" w:cs="Arial"/>
          <w:sz w:val="16"/>
          <w:szCs w:val="16"/>
          <w:lang w:val="x-none" w:eastAsia="x-none"/>
        </w:rPr>
        <w:t xml:space="preserve">AND Executive Dean of the Faculty of Arts, Education and Human Development act Victoria University (1/5/10, Executive Dean at Victoria, “The Path Not Taken, the Way Still Open: Denuclearizing the Korean Peninsula and Northeast Asia,” </w:t>
      </w:r>
      <w:hyperlink r:id="rId11" w:history="1">
        <w:r w:rsidRPr="004F6E4E">
          <w:rPr>
            <w:rFonts w:eastAsia="Times New Roman" w:cs="Arial"/>
            <w:sz w:val="16"/>
            <w:szCs w:val="16"/>
            <w:lang w:val="x-none" w:eastAsia="x-none"/>
          </w:rPr>
          <w:t>http://www.nautilus.org/fora/security/10001HayesHamalGreen.pdf</w:t>
        </w:r>
      </w:hyperlink>
      <w:r w:rsidRPr="004F6E4E">
        <w:rPr>
          <w:rFonts w:eastAsia="Times New Roman" w:cs="Arial"/>
          <w:sz w:val="16"/>
          <w:szCs w:val="16"/>
          <w:lang w:val="x-none" w:eastAsia="x-none"/>
        </w:rPr>
        <w:t xml:space="preserve">) </w:t>
      </w:r>
      <w:r w:rsidRPr="004F6E4E">
        <w:rPr>
          <w:rFonts w:eastAsia="Times New Roman" w:cs="Arial"/>
          <w:sz w:val="16"/>
          <w:szCs w:val="20"/>
          <w:lang w:val="x-none" w:eastAsia="x-none"/>
        </w:rPr>
        <w:br/>
      </w:r>
    </w:p>
    <w:p w14:paraId="4D8DB061" w14:textId="77777777" w:rsidR="00A626A7" w:rsidRPr="004F6E4E" w:rsidRDefault="00A626A7" w:rsidP="00A626A7">
      <w:pPr>
        <w:ind w:right="288"/>
        <w:rPr>
          <w:rFonts w:eastAsia="Times New Roman"/>
          <w:sz w:val="16"/>
          <w:szCs w:val="20"/>
          <w:lang w:val="x-none" w:eastAsia="x-none"/>
        </w:rPr>
      </w:pPr>
      <w:r w:rsidRPr="004F6E4E">
        <w:rPr>
          <w:rFonts w:eastAsia="Times New Roman"/>
          <w:sz w:val="16"/>
          <w:szCs w:val="20"/>
          <w:lang w:val="x-none" w:eastAsia="x-none"/>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4F6E4E">
        <w:rPr>
          <w:rFonts w:eastAsia="Batang"/>
          <w:szCs w:val="20"/>
          <w:u w:val="single"/>
          <w:lang w:val="x-none" w:eastAsia="x-none"/>
        </w:rPr>
        <w:t>Korea and Northeast Asia are instances where risks of nuclear proliferation and actual nuclear use arguably have increased in recent years.</w:t>
      </w:r>
      <w:r w:rsidRPr="004F6E4E">
        <w:rPr>
          <w:rFonts w:eastAsia="Times New Roman"/>
          <w:sz w:val="16"/>
          <w:szCs w:val="20"/>
          <w:lang w:val="x-none" w:eastAsia="x-none"/>
        </w:rPr>
        <w:t xml:space="preserve"> This negative trend is a product of 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w:t>
      </w:r>
      <w:r w:rsidRPr="004F6E4E">
        <w:rPr>
          <w:rFonts w:eastAsia="Batang"/>
          <w:szCs w:val="20"/>
          <w:u w:val="single"/>
          <w:lang w:val="x-none" w:eastAsia="x-none"/>
        </w:rPr>
        <w:t>The consequences of failing to address the proliferation threat posed by the North Korea developments, and related political and economic issues, are serious</w:t>
      </w:r>
      <w:r w:rsidRPr="004F6E4E">
        <w:rPr>
          <w:rFonts w:eastAsia="Times New Roman"/>
          <w:sz w:val="16"/>
          <w:szCs w:val="20"/>
          <w:lang w:val="x-none" w:eastAsia="x-none"/>
        </w:rPr>
        <w:t xml:space="preserve">, not only for the Northeast Asian region but </w:t>
      </w:r>
      <w:r w:rsidRPr="004F6E4E">
        <w:rPr>
          <w:rFonts w:eastAsia="Batang"/>
          <w:szCs w:val="20"/>
          <w:u w:val="single"/>
          <w:lang w:val="x-none" w:eastAsia="x-none"/>
        </w:rPr>
        <w:t>for the whole international community.</w:t>
      </w:r>
      <w:r w:rsidRPr="004F6E4E">
        <w:rPr>
          <w:rFonts w:eastAsia="Times New Roman"/>
          <w:sz w:val="16"/>
          <w:szCs w:val="20"/>
          <w:lang w:val="x-none" w:eastAsia="x-none"/>
        </w:rPr>
        <w:t xml:space="preserve"> At worst, </w:t>
      </w:r>
      <w:r w:rsidRPr="004F6E4E">
        <w:rPr>
          <w:rFonts w:eastAsia="Batang"/>
          <w:szCs w:val="20"/>
          <w:u w:val="single"/>
          <w:lang w:val="x-none" w:eastAsia="x-none"/>
        </w:rPr>
        <w:t xml:space="preserve">there is the </w:t>
      </w:r>
      <w:r w:rsidRPr="004F6E4E">
        <w:rPr>
          <w:rFonts w:eastAsia="Times New Roman"/>
          <w:szCs w:val="20"/>
          <w:u w:val="single"/>
          <w:lang w:val="x-none" w:eastAsia="x-none"/>
        </w:rPr>
        <w:t>possibility of nuclear attack</w:t>
      </w:r>
      <w:r w:rsidRPr="004F6E4E">
        <w:rPr>
          <w:rFonts w:eastAsia="Times New Roman"/>
          <w:sz w:val="16"/>
          <w:szCs w:val="20"/>
          <w:lang w:val="x-none" w:eastAsia="x-none"/>
        </w:rPr>
        <w:t xml:space="preserve">1, </w:t>
      </w:r>
      <w:r w:rsidRPr="004F6E4E">
        <w:rPr>
          <w:rFonts w:eastAsia="Batang"/>
          <w:szCs w:val="20"/>
          <w:u w:val="single"/>
          <w:lang w:val="x-none" w:eastAsia="x-none"/>
        </w:rPr>
        <w:t xml:space="preserve">whether by </w:t>
      </w:r>
      <w:r w:rsidRPr="004F6E4E">
        <w:rPr>
          <w:rFonts w:eastAsia="Times New Roman"/>
          <w:b/>
          <w:szCs w:val="20"/>
          <w:u w:val="single"/>
          <w:bdr w:val="single" w:sz="4" w:space="0" w:color="auto"/>
          <w:lang w:val="x-none" w:eastAsia="x-none"/>
        </w:rPr>
        <w:t>intention, miscalculation, or merely accident</w:t>
      </w:r>
      <w:r w:rsidRPr="004F6E4E">
        <w:rPr>
          <w:rFonts w:eastAsia="Batang"/>
          <w:szCs w:val="20"/>
          <w:u w:val="single"/>
          <w:lang w:val="x-none" w:eastAsia="x-none"/>
        </w:rPr>
        <w:t>, leading to the resumption of Korean War hostilities.</w:t>
      </w:r>
      <w:r w:rsidRPr="004F6E4E">
        <w:rPr>
          <w:rFonts w:eastAsia="Times New Roman"/>
          <w:sz w:val="16"/>
          <w:szCs w:val="20"/>
          <w:lang w:val="x-none" w:eastAsia="x-none"/>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4F6E4E">
        <w:rPr>
          <w:rFonts w:eastAsia="Times New Roman"/>
          <w:szCs w:val="20"/>
          <w:u w:val="single"/>
          <w:lang w:val="x-none" w:eastAsia="x-none"/>
        </w:rPr>
        <w:t>Even a limited nuclear exchange would result in a holocaust of unprecedented proportions.</w:t>
      </w:r>
      <w:r w:rsidRPr="004F6E4E">
        <w:rPr>
          <w:rFonts w:eastAsia="Times New Roman"/>
          <w:sz w:val="16"/>
          <w:szCs w:val="20"/>
          <w:lang w:val="x-none" w:eastAsia="x-none"/>
        </w:rPr>
        <w:t xml:space="preserve"> But the catastrophe within the region would not be the only outcome. New research indicates that even a limited nuclear war in the region would rearrange our global climate far more quickly than global warming.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r w:rsidRPr="004F6E4E">
        <w:rPr>
          <w:rFonts w:eastAsia="Batang"/>
          <w:szCs w:val="20"/>
          <w:u w:val="single"/>
          <w:lang w:val="x-none" w:eastAsia="x-none"/>
        </w:rPr>
        <w:t>The studies indicate that the soot from the fires produced would lead to a decrease in global temperature by 1.25 degrees</w:t>
      </w:r>
      <w:r w:rsidRPr="004F6E4E">
        <w:rPr>
          <w:rFonts w:eastAsia="Times New Roman"/>
          <w:sz w:val="16"/>
          <w:szCs w:val="20"/>
          <w:lang w:val="x-none" w:eastAsia="x-none"/>
        </w:rPr>
        <w:t xml:space="preserve"> Celsius for a period of 6-8 years.3 In Westberg’s view:  That is not global winter, but </w:t>
      </w:r>
      <w:r w:rsidRPr="004F6E4E">
        <w:rPr>
          <w:rFonts w:eastAsia="Batang"/>
          <w:szCs w:val="20"/>
          <w:u w:val="single"/>
          <w:lang w:val="x-none" w:eastAsia="x-none"/>
        </w:rPr>
        <w:t>the nuclear darkness will cause a deeper drop in temperature than at any time during the last 1000 years.</w:t>
      </w:r>
      <w:r w:rsidRPr="004F6E4E">
        <w:rPr>
          <w:rFonts w:eastAsia="Times New Roman"/>
          <w:sz w:val="16"/>
          <w:szCs w:val="20"/>
          <w:lang w:val="x-none" w:eastAsia="x-none"/>
        </w:rPr>
        <w:t xml:space="preserve"> The temperature over the continents would decrease substantially more than the global average. A decrease in rainfall over the continents would also follow…</w:t>
      </w:r>
      <w:r w:rsidRPr="004F6E4E">
        <w:rPr>
          <w:rFonts w:eastAsia="Batang"/>
          <w:szCs w:val="20"/>
          <w:u w:val="single"/>
          <w:lang w:val="x-none" w:eastAsia="x-none"/>
        </w:rPr>
        <w:t>The period of nuclear darkness will cause much greater decrease in grain production than 5% and it will continue for many years...hundreds of millions of people will die from hunger</w:t>
      </w:r>
      <w:r w:rsidRPr="004F6E4E">
        <w:rPr>
          <w:rFonts w:eastAsia="Times New Roman"/>
          <w:sz w:val="16"/>
          <w:szCs w:val="20"/>
          <w:lang w:val="x-none" w:eastAsia="x-none"/>
        </w:rPr>
        <w:t xml:space="preserve">…To make matters even worse, </w:t>
      </w:r>
      <w:r w:rsidRPr="004F6E4E">
        <w:rPr>
          <w:rFonts w:eastAsia="Batang"/>
          <w:szCs w:val="20"/>
          <w:u w:val="single"/>
          <w:lang w:val="x-none" w:eastAsia="x-none"/>
        </w:rPr>
        <w:t>such amounts of smoke injected into the stratosphere would cause a huge reduction in the Earth’s protective ozone.</w:t>
      </w:r>
      <w:r w:rsidRPr="004F6E4E">
        <w:rPr>
          <w:rFonts w:eastAsia="Times New Roman"/>
          <w:sz w:val="16"/>
          <w:szCs w:val="20"/>
          <w:lang w:val="x-none" w:eastAsia="x-none"/>
        </w:rPr>
        <w:t xml:space="preserve">4 These, of course, are not the only consequences. </w:t>
      </w:r>
      <w:r w:rsidRPr="004F6E4E">
        <w:rPr>
          <w:rFonts w:eastAsia="Batang"/>
          <w:szCs w:val="20"/>
          <w:u w:val="single"/>
          <w:lang w:val="x-none" w:eastAsia="x-none"/>
        </w:rPr>
        <w:t>Reactors might also be targeted, causing further mayhem and downwind radiation effects, superimposed on a smoking, radiating ruin left by nuclear next-use</w:t>
      </w:r>
      <w:r w:rsidRPr="004F6E4E">
        <w:rPr>
          <w:rFonts w:eastAsia="Times New Roman"/>
          <w:sz w:val="16"/>
          <w:szCs w:val="20"/>
          <w:lang w:val="x-none" w:eastAsia="x-none"/>
        </w:rPr>
        <w:t xml:space="preserve">. Millions of refugees would flee the affected regions. </w:t>
      </w:r>
      <w:r w:rsidRPr="004F6E4E">
        <w:rPr>
          <w:rFonts w:eastAsia="Batang"/>
          <w:szCs w:val="20"/>
          <w:u w:val="single"/>
          <w:lang w:val="x-none" w:eastAsia="x-none"/>
        </w:rPr>
        <w:t xml:space="preserve">The direct impacts, and the follow-on impacts on the global economy via ecological and food insecurity, could </w:t>
      </w:r>
      <w:r w:rsidRPr="004F6E4E">
        <w:rPr>
          <w:rFonts w:eastAsia="Times New Roman"/>
          <w:szCs w:val="20"/>
          <w:u w:val="single"/>
          <w:lang w:val="x-none" w:eastAsia="x-none"/>
        </w:rPr>
        <w:t>make the present global financial crisis pale by comparison</w:t>
      </w:r>
      <w:r w:rsidRPr="004F6E4E">
        <w:rPr>
          <w:rFonts w:eastAsia="Batang"/>
          <w:szCs w:val="20"/>
          <w:u w:val="single"/>
          <w:lang w:val="x-none" w:eastAsia="x-none"/>
        </w:rPr>
        <w:t>.</w:t>
      </w:r>
      <w:r w:rsidRPr="004F6E4E">
        <w:rPr>
          <w:rFonts w:eastAsia="Times New Roman"/>
          <w:sz w:val="16"/>
          <w:szCs w:val="20"/>
          <w:lang w:val="x-none" w:eastAsia="x-none"/>
        </w:rPr>
        <w:t xml:space="preserve"> How the great powers, especially the nuclear weapons states respond to such a crisis, and in particular, whether nuclear weapons are used in response to nuclear first-use, could make or break the global non proliferation and disarmament regimes. </w:t>
      </w:r>
      <w:r w:rsidRPr="004F6E4E">
        <w:rPr>
          <w:rFonts w:eastAsia="Batang"/>
          <w:szCs w:val="20"/>
          <w:u w:val="single"/>
          <w:lang w:val="x-none" w:eastAsia="x-none"/>
        </w:rPr>
        <w:t>There could be many unanticipated impacts on regional and global security relationships</w:t>
      </w:r>
      <w:r w:rsidRPr="004F6E4E">
        <w:rPr>
          <w:rFonts w:eastAsia="Times New Roman"/>
          <w:sz w:val="16"/>
          <w:szCs w:val="20"/>
          <w:lang w:val="x-none" w:eastAsia="x-none"/>
        </w:rPr>
        <w:t xml:space="preserve">5, </w:t>
      </w:r>
      <w:r w:rsidRPr="004F6E4E">
        <w:rPr>
          <w:rFonts w:eastAsia="Batang"/>
          <w:szCs w:val="20"/>
          <w:u w:val="single"/>
          <w:lang w:val="x-none" w:eastAsia="x-none"/>
        </w:rPr>
        <w:t xml:space="preserve">with </w:t>
      </w:r>
      <w:r w:rsidRPr="004F6E4E">
        <w:rPr>
          <w:rFonts w:eastAsia="Times New Roman"/>
          <w:szCs w:val="20"/>
          <w:u w:val="single"/>
          <w:lang w:val="x-none" w:eastAsia="x-none"/>
        </w:rPr>
        <w:t>subsequent nuclear breakout</w:t>
      </w:r>
      <w:r w:rsidRPr="004F6E4E">
        <w:rPr>
          <w:rFonts w:eastAsia="Batang"/>
          <w:szCs w:val="20"/>
          <w:u w:val="single"/>
          <w:lang w:val="x-none" w:eastAsia="x-none"/>
        </w:rPr>
        <w:t xml:space="preserve"> and geopolitical turbulence, including possible loss-of-control over fissile material or warheads in the chaos of nuclear war, and </w:t>
      </w:r>
      <w:r w:rsidRPr="004F6E4E">
        <w:rPr>
          <w:rFonts w:eastAsia="Times New Roman"/>
          <w:szCs w:val="20"/>
          <w:u w:val="single"/>
          <w:lang w:val="x-none" w:eastAsia="x-none"/>
        </w:rPr>
        <w:t>aftermath chain-reaction affects involving other potential proliferant states.</w:t>
      </w:r>
      <w:r w:rsidRPr="004F6E4E">
        <w:rPr>
          <w:rFonts w:eastAsia="Times New Roman"/>
          <w:sz w:val="16"/>
          <w:szCs w:val="20"/>
          <w:lang w:val="x-none" w:eastAsia="x-none"/>
        </w:rPr>
        <w:t xml:space="preserve"> The Korean nuclear proliferation issue is not just a regional threat but a global one that warrants priority consideration from the international community.  </w:t>
      </w:r>
    </w:p>
    <w:p w14:paraId="4FB45D0B" w14:textId="77777777" w:rsidR="00A626A7" w:rsidRPr="004F6E4E" w:rsidRDefault="00A626A7" w:rsidP="00A626A7"/>
    <w:p w14:paraId="556246BC" w14:textId="77777777" w:rsidR="00A626A7" w:rsidRPr="004F6E4E" w:rsidRDefault="00A626A7" w:rsidP="00A626A7">
      <w:pPr>
        <w:pStyle w:val="Heading4"/>
      </w:pPr>
      <w:r w:rsidRPr="004F6E4E">
        <w:t>Extinction</w:t>
      </w:r>
    </w:p>
    <w:p w14:paraId="36408F09" w14:textId="77777777" w:rsidR="00A626A7" w:rsidRPr="004F6E4E" w:rsidRDefault="00A626A7" w:rsidP="00A626A7">
      <w:r w:rsidRPr="004F6E4E">
        <w:rPr>
          <w:rStyle w:val="Style13ptBold"/>
        </w:rPr>
        <w:t>Smith 9/20/16</w:t>
      </w:r>
      <w:r w:rsidRPr="004F6E4E">
        <w:t xml:space="preserve">  </w:t>
      </w:r>
      <w:hyperlink r:id="rId12">
        <w:r w:rsidRPr="004F6E4E">
          <w:rPr>
            <w:rStyle w:val="Hyperlink"/>
          </w:rPr>
          <w:t>http://www.express.co.uk/news/world/708896/north-korea-nuclear-tests-explained-how-many-largest-kim-jong-un</w:t>
        </w:r>
      </w:hyperlink>
      <w:r w:rsidRPr="004F6E4E">
        <w:t xml:space="preserve"> Reiss Smith Writer and Journalist Express Newspapers University of the Arts London</w:t>
      </w:r>
    </w:p>
    <w:p w14:paraId="65BC25F5" w14:textId="77777777" w:rsidR="00A626A7" w:rsidRPr="004F6E4E" w:rsidRDefault="00A626A7" w:rsidP="00A626A7">
      <w:pPr>
        <w:rPr>
          <w:sz w:val="16"/>
        </w:rPr>
      </w:pPr>
      <w:r w:rsidRPr="004F6E4E">
        <w:rPr>
          <w:sz w:val="16"/>
        </w:rPr>
        <w:t xml:space="preserve">North Korea nuclear tests explained: </w:t>
      </w:r>
      <w:r w:rsidRPr="004F6E4E">
        <w:rPr>
          <w:rStyle w:val="StyleUnderline"/>
        </w:rPr>
        <w:t>Will Kim Jong-un spark World War Three?</w:t>
      </w:r>
      <w:r w:rsidRPr="004F6E4E">
        <w:rPr>
          <w:sz w:val="16"/>
        </w:rPr>
        <w:t xml:space="preserve"> KIM JONG-UN has conducted another missile test just days after he oversaw North Korea's biggest ever nuclear warhead explosion. But could the despotic leader spark a new world war? North Korea state media announced that the dictator had ordered a fresh round of missile tests just over a week after world leaders condemned a massive nuclear weapons test. The KCNA news agency said: "Kim Jong Un visited the Sohae Space Center to guide the ground jet test of a new type high-power engine of a carrier rocket for the geo-stationary satellite." It is believed that </w:t>
      </w:r>
      <w:r w:rsidRPr="004F6E4E">
        <w:rPr>
          <w:rStyle w:val="StyleUnderline"/>
        </w:rPr>
        <w:t>the maverick state is testing</w:t>
      </w:r>
      <w:r w:rsidRPr="004F6E4E">
        <w:rPr>
          <w:sz w:val="16"/>
        </w:rPr>
        <w:t xml:space="preserve"> technology which would enable it to launch</w:t>
      </w:r>
      <w:r w:rsidRPr="004F6E4E">
        <w:rPr>
          <w:rStyle w:val="StyleUnderline"/>
        </w:rPr>
        <w:t xml:space="preserve"> long-range missiles capable of targeting the US. </w:t>
      </w:r>
      <w:r w:rsidRPr="004F6E4E">
        <w:rPr>
          <w:sz w:val="16"/>
        </w:rPr>
        <w:t xml:space="preserve">On September 9, Pyongang confirmed that it had carried out a “nuclear warhead explosion” in response to “US hostility”. The announcement came after a 5.3 magnitude earthquake was recorded 15 miles north east of Sungjibaegam, just 11 miles below the surface. Experts believe the blast was the largest ever conducted by North Korea, with the explosion measuring 10 kilotonnes. Previously, the biggest blast recorded measured between six and nine kilotonnes. The US has warned of “serious consequence” against North Korea, which is banned by the UN from testing any nuclear or missile technology. Many other world leaders have also condemned the action, with South Korea’s president Park Geun-hye calling the move one of “manical recklessness”. What is a nuclear weapons test? How many have been done and where are they conducted? The US made history on July 16, 1945, when it exploded an atomic device at a desert test site in New Mexico. Since then over 2,000 bombs have been detonated by scientists across the world trying to develop nuclear weapons – explosives made of highly volatile uranium (fission bombs) or hydrogen (thermonuclear bombs). Following its initial test, the US dropped an atomic bomb on the Japanese cities Hiroshima and Nagasaki – the first and only nuclear warfare in history. The explosions, which killed over 100,000 people, lead to the end of the Second World War. While nuclear weapons have not been used since, countries including the former Soviet Union, France, China, India, Pakistan and the UK all continued to conduct tests. Scientists have exploded over 2,000 nuclear weapons These experiments can be atmospheric, underground, underwater, or in space, and are always conducted well away from populated areas. Most tests, including those conducted by North Korea, have been underground. This method ensures a degree of secrecy until the telltale “venting” of radiation that accompanies blasts. An underground test sees a nuclear device and a lead lined canister containing monitoring equipment placed into a drilled hole or tunnel, usually between 200m and 800m below the Earth’s surface. The tunnel is then filled with gravel to contain the explosion, and the device detonated remotely. The blast is hot enough to melt the surrounding rock, which causes the tunnel to collapse and a crater to appear on the surface. In 1996, 183 nations signed the Comprehensive Nuclear Test Ban treaty, a multilateral agreement that forbade any future testing. India and Pakistan, who did not sign the treaty, have refrained from experiments since 1998. Nuclear bomb tests through the years How many nuclear tests have North Korea conducted? In 2006, North Korea announced its intentions to begin nuclear testing. It has since conducted five explosions – four at an underground test site in Punggye-ri, and the latest which it claims was a ballistic missile. The first, on October 3, 2006, had an explosive force of less than one kiltonne, leading many to think the bomb “fizzled” rather than detonated properly. North Korea’s next test, in 2009, came amid a succession crisis in the country. The 2.35 kilotonne blast was interpreted by many as a show of strength after leader Kim Jong-il suffered a major stroke. Following the test, the UN passed a resolution banning the country from any further nuclear testing. In 2013, Pyongyang announced it had tested "a miniaturised and lighter nuclear device with greater explosive force than previously”, that created an earthquake of magnitude 5.1. It was speculated that the test involved uranium, which would have marked a signifcant leap forward in the North’s nuclear programme, but this was never confirmed. Earlier this year, another 5.1 magnitude earthquake was measure in Punggye-ri, which the government announced was the result of a successful hydrogen bomb test. Will Kim Jong-un spark World War Three? </w:t>
      </w:r>
      <w:r w:rsidRPr="004F6E4E">
        <w:rPr>
          <w:rStyle w:val="StyleUnderline"/>
        </w:rPr>
        <w:t>The latest nuclear test has added yet more tension to North Korea’s fraught relationship with the US</w:t>
      </w:r>
      <w:r w:rsidRPr="004F6E4E">
        <w:rPr>
          <w:sz w:val="16"/>
        </w:rPr>
        <w:t xml:space="preserve">, </w:t>
      </w:r>
      <w:r w:rsidRPr="004F6E4E">
        <w:rPr>
          <w:rStyle w:val="StyleUnderline"/>
        </w:rPr>
        <w:t xml:space="preserve">and raised fears that </w:t>
      </w:r>
      <w:r w:rsidRPr="004F6E4E">
        <w:rPr>
          <w:rStyle w:val="Emphasis"/>
        </w:rPr>
        <w:t>World War Three</w:t>
      </w:r>
      <w:r w:rsidRPr="004F6E4E">
        <w:rPr>
          <w:rStyle w:val="StyleUnderline"/>
        </w:rPr>
        <w:t xml:space="preserve"> is looming. </w:t>
      </w:r>
      <w:r w:rsidRPr="004F6E4E">
        <w:rPr>
          <w:sz w:val="16"/>
        </w:rPr>
        <w:t xml:space="preserve">Recently, a shocking piece of propaganda revealed that children in North Korean schools are being prepared for a “new world war” that would bring “doom” to the country’s enemies. A high-ranking US official has predicted that Kim Jong-un could soon declare an assault on the US, amid harsh sanctions and growing dissatisfaction among his population. General Walter Sharp said </w:t>
      </w:r>
      <w:r w:rsidRPr="004F6E4E">
        <w:rPr>
          <w:rStyle w:val="Emphasis"/>
        </w:rPr>
        <w:t xml:space="preserve">any attacks would “quickly escalate into a much bigger conflict” and bring all-out war to the West. </w:t>
      </w:r>
      <w:r w:rsidRPr="004F6E4E">
        <w:rPr>
          <w:sz w:val="16"/>
        </w:rPr>
        <w:t xml:space="preserve">It is believed that North Korea now has the ability to fire nuclear missiles with a large enough range to reach the US. </w:t>
      </w:r>
      <w:r w:rsidRPr="004F6E4E">
        <w:rPr>
          <w:rStyle w:val="StyleUnderline"/>
        </w:rPr>
        <w:t>A nuclear war could result in the global population being reduced by 45%</w:t>
      </w:r>
      <w:r w:rsidRPr="004F6E4E">
        <w:rPr>
          <w:sz w:val="16"/>
        </w:rPr>
        <w:t xml:space="preserve"> as temperatures drop by up to 30% – approaching Ice Age levels. Nuclear Darkness predict that </w:t>
      </w:r>
      <w:r w:rsidRPr="004F6E4E">
        <w:rPr>
          <w:rStyle w:val="Emphasis"/>
        </w:rPr>
        <w:t>World War Three could even trigger a mass extinction event</w:t>
      </w:r>
      <w:r w:rsidRPr="004F6E4E">
        <w:rPr>
          <w:sz w:val="16"/>
        </w:rPr>
        <w:t>, similar to the one which wiped out dinosaurs 65million years ago.</w:t>
      </w:r>
    </w:p>
    <w:p w14:paraId="7B0C31B6" w14:textId="4D0511CC" w:rsidR="00BB1CC3" w:rsidRPr="004F6E4E" w:rsidRDefault="00BB1CC3" w:rsidP="00EF512C">
      <w:pPr>
        <w:pStyle w:val="Heading3"/>
      </w:pPr>
      <w:r w:rsidRPr="004F6E4E">
        <w:t xml:space="preserve">AT: War Good – </w:t>
      </w:r>
      <w:r w:rsidR="00923244" w:rsidRPr="004F6E4E">
        <w:t>2NC Slayer</w:t>
      </w:r>
    </w:p>
    <w:p w14:paraId="1263922F" w14:textId="18A866DC" w:rsidR="00BB1CC3" w:rsidRPr="004F6E4E" w:rsidRDefault="00BB1CC3" w:rsidP="00BB1CC3">
      <w:pPr>
        <w:pStyle w:val="Heading4"/>
      </w:pPr>
      <w:r w:rsidRPr="004F6E4E">
        <w:t xml:space="preserve">War is not inevitable </w:t>
      </w:r>
      <w:r w:rsidRPr="004F6E4E">
        <w:rPr>
          <w:u w:val="single"/>
        </w:rPr>
        <w:t>despite</w:t>
      </w:r>
      <w:r w:rsidRPr="004F6E4E">
        <w:t xml:space="preserve"> nuclear modernization – deterrence will work because Kim is rational – but a first strike would </w:t>
      </w:r>
      <w:r w:rsidRPr="004F6E4E">
        <w:rPr>
          <w:u w:val="single"/>
        </w:rPr>
        <w:t>screw everything up</w:t>
      </w:r>
      <w:r w:rsidRPr="004F6E4E">
        <w:t xml:space="preserve"> and cause nuclear war </w:t>
      </w:r>
    </w:p>
    <w:p w14:paraId="07AE7D6B" w14:textId="05609E5A" w:rsidR="00BB1CC3" w:rsidRPr="004F6E4E" w:rsidRDefault="00BB1CC3" w:rsidP="00BB1CC3">
      <w:pPr>
        <w:rPr>
          <w:b/>
          <w:iCs/>
          <w:u w:val="single"/>
          <w:bdr w:val="single" w:sz="8" w:space="0" w:color="auto"/>
        </w:rPr>
      </w:pPr>
      <w:r w:rsidRPr="004F6E4E">
        <w:rPr>
          <w:rStyle w:val="Style13ptBold"/>
        </w:rPr>
        <w:t>Lockie 6/7</w:t>
      </w:r>
      <w:r w:rsidRPr="004F6E4E">
        <w:rPr>
          <w:sz w:val="16"/>
        </w:rPr>
        <w:t xml:space="preserve"> – </w:t>
      </w:r>
      <w:r w:rsidR="002F74BF" w:rsidRPr="004F6E4E">
        <w:rPr>
          <w:sz w:val="16"/>
        </w:rPr>
        <w:t>(</w:t>
      </w:r>
      <w:r w:rsidRPr="004F6E4E">
        <w:rPr>
          <w:sz w:val="16"/>
        </w:rPr>
        <w:t>Alex,</w:t>
      </w:r>
      <w:r w:rsidR="001B7CC6" w:rsidRPr="004F6E4E">
        <w:rPr>
          <w:sz w:val="16"/>
        </w:rPr>
        <w:t xml:space="preserve"> News Editor and a military and foreign policy blogger at Business Insider,</w:t>
      </w:r>
      <w:r w:rsidRPr="004F6E4E">
        <w:rPr>
          <w:sz w:val="16"/>
        </w:rPr>
        <w:t xml:space="preserve"> </w:t>
      </w:r>
      <w:r w:rsidRPr="004F6E4E">
        <w:rPr>
          <w:rStyle w:val="Emphasis"/>
        </w:rPr>
        <w:t>The US can survive a nuclear North Korea — but a first strike could start World War III</w:t>
      </w:r>
      <w:r w:rsidR="001B7CC6" w:rsidRPr="004F6E4E">
        <w:rPr>
          <w:rStyle w:val="Emphasis"/>
        </w:rPr>
        <w:t>,</w:t>
      </w:r>
      <w:r w:rsidRPr="004F6E4E">
        <w:rPr>
          <w:sz w:val="16"/>
        </w:rPr>
        <w:t xml:space="preserve"> </w:t>
      </w:r>
      <w:r w:rsidR="001B7CC6" w:rsidRPr="004F6E4E">
        <w:rPr>
          <w:sz w:val="16"/>
        </w:rPr>
        <w:t>Jun. 6, 2017, http://www.businessinsider.com/north-korea-icbm-world-war-iii-2017-6</w:t>
      </w:r>
      <w:r w:rsidR="002F74BF" w:rsidRPr="004F6E4E">
        <w:rPr>
          <w:sz w:val="16"/>
        </w:rPr>
        <w:t>)//a-berg</w:t>
      </w:r>
    </w:p>
    <w:p w14:paraId="1377161C" w14:textId="69E0283D" w:rsidR="00BB1CC3" w:rsidRPr="004F6E4E" w:rsidRDefault="00BB1CC3" w:rsidP="00BB1CC3">
      <w:pPr>
        <w:rPr>
          <w:rStyle w:val="StyleUnderline"/>
        </w:rPr>
      </w:pPr>
      <w:r w:rsidRPr="004F6E4E">
        <w:rPr>
          <w:rStyle w:val="StyleUnderline"/>
        </w:rPr>
        <w:t>Despite</w:t>
      </w:r>
      <w:r w:rsidRPr="004F6E4E">
        <w:rPr>
          <w:sz w:val="16"/>
        </w:rPr>
        <w:t xml:space="preserve"> President Donald </w:t>
      </w:r>
      <w:r w:rsidRPr="004F6E4E">
        <w:rPr>
          <w:rStyle w:val="StyleUnderline"/>
        </w:rPr>
        <w:t>Trump's</w:t>
      </w:r>
      <w:r w:rsidRPr="004F6E4E">
        <w:rPr>
          <w:sz w:val="16"/>
        </w:rPr>
        <w:t xml:space="preserve"> bold </w:t>
      </w:r>
      <w:r w:rsidRPr="004F6E4E">
        <w:rPr>
          <w:rStyle w:val="StyleUnderline"/>
        </w:rPr>
        <w:t>proclamation that a North Korean nuclear missile capable of hitting the US "won't happen," Kim</w:t>
      </w:r>
      <w:r w:rsidRPr="004F6E4E">
        <w:rPr>
          <w:sz w:val="16"/>
        </w:rPr>
        <w:t xml:space="preserve"> Jong Un </w:t>
      </w:r>
      <w:r w:rsidRPr="004F6E4E">
        <w:rPr>
          <w:rStyle w:val="StyleUnderline"/>
        </w:rPr>
        <w:t xml:space="preserve">appears to be on his way — faster than many had thought — to an intercontinental ballistic missile that could flatten Washington. But a nuclear-armed North Korea </w:t>
      </w:r>
      <w:r w:rsidRPr="004F6E4E">
        <w:rPr>
          <w:rStyle w:val="Emphasis"/>
        </w:rPr>
        <w:t>wouldn't be the end of the world</w:t>
      </w:r>
      <w:r w:rsidRPr="004F6E4E">
        <w:rPr>
          <w:rStyle w:val="StyleUnderline"/>
        </w:rPr>
        <w:t>, according</w:t>
      </w:r>
      <w:r w:rsidRPr="004F6E4E">
        <w:rPr>
          <w:sz w:val="16"/>
        </w:rPr>
        <w:t xml:space="preserve"> to some </w:t>
      </w:r>
      <w:r w:rsidRPr="004F6E4E">
        <w:rPr>
          <w:rStyle w:val="StyleUnderline"/>
        </w:rPr>
        <w:t xml:space="preserve">senior military officials. </w:t>
      </w:r>
      <w:r w:rsidRPr="004F6E4E">
        <w:rPr>
          <w:sz w:val="16"/>
        </w:rPr>
        <w:t>"</w:t>
      </w:r>
      <w:r w:rsidRPr="004F6E4E">
        <w:rPr>
          <w:rStyle w:val="Emphasis"/>
        </w:rPr>
        <w:t>We can deter them</w:t>
      </w:r>
      <w:r w:rsidRPr="004F6E4E">
        <w:rPr>
          <w:sz w:val="16"/>
        </w:rPr>
        <w:t>," retired Adm. Dennis Blair, the former head of US Pacific Command, said of North Korea at a National Committee for US-China Relations event. "</w:t>
      </w:r>
      <w:r w:rsidRPr="004F6E4E">
        <w:rPr>
          <w:rStyle w:val="StyleUnderline"/>
        </w:rPr>
        <w:t>They may be developing 10 to 15 nuclear weapons. We have 2,000. They can do</w:t>
      </w:r>
      <w:r w:rsidRPr="004F6E4E">
        <w:rPr>
          <w:sz w:val="16"/>
        </w:rPr>
        <w:t xml:space="preserve"> a lot of </w:t>
      </w:r>
      <w:r w:rsidRPr="004F6E4E">
        <w:rPr>
          <w:rStyle w:val="StyleUnderline"/>
        </w:rPr>
        <w:t>damage</w:t>
      </w:r>
      <w:r w:rsidRPr="004F6E4E">
        <w:rPr>
          <w:sz w:val="16"/>
        </w:rPr>
        <w:t xml:space="preserve"> to the US, </w:t>
      </w:r>
      <w:r w:rsidRPr="004F6E4E">
        <w:rPr>
          <w:rStyle w:val="StyleUnderline"/>
        </w:rPr>
        <w:t xml:space="preserve">but </w:t>
      </w:r>
      <w:r w:rsidRPr="004F6E4E">
        <w:rPr>
          <w:rStyle w:val="Emphasis"/>
        </w:rPr>
        <w:t>there won't be any North Korea left</w:t>
      </w:r>
      <w:r w:rsidRPr="004F6E4E">
        <w:rPr>
          <w:rStyle w:val="StyleUnderline"/>
        </w:rPr>
        <w:t xml:space="preserve"> in the event of a nuclear exchange. That's not a good regime survival strategy, and</w:t>
      </w:r>
      <w:r w:rsidRPr="004F6E4E">
        <w:rPr>
          <w:sz w:val="16"/>
        </w:rPr>
        <w:t xml:space="preserve"> even </w:t>
      </w:r>
      <w:r w:rsidRPr="004F6E4E">
        <w:rPr>
          <w:rStyle w:val="StyleUnderline"/>
        </w:rPr>
        <w:t>Kim</w:t>
      </w:r>
      <w:r w:rsidRPr="004F6E4E">
        <w:rPr>
          <w:sz w:val="16"/>
        </w:rPr>
        <w:t xml:space="preserve"> Jong Un </w:t>
      </w:r>
      <w:r w:rsidRPr="004F6E4E">
        <w:rPr>
          <w:rStyle w:val="StyleUnderline"/>
        </w:rPr>
        <w:t xml:space="preserve">would understand that.” </w:t>
      </w:r>
      <w:r w:rsidRPr="004F6E4E">
        <w:rPr>
          <w:sz w:val="16"/>
        </w:rPr>
        <w:t>The US has to live with the fact that Russia, the world's second-greatest nuclear power, openly opposes the US's foreign policy in nearly every dimension, and that Pakistan, a country rife with corruption and Islamist groups gaining traction within and around its borders, has nuclear weapons. A senior Defense Department official with expertise in nuclear strategy told Business Insider that while the US has said it cannot and will not accept a North Korea armed with a nuclear intercontinental ballistic missile, that amounted more to an opening position in an ongoing negotiation than an intention to use military force to stop it. "You never undermine your official position going in," the official told Business Insider. "You're never going to voluntarily back away from that. You're going to actively work to make sure they don't get" an ICBM. "</w:t>
      </w:r>
      <w:r w:rsidRPr="004F6E4E">
        <w:rPr>
          <w:rStyle w:val="StyleUnderline"/>
        </w:rPr>
        <w:t>The North Koreans having nukes is</w:t>
      </w:r>
      <w:r w:rsidRPr="004F6E4E">
        <w:rPr>
          <w:sz w:val="16"/>
        </w:rPr>
        <w:t xml:space="preserve"> a </w:t>
      </w:r>
      <w:r w:rsidRPr="004F6E4E">
        <w:rPr>
          <w:rStyle w:val="StyleUnderline"/>
        </w:rPr>
        <w:t>bad</w:t>
      </w:r>
      <w:r w:rsidRPr="004F6E4E">
        <w:rPr>
          <w:sz w:val="16"/>
        </w:rPr>
        <w:t xml:space="preserve"> thing, and we don't want it," the official said. "</w:t>
      </w:r>
      <w:r w:rsidRPr="004F6E4E">
        <w:rPr>
          <w:rStyle w:val="StyleUnderline"/>
        </w:rPr>
        <w:t xml:space="preserve">But if we lose that one, we survive it." Despite bluster on both sides — whether posturing that the US may attack to cripple North Korea's nuclear program or that North Korea would use its nuclear weapons on the US or allies — the defense official and other experts Business Insider contacted said they found both cases extremely unlikely and undesirable. </w:t>
      </w:r>
      <w:r w:rsidRPr="004F6E4E">
        <w:rPr>
          <w:sz w:val="16"/>
        </w:rPr>
        <w:t xml:space="preserve">"It's always in the US's favor to be somewhat ambiguous about what they will or won't do," said Melissa Hanham, a senior research associate in the East Asia Nonproliferation Program. "That's because there's no good thing to do. They have to convince South Korean allies and North Korean adversaries that they'll do anything to protect Seoul, even all-out nuclear war. "But those experienced military leaders know. They've run the models. They've run the numbers," Hanham said. </w:t>
      </w:r>
      <w:r w:rsidRPr="004F6E4E">
        <w:rPr>
          <w:rStyle w:val="StyleUnderline"/>
        </w:rPr>
        <w:t xml:space="preserve">There's just no way to fight North Korea "without chaos and </w:t>
      </w:r>
      <w:r w:rsidRPr="004F6E4E">
        <w:rPr>
          <w:rStyle w:val="Emphasis"/>
        </w:rPr>
        <w:t>enormous death and damage to the world.</w:t>
      </w:r>
      <w:r w:rsidRPr="004F6E4E">
        <w:rPr>
          <w:rStyle w:val="StyleUnderline"/>
        </w:rPr>
        <w:t>" The trajectory of US nuclear ICBMs would have to fly over China and Russia</w:t>
      </w:r>
      <w:r w:rsidRPr="004F6E4E">
        <w:rPr>
          <w:sz w:val="16"/>
        </w:rPr>
        <w:t xml:space="preserve"> — </w:t>
      </w:r>
      <w:r w:rsidRPr="004F6E4E">
        <w:rPr>
          <w:rStyle w:val="StyleUnderline"/>
        </w:rPr>
        <w:t xml:space="preserve">which could mistake an incoming missile as being intended for them. And while the US could use submarine-launched or air-dropped nuclear weapons, both options would most likely </w:t>
      </w:r>
      <w:r w:rsidRPr="004F6E4E">
        <w:rPr>
          <w:rStyle w:val="Emphasis"/>
        </w:rPr>
        <w:t>spread deadly fallout</w:t>
      </w:r>
      <w:r w:rsidRPr="004F6E4E">
        <w:rPr>
          <w:rStyle w:val="StyleUnderline"/>
        </w:rPr>
        <w:t xml:space="preserve"> throughout the region that could </w:t>
      </w:r>
      <w:r w:rsidRPr="004F6E4E">
        <w:rPr>
          <w:rStyle w:val="Emphasis"/>
        </w:rPr>
        <w:t>bring about World War III</w:t>
      </w:r>
      <w:r w:rsidRPr="004F6E4E">
        <w:rPr>
          <w:sz w:val="16"/>
        </w:rPr>
        <w:t xml:space="preserve"> — </w:t>
      </w:r>
      <w:r w:rsidRPr="004F6E4E">
        <w:rPr>
          <w:rStyle w:val="StyleUnderline"/>
        </w:rPr>
        <w:t xml:space="preserve">a great power war between nuclear states that the world has developed nuclear weapons to avoid. </w:t>
      </w:r>
      <w:r w:rsidRPr="004F6E4E">
        <w:rPr>
          <w:sz w:val="16"/>
        </w:rPr>
        <w:t xml:space="preserve">To an extent, </w:t>
      </w:r>
      <w:r w:rsidRPr="004F6E4E">
        <w:rPr>
          <w:rStyle w:val="StyleUnderline"/>
        </w:rPr>
        <w:t>the US already lives with and deters a nuclear North Korea daily</w:t>
      </w:r>
      <w:r w:rsidRPr="004F6E4E">
        <w:rPr>
          <w:sz w:val="16"/>
        </w:rPr>
        <w:t xml:space="preserve">. Hanham said that although it hadn't been verified, North Korea most likely had a deliverable nuclear weapon that could hit the 10 million civilians in Seoul or the 25,000 permanent US troops stationed in South Korea. So </w:t>
      </w:r>
      <w:r w:rsidRPr="004F6E4E">
        <w:rPr>
          <w:rStyle w:val="StyleUnderline"/>
        </w:rPr>
        <w:t>North Korea will continue on its path toward a nuclear weapon that could hit anywhere in the US — but like Russia, China, and Pakistan, it probably wouldn't use it.</w:t>
      </w:r>
    </w:p>
    <w:p w14:paraId="1B982C74" w14:textId="53DD8909" w:rsidR="00FB3143" w:rsidRPr="004F6E4E" w:rsidRDefault="00FB3143" w:rsidP="00EF512C">
      <w:pPr>
        <w:pStyle w:val="Heading3"/>
      </w:pPr>
      <w:r w:rsidRPr="004F6E4E">
        <w:t xml:space="preserve">AT: War Good – Not Inevitable </w:t>
      </w:r>
    </w:p>
    <w:p w14:paraId="2C762998" w14:textId="77777777" w:rsidR="00FB3143" w:rsidRPr="004F6E4E" w:rsidRDefault="00FB3143" w:rsidP="00FB3143">
      <w:pPr>
        <w:pStyle w:val="Heading4"/>
      </w:pPr>
      <w:r w:rsidRPr="004F6E4E">
        <w:t xml:space="preserve">War is not inevitable – NoKo nukes are purely defensive </w:t>
      </w:r>
    </w:p>
    <w:p w14:paraId="4C267247" w14:textId="5E79F0C9" w:rsidR="00FB3143" w:rsidRPr="004F6E4E" w:rsidRDefault="00FB3143" w:rsidP="00FB3143">
      <w:r w:rsidRPr="004F6E4E">
        <w:rPr>
          <w:rStyle w:val="Style13ptBold"/>
        </w:rPr>
        <w:t>Hornberger 7/5</w:t>
      </w:r>
      <w:r w:rsidRPr="004F6E4E">
        <w:t xml:space="preserve"> – </w:t>
      </w:r>
      <w:r w:rsidR="002F74BF" w:rsidRPr="004F6E4E">
        <w:t>(</w:t>
      </w:r>
      <w:r w:rsidRPr="004F6E4E">
        <w:t>Jacob G. Hornberger, founder and president of The Future of Freedom Foundation, B.A. in economics from Virginia Military Institute, law degree from University of Texas, trial attorney for twelve years in Texas, adjunct professor at the University of Dallas, DON’T BE SURPRISED TO SEE TRUMP BOMB NORTH KOREA, July 5, 2017 https://www.fff.org/2017/07/05/dont-surprised-see-trump-bomb-north-korea/</w:t>
      </w:r>
      <w:r w:rsidR="002F74BF" w:rsidRPr="004F6E4E">
        <w:t>)//a-berg</w:t>
      </w:r>
    </w:p>
    <w:p w14:paraId="79FAE143" w14:textId="77777777" w:rsidR="00FB3143" w:rsidRPr="004F6E4E" w:rsidRDefault="00FB3143" w:rsidP="00FB3143">
      <w:pPr>
        <w:rPr>
          <w:sz w:val="16"/>
        </w:rPr>
      </w:pPr>
      <w:r w:rsidRPr="004F6E4E">
        <w:rPr>
          <w:sz w:val="16"/>
        </w:rPr>
        <w:t xml:space="preserve">The thing that most of the mainstream media miss in the Korean crisis is the reason why North Korea has been striving for nuclear weapons. </w:t>
      </w:r>
      <w:r w:rsidRPr="004F6E4E">
        <w:rPr>
          <w:rStyle w:val="StyleUnderline"/>
        </w:rPr>
        <w:t>The U.S. press continues to imply that North Korea wants such missiles for offensive purposes</w:t>
      </w:r>
      <w:r w:rsidRPr="004F6E4E">
        <w:rPr>
          <w:sz w:val="16"/>
        </w:rPr>
        <w:t xml:space="preserve"> — that is, </w:t>
      </w:r>
      <w:r w:rsidRPr="004F6E4E">
        <w:rPr>
          <w:rStyle w:val="StyleUnderline"/>
        </w:rPr>
        <w:t>to initiate a nuclear war against the United States. Not so. North Korea knows that if it did that, the U.S. government would respond with the same type of carpet-bombing campaign that it waged during the Korean War,</w:t>
      </w:r>
      <w:r w:rsidRPr="004F6E4E">
        <w:rPr>
          <w:sz w:val="16"/>
        </w:rPr>
        <w:t xml:space="preserve"> only this time </w:t>
      </w:r>
      <w:r w:rsidRPr="004F6E4E">
        <w:rPr>
          <w:rStyle w:val="StyleUnderline"/>
        </w:rPr>
        <w:t>with hundreds or thousands of nuclear bombs. North Korea does not wish to go out of existence, which is precisely why it has no interest in initiating a nuclear attack on the United States. So why does North Korea want nuclear weapons</w:t>
      </w:r>
      <w:r w:rsidRPr="004F6E4E">
        <w:rPr>
          <w:sz w:val="16"/>
        </w:rPr>
        <w:t xml:space="preserve">, especially ones that can reach the United States? It wants them for the same reason that Cuba, another communist state, wanted nuclear weapons back in 1962 — for </w:t>
      </w:r>
      <w:r w:rsidRPr="004F6E4E">
        <w:rPr>
          <w:rStyle w:val="StyleUnderline"/>
        </w:rPr>
        <w:t>defensive purposes</w:t>
      </w:r>
      <w:r w:rsidRPr="004F6E4E">
        <w:rPr>
          <w:sz w:val="16"/>
        </w:rPr>
        <w:t xml:space="preserve">. Defense against whom? </w:t>
      </w:r>
      <w:r w:rsidRPr="004F6E4E">
        <w:rPr>
          <w:rStyle w:val="StyleUnderline"/>
        </w:rPr>
        <w:t>Defense against the U.S government</w:t>
      </w:r>
      <w:r w:rsidRPr="004F6E4E">
        <w:rPr>
          <w:sz w:val="16"/>
        </w:rPr>
        <w:t xml:space="preserve">, of course. Think back to the Cuban Missile Crisis. Cuba had never attacked the United States or even threatened to do so. It was the CIA that had attacked Cuba. The reason? Regime change, a core principal of the U.S. national-security state since its inception after WWII. Both the Pentagon and the CIA were determined to oust Fidel Castro from power and replace him with a pro-U.S. dictator, similar to the one who Castro ousted from power, Fulgencio Batista. That was the purpose of those Soviet nuclear missiles in Cuba — not to start a nuclear war with the United States but simply to deter the U.S. government from invading Cuba again and effecting a regime-change operation there. As we all know, even though the Cold War supposedly ended in 1989, the Pentagon and the CIA have never given up their dream of regime change in Cuba. That’s what the U.S. embargo is still all about. By the same token, </w:t>
      </w:r>
      <w:r w:rsidRPr="004F6E4E">
        <w:rPr>
          <w:rStyle w:val="StyleUnderline"/>
        </w:rPr>
        <w:t xml:space="preserve">the Pentagon and the CIA have also never given up their dream of a regime change in North Korea, whose regime they believe is even more evil than the one in Cuba. North Korea knows that they have never given up that dream. It also knows that it could never defeat the United States in a war. Thus, North Korean officials know that their only chance is to acquire nuclear weapons in the hopes of deterring a U.S. regime-change operation. </w:t>
      </w:r>
      <w:r w:rsidRPr="004F6E4E">
        <w:rPr>
          <w:sz w:val="16"/>
        </w:rPr>
        <w:t xml:space="preserve">After all, whatever else might be said of </w:t>
      </w:r>
      <w:r w:rsidRPr="004F6E4E">
        <w:rPr>
          <w:rStyle w:val="StyleUnderline"/>
        </w:rPr>
        <w:t>North Korean officials</w:t>
      </w:r>
      <w:r w:rsidRPr="004F6E4E">
        <w:rPr>
          <w:sz w:val="16"/>
        </w:rPr>
        <w:t xml:space="preserve">, they </w:t>
      </w:r>
      <w:r w:rsidRPr="004F6E4E">
        <w:rPr>
          <w:rStyle w:val="StyleUnderline"/>
        </w:rPr>
        <w:t>are not stupid. They saw the U.S. back off from regime change in Cuba when faced with nuclear weapons. They saw Saddam</w:t>
      </w:r>
      <w:r w:rsidRPr="004F6E4E">
        <w:rPr>
          <w:sz w:val="16"/>
        </w:rPr>
        <w:t xml:space="preserve"> Hussein, who did not have nuclear weapons (despite false assurances from U.S. officials that he did), </w:t>
      </w:r>
      <w:r w:rsidRPr="004F6E4E">
        <w:rPr>
          <w:rStyle w:val="StyleUnderline"/>
        </w:rPr>
        <w:t>lose power</w:t>
      </w:r>
      <w:r w:rsidRPr="004F6E4E">
        <w:rPr>
          <w:sz w:val="16"/>
        </w:rPr>
        <w:t xml:space="preserve"> (and his life) </w:t>
      </w:r>
      <w:r w:rsidRPr="004F6E4E">
        <w:rPr>
          <w:rStyle w:val="StyleUnderline"/>
        </w:rPr>
        <w:t>in a U.S. regime-change operation</w:t>
      </w:r>
      <w:r w:rsidRPr="004F6E4E">
        <w:rPr>
          <w:sz w:val="16"/>
        </w:rPr>
        <w:t>. They saw what happened to Libyan leader Muammar Qaddafi, after the U.S. targeted him for a regime-change operation. The last thing that North Korean officials want to hear is someone like Hillary Clinton proudly exclaiming about North Korean leader Kim Jong-Un what she said after Qaddafi was killed in the Libya regime-change operation: “We came, we saw, he died.”</w:t>
      </w:r>
    </w:p>
    <w:p w14:paraId="74DF1003" w14:textId="77777777" w:rsidR="00FB3143" w:rsidRPr="004F6E4E" w:rsidRDefault="00FB3143" w:rsidP="00FB3143"/>
    <w:p w14:paraId="550E6C25" w14:textId="10D0213F" w:rsidR="00EF512C" w:rsidRPr="004F6E4E" w:rsidRDefault="00EF512C" w:rsidP="00EF512C">
      <w:pPr>
        <w:pStyle w:val="Heading3"/>
      </w:pPr>
      <w:r w:rsidRPr="004F6E4E">
        <w:t>AT: War Good – Attack Fails</w:t>
      </w:r>
    </w:p>
    <w:p w14:paraId="70E069BE" w14:textId="6C45977B" w:rsidR="00EF512C" w:rsidRPr="004F6E4E" w:rsidRDefault="00EF512C" w:rsidP="00EF512C"/>
    <w:p w14:paraId="28D64033" w14:textId="592F1E02" w:rsidR="00EF512C" w:rsidRPr="004F6E4E" w:rsidRDefault="00EF512C" w:rsidP="00EF512C">
      <w:pPr>
        <w:pStyle w:val="Heading4"/>
      </w:pPr>
      <w:r w:rsidRPr="004F6E4E">
        <w:t xml:space="preserve">Trump would first strike – it would fail, escalate and cause millions of deaths. Also, terrorists would get NoKo’s nukes </w:t>
      </w:r>
      <w:r w:rsidR="00BF3826" w:rsidRPr="004F6E4E">
        <w:t xml:space="preserve">post-strike </w:t>
      </w:r>
      <w:r w:rsidRPr="004F6E4E">
        <w:t xml:space="preserve">– turns their impact. </w:t>
      </w:r>
    </w:p>
    <w:p w14:paraId="3E69BA3F" w14:textId="08F03F9D" w:rsidR="00EF512C" w:rsidRPr="004F6E4E" w:rsidRDefault="00EF512C" w:rsidP="00EF512C">
      <w:r w:rsidRPr="004F6E4E">
        <w:rPr>
          <w:rStyle w:val="Style13ptBold"/>
        </w:rPr>
        <w:t>Bowden 17</w:t>
      </w:r>
      <w:r w:rsidRPr="004F6E4E">
        <w:t xml:space="preserve"> – </w:t>
      </w:r>
      <w:r w:rsidR="002F74BF" w:rsidRPr="004F6E4E">
        <w:t>(</w:t>
      </w:r>
      <w:r w:rsidRPr="004F6E4E">
        <w:t>Mark, “How to Deal With North Korea,” The Atlantic July/August 2017 Issue, https://www.theatlantic.com/magazine/archive/2017/07/the-worst-problem-on-earth/528717/</w:t>
      </w:r>
      <w:r w:rsidR="002F74BF" w:rsidRPr="004F6E4E">
        <w:t>)//a-berg</w:t>
      </w:r>
    </w:p>
    <w:p w14:paraId="791AD4EE" w14:textId="77777777" w:rsidR="00EF512C" w:rsidRPr="004F6E4E" w:rsidRDefault="00EF512C" w:rsidP="00EF512C">
      <w:pPr>
        <w:rPr>
          <w:sz w:val="16"/>
        </w:rPr>
      </w:pPr>
      <w:r w:rsidRPr="004F6E4E">
        <w:rPr>
          <w:rStyle w:val="StyleUnderline"/>
        </w:rPr>
        <w:t xml:space="preserve">An all-out attack on North Korea would succeed. The U.S. and South Korea are fully capable of defeating its military forces and toppling the Kim dynasty. </w:t>
      </w:r>
      <w:r w:rsidRPr="004F6E4E">
        <w:rPr>
          <w:sz w:val="16"/>
        </w:rPr>
        <w:t xml:space="preserve">For sheer boldness and clarity, </w:t>
      </w:r>
      <w:r w:rsidRPr="004F6E4E">
        <w:rPr>
          <w:rStyle w:val="StyleUnderline"/>
        </w:rPr>
        <w:t>this is the option that would play best to President Trump’s base.</w:t>
      </w:r>
      <w:r w:rsidRPr="004F6E4E">
        <w:rPr>
          <w:sz w:val="16"/>
        </w:rPr>
        <w:t xml:space="preserve"> (Some campaign posters for Trump boasted, finally someone with balls.) But to work, a preventive strike would require the most massive U.S. military attack since the first Korean War—a commitment of troops and resources far greater than any seen by most Americans and Koreans alive today. What makes a decisive first strike attractive is the fact that Kim’s menace is growing. Whatever the ghastly toll in casualties a peninsular war would produce today, multiply it exponentially once Kim obtains nuclear ICBMs. Although North Korea already has a million-man army, chemical and biological weapons, and a number of nuclear bombs, its current striking range is strictly regional. A sudden hammer blow before Kim’s capabilities go global is precisely the kind of solution that might tempt Trump. Being able to reach U.S. territory with a nuclear weapon—right now the only adversarial powers with that ability are Russia and China—would make North Korea, because of its volatility, the biggest direct threat to American security in the world. Trump’s assertion of “America First” would seem to provide a rationale for drastic action regardless of the consequences to South Koreans, Japanese, and other people in the area. By Trumpian logic, the cost of all-out war might be acceptable if the war remains on the other side of the world—a thought that ought to keep South Koreans and Japanese up at night. The definition of “acceptable losses” depends heavily on whose population is doing the dying. The brightest hope of prevention is that it could be executed so swiftly and decisively that North Korea would not have time to respond. This is a fantasy. </w:t>
      </w:r>
      <w:r w:rsidRPr="004F6E4E">
        <w:rPr>
          <w:rStyle w:val="StyleUnderline"/>
        </w:rPr>
        <w:t>An American first strike would likely trigger one of the worst mass killings in human history</w:t>
      </w:r>
      <w:r w:rsidRPr="004F6E4E">
        <w:rPr>
          <w:sz w:val="16"/>
        </w:rPr>
        <w:t>. “</w:t>
      </w:r>
      <w:r w:rsidRPr="004F6E4E">
        <w:rPr>
          <w:rStyle w:val="StyleUnderline"/>
        </w:rPr>
        <w:t>When you’re discussing nuclear issues and the potential of a nuclear attack, even a 1 percent chance of failure has potentially catastrophically high costs,”</w:t>
      </w:r>
      <w:r w:rsidRPr="004F6E4E">
        <w:rPr>
          <w:sz w:val="16"/>
        </w:rPr>
        <w:t xml:space="preserve"> Abe Denmark, a former deputy assistant secretary of defense for East Asia under Barack Obama, told me in May. “You could get people who will give you General Buck Turgidson’s line from Dr. Strangelove,” he said, referring to the character played by George C. Scott in Stanley Kubrick’s classic film, who glibly acknowledges the millions of lives likely to be lost in a nuclear exchange by telling the president, “I’m not saying we wouldn’t get our hair mussed.” </w:t>
      </w:r>
      <w:r w:rsidRPr="004F6E4E">
        <w:rPr>
          <w:rStyle w:val="StyleUnderline"/>
        </w:rPr>
        <w:t>Kim’s arsenal is a tough target. “It’s not possible that you get 100 percent of it with high confidence</w:t>
      </w:r>
      <w:r w:rsidRPr="004F6E4E">
        <w:rPr>
          <w:sz w:val="16"/>
        </w:rPr>
        <w:t xml:space="preserve">, for a couple of reasons,” Michèle Flournoy, a former undersecretary of defense in the Obama administration and currently the CEO of the Center for a New American Security, told me when we spoke this spring. “One reason is, I don’t believe anybody has perfect intelligence about where all the nuclear weapons are. Two, I think there is an expectation that, </w:t>
      </w:r>
      <w:r w:rsidRPr="004F6E4E">
        <w:rPr>
          <w:rStyle w:val="StyleUnderline"/>
        </w:rPr>
        <w:t>when they do ultimately deploy nuclear weapons, they will likely put them on mobile systems, which are harder to find, track, and target. Some may also be in hardened shelters or deep underground.</w:t>
      </w:r>
      <w:r w:rsidRPr="004F6E4E">
        <w:rPr>
          <w:sz w:val="16"/>
        </w:rPr>
        <w:t xml:space="preserve"> So it’s a difficult target set—not something that could be destroyed in a single bolt-from-the-blue attack.” North Korea is a forbidding, mountainous place, its terrain perfect for hiding and securing things. Ever since 1953, the country’s security and the survival of the Kim dynasty have relied on military stalemate. Resisting the American threat—surviving a first strike with the ability to respond—has been a cornerstone of the country’s military strategy for three generations. And </w:t>
      </w:r>
      <w:r w:rsidRPr="004F6E4E">
        <w:rPr>
          <w:rStyle w:val="StyleUnderline"/>
        </w:rPr>
        <w:t>with only a few of its worst weapons, North Korea could, probably within hours, kill millions. This means an American first strike would likely trigger one of the worst mass killings in human history</w:t>
      </w:r>
      <w:r w:rsidRPr="004F6E4E">
        <w:rPr>
          <w:sz w:val="16"/>
        </w:rPr>
        <w:t xml:space="preserve">. In 2005, Sam Gardiner, a retired U.S. Air Force colonel who specialized in conducting war games at the National War College, estimated that the use of </w:t>
      </w:r>
      <w:r w:rsidRPr="004F6E4E">
        <w:rPr>
          <w:rStyle w:val="StyleUnderline"/>
        </w:rPr>
        <w:t>sarin gas</w:t>
      </w:r>
      <w:r w:rsidRPr="004F6E4E">
        <w:rPr>
          <w:sz w:val="16"/>
        </w:rPr>
        <w:t xml:space="preserve"> alone </w:t>
      </w:r>
      <w:r w:rsidRPr="004F6E4E">
        <w:rPr>
          <w:rStyle w:val="StyleUnderline"/>
        </w:rPr>
        <w:t>would produce 1 million casualties.</w:t>
      </w:r>
      <w:r w:rsidRPr="004F6E4E">
        <w:rPr>
          <w:sz w:val="16"/>
        </w:rPr>
        <w:t xml:space="preserve"> Gardiner now says, in light of what we have learned from gas attacks on civilians in Syria, that </w:t>
      </w:r>
      <w:r w:rsidRPr="004F6E4E">
        <w:rPr>
          <w:rStyle w:val="StyleUnderline"/>
        </w:rPr>
        <w:t>the number would likely be three to five times greater.</w:t>
      </w:r>
      <w:r w:rsidRPr="004F6E4E">
        <w:rPr>
          <w:sz w:val="16"/>
        </w:rPr>
        <w:t xml:space="preserve"> And today North Korea has an even wider array of chemical and biological weapons than it did 12 years ago—the recent assassination of Kim’s half brother, Kim Jong Nam, demonstrated the potency of at least one compound, the nerve agent VX. </w:t>
      </w:r>
      <w:r w:rsidRPr="004F6E4E">
        <w:rPr>
          <w:rStyle w:val="StyleUnderline"/>
        </w:rPr>
        <w:t xml:space="preserve">The Kim regime is believed to have biological weapons including anthrax, botulism, hemorrhagic fever, plague, smallpox, typhoid, and yellow fever. And it has missiles capable of reaching Tokyo, a metropolitan area of nearly 38 million. In other words, any effort to crush North Korea flirts not just with heavy losses, but with one of the greatest catastrophes in human history. </w:t>
      </w:r>
      <w:r w:rsidRPr="004F6E4E">
        <w:rPr>
          <w:sz w:val="16"/>
        </w:rPr>
        <w:t xml:space="preserve">Kim would bear the greatest share of responsibility for such a catastrophe, but </w:t>
      </w:r>
      <w:r w:rsidRPr="004F6E4E">
        <w:rPr>
          <w:rStyle w:val="StyleUnderline"/>
        </w:rPr>
        <w:t>for the U.S. to force his hand with a first strike, to do so without severe provocation or an immediate and dire threat, would be not only foolhardy but morally indefensible.</w:t>
      </w:r>
      <w:r w:rsidRPr="004F6E4E">
        <w:rPr>
          <w:sz w:val="16"/>
        </w:rPr>
        <w:t xml:space="preserve"> That this decision now rests with Donald Trump, who has not shown abundant capacity for moral judgment, is not reassuring. If mass civilian killings were not a factor—if the war were a military contest alone—South Korea by itself could defeat its northern cousin. It would be a lopsided fight. South Korea’s economy is the world’s 11th-largest, and in recent decades the country has competed with Saudi Arabia for the distinction of being the No. 1 arms buyer. And behind South Korea stands the formidable might of the U.S. military. But lopsided does not necessarily mean easy. The combined air power would rapidly defeat North Korea’s air force, but would face ground-to-air missiles—a gantlet far more treacherous than anything American pilots have encountered since Vietnam. In the American method of modern war, which depends on control of the skies, a large number of aircraft are aloft over the battlefield at once—fighters, bombers, surveillance planes, drones, and flying command and control platforms. Maintaining this flying armada would require eliminating Pyongyang’s defenses. </w:t>
      </w:r>
      <w:r w:rsidRPr="004F6E4E">
        <w:rPr>
          <w:rStyle w:val="StyleUnderline"/>
        </w:rPr>
        <w:t>Locating and securing North Korea’s nuclear stockpiles and heavy weapons would take longer</w:t>
      </w:r>
      <w:r w:rsidRPr="004F6E4E">
        <w:rPr>
          <w:sz w:val="16"/>
        </w:rPr>
        <w:t xml:space="preserve">. Some years ago, Thomas McInerney, a retired Air Force lieutenant general and a Fox News military analyst who has been an outspoken advocate of a preventive strike, estimated with remarkable optimism that eliminating North Korea’s military threat would take 30 to 60 days. But let’s </w:t>
      </w:r>
      <w:r w:rsidRPr="004F6E4E">
        <w:rPr>
          <w:rStyle w:val="StyleUnderline"/>
        </w:rPr>
        <w:t>suppose</w:t>
      </w:r>
      <w:r w:rsidRPr="004F6E4E">
        <w:rPr>
          <w:sz w:val="16"/>
        </w:rPr>
        <w:t xml:space="preserve"> (</w:t>
      </w:r>
      <w:r w:rsidRPr="004F6E4E">
        <w:rPr>
          <w:rStyle w:val="StyleUnderline"/>
        </w:rPr>
        <w:t>unrealistically</w:t>
      </w:r>
      <w:r w:rsidRPr="004F6E4E">
        <w:rPr>
          <w:sz w:val="16"/>
        </w:rPr>
        <w:t xml:space="preserve">) that </w:t>
      </w:r>
      <w:r w:rsidRPr="004F6E4E">
        <w:rPr>
          <w:rStyle w:val="StyleUnderline"/>
        </w:rPr>
        <w:t>a preventive strike did take out every single one of Kim’s missiles and artillery batteries. That still leaves his huge, well-trained, and well-equipped army. A ground war against it would likely be more difficult than the first Korean War. In David</w:t>
      </w:r>
      <w:r w:rsidRPr="004F6E4E">
        <w:rPr>
          <w:sz w:val="16"/>
        </w:rPr>
        <w:t xml:space="preserve"> Halberstam’s book The Coldest Winter, he described the memories of Herbert “Pappy” Miller, a sergeant with the First Cavalry Division, after a battle with North Korean troops near the village of Taejon in 1950: No matter how well you fought, there were always more. Always. They would slip behind you, cut off your avenue of retreat, and then they would hit you on the flanks. They were superb at that, Miller thought. The first wave or two would come at you with rifles, and right behind them were soldiers without rifles ready to pick up the weapons of those who had fallen and keep coming. Against an army with that many men, everyone, he thought, needed an automatic weapon. Today, American soldiers would all have automatic weapons—but so would the enemy. The North Koreans would not just make a frontal assault, either, the way they did in 1950. They are believed to have tunnels stretching under the DMZ and into South Korea. </w:t>
      </w:r>
      <w:r w:rsidRPr="004F6E4E">
        <w:rPr>
          <w:rStyle w:val="StyleUnderline"/>
        </w:rPr>
        <w:t>Special forces could be inserted almost anywhere in South Korea by tunnel, aircraft, boat, or the North Korean navy’s fleet of miniature submarines. They could wreak havoc on American and South Korean air operations and defenses, and might be able to smuggle a nuclear device to detonate under Seoul itself.</w:t>
      </w:r>
      <w:r w:rsidRPr="004F6E4E">
        <w:rPr>
          <w:sz w:val="16"/>
        </w:rPr>
        <w:t xml:space="preserve"> And for those America Firsters who might view Asian losses as acceptable, consider that there are also some 30,000 Americans on the firing lines—and that even if those lives are deemed expendable, another immediate casualty of all-out war in Korea would likely be South Korea’s booming economy, whose collapse would be felt in markets all over the world. So </w:t>
      </w:r>
      <w:r w:rsidRPr="004F6E4E">
        <w:rPr>
          <w:rStyle w:val="StyleUnderline"/>
        </w:rPr>
        <w:t>the cost of even a perfect first strike would be appalling</w:t>
      </w:r>
      <w:r w:rsidRPr="004F6E4E">
        <w:rPr>
          <w:sz w:val="16"/>
        </w:rPr>
        <w:t>. In 1969, long before Pyongyang had missiles or nukes, the risks were bad enough that Richard Nixon—hardly a man timid about using force—opted against retaliating after two North Korean aircraft shot down a U.S. spy plane, killing all 31 Americans on board. Jim Walsh is a senior research associate at the MIT Security Studies Program and a board member of the Center for Arms Control and Non-Proliferation. I talked with him this spring, as tensions between North Korea and the U.S. escalated. “I had a friend who just returned from Seoul, where he had a chance to talk with U.S. Forces Korea—uniformed military officers—and he asked them, ‘Do you have a capability to remove North Korea’s nuclear weapons?’ And the response was ‘Can we use nuclear weapons or not?’</w:t>
      </w:r>
      <w:r w:rsidRPr="004F6E4E">
        <w:rPr>
          <w:rFonts w:ascii="Times New Roman" w:hAnsi="Times New Roman" w:cs="Times New Roman"/>
          <w:sz w:val="16"/>
        </w:rPr>
        <w:t> </w:t>
      </w:r>
      <w:r w:rsidRPr="004F6E4E">
        <w:rPr>
          <w:rFonts w:cs="Georgia"/>
          <w:sz w:val="16"/>
        </w:rPr>
        <w:t>”</w:t>
      </w:r>
      <w:r w:rsidRPr="004F6E4E">
        <w:rPr>
          <w:sz w:val="16"/>
        </w:rPr>
        <w:t xml:space="preserve"> Putting aside the irony of using nuclear weapons to prevent the use of nuclear weapons, the answer Walsh got in that scenario was still: No guarantee. “If we don’t get everything, then we have a really pissed-off adversary who possesses nuclear weapons who has just been attacked,” Walsh said. “It’s not clear even with nukes that you could get all the artillery. And if you did use nukes, is that something South Korea is going to sign up for? There’s three minutes’ flight time from just north of the DMZ to Seoul. Do you really want to be dropping nuclear weapons that close to our ally’s capital? Think of the radioactive fallout. If you don’t take out all the batteries, then you have thousands of munitions raining down on Seoul. So I don’t get how an all-out attack works.” Even if a U.S. president could get Americans to support such an attack, Walsh added, the South Koreans would likely object. “All the fighting is going to happen on Korean soil. So it seems to me the South Koreans should certainly have a say in this. I don’t see them signing off.” Especially not now, with the election in May of Moon Jae-in as president. Moon is a liberal who has said he might be willing to reopen talks with Pyongyang and, far from endorsing aggressive action, has criticized the recent deployment around Seoul of America’s thaad (Terminal High Altitude Area Defense) missiles, which are designed to intercept incoming missiles. These aren’t the only problems with a preventive strike. To be effective, it would depend on surprise, on delivering the maximum amount of force as quickly as possible—which would in turn require a significant buildup of U.S. forces in the region. At the start of the Iraq War, American warplanes flew about 800 sorties a day. An all-out attack on North Korea, a far more formidable military power than Saddam Hussein’s Iraq, would almost certainly require more. In order to resist a ground invasion of South Korea, the U.S. would need to bolster the assets currently in place. U.S. Special Forces would need to be positioned to go after crucial nuclear sites and missile platforms; ships would have to be stationed in the Sea of Japan and the Yellow Sea. It’s highly improbable that all of this could happen without attracting Pyongyang’s notice. One of the things North Korea is better at than its southern neighbor is spying; recruiting and running spies is much easier in a free society than in a totalitarian one. </w:t>
      </w:r>
      <w:r w:rsidRPr="004F6E4E">
        <w:rPr>
          <w:rStyle w:val="StyleUnderline"/>
        </w:rPr>
        <w:t>But suppose, just for argument’s sake, that a preventive strike could work without any of the collateral damag</w:t>
      </w:r>
      <w:r w:rsidRPr="004F6E4E">
        <w:rPr>
          <w:sz w:val="16"/>
        </w:rPr>
        <w:t xml:space="preserve">e I’ve been describing. Suppose that U.S. forces could be positioned secretly, and that President Moon were on board. Suppose, further, that Pyongyang’s nukes could be disabled swiftly, its artillery batteries completely silenced, its missile platforms flattened, its leadership taken out—all before a counterstrike of any consequence could be made. And suppose still further that North Korea’s enormous army could be rapidly defeated, and that friendly casualties would remain surprisingly low, and that South Korea’s economy would not be significantly hurt. And suppose yet further that China and Russia agreed to sit on the sidelines and watch their longtime ally fall. Then Kim Jong Un, with his bad haircut and his legion of note-taking, big-hat-wearing, kowtowing generals, would be gone. South Korea’s fear of invasion from the North, gone. The menace of the state’s using chemical and biological weapons, gone. The nuclear threat, gone. Such a stunning outcome would be a mighty triumph indeed! It would be a truly awesome display of American power and know-how. </w:t>
      </w:r>
      <w:r w:rsidRPr="004F6E4E">
        <w:rPr>
          <w:rStyle w:val="StyleUnderline"/>
        </w:rPr>
        <w:t>What would be left? North Korea, a country of more than 25 million people, would be adrift. Immediate humanitarian relief would be necessary to prevent starvation and disease. An interim government would have to be put in place</w:t>
      </w:r>
      <w:r w:rsidRPr="004F6E4E">
        <w:rPr>
          <w:sz w:val="16"/>
        </w:rPr>
        <w:t xml:space="preserve">. If Iraq was a hard country to occupy and rebuild, </w:t>
      </w:r>
      <w:r w:rsidRPr="004F6E4E">
        <w:rPr>
          <w:rStyle w:val="StyleUnderline"/>
        </w:rPr>
        <w:t>imagine a suddenly stateless North Korea, possibly irradiated and toxic, its economy and infrastructure in ruins. There could still be hidden stockpiles of nuclear, biological, and chemical weapons scattered around the country, which would have to be found and secured before terrorists got to them. “Success,” in other words, would create the largest humanitarian crisis of modern time</w:t>
      </w:r>
      <w:r w:rsidRPr="004F6E4E">
        <w:rPr>
          <w:sz w:val="16"/>
        </w:rPr>
        <w:t xml:space="preserve">s—Syria’s miseries would be a playground scuffle by comparison. Contemplating such a collapse in The Atlantic back in 2006, Robert D. Kaplan wrote that dealing with it “could present the world—meaning, really, the American military—with the greatest stabilization operation since the end of World War II.” How long would it be before bands of armed fighters from Kim’s shattered army began taking charge, like Afghan warlords, in remote regions of the country? How long before they began targeting American occupation forces? Imagine China and South Korea beset by millions of desperate refugees. Would China sit still for a unified, American-allied Korea on its border? Having broken North Korea, the U.S. would own it for many, many years to come. Which would not be easy, or pretty. </w:t>
      </w:r>
      <w:r w:rsidRPr="004F6E4E">
        <w:rPr>
          <w:rStyle w:val="StyleUnderline"/>
        </w:rPr>
        <w:t>The ensuing chaos and carnage and ongoing cost might just make America miss Kim Jong Un</w:t>
      </w:r>
      <w:r w:rsidRPr="004F6E4E">
        <w:rPr>
          <w:sz w:val="16"/>
        </w:rPr>
        <w:t>’s big-bellied strut.</w:t>
      </w:r>
    </w:p>
    <w:p w14:paraId="1567AAB2" w14:textId="77777777" w:rsidR="00EF512C" w:rsidRPr="004F6E4E" w:rsidRDefault="00EF512C" w:rsidP="00EF512C"/>
    <w:p w14:paraId="450C286F" w14:textId="77777777" w:rsidR="00EF512C" w:rsidRPr="004F6E4E" w:rsidRDefault="00EF512C" w:rsidP="00EF512C">
      <w:pPr>
        <w:pStyle w:val="Heading4"/>
      </w:pPr>
      <w:r w:rsidRPr="004F6E4E">
        <w:t xml:space="preserve">Strikes fail to take out north Korean weapons systems – war would escalate to the use of nukes </w:t>
      </w:r>
    </w:p>
    <w:p w14:paraId="7E7805E2" w14:textId="2D99CB4C" w:rsidR="00EF512C" w:rsidRPr="004F6E4E" w:rsidRDefault="00EF512C" w:rsidP="00EF512C">
      <w:r w:rsidRPr="004F6E4E">
        <w:rPr>
          <w:rStyle w:val="Style13ptBold"/>
        </w:rPr>
        <w:t>Rich 7/5</w:t>
      </w:r>
      <w:r w:rsidRPr="004F6E4E">
        <w:t xml:space="preserve"> – </w:t>
      </w:r>
      <w:r w:rsidR="002F74BF" w:rsidRPr="004F6E4E">
        <w:t>(</w:t>
      </w:r>
      <w:r w:rsidRPr="004F6E4E">
        <w:t>Motoko Rich, Tokyo bureau chief for NYT, In North Korea, ‘Surgical Strike’ Could Spin Into ‘Worst Kind of Fighting’, July 5 2017, https://www.nytimes.com/2017/07/05/world/asia/north-korea-south-us-nuclear-war.html</w:t>
      </w:r>
      <w:r w:rsidR="002F74BF" w:rsidRPr="004F6E4E">
        <w:t>)//a-berg</w:t>
      </w:r>
    </w:p>
    <w:p w14:paraId="76DAF6E9" w14:textId="52CFBB32" w:rsidR="006D721D" w:rsidRPr="004F6E4E" w:rsidRDefault="00EF512C" w:rsidP="006D721D">
      <w:r w:rsidRPr="004F6E4E">
        <w:rPr>
          <w:sz w:val="16"/>
        </w:rPr>
        <w:t xml:space="preserve">SEOUL, South Korea — </w:t>
      </w:r>
      <w:r w:rsidRPr="004F6E4E">
        <w:rPr>
          <w:rStyle w:val="StyleUnderline"/>
        </w:rPr>
        <w:t>The standoff over North Korea’s nuclear program has</w:t>
      </w:r>
      <w:r w:rsidRPr="004F6E4E">
        <w:rPr>
          <w:sz w:val="16"/>
        </w:rPr>
        <w:t xml:space="preserve"> long </w:t>
      </w:r>
      <w:r w:rsidRPr="004F6E4E">
        <w:rPr>
          <w:rStyle w:val="StyleUnderline"/>
        </w:rPr>
        <w:t>been shaped by the view that the U</w:t>
      </w:r>
      <w:r w:rsidRPr="004F6E4E">
        <w:rPr>
          <w:sz w:val="16"/>
        </w:rPr>
        <w:t xml:space="preserve">nited </w:t>
      </w:r>
      <w:r w:rsidRPr="004F6E4E">
        <w:rPr>
          <w:rStyle w:val="StyleUnderline"/>
        </w:rPr>
        <w:t>S</w:t>
      </w:r>
      <w:r w:rsidRPr="004F6E4E">
        <w:rPr>
          <w:sz w:val="16"/>
        </w:rPr>
        <w:t xml:space="preserve">tates </w:t>
      </w:r>
      <w:r w:rsidRPr="004F6E4E">
        <w:rPr>
          <w:rStyle w:val="StyleUnderline"/>
        </w:rPr>
        <w:t>has no viable military option to destroy it. Any attempt to do so</w:t>
      </w:r>
      <w:r w:rsidRPr="004F6E4E">
        <w:rPr>
          <w:sz w:val="16"/>
        </w:rPr>
        <w:t xml:space="preserve">, many say, </w:t>
      </w:r>
      <w:r w:rsidRPr="004F6E4E">
        <w:rPr>
          <w:rStyle w:val="StyleUnderline"/>
        </w:rPr>
        <w:t>would provoke a brutal counterattack</w:t>
      </w:r>
      <w:r w:rsidRPr="004F6E4E">
        <w:rPr>
          <w:sz w:val="16"/>
        </w:rPr>
        <w:t xml:space="preserve"> against South Korea </w:t>
      </w:r>
      <w:r w:rsidRPr="004F6E4E">
        <w:rPr>
          <w:rStyle w:val="StyleUnderline"/>
        </w:rPr>
        <w:t>too bloody and damaging to risk. That remains a major constraint on the Trump administration’s response</w:t>
      </w:r>
      <w:r w:rsidRPr="004F6E4E">
        <w:rPr>
          <w:sz w:val="16"/>
        </w:rPr>
        <w:t xml:space="preserve"> even as North Korea’s leader, Kim Jong-un, approaches his goal of a nuclear arsenal capable of striking the United States. On Tuesday, the North appeared to cross a new threshold, testing a weapon that it described as an intercontinental ballistic missile and that analysts said could potentially hit Alaska. Over the years, as it does for potential crises around the world, the Pentagon has drafted and refined multiple war plans, including an enormous retaliatory invasion and limited pre-emptive attacks, and it holds annual military exercises with South Korean forces based on them. On Wednesday, the Trump administration made a point of threatening a military response. Gen. Vincent K. Brooks, commander of the American forces that conducted a missile exercise with South Korea, said the United States had chosen “self-restraint” with the North. Nikki R. Haley, the American ambassador to the United Nations, said her country’s “considerable military forces” were an option. “We will use them if we must, but we prefer not to have to go in that direction,” she told the Security Council. But the </w:t>
      </w:r>
      <w:r w:rsidRPr="004F6E4E">
        <w:rPr>
          <w:rStyle w:val="StyleUnderline"/>
        </w:rPr>
        <w:t>military options are more grim than ever. Even the most limited strike risks staggering casualties</w:t>
      </w:r>
      <w:r w:rsidRPr="004F6E4E">
        <w:rPr>
          <w:sz w:val="16"/>
        </w:rPr>
        <w:t xml:space="preserve">, because </w:t>
      </w:r>
      <w:r w:rsidRPr="004F6E4E">
        <w:rPr>
          <w:rStyle w:val="StyleUnderline"/>
        </w:rPr>
        <w:t>North Korea could retaliate with</w:t>
      </w:r>
      <w:r w:rsidRPr="004F6E4E">
        <w:rPr>
          <w:sz w:val="16"/>
        </w:rPr>
        <w:t xml:space="preserve"> the </w:t>
      </w:r>
      <w:r w:rsidRPr="004F6E4E">
        <w:rPr>
          <w:rStyle w:val="StyleUnderline"/>
        </w:rPr>
        <w:t>thousands of artillery pieces</w:t>
      </w:r>
      <w:r w:rsidRPr="004F6E4E">
        <w:rPr>
          <w:sz w:val="16"/>
        </w:rPr>
        <w:t xml:space="preserve"> it has positioned along its border with the South. Though the arsenal is of limited range and could be destroyed in days, the United States defense secretary, Jim Mattis, recently warned that if North Korea used it, </w:t>
      </w:r>
      <w:r w:rsidRPr="004F6E4E">
        <w:rPr>
          <w:rStyle w:val="StyleUnderline"/>
        </w:rPr>
        <w:t xml:space="preserve">it “would be probably the worst kind of fighting in most people’s lifetimes.” </w:t>
      </w:r>
      <w:r w:rsidRPr="004F6E4E">
        <w:rPr>
          <w:sz w:val="16"/>
        </w:rPr>
        <w:t xml:space="preserve">Beyond that, there is no historical precedent for a military attack aimed at destroying a country’s nuclear arsenal. The last time the United States is known to have seriously considered attacking the North was in 1994, more than a decade before its first nuclear test. The defense secretary at the time, William J. Perry, asked the Pentagon to prepare plans for a “surgical strike” on a nuclear reactor, but he backed off after concluding it would set off warfare that could leave hundreds of thousands dead. </w:t>
      </w:r>
      <w:r w:rsidRPr="004F6E4E">
        <w:rPr>
          <w:rStyle w:val="StyleUnderline"/>
        </w:rPr>
        <w:t>The stakes are even higher now</w:t>
      </w:r>
      <w:r w:rsidRPr="004F6E4E">
        <w:rPr>
          <w:sz w:val="16"/>
        </w:rPr>
        <w:t xml:space="preserve">. American officials believe </w:t>
      </w:r>
      <w:r w:rsidRPr="004F6E4E">
        <w:rPr>
          <w:rStyle w:val="StyleUnderline"/>
        </w:rPr>
        <w:t>North Korea has built as many as a dozen nuclear bombs — perhaps many more — and can mount them on missiles capable of hitting much of Japan and South Korea.</w:t>
      </w:r>
      <w:r w:rsidRPr="004F6E4E">
        <w:rPr>
          <w:sz w:val="16"/>
        </w:rPr>
        <w:t xml:space="preserve"> Earlier in his term, President Trump tried to change the dynamics of the crisis by forcing the North and its main economic benefactor, China, to reconsider Washington’s willingness to start a war. He spoke bluntly about the possibility of a “major, major conflict” on the Korean Peninsula, ordered warships into nearby waters and vowed to “solve” the nuclear problem. But Mr. Trump has backed off considerably in recent weeks, emphasizing efforts to pressure China to rein in Mr. Kim with sanctions instead. After all, </w:t>
      </w:r>
      <w:r w:rsidRPr="004F6E4E">
        <w:rPr>
          <w:rStyle w:val="StyleUnderline"/>
        </w:rPr>
        <w:t>a pre-emptive American attack would very likely fail to wipe out North Korea’s arsenal</w:t>
      </w:r>
      <w:r w:rsidRPr="004F6E4E">
        <w:rPr>
          <w:sz w:val="16"/>
        </w:rPr>
        <w:t xml:space="preserve">, because some of </w:t>
      </w:r>
      <w:r w:rsidRPr="004F6E4E">
        <w:rPr>
          <w:rStyle w:val="StyleUnderline"/>
        </w:rPr>
        <w:t>the North’s facilities are deep in mountain caves or underground</w:t>
      </w:r>
      <w:r w:rsidRPr="004F6E4E">
        <w:rPr>
          <w:sz w:val="16"/>
        </w:rPr>
        <w:t xml:space="preserve"> and many of </w:t>
      </w:r>
      <w:r w:rsidRPr="004F6E4E">
        <w:rPr>
          <w:rStyle w:val="StyleUnderline"/>
        </w:rPr>
        <w:t>its missiles are hidden on mobile launchers. The North</w:t>
      </w:r>
      <w:r w:rsidRPr="004F6E4E">
        <w:rPr>
          <w:sz w:val="16"/>
        </w:rPr>
        <w:t xml:space="preserve"> has warned that </w:t>
      </w:r>
      <w:r w:rsidRPr="004F6E4E">
        <w:rPr>
          <w:rStyle w:val="StyleUnderline"/>
        </w:rPr>
        <w:t>it would immediately retaliate by launching nuclear missiles</w:t>
      </w:r>
      <w:r w:rsidRPr="004F6E4E">
        <w:rPr>
          <w:sz w:val="16"/>
        </w:rPr>
        <w:t xml:space="preserve">. But predicting how Mr. Kim would actually respond to a limited attack is an exercise in strategic game theory, with many analysts arguing that he would refrain from immediately going nuclear or using his stockpile of chemical and biological weapons to avoid provoking a nuclear response from the United States. Assuming Mr. </w:t>
      </w:r>
      <w:r w:rsidRPr="004F6E4E">
        <w:rPr>
          <w:rStyle w:val="StyleUnderline"/>
        </w:rPr>
        <w:t>Kim</w:t>
      </w:r>
      <w:r w:rsidRPr="004F6E4E">
        <w:rPr>
          <w:sz w:val="16"/>
        </w:rPr>
        <w:t xml:space="preserve"> is rational and his primary goal is the preservation of his regime, he </w:t>
      </w:r>
      <w:r w:rsidRPr="004F6E4E">
        <w:rPr>
          <w:rStyle w:val="StyleUnderline"/>
        </w:rPr>
        <w:t>would</w:t>
      </w:r>
      <w:r w:rsidRPr="004F6E4E">
        <w:rPr>
          <w:sz w:val="16"/>
        </w:rPr>
        <w:t xml:space="preserve"> only </w:t>
      </w:r>
      <w:r w:rsidRPr="004F6E4E">
        <w:rPr>
          <w:rStyle w:val="StyleUnderline"/>
        </w:rPr>
        <w:t>turn to such weapons if he needed to repel a full-scale invasion</w:t>
      </w:r>
      <w:r w:rsidRPr="004F6E4E">
        <w:rPr>
          <w:sz w:val="16"/>
        </w:rPr>
        <w:t xml:space="preserve"> or felt a nuclear attack or other attempt on his life was imminent, these analysts say. But anticipating what the North might do with its conventional weapons in the opening hours and days after an American attack is like trying to describe a “very complex game of three-dimensional chess in terms of tic-tac-toe,” said Anthony H. Cordesman, a national security analyst at the Center for Strategic and International Studies in Washington. The problem, Mr. Cordesman said, is that </w:t>
      </w:r>
      <w:r w:rsidRPr="004F6E4E">
        <w:rPr>
          <w:rStyle w:val="StyleUnderline"/>
        </w:rPr>
        <w:t xml:space="preserve">there are many ways and reasons for each side to escalate the fighting once it begins. Stopping it would be much more difficult. </w:t>
      </w:r>
      <w:r w:rsidRPr="004F6E4E">
        <w:rPr>
          <w:sz w:val="16"/>
        </w:rPr>
        <w:t xml:space="preserve">Opening Salvos North and South Korea, separated by the world’s most heavily armed border, have had more than half a century to prepare for a resumption of the war that was suspended in 1953. While the North’s weaponry is less advanced, the South suffers a distinct geographical disadvantage: Nearly half its population lives within 50 miles of the Demilitarized Zone, including the 10 million people in Seoul, its capital. “You have this massive agglomeration of everything that is important in South Korea — government, business and the huge population — and all of it is in this gigantic megalopolis that starts 30 miles from the border and ends 70 miles from the border,” said Robert E. Kelly, a professor of political science at Pusan National University in South Korea. “In terms of national security, it’s just nuts.” </w:t>
      </w:r>
      <w:r w:rsidRPr="004F6E4E">
        <w:rPr>
          <w:rStyle w:val="StyleUnderline"/>
        </w:rPr>
        <w:t>North Korea</w:t>
      </w:r>
      <w:r w:rsidRPr="004F6E4E">
        <w:rPr>
          <w:sz w:val="16"/>
        </w:rPr>
        <w:t xml:space="preserve"> has positioned as many as 8,000 artillery cannons and rocket launchers on its side of the Demilitarized Zone, analysts say, an arsenal capable of raining up to 300,000 rounds on the South in the first hour of a counterattack. That means it </w:t>
      </w:r>
      <w:r w:rsidRPr="004F6E4E">
        <w:rPr>
          <w:rStyle w:val="StyleUnderline"/>
        </w:rPr>
        <w:t xml:space="preserve">can inflict tremendous damage without resorting to weapons of mass destruction. </w:t>
      </w:r>
      <w:r w:rsidRPr="004F6E4E">
        <w:rPr>
          <w:sz w:val="16"/>
        </w:rPr>
        <w:t xml:space="preserve">Mr. Kim could order a limited response, by hitting a base near the Demilitarized Zone, for example, and then pausing before doing more. </w:t>
      </w:r>
      <w:r w:rsidRPr="004F6E4E">
        <w:rPr>
          <w:rStyle w:val="StyleUnderline"/>
        </w:rPr>
        <w:t>But</w:t>
      </w:r>
      <w:r w:rsidRPr="004F6E4E">
        <w:rPr>
          <w:sz w:val="16"/>
        </w:rPr>
        <w:t xml:space="preserve"> most </w:t>
      </w:r>
      <w:r w:rsidRPr="004F6E4E">
        <w:rPr>
          <w:rStyle w:val="StyleUnderline"/>
        </w:rPr>
        <w:t xml:space="preserve">analysts expect the North would escalate quickly if attacked, to inflict as much damage as possible in case the United States and South Korea were preparing an invasion. </w:t>
      </w:r>
      <w:r w:rsidRPr="004F6E4E">
        <w:rPr>
          <w:sz w:val="16"/>
        </w:rPr>
        <w:t>“</w:t>
      </w:r>
      <w:r w:rsidRPr="004F6E4E">
        <w:rPr>
          <w:rStyle w:val="StyleUnderline"/>
        </w:rPr>
        <w:t>North Korea knows it is the end game and will not go down without a fight</w:t>
      </w:r>
      <w:r w:rsidRPr="004F6E4E">
        <w:rPr>
          <w:sz w:val="16"/>
        </w:rPr>
        <w:t xml:space="preserve">,” said Jeffrey W. Hornung of the RAND Corporation, adding, “I think it is going to be a barrage.” The North has often threatened to turn Seoul into a “sea of fire,” but the vast majority of its artillery has a range of three to six miles and cannot reach the city, analysts say. </w:t>
      </w:r>
      <w:r w:rsidRPr="004F6E4E">
        <w:rPr>
          <w:rStyle w:val="StyleUnderline"/>
        </w:rPr>
        <w:t>The North has</w:t>
      </w:r>
      <w:r w:rsidRPr="004F6E4E">
        <w:rPr>
          <w:sz w:val="16"/>
        </w:rPr>
        <w:t xml:space="preserve"> deployed at </w:t>
      </w:r>
      <w:r w:rsidRPr="004F6E4E">
        <w:rPr>
          <w:rStyle w:val="StyleUnderline"/>
        </w:rPr>
        <w:t>least three systems</w:t>
      </w:r>
      <w:r w:rsidRPr="004F6E4E">
        <w:rPr>
          <w:sz w:val="16"/>
        </w:rPr>
        <w:t xml:space="preserve">, though, </w:t>
      </w:r>
      <w:r w:rsidRPr="004F6E4E">
        <w:rPr>
          <w:rStyle w:val="StyleUnderline"/>
        </w:rPr>
        <w:t>that can reach</w:t>
      </w:r>
      <w:r w:rsidRPr="004F6E4E">
        <w:rPr>
          <w:sz w:val="16"/>
        </w:rPr>
        <w:t xml:space="preserve"> the </w:t>
      </w:r>
      <w:r w:rsidRPr="004F6E4E">
        <w:rPr>
          <w:rStyle w:val="StyleUnderline"/>
        </w:rPr>
        <w:t>Seoul</w:t>
      </w:r>
      <w:r w:rsidRPr="004F6E4E">
        <w:rPr>
          <w:sz w:val="16"/>
        </w:rPr>
        <w:t xml:space="preserve"> metropolitan area: Koksan 170-millimeter guns and 240-millimeter multiple-rocket launchers capable of hitting the northern suburbs and parts of the city, </w:t>
      </w:r>
      <w:r w:rsidRPr="004F6E4E">
        <w:rPr>
          <w:rStyle w:val="StyleUnderline"/>
        </w:rPr>
        <w:t>and</w:t>
      </w:r>
      <w:r w:rsidRPr="004F6E4E">
        <w:rPr>
          <w:sz w:val="16"/>
        </w:rPr>
        <w:t xml:space="preserve"> 300-millimeter multiple-rocket </w:t>
      </w:r>
      <w:r w:rsidRPr="004F6E4E">
        <w:rPr>
          <w:rStyle w:val="StyleUnderline"/>
        </w:rPr>
        <w:t>launchers</w:t>
      </w:r>
      <w:r w:rsidRPr="004F6E4E">
        <w:rPr>
          <w:sz w:val="16"/>
        </w:rPr>
        <w:t xml:space="preserve">, </w:t>
      </w:r>
      <w:r w:rsidRPr="004F6E4E">
        <w:rPr>
          <w:rStyle w:val="StyleUnderline"/>
        </w:rPr>
        <w:t xml:space="preserve">which may be able to hit targets beyond Seoul. </w:t>
      </w:r>
      <w:r w:rsidRPr="004F6E4E">
        <w:rPr>
          <w:sz w:val="16"/>
        </w:rPr>
        <w:t xml:space="preserve">There are perhaps 1,000 such weapons near the Demilitarized Zone, many hidden in caves, tunnels and bunkers. But under a traditional artillery strategy, the North would not fire them all at once. Instead, it would hold some in reserve to avoid giving their positions away and to conserve munitions. How much damage an initial attack would inflict depends on how many are used and on how much of the ordnance explodes. In 2010, North Korean forces fired about 170 shells at an island in the South, killing two civilians and two soldiers. Analysts later concluded that about 25 percent of the North’s shells failed to detonate. A study published by the Nautilus Institute for Security and Sustainability in 2012 accounting for these and other factors such as population density concluded that the initial hours of an artillery barrage by the North focused on military targets would result in nearly 3,000 fatalities, while one targeting civilians would kill nearly 30,000 people. </w:t>
      </w:r>
      <w:r w:rsidRPr="004F6E4E">
        <w:rPr>
          <w:rStyle w:val="StyleUnderline"/>
        </w:rPr>
        <w:t>The North could</w:t>
      </w:r>
      <w:r w:rsidRPr="004F6E4E">
        <w:rPr>
          <w:sz w:val="16"/>
        </w:rPr>
        <w:t xml:space="preserve"> compound the damage by also firing ballistic missiles at Seoul. But Joseph S. Bermudez Jr., a North Korea expert at AllSource Analysis, a defense intelligence consultancy, said it was more likely to </w:t>
      </w:r>
      <w:r w:rsidRPr="004F6E4E">
        <w:rPr>
          <w:rStyle w:val="StyleUnderline"/>
        </w:rPr>
        <w:t xml:space="preserve">use missiles to target military installations, including American bases in Japan. </w:t>
      </w:r>
      <w:r w:rsidRPr="004F6E4E">
        <w:rPr>
          <w:sz w:val="16"/>
        </w:rPr>
        <w:t>The Defense United States and South Korean forces could be put on alert and bracing for retaliation before any attempt to knock out North Korea’s nuclear program. But there is little they can do to defend Seoul against a barrage of artillery. The South can intercept some ballistic missiles, with the recently installed Terminal High Altitude Area Defense system, as well as Patriot and Hawk systems. But it does not have anything like Israel’s Iron Dome that can destroy incoming artillery shells and rockets, which fly at lower altitudes. Instead, South Korean and American troops would employ traditional “counterbattery” tactics — using radar and other techniques to determine the location of the North’s guns when they are moved out of their bunkers and fired, and then using rockets and airstrikes to knock them out. David Maxwell, associate director for the Center for Security Studies at Georgetown University and a veteran of five tours in South Korea with the United States Army, said the Pentagon was constantly upgrading its counterbattery capabilities. But he added, “</w:t>
      </w:r>
      <w:r w:rsidRPr="004F6E4E">
        <w:rPr>
          <w:rStyle w:val="StyleUnderline"/>
        </w:rPr>
        <w:t>There is no silver bullet solution that can defeat North Korean fire before they inflict significant damage</w:t>
      </w:r>
      <w:r w:rsidRPr="004F6E4E">
        <w:rPr>
          <w:sz w:val="16"/>
        </w:rPr>
        <w:t xml:space="preserve"> on Seoul and South Korea.” Based on counterbattery efforts in the Iraq war, the Nautilus Institute study estimates that North Korea might lose about 1 percent of its artillery every hour to American and South Korean counterbattery fire, or more than a fifth of its arsenal after a day of fighting. </w:t>
      </w:r>
      <w:r w:rsidRPr="004F6E4E">
        <w:rPr>
          <w:rStyle w:val="StyleUnderline"/>
        </w:rPr>
        <w:t>What makes the situation so dangerous is how easy it would be for either side to take action that leads the other to conclude an all-out war is imminent and escalate the battle</w:t>
      </w:r>
      <w:r w:rsidRPr="004F6E4E">
        <w:rPr>
          <w:sz w:val="16"/>
        </w:rPr>
        <w:t xml:space="preserve">. The United States and South Korea could hit targets besides artillery, including supply lines and communication facilities, for example. The North could send tanks and troops across the border and drop special forces into the South’s ports. Especially perilous would be any hint that the United States and South Korea were preparing a “decapitation” strike against the North Korean leadership, </w:t>
      </w:r>
      <w:r w:rsidRPr="004F6E4E">
        <w:rPr>
          <w:rStyle w:val="StyleUnderline"/>
        </w:rPr>
        <w:t xml:space="preserve">which could lead a desperate Mr. Kim to turn to nuclear or </w:t>
      </w:r>
    </w:p>
    <w:p w14:paraId="12CC576A" w14:textId="03B9E226" w:rsidR="00EF512C" w:rsidRPr="004F6E4E" w:rsidRDefault="00EF512C" w:rsidP="00EF512C"/>
    <w:p w14:paraId="44D13475" w14:textId="67E4A560" w:rsidR="00EF512C" w:rsidRPr="004F6E4E" w:rsidRDefault="002F457B" w:rsidP="0009027B">
      <w:pPr>
        <w:pStyle w:val="Heading4"/>
      </w:pPr>
      <w:r w:rsidRPr="004F6E4E">
        <w:t>Strikes Fail</w:t>
      </w:r>
    </w:p>
    <w:p w14:paraId="486AC45C" w14:textId="6FBA8E64" w:rsidR="0009027B" w:rsidRPr="004F6E4E" w:rsidRDefault="002F457B" w:rsidP="0009027B">
      <w:r w:rsidRPr="004F6E4E">
        <w:rPr>
          <w:rStyle w:val="Style13ptBold"/>
        </w:rPr>
        <w:t>Weigant 7/5</w:t>
      </w:r>
      <w:r w:rsidRPr="004F6E4E">
        <w:t xml:space="preserve"> – Chris Weigant, political commentator, Bad, Worse, And Ineffectual Options On North Korea, 7/5/17, http://www.huffingtonpost.com/entry/bad-worse-and-ineffectual-options-on-north-korea_us_595d7253e4b085e766b5101b</w:t>
      </w:r>
      <w:r w:rsidR="002F74BF" w:rsidRPr="004F6E4E">
        <w:t>)//a-berg</w:t>
      </w:r>
    </w:p>
    <w:p w14:paraId="32ABA13F" w14:textId="77777777" w:rsidR="0009027B" w:rsidRPr="004F6E4E" w:rsidRDefault="0009027B" w:rsidP="0009027B"/>
    <w:p w14:paraId="3750E9B0" w14:textId="20C74822" w:rsidR="0009027B" w:rsidRPr="004F6E4E" w:rsidRDefault="0009027B" w:rsidP="0009027B">
      <w:pPr>
        <w:rPr>
          <w:rStyle w:val="StyleUnderline"/>
        </w:rPr>
      </w:pPr>
      <w:r w:rsidRPr="004F6E4E">
        <w:rPr>
          <w:sz w:val="16"/>
        </w:rPr>
        <w:t xml:space="preserve">So </w:t>
      </w:r>
      <w:r w:rsidRPr="004F6E4E">
        <w:rPr>
          <w:rStyle w:val="StyleUnderline"/>
        </w:rPr>
        <w:t>while it’s nice to fantasize about pinpoint airstrikes which take out North Korea’s missile and atomic facilities, the reality is that even if we were able to completely destroy their ability to make nuclear weapons and missiles, it’s still a horrendously bad option</w:t>
      </w:r>
      <w:r w:rsidRPr="004F6E4E">
        <w:rPr>
          <w:sz w:val="16"/>
        </w:rPr>
        <w:t xml:space="preserve"> to even consider. </w:t>
      </w:r>
      <w:r w:rsidRPr="004F6E4E">
        <w:rPr>
          <w:rStyle w:val="StyleUnderline"/>
        </w:rPr>
        <w:t>Much of their facilities are deep underground</w:t>
      </w:r>
      <w:r w:rsidRPr="004F6E4E">
        <w:rPr>
          <w:sz w:val="16"/>
        </w:rPr>
        <w:t xml:space="preserve"> as well, </w:t>
      </w:r>
      <w:r w:rsidRPr="004F6E4E">
        <w:rPr>
          <w:rStyle w:val="StyleUnderline"/>
        </w:rPr>
        <w:t>which would make taking them out incredibly hard</w:t>
      </w:r>
      <w:r w:rsidRPr="004F6E4E">
        <w:rPr>
          <w:sz w:val="16"/>
        </w:rPr>
        <w:t xml:space="preserve"> to accomplish.</w:t>
      </w:r>
      <w:r w:rsidR="002F457B" w:rsidRPr="004F6E4E">
        <w:rPr>
          <w:sz w:val="16"/>
        </w:rPr>
        <w:t xml:space="preserve"> </w:t>
      </w:r>
      <w:r w:rsidRPr="004F6E4E">
        <w:rPr>
          <w:sz w:val="16"/>
        </w:rPr>
        <w:t xml:space="preserve">North and South Korea are still technically at war with each other. The demilitarized zone is just where both armies got tired of fighting, essentially. There was no treaty signed to end the war, and no peace deal was ever struck in the 60-plus years since. So </w:t>
      </w:r>
      <w:r w:rsidRPr="004F6E4E">
        <w:rPr>
          <w:rStyle w:val="StyleUnderline"/>
        </w:rPr>
        <w:t>if one side attacks the other, a full-blown shooting war would erupt almost instantaneously.</w:t>
      </w:r>
      <w:r w:rsidRPr="004F6E4E">
        <w:rPr>
          <w:sz w:val="16"/>
        </w:rPr>
        <w:t xml:space="preserve"> Indeed, that is what all those American soldiers in South Korea are still there for ― as a deterrent to any such attacks from the North.</w:t>
      </w:r>
      <w:r w:rsidR="002F457B" w:rsidRPr="004F6E4E">
        <w:rPr>
          <w:sz w:val="16"/>
        </w:rPr>
        <w:t xml:space="preserve"> </w:t>
      </w:r>
      <w:r w:rsidRPr="004F6E4E">
        <w:rPr>
          <w:rStyle w:val="StyleUnderline"/>
        </w:rPr>
        <w:t>Seoul is a metropolis of over 20 million people. It lies within range of North Korean conventional artillery. No high-tech missiles would be necessary for the North to rain down destruction on Seoul.</w:t>
      </w:r>
      <w:r w:rsidRPr="004F6E4E">
        <w:rPr>
          <w:sz w:val="16"/>
        </w:rPr>
        <w:t xml:space="preserve"> Just thousands upon thousands of artillery pieces, which are ready and waiting on the northern side of the border. Because of this, Seoul is essentially a hostage city ― </w:t>
      </w:r>
      <w:r w:rsidRPr="004F6E4E">
        <w:rPr>
          <w:rStyle w:val="StyleUnderline"/>
        </w:rPr>
        <w:t>any American attack on the North would mean its destruction.</w:t>
      </w:r>
      <w:r w:rsidR="002F457B" w:rsidRPr="004F6E4E">
        <w:rPr>
          <w:rStyle w:val="StyleUnderline"/>
        </w:rPr>
        <w:t xml:space="preserve"> </w:t>
      </w:r>
      <w:r w:rsidRPr="004F6E4E">
        <w:rPr>
          <w:rStyle w:val="StyleUnderline"/>
        </w:rPr>
        <w:t xml:space="preserve">The only thing worse than </w:t>
      </w:r>
      <w:r w:rsidRPr="004F6E4E">
        <w:rPr>
          <w:sz w:val="16"/>
        </w:rPr>
        <w:t xml:space="preserve">reviving the </w:t>
      </w:r>
      <w:r w:rsidRPr="004F6E4E">
        <w:rPr>
          <w:rStyle w:val="StyleUnderline"/>
        </w:rPr>
        <w:t>conventional war on the Korean peninsula would be launching a nuclear wa</w:t>
      </w:r>
      <w:r w:rsidRPr="004F6E4E">
        <w:rPr>
          <w:sz w:val="16"/>
        </w:rPr>
        <w:t xml:space="preserve">r there instead. This is the “worse” option that America has, as unthinkable as it is. So far, </w:t>
      </w:r>
      <w:r w:rsidRPr="004F6E4E">
        <w:rPr>
          <w:rStyle w:val="StyleUnderline"/>
        </w:rPr>
        <w:t>North Korea has done nothing more than launch missile tests and satellites ― they haven’t aimed any of these missiles at any particular target, i</w:t>
      </w:r>
      <w:r w:rsidRPr="004F6E4E">
        <w:rPr>
          <w:sz w:val="16"/>
        </w:rPr>
        <w:t xml:space="preserve">n other words. If they continue down this path, </w:t>
      </w:r>
      <w:r w:rsidRPr="004F6E4E">
        <w:rPr>
          <w:rStyle w:val="StyleUnderline"/>
        </w:rPr>
        <w:t>they’ll likely improve the range and reliability of their missiles</w:t>
      </w:r>
      <w:r w:rsidRPr="004F6E4E">
        <w:rPr>
          <w:sz w:val="16"/>
        </w:rPr>
        <w:t xml:space="preserve">. So far, they show every indication of planning to do precisely this. Which means </w:t>
      </w:r>
      <w:r w:rsidRPr="004F6E4E">
        <w:rPr>
          <w:rStyle w:val="StyleUnderline"/>
        </w:rPr>
        <w:t>if a nuclear war breaks out, the United States may be the one to launch a “pre-emptive strike.”</w:t>
      </w:r>
      <w:r w:rsidRPr="004F6E4E">
        <w:rPr>
          <w:sz w:val="16"/>
        </w:rPr>
        <w:t xml:space="preserve"> We would thus become not only the only nation ever to use nuclear weapons in war, but also the only one to ever launch a first strike.</w:t>
      </w:r>
      <w:r w:rsidR="002F457B" w:rsidRPr="004F6E4E">
        <w:rPr>
          <w:sz w:val="16"/>
        </w:rPr>
        <w:t xml:space="preserve"> </w:t>
      </w:r>
      <w:r w:rsidRPr="004F6E4E">
        <w:rPr>
          <w:sz w:val="16"/>
        </w:rPr>
        <w:t xml:space="preserve">Even </w:t>
      </w:r>
      <w:r w:rsidRPr="004F6E4E">
        <w:rPr>
          <w:rStyle w:val="StyleUnderline"/>
        </w:rPr>
        <w:t>that might not be enough</w:t>
      </w:r>
      <w:r w:rsidRPr="004F6E4E">
        <w:rPr>
          <w:sz w:val="16"/>
        </w:rPr>
        <w:t xml:space="preserve">, however. </w:t>
      </w:r>
      <w:r w:rsidRPr="004F6E4E">
        <w:rPr>
          <w:rStyle w:val="StyleUnderline"/>
        </w:rPr>
        <w:t>If we attempted to take out Kim Jong Un’s nuclear stockpile with our own nukes</w:t>
      </w:r>
      <w:r w:rsidRPr="004F6E4E">
        <w:rPr>
          <w:sz w:val="16"/>
        </w:rPr>
        <w:t xml:space="preserve"> ― </w:t>
      </w:r>
      <w:r w:rsidRPr="004F6E4E">
        <w:rPr>
          <w:rStyle w:val="StyleUnderline"/>
        </w:rPr>
        <w:t xml:space="preserve">and failed </w:t>
      </w:r>
      <w:r w:rsidRPr="004F6E4E">
        <w:rPr>
          <w:sz w:val="16"/>
        </w:rPr>
        <w:t xml:space="preserve">to do so ― then </w:t>
      </w:r>
      <w:r w:rsidRPr="004F6E4E">
        <w:rPr>
          <w:rStyle w:val="StyleUnderline"/>
        </w:rPr>
        <w:t>Seoul might pay an even higher price in retaliation. North Korea may not currently have a missile that can reach a major American city with a nuclear weapon, but it’s a pretty safe bet that they’re already able to do so with a shorter-range missile.</w:t>
      </w:r>
    </w:p>
    <w:p w14:paraId="4B5E161F" w14:textId="77777777" w:rsidR="0009027B" w:rsidRPr="004F6E4E" w:rsidRDefault="0009027B" w:rsidP="0009027B"/>
    <w:p w14:paraId="40E632B0" w14:textId="5F93E44E" w:rsidR="0009027B" w:rsidRPr="004F6E4E" w:rsidRDefault="0009027B" w:rsidP="0009027B"/>
    <w:p w14:paraId="20D49F0D" w14:textId="40E4B109" w:rsidR="00AB5A88" w:rsidRPr="004F6E4E" w:rsidRDefault="00AB5A88" w:rsidP="00AB5A88">
      <w:pPr>
        <w:pStyle w:val="Heading3"/>
      </w:pPr>
      <w:r w:rsidRPr="004F6E4E">
        <w:t>AT: War Good – Nuke Terror</w:t>
      </w:r>
    </w:p>
    <w:p w14:paraId="17E66767" w14:textId="77777777" w:rsidR="00AB5A88" w:rsidRPr="004F6E4E" w:rsidRDefault="00AB5A88" w:rsidP="00AB5A88"/>
    <w:p w14:paraId="7D199E4D" w14:textId="77777777" w:rsidR="00AB5A88" w:rsidRPr="004F6E4E" w:rsidRDefault="00AB5A88" w:rsidP="00AB5A88">
      <w:pPr>
        <w:pStyle w:val="Heading4"/>
      </w:pPr>
      <w:r w:rsidRPr="004F6E4E">
        <w:t xml:space="preserve">No nuclear terrorism—no capability nor intent reject their alarmism </w:t>
      </w:r>
    </w:p>
    <w:p w14:paraId="5ADADF8A" w14:textId="77777777" w:rsidR="00AB5A88" w:rsidRPr="004F6E4E" w:rsidRDefault="00AB5A88" w:rsidP="00AB5A88">
      <w:r w:rsidRPr="004F6E4E">
        <w:rPr>
          <w:rStyle w:val="Style13ptBold"/>
        </w:rPr>
        <w:t>Gavin 10</w:t>
      </w:r>
      <w:r w:rsidRPr="004F6E4E">
        <w:t>—Francis J. Gavin is Tom Slick Professor of International Affairs and Director of the Robert S. Strauss Center for International Security and Law, Lyndon B. Johnson School of Public Affairs, University of Texas at Austin [International Security, Vol. 34, No. 3 (Winter 2009/10), pp. 7–37, the President and Fellows of Harvard College and the Massachusetts Institute of Technology, “Same As It Ever Was  Nuclear Alarmism, Proliferation, and the Cold War”, http://www.mitpressjournals.org/doi/pdf/10.1162/isec.2010.34.3.7]</w:t>
      </w:r>
    </w:p>
    <w:p w14:paraId="19BE9CCF" w14:textId="77777777" w:rsidR="00AB5A88" w:rsidRPr="004F6E4E" w:rsidRDefault="00AB5A88" w:rsidP="00AB5A88">
      <w:pPr>
        <w:rPr>
          <w:sz w:val="16"/>
        </w:rPr>
      </w:pPr>
      <w:r w:rsidRPr="004F6E4E">
        <w:rPr>
          <w:sz w:val="16"/>
        </w:rPr>
        <w:t xml:space="preserve">Nuclear Terrorism. </w:t>
      </w:r>
      <w:r w:rsidRPr="004F6E4E">
        <w:rPr>
          <w:rStyle w:val="StyleUnderline"/>
        </w:rPr>
        <w:t>The possibility of a terrorist nuclear attack on the</w:t>
      </w:r>
      <w:r w:rsidRPr="004F6E4E">
        <w:rPr>
          <w:rStyle w:val="StyleUnderline"/>
          <w:sz w:val="12"/>
        </w:rPr>
        <w:t xml:space="preserve"> </w:t>
      </w:r>
      <w:r w:rsidRPr="004F6E4E">
        <w:rPr>
          <w:rStyle w:val="StyleUnderline"/>
        </w:rPr>
        <w:t>United States is widely believed to be a grave, even apocalyptic, threat and a</w:t>
      </w:r>
      <w:r w:rsidRPr="004F6E4E">
        <w:rPr>
          <w:rStyle w:val="StyleUnderline"/>
          <w:sz w:val="12"/>
        </w:rPr>
        <w:t xml:space="preserve"> </w:t>
      </w:r>
      <w:r w:rsidRPr="004F6E4E">
        <w:rPr>
          <w:rStyle w:val="StyleUnderline"/>
        </w:rPr>
        <w:t>likely possibility,</w:t>
      </w:r>
      <w:r w:rsidRPr="004F6E4E">
        <w:rPr>
          <w:sz w:val="16"/>
        </w:rPr>
        <w:t xml:space="preserve"> a belief supported by numerous statements by public officials. Since the collapse of the Soviet Union, “the inevitability of the spread of nuclear terrorism” and of a “successful terrorist attack” have been taken for granted.48 Coherent policies to reduce the risk of a nonstate actor using nuclear weapons clearly need to be developed. In particular, the rise of the Abdul Qadeer Khan nuclear technology network should give pause.49 But again, the news is not as grim as nuclear alarmists would suggest. Much has already been done to secure the supply of nuclear materials, and relatively simple steps can produce further improvements. Moreover</w:t>
      </w:r>
      <w:r w:rsidRPr="004F6E4E">
        <w:rPr>
          <w:sz w:val="16"/>
          <w:szCs w:val="16"/>
        </w:rPr>
        <w:t xml:space="preserve">, </w:t>
      </w:r>
      <w:r w:rsidRPr="004F6E4E">
        <w:rPr>
          <w:rStyle w:val="StyleUnderline"/>
        </w:rPr>
        <w:t>there are reasons to doubt both the capabilities and even the interest many terrorist groups have in detonating a</w:t>
      </w:r>
      <w:r w:rsidRPr="004F6E4E">
        <w:rPr>
          <w:sz w:val="16"/>
        </w:rPr>
        <w:t xml:space="preserve"> </w:t>
      </w:r>
      <w:r w:rsidRPr="004F6E4E">
        <w:rPr>
          <w:rStyle w:val="StyleUnderline"/>
        </w:rPr>
        <w:t>nuclear device</w:t>
      </w:r>
      <w:r w:rsidRPr="004F6E4E">
        <w:rPr>
          <w:sz w:val="16"/>
        </w:rPr>
        <w:t xml:space="preserve"> on U.S. soil. As Adam Garfinkle writes, “</w:t>
      </w:r>
      <w:r w:rsidRPr="004F6E4E">
        <w:rPr>
          <w:rStyle w:val="Emphasis"/>
        </w:rPr>
        <w:t>The threat of nuclear</w:t>
      </w:r>
      <w:r w:rsidRPr="004F6E4E">
        <w:rPr>
          <w:rStyle w:val="Emphasis"/>
          <w:sz w:val="12"/>
        </w:rPr>
        <w:t xml:space="preserve"> </w:t>
      </w:r>
      <w:r w:rsidRPr="004F6E4E">
        <w:rPr>
          <w:rStyle w:val="Emphasis"/>
        </w:rPr>
        <w:t>terrorism is very remote</w:t>
      </w:r>
      <w:r w:rsidRPr="004F6E4E">
        <w:rPr>
          <w:sz w:val="16"/>
        </w:rPr>
        <w:t>.”50 Experts disagree on whether nonstate actors have the scientific, engineering, financial, natural resource, security, and logistical capacities to build a nuclear</w:t>
      </w:r>
      <w:r w:rsidRPr="004F6E4E">
        <w:rPr>
          <w:sz w:val="16"/>
        </w:rPr>
        <w:pgNum/>
      </w:r>
      <w:r w:rsidRPr="004F6E4E">
        <w:rPr>
          <w:sz w:val="16"/>
        </w:rPr>
        <w:pgNum/>
      </w:r>
      <w:r w:rsidRPr="004F6E4E">
        <w:rPr>
          <w:sz w:val="16"/>
        </w:rPr>
        <w:t xml:space="preserve"> bomb from scratch</w:t>
      </w:r>
      <w:r w:rsidRPr="004F6E4E">
        <w:rPr>
          <w:rStyle w:val="StyleUnderline"/>
        </w:rPr>
        <w:t>. According to terrorism expert Robin Frost, the danger of a</w:t>
      </w:r>
      <w:r w:rsidRPr="004F6E4E">
        <w:rPr>
          <w:rStyle w:val="StyleUnderline"/>
          <w:sz w:val="12"/>
        </w:rPr>
        <w:t xml:space="preserve"> </w:t>
      </w:r>
      <w:r w:rsidRPr="004F6E4E">
        <w:rPr>
          <w:rStyle w:val="StyleUnderline"/>
        </w:rPr>
        <w:t xml:space="preserve">“nuclear black market” and loose nukes from Russia </w:t>
      </w:r>
      <w:r w:rsidRPr="004F6E4E">
        <w:rPr>
          <w:rStyle w:val="Emphasis"/>
        </w:rPr>
        <w:t>may be overstated.</w:t>
      </w:r>
      <w:r w:rsidRPr="004F6E4E">
        <w:rPr>
          <w:sz w:val="16"/>
        </w:rPr>
        <w:t xml:space="preserve"> </w:t>
      </w:r>
      <w:r w:rsidRPr="004F6E4E">
        <w:rPr>
          <w:rStyle w:val="StyleUnderline"/>
        </w:rPr>
        <w:t>Even</w:t>
      </w:r>
      <w:r w:rsidRPr="004F6E4E">
        <w:rPr>
          <w:rStyle w:val="StyleUnderline"/>
          <w:sz w:val="12"/>
        </w:rPr>
        <w:t xml:space="preserve"> </w:t>
      </w:r>
      <w:r w:rsidRPr="004F6E4E">
        <w:rPr>
          <w:rStyle w:val="StyleUnderline"/>
        </w:rPr>
        <w:t>if a terrorist group did acquire a nuclear weapon, delivering and detonating it</w:t>
      </w:r>
      <w:r w:rsidRPr="004F6E4E">
        <w:rPr>
          <w:rStyle w:val="StyleUnderline"/>
          <w:sz w:val="12"/>
        </w:rPr>
        <w:t xml:space="preserve"> </w:t>
      </w:r>
      <w:r w:rsidRPr="004F6E4E">
        <w:rPr>
          <w:rStyle w:val="StyleUnderline"/>
        </w:rPr>
        <w:t>against a U.S. target would present tremendous technical and logistical</w:t>
      </w:r>
      <w:r w:rsidRPr="004F6E4E">
        <w:rPr>
          <w:rStyle w:val="StyleUnderline"/>
          <w:sz w:val="12"/>
        </w:rPr>
        <w:t xml:space="preserve"> </w:t>
      </w:r>
      <w:r w:rsidRPr="004F6E4E">
        <w:rPr>
          <w:rStyle w:val="StyleUnderline"/>
        </w:rPr>
        <w:t>difficulties</w:t>
      </w:r>
      <w:r w:rsidRPr="004F6E4E">
        <w:rPr>
          <w:sz w:val="16"/>
        </w:rPr>
        <w:t xml:space="preserve">.51 Finally, </w:t>
      </w:r>
      <w:r w:rsidRPr="004F6E4E">
        <w:rPr>
          <w:rStyle w:val="StyleUnderline"/>
        </w:rPr>
        <w:t>the feared nexus between terrorists and rogue regimes</w:t>
      </w:r>
      <w:r w:rsidRPr="004F6E4E">
        <w:rPr>
          <w:rStyle w:val="StyleUnderline"/>
          <w:sz w:val="12"/>
        </w:rPr>
        <w:t xml:space="preserve"> </w:t>
      </w:r>
      <w:r w:rsidRPr="004F6E4E">
        <w:rPr>
          <w:rStyle w:val="StyleUnderline"/>
        </w:rPr>
        <w:t>may be exaggerated</w:t>
      </w:r>
      <w:r w:rsidRPr="004F6E4E">
        <w:rPr>
          <w:sz w:val="16"/>
        </w:rPr>
        <w:t xml:space="preserve">. As nuclear proliferation expert Joseph Cirincione argues, </w:t>
      </w:r>
      <w:r w:rsidRPr="004F6E4E">
        <w:rPr>
          <w:rStyle w:val="StyleUnderline"/>
        </w:rPr>
        <w:t>states such as Iran and North Korea are “not the most likely sources for terrorists since their stockpiles, if any, are small and exceedingly precious, and hence</w:t>
      </w:r>
      <w:r w:rsidRPr="004F6E4E">
        <w:rPr>
          <w:rStyle w:val="StyleUnderline"/>
          <w:sz w:val="12"/>
        </w:rPr>
        <w:t xml:space="preserve"> </w:t>
      </w:r>
      <w:r w:rsidRPr="004F6E4E">
        <w:rPr>
          <w:rStyle w:val="StyleUnderline"/>
        </w:rPr>
        <w:t>well-guarded</w:t>
      </w:r>
      <w:r w:rsidRPr="004F6E4E">
        <w:rPr>
          <w:sz w:val="16"/>
        </w:rPr>
        <w:t xml:space="preserve">.”52 Chubin states that </w:t>
      </w:r>
      <w:r w:rsidRPr="004F6E4E">
        <w:rPr>
          <w:rStyle w:val="StyleUnderline"/>
        </w:rPr>
        <w:t>there “</w:t>
      </w:r>
      <w:r w:rsidRPr="004F6E4E">
        <w:rPr>
          <w:rStyle w:val="Emphasis"/>
        </w:rPr>
        <w:t>is no reason to believe</w:t>
      </w:r>
      <w:r w:rsidRPr="004F6E4E">
        <w:rPr>
          <w:rStyle w:val="StyleUnderline"/>
        </w:rPr>
        <w:t xml:space="preserve"> that Iran today, any more than Sadaam Hussein earlier, would transfer WMD [weapons of</w:t>
      </w:r>
      <w:r w:rsidRPr="004F6E4E">
        <w:rPr>
          <w:rStyle w:val="StyleUnderline"/>
          <w:sz w:val="12"/>
        </w:rPr>
        <w:t xml:space="preserve"> </w:t>
      </w:r>
      <w:r w:rsidRPr="004F6E4E">
        <w:rPr>
          <w:rStyle w:val="StyleUnderline"/>
        </w:rPr>
        <w:t>mass destruction] technology to terrorist groups like al-Qaida or Hezbollah.”53</w:t>
      </w:r>
      <w:r w:rsidRPr="004F6E4E">
        <w:rPr>
          <w:sz w:val="16"/>
        </w:rPr>
        <w:t xml:space="preserve"> </w:t>
      </w:r>
      <w:r w:rsidRPr="004F6E4E">
        <w:rPr>
          <w:rStyle w:val="Emphasis"/>
        </w:rPr>
        <w:t>Even if a terrorist group were to acquire a nuclear device</w:t>
      </w:r>
      <w:r w:rsidRPr="004F6E4E">
        <w:rPr>
          <w:rStyle w:val="StyleUnderline"/>
        </w:rPr>
        <w:t>, expert Michael</w:t>
      </w:r>
      <w:r w:rsidRPr="004F6E4E">
        <w:rPr>
          <w:rStyle w:val="StyleUnderline"/>
          <w:sz w:val="12"/>
        </w:rPr>
        <w:t xml:space="preserve"> </w:t>
      </w:r>
      <w:r w:rsidRPr="004F6E4E">
        <w:rPr>
          <w:rStyle w:val="StyleUnderline"/>
        </w:rPr>
        <w:t xml:space="preserve">Levi demonstrates that effective planning can prevent catastrophe: for nuclear terrorists, what </w:t>
      </w:r>
      <w:r w:rsidRPr="004F6E4E">
        <w:rPr>
          <w:rStyle w:val="Emphasis"/>
        </w:rPr>
        <w:t>“can go wrong might go wrong</w:t>
      </w:r>
      <w:r w:rsidRPr="004F6E4E">
        <w:rPr>
          <w:rStyle w:val="StyleUnderline"/>
        </w:rPr>
        <w:t>, and when it comes to</w:t>
      </w:r>
      <w:r w:rsidRPr="004F6E4E">
        <w:rPr>
          <w:rStyle w:val="StyleUnderline"/>
          <w:sz w:val="12"/>
        </w:rPr>
        <w:t xml:space="preserve"> </w:t>
      </w:r>
      <w:r w:rsidRPr="004F6E4E">
        <w:rPr>
          <w:rStyle w:val="StyleUnderline"/>
        </w:rPr>
        <w:t>nuclear terrorism, a broader, integrated defense, just like controls at the source</w:t>
      </w:r>
      <w:r w:rsidRPr="004F6E4E">
        <w:rPr>
          <w:rStyle w:val="StyleUnderline"/>
          <w:sz w:val="12"/>
        </w:rPr>
        <w:t xml:space="preserve"> </w:t>
      </w:r>
      <w:r w:rsidRPr="004F6E4E">
        <w:rPr>
          <w:rStyle w:val="StyleUnderline"/>
        </w:rPr>
        <w:t xml:space="preserve">of weapons and materials, </w:t>
      </w:r>
      <w:r w:rsidRPr="004F6E4E">
        <w:rPr>
          <w:rStyle w:val="Emphasis"/>
        </w:rPr>
        <w:t>can multiply, intensify, and compound the possibilities of terrorist failure</w:t>
      </w:r>
      <w:r w:rsidRPr="004F6E4E">
        <w:rPr>
          <w:rStyle w:val="StyleUnderline"/>
        </w:rPr>
        <w:t xml:space="preserve">, possibly </w:t>
      </w:r>
      <w:r w:rsidRPr="004F6E4E">
        <w:rPr>
          <w:rStyle w:val="Emphasis"/>
        </w:rPr>
        <w:t>driving terrorist groups to reject nuclear terrorism altogether</w:t>
      </w:r>
      <w:r w:rsidRPr="004F6E4E">
        <w:rPr>
          <w:sz w:val="16"/>
          <w:szCs w:val="16"/>
        </w:rPr>
        <w:t xml:space="preserve">.” </w:t>
      </w:r>
      <w:r w:rsidRPr="004F6E4E">
        <w:rPr>
          <w:rStyle w:val="StyleUnderline"/>
        </w:rPr>
        <w:t>Warning of the danger of a terrorist acquiring a nuclear</w:t>
      </w:r>
      <w:r w:rsidRPr="004F6E4E">
        <w:rPr>
          <w:sz w:val="16"/>
        </w:rPr>
        <w:t xml:space="preserve"> </w:t>
      </w:r>
      <w:r w:rsidRPr="004F6E4E">
        <w:rPr>
          <w:rStyle w:val="StyleUnderline"/>
        </w:rPr>
        <w:t xml:space="preserve">weapon, most analyses are based on the </w:t>
      </w:r>
      <w:r w:rsidRPr="004F6E4E">
        <w:rPr>
          <w:rStyle w:val="Emphasis"/>
        </w:rPr>
        <w:t>inaccurate image</w:t>
      </w:r>
      <w:r w:rsidRPr="004F6E4E">
        <w:rPr>
          <w:rStyle w:val="StyleUnderline"/>
        </w:rPr>
        <w:t xml:space="preserve"> of an “infallible tenfoot-tall enemy.”</w:t>
      </w:r>
      <w:r w:rsidRPr="004F6E4E">
        <w:rPr>
          <w:sz w:val="16"/>
        </w:rPr>
        <w:t xml:space="preserve"> </w:t>
      </w:r>
      <w:r w:rsidRPr="004F6E4E">
        <w:rPr>
          <w:rStyle w:val="StyleUnderline"/>
        </w:rPr>
        <w:t xml:space="preserve">This type of alarmism, </w:t>
      </w:r>
      <w:r w:rsidRPr="004F6E4E">
        <w:rPr>
          <w:sz w:val="16"/>
        </w:rPr>
        <w:t xml:space="preserve">writes Levi, impedes the development of thoughtful strategies that could deter, prevent, or mitigate a terrorist attack: </w:t>
      </w:r>
      <w:r w:rsidRPr="004F6E4E">
        <w:rPr>
          <w:rStyle w:val="StyleUnderline"/>
        </w:rPr>
        <w:t>“Worst-case estimates have their place, but the possible failure-averse, conservative, resource-limited five-foot-tall nuclear terrorist, who is subject not only</w:t>
      </w:r>
      <w:r w:rsidRPr="004F6E4E">
        <w:rPr>
          <w:rStyle w:val="StyleUnderline"/>
          <w:sz w:val="12"/>
        </w:rPr>
        <w:t xml:space="preserve"> </w:t>
      </w:r>
      <w:r w:rsidRPr="004F6E4E">
        <w:rPr>
          <w:rStyle w:val="StyleUnderline"/>
        </w:rPr>
        <w:t>to the laws of physics but also to Murphy’s law of nuclear terrorism, needs to</w:t>
      </w:r>
      <w:r w:rsidRPr="004F6E4E">
        <w:rPr>
          <w:rStyle w:val="StyleUnderline"/>
          <w:sz w:val="12"/>
        </w:rPr>
        <w:t xml:space="preserve"> </w:t>
      </w:r>
      <w:r w:rsidRPr="004F6E4E">
        <w:rPr>
          <w:rStyle w:val="StyleUnderline"/>
        </w:rPr>
        <w:t>become just as central to our evaluations of strategies.”54</w:t>
      </w:r>
      <w:r w:rsidRPr="004F6E4E">
        <w:rPr>
          <w:sz w:val="16"/>
        </w:rPr>
        <w:t xml:space="preserve"> </w:t>
      </w:r>
      <w:r w:rsidRPr="004F6E4E">
        <w:rPr>
          <w:rStyle w:val="StyleUnderline"/>
        </w:rPr>
        <w:t xml:space="preserve">A recent study contends that al-Qaida’s interest in acquiring and using nuclear weapons </w:t>
      </w:r>
      <w:r w:rsidRPr="004F6E4E">
        <w:rPr>
          <w:rStyle w:val="Emphasis"/>
        </w:rPr>
        <w:t>may be overstated</w:t>
      </w:r>
      <w:r w:rsidRPr="004F6E4E">
        <w:rPr>
          <w:sz w:val="16"/>
          <w:szCs w:val="16"/>
        </w:rPr>
        <w:t xml:space="preserve">. </w:t>
      </w:r>
      <w:r w:rsidRPr="004F6E4E">
        <w:rPr>
          <w:sz w:val="16"/>
        </w:rPr>
        <w:t xml:space="preserve">Anne </w:t>
      </w:r>
      <w:r w:rsidRPr="004F6E4E">
        <w:rPr>
          <w:rStyle w:val="StyleUnderline"/>
        </w:rPr>
        <w:t>Stenersen, a terrorism expert, claims</w:t>
      </w:r>
      <w:r w:rsidRPr="004F6E4E">
        <w:rPr>
          <w:rStyle w:val="StyleUnderline"/>
          <w:sz w:val="12"/>
        </w:rPr>
        <w:t xml:space="preserve"> </w:t>
      </w:r>
      <w:r w:rsidRPr="004F6E4E">
        <w:rPr>
          <w:rStyle w:val="StyleUnderline"/>
        </w:rPr>
        <w:t>that “looking at statements and activities at various levels within the al-Qaida network, it becomes clear that the network’s interest in using unconventional</w:t>
      </w:r>
      <w:r w:rsidRPr="004F6E4E">
        <w:rPr>
          <w:rStyle w:val="StyleUnderline"/>
          <w:sz w:val="12"/>
        </w:rPr>
        <w:t xml:space="preserve"> </w:t>
      </w:r>
      <w:r w:rsidRPr="004F6E4E">
        <w:rPr>
          <w:rStyle w:val="StyleUnderline"/>
        </w:rPr>
        <w:t xml:space="preserve">means is in fact </w:t>
      </w:r>
      <w:r w:rsidRPr="004F6E4E">
        <w:rPr>
          <w:rStyle w:val="Emphasis"/>
        </w:rPr>
        <w:t>much lower</w:t>
      </w:r>
      <w:r w:rsidRPr="004F6E4E">
        <w:rPr>
          <w:rStyle w:val="StyleUnderline"/>
        </w:rPr>
        <w:t xml:space="preserve"> than commonly thought</w:t>
      </w:r>
      <w:r w:rsidRPr="004F6E4E">
        <w:rPr>
          <w:sz w:val="16"/>
        </w:rPr>
        <w:t xml:space="preserve">.”55 She further states that “CBRN [chemical, biological, radiological, and </w:t>
      </w:r>
      <w:r w:rsidRPr="004F6E4E">
        <w:rPr>
          <w:rStyle w:val="StyleUnderline"/>
        </w:rPr>
        <w:t>nuclear] weapons do not play a</w:t>
      </w:r>
      <w:r w:rsidRPr="004F6E4E">
        <w:rPr>
          <w:rStyle w:val="StyleUnderline"/>
          <w:sz w:val="12"/>
        </w:rPr>
        <w:t xml:space="preserve"> </w:t>
      </w:r>
      <w:r w:rsidRPr="004F6E4E">
        <w:rPr>
          <w:rStyle w:val="StyleUnderline"/>
        </w:rPr>
        <w:t>central part in al-Qaida’s strategy</w:t>
      </w:r>
      <w:r w:rsidRPr="004F6E4E">
        <w:rPr>
          <w:sz w:val="16"/>
        </w:rPr>
        <w:t xml:space="preserve">.”56 </w:t>
      </w:r>
      <w:r w:rsidRPr="004F6E4E">
        <w:rPr>
          <w:rStyle w:val="StyleUnderline"/>
        </w:rPr>
        <w:t xml:space="preserve">In the 1990s, members of al-Qaida debated whether to obtain a nuclear device. </w:t>
      </w:r>
      <w:r w:rsidRPr="004F6E4E">
        <w:rPr>
          <w:rStyle w:val="Emphasis"/>
        </w:rPr>
        <w:t>Those in favor sought the weapons</w:t>
      </w:r>
      <w:r w:rsidRPr="004F6E4E">
        <w:rPr>
          <w:rStyle w:val="Emphasis"/>
          <w:sz w:val="12"/>
        </w:rPr>
        <w:t xml:space="preserve"> </w:t>
      </w:r>
      <w:r w:rsidRPr="004F6E4E">
        <w:rPr>
          <w:rStyle w:val="Emphasis"/>
        </w:rPr>
        <w:t>primarily to deter a U.S. attack</w:t>
      </w:r>
      <w:r w:rsidRPr="004F6E4E">
        <w:rPr>
          <w:rStyle w:val="StyleUnderline"/>
        </w:rPr>
        <w:t xml:space="preserve"> on al-Qaida’s bases in Afghanistan. This assessment reveals </w:t>
      </w:r>
      <w:r w:rsidRPr="004F6E4E">
        <w:rPr>
          <w:rStyle w:val="Emphasis"/>
        </w:rPr>
        <w:t>an organization at odds with that laid out by nuclear alarmists</w:t>
      </w:r>
      <w:r w:rsidRPr="004F6E4E">
        <w:rPr>
          <w:rStyle w:val="StyleUnderline"/>
        </w:rPr>
        <w:t xml:space="preserve"> of</w:t>
      </w:r>
      <w:r w:rsidRPr="004F6E4E">
        <w:rPr>
          <w:rStyle w:val="StyleUnderline"/>
          <w:sz w:val="12"/>
        </w:rPr>
        <w:t xml:space="preserve"> </w:t>
      </w:r>
      <w:r w:rsidRPr="004F6E4E">
        <w:rPr>
          <w:rStyle w:val="StyleUnderline"/>
        </w:rPr>
        <w:t>terrorists obsessed with using nuclear weapons against the United States regardless of the consequences</w:t>
      </w:r>
      <w:r w:rsidRPr="004F6E4E">
        <w:rPr>
          <w:sz w:val="16"/>
        </w:rPr>
        <w:t xml:space="preserve">. </w:t>
      </w:r>
      <w:r w:rsidRPr="004F6E4E">
        <w:rPr>
          <w:rStyle w:val="StyleUnderline"/>
        </w:rPr>
        <w:t>Stenersen asserts, “Although there have been</w:t>
      </w:r>
      <w:r w:rsidRPr="004F6E4E">
        <w:rPr>
          <w:rStyle w:val="StyleUnderline"/>
          <w:sz w:val="12"/>
        </w:rPr>
        <w:t xml:space="preserve"> </w:t>
      </w:r>
      <w:r w:rsidRPr="004F6E4E">
        <w:rPr>
          <w:rStyle w:val="StyleUnderline"/>
        </w:rPr>
        <w:t>various reports stating that al-Qaida attempted to buy nuclear material in the</w:t>
      </w:r>
      <w:r w:rsidRPr="004F6E4E">
        <w:rPr>
          <w:rStyle w:val="StyleUnderline"/>
          <w:sz w:val="12"/>
        </w:rPr>
        <w:t xml:space="preserve"> </w:t>
      </w:r>
      <w:r w:rsidRPr="004F6E4E">
        <w:rPr>
          <w:rStyle w:val="StyleUnderline"/>
        </w:rPr>
        <w:t xml:space="preserve">nineties, and possibly recruited skilled scientists, it appears that al-Qaida central </w:t>
      </w:r>
      <w:r w:rsidRPr="004F6E4E">
        <w:rPr>
          <w:rStyle w:val="Emphasis"/>
        </w:rPr>
        <w:t>have not dedicated a lot of time or effort</w:t>
      </w:r>
      <w:r w:rsidRPr="004F6E4E">
        <w:rPr>
          <w:rStyle w:val="StyleUnderline"/>
        </w:rPr>
        <w:t xml:space="preserve"> to developing a high-end CBRN</w:t>
      </w:r>
      <w:r w:rsidRPr="004F6E4E">
        <w:rPr>
          <w:rStyle w:val="StyleUnderline"/>
          <w:sz w:val="12"/>
        </w:rPr>
        <w:t xml:space="preserve"> </w:t>
      </w:r>
      <w:r w:rsidRPr="004F6E4E">
        <w:rPr>
          <w:rStyle w:val="StyleUnderline"/>
        </w:rPr>
        <w:t>capability.... Al-Qaida central never had a coherent strategy to obtain</w:t>
      </w:r>
      <w:r w:rsidRPr="004F6E4E">
        <w:rPr>
          <w:rStyle w:val="StyleUnderline"/>
          <w:sz w:val="12"/>
        </w:rPr>
        <w:t xml:space="preserve"> </w:t>
      </w:r>
      <w:r w:rsidRPr="004F6E4E">
        <w:rPr>
          <w:rStyle w:val="StyleUnderline"/>
        </w:rPr>
        <w:t>CBRN: instead, its members were divided on the issue, and there was an</w:t>
      </w:r>
      <w:r w:rsidRPr="004F6E4E">
        <w:rPr>
          <w:rStyle w:val="StyleUnderline"/>
          <w:sz w:val="12"/>
        </w:rPr>
        <w:t xml:space="preserve"> </w:t>
      </w:r>
      <w:r w:rsidRPr="004F6E4E">
        <w:rPr>
          <w:rStyle w:val="StyleUnderline"/>
        </w:rPr>
        <w:t xml:space="preserve">awareness that militarily effective weapons </w:t>
      </w:r>
      <w:r w:rsidRPr="004F6E4E">
        <w:rPr>
          <w:rStyle w:val="Emphasis"/>
        </w:rPr>
        <w:t>were extremely difficult to obtain</w:t>
      </w:r>
      <w:r w:rsidRPr="004F6E4E">
        <w:rPr>
          <w:sz w:val="16"/>
        </w:rPr>
        <w:t xml:space="preserve">.”57 Most terrorist groups “assess nuclear terrorism through the lens of their political goals and may judge that it does not advance their interests.”58 As </w:t>
      </w:r>
      <w:r w:rsidRPr="004F6E4E">
        <w:rPr>
          <w:rStyle w:val="StyleUnderline"/>
        </w:rPr>
        <w:t>Frost has written, “The risk of nuclear terrorism, especially true nuclear terrorism employing bombs powered by nuclear fission, is</w:t>
      </w:r>
      <w:r w:rsidRPr="004F6E4E">
        <w:rPr>
          <w:rStyle w:val="Emphasis"/>
        </w:rPr>
        <w:t xml:space="preserve"> overstated</w:t>
      </w:r>
      <w:r w:rsidRPr="004F6E4E">
        <w:rPr>
          <w:rStyle w:val="StyleUnderline"/>
        </w:rPr>
        <w:t>, and that</w:t>
      </w:r>
      <w:r w:rsidRPr="004F6E4E">
        <w:rPr>
          <w:rStyle w:val="StyleUnderline"/>
          <w:sz w:val="12"/>
        </w:rPr>
        <w:t xml:space="preserve"> </w:t>
      </w:r>
      <w:r w:rsidRPr="004F6E4E">
        <w:rPr>
          <w:rStyle w:val="StyleUnderline"/>
        </w:rPr>
        <w:t xml:space="preserve">popular wisdom on the topic is </w:t>
      </w:r>
      <w:r w:rsidRPr="004F6E4E">
        <w:rPr>
          <w:rStyle w:val="Emphasis"/>
        </w:rPr>
        <w:t>significantly fiawed</w:t>
      </w:r>
      <w:r w:rsidRPr="004F6E4E">
        <w:rPr>
          <w:sz w:val="16"/>
        </w:rPr>
        <w:t>.”59</w:t>
      </w:r>
    </w:p>
    <w:p w14:paraId="40926559" w14:textId="77777777" w:rsidR="00AB5A88" w:rsidRPr="004F6E4E" w:rsidRDefault="00AB5A88" w:rsidP="00AB5A88">
      <w:pPr>
        <w:pStyle w:val="Heading4"/>
      </w:pPr>
      <w:r w:rsidRPr="004F6E4E">
        <w:t>Officials inflate and overstate dangers of loose nukes and nuclear black markets – too many safeguards and defenses – transporting and launching the weapon is impossible – there’s no terrorist motivation or will for unconventional weapons</w:t>
      </w:r>
    </w:p>
    <w:p w14:paraId="7BA60AB8" w14:textId="77777777" w:rsidR="00AB5A88" w:rsidRPr="004F6E4E" w:rsidRDefault="00AB5A88" w:rsidP="00AB5A88">
      <w:r w:rsidRPr="004F6E4E">
        <w:rPr>
          <w:rStyle w:val="Style13ptBold"/>
        </w:rPr>
        <w:t>Michael</w:t>
      </w:r>
      <w:r w:rsidRPr="004F6E4E">
        <w:t xml:space="preserve">, Professor Nuclear Counterprolif and Deterrence at Air Force Counterprolif Center, </w:t>
      </w:r>
      <w:r w:rsidRPr="004F6E4E">
        <w:rPr>
          <w:rStyle w:val="Style13ptBold"/>
        </w:rPr>
        <w:t>’12</w:t>
      </w:r>
      <w:r w:rsidRPr="004F6E4E">
        <w:t xml:space="preserve"> (George, March, “Strategic Nuclear Terrorism and the Risk of State Decapitation” Defence Studies, Vol 12 Issue 1, p 67-105, T&amp;F Online)</w:t>
      </w:r>
    </w:p>
    <w:p w14:paraId="2BF62CCE" w14:textId="77777777" w:rsidR="00AB5A88" w:rsidRPr="004F6E4E" w:rsidRDefault="00AB5A88" w:rsidP="00AB5A88">
      <w:pPr>
        <w:rPr>
          <w:sz w:val="14"/>
        </w:rPr>
      </w:pPr>
      <w:r w:rsidRPr="004F6E4E">
        <w:rPr>
          <w:rStyle w:val="StyleUnderline"/>
        </w:rPr>
        <w:t>Despite the alarming prospect of nuclear terrorism, the obstacles to obtaining such capabilities are formidable</w:t>
      </w:r>
      <w:r w:rsidRPr="004F6E4E">
        <w:rPr>
          <w:sz w:val="14"/>
        </w:rPr>
        <w:t xml:space="preserve">. There are several pathways that terrorists could take to acquire a nuclear device. Seizing an intact nuclear weapon would be the most direct method. However, </w:t>
      </w:r>
      <w:r w:rsidRPr="004F6E4E">
        <w:rPr>
          <w:rStyle w:val="StyleUnderline"/>
        </w:rPr>
        <w:t>neither nuclear weapons nor nuclear technology has proliferated to the degree that some observers once feared</w:t>
      </w:r>
      <w:r w:rsidRPr="004F6E4E">
        <w:rPr>
          <w:sz w:val="14"/>
        </w:rPr>
        <w:t xml:space="preserve">. Although nuclear weapons have been around for over 65 years, the so-called nuclear club stands at only nine members. 72 Terrorists could attempt to purloin a weapon from a nuclear stockpile; however, </w:t>
      </w:r>
      <w:r w:rsidRPr="004F6E4E">
        <w:rPr>
          <w:rStyle w:val="StyleUnderline"/>
        </w:rPr>
        <w:t xml:space="preserve">absconding with a nuclear weapon would be problematical because of </w:t>
      </w:r>
      <w:r w:rsidRPr="004F6E4E">
        <w:rPr>
          <w:rStyle w:val="Emphasis"/>
        </w:rPr>
        <w:t>tight security</w:t>
      </w:r>
      <w:r w:rsidRPr="004F6E4E">
        <w:rPr>
          <w:rStyle w:val="StyleUnderline"/>
        </w:rPr>
        <w:t xml:space="preserve"> measures at installations</w:t>
      </w:r>
      <w:r w:rsidRPr="004F6E4E">
        <w:rPr>
          <w:sz w:val="14"/>
        </w:rPr>
        <w:t>.</w:t>
      </w:r>
      <w:r w:rsidRPr="004F6E4E">
        <w:rPr>
          <w:sz w:val="12"/>
        </w:rPr>
        <w:t>¶</w:t>
      </w:r>
      <w:r w:rsidRPr="004F6E4E">
        <w:rPr>
          <w:sz w:val="14"/>
        </w:rPr>
        <w:t xml:space="preserve"> Alternatively, </w:t>
      </w:r>
      <w:r w:rsidRPr="004F6E4E">
        <w:rPr>
          <w:rStyle w:val="StyleUnderline"/>
        </w:rPr>
        <w:t xml:space="preserve">a terrorist group could attempt to acquire a bomb through an illicit transaction, but there is </w:t>
      </w:r>
      <w:r w:rsidRPr="004F6E4E">
        <w:rPr>
          <w:rStyle w:val="Emphasis"/>
        </w:rPr>
        <w:t>no real well-developed black market</w:t>
      </w:r>
      <w:r w:rsidRPr="004F6E4E">
        <w:rPr>
          <w:rStyle w:val="StyleUnderline"/>
        </w:rPr>
        <w:t xml:space="preserve"> for illicit nuclear materials</w:t>
      </w:r>
      <w:r w:rsidRPr="004F6E4E">
        <w:rPr>
          <w:sz w:val="14"/>
        </w:rPr>
        <w:t xml:space="preserve">. Still, the deployment of tactical nuclear weapons around the world presents the risk of theft and diversion. 73 In 1997, the Russian General, Alexander Lebed, alleged that 84 ‘suitcase’ bombs were missing from the Russian military arsenal, but later recanted his statements. 74 American officials generally remain unconvinced of Lebed’s story insofar as they were never mentioned in any Soviet war plans. 75 Presumably, </w:t>
      </w:r>
      <w:r w:rsidRPr="004F6E4E">
        <w:rPr>
          <w:rStyle w:val="StyleUnderline"/>
        </w:rPr>
        <w:t>the financial requirements for a transaction involving nuclear weapons would be very high, as states have spent millions and billions of dollars to obtain their arsenals</w:t>
      </w:r>
      <w:r w:rsidRPr="004F6E4E">
        <w:rPr>
          <w:sz w:val="14"/>
        </w:rPr>
        <w:t xml:space="preserve">. 76 Furthermore, </w:t>
      </w:r>
      <w:r w:rsidRPr="004F6E4E">
        <w:rPr>
          <w:rStyle w:val="StyleUnderline"/>
        </w:rPr>
        <w:t xml:space="preserve">transferring such sums of money could </w:t>
      </w:r>
      <w:r w:rsidRPr="004F6E4E">
        <w:rPr>
          <w:rStyle w:val="Emphasis"/>
        </w:rPr>
        <w:t>raise red flags</w:t>
      </w:r>
      <w:r w:rsidRPr="004F6E4E">
        <w:rPr>
          <w:rStyle w:val="StyleUnderline"/>
        </w:rPr>
        <w:t>, which would present opportunities for authorities to uncover the plot</w:t>
      </w:r>
      <w:r w:rsidRPr="004F6E4E">
        <w:rPr>
          <w:sz w:val="14"/>
        </w:rPr>
        <w:t>. When pursuing nuclear transactions, terrorist groups would be vulnerable to sting operations. 77</w:t>
      </w:r>
      <w:r w:rsidRPr="004F6E4E">
        <w:rPr>
          <w:sz w:val="12"/>
        </w:rPr>
        <w:t>¶</w:t>
      </w:r>
      <w:r w:rsidRPr="004F6E4E">
        <w:rPr>
          <w:sz w:val="14"/>
        </w:rPr>
        <w:t xml:space="preserve"> </w:t>
      </w:r>
      <w:r w:rsidRPr="004F6E4E">
        <w:rPr>
          <w:rStyle w:val="StyleUnderline"/>
        </w:rPr>
        <w:t xml:space="preserve">Even if terrorists acquired an intact nuclear weapon, the group would still have to bypass or defeat various safeguards, such as permissive action links </w:t>
      </w:r>
      <w:r w:rsidRPr="004F6E4E">
        <w:rPr>
          <w:rStyle w:val="Emphasis"/>
        </w:rPr>
        <w:t>(PALs), and</w:t>
      </w:r>
      <w:r w:rsidRPr="004F6E4E">
        <w:rPr>
          <w:rStyle w:val="StyleUnderline"/>
        </w:rPr>
        <w:t xml:space="preserve"> safing, arming, fusing, and firing (</w:t>
      </w:r>
      <w:r w:rsidRPr="004F6E4E">
        <w:rPr>
          <w:rStyle w:val="Emphasis"/>
        </w:rPr>
        <w:t>SAFF) procedures</w:t>
      </w:r>
      <w:r w:rsidRPr="004F6E4E">
        <w:rPr>
          <w:sz w:val="14"/>
        </w:rPr>
        <w:t xml:space="preserve">. Both </w:t>
      </w:r>
      <w:r w:rsidRPr="004F6E4E">
        <w:rPr>
          <w:rStyle w:val="StyleUnderline"/>
        </w:rPr>
        <w:t>US and Russian nuclear weapons are outfitted with complicated physical and electronic locking mechanisms</w:t>
      </w:r>
      <w:r w:rsidRPr="004F6E4E">
        <w:rPr>
          <w:sz w:val="14"/>
        </w:rPr>
        <w:t xml:space="preserve">. 78 </w:t>
      </w:r>
      <w:r w:rsidRPr="004F6E4E">
        <w:rPr>
          <w:rStyle w:val="StyleUnderline"/>
        </w:rPr>
        <w:t xml:space="preserve">Nuclear weapons in other countries are usually </w:t>
      </w:r>
      <w:r w:rsidRPr="004F6E4E">
        <w:rPr>
          <w:rStyle w:val="Emphasis"/>
        </w:rPr>
        <w:t>stored partially disassembled</w:t>
      </w:r>
      <w:r w:rsidRPr="004F6E4E">
        <w:rPr>
          <w:rStyle w:val="StyleUnderline"/>
        </w:rPr>
        <w:t>, which would make purloining a fully functional weapon very challenging</w:t>
      </w:r>
      <w:r w:rsidRPr="004F6E4E">
        <w:rPr>
          <w:sz w:val="14"/>
        </w:rPr>
        <w:t>. 79</w:t>
      </w:r>
      <w:r w:rsidRPr="004F6E4E">
        <w:rPr>
          <w:sz w:val="12"/>
        </w:rPr>
        <w:t>¶</w:t>
      </w:r>
      <w:r w:rsidRPr="004F6E4E">
        <w:rPr>
          <w:sz w:val="14"/>
        </w:rPr>
        <w:t xml:space="preserve"> Failing to acquire a nuclear weapon, a terrorist group could endeavor to fabricate its own Improvised Nuclear Device (IND). For years, the US government has explored the possibility of a clandestine group fabricating a nuclear weapon. The so-called Nth Country Experiment examined the technical problems facing a nation that endeavored to build a small stockpile of nuclear weapons. Launched in 1964, the experiment sought to determine whether a minimal team –in this case, two young American physicists with PhDs and without nuclear-weapons design knowledge –could design a workable nuclear weapon with a militarily significant yield. After three man-years of effort, the two novices succeeded in a hypothetical test of their device. 80 In 1977, the US Office of Technology Assessment concluded that a small terrorist group could develop and detonate a crude nuclear device without access to classified material and without access to a great deal of technological equipment. Modest machine shop facilities could be contracted for purposes of constructing the device. 81</w:t>
      </w:r>
      <w:r w:rsidRPr="004F6E4E">
        <w:rPr>
          <w:sz w:val="12"/>
        </w:rPr>
        <w:t>¶</w:t>
      </w:r>
      <w:r w:rsidRPr="004F6E4E">
        <w:rPr>
          <w:sz w:val="14"/>
        </w:rPr>
        <w:t xml:space="preserve"> Numerous experts have weighed in on the workability of constructing an IND. Hans </w:t>
      </w:r>
      <w:r w:rsidRPr="004F6E4E">
        <w:rPr>
          <w:rStyle w:val="StyleUnderline"/>
        </w:rPr>
        <w:t>Bethe, the Nobel laureate who worked on the Manhattan Project, once calculated that a minimum of six highly-trained persons representing the right expertise would be required to fabricate a nuclear device</w:t>
      </w:r>
      <w:r w:rsidRPr="004F6E4E">
        <w:rPr>
          <w:sz w:val="14"/>
        </w:rPr>
        <w:t>. 82 A hypothetical scenario developed by Peter Zimmerman, a former chief scientist for the Arms Control and Disarmament Agency, and Jeffrey G. Lewis, the former executive director of the Managing the Atom Project at Harvard University’s Belfer Center for Science and International Affairs, concluded that a team of 19 persons could build a nuclear device in the United States for about $10 million. 83</w:t>
      </w:r>
      <w:r w:rsidRPr="004F6E4E">
        <w:rPr>
          <w:sz w:val="12"/>
        </w:rPr>
        <w:t>¶</w:t>
      </w:r>
      <w:r w:rsidRPr="004F6E4E">
        <w:rPr>
          <w:sz w:val="14"/>
        </w:rPr>
        <w:t xml:space="preserve"> </w:t>
      </w:r>
      <w:r w:rsidRPr="004F6E4E">
        <w:rPr>
          <w:rStyle w:val="StyleUnderline"/>
        </w:rPr>
        <w:t>The most crucial step in the IND pathway is acquiring enough fissile material for the weapon</w:t>
      </w:r>
      <w:r w:rsidRPr="004F6E4E">
        <w:rPr>
          <w:sz w:val="14"/>
        </w:rPr>
        <w:t xml:space="preserve">. According to some estimates, </w:t>
      </w:r>
      <w:r w:rsidRPr="004F6E4E">
        <w:rPr>
          <w:rStyle w:val="StyleUnderline"/>
        </w:rPr>
        <w:t xml:space="preserve">roughly </w:t>
      </w:r>
      <w:r w:rsidRPr="004F6E4E">
        <w:rPr>
          <w:rStyle w:val="Emphasis"/>
        </w:rPr>
        <w:t>25 kilograms of weapons-grade uranium</w:t>
      </w:r>
      <w:r w:rsidRPr="004F6E4E">
        <w:rPr>
          <w:rStyle w:val="StyleUnderline"/>
        </w:rPr>
        <w:t xml:space="preserve"> or 8 kilograms of weapons-grade plutonium would be required to support a self-sustaining fission chain reaction</w:t>
      </w:r>
      <w:r w:rsidRPr="004F6E4E">
        <w:rPr>
          <w:sz w:val="14"/>
        </w:rPr>
        <w:t xml:space="preserve">. 84 It would be virtually impossible for a terrorist group to create its own fissile material. Enriching uranium, or producing plutonium in a nuclear reactor, is far beyond the scope of any terrorist organization. 85 However, the International Atomic Energy Agency (IAEA), which maintains a database, confirmed 1,562 incidents of smuggling encompassing trade in nuclear materials or radioactive sources. Fifteen incidents involved HEU or plutonium. 86 Be that as it may, according to the IAEA, </w:t>
      </w:r>
      <w:r w:rsidRPr="004F6E4E">
        <w:rPr>
          <w:rStyle w:val="StyleUnderline"/>
        </w:rPr>
        <w:t>the total of all known thefts of HEU around the world between 1993 and 2006 amounted to less than eight kilograms, far short of the estimated minimum 25 kilograms necessary for a crude improvised nuclear device</w:t>
      </w:r>
      <w:r w:rsidRPr="004F6E4E">
        <w:rPr>
          <w:sz w:val="14"/>
        </w:rPr>
        <w:t>. 87 An amount of fissile material adequate for a workable nuclear device would be difficult to procure from one source or in one transaction. However, terrorists could settle on less demanding standards. According to an article in Scientific American, a nuclear device could be fabricated with as little as 60 kilograms of HEU (defined as concentrated to levels of 20 percent for more of the uranium 235 isotope). 88 Although enriching uranium is well nigh impossible for terrorist groups, approximately 1,800 tons of HEU was created during the Cold War, mostly by the United States and the Soviet Union. 89 Collective efforts, such as the Cooperative Threat Reduction program, the G-8 Partnership against the Spread of Weapons of Mass Destruction, and the Nuclear Suppliers Group, have done much to secure nuclear weapons and fissile materials, but the job is far from complete. 90 And other problems are on the horizon. For instance, the number of nuclear reactors is projected to double by the end of the century, though many, if not most, will be fueled with low-enriched uranium (LEU). With this development, comes the risk of diversion as HEU and plutonium stockpiles will be plentiful in civilian sectors. 91</w:t>
      </w:r>
      <w:r w:rsidRPr="004F6E4E">
        <w:rPr>
          <w:sz w:val="12"/>
        </w:rPr>
        <w:t>¶</w:t>
      </w:r>
      <w:r w:rsidRPr="004F6E4E">
        <w:rPr>
          <w:sz w:val="14"/>
        </w:rPr>
        <w:t xml:space="preserve"> Plutonium is more available around the world than HEU and smuggling plutonium would be relatively easy insofar as it commonly comes in two-pound bars or gravel-like pellets. 92 </w:t>
      </w:r>
      <w:r w:rsidRPr="004F6E4E">
        <w:rPr>
          <w:rStyle w:val="StyleUnderline"/>
        </w:rPr>
        <w:t>Constructing an IND from plutonium</w:t>
      </w:r>
      <w:r w:rsidRPr="004F6E4E">
        <w:rPr>
          <w:sz w:val="14"/>
        </w:rPr>
        <w:t xml:space="preserve">, though, </w:t>
      </w:r>
      <w:r w:rsidRPr="004F6E4E">
        <w:rPr>
          <w:rStyle w:val="StyleUnderline"/>
        </w:rPr>
        <w:t>would be much more challenging insofar as it would require the more sophisticated implosion-style design that would require highly trained engineers working in well-equipped labs</w:t>
      </w:r>
      <w:r w:rsidRPr="004F6E4E">
        <w:rPr>
          <w:sz w:val="14"/>
        </w:rPr>
        <w:t>. 93 But, if an implosion device does not detonate precisely as intended, then it would probably be more akin to a radiological dispersion device, rather than a mushroom. Theoretically, plutonium could be used in a gun-assembly weapon, but the detonation would probably result in an unimpressive fizzle, rather than a substantial explosion with a yield no greater than 10 to 20 tons of TNT, which would still be much greater than one from a conventional explosive. 94</w:t>
      </w:r>
      <w:r w:rsidRPr="004F6E4E">
        <w:rPr>
          <w:sz w:val="12"/>
        </w:rPr>
        <w:t>¶</w:t>
      </w:r>
      <w:r w:rsidRPr="004F6E4E">
        <w:rPr>
          <w:sz w:val="14"/>
        </w:rPr>
        <w:t xml:space="preserve"> But </w:t>
      </w:r>
      <w:r w:rsidRPr="004F6E4E">
        <w:rPr>
          <w:rStyle w:val="StyleUnderline"/>
        </w:rPr>
        <w:t>even assuming that fissile material could be acquired, the terrorist group would still need the technical expertise to complete the required steps to assemble a nuclear device</w:t>
      </w:r>
      <w:r w:rsidRPr="004F6E4E">
        <w:rPr>
          <w:sz w:val="14"/>
        </w:rPr>
        <w:t>. Most experts believe that constructing a gun-assembly weapon would pose no significant technological barriers. 95 Luis Alvarez once asserted that a fairly high-level nuclear explosion could be occasioned just by dropping one piece of weapons-grade uranium onto another. He may, however, have exaggerated the ease with which terrorists could fabricate a nuclear device. 96</w:t>
      </w:r>
      <w:r w:rsidRPr="004F6E4E">
        <w:rPr>
          <w:sz w:val="12"/>
        </w:rPr>
        <w:t>¶</w:t>
      </w:r>
      <w:r w:rsidRPr="004F6E4E">
        <w:rPr>
          <w:sz w:val="14"/>
        </w:rPr>
        <w:t xml:space="preserve"> In sum, </w:t>
      </w:r>
      <w:r w:rsidRPr="004F6E4E">
        <w:rPr>
          <w:rStyle w:val="StyleUnderline"/>
        </w:rPr>
        <w:t xml:space="preserve">the hurdles that a terrorist group would have to overcome to build or acquire a nuclear bomb are very high. If states that aspire to obtain nuclear capability face serious difficulties, it would follow that it would be even more challenging for terrorist groups with far fewer resources and a </w:t>
      </w:r>
      <w:r w:rsidRPr="004F6E4E">
        <w:rPr>
          <w:rStyle w:val="Emphasis"/>
        </w:rPr>
        <w:t>without a secure geographic area</w:t>
      </w:r>
      <w:r w:rsidRPr="004F6E4E">
        <w:rPr>
          <w:rStyle w:val="StyleUnderline"/>
        </w:rPr>
        <w:t xml:space="preserve"> in which to undertake such a project</w:t>
      </w:r>
      <w:r w:rsidRPr="004F6E4E">
        <w:rPr>
          <w:sz w:val="14"/>
        </w:rPr>
        <w:t>. The difficulty of developing a viable nuclear weapon is illustrated by the case of Saddam Hussein’s Iraq, which after 20 years of effort and over ten billion dollars spent, failed to produce a functional bomb by the time the country was defeated in the 1991 Gulf War. 97 Nevertheless, the quality of a nuclear device for a non-state entity would presumably be much lower as it would not be necessary to meet the same quality standards of states when fabricating their nuclear weapons. Nor would the device have to be weaponized and mated with a delivery system.</w:t>
      </w:r>
      <w:r w:rsidRPr="004F6E4E">
        <w:rPr>
          <w:sz w:val="12"/>
        </w:rPr>
        <w:t>¶</w:t>
      </w:r>
      <w:r w:rsidRPr="004F6E4E">
        <w:rPr>
          <w:sz w:val="14"/>
        </w:rPr>
        <w:t xml:space="preserve"> </w:t>
      </w:r>
      <w:r w:rsidRPr="004F6E4E">
        <w:rPr>
          <w:rStyle w:val="StyleUnderline"/>
        </w:rPr>
        <w:t xml:space="preserve">In order to be successful, terrorists must succeed at each stage of the plot. With clandestine activities, the probability of </w:t>
      </w:r>
      <w:r w:rsidRPr="004F6E4E">
        <w:rPr>
          <w:rStyle w:val="Emphasis"/>
        </w:rPr>
        <w:t>security leaks increases</w:t>
      </w:r>
      <w:r w:rsidRPr="004F6E4E">
        <w:rPr>
          <w:rStyle w:val="StyleUnderline"/>
        </w:rPr>
        <w:t xml:space="preserve"> with the number of persons involved</w:t>
      </w:r>
      <w:r w:rsidRPr="004F6E4E">
        <w:rPr>
          <w:sz w:val="14"/>
        </w:rPr>
        <w:t xml:space="preserve">. 98 The plot would require not only highly competent technicians, but also unflinching loyalty and discipline from the participants. </w:t>
      </w:r>
      <w:r w:rsidRPr="004F6E4E">
        <w:rPr>
          <w:rStyle w:val="StyleUnderline"/>
        </w:rPr>
        <w:t>A strong central authority would be necessary to coordinate the numerous operatives involved in the acquisition and delivery of the weapon. Substantial funding to procure the materials with which to build a bomb would be necessary</w:t>
      </w:r>
      <w:r w:rsidRPr="004F6E4E">
        <w:rPr>
          <w:sz w:val="14"/>
        </w:rPr>
        <w:t>, unless a weapon was conveyed to the group by a state or some criminal entity. 99 Finally, a network of competent and dedicated operatives would be required to arrange the transport of the weapon across national borders without detection, which could be challenging considering heightened security measures, including gamma ray detectors. 100 Such a combination of steps spread throughout each stage of the plot would be daunting. 101</w:t>
      </w:r>
      <w:r w:rsidRPr="004F6E4E">
        <w:rPr>
          <w:sz w:val="12"/>
        </w:rPr>
        <w:t>¶</w:t>
      </w:r>
      <w:r w:rsidRPr="004F6E4E">
        <w:rPr>
          <w:sz w:val="14"/>
        </w:rPr>
        <w:t xml:space="preserve"> As Matthew Bunn and Anthony Wier once pointed out, </w:t>
      </w:r>
      <w:r w:rsidRPr="004F6E4E">
        <w:rPr>
          <w:rStyle w:val="StyleUnderline"/>
        </w:rPr>
        <w:t>in setting the parameters of nuclear terrorism, the laws of physics are</w:t>
      </w:r>
      <w:r w:rsidRPr="004F6E4E">
        <w:rPr>
          <w:sz w:val="14"/>
        </w:rPr>
        <w:t xml:space="preserve"> both kind and cruel. In a sense, they are </w:t>
      </w:r>
      <w:r w:rsidRPr="004F6E4E">
        <w:rPr>
          <w:rStyle w:val="StyleUnderline"/>
        </w:rPr>
        <w:t>kind insofar as the essential ingredients for a bomb are very difficult to produce</w:t>
      </w:r>
      <w:r w:rsidRPr="004F6E4E">
        <w:rPr>
          <w:sz w:val="14"/>
        </w:rPr>
        <w:t>. However, they are also cruel in the sense that while it is not easy to make a nuclear bomb, it is not as difficult as believed once the essential ingredients are in hand. 102 Furthermore, as more and more countries undergo industrialization concomitant with the diffusion of technology and expertise, the hurdles for acquiring these ingredients are now more likely to be surmounted, though HEU is still hard to procure illicitly. In a global economy, dual-use technologies circulate around the world along with the scientific personnel who design and use them. 103 And although both the US and Russian governments have substantially reduced their arsenals since the end of the Cold War, many warheads remain. 104 Consequently, there are still many nuclear weapons that could fall into the wrong hands.</w:t>
      </w:r>
    </w:p>
    <w:p w14:paraId="1E21AD56" w14:textId="77777777" w:rsidR="00AB5A88" w:rsidRPr="004F6E4E" w:rsidRDefault="00AB5A88" w:rsidP="00AB5A88"/>
    <w:p w14:paraId="1524A49F" w14:textId="58371ADD" w:rsidR="003B7794" w:rsidRPr="004F6E4E" w:rsidRDefault="003B7794" w:rsidP="003B7794">
      <w:pPr>
        <w:pStyle w:val="Heading2"/>
      </w:pPr>
      <w:r w:rsidRPr="004F6E4E">
        <w:t>Russia Impact Scenario</w:t>
      </w:r>
    </w:p>
    <w:p w14:paraId="4AE849E7" w14:textId="4EEA7F5B" w:rsidR="00427A1A" w:rsidRPr="004F6E4E" w:rsidRDefault="00427A1A" w:rsidP="000E7DD0">
      <w:pPr>
        <w:pStyle w:val="Heading3"/>
      </w:pPr>
      <w:r w:rsidRPr="004F6E4E">
        <w:t>2NC Russia War Impact Booster</w:t>
      </w:r>
    </w:p>
    <w:p w14:paraId="39FE3A65" w14:textId="69131319" w:rsidR="00427A1A" w:rsidRPr="004F6E4E" w:rsidRDefault="00427A1A" w:rsidP="00427A1A"/>
    <w:p w14:paraId="2DC498FD" w14:textId="77777777" w:rsidR="00427A1A" w:rsidRPr="004F6E4E" w:rsidRDefault="00427A1A" w:rsidP="00427A1A"/>
    <w:p w14:paraId="348B35D2" w14:textId="77777777" w:rsidR="00A626A7" w:rsidRPr="004F6E4E" w:rsidRDefault="00A626A7" w:rsidP="00A626A7">
      <w:pPr>
        <w:pStyle w:val="Heading4"/>
      </w:pPr>
      <w:r w:rsidRPr="004F6E4E">
        <w:t>Impeachment causes a diversionary war with Russia – impact is extinction.</w:t>
      </w:r>
    </w:p>
    <w:p w14:paraId="5B9C85A4" w14:textId="77777777" w:rsidR="00A626A7" w:rsidRPr="004F6E4E" w:rsidRDefault="00A626A7" w:rsidP="00A626A7">
      <w:r w:rsidRPr="004F6E4E">
        <w:rPr>
          <w:rStyle w:val="Style13ptBold"/>
        </w:rPr>
        <w:t>Solomon 2/27/17</w:t>
      </w:r>
      <w:r w:rsidRPr="004F6E4E">
        <w:t xml:space="preserve">  Norman Solomon is IPA’s executive director. He is the author of twelve books, including War Made Easy: How Presidents and Pundits Keep Spinning Us to Death, and with Reese Ehrlich, Target Iraq: What the News Media Didn’t Tell You. Solomon is a nationally syndicated columnist on media and politics. His articles have appeared in the New York Times, Washington Post, USA Today, Los Angeles Times, Boston Globe, and many other newspapers. A frequent guest on television and radio, he was featured in Bill Moyers’ recent documentary Buying the War and a full-length film adaptation of War Made Easy produced by the Media Education Foundation. Solomon is a recipient of the George Orwell Award, which honors distinguished contributions to honesty and clarity in public language. http://www.commondreams.org/views/2017/02/27/trump-can-prove-hes-not-putin-puppet-blowing-world</w:t>
      </w:r>
    </w:p>
    <w:p w14:paraId="1EBFC1F1" w14:textId="3A67A42C" w:rsidR="00A626A7" w:rsidRPr="004F6E4E" w:rsidRDefault="00A626A7" w:rsidP="00A626A7">
      <w:pPr>
        <w:rPr>
          <w:rStyle w:val="StyleUnderline"/>
        </w:rPr>
      </w:pPr>
      <w:r w:rsidRPr="004F6E4E">
        <w:rPr>
          <w:sz w:val="16"/>
        </w:rPr>
        <w:t xml:space="preserve">Four weeks into Donald Trump’s presidency, New York Times columnist Paul Krugman wrote that “nothing he has done since the inauguration allays fears that he is in effect a Putin puppet.” The liberal pundit concluded with a matter-of-fact reference to “the Trump-Putin axis.” Such </w:t>
      </w:r>
      <w:r w:rsidRPr="004F6E4E">
        <w:rPr>
          <w:rStyle w:val="StyleUnderline"/>
        </w:rPr>
        <w:t>lines of attack have become routine, citing and stoking fears that the president</w:t>
      </w:r>
      <w:r w:rsidRPr="004F6E4E">
        <w:rPr>
          <w:sz w:val="16"/>
        </w:rPr>
        <w:t xml:space="preserve"> of the United States </w:t>
      </w:r>
      <w:r w:rsidRPr="004F6E4E">
        <w:rPr>
          <w:rStyle w:val="StyleUnderline"/>
        </w:rPr>
        <w:t>is a Kremlin stooge.</w:t>
      </w:r>
      <w:r w:rsidRPr="004F6E4E">
        <w:rPr>
          <w:sz w:val="16"/>
        </w:rPr>
        <w:t xml:space="preserve"> </w:t>
      </w:r>
      <w:r w:rsidRPr="004F6E4E">
        <w:rPr>
          <w:rStyle w:val="Emphasis"/>
          <w:i/>
        </w:rPr>
        <w:t>The meme</w:t>
      </w:r>
      <w:r w:rsidRPr="004F6E4E">
        <w:rPr>
          <w:sz w:val="16"/>
        </w:rPr>
        <w:t xml:space="preserve"> is on the march—and where it will end, nobody knows. Actually, it </w:t>
      </w:r>
      <w:r w:rsidRPr="004F6E4E">
        <w:rPr>
          <w:rStyle w:val="StyleUnderline"/>
        </w:rPr>
        <w:t xml:space="preserve">could end with a </w:t>
      </w:r>
      <w:r w:rsidRPr="004F6E4E">
        <w:rPr>
          <w:rStyle w:val="Emphasis"/>
        </w:rPr>
        <w:t>global nuclear holocaust.</w:t>
      </w:r>
      <w:r w:rsidRPr="004F6E4E">
        <w:rPr>
          <w:rStyle w:val="StyleUnderline"/>
        </w:rPr>
        <w:t xml:space="preserve"> </w:t>
      </w:r>
      <w:r w:rsidRPr="004F6E4E">
        <w:rPr>
          <w:sz w:val="16"/>
        </w:rPr>
        <w:t xml:space="preserve">The incessant goading and </w:t>
      </w:r>
      <w:r w:rsidRPr="004F6E4E">
        <w:rPr>
          <w:rStyle w:val="StyleUnderline"/>
        </w:rPr>
        <w:t>denunciations of Trump as a Kremlin flunky are escalating massive pressure on him to prove otherwise.</w:t>
      </w:r>
      <w:r w:rsidRPr="004F6E4E">
        <w:rPr>
          <w:sz w:val="16"/>
        </w:rPr>
        <w:t xml:space="preserve"> </w:t>
      </w:r>
      <w:r w:rsidRPr="004F6E4E">
        <w:rPr>
          <w:rStyle w:val="StyleUnderline"/>
        </w:rPr>
        <w:t>Exculpatory behavior would involve</w:t>
      </w:r>
      <w:r w:rsidRPr="004F6E4E">
        <w:rPr>
          <w:sz w:val="16"/>
        </w:rPr>
        <w:t xml:space="preserve"> setting aside possibilities for detente and, instead, </w:t>
      </w:r>
      <w:r w:rsidRPr="004F6E4E">
        <w:rPr>
          <w:rStyle w:val="Emphasis"/>
        </w:rPr>
        <w:t>confronting Russia</w:t>
      </w:r>
      <w:r w:rsidRPr="004F6E4E">
        <w:rPr>
          <w:sz w:val="16"/>
        </w:rPr>
        <w:t>—rhetorically and militarily. Hostile behavior toward Russia is what much of the U.S. media and political establishment have been fervently seeking</w:t>
      </w:r>
      <w:r w:rsidRPr="004F6E4E">
        <w:rPr>
          <w:rStyle w:val="StyleUnderline"/>
        </w:rPr>
        <w:t>. It’s</w:t>
      </w:r>
      <w:r w:rsidRPr="004F6E4E">
        <w:rPr>
          <w:sz w:val="16"/>
        </w:rPr>
        <w:t xml:space="preserve"> also the kind of behavior that </w:t>
      </w:r>
      <w:r w:rsidRPr="004F6E4E">
        <w:rPr>
          <w:rStyle w:val="StyleUnderline"/>
        </w:rPr>
        <w:t xml:space="preserve">could drag us all </w:t>
      </w:r>
      <w:r w:rsidRPr="004F6E4E">
        <w:rPr>
          <w:rStyle w:val="Emphasis"/>
        </w:rPr>
        <w:t>over the brink</w:t>
      </w:r>
      <w:r w:rsidRPr="004F6E4E">
        <w:rPr>
          <w:rStyle w:val="StyleUnderline"/>
        </w:rPr>
        <w:t xml:space="preserve"> into </w:t>
      </w:r>
      <w:r w:rsidRPr="004F6E4E">
        <w:rPr>
          <w:rStyle w:val="Emphasis"/>
        </w:rPr>
        <w:t xml:space="preserve">thermonuclear destruction. </w:t>
      </w:r>
      <w:r w:rsidRPr="004F6E4E">
        <w:rPr>
          <w:sz w:val="16"/>
        </w:rPr>
        <w:t>But c’mon, why worry about that? For countless media commentators and partisan Democrats including many avowed progressives—as well as for some Republican hawks aligned with the likes of Sens. John McCain and Lindsey Graham—</w:t>
      </w:r>
      <w:r w:rsidRPr="004F6E4E">
        <w:rPr>
          <w:rStyle w:val="StyleUnderline"/>
        </w:rPr>
        <w:t>the benefits of tarring Trump as a Russian tool are just too alluring to resist.</w:t>
      </w:r>
    </w:p>
    <w:p w14:paraId="35120D2B" w14:textId="77777777" w:rsidR="00A626A7" w:rsidRPr="004F6E4E" w:rsidRDefault="00A626A7" w:rsidP="00A626A7">
      <w:pPr>
        <w:rPr>
          <w:rStyle w:val="StyleUnderline"/>
        </w:rPr>
      </w:pPr>
    </w:p>
    <w:p w14:paraId="6A2DE09F" w14:textId="77777777" w:rsidR="00427A1A" w:rsidRPr="004F6E4E" w:rsidRDefault="00427A1A" w:rsidP="00427A1A">
      <w:pPr>
        <w:pStyle w:val="Heading4"/>
      </w:pPr>
      <w:r w:rsidRPr="004F6E4E">
        <w:t>US-Russia war leads to extinction</w:t>
      </w:r>
    </w:p>
    <w:p w14:paraId="7D0F353C" w14:textId="77777777" w:rsidR="00427A1A" w:rsidRPr="004F6E4E" w:rsidRDefault="00427A1A" w:rsidP="00427A1A">
      <w:r w:rsidRPr="004F6E4E">
        <w:rPr>
          <w:rStyle w:val="Style13ptBold"/>
        </w:rPr>
        <w:t>Starr’15</w:t>
      </w:r>
      <w:r w:rsidRPr="004F6E4E">
        <w:t xml:space="preserve"> (Steven Starr, 10-15-2015, "Nuclear War, Nuclear Winter, and Human Extinction," No Publication, https://fas.org/pir-pubs/nuclear-war-nuclear-winter-and-human-extinction/)</w:t>
      </w:r>
    </w:p>
    <w:p w14:paraId="4B7A3A34" w14:textId="77777777" w:rsidR="00427A1A" w:rsidRPr="004F6E4E" w:rsidRDefault="00427A1A" w:rsidP="00427A1A">
      <w:pPr>
        <w:rPr>
          <w:sz w:val="16"/>
        </w:rPr>
      </w:pPr>
      <w:r w:rsidRPr="004F6E4E">
        <w:rPr>
          <w:sz w:val="16"/>
        </w:rPr>
        <w:t xml:space="preserve">While it is impossible to precisely predict all the human impacts that would result from a nuclear winter, it is relatively simple to predict those which would be most profound. That is, a </w:t>
      </w:r>
      <w:r w:rsidRPr="004F6E4E">
        <w:rPr>
          <w:rStyle w:val="StyleUnderline"/>
        </w:rPr>
        <w:t>nuclear winter would cause</w:t>
      </w:r>
      <w:r w:rsidRPr="004F6E4E">
        <w:rPr>
          <w:sz w:val="16"/>
        </w:rPr>
        <w:t xml:space="preserve"> most humans and large animals to die from nuclear famine in a </w:t>
      </w:r>
      <w:r w:rsidRPr="004F6E4E">
        <w:rPr>
          <w:rStyle w:val="Emphasis"/>
        </w:rPr>
        <w:t>mass extinction</w:t>
      </w:r>
      <w:r w:rsidRPr="004F6E4E">
        <w:rPr>
          <w:sz w:val="16"/>
        </w:rPr>
        <w:t xml:space="preserve"> event similar to the one that wiped out the dinosaurs. </w:t>
      </w:r>
      <w:r w:rsidRPr="004F6E4E">
        <w:rPr>
          <w:rStyle w:val="StyleUnderline"/>
        </w:rPr>
        <w:t>Following</w:t>
      </w:r>
      <w:r w:rsidRPr="004F6E4E">
        <w:rPr>
          <w:sz w:val="16"/>
        </w:rPr>
        <w:t xml:space="preserve"> the detonation (in </w:t>
      </w:r>
      <w:r w:rsidRPr="004F6E4E">
        <w:rPr>
          <w:rStyle w:val="StyleUnderline"/>
        </w:rPr>
        <w:t xml:space="preserve">conflict) of US and/or Russian launch-ready strategic nuclear weapons, </w:t>
      </w:r>
      <w:r w:rsidRPr="004F6E4E">
        <w:rPr>
          <w:rStyle w:val="Emphasis"/>
        </w:rPr>
        <w:t>nuclear firestorms</w:t>
      </w:r>
      <w:r w:rsidRPr="004F6E4E">
        <w:rPr>
          <w:sz w:val="16"/>
        </w:rPr>
        <w:t xml:space="preserve"> would </w:t>
      </w:r>
      <w:r w:rsidRPr="004F6E4E">
        <w:rPr>
          <w:rStyle w:val="StyleUnderline"/>
        </w:rPr>
        <w:t>burn simultaneously</w:t>
      </w:r>
      <w:r w:rsidRPr="004F6E4E">
        <w:rPr>
          <w:sz w:val="16"/>
        </w:rPr>
        <w:t xml:space="preserve"> over a total land surface area of many thousands or tens of thousands of square miles. These </w:t>
      </w:r>
      <w:r w:rsidRPr="004F6E4E">
        <w:rPr>
          <w:rStyle w:val="StyleUnderline"/>
        </w:rPr>
        <w:t>mass fires,</w:t>
      </w:r>
      <w:r w:rsidRPr="004F6E4E">
        <w:rPr>
          <w:sz w:val="16"/>
        </w:rPr>
        <w:t xml:space="preserve"> many of which would rage over large cities and industrial areas, would </w:t>
      </w:r>
      <w:r w:rsidRPr="004F6E4E">
        <w:rPr>
          <w:rStyle w:val="StyleUnderline"/>
        </w:rPr>
        <w:t>release</w:t>
      </w:r>
      <w:r w:rsidRPr="004F6E4E">
        <w:rPr>
          <w:sz w:val="16"/>
        </w:rPr>
        <w:t xml:space="preserve"> many </w:t>
      </w:r>
      <w:r w:rsidRPr="004F6E4E">
        <w:rPr>
          <w:rStyle w:val="StyleUnderline"/>
        </w:rPr>
        <w:t>tens of millions of tons of black carbon</w:t>
      </w:r>
      <w:r w:rsidRPr="004F6E4E">
        <w:rPr>
          <w:sz w:val="16"/>
        </w:rPr>
        <w:t xml:space="preserve"> soot </w:t>
      </w:r>
      <w:r w:rsidRPr="004F6E4E">
        <w:rPr>
          <w:rStyle w:val="StyleUnderline"/>
        </w:rPr>
        <w:t>and smoke</w:t>
      </w:r>
      <w:r w:rsidRPr="004F6E4E">
        <w:rPr>
          <w:sz w:val="16"/>
        </w:rPr>
        <w:t xml:space="preserve"> (up to 180 million tons, according to peer-reviewed studies), </w:t>
      </w:r>
      <w:r w:rsidRPr="004F6E4E">
        <w:rPr>
          <w:rStyle w:val="StyleUnderline"/>
        </w:rPr>
        <w:t>which would rise</w:t>
      </w:r>
      <w:r w:rsidRPr="004F6E4E">
        <w:rPr>
          <w:sz w:val="16"/>
        </w:rPr>
        <w:t xml:space="preserve"> rapidly above cloud level and </w:t>
      </w:r>
      <w:r w:rsidRPr="004F6E4E">
        <w:rPr>
          <w:rStyle w:val="StyleUnderline"/>
        </w:rPr>
        <w:t>into the stratosphere</w:t>
      </w:r>
      <w:r w:rsidRPr="004F6E4E">
        <w:rPr>
          <w:sz w:val="16"/>
        </w:rPr>
        <w:t xml:space="preserve">. [For an explanation of the calculation of smoke emissions, see Atmospheric effects &amp; societal consequences of regional scale nuclear conflicts.] The scientists who completed the most recent peer-reviewed studies on nuclear winter discovered that the </w:t>
      </w:r>
      <w:r w:rsidRPr="004F6E4E">
        <w:rPr>
          <w:rStyle w:val="StyleUnderline"/>
        </w:rPr>
        <w:t>sunlight would heat the smoke, producing</w:t>
      </w:r>
      <w:r w:rsidRPr="004F6E4E">
        <w:rPr>
          <w:sz w:val="16"/>
        </w:rPr>
        <w:t xml:space="preserve"> a </w:t>
      </w:r>
      <w:r w:rsidRPr="004F6E4E">
        <w:rPr>
          <w:rStyle w:val="StyleUnderline"/>
        </w:rPr>
        <w:t>self-lofting effect</w:t>
      </w:r>
      <w:r w:rsidRPr="004F6E4E">
        <w:rPr>
          <w:sz w:val="16"/>
        </w:rPr>
        <w:t xml:space="preserve"> that would not only aid the rise of the smoke into the stratosphere (above cloud level, where it could not be rained out), </w:t>
      </w:r>
      <w:r w:rsidRPr="004F6E4E">
        <w:rPr>
          <w:rStyle w:val="StyleUnderline"/>
        </w:rPr>
        <w:t>but</w:t>
      </w:r>
      <w:r w:rsidRPr="004F6E4E">
        <w:rPr>
          <w:sz w:val="16"/>
        </w:rPr>
        <w:t xml:space="preserve"> act to </w:t>
      </w:r>
      <w:r w:rsidRPr="004F6E4E">
        <w:rPr>
          <w:rStyle w:val="StyleUnderline"/>
        </w:rPr>
        <w:t xml:space="preserve">keep the smoke in the stratosphere for </w:t>
      </w:r>
      <w:r w:rsidRPr="004F6E4E">
        <w:rPr>
          <w:rStyle w:val="Emphasis"/>
        </w:rPr>
        <w:t>10 years or more</w:t>
      </w:r>
      <w:r w:rsidRPr="004F6E4E">
        <w:rPr>
          <w:sz w:val="16"/>
        </w:rPr>
        <w:t xml:space="preserve">. The </w:t>
      </w:r>
      <w:r w:rsidRPr="004F6E4E">
        <w:rPr>
          <w:rStyle w:val="StyleUnderline"/>
        </w:rPr>
        <w:t>longevity</w:t>
      </w:r>
      <w:r w:rsidRPr="004F6E4E">
        <w:rPr>
          <w:sz w:val="16"/>
        </w:rPr>
        <w:t xml:space="preserve"> of the smoke layer </w:t>
      </w:r>
      <w:r w:rsidRPr="004F6E4E">
        <w:rPr>
          <w:rStyle w:val="StyleUnderline"/>
        </w:rPr>
        <w:t>would</w:t>
      </w:r>
      <w:r w:rsidRPr="004F6E4E">
        <w:rPr>
          <w:sz w:val="16"/>
        </w:rPr>
        <w:t xml:space="preserve"> act to </w:t>
      </w:r>
      <w:r w:rsidRPr="004F6E4E">
        <w:rPr>
          <w:rStyle w:val="StyleUnderline"/>
        </w:rPr>
        <w:t>greatly increase the severity of its effects</w:t>
      </w:r>
      <w:r w:rsidRPr="004F6E4E">
        <w:rPr>
          <w:sz w:val="16"/>
        </w:rPr>
        <w:t xml:space="preserve"> upon the biosphere. Once in the stratosphere, </w:t>
      </w:r>
      <w:r w:rsidRPr="004F6E4E">
        <w:rPr>
          <w:rStyle w:val="StyleUnderline"/>
        </w:rPr>
        <w:t>the smoke</w:t>
      </w:r>
      <w:r w:rsidRPr="004F6E4E">
        <w:rPr>
          <w:sz w:val="16"/>
        </w:rPr>
        <w:t xml:space="preserve"> (predicted to be produced by a range of strategic nuclear wars) </w:t>
      </w:r>
      <w:r w:rsidRPr="004F6E4E">
        <w:rPr>
          <w:rStyle w:val="StyleUnderline"/>
        </w:rPr>
        <w:t xml:space="preserve">would </w:t>
      </w:r>
      <w:r w:rsidRPr="004F6E4E">
        <w:rPr>
          <w:rStyle w:val="Emphasis"/>
        </w:rPr>
        <w:t>rapidly engulf the Earth</w:t>
      </w:r>
      <w:r w:rsidRPr="004F6E4E">
        <w:rPr>
          <w:rStyle w:val="StyleUnderline"/>
        </w:rPr>
        <w:t xml:space="preserve"> and</w:t>
      </w:r>
      <w:r w:rsidRPr="004F6E4E">
        <w:rPr>
          <w:sz w:val="16"/>
        </w:rPr>
        <w:t xml:space="preserve"> form a dense stratospheric smoke layer. The </w:t>
      </w:r>
      <w:r w:rsidRPr="004F6E4E">
        <w:rPr>
          <w:rStyle w:val="StyleUnderline"/>
        </w:rPr>
        <w:t>smoke from a war fought with strategic nuclear weapons would</w:t>
      </w:r>
      <w:r w:rsidRPr="004F6E4E">
        <w:rPr>
          <w:sz w:val="16"/>
        </w:rPr>
        <w:t xml:space="preserve"> quickly </w:t>
      </w:r>
      <w:r w:rsidRPr="004F6E4E">
        <w:rPr>
          <w:rStyle w:val="Emphasis"/>
        </w:rPr>
        <w:t>prevent up to 70% of sunlight</w:t>
      </w:r>
      <w:r w:rsidRPr="004F6E4E">
        <w:rPr>
          <w:sz w:val="16"/>
        </w:rPr>
        <w:t xml:space="preserve"> from reaching the surface of the Northern Hemisphere and 35% of sunlight from reaching the surface of the Southern Hemisphere. </w:t>
      </w:r>
      <w:r w:rsidRPr="004F6E4E">
        <w:rPr>
          <w:rStyle w:val="StyleUnderline"/>
        </w:rPr>
        <w:t>Such</w:t>
      </w:r>
      <w:r w:rsidRPr="004F6E4E">
        <w:rPr>
          <w:sz w:val="16"/>
        </w:rPr>
        <w:t xml:space="preserve"> an </w:t>
      </w:r>
      <w:r w:rsidRPr="004F6E4E">
        <w:rPr>
          <w:rStyle w:val="StyleUnderline"/>
        </w:rPr>
        <w:t>enormous loss</w:t>
      </w:r>
      <w:r w:rsidRPr="004F6E4E">
        <w:rPr>
          <w:sz w:val="16"/>
        </w:rPr>
        <w:t xml:space="preserve"> of warming sunlight </w:t>
      </w:r>
      <w:r w:rsidRPr="004F6E4E">
        <w:rPr>
          <w:rStyle w:val="StyleUnderline"/>
        </w:rPr>
        <w:t xml:space="preserve">would produce </w:t>
      </w:r>
      <w:r w:rsidRPr="004F6E4E">
        <w:rPr>
          <w:rStyle w:val="Emphasis"/>
        </w:rPr>
        <w:t>Ice Age</w:t>
      </w:r>
      <w:r w:rsidRPr="004F6E4E">
        <w:rPr>
          <w:sz w:val="16"/>
        </w:rPr>
        <w:t xml:space="preserve"> weather conditions on Earth </w:t>
      </w:r>
      <w:r w:rsidRPr="004F6E4E">
        <w:rPr>
          <w:rStyle w:val="Emphasis"/>
        </w:rPr>
        <w:t>in a matter of weeks</w:t>
      </w:r>
      <w:r w:rsidRPr="004F6E4E">
        <w:rPr>
          <w:sz w:val="16"/>
        </w:rPr>
        <w:t xml:space="preserve">. For a period of 1-3 years following the war, temperatures would fall below freezing every day in the central agricultural zones of North America and Eurasia. [For an explanation of nuclear winter, see Nuclear winter revisited with a modern climate model </w:t>
      </w:r>
      <w:r w:rsidRPr="004F6E4E">
        <w:rPr>
          <w:rStyle w:val="StyleUnderline"/>
        </w:rPr>
        <w:t>and</w:t>
      </w:r>
      <w:r w:rsidRPr="004F6E4E">
        <w:rPr>
          <w:sz w:val="16"/>
        </w:rPr>
        <w:t xml:space="preserve"> current nuclear arsenals: Still catastrophic consequences.] </w:t>
      </w:r>
      <w:r w:rsidRPr="004F6E4E">
        <w:rPr>
          <w:rStyle w:val="StyleUnderline"/>
        </w:rPr>
        <w:t xml:space="preserve">Nuclear winter would </w:t>
      </w:r>
      <w:r w:rsidRPr="004F6E4E">
        <w:rPr>
          <w:sz w:val="16"/>
        </w:rPr>
        <w:t xml:space="preserve">cause average global surface temperatures to become colder than they were at the height of the last Ice Age. Such extreme cold would </w:t>
      </w:r>
      <w:r w:rsidRPr="004F6E4E">
        <w:rPr>
          <w:rStyle w:val="Emphasis"/>
        </w:rPr>
        <w:t>eliminate growing seasons for</w:t>
      </w:r>
      <w:r w:rsidRPr="004F6E4E">
        <w:rPr>
          <w:sz w:val="16"/>
        </w:rPr>
        <w:t xml:space="preserve"> many years, probably for </w:t>
      </w:r>
      <w:r w:rsidRPr="004F6E4E">
        <w:rPr>
          <w:rStyle w:val="Emphasis"/>
        </w:rPr>
        <w:t>a decade or longer</w:t>
      </w:r>
      <w:r w:rsidRPr="004F6E4E">
        <w:rPr>
          <w:sz w:val="16"/>
        </w:rPr>
        <w:t xml:space="preserve">. Can you imagine </w:t>
      </w:r>
      <w:r w:rsidRPr="004F6E4E">
        <w:rPr>
          <w:rStyle w:val="StyleUnderline"/>
        </w:rPr>
        <w:t>a winter that lasts for ten years</w:t>
      </w:r>
      <w:r w:rsidRPr="004F6E4E">
        <w:rPr>
          <w:sz w:val="16"/>
        </w:rPr>
        <w:t xml:space="preserve">? The results of such a scenario are obvious. </w:t>
      </w:r>
      <w:r w:rsidRPr="004F6E4E">
        <w:rPr>
          <w:rStyle w:val="StyleUnderline"/>
        </w:rPr>
        <w:t>Temperatures</w:t>
      </w:r>
      <w:r w:rsidRPr="004F6E4E">
        <w:rPr>
          <w:sz w:val="16"/>
        </w:rPr>
        <w:t xml:space="preserve"> would be much too cold to grow food, and </w:t>
      </w:r>
      <w:r w:rsidRPr="004F6E4E">
        <w:rPr>
          <w:rStyle w:val="StyleUnderline"/>
        </w:rPr>
        <w:t>they would remain this way long enough to cause</w:t>
      </w:r>
      <w:r w:rsidRPr="004F6E4E">
        <w:rPr>
          <w:sz w:val="16"/>
        </w:rPr>
        <w:t xml:space="preserve"> most </w:t>
      </w:r>
      <w:r w:rsidRPr="004F6E4E">
        <w:rPr>
          <w:rStyle w:val="StyleUnderline"/>
        </w:rPr>
        <w:t>humans</w:t>
      </w:r>
      <w:r w:rsidRPr="004F6E4E">
        <w:rPr>
          <w:sz w:val="16"/>
        </w:rPr>
        <w:t xml:space="preserve"> and animals </w:t>
      </w:r>
      <w:r w:rsidRPr="004F6E4E">
        <w:rPr>
          <w:rStyle w:val="StyleUnderline"/>
        </w:rPr>
        <w:t xml:space="preserve">to </w:t>
      </w:r>
      <w:r w:rsidRPr="004F6E4E">
        <w:rPr>
          <w:rStyle w:val="Emphasis"/>
        </w:rPr>
        <w:t>starve to death</w:t>
      </w:r>
      <w:r w:rsidRPr="004F6E4E">
        <w:rPr>
          <w:rStyle w:val="StyleUnderline"/>
        </w:rPr>
        <w:t>.</w:t>
      </w:r>
      <w:r w:rsidRPr="004F6E4E">
        <w:rPr>
          <w:sz w:val="16"/>
        </w:rPr>
        <w:t xml:space="preserve"> Consequently, the </w:t>
      </w:r>
      <w:r w:rsidRPr="004F6E4E">
        <w:rPr>
          <w:rStyle w:val="StyleUnderline"/>
        </w:rPr>
        <w:t>nuclear weapon states</w:t>
      </w:r>
      <w:r w:rsidRPr="004F6E4E">
        <w:rPr>
          <w:sz w:val="16"/>
        </w:rPr>
        <w:t xml:space="preserve"> continue to </w:t>
      </w:r>
      <w:r w:rsidRPr="004F6E4E">
        <w:rPr>
          <w:rStyle w:val="StyleUnderline"/>
        </w:rPr>
        <w:t>maintain and modernize</w:t>
      </w:r>
      <w:r w:rsidRPr="004F6E4E">
        <w:rPr>
          <w:sz w:val="16"/>
        </w:rPr>
        <w:t xml:space="preserve"> their </w:t>
      </w:r>
      <w:r w:rsidRPr="004F6E4E">
        <w:rPr>
          <w:rStyle w:val="StyleUnderline"/>
        </w:rPr>
        <w:t>nuclear arsenals</w:t>
      </w:r>
      <w:r w:rsidRPr="004F6E4E">
        <w:rPr>
          <w:sz w:val="16"/>
        </w:rPr>
        <w:t>, as their leaders remain silent about the ultimate threat that nuclear war poses to the human species.</w:t>
      </w:r>
    </w:p>
    <w:p w14:paraId="2B17BD06" w14:textId="67036468" w:rsidR="00427A1A" w:rsidRPr="004F6E4E" w:rsidRDefault="00427A1A" w:rsidP="00427A1A"/>
    <w:p w14:paraId="2C145510" w14:textId="77777777" w:rsidR="00C22132" w:rsidRPr="004F6E4E" w:rsidRDefault="00C22132" w:rsidP="00C22132">
      <w:pPr>
        <w:pStyle w:val="Heading4"/>
      </w:pPr>
      <w:r w:rsidRPr="004F6E4E">
        <w:t xml:space="preserve">Extinction </w:t>
      </w:r>
    </w:p>
    <w:p w14:paraId="23101B7C" w14:textId="77777777" w:rsidR="00C22132" w:rsidRPr="004F6E4E" w:rsidRDefault="00C22132" w:rsidP="00C22132">
      <w:pPr>
        <w:rPr>
          <w:rFonts w:cstheme="minorHAnsi"/>
        </w:rPr>
      </w:pPr>
      <w:r w:rsidRPr="004F6E4E">
        <w:rPr>
          <w:rFonts w:cstheme="minorHAnsi"/>
          <w:b/>
        </w:rPr>
        <w:t>Barrett et al. 13</w:t>
      </w:r>
      <w:r w:rsidRPr="004F6E4E">
        <w:rPr>
          <w:rFonts w:cstheme="minorHAnsi"/>
        </w:rPr>
        <w:t xml:space="preserve"> – (6/28, Anthony,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“Analyzing and Reducing the Risks of Inadvertent Nuclear War Between the United States and Russia,” Science and Global Security 21(2): 106-133, pre-print, available online)</w:t>
      </w:r>
    </w:p>
    <w:p w14:paraId="3BFB2144" w14:textId="77777777" w:rsidR="00C22132" w:rsidRPr="004F6E4E" w:rsidRDefault="00C22132" w:rsidP="00C22132">
      <w:pPr>
        <w:rPr>
          <w:rFonts w:cstheme="minorHAnsi"/>
        </w:rPr>
      </w:pPr>
    </w:p>
    <w:p w14:paraId="2C37F08A" w14:textId="77777777" w:rsidR="00C22132" w:rsidRPr="004F6E4E" w:rsidRDefault="00C22132" w:rsidP="00C22132">
      <w:pPr>
        <w:rPr>
          <w:rFonts w:cstheme="minorHAnsi"/>
          <w:sz w:val="16"/>
        </w:rPr>
      </w:pPr>
      <w:r w:rsidRPr="004F6E4E">
        <w:rPr>
          <w:rFonts w:cstheme="minorHAnsi"/>
          <w:u w:val="single"/>
        </w:rPr>
        <w:t xml:space="preserve">War involving significant fractions of the U.S. and Russian nuclear arsenals, </w:t>
      </w:r>
      <w:r w:rsidRPr="004F6E4E">
        <w:rPr>
          <w:rFonts w:cstheme="minorHAnsi"/>
          <w:sz w:val="16"/>
        </w:rPr>
        <w:t xml:space="preserve">which are by far </w:t>
      </w:r>
      <w:r w:rsidRPr="004F6E4E">
        <w:rPr>
          <w:rFonts w:cstheme="minorHAnsi"/>
          <w:u w:val="single"/>
        </w:rPr>
        <w:t>the largest of any nations</w:t>
      </w:r>
      <w:r w:rsidRPr="004F6E4E">
        <w:rPr>
          <w:rFonts w:cstheme="minorHAnsi"/>
          <w:sz w:val="16"/>
        </w:rPr>
        <w:t xml:space="preserve">, </w:t>
      </w:r>
      <w:r w:rsidRPr="004F6E4E">
        <w:rPr>
          <w:rStyle w:val="Emphasis"/>
        </w:rPr>
        <w:t>could have globally catastrophic effects</w:t>
      </w:r>
      <w:r w:rsidRPr="004F6E4E">
        <w:rPr>
          <w:rFonts w:cstheme="minorHAnsi"/>
          <w:sz w:val="16"/>
        </w:rPr>
        <w:t xml:space="preserve"> such as severely reducing food production for years,1 potentially </w:t>
      </w:r>
      <w:r w:rsidRPr="004F6E4E">
        <w:rPr>
          <w:rFonts w:cstheme="minorHAnsi"/>
          <w:u w:val="single"/>
        </w:rPr>
        <w:t xml:space="preserve">leading to collapse of modern civilization worldwide and even the </w:t>
      </w:r>
      <w:r w:rsidRPr="004F6E4E">
        <w:rPr>
          <w:rStyle w:val="Emphasis"/>
        </w:rPr>
        <w:t>extinction of humanity</w:t>
      </w:r>
      <w:r w:rsidRPr="004F6E4E">
        <w:rPr>
          <w:rFonts w:cstheme="minorHAnsi"/>
          <w:sz w:val="16"/>
        </w:rPr>
        <w:t xml:space="preserve">.2 </w:t>
      </w:r>
      <w:r w:rsidRPr="004F6E4E">
        <w:rPr>
          <w:rFonts w:cstheme="minorHAnsi"/>
          <w:u w:val="single"/>
        </w:rPr>
        <w:t>Nuclear war between the United States and Russia could occur by various routes, including accidental or unauthorized launch</w:t>
      </w:r>
      <w:r w:rsidRPr="004F6E4E">
        <w:rPr>
          <w:rFonts w:cstheme="minorHAnsi"/>
          <w:sz w:val="16"/>
        </w:rPr>
        <w:t xml:space="preserve">; deliberate first attack by one nation; and inadvertent attack. In an accidental or unauthorized launch or detonation, </w:t>
      </w:r>
      <w:r w:rsidRPr="004F6E4E">
        <w:rPr>
          <w:rFonts w:cstheme="minorHAnsi"/>
          <w:u w:val="single"/>
        </w:rPr>
        <w:t>system safeguards or procedures to maintain control over nuclear weapons fail in such a way that a nuclear weapon or missile launches or explodes without direction from leaders</w:t>
      </w:r>
      <w:r w:rsidRPr="004F6E4E">
        <w:rPr>
          <w:rFonts w:cstheme="minorHAnsi"/>
          <w:sz w:val="16"/>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p>
    <w:p w14:paraId="7913B8DE" w14:textId="77777777" w:rsidR="00C22132" w:rsidRPr="004F6E4E" w:rsidRDefault="00C22132" w:rsidP="00C22132">
      <w:pPr>
        <w:rPr>
          <w:rFonts w:cstheme="minorHAnsi"/>
          <w:sz w:val="16"/>
        </w:rPr>
      </w:pPr>
      <w:r w:rsidRPr="004F6E4E">
        <w:rPr>
          <w:rFonts w:cstheme="minorHAnsi"/>
          <w:sz w:val="16"/>
        </w:rPr>
        <w:t xml:space="preserve">Over the years, </w:t>
      </w:r>
      <w:r w:rsidRPr="004F6E4E">
        <w:rPr>
          <w:rFonts w:cstheme="minorHAnsi"/>
          <w:u w:val="single"/>
        </w:rPr>
        <w:t>nuclear strategy was aimed primarily at minimizing risks of intentional attack through development of deterrence capabilities</w:t>
      </w:r>
      <w:r w:rsidRPr="004F6E4E">
        <w:rPr>
          <w:rFonts w:cstheme="minorHAnsi"/>
          <w:sz w:val="16"/>
        </w:rPr>
        <w:t xml:space="preserve">, though numerous measures were also taken to reduce probabilities of accidents, unauthorized attack, and inadvertent war. </w:t>
      </w:r>
      <w:r w:rsidRPr="004F6E4E">
        <w:rPr>
          <w:rFonts w:cstheme="minorHAnsi"/>
          <w:u w:val="single"/>
        </w:rPr>
        <w:t xml:space="preserve">For purposes of deterrence, both U.S. and Soviet/Russian forces have maintained significant capabilities to have some forces survive a first attack </w:t>
      </w:r>
      <w:r w:rsidRPr="004F6E4E">
        <w:rPr>
          <w:rFonts w:cstheme="minorHAnsi"/>
          <w:sz w:val="16"/>
        </w:rPr>
        <w:t>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p>
    <w:p w14:paraId="04A81B95" w14:textId="77777777" w:rsidR="00C22132" w:rsidRPr="004F6E4E" w:rsidRDefault="00C22132" w:rsidP="00C22132">
      <w:pPr>
        <w:rPr>
          <w:rFonts w:cstheme="minorHAnsi"/>
          <w:sz w:val="16"/>
        </w:rPr>
      </w:pPr>
      <w:r w:rsidRPr="004F6E4E">
        <w:rPr>
          <w:rFonts w:cstheme="minorHAnsi"/>
          <w:u w:val="single"/>
        </w:rPr>
        <w:t>Many people believe that with the end of the Cold War and with improved relations between the United States and Russia, the risk of East-West nuclear war was significantly reduced</w:t>
      </w:r>
      <w:r w:rsidRPr="004F6E4E">
        <w:rPr>
          <w:rFonts w:cstheme="minorHAnsi"/>
          <w:sz w:val="16"/>
        </w:rPr>
        <w:t xml:space="preserve">.6 </w:t>
      </w:r>
      <w:r w:rsidRPr="004F6E4E">
        <w:rPr>
          <w:rFonts w:cstheme="minorHAnsi"/>
          <w:u w:val="single"/>
        </w:rPr>
        <w:t>However</w:t>
      </w:r>
      <w:r w:rsidRPr="004F6E4E">
        <w:rPr>
          <w:rFonts w:cstheme="minorHAnsi"/>
          <w:sz w:val="16"/>
        </w:rPr>
        <w:t xml:space="preserve">, it has also been argued that </w:t>
      </w:r>
      <w:r w:rsidRPr="004F6E4E">
        <w:rPr>
          <w:rStyle w:val="Emphasis"/>
        </w:rPr>
        <w:t>inadvertent nuclear war between the United States and Russia has continued to present a substantial risk</w:t>
      </w:r>
      <w:r w:rsidRPr="004F6E4E">
        <w:rPr>
          <w:rFonts w:cstheme="minorHAnsi"/>
          <w:sz w:val="16"/>
        </w:rPr>
        <w:t>.7 While the United States and Russia are not actively threatening each other with war, they have remained ready to launch nuclear missiles in response to indications of attack.8</w:t>
      </w:r>
    </w:p>
    <w:p w14:paraId="4036CB37" w14:textId="77777777" w:rsidR="00C22132" w:rsidRPr="004F6E4E" w:rsidRDefault="00C22132" w:rsidP="00C22132">
      <w:pPr>
        <w:rPr>
          <w:rFonts w:cstheme="minorHAnsi"/>
          <w:sz w:val="16"/>
        </w:rPr>
      </w:pPr>
      <w:r w:rsidRPr="004F6E4E">
        <w:rPr>
          <w:rFonts w:cstheme="minorHAnsi"/>
          <w:u w:val="single"/>
        </w:rPr>
        <w:t>False indicators of nuclear attack could be caused in several ways</w:t>
      </w:r>
      <w:r w:rsidRPr="004F6E4E">
        <w:rPr>
          <w:rFonts w:cstheme="minorHAnsi"/>
          <w:sz w:val="16"/>
        </w:rPr>
        <w:t xml:space="preserve">. First, a wide range of events have already been mistakenly interpreted as indicators of attack, including weather phenomena, a faulty computer chip, wild animal activity, and control-room training tapes loaded at the wrong time.9 Second, </w:t>
      </w:r>
      <w:r w:rsidRPr="004F6E4E">
        <w:rPr>
          <w:rFonts w:cstheme="minorHAnsi"/>
          <w:u w:val="single"/>
        </w:rPr>
        <w:t>terrorist groups or other actors might cause attacks on either the United States or Russia that resemble some kind of nuclear attack by the other nation by actions such as exploding a stolen or improvised nuclear bomb</w:t>
      </w:r>
      <w:r w:rsidRPr="004F6E4E">
        <w:rPr>
          <w:rFonts w:cstheme="minorHAnsi"/>
          <w:sz w:val="16"/>
        </w:rPr>
        <w:t xml:space="preserve">,10 especially if such an event occurs during a crisis between the United States and Russia.11 </w:t>
      </w:r>
      <w:r w:rsidRPr="004F6E4E">
        <w:rPr>
          <w:rFonts w:cstheme="minorHAnsi"/>
          <w:u w:val="single"/>
        </w:rPr>
        <w:t>A variety of nuclear terrorism scenarios are possible</w:t>
      </w:r>
      <w:r w:rsidRPr="004F6E4E">
        <w:rPr>
          <w:rFonts w:cstheme="minorHAnsi"/>
          <w:sz w:val="16"/>
        </w:rPr>
        <w:t xml:space="preserve">.12 </w:t>
      </w:r>
      <w:r w:rsidRPr="004F6E4E">
        <w:rPr>
          <w:rFonts w:cstheme="minorHAnsi"/>
          <w:u w:val="single"/>
        </w:rPr>
        <w:t>Al Qaeda has sought to obtain or construct nuclear weapons and to use them against the United States</w:t>
      </w:r>
      <w:r w:rsidRPr="004F6E4E">
        <w:rPr>
          <w:rFonts w:cstheme="minorHAnsi"/>
          <w:sz w:val="16"/>
        </w:rPr>
        <w:t xml:space="preserve">.13 </w:t>
      </w:r>
      <w:r w:rsidRPr="004F6E4E">
        <w:rPr>
          <w:rFonts w:cstheme="minorHAnsi"/>
          <w:u w:val="single"/>
        </w:rPr>
        <w:t>Other methods could involve attempts to circumvent nuclear weapon launch control safeguards or exploit holes in their security.</w:t>
      </w:r>
      <w:r w:rsidRPr="004F6E4E">
        <w:rPr>
          <w:rFonts w:cstheme="minorHAnsi"/>
          <w:sz w:val="16"/>
        </w:rPr>
        <w:t>14</w:t>
      </w:r>
    </w:p>
    <w:p w14:paraId="111EDDA4" w14:textId="77777777" w:rsidR="00C22132" w:rsidRPr="004F6E4E" w:rsidRDefault="00C22132" w:rsidP="00C22132">
      <w:pPr>
        <w:rPr>
          <w:rFonts w:cstheme="minorHAnsi"/>
          <w:sz w:val="16"/>
        </w:rPr>
      </w:pPr>
      <w:r w:rsidRPr="004F6E4E">
        <w:rPr>
          <w:rFonts w:cstheme="minorHAnsi"/>
          <w:u w:val="single"/>
        </w:rPr>
        <w:t>It has long been argued that the probability of inadvertent nuclear war is significantly higher during U.S.-Russian crisis conditions</w:t>
      </w:r>
      <w:r w:rsidRPr="004F6E4E">
        <w:rPr>
          <w:rFonts w:cstheme="minorHAnsi"/>
          <w:sz w:val="16"/>
        </w:rPr>
        <w:t xml:space="preserve">,15 with the Cuban Missile Crisis being a prime historical example. </w:t>
      </w:r>
      <w:r w:rsidRPr="004F6E4E">
        <w:rPr>
          <w:rStyle w:val="Emphasis"/>
        </w:rPr>
        <w:t>It is possible that U.S.-Russian relations will significantly deteriorate in the future, increasing nuclear tensions.</w:t>
      </w:r>
      <w:r w:rsidRPr="004F6E4E">
        <w:rPr>
          <w:rFonts w:cstheme="minorHAnsi"/>
          <w:sz w:val="16"/>
        </w:rPr>
        <w:t xml:space="preserve"> </w:t>
      </w:r>
      <w:r w:rsidRPr="004F6E4E">
        <w:rPr>
          <w:rFonts w:cstheme="minorHAnsi"/>
          <w:u w:val="single"/>
        </w:rPr>
        <w:t>There are a variety of ways for a third party to raise tensions between the United States and Russia</w:t>
      </w:r>
      <w:r w:rsidRPr="004F6E4E">
        <w:rPr>
          <w:rFonts w:cstheme="minorHAnsi"/>
          <w:sz w:val="16"/>
        </w:rPr>
        <w:t xml:space="preserve">, </w:t>
      </w:r>
      <w:r w:rsidRPr="004F6E4E">
        <w:rPr>
          <w:rFonts w:cstheme="minorHAnsi"/>
          <w:u w:val="single"/>
        </w:rPr>
        <w:t>making one or both nations more likely to misinterpret events as attacks</w:t>
      </w:r>
      <w:r w:rsidRPr="004F6E4E">
        <w:rPr>
          <w:rFonts w:cstheme="minorHAnsi"/>
          <w:sz w:val="16"/>
        </w:rPr>
        <w:t>.16</w:t>
      </w:r>
    </w:p>
    <w:p w14:paraId="082FC7E5" w14:textId="77777777" w:rsidR="00C22132" w:rsidRPr="004F6E4E" w:rsidRDefault="00C22132" w:rsidP="00427A1A"/>
    <w:p w14:paraId="1BD0A131" w14:textId="77777777" w:rsidR="00427A1A" w:rsidRPr="004F6E4E" w:rsidRDefault="00427A1A" w:rsidP="00427A1A"/>
    <w:p w14:paraId="0D584580" w14:textId="77777777" w:rsidR="00427A1A" w:rsidRPr="004F6E4E" w:rsidRDefault="00427A1A" w:rsidP="00427A1A"/>
    <w:p w14:paraId="243A52B3" w14:textId="15A2B96A" w:rsidR="003B7794" w:rsidRPr="004F6E4E" w:rsidRDefault="003B7794" w:rsidP="000E7DD0">
      <w:pPr>
        <w:pStyle w:val="Heading3"/>
      </w:pPr>
      <w:r w:rsidRPr="004F6E4E">
        <w:t xml:space="preserve">AT: </w:t>
      </w:r>
      <w:r w:rsidR="00962CD8" w:rsidRPr="004F6E4E">
        <w:t>Defense</w:t>
      </w:r>
    </w:p>
    <w:p w14:paraId="7B7EE0D3" w14:textId="4D840825" w:rsidR="003B7794" w:rsidRPr="004F6E4E" w:rsidRDefault="003B7794" w:rsidP="003B7794"/>
    <w:p w14:paraId="7C228022" w14:textId="02D64552" w:rsidR="003B7794" w:rsidRPr="004F6E4E" w:rsidRDefault="00962CD8" w:rsidP="003B7794">
      <w:pPr>
        <w:pStyle w:val="Heading4"/>
        <w:rPr>
          <w:rFonts w:eastAsiaTheme="minorEastAsia"/>
        </w:rPr>
      </w:pPr>
      <w:r w:rsidRPr="004F6E4E">
        <w:rPr>
          <w:rFonts w:eastAsiaTheme="minorEastAsia"/>
        </w:rPr>
        <w:t>Yes war – trump will deploy military forces – brinksmanship plus high alert systems causes nuclear war quickly.</w:t>
      </w:r>
    </w:p>
    <w:p w14:paraId="529A90E9" w14:textId="77777777" w:rsidR="003B7794" w:rsidRPr="004F6E4E" w:rsidRDefault="003B7794" w:rsidP="003B7794">
      <w:r w:rsidRPr="004F6E4E">
        <w:rPr>
          <w:rStyle w:val="Style13ptBold"/>
        </w:rPr>
        <w:t>Solomon 2/27/17</w:t>
      </w:r>
      <w:r w:rsidRPr="004F6E4E">
        <w:t xml:space="preserve">  Norman Solomon is IPA’s executive director. He is the author of twelve books, including War Made Easy: How Presidents and Pundits Keep Spinning Us to Death, and with Reese Ehrlich, Target Iraq: What the News Media Didn’t Tell You. Solomon is a nationally syndicated columnist on media and politics. His articles have appeared in the New York Times, Washington Post, USA Today, Los Angeles Times, Boston Globe, and many other newspapers. A frequent guest on television and radio, he was featured in Bill Moyers’ recent documentary Buying the War and a full-length film adaptation of War Made Easy produced by the Media Education Foundation. Solomon is a recipient of the George Orwell Award, which honors distinguished contributions to honesty and clarity in public language. http://www.commondreams.org/views/2017/02/27/trump-can-prove-hes-not-putin-puppet-blowing-world</w:t>
      </w:r>
    </w:p>
    <w:p w14:paraId="0EB61E87" w14:textId="77777777" w:rsidR="003B7794" w:rsidRPr="004F6E4E" w:rsidRDefault="003B7794" w:rsidP="003B7794">
      <w:pPr>
        <w:rPr>
          <w:sz w:val="16"/>
        </w:rPr>
      </w:pPr>
      <w:r w:rsidRPr="004F6E4E">
        <w:rPr>
          <w:sz w:val="16"/>
        </w:rPr>
        <w:t xml:space="preserve">The frenzy to vilify Russia and put the kibosh on the potential for detente is now undermining open democratic discourse about U.S. foreign policy—while defaming advocates of better U.S.-Russia relations in ways that would have made Joe McCarthy proud. So, President Trump’s expressions of interest in improving relations with Russia—among his few lucid and constructive statements about anything—are routinely spun and smeared as corroborations of the meme that he’s in cahoots with the Russian government. Many organizations that call themselves progressive are culpable. One of the largest, MoveOn, blasted out an email alert on February 10 with a one-sentence petition calling for a congressional investigation of Trump—flatly declaring that he has “ties to the Russian government.” Consider these words from President Trump at his February 16 news conference: “Look, it would be much easier for me to be tough on Russia, but then we’re not going to make a deal. Now, I don’t know that we’re going to make a deal. I don’t know. We might. We might not. But it would be much easier for me to be so tough -- the tougher I am on Russia, the better. But you know what? I want to do the right thing for the American people. And to be honest, secondarily, I want to do the right thing for the world.” “They’re a very powerful nuclear country and so are we. If we have a good relationship with Russia, believe me, that’s a good thing, not a bad thing.” “By the way, it would be great if we could get along with Russia, just so you understand that. Now tomorrow, you’ll say ‘Donald Trump wants to get along with Russia, this is terrible.’ It’s not terrible. It’s good.” Rather than being applauded and supported, such talk from Trump is routinely depicted as further indication that—in Krugman’s words—Trump “is in effect a Putin puppet.” And </w:t>
      </w:r>
      <w:r w:rsidRPr="004F6E4E">
        <w:rPr>
          <w:rStyle w:val="StyleUnderline"/>
        </w:rPr>
        <w:t>how could President Trump effectively allay fears</w:t>
      </w:r>
      <w:r w:rsidRPr="004F6E4E">
        <w:rPr>
          <w:sz w:val="16"/>
        </w:rPr>
        <w:t xml:space="preserve"> and accusations </w:t>
      </w:r>
      <w:r w:rsidRPr="004F6E4E">
        <w:rPr>
          <w:rStyle w:val="StyleUnderline"/>
        </w:rPr>
        <w:t>that he’s a Kremlin flunky?</w:t>
      </w:r>
      <w:r w:rsidRPr="004F6E4E">
        <w:rPr>
          <w:sz w:val="16"/>
        </w:rPr>
        <w:t xml:space="preserve"> How could he win cheers from mainstream newsrooms and big-megaphone pundits and CIA headquarters? He could get in a groove of decisively denouncing Russian President Vladimir Putin. </w:t>
      </w:r>
      <w:r w:rsidRPr="004F6E4E">
        <w:rPr>
          <w:rStyle w:val="StyleUnderline"/>
        </w:rPr>
        <w:t xml:space="preserve">He could move U.S. military forces into more </w:t>
      </w:r>
      <w:r w:rsidRPr="004F6E4E">
        <w:rPr>
          <w:rStyle w:val="Emphasis"/>
        </w:rPr>
        <w:t>confrontational stances</w:t>
      </w:r>
      <w:r w:rsidRPr="004F6E4E">
        <w:rPr>
          <w:rStyle w:val="StyleUnderline"/>
        </w:rPr>
        <w:t xml:space="preserve"> and </w:t>
      </w:r>
      <w:r w:rsidRPr="004F6E4E">
        <w:rPr>
          <w:rStyle w:val="Emphasis"/>
        </w:rPr>
        <w:t>menacing maneuvers</w:t>
      </w:r>
      <w:r w:rsidRPr="004F6E4E">
        <w:rPr>
          <w:rStyle w:val="StyleUnderline"/>
        </w:rPr>
        <w:t xml:space="preserve"> toward Russia</w:t>
      </w:r>
      <w:r w:rsidRPr="004F6E4E">
        <w:rPr>
          <w:sz w:val="16"/>
        </w:rPr>
        <w:t xml:space="preserve">. </w:t>
      </w:r>
      <w:r w:rsidRPr="004F6E4E">
        <w:rPr>
          <w:rStyle w:val="StyleUnderline"/>
        </w:rPr>
        <w:t xml:space="preserve">Such </w:t>
      </w:r>
      <w:r w:rsidRPr="004F6E4E">
        <w:rPr>
          <w:rStyle w:val="Emphasis"/>
        </w:rPr>
        <w:t>brinkmanship</w:t>
      </w:r>
      <w:r w:rsidRPr="004F6E4E">
        <w:rPr>
          <w:rStyle w:val="StyleUnderline"/>
        </w:rPr>
        <w:t xml:space="preserve"> would occur while each country has upward of 4,000 nuclear warheads</w:t>
      </w:r>
      <w:r w:rsidRPr="004F6E4E">
        <w:rPr>
          <w:sz w:val="16"/>
        </w:rPr>
        <w:t xml:space="preserve"> deployed or stockpiled for potential use. Some are </w:t>
      </w:r>
      <w:r w:rsidRPr="004F6E4E">
        <w:rPr>
          <w:rStyle w:val="StyleUnderline"/>
        </w:rPr>
        <w:t>attached to</w:t>
      </w:r>
      <w:r w:rsidRPr="004F6E4E">
        <w:rPr>
          <w:sz w:val="16"/>
        </w:rPr>
        <w:t xml:space="preserve"> missiles on “</w:t>
      </w:r>
      <w:r w:rsidRPr="004F6E4E">
        <w:rPr>
          <w:rStyle w:val="Emphasis"/>
        </w:rPr>
        <w:t>hair-trigger alert</w:t>
      </w:r>
      <w:r w:rsidRPr="004F6E4E">
        <w:rPr>
          <w:sz w:val="16"/>
        </w:rPr>
        <w:t>”—which, the Union of Concerned Scientists explains, “is a U.S. military policy t</w:t>
      </w:r>
      <w:r w:rsidRPr="004F6E4E">
        <w:rPr>
          <w:rStyle w:val="StyleUnderline"/>
        </w:rPr>
        <w:t xml:space="preserve">hat enables the </w:t>
      </w:r>
      <w:r w:rsidRPr="004F6E4E">
        <w:rPr>
          <w:rStyle w:val="Emphasis"/>
        </w:rPr>
        <w:t>rapid launch of nuclear weapons</w:t>
      </w:r>
      <w:r w:rsidRPr="004F6E4E">
        <w:rPr>
          <w:rStyle w:val="StyleUnderline"/>
        </w:rPr>
        <w:t xml:space="preserve">. </w:t>
      </w:r>
      <w:r w:rsidRPr="004F6E4E">
        <w:rPr>
          <w:sz w:val="16"/>
        </w:rPr>
        <w:t xml:space="preserve">Missiles on hair-trigger alert are maintained in a ready-for-launch status, staffed by around-the-clock launch crews, and can be airborne in as few as 10 minutes.” Those who keep goading and baiting President Trump as a puppet of Russia’s government are making nuclear war more likely. If tensions with the Kremlin keep escalating, what is the foreseeable endgame? Do we really want </w:t>
      </w:r>
      <w:r w:rsidRPr="004F6E4E">
        <w:rPr>
          <w:rStyle w:val="StyleUnderline"/>
        </w:rPr>
        <w:t xml:space="preserve">to push the U.S. government into potentially </w:t>
      </w:r>
      <w:r w:rsidRPr="004F6E4E">
        <w:rPr>
          <w:rStyle w:val="Emphasis"/>
        </w:rPr>
        <w:t>catastrophic brinkmanship</w:t>
      </w:r>
      <w:r w:rsidRPr="004F6E4E">
        <w:rPr>
          <w:rStyle w:val="StyleUnderline"/>
        </w:rPr>
        <w:t xml:space="preserve"> with the world’s other nuclear superpower</w:t>
      </w:r>
      <w:r w:rsidRPr="004F6E4E">
        <w:rPr>
          <w:sz w:val="16"/>
        </w:rPr>
        <w:t>?</w:t>
      </w:r>
    </w:p>
    <w:p w14:paraId="7BBDD963" w14:textId="77777777" w:rsidR="003B7794" w:rsidRPr="004F6E4E" w:rsidRDefault="003B7794" w:rsidP="003B7794"/>
    <w:p w14:paraId="3D499B95" w14:textId="77777777" w:rsidR="003B7794" w:rsidRPr="004F6E4E" w:rsidRDefault="003B7794" w:rsidP="003B7794"/>
    <w:p w14:paraId="4BE27D44" w14:textId="43F17B7C" w:rsidR="003B7794" w:rsidRPr="004F6E4E" w:rsidRDefault="00EF1EBA" w:rsidP="003B7794">
      <w:pPr>
        <w:pStyle w:val="Heading4"/>
      </w:pPr>
      <w:r w:rsidRPr="004F6E4E">
        <w:t xml:space="preserve">Even if it doesn’t escalate quickly it still kills everyone. </w:t>
      </w:r>
    </w:p>
    <w:p w14:paraId="4AEC873F" w14:textId="77777777" w:rsidR="003B7794" w:rsidRPr="004F6E4E" w:rsidRDefault="003B7794" w:rsidP="003B7794">
      <w:r w:rsidRPr="004F6E4E">
        <w:rPr>
          <w:rStyle w:val="Style13ptBold"/>
        </w:rPr>
        <w:t>Johnstone 2/16/17</w:t>
      </w:r>
      <w:r w:rsidRPr="004F6E4E">
        <w:t xml:space="preserve"> Newslogue writer http://www.newslogue.com/debate/342/CaitlinJohnstone</w:t>
      </w:r>
    </w:p>
    <w:p w14:paraId="60343BE4" w14:textId="720FB56B" w:rsidR="003B7794" w:rsidRPr="004F6E4E" w:rsidRDefault="003B7794" w:rsidP="003B7794">
      <w:pPr>
        <w:rPr>
          <w:sz w:val="16"/>
        </w:rPr>
      </w:pPr>
      <w:r w:rsidRPr="004F6E4E">
        <w:rPr>
          <w:sz w:val="16"/>
        </w:rPr>
        <w:t>I can’t think of even a full handful of high-level politicians who are aggressively fighting against America’s politically ubiquitous policy of corporatist military interventionism, but Dennis Kucinich (who because of his progressive presidential runs I might be tempted to call a kind of proto-Bernie if his foreign policy positions weren’t vastly more sane than Sanders’) is definitely one of them. His appearance on FOX Business Network’s Mornings with Maria in which he warned that a faction within the US intelligence community is seeking to “reignite the Cold War” was a bucket of cold water on the insipid national dialogue that’s arisen in the wake of Michael Flynn’s resignation, and, since he is clearly one of the good guys, we should all be paying attention.</w:t>
      </w:r>
      <w:r w:rsidR="00962CD8" w:rsidRPr="004F6E4E">
        <w:rPr>
          <w:sz w:val="16"/>
        </w:rPr>
        <w:t xml:space="preserve"> </w:t>
      </w:r>
      <w:r w:rsidRPr="004F6E4E">
        <w:rPr>
          <w:sz w:val="16"/>
        </w:rPr>
        <w:t>Watching Kucinich’s interview is a visceral experience; the urgency in his message feels like being grabbed and shaken awake by a loved one as an imminent threat approaches. He speaks in a way that’s clearly designed to grab the attention of casual viewers using terms they can understand, speaking of unelected Deep State operatives “playing games” with America’s security, describing their covert maneuvers as “like something out of a spy novel” and “Spy vs. Spy stuff” to help reify the high-level manipulations that are happening behind the scenes, making it difficult if not impossible to determine what’s true or false.</w:t>
      </w:r>
      <w:r w:rsidR="00962CD8" w:rsidRPr="004F6E4E">
        <w:rPr>
          <w:sz w:val="16"/>
        </w:rPr>
        <w:t xml:space="preserve"> </w:t>
      </w:r>
      <w:r w:rsidRPr="004F6E4E">
        <w:rPr>
          <w:sz w:val="16"/>
        </w:rPr>
        <w:t xml:space="preserve">“Whether you’re for Trump or against Trump,” Kucinich said, “the White House is under attack from </w:t>
      </w:r>
      <w:r w:rsidRPr="004F6E4E">
        <w:rPr>
          <w:rStyle w:val="StyleUnderline"/>
        </w:rPr>
        <w:t>elements inside the intelligence community</w:t>
      </w:r>
      <w:r w:rsidRPr="004F6E4E">
        <w:rPr>
          <w:sz w:val="16"/>
        </w:rPr>
        <w:t xml:space="preserve">, which </w:t>
      </w:r>
      <w:r w:rsidRPr="004F6E4E">
        <w:rPr>
          <w:rStyle w:val="StyleUnderline"/>
        </w:rPr>
        <w:t>are trying to elevate tensions between Russia and the US.</w:t>
      </w:r>
      <w:r w:rsidRPr="004F6E4E">
        <w:rPr>
          <w:sz w:val="16"/>
        </w:rPr>
        <w:t xml:space="preserve"> At the bottom of that is money and an agenda to cash in on conflict. There’s a game going on inside the intelligence community where there are those who want to separate the US from Russia in a way that would re-ignite the cold war... Wake up America!”</w:t>
      </w:r>
      <w:r w:rsidR="00962CD8" w:rsidRPr="004F6E4E">
        <w:rPr>
          <w:sz w:val="16"/>
        </w:rPr>
        <w:t xml:space="preserve"> </w:t>
      </w:r>
      <w:r w:rsidRPr="004F6E4E">
        <w:rPr>
          <w:sz w:val="16"/>
        </w:rPr>
        <w:t>As the brilliant Chris Hedges has rightly pointed out in an essay titled “The Real Purpose of the U.S. Government’s Report on Alleged Hacking by Russia,” expanding NATO would make a tremendous amount of money for the military industrial complex. “War is a racket,” he writes, and Kucinich’s warning points out how a new Cold War would bring us right there: “There are people trying to separate the U.S. and Russia so that this military industrial intel axis can cash in.”</w:t>
      </w:r>
      <w:r w:rsidR="00962CD8" w:rsidRPr="004F6E4E">
        <w:rPr>
          <w:sz w:val="16"/>
        </w:rPr>
        <w:t xml:space="preserve"> </w:t>
      </w:r>
      <w:r w:rsidRPr="004F6E4E">
        <w:rPr>
          <w:sz w:val="16"/>
        </w:rPr>
        <w:t>A new Cold War would indeed be immensely profitable. The NATO expansionism, arms race, and military escalations in strategic locations all around the world would be a great way to justify hemorrhaging billions upon billions of dollars of taxpayer money into the gears of the military industrial complex. Americans could be leveraged into pouring the money they get from their real time and real labor into a fake, manufactured arms race based on lies instead of buying real food and real clothing for their children. If the Russian oligarchs play along, they can do the same to their citizens as well.</w:t>
      </w:r>
      <w:r w:rsidR="00962CD8" w:rsidRPr="004F6E4E">
        <w:rPr>
          <w:sz w:val="16"/>
        </w:rPr>
        <w:t xml:space="preserve"> </w:t>
      </w:r>
      <w:r w:rsidRPr="004F6E4E">
        <w:rPr>
          <w:rStyle w:val="StyleUnderline"/>
        </w:rPr>
        <w:t>There’s been growing support for a new Cold War</w:t>
      </w:r>
      <w:r w:rsidRPr="004F6E4E">
        <w:rPr>
          <w:sz w:val="16"/>
        </w:rPr>
        <w:t xml:space="preserve"> among the neocons and neolibs. A handful of Russians might even secretly want a Cold war for themselves, who knows. This could make a lot of money for a few lucky oligarchs. </w:t>
      </w:r>
      <w:r w:rsidRPr="004F6E4E">
        <w:rPr>
          <w:rStyle w:val="StyleUnderline"/>
        </w:rPr>
        <w:t>It can</w:t>
      </w:r>
      <w:r w:rsidRPr="004F6E4E">
        <w:rPr>
          <w:sz w:val="16"/>
        </w:rPr>
        <w:t xml:space="preserve"> also </w:t>
      </w:r>
      <w:r w:rsidRPr="004F6E4E">
        <w:rPr>
          <w:rStyle w:val="Emphasis"/>
        </w:rPr>
        <w:t>wipe out every living thing on Planet Earth.</w:t>
      </w:r>
      <w:r w:rsidR="00962CD8" w:rsidRPr="004F6E4E">
        <w:rPr>
          <w:rStyle w:val="Emphasis"/>
        </w:rPr>
        <w:t xml:space="preserve"> </w:t>
      </w:r>
      <w:r w:rsidRPr="004F6E4E">
        <w:rPr>
          <w:sz w:val="16"/>
        </w:rPr>
        <w:t xml:space="preserve">As we’ve discussed before, </w:t>
      </w:r>
      <w:r w:rsidRPr="004F6E4E">
        <w:rPr>
          <w:rStyle w:val="StyleUnderline"/>
        </w:rPr>
        <w:t>the last Cold War brought us within a hair’s breadth of nuclear annihilation</w:t>
      </w:r>
      <w:r w:rsidRPr="004F6E4E">
        <w:rPr>
          <w:sz w:val="16"/>
        </w:rPr>
        <w:t xml:space="preserve"> on more than one occasion. In 1962, a series of miscommunications and unpredictable coincidences led to a Soviet nuclear submarine nearly deploying a nuclear torpedo while it was being pummeled with mild explosives by the US Navy, who didn’t know it had nukes. Two of the ship’s commanders were about to deploy the "special weapon", and it was only the level-headedness of a third who refused to honor the orders of the ship’s captain that saved the world from a full-scale nuclear holocaust at the height of the Cuban Missile Crisis. In 1983, a technical glitch nearly caused an officer from the Soviet Air Defense Forces to deploy the USSR’s nuclear arsenal in retaliation for what launch detection technology mistook for a US intercontinental ballistic missile attack. Both of these cases were caused by unforeseeable breakdowns that could easily happen any number of times should Cold War tensions be renewed, and there’s no reason to believe that we’ll get lucky again.</w:t>
      </w:r>
      <w:r w:rsidR="00962CD8" w:rsidRPr="004F6E4E">
        <w:rPr>
          <w:sz w:val="16"/>
        </w:rPr>
        <w:t xml:space="preserve"> </w:t>
      </w:r>
      <w:r w:rsidRPr="004F6E4E">
        <w:rPr>
          <w:sz w:val="16"/>
        </w:rPr>
        <w:t xml:space="preserve">A 2014 report published in the journal Earth’s Future found that </w:t>
      </w:r>
      <w:r w:rsidRPr="004F6E4E">
        <w:rPr>
          <w:rStyle w:val="StyleUnderline"/>
        </w:rPr>
        <w:t xml:space="preserve">it would only take the detonation of 100 nuclear warheads </w:t>
      </w:r>
      <w:r w:rsidRPr="004F6E4E">
        <w:rPr>
          <w:sz w:val="16"/>
        </w:rPr>
        <w:t xml:space="preserve">to throw 5 teragrams of black soot into the earth’s stratosphere for decades, blocking out the sun and </w:t>
      </w:r>
      <w:r w:rsidRPr="004F6E4E">
        <w:rPr>
          <w:rStyle w:val="StyleUnderline"/>
        </w:rPr>
        <w:t>making the photosynthesis of plants impossible</w:t>
      </w:r>
      <w:r w:rsidRPr="004F6E4E">
        <w:rPr>
          <w:sz w:val="16"/>
        </w:rPr>
        <w:t xml:space="preserve">, </w:t>
      </w:r>
      <w:r w:rsidRPr="004F6E4E">
        <w:rPr>
          <w:rStyle w:val="StyleUnderline"/>
        </w:rPr>
        <w:t xml:space="preserve">starving every terrestrial organism to death. </w:t>
      </w:r>
      <w:r w:rsidRPr="004F6E4E">
        <w:rPr>
          <w:sz w:val="16"/>
        </w:rPr>
        <w:t>The United States and Russia currently have about 7,000 nuclear warheads apiece that we know of. During the Cold War, each had tens of thousands.</w:t>
      </w:r>
      <w:r w:rsidR="00962CD8" w:rsidRPr="004F6E4E">
        <w:rPr>
          <w:sz w:val="16"/>
        </w:rPr>
        <w:t xml:space="preserve"> </w:t>
      </w:r>
      <w:r w:rsidRPr="004F6E4E">
        <w:rPr>
          <w:rStyle w:val="StyleUnderline"/>
        </w:rPr>
        <w:t>A new Cold War</w:t>
      </w:r>
      <w:r w:rsidRPr="004F6E4E">
        <w:rPr>
          <w:sz w:val="16"/>
        </w:rPr>
        <w:t xml:space="preserve"> wouldn’t just rob the American people of money and security, it </w:t>
      </w:r>
      <w:r w:rsidRPr="004F6E4E">
        <w:rPr>
          <w:rStyle w:val="StyleUnderline"/>
        </w:rPr>
        <w:t xml:space="preserve">would </w:t>
      </w:r>
      <w:r w:rsidRPr="004F6E4E">
        <w:rPr>
          <w:rStyle w:val="Emphasis"/>
        </w:rPr>
        <w:t>risk the life of every single living thing</w:t>
      </w:r>
      <w:r w:rsidRPr="004F6E4E">
        <w:rPr>
          <w:rStyle w:val="StyleUnderline"/>
        </w:rPr>
        <w:t xml:space="preserve">. </w:t>
      </w:r>
      <w:r w:rsidRPr="004F6E4E">
        <w:rPr>
          <w:sz w:val="16"/>
        </w:rPr>
        <w:t>There are far too many things that can go wrong, far too many moving parts. If you are willing to enter into Cold War tensions again, for any reason, you are making yourself an enemy of your species, your planet, and indeed everything that lives here. We must all reject this insanity with one voice—Russian, American, and everyone else— and refuse to let these unelected psychopaths drag us down this path of evil.</w:t>
      </w:r>
    </w:p>
    <w:p w14:paraId="5D395944" w14:textId="77777777" w:rsidR="003B7794" w:rsidRPr="004F6E4E" w:rsidRDefault="003B7794" w:rsidP="003B7794"/>
    <w:p w14:paraId="5431A418" w14:textId="67623C8B" w:rsidR="00DB307B" w:rsidRPr="004F6E4E" w:rsidRDefault="00DB307B" w:rsidP="00683052">
      <w:pPr>
        <w:pStyle w:val="Heading2"/>
      </w:pPr>
      <w:r w:rsidRPr="004F6E4E">
        <w:t xml:space="preserve">Impact Module: Iran </w:t>
      </w:r>
    </w:p>
    <w:p w14:paraId="3EB97E88" w14:textId="6D37FFAB" w:rsidR="00DB307B" w:rsidRPr="004F6E4E" w:rsidRDefault="00DB307B" w:rsidP="00DB307B"/>
    <w:p w14:paraId="1EF94B65" w14:textId="774A72BC" w:rsidR="00DB307B" w:rsidRPr="004F6E4E" w:rsidRDefault="00DB307B" w:rsidP="00DB307B">
      <w:pPr>
        <w:pStyle w:val="Heading3"/>
      </w:pPr>
      <w:r w:rsidRPr="004F6E4E">
        <w:t>2NC Iran Impact</w:t>
      </w:r>
    </w:p>
    <w:p w14:paraId="0CF35AB7" w14:textId="18771E67" w:rsidR="00DB307B" w:rsidRPr="004F6E4E" w:rsidRDefault="00DB307B" w:rsidP="00DB307B">
      <w:pPr>
        <w:pStyle w:val="Heading4"/>
      </w:pPr>
      <w:r w:rsidRPr="004F6E4E">
        <w:t xml:space="preserve">Trump will Iran war to save his presidency. </w:t>
      </w:r>
    </w:p>
    <w:p w14:paraId="6EEBC571" w14:textId="54E6F55C" w:rsidR="00DB307B" w:rsidRPr="004F6E4E" w:rsidRDefault="00DB307B" w:rsidP="00DB307B">
      <w:r w:rsidRPr="004F6E4E">
        <w:rPr>
          <w:rStyle w:val="Style13ptBold"/>
        </w:rPr>
        <w:t>Meurer 4/14</w:t>
      </w:r>
      <w:r w:rsidRPr="004F6E4E">
        <w:t xml:space="preserve"> – </w:t>
      </w:r>
      <w:r w:rsidR="002F74BF" w:rsidRPr="004F6E4E">
        <w:t>(</w:t>
      </w:r>
      <w:r w:rsidRPr="004F6E4E">
        <w:t>Michael, founder of Reimagining Politics, president of Meurer Group &amp; Associates, Is Trump Turning to Missile Strikes to Salvage His Failing Presidency? 4/14/17, http://www.truth-out.org/news/item/40201-is-trump-turning-to-missile-strikes-to-salvage-his-failing-presidency</w:t>
      </w:r>
      <w:r w:rsidR="002F74BF" w:rsidRPr="004F6E4E">
        <w:t>)//a-berg</w:t>
      </w:r>
    </w:p>
    <w:p w14:paraId="66026B45" w14:textId="77777777" w:rsidR="00DB307B" w:rsidRPr="004F6E4E" w:rsidRDefault="00DB307B" w:rsidP="00DB307B">
      <w:pPr>
        <w:rPr>
          <w:sz w:val="16"/>
        </w:rPr>
      </w:pPr>
      <w:r w:rsidRPr="004F6E4E">
        <w:rPr>
          <w:sz w:val="16"/>
        </w:rPr>
        <w:t xml:space="preserve">Donald </w:t>
      </w:r>
      <w:r w:rsidRPr="004F6E4E">
        <w:rPr>
          <w:rStyle w:val="StyleUnderline"/>
        </w:rPr>
        <w:t>Trump's April 6 missile strike against</w:t>
      </w:r>
      <w:r w:rsidRPr="004F6E4E">
        <w:rPr>
          <w:sz w:val="16"/>
        </w:rPr>
        <w:t xml:space="preserve"> a </w:t>
      </w:r>
      <w:r w:rsidRPr="004F6E4E">
        <w:rPr>
          <w:rStyle w:val="StyleUnderline"/>
        </w:rPr>
        <w:t>Syria</w:t>
      </w:r>
      <w:r w:rsidRPr="004F6E4E">
        <w:rPr>
          <w:sz w:val="16"/>
        </w:rPr>
        <w:t xml:space="preserve">n airfield, purportedly in response to photos of injured children from President Bashar al-Assad's April 3 sarin nerve gas attack against his own people in Idlib province, </w:t>
      </w:r>
      <w:r w:rsidRPr="004F6E4E">
        <w:rPr>
          <w:rStyle w:val="StyleUnderline"/>
        </w:rPr>
        <w:t>was</w:t>
      </w:r>
      <w:r w:rsidRPr="004F6E4E">
        <w:rPr>
          <w:sz w:val="16"/>
        </w:rPr>
        <w:t xml:space="preserve"> not only a dizzying reversal of policy in only three days, but also </w:t>
      </w:r>
      <w:r w:rsidRPr="004F6E4E">
        <w:rPr>
          <w:rStyle w:val="StyleUnderline"/>
        </w:rPr>
        <w:t>a</w:t>
      </w:r>
      <w:r w:rsidRPr="004F6E4E">
        <w:rPr>
          <w:sz w:val="16"/>
        </w:rPr>
        <w:t xml:space="preserve"> possible </w:t>
      </w:r>
      <w:r w:rsidRPr="004F6E4E">
        <w:rPr>
          <w:rStyle w:val="StyleUnderline"/>
        </w:rPr>
        <w:t>harbinger of things to come, most likely in Iran.</w:t>
      </w:r>
      <w:r w:rsidRPr="004F6E4E">
        <w:rPr>
          <w:sz w:val="16"/>
        </w:rPr>
        <w:t xml:space="preserve"> </w:t>
      </w:r>
      <w:r w:rsidRPr="004F6E4E">
        <w:rPr>
          <w:rStyle w:val="StyleUnderline"/>
        </w:rPr>
        <w:t>The missile strike came just</w:t>
      </w:r>
      <w:r w:rsidRPr="004F6E4E">
        <w:rPr>
          <w:sz w:val="16"/>
        </w:rPr>
        <w:t xml:space="preserve"> two days </w:t>
      </w:r>
      <w:r w:rsidRPr="004F6E4E">
        <w:rPr>
          <w:rStyle w:val="StyleUnderline"/>
        </w:rPr>
        <w:t>after the release of a Quinnipiac University poll showing Trump's approval rating at a historically unprecedented 35 percent</w:t>
      </w:r>
      <w:r w:rsidRPr="004F6E4E">
        <w:rPr>
          <w:sz w:val="16"/>
        </w:rPr>
        <w:t xml:space="preserve"> for a presidency less than 90 days old. His 3 to 1 negative rating was mirrored in a March 29 Gallup poll. In response, his aides cooked up something they billed as "leadership week" to introduce Trump as Commander-in-Chief as he was also meeting with Chinese President Xi Jinping. </w:t>
      </w:r>
      <w:r w:rsidRPr="004F6E4E">
        <w:rPr>
          <w:rStyle w:val="StyleUnderline"/>
        </w:rPr>
        <w:t xml:space="preserve">Iran is Assad's strongest backer next to Russia. Any military engagement in Syria </w:t>
      </w:r>
      <w:r w:rsidRPr="004F6E4E">
        <w:rPr>
          <w:rStyle w:val="Emphasis"/>
        </w:rPr>
        <w:t>increases the chance of direct conflict with Iran</w:t>
      </w:r>
      <w:r w:rsidRPr="004F6E4E">
        <w:rPr>
          <w:rStyle w:val="StyleUnderline"/>
        </w:rPr>
        <w:t xml:space="preserve">. And under Trump, the US is already engaged in a series of aggressive actions against Iran that may be designed to </w:t>
      </w:r>
      <w:r w:rsidRPr="004F6E4E">
        <w:rPr>
          <w:rStyle w:val="Emphasis"/>
        </w:rPr>
        <w:t>trigger a war</w:t>
      </w:r>
      <w:r w:rsidRPr="004F6E4E">
        <w:rPr>
          <w:sz w:val="16"/>
        </w:rPr>
        <w:t xml:space="preserve">. The Danger of Trump's Failing Presidency As </w:t>
      </w:r>
      <w:r w:rsidRPr="004F6E4E">
        <w:rPr>
          <w:rStyle w:val="StyleUnderline"/>
        </w:rPr>
        <w:t xml:space="preserve">Trump's knee-jerk decision to strike "the pose he needs in the narrative du jour" by attacking Syria clearly demonstrates, there is palpable danger that the precedent of provoking war for purely political reasons that was established under the presidency of George W. Bush could be reproduced under Trump in a much more condensed timeframe. </w:t>
      </w:r>
      <w:r w:rsidRPr="004F6E4E">
        <w:rPr>
          <w:sz w:val="16"/>
        </w:rPr>
        <w:t xml:space="preserve">Fearing a descent into unelectability as Bush's approval ratings plummeted in 2002-2003, Karl Rove, Dick Cheney and the White House Iraq Group manufactured the political strategy of making Iraq a nuclear weapons threat and declaring war in early 2003 to improve Bush's chance of election in 2004. It took Bush two years of declining polls before he resorted to war as a political remedy. Trump's approval ratings have collapsed to historically unprecedented levels after less than three months in office. His disapproval ratings are already approaching 60 percent. Having surrounded himself with hawkish generals, there is a risk that </w:t>
      </w:r>
      <w:r w:rsidRPr="004F6E4E">
        <w:rPr>
          <w:rStyle w:val="StyleUnderline"/>
        </w:rPr>
        <w:t xml:space="preserve">Trump will use war as a political remedy much more quickly than Bush did if current public opinion trends continue. The Syria attack may be the first in what could quickly become an escalating series of foreign policy aggressions. </w:t>
      </w:r>
      <w:r w:rsidRPr="004F6E4E">
        <w:rPr>
          <w:sz w:val="16"/>
        </w:rPr>
        <w:t xml:space="preserve">As columnist Ruth Marcus has observed, "Trump's fury over everything from paltry inaugural crowd counts to falling poll numbers does not portend a trusty hand when the challenge comes, whether from China, Iran, North Korea, Russia or elsewhere." The corporate media are so obsessed with Trump's calculated Twitter provocations, there has been insufficient coverage about the possibility that before Syria gave him an easy opening for quick military action, </w:t>
      </w:r>
      <w:r w:rsidRPr="004F6E4E">
        <w:rPr>
          <w:rStyle w:val="StyleUnderline"/>
        </w:rPr>
        <w:t xml:space="preserve">he appeared intent on </w:t>
      </w:r>
      <w:r w:rsidRPr="004F6E4E">
        <w:rPr>
          <w:rStyle w:val="Emphasis"/>
        </w:rPr>
        <w:t>provoking war with Iran</w:t>
      </w:r>
      <w:r w:rsidRPr="004F6E4E">
        <w:rPr>
          <w:rStyle w:val="StyleUnderline"/>
        </w:rPr>
        <w:t xml:space="preserve"> as a means of </w:t>
      </w:r>
      <w:r w:rsidRPr="004F6E4E">
        <w:rPr>
          <w:rStyle w:val="Emphasis"/>
        </w:rPr>
        <w:t>salvaging his presidency</w:t>
      </w:r>
      <w:r w:rsidRPr="004F6E4E">
        <w:rPr>
          <w:sz w:val="16"/>
        </w:rPr>
        <w:t xml:space="preserve">; nor is there sufficient outcry about the prospect of a new "limited use" nuclear weapons doctrine ending up in Trump's hands. Flirting With "Limited Use" Nukes In December 2016, a report by the Defense Science Board (DSB), a blue-ribbon Pentagon panel, recommended "modernizing" the US nuclear arsenal to develop "a tailored nuclear option for limited use." Following his January executive order for a nuclear posture review, </w:t>
      </w:r>
      <w:r w:rsidRPr="004F6E4E">
        <w:rPr>
          <w:rStyle w:val="StyleUnderline"/>
        </w:rPr>
        <w:t>Trump issued a call</w:t>
      </w:r>
      <w:r w:rsidRPr="004F6E4E">
        <w:rPr>
          <w:sz w:val="16"/>
        </w:rPr>
        <w:t xml:space="preserve"> in February </w:t>
      </w:r>
      <w:r w:rsidRPr="004F6E4E">
        <w:rPr>
          <w:rStyle w:val="StyleUnderline"/>
        </w:rPr>
        <w:t>for "modernizing" and expanding US nuclear weapons capability</w:t>
      </w:r>
      <w:r w:rsidRPr="004F6E4E">
        <w:rPr>
          <w:sz w:val="16"/>
        </w:rPr>
        <w:t xml:space="preserve"> that echoed the language in the DSB report, saying, "We're never going to fall behind on nuclear weapons capacity." In addition to a proposed $54 billion increase in military spending, Trump has stated that he wants to be "unpredictable" about nuclear weapons, and that "the power, the destruction is very important to me." Trump and his Defense Secretary James Mattis have seen the DSB report and appear to be flirting with a new doctrine of limited nuclear warfare. Sounding the alarm in a March 3 editorial in The Washington Post, Sen. Dianne Feinstein (D-California), outlined the danger that such a doctrine presents, calling it "terrifying" given "President Trump's comments in support of a nuclear arms race." Provoking War With Iran The alignment between Iran and Russia in Syria is a serious obstacle for an administration that wants to strike Iran. Russia's enormous nuclear weapons capacity makes it essential to decouple them from Iran. Accordingly, it was widely reported in April that the United Arab Emirates had facilitated a January meeting between Erik Prince, Blackwater founder and brother of Trump Education Secretary Betsy DeVos, and representatives for Vladmir Putin, "in hopes of encouraging Russia to curtail its relationship with Iran, including in Syria." Although the details of these meetings are not known, in only a few short days in January and February, </w:t>
      </w:r>
      <w:r w:rsidRPr="004F6E4E">
        <w:rPr>
          <w:rStyle w:val="StyleUnderline"/>
        </w:rPr>
        <w:t>Trump took a series of actions aimed at unraveling the rapprochement with Iran that led to a nuclear arms inspection agreement</w:t>
      </w:r>
      <w:r w:rsidRPr="004F6E4E">
        <w:rPr>
          <w:sz w:val="16"/>
        </w:rPr>
        <w:t xml:space="preserve"> signed by Iran, Britain, France, Russia, China, Germany and the US during the Obama administration in 2015. Highlights include: January 27: Trump signed </w:t>
      </w:r>
      <w:r w:rsidRPr="004F6E4E">
        <w:rPr>
          <w:rStyle w:val="StyleUnderline"/>
        </w:rPr>
        <w:t>a travel ban</w:t>
      </w:r>
      <w:r w:rsidRPr="004F6E4E">
        <w:rPr>
          <w:sz w:val="16"/>
        </w:rPr>
        <w:t xml:space="preserve"> against seven Muslim-majority countries that included Iran. February 1: Then National Security Adviser Gen. Mike Flynn made a public statement announcing that the administration "was </w:t>
      </w:r>
      <w:r w:rsidRPr="004F6E4E">
        <w:rPr>
          <w:rStyle w:val="StyleUnderline"/>
        </w:rPr>
        <w:t>putting Iran on notice</w:t>
      </w:r>
      <w:r w:rsidRPr="004F6E4E">
        <w:rPr>
          <w:sz w:val="16"/>
        </w:rPr>
        <w:t xml:space="preserve">" after a legal Iranian missile test. February 2: Asked how he might respond to the Iranian missile test, Trump said, "Nothing's off the table." February 3: The administration implemented </w:t>
      </w:r>
      <w:r w:rsidRPr="004F6E4E">
        <w:rPr>
          <w:rStyle w:val="StyleUnderline"/>
        </w:rPr>
        <w:t>new economic sanctions</w:t>
      </w:r>
      <w:r w:rsidRPr="004F6E4E">
        <w:rPr>
          <w:sz w:val="16"/>
        </w:rPr>
        <w:t xml:space="preserve"> against Iran. </w:t>
      </w:r>
      <w:r w:rsidRPr="004F6E4E">
        <w:rPr>
          <w:rStyle w:val="StyleUnderline"/>
        </w:rPr>
        <w:t>This was just the warm up</w:t>
      </w:r>
      <w:r w:rsidRPr="004F6E4E">
        <w:rPr>
          <w:sz w:val="16"/>
        </w:rPr>
        <w:t xml:space="preserve">. During the week of February 7, The New York Times reported: Defense Secretary Jim Mattis was exploring whether the Navy could intercept and board an Iranian ship to look for contraband weapons possibly headed to Houthi fighters in Yemen. The potential interdiction seemed in keeping with recent instructions from Mr. Trump, reinforced in meetings with Mr. Mattis and Secretary of State Rex W. Tillerson, to crack down on Iran's support of terrorism. Mattis wanted the interdiction to move forward, but the Times says that he "ultimately decided to set the operation aside, at least for now. White House officials said that was because news of the impending operation leaked." The Iranian ship was in international waters. Confronting and boarding it would have been an act of war. Yet the only thing that prevented the interdiction was a leak to the press. </w:t>
      </w:r>
      <w:r w:rsidRPr="004F6E4E">
        <w:rPr>
          <w:rStyle w:val="StyleUnderline"/>
        </w:rPr>
        <w:t>Mattis</w:t>
      </w:r>
      <w:r w:rsidRPr="004F6E4E">
        <w:rPr>
          <w:sz w:val="16"/>
        </w:rPr>
        <w:t xml:space="preserve"> is obsessed with Iran and convinced that its leaders must be forcefully confronted. As head of US central command (CENTCOM) in 2011, he </w:t>
      </w:r>
      <w:r w:rsidRPr="004F6E4E">
        <w:rPr>
          <w:rStyle w:val="StyleUnderline"/>
        </w:rPr>
        <w:t>argued for "a direct strike inside Iran" and proposed that the US "launch missile strikes to take out either an Iranian power plant or an oil refinery" in retaliation</w:t>
      </w:r>
      <w:r w:rsidRPr="004F6E4E">
        <w:rPr>
          <w:sz w:val="16"/>
        </w:rPr>
        <w:t xml:space="preserve"> for what Mattis believed, without clear evidence, was Iranian backing of militia groups that had killed US soldiers. Even drone-happy Barack Obama thought Mattis was too recklessly obsessed with Iran and fired him. </w:t>
      </w:r>
      <w:r w:rsidRPr="004F6E4E">
        <w:rPr>
          <w:rStyle w:val="StyleUnderline"/>
        </w:rPr>
        <w:t xml:space="preserve">Mattis now seems to have found a president who is willing to act on his anti-Iranian instincts. As a result, the US is deeply engaged in military action against Iranian-backed forces in Yemen and Syria, and Israeli Prime Minister Netanyahu has pledged full support for Trump's continued pressure on the Iranian regime. </w:t>
      </w:r>
      <w:r w:rsidRPr="004F6E4E">
        <w:rPr>
          <w:sz w:val="16"/>
        </w:rPr>
        <w:t xml:space="preserve">If this sounds alarmist, it is because it needs to be. The Iraq War that was started in order to salvage the failing presidency of George W. Bush has now destabilized half the planet half the planet. It was created with the same kind of bombast and threat inflation that is already coming out of the Trump administration. This is not a lesson that the US and the rest of the world can afford to learn anew. Sen. Ben Sasse (R-Nebraska) has correctly observed that the Trump presidency has created "a civilization-warping crisis of public trust." </w:t>
      </w:r>
      <w:r w:rsidRPr="004F6E4E">
        <w:rPr>
          <w:rStyle w:val="StyleUnderline"/>
        </w:rPr>
        <w:t xml:space="preserve">This crisis will continue to deepen even among his core supporters as Trump leaves a trail of abandoned campaign promises and investigations widen into his financial conflicts of interest and Russian connections. </w:t>
      </w:r>
      <w:r w:rsidRPr="004F6E4E">
        <w:rPr>
          <w:sz w:val="16"/>
        </w:rPr>
        <w:t>Trump's false allegations of treasonous wiretapping by a former president may also spur an investigation, with legal scholars saying they constitute an impeachable offense.</w:t>
      </w:r>
    </w:p>
    <w:p w14:paraId="6B28DF41" w14:textId="77777777" w:rsidR="00FF53B8" w:rsidRPr="004F6E4E" w:rsidRDefault="00FF53B8" w:rsidP="00FF53B8">
      <w:pPr>
        <w:pStyle w:val="Heading4"/>
      </w:pPr>
      <w:r w:rsidRPr="004F6E4E">
        <w:t>Iran war causes extinction</w:t>
      </w:r>
    </w:p>
    <w:p w14:paraId="1A09A7DE" w14:textId="77777777" w:rsidR="00FF53B8" w:rsidRPr="004F6E4E" w:rsidRDefault="00FF53B8" w:rsidP="00FF53B8">
      <w:pPr>
        <w:rPr>
          <w:sz w:val="16"/>
        </w:rPr>
      </w:pPr>
      <w:r w:rsidRPr="004F6E4E">
        <w:rPr>
          <w:rStyle w:val="Style13ptBold"/>
        </w:rPr>
        <w:t>Avery, 13</w:t>
      </w:r>
      <w:r w:rsidRPr="004F6E4E">
        <w:rPr>
          <w:sz w:val="16"/>
        </w:rPr>
        <w:t xml:space="preserve"> --- Associate Professor, University of Copenhagen (11/6/2013, John Scales Avery, “An Attack On Iran Could Escalate Into Global Nuclear War,” </w:t>
      </w:r>
      <w:hyperlink r:id="rId13" w:history="1">
        <w:r w:rsidRPr="004F6E4E">
          <w:rPr>
            <w:rStyle w:val="Hyperlink"/>
            <w:sz w:val="16"/>
          </w:rPr>
          <w:t>http://www.countercurrents.org/avery061113.htm</w:t>
        </w:r>
      </w:hyperlink>
      <w:r w:rsidRPr="004F6E4E">
        <w:rPr>
          <w:sz w:val="16"/>
        </w:rPr>
        <w:t>)</w:t>
      </w:r>
    </w:p>
    <w:p w14:paraId="7F79AECF" w14:textId="77777777" w:rsidR="00FF53B8" w:rsidRPr="004F6E4E" w:rsidRDefault="00FF53B8" w:rsidP="00FF53B8">
      <w:pPr>
        <w:rPr>
          <w:sz w:val="16"/>
        </w:rPr>
      </w:pPr>
      <w:r w:rsidRPr="004F6E4E">
        <w:rPr>
          <w:sz w:val="16"/>
        </w:rPr>
        <w:t xml:space="preserve">Despite the willingness of Iran's new President, Hassan Rouhani to make all reasonable concessions to US demands, Israeli pressure groups in Washington continue to demand </w:t>
      </w:r>
      <w:r w:rsidRPr="004F6E4E">
        <w:rPr>
          <w:rStyle w:val="StyleUnderline"/>
        </w:rPr>
        <w:t>an attack on Iran</w:t>
      </w:r>
      <w:r w:rsidRPr="004F6E4E">
        <w:rPr>
          <w:sz w:val="16"/>
        </w:rPr>
        <w:t xml:space="preserve">. But such an attack </w:t>
      </w:r>
      <w:r w:rsidRPr="004F6E4E">
        <w:rPr>
          <w:rStyle w:val="StyleUnderline"/>
        </w:rPr>
        <w:t xml:space="preserve">might escalate into a global </w:t>
      </w:r>
      <w:r w:rsidRPr="004F6E4E">
        <w:rPr>
          <w:rStyle w:val="Emphasis"/>
        </w:rPr>
        <w:t>nuclear war,</w:t>
      </w:r>
      <w:r w:rsidRPr="004F6E4E">
        <w:rPr>
          <w:sz w:val="16"/>
        </w:rPr>
        <w:t xml:space="preserve"> with catastrophic consequences. As we approach the 100th anniversary </w:t>
      </w:r>
      <w:r w:rsidRPr="004F6E4E">
        <w:rPr>
          <w:rStyle w:val="StyleUnderline"/>
        </w:rPr>
        <w:t>World War I</w:t>
      </w:r>
      <w:r w:rsidRPr="004F6E4E">
        <w:rPr>
          <w:sz w:val="16"/>
        </w:rPr>
        <w:t xml:space="preserve">, we should remember that this colossal disaster </w:t>
      </w:r>
      <w:r w:rsidRPr="004F6E4E">
        <w:rPr>
          <w:rStyle w:val="StyleUnderline"/>
        </w:rPr>
        <w:t xml:space="preserve">escalated uncontrollably from what was intended to be a minor conflict. There is a danger that an attack on Iran would </w:t>
      </w:r>
      <w:r w:rsidRPr="004F6E4E">
        <w:rPr>
          <w:rStyle w:val="Emphasis"/>
        </w:rPr>
        <w:t>escalate into a large-scale war in the Middle East</w:t>
      </w:r>
      <w:r w:rsidRPr="004F6E4E">
        <w:rPr>
          <w:rStyle w:val="StyleUnderline"/>
        </w:rPr>
        <w:t xml:space="preserve">, </w:t>
      </w:r>
      <w:r w:rsidRPr="004F6E4E">
        <w:rPr>
          <w:rStyle w:val="Emphasis"/>
        </w:rPr>
        <w:t>entirely destabilizing a region</w:t>
      </w:r>
      <w:r w:rsidRPr="004F6E4E">
        <w:rPr>
          <w:sz w:val="16"/>
        </w:rPr>
        <w:t xml:space="preserve"> that is already deep in problems. </w:t>
      </w:r>
      <w:r w:rsidRPr="004F6E4E">
        <w:rPr>
          <w:rStyle w:val="StyleUnderline"/>
        </w:rPr>
        <w:t xml:space="preserve">The unstable government of Pakistan might be overthrown, and the revolutionary Pakistani government might enter the war on the side of Iran, thus </w:t>
      </w:r>
      <w:r w:rsidRPr="004F6E4E">
        <w:rPr>
          <w:rStyle w:val="Emphasis"/>
        </w:rPr>
        <w:t>introducing nuclear weapons into the conflict</w:t>
      </w:r>
      <w:r w:rsidRPr="004F6E4E">
        <w:rPr>
          <w:rStyle w:val="StyleUnderline"/>
        </w:rPr>
        <w:t>.</w:t>
      </w:r>
      <w:r w:rsidRPr="004F6E4E">
        <w:rPr>
          <w:sz w:val="16"/>
        </w:rPr>
        <w:t xml:space="preserve"> </w:t>
      </w:r>
      <w:r w:rsidRPr="004F6E4E">
        <w:rPr>
          <w:rStyle w:val="StyleUnderline"/>
        </w:rPr>
        <w:t>Russia and China, firm allies of Iran, might also be drawn in</w:t>
      </w:r>
      <w:r w:rsidRPr="004F6E4E">
        <w:rPr>
          <w:sz w:val="16"/>
        </w:rPr>
        <w:t xml:space="preserve">to a general war in the Middle East. </w:t>
      </w:r>
      <w:r w:rsidRPr="004F6E4E">
        <w:rPr>
          <w:rStyle w:val="StyleUnderline"/>
        </w:rPr>
        <w:t xml:space="preserve">Since much of the world's oil comes from the region, such a war would certainly cause the price of oil to reach unheard-of heights, with </w:t>
      </w:r>
      <w:r w:rsidRPr="004F6E4E">
        <w:rPr>
          <w:rStyle w:val="Emphasis"/>
        </w:rPr>
        <w:t>catastrophic effects on the global economy</w:t>
      </w:r>
      <w:r w:rsidRPr="004F6E4E">
        <w:rPr>
          <w:rStyle w:val="StyleUnderline"/>
        </w:rPr>
        <w:t>.</w:t>
      </w:r>
      <w:r w:rsidRPr="004F6E4E">
        <w:rPr>
          <w:u w:val="single"/>
        </w:rPr>
        <w:t xml:space="preserve"> </w:t>
      </w:r>
      <w:r w:rsidRPr="004F6E4E">
        <w:rPr>
          <w:sz w:val="16"/>
        </w:rPr>
        <w:t xml:space="preserve">In the dangerous situation that could potentially result from an attack on Iran, </w:t>
      </w:r>
      <w:r w:rsidRPr="004F6E4E">
        <w:rPr>
          <w:rStyle w:val="StyleUnderline"/>
        </w:rPr>
        <w:t xml:space="preserve">there is a risk that nuclear weapons would be used, either intentionally, or by </w:t>
      </w:r>
      <w:r w:rsidRPr="004F6E4E">
        <w:rPr>
          <w:rStyle w:val="Emphasis"/>
        </w:rPr>
        <w:t>accident</w:t>
      </w:r>
      <w:r w:rsidRPr="004F6E4E">
        <w:rPr>
          <w:rStyle w:val="StyleUnderline"/>
        </w:rPr>
        <w:t xml:space="preserve"> or </w:t>
      </w:r>
      <w:r w:rsidRPr="004F6E4E">
        <w:rPr>
          <w:rStyle w:val="Emphasis"/>
        </w:rPr>
        <w:t>miscalculation</w:t>
      </w:r>
      <w:r w:rsidRPr="004F6E4E">
        <w:rPr>
          <w:sz w:val="16"/>
        </w:rPr>
        <w:t xml:space="preserve">. </w:t>
      </w:r>
      <w:r w:rsidRPr="004F6E4E">
        <w:rPr>
          <w:rStyle w:val="StyleUnderline"/>
        </w:rPr>
        <w:t xml:space="preserve">Recent research has shown that besides making large areas of the world uninhabitable through long-lasting radioactive contamination, </w:t>
      </w:r>
      <w:r w:rsidRPr="004F6E4E">
        <w:rPr>
          <w:rStyle w:val="Emphasis"/>
        </w:rPr>
        <w:t>a nuclear war would damage global agriculture</w:t>
      </w:r>
      <w:r w:rsidRPr="004F6E4E">
        <w:rPr>
          <w:rStyle w:val="StyleUnderline"/>
        </w:rPr>
        <w:t xml:space="preserve"> to such a extent that a global famine of previously unknown proportions would result.</w:t>
      </w:r>
      <w:r w:rsidRPr="004F6E4E">
        <w:rPr>
          <w:sz w:val="16"/>
        </w:rPr>
        <w:t xml:space="preserve"> Thus, </w:t>
      </w:r>
      <w:r w:rsidRPr="004F6E4E">
        <w:rPr>
          <w:rStyle w:val="StyleUnderline"/>
        </w:rPr>
        <w:t xml:space="preserve">nuclear war is the ultimate ecological catastrophe. </w:t>
      </w:r>
      <w:r w:rsidRPr="004F6E4E">
        <w:rPr>
          <w:rStyle w:val="Emphasis"/>
        </w:rPr>
        <w:t>It could destroy human civilization and much of the biosphere.</w:t>
      </w:r>
      <w:r w:rsidRPr="004F6E4E">
        <w:rPr>
          <w:rStyle w:val="StyleUnderline"/>
        </w:rPr>
        <w:t xml:space="preserve"> To risk such a war would be an unforgivable offense against the lives and future of all the peoples of the world</w:t>
      </w:r>
      <w:r w:rsidRPr="004F6E4E">
        <w:rPr>
          <w:sz w:val="16"/>
        </w:rPr>
        <w:t>, US citizens included.</w:t>
      </w:r>
    </w:p>
    <w:p w14:paraId="18584247" w14:textId="77777777" w:rsidR="00DB307B" w:rsidRPr="004F6E4E" w:rsidRDefault="00DB307B" w:rsidP="00DB307B"/>
    <w:p w14:paraId="2AD7CB51" w14:textId="41F4CD03" w:rsidR="00C32920" w:rsidRPr="004F6E4E" w:rsidRDefault="008C3956" w:rsidP="00683052">
      <w:pPr>
        <w:pStyle w:val="Heading2"/>
      </w:pPr>
      <w:r w:rsidRPr="004F6E4E">
        <w:t>Impact Module: Econ + War</w:t>
      </w:r>
    </w:p>
    <w:p w14:paraId="6769BA50" w14:textId="31271077" w:rsidR="00683052" w:rsidRPr="004F6E4E" w:rsidRDefault="00683052" w:rsidP="00683052">
      <w:pPr>
        <w:pStyle w:val="Heading3"/>
      </w:pPr>
      <w:r w:rsidRPr="004F6E4E">
        <w:t>2NC Econ Impact</w:t>
      </w:r>
    </w:p>
    <w:p w14:paraId="726ABEAD" w14:textId="77777777" w:rsidR="00C32920" w:rsidRPr="004F6E4E" w:rsidRDefault="20692898" w:rsidP="00C32920">
      <w:pPr>
        <w:pStyle w:val="Heading4"/>
      </w:pPr>
      <w:r w:rsidRPr="004F6E4E">
        <w:t>Impeachment tanks the economy and leads to wars on US</w:t>
      </w:r>
    </w:p>
    <w:p w14:paraId="526A62A2" w14:textId="77777777" w:rsidR="00C32920" w:rsidRPr="004F6E4E" w:rsidRDefault="20692898" w:rsidP="00C32920">
      <w:r w:rsidRPr="004F6E4E">
        <w:rPr>
          <w:rStyle w:val="Style13ptBold"/>
        </w:rPr>
        <w:t>Johnson 3/6/17</w:t>
      </w:r>
      <w:r w:rsidRPr="004F6E4E">
        <w:t xml:space="preserve"> Dr. Jason Johnson is a professor, political analyst and public speaker. Fresh, unflappable, objective, he is known for his ability to break down stories with wit and candor. Johnson is the author the book Political Consultants and Campaigns: One Day to Sell, a tenured professor in the School of Global Journalism &amp; Communication at Morgan State University in Baltimore, Maryland and Politics Editor at TheRoot.com.Professor Johnson is a graduate of the University of Virginia and received his Ph.D. from the University of North Carolina. </w:t>
      </w:r>
      <w:hyperlink r:id="rId14">
        <w:r w:rsidRPr="004F6E4E">
          <w:rPr>
            <w:rStyle w:val="Hyperlink"/>
          </w:rPr>
          <w:t>http://www.theroot.com/trump-s-game-of-russian-roulette-could-end-in-1-of-thes-1793003289</w:t>
        </w:r>
      </w:hyperlink>
      <w:r w:rsidRPr="004F6E4E">
        <w:t xml:space="preserve"> </w:t>
      </w:r>
    </w:p>
    <w:p w14:paraId="178B3E9B" w14:textId="77777777" w:rsidR="00C32920" w:rsidRPr="004F6E4E" w:rsidRDefault="20692898" w:rsidP="00C32920">
      <w:r w:rsidRPr="004F6E4E">
        <w:rPr>
          <w:rStyle w:val="Emphasis"/>
        </w:rPr>
        <w:t>Scenario 1</w:t>
      </w:r>
      <w:r w:rsidRPr="004F6E4E">
        <w:t xml:space="preserve">: </w:t>
      </w:r>
      <w:r w:rsidRPr="004F6E4E">
        <w:rPr>
          <w:rStyle w:val="StyleUnderline"/>
        </w:rPr>
        <w:t>Trump Gets Impeached</w:t>
      </w:r>
      <w:r w:rsidRPr="004F6E4E">
        <w:t xml:space="preserve"> Congress appoints a special prosecutor, puts together a bipartisan commission on Russian hacking in the 2016 election, and decides that Trump’s behavior and involvement with Russia rise to the level of “treason, bribery and other high crimes and misdemeanors.” At this point Trump would be impeached and could be forced to leave the presidency. There are several problems with this scenario, however. First, a little Schoolhouse Rock civics lesson: A president can be impeached only by a majority vote in the House of Representatives. Then the case goes to trial in the Senate; the president can be removed only by a conviction there. Does anyone actually believe that House Speaker Paul Ryan would ever get around to impeaching Trump, let alone Senate Majority Leader Mitch McConnell holding a trial? Ryan knows that from now to the 2018 midterms is his window to turn America into an Ayn Rand/Heritage Foundation wet dream, and there’s no way that happens if Trump isn’t in office to distract “working-class whites” with stories of Mexican rapists while Ryan and Congress snatch their health care. </w:t>
      </w:r>
      <w:r w:rsidRPr="004F6E4E">
        <w:rPr>
          <w:rStyle w:val="StyleUnderline"/>
        </w:rPr>
        <w:t>A Donald Trump who got impeached but stayed in power would be a danger to everyone</w:t>
      </w:r>
      <w:r w:rsidRPr="004F6E4E">
        <w:t xml:space="preserve">: </w:t>
      </w:r>
      <w:r w:rsidRPr="004F6E4E">
        <w:rPr>
          <w:rStyle w:val="StyleUnderline"/>
        </w:rPr>
        <w:t>He’d be</w:t>
      </w:r>
      <w:r w:rsidRPr="004F6E4E">
        <w:t xml:space="preserve"> even more </w:t>
      </w:r>
      <w:r w:rsidRPr="004F6E4E">
        <w:rPr>
          <w:rStyle w:val="Emphasis"/>
        </w:rPr>
        <w:t>unhinged</w:t>
      </w:r>
      <w:r w:rsidRPr="004F6E4E">
        <w:t xml:space="preserve"> than he is now, and we’d still have the same horrible actors in Congress. </w:t>
      </w:r>
      <w:r w:rsidRPr="004F6E4E">
        <w:rPr>
          <w:rStyle w:val="Emphasis"/>
        </w:rPr>
        <w:t>The economy would tank because of instability</w:t>
      </w:r>
      <w:r w:rsidRPr="004F6E4E">
        <w:t xml:space="preserve">, and </w:t>
      </w:r>
      <w:r w:rsidRPr="004F6E4E">
        <w:rPr>
          <w:rStyle w:val="Emphasis"/>
        </w:rPr>
        <w:t xml:space="preserve">foreign powers would be even more aggressive, sensing that the U.S. is in absolute chaos. </w:t>
      </w:r>
      <w:r w:rsidRPr="004F6E4E">
        <w:t>Not a good look all around.</w:t>
      </w:r>
    </w:p>
    <w:p w14:paraId="04248EC6" w14:textId="77777777" w:rsidR="00C32920" w:rsidRPr="004F6E4E" w:rsidRDefault="20692898" w:rsidP="00C32920">
      <w:pPr>
        <w:pStyle w:val="Heading4"/>
      </w:pPr>
      <w:r w:rsidRPr="004F6E4E">
        <w:t>Econ Crash = extinction</w:t>
      </w:r>
    </w:p>
    <w:p w14:paraId="1272D57E" w14:textId="77777777" w:rsidR="00C32920" w:rsidRPr="004F6E4E" w:rsidRDefault="20692898" w:rsidP="20692898">
      <w:pPr>
        <w:rPr>
          <w:rStyle w:val="Style13ptBold"/>
          <w:b w:val="0"/>
          <w:bCs w:val="0"/>
          <w:sz w:val="16"/>
          <w:szCs w:val="16"/>
        </w:rPr>
      </w:pPr>
      <w:r w:rsidRPr="004F6E4E">
        <w:rPr>
          <w:rStyle w:val="Style13ptBold"/>
        </w:rPr>
        <w:t xml:space="preserve">Pamlin and Armstrong 15 </w:t>
      </w:r>
      <w:r w:rsidRPr="004F6E4E">
        <w:t xml:space="preserve">– Dennis Pamlin, Executive Project Manager, Global Challenges Foundation, Stuart Armstrong, James Martin Research Fellow, Future of Humanity Institute, Oxford Martin School &amp; Faculty of Philosophy, University of Oxford, 2015 (“Global Challenges: 12 Risks that Threaten Human Civilization,” </w:t>
      </w:r>
      <w:r w:rsidRPr="004F6E4E">
        <w:rPr>
          <w:i/>
          <w:iCs/>
        </w:rPr>
        <w:t>Global Challenges Foundation</w:t>
      </w:r>
      <w:r w:rsidRPr="004F6E4E">
        <w:t>, February 2015, http://www.astro.sunysb.edu/fwalter/HON301/12-Risks-with-infinite-impact-full-report-1.pdf)</w:t>
      </w:r>
    </w:p>
    <w:p w14:paraId="65C03D35" w14:textId="77777777" w:rsidR="00C32920" w:rsidRPr="004F6E4E" w:rsidRDefault="20692898" w:rsidP="00C32920">
      <w:r w:rsidRPr="004F6E4E">
        <w:t xml:space="preserve">Often </w:t>
      </w:r>
      <w:r w:rsidRPr="004F6E4E">
        <w:rPr>
          <w:rStyle w:val="StyleUnderline"/>
        </w:rPr>
        <w:t xml:space="preserve">economic collapse is accompanied by </w:t>
      </w:r>
      <w:r w:rsidRPr="004F6E4E">
        <w:rPr>
          <w:rStyle w:val="Emphasis"/>
        </w:rPr>
        <w:t>social chaos, civil unrest</w:t>
      </w:r>
      <w:r w:rsidRPr="004F6E4E">
        <w:t xml:space="preserve"> </w:t>
      </w:r>
      <w:r w:rsidRPr="004F6E4E">
        <w:rPr>
          <w:rStyle w:val="StyleUnderline"/>
        </w:rPr>
        <w:t>and</w:t>
      </w:r>
      <w:r w:rsidRPr="004F6E4E">
        <w:t xml:space="preserve"> sometimes </w:t>
      </w:r>
      <w:r w:rsidRPr="004F6E4E">
        <w:rPr>
          <w:rStyle w:val="StyleUnderline"/>
        </w:rPr>
        <w:t>a breakdown of law and order</w:t>
      </w:r>
      <w:r w:rsidRPr="004F6E4E">
        <w:t xml:space="preserve">. </w:t>
      </w:r>
      <w:r w:rsidRPr="004F6E4E">
        <w:rPr>
          <w:rStyle w:val="Emphasis"/>
        </w:rPr>
        <w:t>Societal collapse</w:t>
      </w:r>
      <w:r w:rsidRPr="004F6E4E">
        <w:t xml:space="preserve"> </w:t>
      </w:r>
      <w:r w:rsidRPr="004F6E4E">
        <w:rPr>
          <w:rStyle w:val="StyleUnderline"/>
        </w:rPr>
        <w:t>usually refers to the fall or disintegration of human societies</w:t>
      </w:r>
      <w:r w:rsidRPr="004F6E4E">
        <w:t xml:space="preserve">, often along with their life support systems. </w:t>
      </w:r>
      <w:r w:rsidRPr="004F6E4E">
        <w:rPr>
          <w:rStyle w:val="StyleUnderline"/>
        </w:rPr>
        <w:t>It broadly includes both</w:t>
      </w:r>
      <w:r w:rsidRPr="004F6E4E">
        <w:t xml:space="preserve"> quite </w:t>
      </w:r>
      <w:r w:rsidRPr="004F6E4E">
        <w:rPr>
          <w:rStyle w:val="StyleUnderline"/>
        </w:rPr>
        <w:t xml:space="preserve">abrupt </w:t>
      </w:r>
      <w:r w:rsidRPr="004F6E4E">
        <w:rPr>
          <w:rStyle w:val="Emphasis"/>
        </w:rPr>
        <w:t>societal failures typified by collapses</w:t>
      </w:r>
      <w:r w:rsidRPr="004F6E4E">
        <w:rPr>
          <w:rStyle w:val="StyleUnderline"/>
        </w:rPr>
        <w:t>, and more extended gradual declines of superpowers</w:t>
      </w:r>
      <w:r w:rsidRPr="004F6E4E">
        <w:t>. Here only the former is included.</w:t>
      </w:r>
    </w:p>
    <w:p w14:paraId="5ED769C3" w14:textId="77777777" w:rsidR="00C32920" w:rsidRPr="004F6E4E" w:rsidRDefault="20692898" w:rsidP="00C32920">
      <w:r w:rsidRPr="004F6E4E">
        <w:rPr>
          <w:rStyle w:val="StyleUnderline"/>
        </w:rPr>
        <w:t>The world economic and political system is made up of many actors with many objectives and many links</w:t>
      </w:r>
      <w:r w:rsidRPr="004F6E4E">
        <w:t xml:space="preserve"> between them. </w:t>
      </w:r>
      <w:r w:rsidRPr="004F6E4E">
        <w:rPr>
          <w:rStyle w:val="StyleUnderline"/>
        </w:rPr>
        <w:t>Such</w:t>
      </w:r>
      <w:r w:rsidRPr="004F6E4E">
        <w:t xml:space="preserve"> </w:t>
      </w:r>
      <w:r w:rsidRPr="004F6E4E">
        <w:rPr>
          <w:rStyle w:val="Emphasis"/>
        </w:rPr>
        <w:t>intricate, interconnected systems</w:t>
      </w:r>
      <w:r w:rsidRPr="004F6E4E">
        <w:t xml:space="preserve"> </w:t>
      </w:r>
      <w:r w:rsidRPr="004F6E4E">
        <w:rPr>
          <w:rStyle w:val="StyleUnderline"/>
        </w:rPr>
        <w:t>are subject to unexpected system-wide failures</w:t>
      </w:r>
      <w:r w:rsidRPr="004F6E4E">
        <w:t xml:space="preserve"> due to the structure of the network311 – even if each component of the network is reliable. </w:t>
      </w:r>
      <w:r w:rsidRPr="004F6E4E">
        <w:rPr>
          <w:rStyle w:val="StyleUnderline"/>
        </w:rPr>
        <w:t>This gives rise to systemic risk</w:t>
      </w:r>
      <w:r w:rsidRPr="004F6E4E">
        <w:t xml:space="preserve">: systemic risk occurs </w:t>
      </w:r>
      <w:r w:rsidRPr="004F6E4E">
        <w:rPr>
          <w:rStyle w:val="StyleUnderline"/>
        </w:rPr>
        <w:t>when parts that individually may function well become vulnerable when connected as a system to a self-reinforcing joint risk that can spread from part to part</w:t>
      </w:r>
      <w:r w:rsidRPr="004F6E4E">
        <w:t xml:space="preserve"> (contagion), potentially affecting the entire system and possibly spilling over to related outside systems.312 Such effects have been observed in such diverse areas as ecology,313 finance314 and critical infrastructure315 (such as power grids). They are characterised by the possibility that </w:t>
      </w:r>
      <w:r w:rsidRPr="004F6E4E">
        <w:rPr>
          <w:rStyle w:val="StyleUnderline"/>
        </w:rPr>
        <w:t xml:space="preserve">a small </w:t>
      </w:r>
      <w:r w:rsidRPr="004F6E4E">
        <w:rPr>
          <w:rStyle w:val="Emphasis"/>
        </w:rPr>
        <w:t>internal or external disruption</w:t>
      </w:r>
      <w:r w:rsidRPr="004F6E4E">
        <w:rPr>
          <w:rStyle w:val="StyleUnderline"/>
        </w:rPr>
        <w:t xml:space="preserve"> could cause a highly non-linear effect</w:t>
      </w:r>
      <w:r w:rsidRPr="004F6E4E">
        <w:t xml:space="preserve">,316 </w:t>
      </w:r>
      <w:r w:rsidRPr="004F6E4E">
        <w:rPr>
          <w:rStyle w:val="StyleUnderline"/>
        </w:rPr>
        <w:t xml:space="preserve">including a </w:t>
      </w:r>
      <w:r w:rsidRPr="004F6E4E">
        <w:rPr>
          <w:rStyle w:val="Emphasis"/>
        </w:rPr>
        <w:t>cascading failure that infects the whole system</w:t>
      </w:r>
      <w:r w:rsidRPr="004F6E4E">
        <w:t xml:space="preserve">,317 </w:t>
      </w:r>
      <w:r w:rsidRPr="004F6E4E">
        <w:rPr>
          <w:rStyle w:val="StyleUnderline"/>
        </w:rPr>
        <w:t>as in the 2008-2009 financial crisis</w:t>
      </w:r>
      <w:r w:rsidRPr="004F6E4E">
        <w:t>.</w:t>
      </w:r>
    </w:p>
    <w:p w14:paraId="11472D47" w14:textId="77777777" w:rsidR="00C32920" w:rsidRPr="004F6E4E" w:rsidRDefault="20692898" w:rsidP="00C32920">
      <w:r w:rsidRPr="004F6E4E">
        <w:rPr>
          <w:rStyle w:val="StyleUnderline"/>
        </w:rPr>
        <w:t>The possibility of collapse becomes more acute when several independent networks depend on each other, as is increasingly the case</w:t>
      </w:r>
      <w:r w:rsidRPr="004F6E4E">
        <w:t xml:space="preserve"> (water supply, transport, fuel and power stations are strongly coupled, for instance).318 </w:t>
      </w:r>
      <w:r w:rsidRPr="004F6E4E">
        <w:rPr>
          <w:rStyle w:val="StyleUnderline"/>
        </w:rPr>
        <w:t>This dependence links social and technological systems as well</w:t>
      </w:r>
      <w:r w:rsidRPr="004F6E4E">
        <w:t>.319</w:t>
      </w:r>
    </w:p>
    <w:p w14:paraId="3DAD4560" w14:textId="77777777" w:rsidR="00C32920" w:rsidRPr="004F6E4E" w:rsidRDefault="20692898" w:rsidP="00C32920">
      <w:r w:rsidRPr="004F6E4E">
        <w:rPr>
          <w:rStyle w:val="StyleUnderline"/>
        </w:rPr>
        <w:t xml:space="preserve">This trend is likely to be </w:t>
      </w:r>
      <w:r w:rsidRPr="004F6E4E">
        <w:rPr>
          <w:rStyle w:val="Emphasis"/>
        </w:rPr>
        <w:t>intensified</w:t>
      </w:r>
      <w:r w:rsidRPr="004F6E4E">
        <w:rPr>
          <w:rStyle w:val="StyleUnderline"/>
        </w:rPr>
        <w:t xml:space="preserve"> by continuing globalisation</w:t>
      </w:r>
      <w:r w:rsidRPr="004F6E4E">
        <w:t xml:space="preserve">,320 </w:t>
      </w:r>
      <w:r w:rsidRPr="004F6E4E">
        <w:rPr>
          <w:rStyle w:val="StyleUnderline"/>
        </w:rPr>
        <w:t xml:space="preserve">while global governance and regulatory mechanisms seem </w:t>
      </w:r>
      <w:r w:rsidRPr="004F6E4E">
        <w:rPr>
          <w:rStyle w:val="Emphasis"/>
        </w:rPr>
        <w:t>inadequate</w:t>
      </w:r>
      <w:r w:rsidRPr="004F6E4E">
        <w:rPr>
          <w:rStyle w:val="StyleUnderline"/>
        </w:rPr>
        <w:t xml:space="preserve"> to address the issue</w:t>
      </w:r>
      <w:r w:rsidRPr="004F6E4E">
        <w:t>.321 This is possibly because the tension between resilience and efficiency322 can even exacerbate the problem.323</w:t>
      </w:r>
    </w:p>
    <w:p w14:paraId="51BE6752" w14:textId="77777777" w:rsidR="00C32920" w:rsidRPr="004F6E4E" w:rsidRDefault="20692898" w:rsidP="00C32920">
      <w:r w:rsidRPr="004F6E4E">
        <w:t xml:space="preserve">Many triggers could start such a failure cascade, such as the infrastructure damage wrought by a coronal mass ejection,324 an ongoing cyber conflict, or a milder form of some of the risks presented in the rest of the paper. Indeed the main risk factor with global systems collapse is as something which may exacerbate some of the other risks in this paper, or as a trigger. But </w:t>
      </w:r>
      <w:r w:rsidRPr="004F6E4E">
        <w:rPr>
          <w:rStyle w:val="StyleUnderline"/>
        </w:rPr>
        <w:t>a simple global systems collapse still poses risks on its own</w:t>
      </w:r>
      <w:r w:rsidRPr="004F6E4E">
        <w:t xml:space="preserve">. </w:t>
      </w:r>
      <w:r w:rsidRPr="004F6E4E">
        <w:rPr>
          <w:rStyle w:val="StyleUnderline"/>
        </w:rPr>
        <w:t xml:space="preserve">The productivity of modern societies is largely dependent on the careful matching of different </w:t>
      </w:r>
      <w:r w:rsidRPr="004F6E4E">
        <w:rPr>
          <w:rStyle w:val="Emphasis"/>
        </w:rPr>
        <w:t>types of capital</w:t>
      </w:r>
      <w:r w:rsidRPr="004F6E4E">
        <w:t xml:space="preserve">325 (social, technological, natural...) </w:t>
      </w:r>
      <w:r w:rsidRPr="004F6E4E">
        <w:rPr>
          <w:rStyle w:val="StyleUnderline"/>
        </w:rPr>
        <w:t>with each other</w:t>
      </w:r>
      <w:r w:rsidRPr="004F6E4E">
        <w:t xml:space="preserve">. </w:t>
      </w:r>
      <w:r w:rsidRPr="004F6E4E">
        <w:rPr>
          <w:rStyle w:val="StyleUnderline"/>
        </w:rPr>
        <w:t>If this matching is disrupted, this could trigger a “</w:t>
      </w:r>
      <w:r w:rsidRPr="004F6E4E">
        <w:rPr>
          <w:rStyle w:val="Emphasis"/>
        </w:rPr>
        <w:t>social collapse</w:t>
      </w:r>
      <w:r w:rsidRPr="004F6E4E">
        <w:rPr>
          <w:rStyle w:val="StyleUnderline"/>
        </w:rPr>
        <w:t>” far out of proportion to the initial disruption</w:t>
      </w:r>
      <w:r w:rsidRPr="004F6E4E">
        <w:t xml:space="preserve">.326 </w:t>
      </w:r>
      <w:r w:rsidRPr="004F6E4E">
        <w:rPr>
          <w:rStyle w:val="StyleUnderline"/>
        </w:rPr>
        <w:t>States and institutions have collapsed in the past for seemingly minor systemic reasons</w:t>
      </w:r>
      <w:r w:rsidRPr="004F6E4E">
        <w:t xml:space="preserve">.327 And </w:t>
      </w:r>
      <w:r w:rsidRPr="004F6E4E">
        <w:rPr>
          <w:rStyle w:val="StyleUnderline"/>
        </w:rPr>
        <w:t>institutional collapses can create knock-on effects, such as the descent of formerly prosperous states to much more impoverished and destabilising entities</w:t>
      </w:r>
      <w:r w:rsidRPr="004F6E4E">
        <w:t xml:space="preserve">.328 </w:t>
      </w:r>
      <w:r w:rsidRPr="004F6E4E">
        <w:rPr>
          <w:rStyle w:val="StyleUnderline"/>
        </w:rPr>
        <w:t>Such processes could trigger damage on a large scale if they weaken global political and economic systems to such an extent that secondary effects</w:t>
      </w:r>
      <w:r w:rsidRPr="004F6E4E">
        <w:t xml:space="preserve"> (</w:t>
      </w:r>
      <w:r w:rsidRPr="004F6E4E">
        <w:rPr>
          <w:rStyle w:val="Emphasis"/>
        </w:rPr>
        <w:t>such as conflict or starvation</w:t>
      </w:r>
      <w:r w:rsidRPr="004F6E4E">
        <w:t xml:space="preserve">) </w:t>
      </w:r>
      <w:r w:rsidRPr="004F6E4E">
        <w:rPr>
          <w:rStyle w:val="StyleUnderline"/>
        </w:rPr>
        <w:t>could cause great death and suffering</w:t>
      </w:r>
      <w:r w:rsidRPr="004F6E4E">
        <w:t>.</w:t>
      </w:r>
    </w:p>
    <w:p w14:paraId="12357E36" w14:textId="77777777" w:rsidR="00C32920" w:rsidRPr="004F6E4E" w:rsidRDefault="20692898" w:rsidP="00C32920">
      <w:pPr>
        <w:pStyle w:val="Heading4"/>
      </w:pPr>
      <w:r w:rsidRPr="004F6E4E">
        <w:t>Leadership collapse = extinction</w:t>
      </w:r>
    </w:p>
    <w:p w14:paraId="03874D5F" w14:textId="77777777" w:rsidR="00C32920" w:rsidRPr="004F6E4E" w:rsidRDefault="20692898" w:rsidP="00C32920">
      <w:r w:rsidRPr="004F6E4E">
        <w:rPr>
          <w:rStyle w:val="Style13ptBold"/>
        </w:rPr>
        <w:t>Kroenig, 16</w:t>
      </w:r>
      <w:r w:rsidRPr="004F6E4E">
        <w:t xml:space="preserve">—Associate Professor in the Department of Government and School of Foreign Service at Georgetown University and a Senior Fellow in the Brent Scowcroft Center on International Security at The Atlantic Council (Matthew, with Jeff Cimmino, History and Government at Georgetown, “Why America Must Stay Engaged in the World,” </w:t>
      </w:r>
      <w:hyperlink r:id="rId15">
        <w:r w:rsidRPr="004F6E4E">
          <w:rPr>
            <w:rStyle w:val="Hyperlink"/>
          </w:rPr>
          <w:t>https://orderandliberty.com/2016/08/05/kroenig-and-cimmino-why-america-must-stay-engaged-in-the-world/</w:t>
        </w:r>
      </w:hyperlink>
      <w:r w:rsidRPr="004F6E4E">
        <w:t>, dml)</w:t>
      </w:r>
    </w:p>
    <w:p w14:paraId="68B5649E" w14:textId="77777777" w:rsidR="00C32920" w:rsidRPr="004F6E4E" w:rsidRDefault="20692898" w:rsidP="00C32920">
      <w:r w:rsidRPr="004F6E4E">
        <w:t xml:space="preserve">We believe the </w:t>
      </w:r>
      <w:r w:rsidRPr="004F6E4E">
        <w:rPr>
          <w:rStyle w:val="StyleUnderline"/>
        </w:rPr>
        <w:t>rhetoric of retrenchment</w:t>
      </w:r>
      <w:r w:rsidRPr="004F6E4E">
        <w:t xml:space="preserve"> and uncertain attitudes towards America’s global role </w:t>
      </w:r>
      <w:r w:rsidRPr="004F6E4E">
        <w:rPr>
          <w:rStyle w:val="StyleUnderline"/>
        </w:rPr>
        <w:t xml:space="preserve">is </w:t>
      </w:r>
      <w:r w:rsidRPr="004F6E4E">
        <w:rPr>
          <w:rStyle w:val="Emphasis"/>
        </w:rPr>
        <w:t>dangerous</w:t>
      </w:r>
      <w:r w:rsidRPr="004F6E4E">
        <w:rPr>
          <w:rStyle w:val="StyleUnderline"/>
        </w:rPr>
        <w:t xml:space="preserve">. U.S. leadership has contributed to </w:t>
      </w:r>
      <w:r w:rsidRPr="004F6E4E">
        <w:rPr>
          <w:rStyle w:val="Emphasis"/>
        </w:rPr>
        <w:t>international peace</w:t>
      </w:r>
      <w:r w:rsidRPr="004F6E4E">
        <w:t xml:space="preserve"> and prosperity for the past seven decades </w:t>
      </w:r>
      <w:r w:rsidRPr="004F6E4E">
        <w:rPr>
          <w:rStyle w:val="StyleUnderline"/>
        </w:rPr>
        <w:t xml:space="preserve">and in an </w:t>
      </w:r>
      <w:r w:rsidRPr="004F6E4E">
        <w:rPr>
          <w:rStyle w:val="Emphasis"/>
        </w:rPr>
        <w:t>increasingly interconnected age</w:t>
      </w:r>
      <w:r w:rsidRPr="004F6E4E">
        <w:rPr>
          <w:rStyle w:val="StyleUnderline"/>
        </w:rPr>
        <w:t xml:space="preserve">, it is </w:t>
      </w:r>
      <w:r w:rsidRPr="004F6E4E">
        <w:rPr>
          <w:rStyle w:val="Emphasis"/>
        </w:rPr>
        <w:t>more important than ever</w:t>
      </w:r>
      <w:r w:rsidRPr="004F6E4E">
        <w:rPr>
          <w:rStyle w:val="StyleUnderline"/>
        </w:rPr>
        <w:t xml:space="preserve"> that America remains engaged</w:t>
      </w:r>
      <w:r w:rsidRPr="004F6E4E">
        <w:t xml:space="preserve">. The history of isolationism should give pause to anyone advocating for a greatly restrained U.S. foreign policy. Between World War I and World War II, isolationist and protectionist sentiments in the United States and elsewhere permitted the growth of totalitarian powers in Germany and Italy, as well as an aggressively imperialist Japan. U.S. economic nationalism was best embodied in the Smoot-Hawley Tariff, a highly restrictive tax on imports. Economists look back on the tariff as having had a devastating impact on international trade, employment, and economic prosperity. Combined with a U.S. foreign policy of obstinate neutrality, Japan was given a free hand to expand in the Far East and Germany was allowed to occupy much of Europe with little fear of American intervention. Once America finally shed its isolationism, only a catastrophic world war was sufficient to cast away the dark pall of the Axis powers. Following World War II, Europe’s strength was depleted and the world was exhausted, but </w:t>
      </w:r>
      <w:r w:rsidRPr="004F6E4E">
        <w:rPr>
          <w:rStyle w:val="StyleUnderline"/>
        </w:rPr>
        <w:t>the United States</w:t>
      </w:r>
      <w:r w:rsidRPr="004F6E4E">
        <w:t xml:space="preserve"> stepped up to the plate and </w:t>
      </w:r>
      <w:r w:rsidRPr="004F6E4E">
        <w:rPr>
          <w:rStyle w:val="StyleUnderline"/>
        </w:rPr>
        <w:t xml:space="preserve">created the international order which it continues to lead, and we enjoy, today. This system is marked by </w:t>
      </w:r>
      <w:r w:rsidRPr="004F6E4E">
        <w:rPr>
          <w:rStyle w:val="Emphasis"/>
        </w:rPr>
        <w:t>international stability</w:t>
      </w:r>
      <w:r w:rsidRPr="004F6E4E">
        <w:rPr>
          <w:rStyle w:val="StyleUnderline"/>
        </w:rPr>
        <w:t xml:space="preserve">, </w:t>
      </w:r>
      <w:r w:rsidRPr="004F6E4E">
        <w:rPr>
          <w:rStyle w:val="Emphasis"/>
        </w:rPr>
        <w:t>economic prosperity</w:t>
      </w:r>
      <w:r w:rsidRPr="004F6E4E">
        <w:rPr>
          <w:rStyle w:val="StyleUnderline"/>
        </w:rPr>
        <w:t xml:space="preserve">, and </w:t>
      </w:r>
      <w:r w:rsidRPr="004F6E4E">
        <w:rPr>
          <w:rStyle w:val="Emphasis"/>
        </w:rPr>
        <w:t>freedom</w:t>
      </w:r>
      <w:r w:rsidRPr="004F6E4E">
        <w:t>. After the fall of the Soviet Union, this liberal order was extended beyond the West to the entire world. As G. John Ikenberry argues about the world America made: “</w:t>
      </w:r>
      <w:r w:rsidRPr="004F6E4E">
        <w:rPr>
          <w:rStyle w:val="StyleUnderline"/>
        </w:rPr>
        <w:t xml:space="preserve">Markets and democracy have spread. Societies outside the West are trading and growing. The United States has more alliance partners today than it did during the Cold War. Rival hegemonic states with revisionist and illiberal agendas have been pushed off the global stage. The system is </w:t>
      </w:r>
      <w:r w:rsidRPr="004F6E4E">
        <w:rPr>
          <w:rStyle w:val="Emphasis"/>
        </w:rPr>
        <w:t>not self-sustaining</w:t>
      </w:r>
      <w:r w:rsidRPr="004F6E4E">
        <w:rPr>
          <w:rStyle w:val="StyleUnderline"/>
        </w:rPr>
        <w:t xml:space="preserve"> however. Securing this order requires </w:t>
      </w:r>
      <w:r w:rsidRPr="004F6E4E">
        <w:rPr>
          <w:rStyle w:val="Emphasis"/>
        </w:rPr>
        <w:t>continued American leadership</w:t>
      </w:r>
      <w:r w:rsidRPr="004F6E4E">
        <w:rPr>
          <w:rStyle w:val="StyleUnderline"/>
        </w:rPr>
        <w:t xml:space="preserve"> and</w:t>
      </w:r>
      <w:r w:rsidRPr="004F6E4E">
        <w:t>, in the words of Robert Kagan, “</w:t>
      </w:r>
      <w:r w:rsidRPr="004F6E4E">
        <w:rPr>
          <w:rStyle w:val="Emphasis"/>
        </w:rPr>
        <w:t>keeping a lid on things</w:t>
      </w:r>
      <w:r w:rsidRPr="004F6E4E">
        <w:rPr>
          <w:rStyle w:val="StyleUnderline"/>
        </w:rPr>
        <w:t>.” There are</w:t>
      </w:r>
      <w:r w:rsidRPr="004F6E4E">
        <w:t xml:space="preserve"> certainly </w:t>
      </w:r>
      <w:r w:rsidRPr="004F6E4E">
        <w:rPr>
          <w:rStyle w:val="StyleUnderline"/>
        </w:rPr>
        <w:t xml:space="preserve">plenty of threats for the United States to keep a lid on. </w:t>
      </w:r>
      <w:r w:rsidRPr="004F6E4E">
        <w:rPr>
          <w:rStyle w:val="Emphasis"/>
        </w:rPr>
        <w:t>Russia</w:t>
      </w:r>
      <w:r w:rsidRPr="004F6E4E">
        <w:rPr>
          <w:rStyle w:val="StyleUnderline"/>
        </w:rPr>
        <w:t xml:space="preserve"> is explicitly engaging in </w:t>
      </w:r>
      <w:r w:rsidRPr="004F6E4E">
        <w:rPr>
          <w:rStyle w:val="Emphasis"/>
        </w:rPr>
        <w:t>nuclear brinkmanship</w:t>
      </w:r>
      <w:r w:rsidRPr="004F6E4E">
        <w:t xml:space="preserve"> with European nations for the first time since the end of the Cold War. </w:t>
      </w:r>
      <w:r w:rsidRPr="004F6E4E">
        <w:rPr>
          <w:rStyle w:val="Emphasis"/>
        </w:rPr>
        <w:t>China</w:t>
      </w:r>
      <w:r w:rsidRPr="004F6E4E">
        <w:rPr>
          <w:rStyle w:val="StyleUnderline"/>
        </w:rPr>
        <w:t xml:space="preserve"> is using </w:t>
      </w:r>
      <w:r w:rsidRPr="004F6E4E">
        <w:rPr>
          <w:rStyle w:val="Emphasis"/>
        </w:rPr>
        <w:t>military coercion</w:t>
      </w:r>
      <w:r w:rsidRPr="004F6E4E">
        <w:rPr>
          <w:rStyle w:val="StyleUnderline"/>
        </w:rPr>
        <w:t xml:space="preserve"> to settle maritime disputes with U.S. treaty allies. </w:t>
      </w:r>
      <w:r w:rsidRPr="004F6E4E">
        <w:rPr>
          <w:rStyle w:val="Emphasis"/>
        </w:rPr>
        <w:t>ISIS</w:t>
      </w:r>
      <w:r w:rsidRPr="004F6E4E">
        <w:t xml:space="preserve"> has established a terrorist state in the Middle East and </w:t>
      </w:r>
      <w:r w:rsidRPr="004F6E4E">
        <w:rPr>
          <w:rStyle w:val="StyleUnderline"/>
        </w:rPr>
        <w:t xml:space="preserve">is demonstrating an </w:t>
      </w:r>
      <w:r w:rsidRPr="004F6E4E">
        <w:rPr>
          <w:rStyle w:val="Emphasis"/>
        </w:rPr>
        <w:t>increasingly global reach</w:t>
      </w:r>
      <w:r w:rsidRPr="004F6E4E">
        <w:t xml:space="preserve">. Meanwhile, </w:t>
      </w:r>
      <w:r w:rsidRPr="004F6E4E">
        <w:rPr>
          <w:rStyle w:val="StyleUnderline"/>
        </w:rPr>
        <w:t xml:space="preserve">Iran and North Korea continue to </w:t>
      </w:r>
      <w:r w:rsidRPr="004F6E4E">
        <w:rPr>
          <w:rStyle w:val="Emphasis"/>
        </w:rPr>
        <w:t>challenge U.S. interests</w:t>
      </w:r>
      <w:r w:rsidRPr="004F6E4E">
        <w:rPr>
          <w:rStyle w:val="StyleUnderline"/>
        </w:rPr>
        <w:t xml:space="preserve"> and allies as they develop ballistic missiles</w:t>
      </w:r>
      <w:r w:rsidRPr="004F6E4E">
        <w:t xml:space="preserve"> capable of reaching the continental United States, </w:t>
      </w:r>
      <w:r w:rsidRPr="004F6E4E">
        <w:rPr>
          <w:rStyle w:val="StyleUnderline"/>
        </w:rPr>
        <w:t>support international terror groups, and engage in gross human rights violations</w:t>
      </w:r>
      <w:r w:rsidRPr="004F6E4E">
        <w:t xml:space="preserve"> against their own populations. </w:t>
      </w:r>
      <w:r w:rsidRPr="004F6E4E">
        <w:rPr>
          <w:rStyle w:val="StyleUnderline"/>
        </w:rPr>
        <w:t xml:space="preserve">America is the </w:t>
      </w:r>
      <w:r w:rsidRPr="004F6E4E">
        <w:rPr>
          <w:rStyle w:val="Emphasis"/>
        </w:rPr>
        <w:t>only country</w:t>
      </w:r>
      <w:r w:rsidRPr="004F6E4E">
        <w:rPr>
          <w:rStyle w:val="StyleUnderline"/>
        </w:rPr>
        <w:t xml:space="preserve"> able to exert the international leadership </w:t>
      </w:r>
      <w:r w:rsidRPr="004F6E4E">
        <w:rPr>
          <w:rStyle w:val="Emphasis"/>
        </w:rPr>
        <w:t>necessary to address these challenges</w:t>
      </w:r>
      <w:r w:rsidRPr="004F6E4E">
        <w:t xml:space="preserve">. As Georgetown University professor and former Secretary of State Madeleine Albright has argued, </w:t>
      </w:r>
      <w:r w:rsidRPr="004F6E4E">
        <w:rPr>
          <w:rStyle w:val="StyleUnderline"/>
        </w:rPr>
        <w:t>the United States is the world’s “</w:t>
      </w:r>
      <w:r w:rsidRPr="004F6E4E">
        <w:rPr>
          <w:rStyle w:val="Emphasis"/>
        </w:rPr>
        <w:t>indispensable power</w:t>
      </w:r>
      <w:r w:rsidRPr="004F6E4E">
        <w:rPr>
          <w:rStyle w:val="StyleUnderline"/>
        </w:rPr>
        <w:t>.” Neglecting its responsibility to be a world leader</w:t>
      </w:r>
      <w:r w:rsidRPr="004F6E4E">
        <w:t xml:space="preserve">, on the other hand, </w:t>
      </w:r>
      <w:r w:rsidRPr="004F6E4E">
        <w:rPr>
          <w:rStyle w:val="StyleUnderline"/>
        </w:rPr>
        <w:t xml:space="preserve">will only lead to the </w:t>
      </w:r>
      <w:r w:rsidRPr="004F6E4E">
        <w:rPr>
          <w:rStyle w:val="Emphasis"/>
        </w:rPr>
        <w:t>further disintegration</w:t>
      </w:r>
      <w:r w:rsidRPr="004F6E4E">
        <w:rPr>
          <w:rStyle w:val="StyleUnderline"/>
        </w:rPr>
        <w:t xml:space="preserve"> of the world America built</w:t>
      </w:r>
      <w:r w:rsidRPr="004F6E4E">
        <w:t xml:space="preserve">, perhaps </w:t>
      </w:r>
      <w:r w:rsidRPr="004F6E4E">
        <w:rPr>
          <w:rStyle w:val="Emphasis"/>
        </w:rPr>
        <w:t>beyond repair</w:t>
      </w:r>
      <w:r w:rsidRPr="004F6E4E">
        <w:t xml:space="preserve">. </w:t>
      </w:r>
      <w:r w:rsidRPr="004F6E4E">
        <w:rPr>
          <w:rStyle w:val="StyleUnderline"/>
        </w:rPr>
        <w:t>The international system has become so accustomed to America’s central role over the past seventy years that it is difficult to imagine the world without it</w:t>
      </w:r>
      <w:r w:rsidRPr="004F6E4E">
        <w:t xml:space="preserve">. But </w:t>
      </w:r>
      <w:r w:rsidRPr="004F6E4E">
        <w:rPr>
          <w:rStyle w:val="StyleUnderline"/>
        </w:rPr>
        <w:t xml:space="preserve">one can foresee the </w:t>
      </w:r>
      <w:r w:rsidRPr="004F6E4E">
        <w:rPr>
          <w:rStyle w:val="Emphasis"/>
        </w:rPr>
        <w:t>sudden withdrawal</w:t>
      </w:r>
      <w:r w:rsidRPr="004F6E4E">
        <w:rPr>
          <w:rStyle w:val="StyleUnderline"/>
        </w:rPr>
        <w:t xml:space="preserve"> of American power leading to </w:t>
      </w:r>
      <w:r w:rsidRPr="004F6E4E">
        <w:rPr>
          <w:rStyle w:val="Emphasis"/>
        </w:rPr>
        <w:t>major power wars</w:t>
      </w:r>
      <w:r w:rsidRPr="004F6E4E">
        <w:rPr>
          <w:rStyle w:val="StyleUnderline"/>
        </w:rPr>
        <w:t xml:space="preserve"> in Europe and Asia and </w:t>
      </w:r>
      <w:r w:rsidRPr="004F6E4E">
        <w:rPr>
          <w:rStyle w:val="Emphasis"/>
        </w:rPr>
        <w:t>worldwide economic calamity</w:t>
      </w:r>
      <w:r w:rsidRPr="004F6E4E">
        <w:rPr>
          <w:rStyle w:val="StyleUnderline"/>
        </w:rPr>
        <w:t xml:space="preserve">. Or consider what could happen in the Middle East in the absence of American power. The probability of a nuclear Iran </w:t>
      </w:r>
      <w:r w:rsidRPr="004F6E4E">
        <w:rPr>
          <w:rStyle w:val="Emphasis"/>
        </w:rPr>
        <w:t>increases exponentially</w:t>
      </w:r>
      <w:r w:rsidRPr="004F6E4E">
        <w:t xml:space="preserve">, likely </w:t>
      </w:r>
      <w:r w:rsidRPr="004F6E4E">
        <w:rPr>
          <w:rStyle w:val="Emphasis"/>
        </w:rPr>
        <w:t>triggering an arms race</w:t>
      </w:r>
      <w:r w:rsidRPr="004F6E4E">
        <w:rPr>
          <w:rStyle w:val="StyleUnderline"/>
        </w:rPr>
        <w:t xml:space="preserve"> in the world’s </w:t>
      </w:r>
      <w:r w:rsidRPr="004F6E4E">
        <w:rPr>
          <w:rStyle w:val="Emphasis"/>
        </w:rPr>
        <w:t>most volatile region</w:t>
      </w:r>
      <w:r w:rsidRPr="004F6E4E">
        <w:rPr>
          <w:rStyle w:val="StyleUnderline"/>
        </w:rPr>
        <w:t xml:space="preserve">. Terrorist threats in the region would advance </w:t>
      </w:r>
      <w:r w:rsidRPr="004F6E4E">
        <w:rPr>
          <w:rStyle w:val="Emphasis"/>
        </w:rPr>
        <w:t>largely unchecked</w:t>
      </w:r>
      <w:r w:rsidRPr="004F6E4E">
        <w:rPr>
          <w:rStyle w:val="StyleUnderline"/>
        </w:rPr>
        <w:t xml:space="preserve">. </w:t>
      </w:r>
      <w:r w:rsidRPr="004F6E4E">
        <w:t xml:space="preserve">The consequences of retreat should give us all pause. Beyond its other shortcomings, </w:t>
      </w:r>
      <w:r w:rsidRPr="004F6E4E">
        <w:rPr>
          <w:rStyle w:val="StyleUnderline"/>
        </w:rPr>
        <w:t>true isolationism may no longer even be feasible. Technological change and globalization have made the world more interconnected than ever before</w:t>
      </w:r>
      <w:r w:rsidRPr="004F6E4E">
        <w:t xml:space="preserve">. ISIS has already inspired killing sprees on U.S. soil from its safe haven in the Middle East. And iconic “American” commercial products, such the iPhone, would not exist if it were not for easy access to global supply chains and international markets. This is not to say that the United States is perfect or that its foreign policy has not been without its share of mistakes. But, as we have seen in Syria, </w:t>
      </w:r>
      <w:r w:rsidRPr="004F6E4E">
        <w:rPr>
          <w:rStyle w:val="StyleUnderline"/>
        </w:rPr>
        <w:t xml:space="preserve">the only thing the rest of the world dislikes more than too much American power, is </w:t>
      </w:r>
      <w:r w:rsidRPr="004F6E4E">
        <w:rPr>
          <w:rStyle w:val="Emphasis"/>
        </w:rPr>
        <w:t>too little of it</w:t>
      </w:r>
      <w:r w:rsidRPr="004F6E4E">
        <w:rPr>
          <w:rStyle w:val="StyleUnderline"/>
        </w:rPr>
        <w:t>. Preserving the U.S.-led international order</w:t>
      </w:r>
      <w:r w:rsidRPr="004F6E4E">
        <w:t xml:space="preserve">, therefore, </w:t>
      </w:r>
      <w:r w:rsidRPr="004F6E4E">
        <w:rPr>
          <w:rStyle w:val="StyleUnderline"/>
        </w:rPr>
        <w:t xml:space="preserve">is in the interest of the United States and the rest of the free world. Isolationist and protectionist foreign policies are not a cure for what ails us, but rather a </w:t>
      </w:r>
      <w:r w:rsidRPr="004F6E4E">
        <w:rPr>
          <w:rStyle w:val="Emphasis"/>
        </w:rPr>
        <w:t>recipe for disaster</w:t>
      </w:r>
      <w:r w:rsidRPr="004F6E4E">
        <w:t>. Let us all remember that as we consider the future course of U.S. foreign policy for the next four years and beyond.</w:t>
      </w:r>
    </w:p>
    <w:p w14:paraId="4A0DB64A" w14:textId="77777777" w:rsidR="00C32920" w:rsidRPr="004F6E4E" w:rsidRDefault="00C32920" w:rsidP="00C32920"/>
    <w:p w14:paraId="47861562" w14:textId="77777777" w:rsidR="00C32920" w:rsidRPr="004F6E4E" w:rsidRDefault="00C32920" w:rsidP="00C32920"/>
    <w:p w14:paraId="43628C23" w14:textId="65F74B55" w:rsidR="008C3956" w:rsidRPr="004F6E4E" w:rsidRDefault="008C3956" w:rsidP="008C3956">
      <w:pPr>
        <w:pStyle w:val="Heading3"/>
      </w:pPr>
      <w:r w:rsidRPr="004F6E4E">
        <w:t>--Ext: Econ Module</w:t>
      </w:r>
    </w:p>
    <w:p w14:paraId="36A6F2C2" w14:textId="77777777" w:rsidR="008C3956" w:rsidRPr="004F6E4E" w:rsidRDefault="008C3956" w:rsidP="008C3956"/>
    <w:p w14:paraId="3DBBC05D" w14:textId="77777777" w:rsidR="008C3956" w:rsidRPr="004F6E4E" w:rsidRDefault="008C3956" w:rsidP="008C3956">
      <w:pPr>
        <w:pStyle w:val="Heading4"/>
      </w:pPr>
      <w:r w:rsidRPr="004F6E4E">
        <w:t>Normal Trump incompetence is survivable, but full blown Watergate scenario melts markets</w:t>
      </w:r>
    </w:p>
    <w:p w14:paraId="66CF78FD" w14:textId="77777777" w:rsidR="008C3956" w:rsidRPr="004F6E4E" w:rsidRDefault="008C3956" w:rsidP="008C3956">
      <w:r w:rsidRPr="004F6E4E">
        <w:rPr>
          <w:rStyle w:val="Style13ptBold"/>
        </w:rPr>
        <w:t>Douthat 2/23/17</w:t>
      </w:r>
      <w:r w:rsidRPr="004F6E4E">
        <w:t xml:space="preserve"> Ross Douthat is a columnist for the New York Times. http://www.nrtoday.com/opinion/editorials/as_others_see_it/beltway-panic-wall-street-zen/article_b99491a2-dbf2-5ccc-94d1-18ccb1e02e46.html</w:t>
      </w:r>
    </w:p>
    <w:p w14:paraId="40616D82" w14:textId="77777777" w:rsidR="008C3956" w:rsidRPr="004F6E4E" w:rsidRDefault="008C3956" w:rsidP="008C3956">
      <w:pPr>
        <w:rPr>
          <w:sz w:val="16"/>
        </w:rPr>
      </w:pPr>
      <w:r w:rsidRPr="004F6E4E">
        <w:rPr>
          <w:sz w:val="16"/>
        </w:rPr>
        <w:t xml:space="preserve">The most grounded fears about a Donald Trump presidency have always involved incompetence rather than malevolence, the perils of a catastrophically weak presidency rather than the prospect of a near-dictatorship. So far, many of these fears are being vindicated. </w:t>
      </w:r>
      <w:r w:rsidRPr="004F6E4E">
        <w:rPr>
          <w:rStyle w:val="StyleUnderline"/>
        </w:rPr>
        <w:t>Trump’s policy rollouts have been botched</w:t>
      </w:r>
      <w:r w:rsidRPr="004F6E4E">
        <w:rPr>
          <w:sz w:val="16"/>
        </w:rPr>
        <w:t xml:space="preserve">, his appointments mismanaged, his White House is a feuding mess, his legislative agenda is lost in the fog. He’s in wars with the press, the intelligence community, the bureaucracy and the courts, and he isn’t obviously winning any of them. But those of us who feared a flailing Trump administration didn’t fear it for its own sake. </w:t>
      </w:r>
      <w:r w:rsidRPr="004F6E4E">
        <w:rPr>
          <w:rStyle w:val="StyleUnderline"/>
        </w:rPr>
        <w:t>We feared the</w:t>
      </w:r>
      <w:r w:rsidRPr="004F6E4E">
        <w:rPr>
          <w:sz w:val="16"/>
        </w:rPr>
        <w:t xml:space="preserve"> second-order consequences — global instability, domestic unrest, constant </w:t>
      </w:r>
      <w:r w:rsidRPr="004F6E4E">
        <w:rPr>
          <w:rStyle w:val="StyleUnderline"/>
        </w:rPr>
        <w:t>economic jitters.</w:t>
      </w:r>
      <w:r w:rsidRPr="004F6E4E">
        <w:rPr>
          <w:sz w:val="16"/>
        </w:rPr>
        <w:t xml:space="preserve"> There are hints of the first in North Korea’s missile test and various Russian maneuvers, signs of the second in the spasms of anti-Trump protest since Election Day. But the third is nowhere to be seen. While political journalists and Washington hands freak out daily over the Trump presidency, </w:t>
      </w:r>
      <w:r w:rsidRPr="004F6E4E">
        <w:rPr>
          <w:rStyle w:val="StyleUnderline"/>
        </w:rPr>
        <w:t>the stock market keeps acting like everything is fine</w:t>
      </w:r>
      <w:r w:rsidRPr="004F6E4E">
        <w:rPr>
          <w:sz w:val="16"/>
        </w:rPr>
        <w:t xml:space="preserve">, or better than fine, or even (if you will) just great again. A growing economy is compatible with creeping authoritarianism, of course, as Trump’s most alarmist critics are fond of pointing out. But is it compatible with outrageous presidential incompetence, with a White House that can’t hit a target with a Super Soaker from 6 inches away? That’s what we’ll find out. In effect, the Trump era is pitting the wisdom of one elite crowd against the wisdom of another — the crowd of D.C. politicos against the herd of brokers and analysts and financiers just an Acela ride away. It’s the crowd of experts that totally failed to predict the rise of Trump against the crowd of experts that managed to miss the biggest financial meltdown since the Great Depression. The best case for the Wall Street perspective runs as follows: Most presidents have less power over the economy than one might assume from presidential campaigns and voter expectations. If this is true of administrations whose carefully calibrated economic programs have all the weight of wonkery behind them, why shouldn’t it be true of administrations that find themselves unable to accomplish much of anything? If what matters is the fundamentals, and his White House is more likely to be balked and baffled than frenetically transformative, why not just bet those fundamentals and assume you’ll win? There is historical evidence for this proposition, in the sense that the link between political and economic crises is more uncertain than direct. The financial crisis struck at a low ebb in George W. Bush’s effectiveness, but the Great Depression hit with a popular and (at that point) famously competent Herbert Hoover at the helm. The political turmoil of the late 1960s coincided with low unemployment rates and strong GDP growth. Watergate was rough on the stock market, but the Clinton impeachment, not so much, and markets mostly weathered the gridlock and debt-ceiling brinkmanship of the Obama years. If Trump is impotent or if he’s impeached, </w:t>
      </w:r>
      <w:r w:rsidRPr="004F6E4E">
        <w:rPr>
          <w:rStyle w:val="StyleUnderline"/>
        </w:rPr>
        <w:t>there is precedent for the markets</w:t>
      </w:r>
      <w:r w:rsidRPr="004F6E4E">
        <w:rPr>
          <w:sz w:val="16"/>
        </w:rPr>
        <w:t xml:space="preserve"> simply shrugging, for the economy </w:t>
      </w:r>
      <w:r w:rsidRPr="004F6E4E">
        <w:rPr>
          <w:rStyle w:val="StyleUnderline"/>
        </w:rPr>
        <w:t>to keep chugging right along</w:t>
      </w:r>
      <w:r w:rsidRPr="004F6E4E">
        <w:rPr>
          <w:sz w:val="16"/>
        </w:rPr>
        <w:t xml:space="preserve">. </w:t>
      </w:r>
      <w:r w:rsidRPr="004F6E4E">
        <w:rPr>
          <w:rStyle w:val="Emphasis"/>
        </w:rPr>
        <w:t>However:</w:t>
      </w:r>
      <w:r w:rsidRPr="004F6E4E">
        <w:rPr>
          <w:sz w:val="16"/>
        </w:rPr>
        <w:t xml:space="preserve"> </w:t>
      </w:r>
      <w:r w:rsidRPr="004F6E4E">
        <w:rPr>
          <w:rStyle w:val="StyleUnderline"/>
        </w:rPr>
        <w:t xml:space="preserve">This argument assumes that Trump’s level of incompetence stays within </w:t>
      </w:r>
      <w:r w:rsidRPr="004F6E4E">
        <w:rPr>
          <w:sz w:val="16"/>
        </w:rPr>
        <w:t xml:space="preserve">at least hailing distance of </w:t>
      </w:r>
      <w:r w:rsidRPr="004F6E4E">
        <w:rPr>
          <w:rStyle w:val="Emphasis"/>
        </w:rPr>
        <w:t>normal bounds</w:t>
      </w:r>
      <w:r w:rsidRPr="004F6E4E">
        <w:rPr>
          <w:sz w:val="16"/>
        </w:rPr>
        <w:t xml:space="preserve"> and/or that no crisis comes unlooked-for that the Trump White House fumbles into something much, much worse. Gridlock in Washington need not damage the economy, but a botched response to terrorism, a mismanagement of the next Ebola, or </w:t>
      </w:r>
      <w:r w:rsidRPr="004F6E4E">
        <w:rPr>
          <w:rStyle w:val="StyleUnderline"/>
        </w:rPr>
        <w:t>a buffoonish response to financial hiccups could be</w:t>
      </w:r>
      <w:r w:rsidRPr="004F6E4E">
        <w:rPr>
          <w:sz w:val="16"/>
        </w:rPr>
        <w:t xml:space="preserve"> a </w:t>
      </w:r>
      <w:r w:rsidRPr="004F6E4E">
        <w:rPr>
          <w:rStyle w:val="Emphasis"/>
        </w:rPr>
        <w:t>different</w:t>
      </w:r>
      <w:r w:rsidRPr="004F6E4E">
        <w:rPr>
          <w:sz w:val="16"/>
        </w:rPr>
        <w:t xml:space="preserve"> matter. </w:t>
      </w:r>
      <w:r w:rsidRPr="004F6E4E">
        <w:rPr>
          <w:rStyle w:val="Emphasis"/>
        </w:rPr>
        <w:t>So, too, with a Watergate-level constitutional crisis</w:t>
      </w:r>
      <w:r w:rsidRPr="004F6E4E">
        <w:rPr>
          <w:sz w:val="16"/>
        </w:rPr>
        <w:t>, a civilian-military conflict, and so on down a list of all-too-plausible Trump-era tests. It is possible we will pass four years without such a test. (Eight is tougher, but let’s not get ahead of ourselves.) And the investor class’ bet, right now, is that if you combine the chances of avoiding a major test entirely, the chances of the Trump White House somehow finding its footing, and the chances that Trump semi-accidentally handles his biggest test OK, you get a probability high enough to justify betting on continued prosperity and growth instead of freaking out about the daily White House meltdowns.</w:t>
      </w:r>
    </w:p>
    <w:p w14:paraId="74B2E7C5" w14:textId="77777777" w:rsidR="008C3956" w:rsidRPr="004F6E4E" w:rsidRDefault="008C3956" w:rsidP="008C3956"/>
    <w:p w14:paraId="5DB3D0E9" w14:textId="7DE9A2BE" w:rsidR="00C32920" w:rsidRPr="004F6E4E" w:rsidRDefault="008C3956" w:rsidP="00683052">
      <w:pPr>
        <w:pStyle w:val="Heading2"/>
      </w:pPr>
      <w:r w:rsidRPr="004F6E4E">
        <w:t xml:space="preserve">Impact Module: </w:t>
      </w:r>
      <w:r w:rsidR="20692898" w:rsidRPr="004F6E4E">
        <w:t xml:space="preserve">US Civil War </w:t>
      </w:r>
    </w:p>
    <w:p w14:paraId="3BD5CB76" w14:textId="347CEF05" w:rsidR="00C32920" w:rsidRPr="004F6E4E" w:rsidRDefault="00683052" w:rsidP="00683052">
      <w:pPr>
        <w:pStyle w:val="Heading3"/>
      </w:pPr>
      <w:r w:rsidRPr="004F6E4E">
        <w:t>2NC Civil War Impact</w:t>
      </w:r>
    </w:p>
    <w:p w14:paraId="23B577E1" w14:textId="77777777" w:rsidR="00C32920" w:rsidRPr="004F6E4E" w:rsidRDefault="20692898" w:rsidP="00C32920">
      <w:pPr>
        <w:pStyle w:val="Heading4"/>
      </w:pPr>
      <w:r w:rsidRPr="004F6E4E">
        <w:t>Impeachment literally destroys America through starvation and mass withdrawal</w:t>
      </w:r>
    </w:p>
    <w:p w14:paraId="063553F2" w14:textId="77777777" w:rsidR="00C32920" w:rsidRPr="004F6E4E" w:rsidRDefault="20692898" w:rsidP="00C32920">
      <w:r w:rsidRPr="004F6E4E">
        <w:rPr>
          <w:rStyle w:val="Style13ptBold"/>
        </w:rPr>
        <w:t>Simpson 2/16/17</w:t>
      </w:r>
      <w:r w:rsidRPr="004F6E4E">
        <w:t xml:space="preserve"> Isaac, attorney-turned-writer based in Los Angeles </w:t>
      </w:r>
      <w:hyperlink r:id="rId16">
        <w:r w:rsidRPr="004F6E4E">
          <w:rPr>
            <w:rStyle w:val="Hyperlink"/>
          </w:rPr>
          <w:t>https://medium.com/@IsaacSimpson/if-trump-is-impeached-it-might-be-the-end-of-america-b7a2243399b7#.zb5444c6y</w:t>
        </w:r>
      </w:hyperlink>
      <w:r w:rsidRPr="004F6E4E">
        <w:t xml:space="preserve"> </w:t>
      </w:r>
    </w:p>
    <w:p w14:paraId="114CADA9" w14:textId="77777777" w:rsidR="00C32920" w:rsidRPr="004F6E4E" w:rsidRDefault="20692898" w:rsidP="20692898">
      <w:pPr>
        <w:rPr>
          <w:sz w:val="16"/>
          <w:szCs w:val="16"/>
        </w:rPr>
      </w:pPr>
      <w:r w:rsidRPr="004F6E4E">
        <w:rPr>
          <w:rStyle w:val="StyleUnderline"/>
        </w:rPr>
        <w:t xml:space="preserve">If Trump is Impeached, it Might Be the </w:t>
      </w:r>
      <w:r w:rsidRPr="004F6E4E">
        <w:rPr>
          <w:rStyle w:val="Emphasis"/>
        </w:rPr>
        <w:t>End of America</w:t>
      </w:r>
      <w:r w:rsidRPr="004F6E4E">
        <w:rPr>
          <w:rStyle w:val="StyleUnderline"/>
        </w:rPr>
        <w:t xml:space="preserve"> </w:t>
      </w:r>
      <w:r w:rsidRPr="004F6E4E">
        <w:rPr>
          <w:sz w:val="16"/>
          <w:szCs w:val="16"/>
        </w:rPr>
        <w:t xml:space="preserve">It’s hard to overstate just how many Trump supporters there are, how many have lost faith in the system, and how many have become reactively charged against it. The heavily pro-Trump subreddit r/The_Donald has become one of the most powerful forces on the Internet, with almost 400,000 highly-active subscribers and tens of millions of readers each day. The heavily pro-Trump Drudge Report is the third most-visited media site on the Internet (behind only ESPN and MSN [the automatic homepage for many PCs]), and is one of a small handful of sites to have broken the 1 billion hits per month mark. The ultra-pro Trump Alex Jones is perhaps the most listened-to radio personality in America, consistently beating even other conservative giants like Rush Limbaugh. These numbers aren’t that significant on their own. There are plenty of liberal-leaning and anti-Trump news sites that get similar numbers. What’s shocking is how far outside of the mainstream narrative these sources run. On the top of r/The_Donald, for example, you’ll consistently find conspiracy theories linking the Clinton Foundation to pedophile rings and photos of Muslim men marrying underage girls. Drudge is tamer, but his links paint a consistent picture of a corrupt mainstream media working actively to destroy Trump at the behest of a class of immoral elites who are so hellbent on maintaining power that they’ll do anything to get him out of office. And Alex Jones…well, according to Jones the elites are getting their orders from off-world masters living in another dimension. So yeah…Trumpians ain’t watching no CNN. My point is that if you think Trump supporters are going to accept an impeachment of Trump, no matter how rational the basis might be, you’re dead wrong. The leaders of the Trump movement (the real leaders) are so disconnected from the media that most of us read every day, and from the information provided by the government, that </w:t>
      </w:r>
      <w:r w:rsidRPr="004F6E4E">
        <w:rPr>
          <w:rStyle w:val="StyleUnderline"/>
        </w:rPr>
        <w:t>they might as well be living in one of Jones’ alternate dimensions</w:t>
      </w:r>
      <w:r w:rsidRPr="004F6E4E">
        <w:rPr>
          <w:sz w:val="16"/>
          <w:szCs w:val="16"/>
        </w:rPr>
        <w:t xml:space="preserve">. To them, it’s 100% fiction, just shadows flickering on the wall of Plato’s cave. And, like the liberated cave dwellers, they’ve seen the outside, and they’ll never believe the shadows again, no matter how factual they may be. The well is polluted to its core. Who to blame for this is at this point irrelevant (though in my last piece I argued the MSM should largely blame itself) because the distrust is so deep that it’s never coming back. Trump knows this, which is why he’s gone on Alex Jones’ show several times, and counts him as a trusted friend. The result is a dangerous disconnection between what we’re being told is going on and the beliefs of a substantial portion of the citizenry. Not a substantial portion like a couple million. A substantial portion like 100 million. This week’s Rasmussen Poll, for example, found that 45% of voting Americans believe America is on the “right track.” This is down two points from the record high, which was recorded two weeks ago, and is higher than any week during the Obama presidency. (The MSM would never report this because it doesn’t jibe with their narrative that the sky is falling. It’s doing us all a great disservice by failing to do so.) If you watch the news, however, if you buy the MSM, you’d think the number would be at an all time low. You’d think we’re on the precipice of total disaster. Trump cabinet members really are resigning. The FBI really is close to claiming that the Trump campaign collaborated with Russian officials. Yet, </w:t>
      </w:r>
      <w:r w:rsidRPr="004F6E4E">
        <w:rPr>
          <w:rStyle w:val="StyleUnderline"/>
        </w:rPr>
        <w:t>for many, many Americans, things are actually going better than they ever have.</w:t>
      </w:r>
      <w:r w:rsidRPr="004F6E4E">
        <w:rPr>
          <w:sz w:val="16"/>
          <w:szCs w:val="16"/>
        </w:rPr>
        <w:t xml:space="preserve"> It’s this mass disconnection between reality and the establishment narrative that led Trump’s victory in the first place. It’s this mass disconnection that could also lead to the impeachment of Donald Trump and ultimately to the destruction of America as we know it. On Tuesday, The New York Times published claims that Trump’s campaign had contacts with the Russian government before the election. The article does not specify what those contacts were, or if they were illegal or treasonous. Still, the writing on the wall is that Trump used Russian resources to hack the DNC and defeat Hillary Clinton. This could lead to impeachment in the vein of Watergate. </w:t>
      </w:r>
      <w:r w:rsidRPr="004F6E4E">
        <w:rPr>
          <w:rStyle w:val="StyleUnderline"/>
        </w:rPr>
        <w:t>A Trump impeachment isn’t a crazy pipe dream,</w:t>
      </w:r>
      <w:r w:rsidRPr="004F6E4E">
        <w:rPr>
          <w:sz w:val="16"/>
          <w:szCs w:val="16"/>
        </w:rPr>
        <w:t xml:space="preserve"> it’s a common belief amongst experts. An insider DC friend, who would know better than the vast majority of Americans (I’ll leave it at that), told me that he believes that Trump will be impeached within six months. Moby, the musician, made a similar claim with reference to insider information. Since January, impeachment propositions have been funneling through left-leaning political news sites and a Harvard Professor has already filed a lawsuit with hopeful endgame of impeachment. I’ll leave it to journalists with more resources than me to decipher if the latest NYT story could actually lead to impeachment. What I offer is a warning. You might hate Trump more than you’ve ever hated anyone, and you might be right to do so. He might be a treasonous troll who pissed on prostitutes with Putin and wipes his ass with the constitution. But </w:t>
      </w:r>
      <w:r w:rsidRPr="004F6E4E">
        <w:rPr>
          <w:rStyle w:val="Emphasis"/>
        </w:rPr>
        <w:t>you better hope he doesn’t get impeached.</w:t>
      </w:r>
      <w:r w:rsidRPr="004F6E4E">
        <w:rPr>
          <w:sz w:val="16"/>
          <w:szCs w:val="16"/>
        </w:rPr>
        <w:t xml:space="preserve"> Here’s a map of the counties won by Trump and Clinton in the election. The deeper the color, the more distinct the victory. A toddler could figure out that rural people voted for Trump and urban people voted for Hillary. This is not in dispute. The country looks all red, but it really isn’t because most of the population is concentrated in the blue areas. This is a frequent topic of lamentation for left-leaning statisticians. For e.g., here’s a “Cartogram” created by Snopes, which supposedly more accurately reflects how the vote went by population. The Cartogram is sort of the perfect allegorical image for the aforementioned disconnect between actual reality and establishment reality. It gives hope to those who would like to see Trump impeached. Hillary won the popular vote by a large margin. Most of the country, in reality, doesn’t want Trump to be president. Thus, if Trump is removed from power before he really takes it, it wouldn’t be that big a deal right? After all, it happened to Nixon. The Watergate analogy is a compelling one (here’s a WSJ breakdown of the similarities and differences). Dan Rather, smelling blood in the water, has already said, “Watergate is the biggest political scandal of my lifetime, until maybe now.” Watergate featured a couple of intrepid WaPo journalists uncovering that Richard Nixon had ordered a break in at the DNC headquarters. The purpose was to steal documents that would give him an informational advantage during his re-election campaign. It’s not hard to see similarities to the current situation, where a candidate is accused by the press of digitally breaking into the private communiques of the DNC. In this case the accusations are even worse because Trump supposedly relied not just on a foreign power, but Russia (for God’s sake) in order to do so. However, there are also major differences between the current situation and Watergate, some more telling than others. First, Trump didn’t use the emails for an informational advantage during a re-election campaign. Rather, they were used to expose embarrassing corruption that existed within the DNC. They were given to the public by another major player, Wikileaks, and not kept strategically secret by the Trump campaign. Thus, there’s a public good/transparency element in play here that was missing in Watergate. More importantly are the psychological differences. Watergate saw a paradigmatically establishment incumbent brought down by two intrepid reporters working against the odds. Back then, newspapers worked more independently and apart from establishment influence. There wasn’t a cabal of six media companies owning virtually all media, nor was there blatantly biased coverage like what has become normal on Fox News and MSNBC. Reporters didn’t play favorites. They tried to ferret out facts and present them to the public, while the then-establishment (represented by Nixon himself) tried to stop them. The Watergate narrative was David versus Goliath, and David won. In Trump’s case, you have a paradigmatically anti-establishment candidate versus a powerful and brazenly biased media known to be as corrupt as the politicians it covers. The New York Times has admitted that it ignored Trump supporters during the election, and has essentially acknowledged its own bias. The people funneling money into politics are often the same ones who own the media companies that are doing the reporting, i.e. George Soros. It’s not a stretch to believe that MSM was so threatened by Trump that it spent tens of millions of dollars trying to find a way, any way, to take him down. By being outwardly hostile to the MSM, Trump, the ultimate outsider, baited them into this battle. If the MSM takes down Trump, it’s hard to see it as anything besides Goliath defeating David. And, no matter what the facts are, it will be Goliath defeating David in the mind of the Trump voter. It’s this </w:t>
      </w:r>
      <w:r w:rsidRPr="004F6E4E">
        <w:rPr>
          <w:rStyle w:val="StyleUnderline"/>
        </w:rPr>
        <w:t>Trumpian psychology</w:t>
      </w:r>
      <w:r w:rsidRPr="004F6E4E">
        <w:rPr>
          <w:sz w:val="16"/>
          <w:szCs w:val="16"/>
        </w:rPr>
        <w:t xml:space="preserve"> that, if he’s impeached, </w:t>
      </w:r>
      <w:r w:rsidRPr="004F6E4E">
        <w:rPr>
          <w:rStyle w:val="StyleUnderline"/>
        </w:rPr>
        <w:t>could become one of the most lethal threats</w:t>
      </w:r>
      <w:r w:rsidRPr="004F6E4E">
        <w:rPr>
          <w:sz w:val="16"/>
          <w:szCs w:val="16"/>
        </w:rPr>
        <w:t xml:space="preserve"> our country has </w:t>
      </w:r>
      <w:r w:rsidRPr="004F6E4E">
        <w:rPr>
          <w:rStyle w:val="Emphasis"/>
        </w:rPr>
        <w:t>ever</w:t>
      </w:r>
      <w:r w:rsidRPr="004F6E4E">
        <w:rPr>
          <w:sz w:val="16"/>
          <w:szCs w:val="16"/>
        </w:rPr>
        <w:t xml:space="preserve"> seen. Here’s a fact that might surprise you: most Trump voters do not care if he collaborated with Russia to take down Clinton. If that was what was necessary to destroy Washington, then it was worth it. Trumpians, many of whom have had their lives destroyed by Wall Street and by an establishment that, fairly or not, they connect directly to the MSM, are so angry that they’ve entered means-to-an-end mode. To put yourself in the mind of a Trump voter, a good analog would be if a country known for meddling in American politics, let’s say Israel, had hacked the RNC on Hillary’s behalf, then exposed some corruption-containing RNC emails to the public. These emails were then used to defeat Trump. As a Hillary supporter, would you care? Would you really call for Hillary’s head? The point is, if you think Trump supporters are going to be like Nixon supporters and lose faith in their candidate if it’s proven that he acted nefariously, think again. They won’t care. They’ll interpret a Trump impeachment as a nothing but a usurpation. A corrupt establishment’s inability to play by the rules of democracy. In their minds, the Clintons (as icons of the establishment) are the long-reigning Targaryens, souls destroyed by too much power. Trump is Robert Baratheon, who has done the impossible by defeating the tyrants with sheer brute force. Had Trump lost fair and square, this might not be so problematic. In fact, I would wager that, had Trump lost, Trump supporters wouldn’t have protested in the streets like Clinton supporters did. One reason that inauguration was so comparatively desolate was that hardcore Trumpians aren’t the kind of people who rally in public. There’s a reason they’re called the “silent majority,” though, as we learned in the election, they’re actually a silent minority. But this shouldn’t be encouraging. Being a large minority just makes them that more dangerous, </w:t>
      </w:r>
      <w:r w:rsidRPr="004F6E4E">
        <w:rPr>
          <w:rStyle w:val="Emphasis"/>
        </w:rPr>
        <w:t>like an injured animal,</w:t>
      </w:r>
      <w:r w:rsidRPr="004F6E4E">
        <w:rPr>
          <w:sz w:val="16"/>
          <w:szCs w:val="16"/>
        </w:rPr>
        <w:t xml:space="preserve"> if they decide to stop playing by the rules. The problem is one of psychology. If you take away Trump’s win from them now, it will be thousands of times more devastating than if he had lost the election. A loss snatched from the jaws of victory is devastating psychologically. Studies have shown that domestic violence increases 25% after NFL upsets where a team was winning late then blew it. To continue with the sports analogy, situations where a team loses a close game to a rival are much more likely to lead to spectator violence. This “so-close” phenomenon might seem like nothing more like an interesting novelty, but in the case of the Trump voter it is non-arbitrary. The rival of the Hillary voter is Trump—and all the old school white masculinity that he represents—but the rival of the Trump voter is actually not Hillary or even her supporters. The rival of the Trumpian is what he perceives to be the establishment. Nothing is more of a manifestation of the establishment than the MSM. If Trump gets impeached, it will be much, much worse than if Hillary had won the election, because it will be defeat at the hands of its ultimate enemy, the establishment itself. This psychological defeat will be so great that it will lead to the bubbling over of the fury inherent to the Trump voter. But they won’t protest on the streets (which might harmlessly discharge the fury) because that’s not their style. They’ll simply check out. </w:t>
      </w:r>
      <w:r w:rsidRPr="004F6E4E">
        <w:rPr>
          <w:rStyle w:val="StyleUnderline"/>
        </w:rPr>
        <w:t>They’ll cease to participate</w:t>
      </w:r>
      <w:r w:rsidRPr="004F6E4E">
        <w:rPr>
          <w:sz w:val="16"/>
          <w:szCs w:val="16"/>
        </w:rPr>
        <w:t xml:space="preserve"> in the system. Voting for Trump was their last, best effort to play by the rules, and it worked. They elected a candidate democratically, one whom, whether he was lying or not, was at least addressing their woes head on. If Trump is impeached, Trump voters will not just believe, they will know that a corrupt media and a corrupt Washington rejected their candidate like a transplanted organ. So what will happen? It’s likely that </w:t>
      </w:r>
      <w:r w:rsidRPr="004F6E4E">
        <w:rPr>
          <w:rStyle w:val="Emphasis"/>
        </w:rPr>
        <w:t>the economy will careen towards failure</w:t>
      </w:r>
      <w:r w:rsidRPr="004F6E4E">
        <w:rPr>
          <w:sz w:val="16"/>
          <w:szCs w:val="16"/>
        </w:rPr>
        <w:t xml:space="preserve"> like a train with a broken wheel. Look at the map above. Rural people live very different lives than urban people and they play a very different, and very crucial, role. </w:t>
      </w:r>
      <w:r w:rsidRPr="004F6E4E">
        <w:rPr>
          <w:rStyle w:val="StyleUnderline"/>
        </w:rPr>
        <w:t>A city needs rural people to survive</w:t>
      </w:r>
      <w:r w:rsidRPr="004F6E4E">
        <w:rPr>
          <w:sz w:val="16"/>
          <w:szCs w:val="16"/>
        </w:rPr>
        <w:t xml:space="preserve">, in order to build its towers and produce its food. This is why the electoral college was created, because rural states need a seat at the table even if their numbers don’t match up population-wise. So even if we buy the somewhat silly Snopes “Cartogram” above, those little red lines bisecting the middle of the country are vital arteries. Even if only 20–30% of Trump voters are so disenfranchised by a Trump impeachment that they exit the game of America altogether, the results aren’t just devastating, they’re terminal. What happens if </w:t>
      </w:r>
      <w:r w:rsidRPr="004F6E4E">
        <w:rPr>
          <w:rStyle w:val="StyleUnderline"/>
        </w:rPr>
        <w:t xml:space="preserve">farmers </w:t>
      </w:r>
      <w:r w:rsidRPr="004F6E4E">
        <w:rPr>
          <w:sz w:val="16"/>
          <w:szCs w:val="16"/>
        </w:rPr>
        <w:t xml:space="preserve">(who we can assume via the above maps are almost entirely Trump supporters) </w:t>
      </w:r>
      <w:r w:rsidRPr="004F6E4E">
        <w:rPr>
          <w:rStyle w:val="Emphasis"/>
        </w:rPr>
        <w:t>keep their crops for themselves</w:t>
      </w:r>
      <w:r w:rsidRPr="004F6E4E">
        <w:rPr>
          <w:sz w:val="16"/>
          <w:szCs w:val="16"/>
        </w:rPr>
        <w:t>? What happens if the rural people doing the few blue collar jobs that still remain</w:t>
      </w:r>
      <w:r w:rsidRPr="004F6E4E">
        <w:rPr>
          <w:rFonts w:ascii="Times New Roman" w:hAnsi="Times New Roman" w:cs="Times New Roman"/>
          <w:sz w:val="16"/>
          <w:szCs w:val="16"/>
        </w:rPr>
        <w:t> </w:t>
      </w:r>
      <w:r w:rsidRPr="004F6E4E">
        <w:rPr>
          <w:rFonts w:cs="Georgia"/>
          <w:sz w:val="16"/>
          <w:szCs w:val="16"/>
        </w:rPr>
        <w:t>—</w:t>
      </w:r>
      <w:r w:rsidRPr="004F6E4E">
        <w:rPr>
          <w:rFonts w:ascii="Times New Roman" w:hAnsi="Times New Roman" w:cs="Times New Roman"/>
          <w:sz w:val="16"/>
          <w:szCs w:val="16"/>
        </w:rPr>
        <w:t> </w:t>
      </w:r>
      <w:r w:rsidRPr="004F6E4E">
        <w:rPr>
          <w:sz w:val="16"/>
          <w:szCs w:val="16"/>
        </w:rPr>
        <w:t>e.g. truckers and longshoremen</w:t>
      </w:r>
      <w:r w:rsidRPr="004F6E4E">
        <w:rPr>
          <w:rFonts w:cs="Georgia"/>
          <w:sz w:val="16"/>
          <w:szCs w:val="16"/>
        </w:rPr>
        <w:t>—</w:t>
      </w:r>
      <w:r w:rsidRPr="004F6E4E">
        <w:rPr>
          <w:sz w:val="16"/>
          <w:szCs w:val="16"/>
        </w:rPr>
        <w:t>stop working? Or begin self-sabotaging? Not only won</w:t>
      </w:r>
      <w:r w:rsidRPr="004F6E4E">
        <w:rPr>
          <w:rFonts w:cs="Georgia"/>
          <w:sz w:val="16"/>
          <w:szCs w:val="16"/>
        </w:rPr>
        <w:t>’</w:t>
      </w:r>
      <w:r w:rsidRPr="004F6E4E">
        <w:rPr>
          <w:sz w:val="16"/>
          <w:szCs w:val="16"/>
        </w:rPr>
        <w:t xml:space="preserve">t they vote, </w:t>
      </w:r>
      <w:r w:rsidRPr="004F6E4E">
        <w:rPr>
          <w:rStyle w:val="StyleUnderline"/>
        </w:rPr>
        <w:t>they’ll find ways to boycott</w:t>
      </w:r>
      <w:r w:rsidRPr="004F6E4E">
        <w:rPr>
          <w:sz w:val="16"/>
          <w:szCs w:val="16"/>
        </w:rPr>
        <w:t xml:space="preserve"> the entities that they view as part of the establishment. </w:t>
      </w:r>
      <w:r w:rsidRPr="004F6E4E">
        <w:rPr>
          <w:rStyle w:val="Emphasis"/>
        </w:rPr>
        <w:t>They’ll hole up in the bunkers</w:t>
      </w:r>
      <w:r w:rsidRPr="004F6E4E">
        <w:rPr>
          <w:sz w:val="16"/>
          <w:szCs w:val="16"/>
        </w:rPr>
        <w:t xml:space="preserve"> they’ve already been building for for years. Doomsday preppers may have been prepping for a doomsday they bring on themselves. It could become a sort of reverse Cambodian Year Zero. In 1975, Pol Pot and the Khmer Rouge took control of Cambodia, declared all money valueless and forced the “New People”—urban artists and intellectuals—out into the countryside to work the fields. The idea was social fairness and mass production of food, but the results were the exact opposite. Over 3 million people starved to death and the society collapsed. Tyranny reigned in the extreme. It wasn’t until the Vietnamese stepped in to re-assert order that the country stopped its free fall into the Stone Age. If Trump is impeached, the United States could face an opposite, yet potentially similar scenario</w:t>
      </w:r>
      <w:r w:rsidRPr="004F6E4E">
        <w:rPr>
          <w:rStyle w:val="StyleUnderline"/>
        </w:rPr>
        <w:t>. If rural people begin</w:t>
      </w:r>
      <w:r w:rsidRPr="004F6E4E">
        <w:rPr>
          <w:sz w:val="16"/>
          <w:szCs w:val="16"/>
        </w:rPr>
        <w:t xml:space="preserve"> what’s effectively </w:t>
      </w:r>
      <w:r w:rsidRPr="004F6E4E">
        <w:rPr>
          <w:rStyle w:val="Emphasis"/>
        </w:rPr>
        <w:t>a mass general strike</w:t>
      </w:r>
      <w:r w:rsidRPr="004F6E4E">
        <w:rPr>
          <w:sz w:val="16"/>
          <w:szCs w:val="16"/>
        </w:rPr>
        <w:t xml:space="preserve">, urbanites won’t be forced out of the city by the government, they’ll be forced out by necessity. </w:t>
      </w:r>
      <w:r w:rsidRPr="004F6E4E">
        <w:rPr>
          <w:rStyle w:val="Emphasis"/>
        </w:rPr>
        <w:t>The price of food will skyrocket</w:t>
      </w:r>
      <w:r w:rsidRPr="004F6E4E">
        <w:rPr>
          <w:sz w:val="16"/>
          <w:szCs w:val="16"/>
        </w:rPr>
        <w:t xml:space="preserve"> to the point of being unaffordable for anyone but the very richest of city-dwellers. Lines of production and transport will break down from lack of labor and self-sabotage, and </w:t>
      </w:r>
      <w:r w:rsidRPr="004F6E4E">
        <w:rPr>
          <w:rStyle w:val="StyleUnderline"/>
        </w:rPr>
        <w:t>the economy will begin folding in on itself.</w:t>
      </w:r>
      <w:r w:rsidRPr="004F6E4E">
        <w:rPr>
          <w:sz w:val="16"/>
          <w:szCs w:val="16"/>
        </w:rPr>
        <w:t xml:space="preserve"> So be careful what you wish for when you push for Trump’s impeachment. It may seem like Watergate, but it’s unlikely to pan out the way. The players are different. The narratives are different. The psychologies are different. And the blow dealt to a large and necessary portion of the population could be so great as to push a precariously balanced America off its axis into oblivion.</w:t>
      </w:r>
    </w:p>
    <w:p w14:paraId="3A354973" w14:textId="77777777" w:rsidR="00017300" w:rsidRPr="004F6E4E" w:rsidRDefault="20692898" w:rsidP="00017300">
      <w:pPr>
        <w:pStyle w:val="Heading1"/>
      </w:pPr>
      <w:r w:rsidRPr="004F6E4E">
        <w:t xml:space="preserve">Uniqueness </w:t>
      </w:r>
    </w:p>
    <w:p w14:paraId="23A7B5C5" w14:textId="77777777" w:rsidR="00017300" w:rsidRPr="004F6E4E" w:rsidRDefault="00017300" w:rsidP="00017300"/>
    <w:p w14:paraId="6A9746E1" w14:textId="2F5C2D4F" w:rsidR="00017300" w:rsidRPr="004F6E4E" w:rsidRDefault="00621DBF" w:rsidP="00D6438A">
      <w:pPr>
        <w:pStyle w:val="Heading3"/>
      </w:pPr>
      <w:r w:rsidRPr="004F6E4E">
        <w:t>UQ-2NC Wall</w:t>
      </w:r>
    </w:p>
    <w:p w14:paraId="7CF12EDC" w14:textId="4B9FAF66" w:rsidR="00D6438A" w:rsidRPr="004F6E4E" w:rsidRDefault="00D6438A" w:rsidP="00D6438A"/>
    <w:p w14:paraId="2580E73C" w14:textId="433EFDF7" w:rsidR="003C7409" w:rsidRDefault="003C7409" w:rsidP="003C7409">
      <w:pPr>
        <w:rPr>
          <w:b/>
        </w:rPr>
      </w:pPr>
      <w:r>
        <w:rPr>
          <w:b/>
        </w:rPr>
        <w:t>!!!!!Uniqueness!!!! – Trump approval worsening—even if impeachment seems unlikely, losing perception as rubber stamp results in GOP turning on him</w:t>
      </w:r>
    </w:p>
    <w:p w14:paraId="764EEC23" w14:textId="77777777" w:rsidR="00D6438A" w:rsidRPr="004F6E4E" w:rsidRDefault="00D6438A" w:rsidP="00D6438A"/>
    <w:p w14:paraId="7DB4E949" w14:textId="77777777" w:rsidR="00FA752F" w:rsidRDefault="00FA752F" w:rsidP="00FA752F">
      <w:pPr>
        <w:pStyle w:val="Heading4"/>
      </w:pPr>
      <w:r>
        <w:t xml:space="preserve">Trump’s approval rating is low but there’s still a chance the GOP will support him </w:t>
      </w:r>
    </w:p>
    <w:p w14:paraId="2066962C" w14:textId="77777777" w:rsidR="00FA752F" w:rsidRDefault="00FA752F" w:rsidP="00FA752F">
      <w:r>
        <w:rPr>
          <w:b/>
        </w:rPr>
        <w:t xml:space="preserve">Leonhardt 7/24 </w:t>
      </w:r>
      <w:r>
        <w:t xml:space="preserve">(David Leonhardt, July 24, 2017, “G.O.P. Support for Trump Is Starting to Crack” NY Times, </w:t>
      </w:r>
      <w:hyperlink r:id="rId17" w:history="1">
        <w:r w:rsidRPr="00350B2C">
          <w:rPr>
            <w:rStyle w:val="Hyperlink"/>
          </w:rPr>
          <w:t>https://www.nytimes.com/2017/07/24/opinion/republican-support-donald-trump.html?mcubz=1)</w:t>
        </w:r>
      </w:hyperlink>
      <w:r>
        <w:t xml:space="preserve"> </w:t>
      </w:r>
    </w:p>
    <w:p w14:paraId="1A9BEB2E" w14:textId="77777777" w:rsidR="00FA752F" w:rsidRPr="00C51A12" w:rsidRDefault="00FA752F" w:rsidP="00FA752F">
      <w:pPr>
        <w:rPr>
          <w:rStyle w:val="StyleUnderline"/>
        </w:rPr>
      </w:pPr>
      <w:r w:rsidRPr="00C51A12">
        <w:rPr>
          <w:sz w:val="16"/>
        </w:rPr>
        <w:t xml:space="preserve">Since he took office, </w:t>
      </w:r>
      <w:r w:rsidRPr="00C51A12">
        <w:rPr>
          <w:rStyle w:val="Emphasis"/>
        </w:rPr>
        <w:t xml:space="preserve">Trump’s nationwide net approval rating has fallen to minus 16 </w:t>
      </w:r>
      <w:r w:rsidRPr="00C51A12">
        <w:rPr>
          <w:sz w:val="16"/>
        </w:rPr>
        <w:t xml:space="preserve">(with only 39 percent approving) from plus 4. </w:t>
      </w:r>
      <w:r w:rsidRPr="00C51A12">
        <w:rPr>
          <w:rStyle w:val="StyleUnderline"/>
        </w:rPr>
        <w:t>So it’s not just Republican politicians who are inching away from Trump. Republican voters are, too</w:t>
      </w:r>
      <w:r w:rsidRPr="00C51A12">
        <w:rPr>
          <w:sz w:val="16"/>
        </w:rPr>
        <w:t xml:space="preserve">. None of this is meant to suggest that congressional Republicans have been profiles in courage. They haven’t been. They have mostly stood by as Trump has lied compulsively, denigrated the rule of law and tried to shred the modern safety net. </w:t>
      </w:r>
      <w:r w:rsidRPr="00C51A12">
        <w:rPr>
          <w:rStyle w:val="StyleUnderline"/>
        </w:rPr>
        <w:t>But they have put up just enough resistance to keep him from doing far more damage than he otherwise would have</w:t>
      </w:r>
      <w:r w:rsidRPr="00C51A12">
        <w:rPr>
          <w:sz w:val="16"/>
        </w:rPr>
        <w:t>. In the months ahead, unfortunately, that level of resistance is unlikely to be sufficient. Trump has made clear that he isn’t finished trying to take health insurance away from millions of people or trying to hide the truth about his Russia ties. “</w:t>
      </w:r>
      <w:r w:rsidRPr="00C51A12">
        <w:rPr>
          <w:rStyle w:val="StyleUnderline"/>
        </w:rPr>
        <w:t>The constitutional crisis won’t be if Trump fires Mueller,” as the A.C.L.U.’s Kate Oh put it. “The constitutional crisis is if Congress takes no real action in response.”</w:t>
      </w:r>
      <w:r w:rsidRPr="00C51A12">
        <w:rPr>
          <w:sz w:val="16"/>
        </w:rPr>
        <w:t xml:space="preserve"> For now, </w:t>
      </w:r>
      <w:r w:rsidRPr="00C51A12">
        <w:rPr>
          <w:rStyle w:val="StyleUnderline"/>
        </w:rPr>
        <w:t>anxious optimism — or maybe optimistic anxiety — seems the appropriate attitude.</w:t>
      </w:r>
    </w:p>
    <w:p w14:paraId="4F7CA5E8" w14:textId="77777777" w:rsidR="00FA752F" w:rsidRDefault="00FA752F" w:rsidP="00FA752F">
      <w:pPr>
        <w:pStyle w:val="Heading4"/>
      </w:pPr>
      <w:r>
        <w:t>Trump is already losing support from his base but it’s on the brink</w:t>
      </w:r>
    </w:p>
    <w:p w14:paraId="7BF58454" w14:textId="77777777" w:rsidR="00FA752F" w:rsidRDefault="00FA752F" w:rsidP="00FA752F">
      <w:r>
        <w:rPr>
          <w:b/>
        </w:rPr>
        <w:t xml:space="preserve">Daily Caller 7/27 </w:t>
      </w:r>
      <w:r>
        <w:t xml:space="preserve">(Daily Caller News, July 27, 2017, “Trump Loses Support in 13 Key Red States”, </w:t>
      </w:r>
      <w:r w:rsidRPr="00B97C72">
        <w:t>http://dailycaller.com/2017/07/27/trump-loses-support-in-13-key-red-states/</w:t>
      </w:r>
      <w:r>
        <w:t>)</w:t>
      </w:r>
    </w:p>
    <w:p w14:paraId="14E27C8F" w14:textId="77777777" w:rsidR="00FA752F" w:rsidRPr="00C51A12" w:rsidRDefault="00FA752F" w:rsidP="00FA752F">
      <w:pPr>
        <w:rPr>
          <w:sz w:val="16"/>
        </w:rPr>
      </w:pPr>
      <w:r w:rsidRPr="00C51A12">
        <w:rPr>
          <w:sz w:val="16"/>
        </w:rPr>
        <w:t xml:space="preserve">President Donald </w:t>
      </w:r>
      <w:r w:rsidRPr="00C51A12">
        <w:rPr>
          <w:rStyle w:val="StyleUnderline"/>
        </w:rPr>
        <w:t>Trump has loss support from 13 states he won in the 2016 presidential election,</w:t>
      </w:r>
      <w:r w:rsidRPr="00C51A12">
        <w:rPr>
          <w:sz w:val="16"/>
        </w:rPr>
        <w:t xml:space="preserve"> according to an analysis of Gallup statewide approval ratings published Thursday morning. </w:t>
      </w:r>
      <w:r w:rsidRPr="00C51A12">
        <w:rPr>
          <w:rStyle w:val="StyleUnderline"/>
        </w:rPr>
        <w:t>The president’s approval rating fell below the 50 percent mark in Texas, Indiana, Arizona, Iowa, Missouri, Michigan, Wisconsin, Mississippi, Florida, Georgia, North Carolina, Ohio, and Pennsylvania</w:t>
      </w:r>
      <w:r w:rsidRPr="00C51A12">
        <w:rPr>
          <w:sz w:val="16"/>
        </w:rPr>
        <w:t xml:space="preserve">, all states he won during the course of the election. </w:t>
      </w:r>
      <w:r w:rsidRPr="00C51A12">
        <w:rPr>
          <w:rStyle w:val="Emphasis"/>
        </w:rPr>
        <w:t>The firmly Republican state of Texas is surprising</w:t>
      </w:r>
      <w:r w:rsidRPr="00C51A12">
        <w:rPr>
          <w:sz w:val="16"/>
        </w:rPr>
        <w:t xml:space="preserve">, but the state’s increasing Latino population is likely to oppose the president’s proposed border wall, a factor that could likely affect the overall approval rating. The states that held the lowest approval rating for Trump’s job so far in office were the Democratic strongholds of Vermont and Massachusetts, while the states of West Virginia, North Dakota, and South Dakota had the highest approval of the president. </w:t>
      </w:r>
      <w:r w:rsidRPr="00C51A12">
        <w:rPr>
          <w:rStyle w:val="StyleUnderline"/>
        </w:rPr>
        <w:t>The remaining 17 states that Trump won maintained a 50 percent or higher approval rating of the president, higher than the president’s 40 percent approval rating, according to Gallup</w:t>
      </w:r>
      <w:r w:rsidRPr="00C51A12">
        <w:rPr>
          <w:sz w:val="16"/>
        </w:rPr>
        <w:t>. The polling firm surveyed 81,000 adults, including at least 220 residents from each state. The analysis includes polling information obtained from Jan 20 through June 30. Each state’s sample pool was weighted to ensure that partisanship and other factors were similar to the respective state’s general population, according to the study.</w:t>
      </w:r>
    </w:p>
    <w:p w14:paraId="67F13694" w14:textId="77777777" w:rsidR="00FA752F" w:rsidRDefault="00FA752F" w:rsidP="00FA752F">
      <w:pPr>
        <w:pStyle w:val="Heading4"/>
      </w:pPr>
      <w:r>
        <w:t>Trump approval continues to spiral downwards but impeachment is unlikely because he still has the support of the GOP</w:t>
      </w:r>
    </w:p>
    <w:p w14:paraId="2BC7CAC5" w14:textId="77777777" w:rsidR="00FA752F" w:rsidRPr="00C51A12" w:rsidRDefault="00FA752F" w:rsidP="00FA752F">
      <w:r>
        <w:rPr>
          <w:b/>
        </w:rPr>
        <w:t xml:space="preserve">Scott and Kirk 7/28 </w:t>
      </w:r>
      <w:r>
        <w:t>(Patrick Scott and Ashley Kirk, July 28, 2017, “</w:t>
      </w:r>
      <w:r w:rsidRPr="007A68F0">
        <w:t>Donald Trump latest appro</w:t>
      </w:r>
      <w:r>
        <w:t xml:space="preserve">val rating and impeachment odds” The Telegraph,  </w:t>
      </w:r>
      <w:hyperlink r:id="rId18" w:history="1">
        <w:r w:rsidRPr="00350B2C">
          <w:rPr>
            <w:rStyle w:val="Hyperlink"/>
          </w:rPr>
          <w:t>http://www.telegraph.co.uk/news/0/donald-trump-latest-approval-rating-impeachment-odds/</w:t>
        </w:r>
      </w:hyperlink>
      <w:r>
        <w:t>)</w:t>
      </w:r>
    </w:p>
    <w:p w14:paraId="2ABABCD6" w14:textId="77777777" w:rsidR="00FA752F" w:rsidRPr="00853849" w:rsidRDefault="00FA752F" w:rsidP="00FA752F">
      <w:pPr>
        <w:rPr>
          <w:sz w:val="16"/>
        </w:rPr>
      </w:pPr>
      <w:r w:rsidRPr="00853849">
        <w:rPr>
          <w:sz w:val="16"/>
        </w:rPr>
        <w:t xml:space="preserve">Donald </w:t>
      </w:r>
      <w:r w:rsidRPr="00C51A12">
        <w:rPr>
          <w:rStyle w:val="Emphasis"/>
        </w:rPr>
        <w:t xml:space="preserve">Trump's Presidential approval rating continues to </w:t>
      </w:r>
      <w:r w:rsidRPr="00853849">
        <w:rPr>
          <w:rStyle w:val="StyleUnderline"/>
        </w:rPr>
        <w:t>worsen in the wake of the developing investigation into his campaign's ties with Russia</w:t>
      </w:r>
      <w:r w:rsidRPr="00853849">
        <w:rPr>
          <w:sz w:val="16"/>
        </w:rPr>
        <w:t xml:space="preserve">. The revelation that his son, Donald Jnr, met with a Russian lawyer to discuss potentially damaging info about Hillary Clinton follows a month after it emerged that the President is under investigation for a possible obstruction of justice. Robert Mueller, the special counsel appointed to examine </w:t>
      </w:r>
      <w:r w:rsidRPr="00853849">
        <w:rPr>
          <w:rStyle w:val="StyleUnderline"/>
        </w:rPr>
        <w:t>Russia’s role in the presidential election, is now reportedly directly examining the behaviour of the President</w:t>
      </w:r>
      <w:r w:rsidRPr="00853849">
        <w:rPr>
          <w:sz w:val="16"/>
        </w:rPr>
        <w:t xml:space="preserve"> as well members of his wider campaign team. Trump's first months as president have seen persistent allegations over Russian connections, tirades against the media, a failure to push through healthcare reform, a shift to a more proactive foreign policy, and attempts to create manufacturing jobs in the US. </w:t>
      </w:r>
      <w:r w:rsidRPr="00853849">
        <w:rPr>
          <w:rStyle w:val="StyleUnderline"/>
        </w:rPr>
        <w:t>When he assumed office, the billionaire businessman, TV star and now 45th US president also enjoyed the lowest approval rating of any recent president</w:t>
      </w:r>
      <w:r w:rsidRPr="00853849">
        <w:rPr>
          <w:sz w:val="16"/>
        </w:rPr>
        <w:t xml:space="preserve"> – and </w:t>
      </w:r>
      <w:r w:rsidRPr="00853849">
        <w:rPr>
          <w:rStyle w:val="Emphasis"/>
        </w:rPr>
        <w:t>these ratings haven't got any better.</w:t>
      </w:r>
      <w:r w:rsidRPr="00853849">
        <w:rPr>
          <w:sz w:val="16"/>
        </w:rPr>
        <w:t xml:space="preserve"> At the 100-day milestone, Gallup daily polling showed that just 40 per cent of Americans approved of the way Trump is handling his new job – compared to 55 per cent that disapprove. Historically, </w:t>
      </w:r>
      <w:r w:rsidRPr="00853849">
        <w:rPr>
          <w:rStyle w:val="StyleUnderline"/>
        </w:rPr>
        <w:t>it has usually taken American presidents hundreds of days before they reach a majority disapproval rating.</w:t>
      </w:r>
      <w:r w:rsidRPr="00853849">
        <w:rPr>
          <w:sz w:val="16"/>
        </w:rPr>
        <w:t xml:space="preserve"> This has been the case for the last five presidents – with Bill Clinton lasting a record 573 days before more than 50 per cent of Americans disapproved of his presidency. But </w:t>
      </w:r>
      <w:r w:rsidRPr="00853849">
        <w:rPr>
          <w:rStyle w:val="StyleUnderline"/>
        </w:rPr>
        <w:t>Donald Trump smashed this record after surging into the White House on a wave of anti-establishment anger</w:t>
      </w:r>
      <w:r w:rsidRPr="00853849">
        <w:rPr>
          <w:sz w:val="16"/>
        </w:rPr>
        <w:t xml:space="preserve">. </w:t>
      </w:r>
      <w:r w:rsidRPr="00853849">
        <w:rPr>
          <w:rStyle w:val="Emphasis"/>
        </w:rPr>
        <w:t>It took just eight days for him to gain a majority disapproval rating</w:t>
      </w:r>
      <w:r w:rsidRPr="00853849">
        <w:rPr>
          <w:sz w:val="16"/>
        </w:rPr>
        <w:t xml:space="preserve">, according to Gallup, with 51 per cent of Americans saying they disapproved of the President on January 28, 2016. The sacking of James Comey - apparently over the FBI's investigation into the Trump camp's pre-election links with Russia - has accelerated Trump's approval rating decline, standing at 39 per cent according to the latest average. What are the latest impeachment odds for Trump? The Comey sacking episode has raised serious questions in the US over whether the president, in getting rid of the ex-FBI chief, was committing an obstruction of justice. The idea of impeachment has started to be uttered by legal experts as well as by Al Green, a Democrat congressman from Texas. </w:t>
      </w:r>
      <w:r w:rsidRPr="00853849">
        <w:rPr>
          <w:rStyle w:val="Emphasis"/>
        </w:rPr>
        <w:t>As it stands impeachment is still unlikely</w:t>
      </w:r>
      <w:r w:rsidRPr="00853849">
        <w:rPr>
          <w:sz w:val="16"/>
        </w:rPr>
        <w:t xml:space="preserve"> </w:t>
      </w:r>
      <w:r w:rsidRPr="00853849">
        <w:rPr>
          <w:rStyle w:val="Emphasis"/>
        </w:rPr>
        <w:t>because it would require a majority in the House of Representatives to go to trial and a two-thirds majority in the Senate to make it happen</w:t>
      </w:r>
      <w:r w:rsidRPr="00853849">
        <w:rPr>
          <w:sz w:val="16"/>
        </w:rPr>
        <w:t xml:space="preserve">. </w:t>
      </w:r>
      <w:r w:rsidRPr="00853849">
        <w:rPr>
          <w:rStyle w:val="StyleUnderline"/>
        </w:rPr>
        <w:t>Both the House and the Senate currently under Republican control,</w:t>
      </w:r>
      <w:r w:rsidRPr="00853849">
        <w:rPr>
          <w:sz w:val="16"/>
        </w:rPr>
        <w:t xml:space="preserve"> meaning that </w:t>
      </w:r>
      <w:r w:rsidRPr="00853849">
        <w:rPr>
          <w:rStyle w:val="Emphasis"/>
        </w:rPr>
        <w:t>Trump's party would have to abandon him for him to be kicked out of office</w:t>
      </w:r>
      <w:r w:rsidRPr="00853849">
        <w:rPr>
          <w:sz w:val="16"/>
        </w:rPr>
        <w:t>. However, the bookmakers are banking on things getting worse for Trump with the latest odds from Ladbrokes showing that there is a 48 per cent chance he will fail to make it to the end of his first term in office. Their latest odds are as follows: Impeachment or resignation before 2020: 11/10 (48 per cent chance) To serve full first term: 8/11 (58 per cent chance)</w:t>
      </w:r>
    </w:p>
    <w:p w14:paraId="39CDF04B" w14:textId="77777777" w:rsidR="000D01C3" w:rsidRDefault="000D01C3" w:rsidP="000D01C3">
      <w:pPr>
        <w:pStyle w:val="Heading4"/>
      </w:pPr>
      <w:r>
        <w:t xml:space="preserve">Trump’s approval ratings aren’t low enough but any major changes and its means impeachment is a real possibility </w:t>
      </w:r>
    </w:p>
    <w:p w14:paraId="2C884A89" w14:textId="77777777" w:rsidR="000D01C3" w:rsidRPr="0039188D" w:rsidRDefault="000D01C3" w:rsidP="000D01C3">
      <w:r>
        <w:rPr>
          <w:b/>
        </w:rPr>
        <w:t xml:space="preserve">Burton 7/26 - </w:t>
      </w:r>
      <w:r>
        <w:t>STEVEN J. BURTON is a professor of law at the University of Iowa. He has published two books and several articles on the legal and ethical limits to discretion. (Stephen J. Burton, July 26, 2017, “</w:t>
      </w:r>
      <w:r w:rsidRPr="00B709D5">
        <w:t>Trump's actions, words</w:t>
      </w:r>
      <w:r>
        <w:t xml:space="preserve"> put him on path to impeachment”, Des Moines Register, </w:t>
      </w:r>
      <w:r w:rsidRPr="00B709D5">
        <w:t>http://www.desmoinesregister.com/story/opinion/columnists/iowa-view/2017/07/26/trumps-actions-words-put-him-path-impeachment/507940001/</w:t>
      </w:r>
      <w:r>
        <w:t>)</w:t>
      </w:r>
    </w:p>
    <w:p w14:paraId="1EF99268" w14:textId="76AF301A" w:rsidR="00427A1A" w:rsidRPr="00155480" w:rsidRDefault="000D01C3" w:rsidP="00427A1A">
      <w:pPr>
        <w:rPr>
          <w:sz w:val="14"/>
        </w:rPr>
      </w:pPr>
      <w:r w:rsidRPr="00344CB2">
        <w:rPr>
          <w:sz w:val="14"/>
        </w:rPr>
        <w:t xml:space="preserve">Donald J. </w:t>
      </w:r>
      <w:r w:rsidRPr="0039188D">
        <w:rPr>
          <w:rStyle w:val="StyleUnderline"/>
        </w:rPr>
        <w:t>Trump’s favorable ratings are at historic lows, nationally, for a new president</w:t>
      </w:r>
      <w:r w:rsidRPr="00344CB2">
        <w:rPr>
          <w:sz w:val="14"/>
        </w:rPr>
        <w:t xml:space="preserve">. According to a recent Iowa Poll, a majority of Iowans now look on him unfavorably. Among the majority that disfavors his performance as president, some have impeachment on their wish lists. </w:t>
      </w:r>
      <w:r w:rsidRPr="0039188D">
        <w:rPr>
          <w:rStyle w:val="Emphasis"/>
        </w:rPr>
        <w:t>Impeachment should not be undertaken lightly, and it is not likely to happen soon.</w:t>
      </w:r>
      <w:r w:rsidRPr="00344CB2">
        <w:rPr>
          <w:sz w:val="14"/>
        </w:rPr>
        <w:t xml:space="preserve"> </w:t>
      </w:r>
      <w:r w:rsidRPr="0039188D">
        <w:rPr>
          <w:rStyle w:val="StyleUnderline"/>
        </w:rPr>
        <w:t xml:space="preserve">The House of Representatives has the power to impeach a president, but the majority there are Republicans, many of whom probably believe that they depend for re-election on voters in Trump’s loyal base. </w:t>
      </w:r>
      <w:r w:rsidRPr="00344CB2">
        <w:rPr>
          <w:sz w:val="14"/>
        </w:rPr>
        <w:t xml:space="preserve">The same may be true in the Senate, which holds a trial of an impeached official and either convicts or acquits. This could change. </w:t>
      </w:r>
      <w:r w:rsidRPr="0039188D">
        <w:rPr>
          <w:rStyle w:val="StyleUnderline"/>
        </w:rPr>
        <w:t>Trump’s favorability ratings may fall much further. They could fall enough that impeachment would become a real possibility, even for some House and Senate Republicans</w:t>
      </w:r>
      <w:r w:rsidRPr="00344CB2">
        <w:rPr>
          <w:sz w:val="14"/>
        </w:rPr>
        <w:t xml:space="preserve">. Several Democrats already have mentioned the possibility. </w:t>
      </w:r>
      <w:r w:rsidRPr="00344CB2">
        <w:rPr>
          <w:rStyle w:val="StyleUnderline"/>
        </w:rPr>
        <w:t>The prospects for impeachment also depend on what the House would consider grounds for impeachment.</w:t>
      </w:r>
      <w:r w:rsidRPr="00344CB2">
        <w:rPr>
          <w:sz w:val="14"/>
        </w:rPr>
        <w:t xml:space="preserve"> The Constitution obligates the House to impeach any government official who commits “high crimes or misdemeanors.” Investigations now underway could find that Trump obstructed justice, surely a “high crime,” when he fired FBI Director James Comey. Trump may have violated the Constitution’s Emoluments Clause by continuing to receive profits from his businesses abroad. </w:t>
      </w:r>
      <w:r w:rsidRPr="00344CB2">
        <w:rPr>
          <w:rStyle w:val="StyleUnderline"/>
        </w:rPr>
        <w:t xml:space="preserve">That is a serious violation of the law that the House could consider an impeachable offense. </w:t>
      </w:r>
      <w:r w:rsidRPr="00344CB2">
        <w:rPr>
          <w:sz w:val="14"/>
        </w:rPr>
        <w:t>It is unlikely that collusion with Russia by his campaign, without his knowledge, would be an impeachable offense. If done with his knowledge, the story would be different. “Abuse of power” is another ground for possible impeachment, one that has received little attention. The House impeached Presidents Clinton and Nixon in part for their abuses of power. In 1868, the House impeached President Andrew Johnson in part for making “utterances, declarations, threats and harangues” that were “unbecoming” a President of the United States, thereby bringing the office of the President into “contempt, ridicule, and disgrace.” Many of Trump’s tweets, which he makes as President, are unbecoming a President and tarnish his office. Consider three examples. He tweeted that TV host Mika Brzezinski showed up at Mar-A-Lago with a “bleeding face-lift” and called her “low I.Q. crazy Mika.” He called Joe Scarborough, her co-host and a former Republican congressman, a “psycho.” He retweeted a video showing himself violently wrestling a man to the ground and pinning him. The man was labeled “CNN.” Steven Burton Steven Burton (Photo: Special to the Register) Without evidence, he regularly calls the media “dishonest” and its output “fake news.” These examples are especially troubling. Discrediting the media weakens the President’s accountability to the people. It undermines democracy. The examples also evidence abuses of power because, though a president has wide discretion to exercise presidential power as he thinks best, there are legal and ethical limits to his discretion. The Clinton, Nixon and Johnson precedents make this clear. A president may abuse his power even when he does not break the law. He needs only to make “utterances, declarations, threats and harangues” that bring the office of the President into “contempt, ridicule, and disgrace.”</w:t>
      </w:r>
    </w:p>
    <w:p w14:paraId="7A603D90" w14:textId="5926C934" w:rsidR="00E6538D" w:rsidRPr="004F6E4E" w:rsidRDefault="00E6538D" w:rsidP="00E6538D"/>
    <w:p w14:paraId="1B913455" w14:textId="650B1E22" w:rsidR="00E6538D" w:rsidRPr="004F6E4E" w:rsidRDefault="00E6538D" w:rsidP="00304D98">
      <w:pPr>
        <w:pStyle w:val="Heading4"/>
      </w:pPr>
      <w:r w:rsidRPr="004F6E4E">
        <w:t xml:space="preserve">Trump’s approval ratings are low but that’s not sufficient </w:t>
      </w:r>
      <w:r w:rsidR="00304D98" w:rsidRPr="004F6E4E">
        <w:t>– impeachment only goes through if GOP abandons him.</w:t>
      </w:r>
    </w:p>
    <w:p w14:paraId="2C9158B4" w14:textId="77777777" w:rsidR="00E6538D" w:rsidRPr="004F6E4E" w:rsidRDefault="00E6538D" w:rsidP="00E6538D">
      <w:r w:rsidRPr="004F6E4E">
        <w:rPr>
          <w:rStyle w:val="Style13ptBold"/>
        </w:rPr>
        <w:t>Scott and Kirk 6/30</w:t>
      </w:r>
      <w:r w:rsidRPr="004F6E4E">
        <w:t xml:space="preserve"> – Patrick Scott, data journalist, and Ashley Kirk - Donald Trump latest approval rating and impeachment odds, 30 JUNE 2017, http://www.telegraph.co.uk/news/0/donald-trump-latest-approval-rating-impeachment-odds/</w:t>
      </w:r>
    </w:p>
    <w:p w14:paraId="00A17762" w14:textId="2C8E6B4C" w:rsidR="00E6538D" w:rsidRPr="004F6E4E" w:rsidRDefault="00E6538D" w:rsidP="00E6538D">
      <w:pPr>
        <w:rPr>
          <w:sz w:val="16"/>
        </w:rPr>
      </w:pPr>
      <w:r w:rsidRPr="004F6E4E">
        <w:rPr>
          <w:sz w:val="16"/>
        </w:rPr>
        <w:t xml:space="preserve">Donald </w:t>
      </w:r>
      <w:r w:rsidRPr="004F6E4E">
        <w:rPr>
          <w:rStyle w:val="StyleUnderline"/>
        </w:rPr>
        <w:t>Trump's</w:t>
      </w:r>
      <w:r w:rsidRPr="004F6E4E">
        <w:rPr>
          <w:sz w:val="16"/>
        </w:rPr>
        <w:t xml:space="preserve"> Presidential </w:t>
      </w:r>
      <w:r w:rsidRPr="004F6E4E">
        <w:rPr>
          <w:rStyle w:val="StyleUnderline"/>
        </w:rPr>
        <w:t>approval rating continues to worsen</w:t>
      </w:r>
      <w:r w:rsidRPr="004F6E4E">
        <w:rPr>
          <w:sz w:val="16"/>
        </w:rPr>
        <w:t xml:space="preserve"> after it emerged he is under investigation for a possible obstruction of justice.</w:t>
      </w:r>
      <w:r w:rsidR="00304D98" w:rsidRPr="004F6E4E">
        <w:rPr>
          <w:sz w:val="16"/>
        </w:rPr>
        <w:t xml:space="preserve"> </w:t>
      </w:r>
      <w:r w:rsidRPr="004F6E4E">
        <w:rPr>
          <w:sz w:val="16"/>
        </w:rPr>
        <w:t>Robert Mueller, the special counsel appointed to examine Russia’s role in the presidential election, is now reportedly directly examining the behaviour of the President as well members of his wider campaign team.</w:t>
      </w:r>
      <w:r w:rsidR="00304D98" w:rsidRPr="004F6E4E">
        <w:rPr>
          <w:sz w:val="16"/>
        </w:rPr>
        <w:t xml:space="preserve"> </w:t>
      </w:r>
      <w:r w:rsidRPr="004F6E4E">
        <w:rPr>
          <w:sz w:val="16"/>
        </w:rPr>
        <w:t>This latest development comes after a friend of Trump said that the President was considering firing Mueller from this role, just months after firing ex-FBI chief James Comey over the Russia investigation.</w:t>
      </w:r>
      <w:r w:rsidR="00304D98" w:rsidRPr="004F6E4E">
        <w:rPr>
          <w:sz w:val="16"/>
        </w:rPr>
        <w:t xml:space="preserve"> </w:t>
      </w:r>
      <w:r w:rsidRPr="004F6E4E">
        <w:rPr>
          <w:rStyle w:val="StyleUnderline"/>
        </w:rPr>
        <w:t>Trump's first months as president have seen persistent allegations over Russian connections,</w:t>
      </w:r>
      <w:r w:rsidRPr="004F6E4E">
        <w:rPr>
          <w:sz w:val="16"/>
        </w:rPr>
        <w:t xml:space="preserve"> tirades against the media, a failure to push through healthcare reform, a shift to a more proactive foreign policy, and attempts to create manufacturing jobs in the US.</w:t>
      </w:r>
      <w:r w:rsidR="00304D98" w:rsidRPr="004F6E4E">
        <w:rPr>
          <w:sz w:val="16"/>
        </w:rPr>
        <w:t xml:space="preserve"> </w:t>
      </w:r>
      <w:r w:rsidRPr="004F6E4E">
        <w:rPr>
          <w:sz w:val="16"/>
        </w:rPr>
        <w:t>When he assumed office, the billionaire businessman, TV star and now 45th US president also enjoyed the lowest approval rating of any recent president – and these ratings haven't got any better.</w:t>
      </w:r>
      <w:r w:rsidR="00304D98" w:rsidRPr="004F6E4E">
        <w:rPr>
          <w:sz w:val="16"/>
        </w:rPr>
        <w:t xml:space="preserve"> </w:t>
      </w:r>
      <w:r w:rsidRPr="004F6E4E">
        <w:rPr>
          <w:sz w:val="16"/>
        </w:rPr>
        <w:t>At the 100-day milestone, Gallup daily polling showed that just 40 per cent of Americans approved of the way Trump is handling his new job – compared to 55 per cent that disapprove.</w:t>
      </w:r>
      <w:r w:rsidR="00304D98" w:rsidRPr="004F6E4E">
        <w:rPr>
          <w:sz w:val="16"/>
        </w:rPr>
        <w:t xml:space="preserve"> </w:t>
      </w:r>
      <w:r w:rsidRPr="004F6E4E">
        <w:rPr>
          <w:sz w:val="16"/>
        </w:rPr>
        <w:t>Historically, it has usually taken American presidents hundreds of days before they reach a majority disapproval rating.</w:t>
      </w:r>
      <w:r w:rsidR="00304D98" w:rsidRPr="004F6E4E">
        <w:rPr>
          <w:sz w:val="16"/>
        </w:rPr>
        <w:t xml:space="preserve"> </w:t>
      </w:r>
      <w:r w:rsidRPr="004F6E4E">
        <w:rPr>
          <w:sz w:val="16"/>
        </w:rPr>
        <w:t>This has been the case for the last five presidents – with Bill Clinton lasting a record 573 days before more than 50 per cent of Americans disapproved of his presidency.</w:t>
      </w:r>
      <w:r w:rsidR="00304D98" w:rsidRPr="004F6E4E">
        <w:rPr>
          <w:sz w:val="16"/>
        </w:rPr>
        <w:t xml:space="preserve"> </w:t>
      </w:r>
      <w:r w:rsidRPr="004F6E4E">
        <w:rPr>
          <w:sz w:val="16"/>
        </w:rPr>
        <w:t>But Donald Trump smashed this record after surging into the White House on a wave of anti-establishment anger.</w:t>
      </w:r>
      <w:r w:rsidR="00304D98" w:rsidRPr="004F6E4E">
        <w:rPr>
          <w:sz w:val="16"/>
        </w:rPr>
        <w:t xml:space="preserve"> </w:t>
      </w:r>
      <w:r w:rsidRPr="004F6E4E">
        <w:rPr>
          <w:sz w:val="16"/>
        </w:rPr>
        <w:t>It took just eight days for him to gain a majority disapproval rating, according to Gallup, with 51 per cent of Americans saying they disapproved of the President on January 28, 2016.</w:t>
      </w:r>
      <w:r w:rsidR="00304D98" w:rsidRPr="004F6E4E">
        <w:rPr>
          <w:sz w:val="16"/>
        </w:rPr>
        <w:t xml:space="preserve"> </w:t>
      </w:r>
      <w:r w:rsidRPr="004F6E4E">
        <w:rPr>
          <w:sz w:val="16"/>
        </w:rPr>
        <w:t>The sacking of James Comey - apparently over the FBI's investigation into the Trump camp's pre-election links with Russia - has accelerated Trump's approval rating decline, standing at 39 per cent according to the latest average.</w:t>
      </w:r>
      <w:r w:rsidR="00304D98" w:rsidRPr="004F6E4E">
        <w:rPr>
          <w:sz w:val="16"/>
        </w:rPr>
        <w:t xml:space="preserve"> </w:t>
      </w:r>
      <w:r w:rsidRPr="004F6E4E">
        <w:rPr>
          <w:sz w:val="16"/>
        </w:rPr>
        <w:t>What are the latest impeachment odds for Trump?</w:t>
      </w:r>
      <w:r w:rsidR="00304D98" w:rsidRPr="004F6E4E">
        <w:rPr>
          <w:sz w:val="16"/>
        </w:rPr>
        <w:t xml:space="preserve"> </w:t>
      </w:r>
      <w:r w:rsidRPr="004F6E4E">
        <w:rPr>
          <w:sz w:val="16"/>
        </w:rPr>
        <w:t>The Comey sacking episode has raised serious questions in the US over whether the president, in getting rid of the ex-FBI chief, was committing an obstruction of justice.</w:t>
      </w:r>
      <w:r w:rsidR="00304D98" w:rsidRPr="004F6E4E">
        <w:rPr>
          <w:sz w:val="16"/>
        </w:rPr>
        <w:t xml:space="preserve"> </w:t>
      </w:r>
      <w:r w:rsidRPr="004F6E4E">
        <w:rPr>
          <w:rStyle w:val="StyleUnderline"/>
        </w:rPr>
        <w:t>The idea of impeachment has started to be uttered</w:t>
      </w:r>
      <w:r w:rsidRPr="004F6E4E">
        <w:rPr>
          <w:sz w:val="16"/>
        </w:rPr>
        <w:t xml:space="preserve"> by legal experts as well as by Al Green, a Democrat congressman from Texas.</w:t>
      </w:r>
      <w:r w:rsidR="00304D98" w:rsidRPr="004F6E4E">
        <w:rPr>
          <w:sz w:val="16"/>
        </w:rPr>
        <w:t xml:space="preserve"> </w:t>
      </w:r>
      <w:r w:rsidRPr="004F6E4E">
        <w:rPr>
          <w:rStyle w:val="StyleUnderline"/>
        </w:rPr>
        <w:t>As it stands impeachment is still unlikely because it would require a majority in the House of Representatives to go to trial and a two-thirds majority in the Senate to make it happen.</w:t>
      </w:r>
      <w:r w:rsidR="00304D98" w:rsidRPr="004F6E4E">
        <w:rPr>
          <w:rStyle w:val="StyleUnderline"/>
        </w:rPr>
        <w:t xml:space="preserve"> </w:t>
      </w:r>
      <w:r w:rsidRPr="004F6E4E">
        <w:rPr>
          <w:rStyle w:val="StyleUnderline"/>
        </w:rPr>
        <w:t xml:space="preserve">Both the House and the Senate currently under Republican control, meaning that </w:t>
      </w:r>
      <w:r w:rsidRPr="004F6E4E">
        <w:rPr>
          <w:rStyle w:val="Emphasis"/>
        </w:rPr>
        <w:t>Trump's party would have to abandon him</w:t>
      </w:r>
      <w:r w:rsidRPr="004F6E4E">
        <w:rPr>
          <w:rStyle w:val="StyleUnderline"/>
        </w:rPr>
        <w:t xml:space="preserve"> for him to be kicked out of office.</w:t>
      </w:r>
      <w:r w:rsidR="00304D98" w:rsidRPr="004F6E4E">
        <w:rPr>
          <w:rStyle w:val="StyleUnderline"/>
        </w:rPr>
        <w:t xml:space="preserve"> </w:t>
      </w:r>
      <w:r w:rsidRPr="004F6E4E">
        <w:rPr>
          <w:sz w:val="16"/>
        </w:rPr>
        <w:t>However, the bookmakers are banking on things getting worse for Trump with the latest odds from Ladbrokes showing that he is more likely than not to fail to make it to the end of his first term in office.</w:t>
      </w:r>
    </w:p>
    <w:p w14:paraId="4D6D8C05" w14:textId="77777777" w:rsidR="00E6538D" w:rsidRPr="004F6E4E" w:rsidRDefault="00E6538D" w:rsidP="00E6538D"/>
    <w:p w14:paraId="250A9A79" w14:textId="572B78EC" w:rsidR="0028426A" w:rsidRPr="004F6E4E" w:rsidRDefault="0028426A" w:rsidP="0028426A">
      <w:pPr>
        <w:pStyle w:val="Heading3"/>
      </w:pPr>
      <w:r w:rsidRPr="004F6E4E">
        <w:t>---Base Strong</w:t>
      </w:r>
    </w:p>
    <w:p w14:paraId="22D4E93A" w14:textId="77777777" w:rsidR="0028426A" w:rsidRPr="004F6E4E" w:rsidRDefault="0028426A" w:rsidP="0028426A"/>
    <w:p w14:paraId="25365D4C" w14:textId="77777777" w:rsidR="004E3E77" w:rsidRDefault="004E3E77" w:rsidP="004E3E77">
      <w:pPr>
        <w:pStyle w:val="Heading4"/>
      </w:pPr>
      <w:r>
        <w:t>Despite low approval ratings, Trump has huge support from the GOP</w:t>
      </w:r>
    </w:p>
    <w:p w14:paraId="31A6004E" w14:textId="77777777" w:rsidR="004E3E77" w:rsidRPr="00344CB2" w:rsidRDefault="004E3E77" w:rsidP="004E3E77">
      <w:r>
        <w:rPr>
          <w:b/>
        </w:rPr>
        <w:t xml:space="preserve">May 7/24 – </w:t>
      </w:r>
      <w:r>
        <w:t xml:space="preserve">News writer at Salon (Charlie May, July 24, 2017, “Political insider claims Trump's presidency is 'effectively over'” Salon, </w:t>
      </w:r>
      <w:hyperlink r:id="rId19" w:history="1">
        <w:r w:rsidRPr="00350B2C">
          <w:rPr>
            <w:rStyle w:val="Hyperlink"/>
          </w:rPr>
          <w:t>http://www.salon.com/2017/07/24/donald-trumps-approval-ratings-are-hitting-a-record-low/</w:t>
        </w:r>
      </w:hyperlink>
      <w:r>
        <w:t>)</w:t>
      </w:r>
    </w:p>
    <w:p w14:paraId="4866860E" w14:textId="77777777" w:rsidR="004E3E77" w:rsidRPr="00344CB2" w:rsidRDefault="004E3E77" w:rsidP="004E3E77">
      <w:pPr>
        <w:rPr>
          <w:sz w:val="16"/>
        </w:rPr>
      </w:pPr>
      <w:r w:rsidRPr="00344CB2">
        <w:rPr>
          <w:sz w:val="16"/>
        </w:rPr>
        <w:t xml:space="preserve">President Donald </w:t>
      </w:r>
      <w:r w:rsidRPr="00344CB2">
        <w:rPr>
          <w:rStyle w:val="StyleUnderline"/>
        </w:rPr>
        <w:t>Trump’s second-quarter average job approval rating of 38.8 percent is the lowest of any president in history, according to a new Gallup poll.</w:t>
      </w:r>
      <w:r w:rsidRPr="00344CB2">
        <w:rPr>
          <w:sz w:val="16"/>
        </w:rPr>
        <w:t xml:space="preserve"> The numbers are down from Trump’s first quarter which was also a historic low, where he polled with an average approval rating of 41.3 percent. The second-quarter period spanned from April 20 through July 19, a time frame in which no other president has ranked as poorly as Trump. </w:t>
      </w:r>
      <w:r w:rsidRPr="00344CB2">
        <w:rPr>
          <w:rStyle w:val="StyleUnderline"/>
        </w:rPr>
        <w:t>Only former President Bill Clinton has been polled “below the majority level of approval at a comparable point in his administration,” according to the poll.</w:t>
      </w:r>
      <w:r w:rsidRPr="00344CB2">
        <w:rPr>
          <w:sz w:val="16"/>
        </w:rPr>
        <w:t xml:space="preserve"> “</w:t>
      </w:r>
      <w:r w:rsidRPr="00344CB2">
        <w:rPr>
          <w:rStyle w:val="Emphasis"/>
        </w:rPr>
        <w:t>Most presidents were still in the honeymoon phase of their presidencies during their second quarter,</w:t>
      </w:r>
      <w:r w:rsidRPr="00344CB2">
        <w:rPr>
          <w:sz w:val="16"/>
        </w:rPr>
        <w:t xml:space="preserve"> and enjoyed approval ratings above 60 [percent], with John Kennedy and Dwight Eisenhower both above 70 [percent]. The average approval rating for elected presidents in their second quarter is 62 [percent], meaning </w:t>
      </w:r>
      <w:r w:rsidRPr="00344CB2">
        <w:rPr>
          <w:rStyle w:val="StyleUnderline"/>
        </w:rPr>
        <w:t>Trump’s support is 23 percentage points below the historical norm,”</w:t>
      </w:r>
      <w:r w:rsidRPr="00344CB2">
        <w:rPr>
          <w:sz w:val="16"/>
        </w:rPr>
        <w:t xml:space="preserve"> Gallup reported. Trump’s rating averaged in the low 40 percent range up until he fired FBI Director James Comey on May 9. Since then, his rating has stayed in the high 30 percent range, according to Gallup. The president had a slight lift in ratings after the terrorist attack at an Ariana Grande concert in Manchester, England, where he averaged a 41 percent approval rating for the week of May 22 through May 28. </w:t>
      </w:r>
      <w:r w:rsidRPr="00344CB2">
        <w:rPr>
          <w:rStyle w:val="StyleUnderline"/>
        </w:rPr>
        <w:t>The president’s numbers have dipped across the political spectrum, with a 2 percent decrease amongst Republicans in the second-quarter</w:t>
      </w:r>
      <w:r w:rsidRPr="00344CB2">
        <w:rPr>
          <w:sz w:val="16"/>
        </w:rPr>
        <w:t xml:space="preserve">, a 3 percent decrease amongst Independents and a one percent decrease amongst Democrats. However the </w:t>
      </w:r>
      <w:r w:rsidRPr="00344CB2">
        <w:rPr>
          <w:rStyle w:val="Emphasis"/>
        </w:rPr>
        <w:t>ratings are also vastly more polarized than any other presidency, even as polarizing numbers have increased in recent administrations</w:t>
      </w:r>
      <w:r w:rsidRPr="00344CB2">
        <w:rPr>
          <w:sz w:val="16"/>
        </w:rPr>
        <w:t xml:space="preserve">. </w:t>
      </w:r>
      <w:r w:rsidRPr="00344CB2">
        <w:rPr>
          <w:rStyle w:val="StyleUnderline"/>
        </w:rPr>
        <w:t>Trump’s approval</w:t>
      </w:r>
      <w:r w:rsidRPr="00344CB2">
        <w:rPr>
          <w:sz w:val="16"/>
        </w:rPr>
        <w:t xml:space="preserve"> rating with Democrats </w:t>
      </w:r>
      <w:r w:rsidRPr="00344CB2">
        <w:rPr>
          <w:rStyle w:val="StyleUnderline"/>
        </w:rPr>
        <w:t>is</w:t>
      </w:r>
      <w:r w:rsidRPr="00344CB2">
        <w:rPr>
          <w:sz w:val="16"/>
        </w:rPr>
        <w:t xml:space="preserve"> 8 percent, according to the poll, </w:t>
      </w:r>
      <w:r w:rsidRPr="00344CB2">
        <w:rPr>
          <w:rStyle w:val="StyleUnderline"/>
        </w:rPr>
        <w:t xml:space="preserve">and 85 percent with Republicans. </w:t>
      </w:r>
      <w:r w:rsidRPr="00344CB2">
        <w:rPr>
          <w:sz w:val="16"/>
        </w:rPr>
        <w:t>That is a historic party gap of 77 percent. After six months in office, the president has yet to register a single job approval rating that is over 50 percent as he has averaged a 40 percent job approval rating to date. “</w:t>
      </w:r>
      <w:r w:rsidRPr="00344CB2">
        <w:rPr>
          <w:rStyle w:val="Emphasis"/>
        </w:rPr>
        <w:t>Trump maintains solid support among his fellow Republicans.</w:t>
      </w:r>
      <w:r w:rsidRPr="00344CB2">
        <w:rPr>
          <w:sz w:val="16"/>
        </w:rPr>
        <w:t xml:space="preserve"> However, with fewer than three in 10 Americans identifying as Republican he cannot rely on Republicans alone to have healthy job approval ratings,” Gallup reported. Though it’s still early, Trump is also currently on pace to register the lowest approval rating of any president in a full term — a title held by former Presidents Harry Truman and Jimmy Carter.</w:t>
      </w:r>
    </w:p>
    <w:p w14:paraId="303E06CB" w14:textId="77777777" w:rsidR="0028426A" w:rsidRPr="004F6E4E" w:rsidRDefault="0028426A" w:rsidP="0028426A">
      <w:pPr>
        <w:pStyle w:val="Heading4"/>
      </w:pPr>
      <w:r w:rsidRPr="004F6E4E">
        <w:t xml:space="preserve">Base is strong </w:t>
      </w:r>
    </w:p>
    <w:p w14:paraId="56975D2E" w14:textId="77777777" w:rsidR="0028426A" w:rsidRPr="004F6E4E" w:rsidRDefault="0028426A" w:rsidP="0028426A">
      <w:r w:rsidRPr="004F6E4E">
        <w:rPr>
          <w:rStyle w:val="Style13ptBold"/>
        </w:rPr>
        <w:t>Zito 3/25/17</w:t>
      </w:r>
      <w:r w:rsidRPr="004F6E4E">
        <w:t xml:space="preserve"> </w:t>
      </w:r>
      <w:hyperlink r:id="rId20">
        <w:r w:rsidRPr="004F6E4E">
          <w:rPr>
            <w:rStyle w:val="Hyperlink"/>
          </w:rPr>
          <w:t>http://nypost.com/2017/03/25/dont-believe-trumps-approval-ratings/</w:t>
        </w:r>
      </w:hyperlink>
      <w:r w:rsidRPr="004F6E4E">
        <w:t xml:space="preserve"> Greater Pittsburgh Area - </w:t>
      </w:r>
      <w:r w:rsidRPr="004F6E4E">
        <w:rPr>
          <w:rFonts w:ascii="Times New Roman" w:hAnsi="Times New Roman" w:cs="Times New Roman"/>
        </w:rPr>
        <w:t>‎</w:t>
      </w:r>
      <w:r w:rsidRPr="004F6E4E">
        <w:t xml:space="preserve">Washington Examiner reporter New York Post columnist CNN contributor - </w:t>
      </w:r>
      <w:r w:rsidRPr="004F6E4E">
        <w:rPr>
          <w:rFonts w:ascii="Times New Roman" w:hAnsi="Times New Roman" w:cs="Times New Roman"/>
        </w:rPr>
        <w:t>‎</w:t>
      </w:r>
      <w:r w:rsidRPr="004F6E4E">
        <w:t>Washington Examiner</w:t>
      </w:r>
    </w:p>
    <w:p w14:paraId="07DE99D6" w14:textId="77777777" w:rsidR="0028426A" w:rsidRPr="004F6E4E" w:rsidRDefault="0028426A" w:rsidP="0028426A">
      <w:pPr>
        <w:rPr>
          <w:sz w:val="16"/>
        </w:rPr>
      </w:pPr>
      <w:r w:rsidRPr="004F6E4E">
        <w:rPr>
          <w:sz w:val="16"/>
        </w:rPr>
        <w:t xml:space="preserve">While pundits breathlessly reported this week that President Trump’s Gallup approval rating has plummeted to a historic low (dipping to 37 points), </w:t>
      </w:r>
      <w:r w:rsidRPr="004F6E4E">
        <w:rPr>
          <w:rStyle w:val="StyleUnderline"/>
        </w:rPr>
        <w:t xml:space="preserve">not all approval ratings are created equal. </w:t>
      </w:r>
      <w:r w:rsidRPr="004F6E4E">
        <w:rPr>
          <w:sz w:val="16"/>
        </w:rPr>
        <w:t xml:space="preserve">Because </w:t>
      </w:r>
      <w:r w:rsidRPr="004F6E4E">
        <w:rPr>
          <w:rStyle w:val="StyleUnderline"/>
        </w:rPr>
        <w:t>in American politics, geography is everything</w:t>
      </w:r>
      <w:r w:rsidRPr="004F6E4E">
        <w:rPr>
          <w:sz w:val="16"/>
        </w:rPr>
        <w:t xml:space="preserve">. Live in an urban, minority or college setting, and Donald J. Trump is underwater in the polls in a big way; he gets a frosty 29 percent approval rating in the cities, 35 percent approval in the urban suburbs, in the latest NBC/Wall Street Journal survey. But, live in the second ring of suburbs outside the cities, or the exurbs or the third and fourth rings that comprise </w:t>
      </w:r>
      <w:r w:rsidRPr="004F6E4E">
        <w:rPr>
          <w:rStyle w:val="StyleUnderline"/>
        </w:rPr>
        <w:t>rural America</w:t>
      </w:r>
      <w:r w:rsidRPr="004F6E4E">
        <w:rPr>
          <w:sz w:val="16"/>
        </w:rPr>
        <w:t xml:space="preserve">, and </w:t>
      </w:r>
      <w:r w:rsidRPr="004F6E4E">
        <w:rPr>
          <w:rStyle w:val="StyleUnderline"/>
        </w:rPr>
        <w:t>the president gets a 53 percent to 59 percent job approval rating</w:t>
      </w:r>
      <w:r w:rsidRPr="004F6E4E">
        <w:rPr>
          <w:sz w:val="16"/>
        </w:rPr>
        <w:t xml:space="preserve"> in the same poll. For the most part, </w:t>
      </w:r>
      <w:r w:rsidRPr="004F6E4E">
        <w:rPr>
          <w:rStyle w:val="StyleUnderline"/>
        </w:rPr>
        <w:t xml:space="preserve">the people who live in those regions are pretty much happy with him. </w:t>
      </w:r>
      <w:r w:rsidRPr="004F6E4E">
        <w:rPr>
          <w:sz w:val="16"/>
        </w:rPr>
        <w:t>That’s a puzzling notion that has befuddled many journalists, members of the permanent establishment and pundits on both sides of the aisle since the day Trump was inaugurated. And</w:t>
      </w:r>
      <w:r w:rsidRPr="004F6E4E">
        <w:rPr>
          <w:rStyle w:val="Emphasis"/>
        </w:rPr>
        <w:t>, in all likelihood, that effervescent support will continue</w:t>
      </w:r>
      <w:r w:rsidRPr="004F6E4E">
        <w:rPr>
          <w:sz w:val="16"/>
        </w:rPr>
        <w:t xml:space="preserve"> for a very long time. Why? Because </w:t>
      </w:r>
      <w:r w:rsidRPr="004F6E4E">
        <w:rPr>
          <w:rStyle w:val="StyleUnderline"/>
        </w:rPr>
        <w:t>the people who live in those outer rings of cities aren’t just separated by geography; they’re separated by culture, traditions and aspirations</w:t>
      </w:r>
      <w:r w:rsidRPr="004F6E4E">
        <w:rPr>
          <w:sz w:val="16"/>
        </w:rPr>
        <w:t xml:space="preserve"> that differ from those of their city cousins. They also are so tired of being ridiculed by the political class over the notion they’re digging in for Trump, more so than they normally would. Especially when they read (yes, they do read) columns in New York Magazine by former theater critic Frank Rich who takes a deep swipe at Trump’s base, writing: “While you can’t blame our new president for loving ‘the poorly educated’ who gave him that blank check, the rest of us are entitled to abstain. If we are free to loathe Trump, we are free to loathe his most loyal voters, who have put the rest of us at risk.”</w:t>
      </w:r>
    </w:p>
    <w:p w14:paraId="0F1EFF97" w14:textId="77777777" w:rsidR="0028426A" w:rsidRPr="004F6E4E" w:rsidRDefault="0028426A" w:rsidP="0028426A">
      <w:pPr>
        <w:pStyle w:val="Heading4"/>
      </w:pPr>
      <w:r w:rsidRPr="004F6E4E">
        <w:t>! Base maintain faith in the Trump</w:t>
      </w:r>
    </w:p>
    <w:p w14:paraId="33400988" w14:textId="77777777" w:rsidR="0028426A" w:rsidRPr="004F6E4E" w:rsidRDefault="0028426A" w:rsidP="0028426A">
      <w:r w:rsidRPr="004F6E4E">
        <w:rPr>
          <w:rStyle w:val="Style13ptBold"/>
        </w:rPr>
        <w:t xml:space="preserve">Leubsdorf 3/24/17 </w:t>
      </w:r>
      <w:hyperlink r:id="rId21">
        <w:r w:rsidRPr="004F6E4E">
          <w:rPr>
            <w:rStyle w:val="Hyperlink"/>
          </w:rPr>
          <w:t>http://www.caller.com/story/opinion/columnists/2017/03/24/trump-undermines-campaign-promises-supporting-gop-policies/99558446/</w:t>
        </w:r>
      </w:hyperlink>
      <w:r w:rsidRPr="004F6E4E">
        <w:t xml:space="preserve"> Carl P. Leubsdorf is the former Washington bureau chief of the Dallas Morning News. Readers may write to him via email at: carl.p.leubsdorf@gmail.com.</w:t>
      </w:r>
    </w:p>
    <w:p w14:paraId="3ABA6E27" w14:textId="77777777" w:rsidR="0028426A" w:rsidRPr="004F6E4E" w:rsidRDefault="0028426A" w:rsidP="0028426A">
      <w:r w:rsidRPr="004F6E4E">
        <w:t xml:space="preserve">Interestingly, Trump has said little publicly about the proposed budget cuts, and his comments on the health bill have mainly exhorted members to carry the day in the House. Unsurprisingly, </w:t>
      </w:r>
      <w:r w:rsidRPr="004F6E4E">
        <w:rPr>
          <w:rStyle w:val="StyleUnderline"/>
        </w:rPr>
        <w:t>he seems much more concerned about winning</w:t>
      </w:r>
      <w:r w:rsidRPr="004F6E4E">
        <w:t xml:space="preserve"> than about the potential policy impact. </w:t>
      </w:r>
      <w:r w:rsidRPr="004F6E4E">
        <w:rPr>
          <w:rStyle w:val="StyleUnderline"/>
        </w:rPr>
        <w:t>Despite a sinking overall job approval rating</w:t>
      </w:r>
      <w:r w:rsidRPr="004F6E4E">
        <w:t xml:space="preserve">, </w:t>
      </w:r>
      <w:r w:rsidRPr="004F6E4E">
        <w:rPr>
          <w:rStyle w:val="StyleUnderline"/>
        </w:rPr>
        <w:t xml:space="preserve">polls and anecdotal evidence show </w:t>
      </w:r>
      <w:r w:rsidRPr="004F6E4E">
        <w:rPr>
          <w:rStyle w:val="Emphasis"/>
        </w:rPr>
        <w:t>Trump’s political base</w:t>
      </w:r>
      <w:r w:rsidRPr="004F6E4E">
        <w:rPr>
          <w:rStyle w:val="StyleUnderline"/>
        </w:rPr>
        <w:t xml:space="preserve"> retains its confidence in him.</w:t>
      </w:r>
      <w:r w:rsidRPr="004F6E4E">
        <w:t xml:space="preserve"> But his public comments are undercutting respect for his presidency at home and abroad. And his policy prescriptions will do little for voters who trust him to improve their lives.</w:t>
      </w:r>
    </w:p>
    <w:p w14:paraId="1D2091CB" w14:textId="77777777" w:rsidR="0028426A" w:rsidRPr="004F6E4E" w:rsidRDefault="0028426A" w:rsidP="0028426A"/>
    <w:p w14:paraId="0585DCC9" w14:textId="77777777" w:rsidR="0028426A" w:rsidRPr="004F6E4E" w:rsidRDefault="0028426A" w:rsidP="0028426A"/>
    <w:p w14:paraId="5D0424AB" w14:textId="77777777" w:rsidR="0028426A" w:rsidRPr="004F6E4E" w:rsidRDefault="0028426A" w:rsidP="0028426A">
      <w:pPr>
        <w:pStyle w:val="Heading4"/>
      </w:pPr>
      <w:r w:rsidRPr="004F6E4E">
        <w:t>Base support staying strong</w:t>
      </w:r>
    </w:p>
    <w:p w14:paraId="02FFA2B8" w14:textId="77777777" w:rsidR="0028426A" w:rsidRPr="004F6E4E" w:rsidRDefault="0028426A" w:rsidP="0028426A">
      <w:r w:rsidRPr="004F6E4E">
        <w:rPr>
          <w:rStyle w:val="Style13ptBold"/>
        </w:rPr>
        <w:t>Plutzer and Berkman 3/22/17</w:t>
      </w:r>
      <w:r w:rsidRPr="004F6E4E">
        <w:t xml:space="preserve"> Eric Plutzer is professor of political science at Penn State University and editor of Public Opinion Quarterly, and he directs the Mood of the Nation Poll. Michael Berkman is professor of political science and director of Penn State University’s McCourtney Institute for Democracy. https://www.washingtonpost.com/news/monkey-cage/wp/2017/03/22/how-many-trump-voters-really-regret-their-votes/?utm_term=.e0518ab54d72&amp;wpisrc=nl_politics&amp;wpmm=1</w:t>
      </w:r>
    </w:p>
    <w:p w14:paraId="24122438" w14:textId="77777777" w:rsidR="0028426A" w:rsidRPr="004F6E4E" w:rsidRDefault="0028426A" w:rsidP="0028426A">
      <w:pPr>
        <w:rPr>
          <w:sz w:val="16"/>
        </w:rPr>
      </w:pPr>
      <w:r w:rsidRPr="004F6E4E">
        <w:rPr>
          <w:sz w:val="16"/>
        </w:rPr>
        <w:t xml:space="preserve">No regrets </w:t>
      </w:r>
      <w:r w:rsidRPr="004F6E4E">
        <w:rPr>
          <w:rStyle w:val="StyleUnderline"/>
        </w:rPr>
        <w:t>The Mood of the Nation Poll shows</w:t>
      </w:r>
      <w:r w:rsidRPr="004F6E4E">
        <w:rPr>
          <w:rStyle w:val="Emphasis"/>
        </w:rPr>
        <w:t xml:space="preserve"> clearly</w:t>
      </w:r>
      <w:r w:rsidRPr="004F6E4E">
        <w:rPr>
          <w:sz w:val="16"/>
        </w:rPr>
        <w:t xml:space="preserve"> that </w:t>
      </w:r>
      <w:r w:rsidRPr="004F6E4E">
        <w:rPr>
          <w:rStyle w:val="StyleUnderline"/>
        </w:rPr>
        <w:t>media attention to the #trumpregrets phenomenon is very misleading.</w:t>
      </w:r>
      <w:r w:rsidRPr="004F6E4E">
        <w:rPr>
          <w:sz w:val="16"/>
        </w:rPr>
        <w:t xml:space="preserve"> For Trump’s supporters, any news reports that his first weeks as president have been rocky, unpresidential or worse have hardly mattered</w:t>
      </w:r>
      <w:r w:rsidRPr="004F6E4E">
        <w:rPr>
          <w:rStyle w:val="Emphasis"/>
        </w:rPr>
        <w:t xml:space="preserve">. There is virtually no regret. </w:t>
      </w:r>
      <w:r w:rsidRPr="004F6E4E">
        <w:rPr>
          <w:sz w:val="16"/>
        </w:rPr>
        <w:t xml:space="preserve">While his governance has galvanized opposition groups and his overall approval level remains low by historical standards, </w:t>
      </w:r>
      <w:r w:rsidRPr="004F6E4E">
        <w:rPr>
          <w:rStyle w:val="Emphasis"/>
        </w:rPr>
        <w:t xml:space="preserve">his electoral base is not only intact but enthusiastic </w:t>
      </w:r>
      <w:r w:rsidRPr="004F6E4E">
        <w:rPr>
          <w:sz w:val="16"/>
        </w:rPr>
        <w:t xml:space="preserve">and energized, </w:t>
      </w:r>
      <w:r w:rsidRPr="004F6E4E">
        <w:rPr>
          <w:rStyle w:val="StyleUnderline"/>
        </w:rPr>
        <w:t xml:space="preserve">providing Trump with a </w:t>
      </w:r>
      <w:r w:rsidRPr="004F6E4E">
        <w:rPr>
          <w:rStyle w:val="Emphasis"/>
        </w:rPr>
        <w:t>significant base of power</w:t>
      </w:r>
      <w:r w:rsidRPr="004F6E4E">
        <w:rPr>
          <w:rStyle w:val="StyleUnderline"/>
        </w:rPr>
        <w:t>.</w:t>
      </w:r>
      <w:r w:rsidRPr="004F6E4E">
        <w:rPr>
          <w:sz w:val="16"/>
        </w:rPr>
        <w:t xml:space="preserve"> Those who fail to recognize this may find themselves underestimating his capabilities in governance in the same way that many underestimated his candidacy.</w:t>
      </w:r>
    </w:p>
    <w:p w14:paraId="670434BC" w14:textId="77777777" w:rsidR="0028426A" w:rsidRPr="004F6E4E" w:rsidRDefault="0028426A" w:rsidP="0028426A">
      <w:pPr>
        <w:pStyle w:val="Heading4"/>
      </w:pPr>
      <w:r w:rsidRPr="004F6E4E">
        <w:t>Trump’s holding the base – best research</w:t>
      </w:r>
    </w:p>
    <w:p w14:paraId="27681093" w14:textId="77777777" w:rsidR="0028426A" w:rsidRPr="004F6E4E" w:rsidRDefault="0028426A" w:rsidP="0028426A">
      <w:r w:rsidRPr="004F6E4E">
        <w:rPr>
          <w:rStyle w:val="Style13ptBold"/>
        </w:rPr>
        <w:t>Plutzer and Berkman 3/22/17</w:t>
      </w:r>
      <w:r w:rsidRPr="004F6E4E">
        <w:t xml:space="preserve"> Eric Plutzer is professor of political science at Penn State University and editor of Public Opinion Quarterly, and he directs the Mood of the Nation Poll. Michael Berkman is professor of political science and director of Penn State University’s McCourtney Institute for Democracy. https://www.washingtonpost.com/news/monkey-cage/wp/2017/03/22/how-many-trump-voters-really-regret-their-votes/?utm_term=.e0518ab54d72&amp;wpisrc=nl_politics&amp;wpmm=1</w:t>
      </w:r>
    </w:p>
    <w:p w14:paraId="5E50B00A" w14:textId="77777777" w:rsidR="0028426A" w:rsidRPr="004F6E4E" w:rsidRDefault="0028426A" w:rsidP="0028426A">
      <w:pPr>
        <w:rPr>
          <w:b/>
          <w:iCs/>
          <w:u w:val="single"/>
          <w:bdr w:val="single" w:sz="8" w:space="0" w:color="auto"/>
        </w:rPr>
      </w:pPr>
      <w:r w:rsidRPr="004F6E4E">
        <w:rPr>
          <w:sz w:val="16"/>
        </w:rPr>
        <w:t xml:space="preserve">Within weeks of the November 2016 U.S. presidential election, social media posts expressing voters’ second thoughts began trending. While some Donald Trump voters felt he was backtracking on initial hard-line positions, the Huffington Post and other websites reported on hashtags such as #Trumpgrets — used by voters irked that his campaign persona was not simply an act to win votes. A subsequent wave of regretful Trump voters tweeted about executive orders they perceived as misguided and dangerous. Even more nuanced mainstream news stories included such headlines as “These Iowans voted for Trump. Many of them are already disappointed” or comments that “a significant segment of Trump’s coalition is not entirely enchanted with his actions or public persona.” In contrast, polls seem to suggest that </w:t>
      </w:r>
      <w:r w:rsidRPr="004F6E4E">
        <w:rPr>
          <w:rStyle w:val="StyleUnderline"/>
        </w:rPr>
        <w:t>the 45th president enjoys historically high approval ratings among members of his party</w:t>
      </w:r>
      <w:r w:rsidRPr="004F6E4E">
        <w:rPr>
          <w:sz w:val="16"/>
        </w:rPr>
        <w:t xml:space="preserve">. Other journalists report continuing enthusiasm from the small towns that delivered his strongest electoral support. [Trump won’t allow you to use iPads or laptops on certain airlines. Here’s why.] Which story is closer to the truth? How many Trump supporters continue to support him enthusiastically? How many continue to support him but are disturbed by many of his actions? How many genuinely regret their vote? Here’s how we did our research </w:t>
      </w:r>
      <w:r w:rsidRPr="004F6E4E">
        <w:rPr>
          <w:rStyle w:val="StyleUnderline"/>
        </w:rPr>
        <w:t>Our Mood of the Nation Poll</w:t>
      </w:r>
      <w:r w:rsidRPr="004F6E4E">
        <w:rPr>
          <w:sz w:val="16"/>
        </w:rPr>
        <w:t xml:space="preserve"> from Penn State’s McCourtney Institute of Democracy </w:t>
      </w:r>
      <w:r w:rsidRPr="004F6E4E">
        <w:rPr>
          <w:rStyle w:val="StyleUnderline"/>
        </w:rPr>
        <w:t>provides answers</w:t>
      </w:r>
      <w:r w:rsidRPr="004F6E4E">
        <w:rPr>
          <w:sz w:val="16"/>
        </w:rPr>
        <w:t xml:space="preserve">. Conducted by YouGov, the poll tracks the mood of the public through traditional survey questions and numerous open-ended questions that allow citizens to express themselves in their own words. The poll’s methodology is described here. Our Feb. 23-27 poll asked a nationally representative sample of 1,000 Americans to report on how they cast their vote in November. The results of these reports closely align with other national polls, with Hillary Clinton voters comprising 49 percent of the sample, Trump voters 46 percent, with 3 percent and 2 percent for minor-party candidates Gary Johnson and Jill Stein, respectively. Who would vote differently? On the next screen, we asked everyone, “Suppose you could go back in time and vote again in the November election. What would you do?” Respondents were presented with the same choices — Trump, Clinton, Stein, Johnson, someone else, or not vote at all. Of the 339 poll participants who originally voted for Trump, only 12 (3½ percent) said they would do something different. [This is how to get rid of gerrymandered districts] Only three individuals (fewer than 1 percent of Trump voters) said that, could they go back in time, they would cast their vote for Clinton. Seven said they would vote for one of the minor-party candidates. When we asked why, most regretful Trump voters pointed specifically to his performance as president. (Misspellings are original.) “He has moved kinda fast with the immagration ban, and abortion law.” “I don’t like his decisions so far.” “Trump’s actions since the inaugeration.” “… Trump cannot get out of his own way. He won’t stop running his mouth and has no humility.” These sentiments echo </w:t>
      </w:r>
      <w:r w:rsidRPr="004F6E4E">
        <w:rPr>
          <w:rStyle w:val="StyleUnderline"/>
        </w:rPr>
        <w:t>regrets highlighted in social media</w:t>
      </w:r>
      <w:r w:rsidRPr="004F6E4E">
        <w:rPr>
          <w:sz w:val="16"/>
        </w:rPr>
        <w:t xml:space="preserve">. But they </w:t>
      </w:r>
      <w:r w:rsidRPr="004F6E4E">
        <w:rPr>
          <w:rStyle w:val="StyleUnderline"/>
        </w:rPr>
        <w:t>are too few to conclude that Trump’s electoral coalition has somehow eroded.</w:t>
      </w:r>
      <w:r w:rsidRPr="004F6E4E">
        <w:rPr>
          <w:sz w:val="16"/>
        </w:rPr>
        <w:t xml:space="preserve"> Moreover, of the already small number of Trump voters expressing regret, only one in four would have shifted their support to the Democratic nominee. </w:t>
      </w:r>
      <w:r w:rsidRPr="004F6E4E">
        <w:rPr>
          <w:rStyle w:val="Emphasis"/>
        </w:rPr>
        <w:t>In short, the 45th president’s electoral coalition remains intact.</w:t>
      </w:r>
    </w:p>
    <w:p w14:paraId="587E6B43" w14:textId="77777777" w:rsidR="0028426A" w:rsidRPr="004F6E4E" w:rsidRDefault="0028426A" w:rsidP="0028426A">
      <w:pPr>
        <w:pStyle w:val="Heading4"/>
      </w:pPr>
      <w:r w:rsidRPr="004F6E4E">
        <w:t>Base sticking with Trump</w:t>
      </w:r>
    </w:p>
    <w:p w14:paraId="04E5DE4F" w14:textId="77777777" w:rsidR="0028426A" w:rsidRPr="004F6E4E" w:rsidRDefault="0028426A" w:rsidP="0028426A">
      <w:r w:rsidRPr="004F6E4E">
        <w:rPr>
          <w:rStyle w:val="Style13ptBold"/>
        </w:rPr>
        <w:t>Collinson 3/22/17</w:t>
      </w:r>
      <w:r w:rsidRPr="004F6E4E">
        <w:t xml:space="preserve"> </w:t>
      </w:r>
      <w:hyperlink r:id="rId22" w:history="1">
        <w:r w:rsidRPr="004F6E4E">
          <w:rPr>
            <w:rStyle w:val="Hyperlink"/>
          </w:rPr>
          <w:t>http://www.cnn.com/2017/03/22/politics/donald-trump-trust-erosion/</w:t>
        </w:r>
      </w:hyperlink>
      <w:r w:rsidRPr="004F6E4E">
        <w:t xml:space="preserve"> Stephen Collinson is a senior enterprise reporter for CNN Politics, covering the 2016 presidential campaign and politics across the United States and around the world.</w:t>
      </w:r>
    </w:p>
    <w:p w14:paraId="018E1E92" w14:textId="77777777" w:rsidR="0028426A" w:rsidRPr="004F6E4E" w:rsidRDefault="0028426A" w:rsidP="0028426A">
      <w:r w:rsidRPr="004F6E4E">
        <w:t xml:space="preserve">But </w:t>
      </w:r>
      <w:r w:rsidRPr="004F6E4E">
        <w:rPr>
          <w:rStyle w:val="StyleUnderline"/>
        </w:rPr>
        <w:t>it will take more than a rebuff from the FBI to test Trump's bond with his loyal supporters</w:t>
      </w:r>
      <w:r w:rsidRPr="004F6E4E">
        <w:t xml:space="preserve">. In fact, </w:t>
      </w:r>
      <w:r w:rsidRPr="004F6E4E">
        <w:rPr>
          <w:rStyle w:val="StyleUnderline"/>
        </w:rPr>
        <w:t>his public battles with</w:t>
      </w:r>
      <w:r w:rsidRPr="004F6E4E">
        <w:t xml:space="preserve"> once-trusted bastions of power like the </w:t>
      </w:r>
      <w:r w:rsidRPr="004F6E4E">
        <w:rPr>
          <w:rStyle w:val="StyleUnderline"/>
        </w:rPr>
        <w:t xml:space="preserve">intelligence agencies, the press and the bureaucracy may solidify his bond with his core vote. </w:t>
      </w:r>
      <w:r w:rsidRPr="004F6E4E">
        <w:t>The question of how far Trump could be trusted were central to a riveting day of political drama Tuesday. 'We are going to keep our promises' The President traveled to Capitol Hill to build bridges with GOP lawmakers, some of whom are holdouts on the Obamacare repeal bill.</w:t>
      </w:r>
    </w:p>
    <w:p w14:paraId="44377E69" w14:textId="77777777" w:rsidR="0028426A" w:rsidRPr="004F6E4E" w:rsidRDefault="0028426A" w:rsidP="0028426A"/>
    <w:p w14:paraId="1FF964E7" w14:textId="77777777" w:rsidR="0028426A" w:rsidRPr="004F6E4E" w:rsidRDefault="0028426A" w:rsidP="0028426A"/>
    <w:p w14:paraId="5C3E8D6E" w14:textId="2103425E" w:rsidR="00D6438A" w:rsidRPr="004F6E4E" w:rsidRDefault="0028426A" w:rsidP="00427A1A">
      <w:pPr>
        <w:pStyle w:val="Heading3"/>
      </w:pPr>
      <w:r w:rsidRPr="004F6E4E">
        <w:t>---</w:t>
      </w:r>
      <w:r w:rsidR="00D6438A" w:rsidRPr="004F6E4E">
        <w:t>Approval Up</w:t>
      </w:r>
    </w:p>
    <w:p w14:paraId="560E3587" w14:textId="7A286769" w:rsidR="00D6438A" w:rsidRPr="004F6E4E" w:rsidRDefault="00D6438A" w:rsidP="00D6438A"/>
    <w:p w14:paraId="50E29FBC" w14:textId="77777777" w:rsidR="00D6438A" w:rsidRPr="004F6E4E" w:rsidRDefault="00D6438A" w:rsidP="00D6438A"/>
    <w:p w14:paraId="2116C88A" w14:textId="77777777" w:rsidR="00D6438A" w:rsidRPr="004F6E4E" w:rsidRDefault="00D6438A" w:rsidP="00D6438A">
      <w:pPr>
        <w:pStyle w:val="Heading4"/>
      </w:pPr>
      <w:r w:rsidRPr="004F6E4E">
        <w:t xml:space="preserve">Trump approval improving, but still low </w:t>
      </w:r>
    </w:p>
    <w:p w14:paraId="0218166D" w14:textId="77777777" w:rsidR="00D6438A" w:rsidRPr="004F6E4E" w:rsidRDefault="00D6438A" w:rsidP="00D6438A">
      <w:pPr>
        <w:tabs>
          <w:tab w:val="left" w:pos="5805"/>
        </w:tabs>
        <w:rPr>
          <w:sz w:val="16"/>
          <w:szCs w:val="16"/>
        </w:rPr>
      </w:pPr>
      <w:r w:rsidRPr="004F6E4E">
        <w:rPr>
          <w:b/>
        </w:rPr>
        <w:t>MARCIN 6/29</w:t>
      </w:r>
      <w:r w:rsidRPr="004F6E4E">
        <w:t xml:space="preserve">-reporter at newsweek [Tim, Newsweek, “DONALD TRUMP IS MORE POPULAR NOW, HIS APPROVAL RATING CROSSING A MAJOR THRESHOLD IN MULTIPLE POLLS,” 6/29/2017, </w:t>
      </w:r>
      <w:hyperlink r:id="rId23" w:history="1">
        <w:r w:rsidRPr="004F6E4E">
          <w:rPr>
            <w:rStyle w:val="Hyperlink"/>
          </w:rPr>
          <w:t>http://www.newsweek.com/donald-trump-more-popular-now-approval-rating-major-threshold-polls-630150</w:t>
        </w:r>
      </w:hyperlink>
      <w:r w:rsidRPr="004F6E4E">
        <w:t>, DKP]</w:t>
      </w:r>
      <w:r w:rsidRPr="004F6E4E">
        <w:tab/>
      </w:r>
      <w:r w:rsidRPr="004F6E4E">
        <w:rPr>
          <w:sz w:val="16"/>
          <w:szCs w:val="16"/>
        </w:rPr>
        <w:t xml:space="preserve"> </w:t>
      </w:r>
    </w:p>
    <w:p w14:paraId="7121013A" w14:textId="77777777" w:rsidR="00D6438A" w:rsidRPr="004F6E4E" w:rsidRDefault="00D6438A" w:rsidP="00D6438A">
      <w:pPr>
        <w:tabs>
          <w:tab w:val="left" w:pos="5805"/>
        </w:tabs>
        <w:rPr>
          <w:sz w:val="16"/>
        </w:rPr>
      </w:pPr>
      <w:r w:rsidRPr="004F6E4E">
        <w:rPr>
          <w:sz w:val="16"/>
        </w:rPr>
        <w:t xml:space="preserve">It has been mostly bad PR for Donald </w:t>
      </w:r>
      <w:r w:rsidRPr="004F6E4E">
        <w:rPr>
          <w:rStyle w:val="StyleUnderline"/>
        </w:rPr>
        <w:t xml:space="preserve">Trump </w:t>
      </w:r>
      <w:r w:rsidRPr="004F6E4E">
        <w:rPr>
          <w:sz w:val="16"/>
        </w:rPr>
        <w:t xml:space="preserve">on Thursday. He, of course, brought it on himself when he tweeted insults at television host Mika Brzezinski. But the president did notch himself a minor victory. His </w:t>
      </w:r>
      <w:r w:rsidRPr="004F6E4E">
        <w:rPr>
          <w:rStyle w:val="StyleUnderline"/>
        </w:rPr>
        <w:t>approval rating across</w:t>
      </w:r>
      <w:r w:rsidRPr="004F6E4E">
        <w:rPr>
          <w:sz w:val="16"/>
        </w:rPr>
        <w:t xml:space="preserve"> a number of </w:t>
      </w:r>
      <w:r w:rsidRPr="004F6E4E">
        <w:rPr>
          <w:rStyle w:val="StyleUnderline"/>
        </w:rPr>
        <w:t xml:space="preserve">polls showed he was at or above 40 percent, which </w:t>
      </w:r>
      <w:r w:rsidRPr="004F6E4E">
        <w:rPr>
          <w:sz w:val="16"/>
        </w:rPr>
        <w:t xml:space="preserve">isn’t exactly stellar but </w:t>
      </w:r>
      <w:r w:rsidRPr="004F6E4E">
        <w:rPr>
          <w:rStyle w:val="StyleUnderline"/>
        </w:rPr>
        <w:t>represents an improvement</w:t>
      </w:r>
      <w:r w:rsidRPr="004F6E4E">
        <w:rPr>
          <w:sz w:val="16"/>
        </w:rPr>
        <w:t xml:space="preserve"> nonetheless. </w:t>
      </w:r>
      <w:r w:rsidRPr="004F6E4E">
        <w:rPr>
          <w:rStyle w:val="StyleUnderline"/>
        </w:rPr>
        <w:t xml:space="preserve">Trump has been a remarkably unpopular president and has spent much of his tenure wallowing well below </w:t>
      </w:r>
      <w:r w:rsidRPr="004F6E4E">
        <w:rPr>
          <w:sz w:val="16"/>
        </w:rPr>
        <w:t xml:space="preserve">where </w:t>
      </w:r>
      <w:r w:rsidRPr="004F6E4E">
        <w:rPr>
          <w:rStyle w:val="StyleUnderline"/>
        </w:rPr>
        <w:t xml:space="preserve">his predecessors </w:t>
      </w:r>
      <w:r w:rsidRPr="004F6E4E">
        <w:rPr>
          <w:sz w:val="16"/>
        </w:rPr>
        <w:t>stood at the same points in their first term. Just this week Trump lost the title of least popular president when he eked past Gerald Ford’s rating at the same marker in his first term. Four approval-rating surveys were released Thursday: Quinnipiac University, USA Today/Suffolk University, Rasmussen Reports and Gallup. Quinnipiac had Trump at 40 percent approval, with 55 percent disapproval, his best rating in the survey since late April.</w:t>
      </w:r>
      <w:r w:rsidRPr="004F6E4E">
        <w:rPr>
          <w:rStyle w:val="StyleUnderline"/>
        </w:rPr>
        <w:t xml:space="preserve"> It was not all good news, however, since voters largely still thought he had a number of undesirable traits for a leader. “A bump, not a jump, in approval </w:t>
      </w:r>
      <w:r w:rsidRPr="004F6E4E">
        <w:rPr>
          <w:sz w:val="16"/>
        </w:rPr>
        <w:t xml:space="preserve">for President Donald Trump, </w:t>
      </w:r>
      <w:r w:rsidRPr="004F6E4E">
        <w:rPr>
          <w:rStyle w:val="StyleUnderline"/>
        </w:rPr>
        <w:t>who is still mired in awful numbers on leadership, honesty and empathy,”</w:t>
      </w:r>
      <w:r w:rsidRPr="004F6E4E">
        <w:rPr>
          <w:sz w:val="16"/>
        </w:rPr>
        <w:t xml:space="preserve"> Tim Malloy, assistant director of the Quinnipiac University poll, said in a statement. USA Today/Suffolk pegged Trump at 42 percent approval and 53 percent disapproval. Gallup, which had the president at 35 percent approval over the weekend, now has Trump at 40 percent approval and 56 percent disapproval. Rasmussen Reports—a right-leaning firm that has often found Trump’s approval to be higher than most other polls—found Trump’s approval stood at 45 percent with 55 disapproving, which actually represented a small decline from earlier in the week. </w:t>
      </w:r>
      <w:r w:rsidRPr="004F6E4E">
        <w:rPr>
          <w:rStyle w:val="StyleUnderline"/>
        </w:rPr>
        <w:t xml:space="preserve">The weighted average from </w:t>
      </w:r>
      <w:r w:rsidRPr="004F6E4E">
        <w:rPr>
          <w:sz w:val="16"/>
        </w:rPr>
        <w:t xml:space="preserve">data-focused site </w:t>
      </w:r>
      <w:r w:rsidRPr="004F6E4E">
        <w:rPr>
          <w:rStyle w:val="StyleUnderline"/>
        </w:rPr>
        <w:t>FiveThirtyEight,</w:t>
      </w:r>
      <w:r w:rsidRPr="004F6E4E">
        <w:rPr>
          <w:sz w:val="16"/>
        </w:rPr>
        <w:t xml:space="preserve"> meanwhile, </w:t>
      </w:r>
      <w:r w:rsidRPr="004F6E4E">
        <w:rPr>
          <w:rStyle w:val="StyleUnderline"/>
        </w:rPr>
        <w:t>had Trump’s approval skating right up to the edge of 40 percent</w:t>
      </w:r>
      <w:r w:rsidRPr="004F6E4E">
        <w:rPr>
          <w:sz w:val="16"/>
        </w:rPr>
        <w:t xml:space="preserve">, pegging it at 39.9 percent Thursday afternoon. The FiveThirtyEight average, which adjusts for polls’ quality, recency, sample size and partisan lean, had the president’s disapproval at 54.1 percent. The </w:t>
      </w:r>
      <w:r w:rsidRPr="004F6E4E">
        <w:rPr>
          <w:rStyle w:val="StyleUnderline"/>
        </w:rPr>
        <w:t>RealClearPolitics average</w:t>
      </w:r>
      <w:r w:rsidRPr="004F6E4E">
        <w:rPr>
          <w:sz w:val="16"/>
        </w:rPr>
        <w:t xml:space="preserve">, meanwhile, </w:t>
      </w:r>
      <w:r w:rsidRPr="004F6E4E">
        <w:rPr>
          <w:rStyle w:val="StyleUnderline"/>
        </w:rPr>
        <w:t>had Trump at 40.2 percent approval</w:t>
      </w:r>
      <w:r w:rsidRPr="004F6E4E">
        <w:rPr>
          <w:sz w:val="16"/>
        </w:rPr>
        <w:t xml:space="preserve"> and 54 percent disapproval. Ahead of Thursday, a number of recent polls had found the president’s approval rating hovered around the high 30s. An NPR/PBS/Marist poll released just Wednesday, for instance, found Trump’s approval rating stood at 38 percent with 53 percent disapproving. </w:t>
      </w:r>
      <w:r w:rsidRPr="004F6E4E">
        <w:rPr>
          <w:rStyle w:val="StyleUnderline"/>
        </w:rPr>
        <w:t>But while hitting an average of about 40 percent is a big milestone</w:t>
      </w:r>
      <w:r w:rsidRPr="004F6E4E">
        <w:rPr>
          <w:sz w:val="16"/>
        </w:rPr>
        <w:t xml:space="preserve"> for the president, </w:t>
      </w:r>
      <w:r w:rsidRPr="004F6E4E">
        <w:rPr>
          <w:rStyle w:val="StyleUnderline"/>
        </w:rPr>
        <w:t>it’s worth noting he’s still quite unpopular compared with the folks who came before him</w:t>
      </w:r>
      <w:r w:rsidRPr="004F6E4E">
        <w:rPr>
          <w:sz w:val="16"/>
        </w:rPr>
        <w:t xml:space="preserve"> in the White House. For instance, while Trump had an approval rating of 40 percent in the Gallup survey Thursday, the same polling firm had former President Barack Obama at 60 percent approval at about this time in his first term.</w:t>
      </w:r>
    </w:p>
    <w:p w14:paraId="7B143282" w14:textId="77777777" w:rsidR="00D6438A" w:rsidRPr="004F6E4E" w:rsidRDefault="00D6438A" w:rsidP="00D6438A"/>
    <w:p w14:paraId="1C01F3ED" w14:textId="7352682B" w:rsidR="0022092E" w:rsidRPr="004F6E4E" w:rsidRDefault="0022092E" w:rsidP="00427A1A">
      <w:pPr>
        <w:pStyle w:val="Heading3"/>
      </w:pPr>
      <w:r w:rsidRPr="004F6E4E">
        <w:t>UQ-Brink</w:t>
      </w:r>
    </w:p>
    <w:p w14:paraId="05BD4446" w14:textId="77777777" w:rsidR="00155480" w:rsidRDefault="00155480" w:rsidP="00155480">
      <w:pPr>
        <w:pStyle w:val="Heading4"/>
      </w:pPr>
      <w:r>
        <w:t xml:space="preserve">Trump’s approval ratings aren’t low enough but any major changes and its means impeachment is a real possibility </w:t>
      </w:r>
    </w:p>
    <w:p w14:paraId="48F0E7AD" w14:textId="77777777" w:rsidR="00155480" w:rsidRPr="0039188D" w:rsidRDefault="00155480" w:rsidP="00155480">
      <w:r>
        <w:rPr>
          <w:b/>
        </w:rPr>
        <w:t xml:space="preserve">Burton 7/26 - </w:t>
      </w:r>
      <w:r>
        <w:t>STEVEN J. BURTON is a professor of law at the University of Iowa. He has published two books and several articles on the legal and ethical limits to discretion. (Stephen J. Burton, July 26, 2017, “</w:t>
      </w:r>
      <w:r w:rsidRPr="00B709D5">
        <w:t>Trump's actions, words</w:t>
      </w:r>
      <w:r>
        <w:t xml:space="preserve"> put him on path to impeachment”, Des Moines Register, </w:t>
      </w:r>
      <w:r w:rsidRPr="00B709D5">
        <w:t>http://www.desmoinesregister.com/story/opinion/columnists/iowa-view/2017/07/26/trumps-actions-words-put-him-path-impeachment/507940001/</w:t>
      </w:r>
      <w:r>
        <w:t>)</w:t>
      </w:r>
    </w:p>
    <w:p w14:paraId="5CF4C52B" w14:textId="77777777" w:rsidR="00155480" w:rsidRPr="00344CB2" w:rsidRDefault="00155480" w:rsidP="00155480">
      <w:pPr>
        <w:rPr>
          <w:sz w:val="14"/>
        </w:rPr>
      </w:pPr>
      <w:r w:rsidRPr="00344CB2">
        <w:rPr>
          <w:sz w:val="14"/>
        </w:rPr>
        <w:t xml:space="preserve">Donald J. </w:t>
      </w:r>
      <w:r w:rsidRPr="0039188D">
        <w:rPr>
          <w:rStyle w:val="StyleUnderline"/>
        </w:rPr>
        <w:t>Trump’s favorable ratings are at historic lows, nationally, for a new president</w:t>
      </w:r>
      <w:r w:rsidRPr="00344CB2">
        <w:rPr>
          <w:sz w:val="14"/>
        </w:rPr>
        <w:t xml:space="preserve">. According to a recent Iowa Poll, a majority of Iowans now look on him unfavorably. Among the majority that disfavors his performance as president, some have impeachment on their wish lists. </w:t>
      </w:r>
      <w:r w:rsidRPr="0039188D">
        <w:rPr>
          <w:rStyle w:val="Emphasis"/>
        </w:rPr>
        <w:t>Impeachment should not be undertaken lightly, and it is not likely to happen soon.</w:t>
      </w:r>
      <w:r w:rsidRPr="00344CB2">
        <w:rPr>
          <w:sz w:val="14"/>
        </w:rPr>
        <w:t xml:space="preserve"> </w:t>
      </w:r>
      <w:r w:rsidRPr="0039188D">
        <w:rPr>
          <w:rStyle w:val="StyleUnderline"/>
        </w:rPr>
        <w:t xml:space="preserve">The House of Representatives has the power to impeach a president, but the majority there are Republicans, many of whom probably believe that they depend for re-election on voters in Trump’s loyal base. </w:t>
      </w:r>
      <w:r w:rsidRPr="00344CB2">
        <w:rPr>
          <w:sz w:val="14"/>
        </w:rPr>
        <w:t xml:space="preserve">The same may be true in the Senate, which holds a trial of an impeached official and either convicts or acquits. This could change. </w:t>
      </w:r>
      <w:r w:rsidRPr="0039188D">
        <w:rPr>
          <w:rStyle w:val="StyleUnderline"/>
        </w:rPr>
        <w:t>Trump’s favorability ratings may fall much further. They could fall enough that impeachment would become a real possibility, even for some House and Senate Republicans</w:t>
      </w:r>
      <w:r w:rsidRPr="00344CB2">
        <w:rPr>
          <w:sz w:val="14"/>
        </w:rPr>
        <w:t xml:space="preserve">. Several Democrats already have mentioned the possibility. </w:t>
      </w:r>
      <w:r w:rsidRPr="00344CB2">
        <w:rPr>
          <w:rStyle w:val="StyleUnderline"/>
        </w:rPr>
        <w:t>The prospects for impeachment also depend on what the House would consider grounds for impeachment.</w:t>
      </w:r>
      <w:r w:rsidRPr="00344CB2">
        <w:rPr>
          <w:sz w:val="14"/>
        </w:rPr>
        <w:t xml:space="preserve"> The Constitution obligates the House to impeach any government official who commits “high crimes or misdemeanors.” Investigations now underway could find that Trump obstructed justice, surely a “high crime,” when he fired FBI Director James Comey. Trump may have violated the Constitution’s Emoluments Clause by continuing to receive profits from his businesses abroad. </w:t>
      </w:r>
      <w:r w:rsidRPr="00344CB2">
        <w:rPr>
          <w:rStyle w:val="StyleUnderline"/>
        </w:rPr>
        <w:t xml:space="preserve">That is a serious violation of the law that the House could consider an impeachable offense. </w:t>
      </w:r>
      <w:r w:rsidRPr="00344CB2">
        <w:rPr>
          <w:sz w:val="14"/>
        </w:rPr>
        <w:t>It is unlikely that collusion with Russia by his campaign, without his knowledge, would be an impeachable offense. If done with his knowledge, the story would be different. “Abuse of power” is another ground for possible impeachment, one that has received little attention. The House impeached Presidents Clinton and Nixon in part for their abuses of power. In 1868, the House impeached President Andrew Johnson in part for making “utterances, declarations, threats and harangues” that were “unbecoming” a President of the United States, thereby bringing the office of the President into “contempt, ridicule, and disgrace.” Many of Trump’s tweets, which he makes as President, are unbecoming a President and tarnish his office. Consider three examples. He tweeted that TV host Mika Brzezinski showed up at Mar-A-Lago with a “bleeding face-lift” and called her “low I.Q. crazy Mika.” He called Joe Scarborough, her co-host and a former Republican congressman, a “psycho.” He retweeted a video showing himself violently wrestling a man to the ground and pinning him. The man was labeled “CNN.” Steven Burton Steven Burton (Photo: Special to the Register) Without evidence, he regularly calls the media “dishonest” and its output “fake news.” These examples are especially troubling. Discrediting the media weakens the President’s accountability to the people. It undermines democracy. The examples also evidence abuses of power because, though a president has wide discretion to exercise presidential power as he thinks best, there are legal and ethical limits to his discretion. The Clinton, Nixon and Johnson precedents make this clear. A president may abuse his power even when he does not break the law. He needs only to make “utterances, declarations, threats and harangues” that bring the office of the President into “contempt, ridicule, and disgrace.”</w:t>
      </w:r>
    </w:p>
    <w:p w14:paraId="353CDCFC" w14:textId="77777777" w:rsidR="00155480" w:rsidRPr="004F6E4E" w:rsidRDefault="00155480" w:rsidP="00155480"/>
    <w:p w14:paraId="7BC0A4C4" w14:textId="6BD3160D" w:rsidR="00196329" w:rsidRPr="004F6E4E" w:rsidRDefault="00196329" w:rsidP="00427A1A">
      <w:pPr>
        <w:pStyle w:val="Heading3"/>
      </w:pPr>
      <w:r w:rsidRPr="004F6E4E">
        <w:t>AT: Approval Ratings</w:t>
      </w:r>
    </w:p>
    <w:p w14:paraId="733E37D7" w14:textId="77777777" w:rsidR="00196329" w:rsidRPr="004F6E4E" w:rsidRDefault="00196329" w:rsidP="00196329"/>
    <w:p w14:paraId="429E7B2C" w14:textId="7D1F231D" w:rsidR="00196329" w:rsidRPr="004F6E4E" w:rsidRDefault="00196329" w:rsidP="00196329">
      <w:pPr>
        <w:pStyle w:val="Heading4"/>
      </w:pPr>
      <w:r w:rsidRPr="004F6E4E">
        <w:t xml:space="preserve">Our scenario is about the base, not approval ratings – he’s holding on.  </w:t>
      </w:r>
    </w:p>
    <w:p w14:paraId="54E81DC0" w14:textId="32D4E79B" w:rsidR="00196329" w:rsidRPr="004F6E4E" w:rsidRDefault="00196329" w:rsidP="00196329">
      <w:pPr>
        <w:rPr>
          <w:sz w:val="16"/>
        </w:rPr>
      </w:pPr>
      <w:r w:rsidRPr="004F6E4E">
        <w:rPr>
          <w:rStyle w:val="Style13ptBold"/>
        </w:rPr>
        <w:t>Chambers 6/28</w:t>
      </w:r>
      <w:r w:rsidRPr="004F6E4E">
        <w:rPr>
          <w:sz w:val="16"/>
        </w:rPr>
        <w:t xml:space="preserve"> –</w:t>
      </w:r>
      <w:r w:rsidR="002F74BF" w:rsidRPr="004F6E4E">
        <w:rPr>
          <w:sz w:val="16"/>
        </w:rPr>
        <w:t xml:space="preserve"> (</w:t>
      </w:r>
      <w:r w:rsidRPr="004F6E4E">
        <w:rPr>
          <w:sz w:val="16"/>
        </w:rPr>
        <w:t xml:space="preserve">Fancesca Chambers, White House correspondent for Daily Mail, </w:t>
      </w:r>
      <w:r w:rsidRPr="004F6E4E">
        <w:rPr>
          <w:rStyle w:val="Emphasis"/>
        </w:rPr>
        <w:t>Trump holds on to his base</w:t>
      </w:r>
      <w:r w:rsidRPr="004F6E4E">
        <w:rPr>
          <w:sz w:val="16"/>
        </w:rPr>
        <w:t xml:space="preserve"> but loses independents </w:t>
      </w:r>
      <w:r w:rsidRPr="004F6E4E">
        <w:rPr>
          <w:rStyle w:val="Emphasis"/>
        </w:rPr>
        <w:t>as his approval numbers plummet</w:t>
      </w:r>
      <w:r w:rsidRPr="004F6E4E">
        <w:rPr>
          <w:sz w:val="16"/>
        </w:rPr>
        <w:t xml:space="preserve"> among centrist voters, 6/28/17, http://www.dailymail.co.uk/news/article-4647096/Trump-loses-independents-approval-plummets.html</w:t>
      </w:r>
      <w:r w:rsidR="002F74BF" w:rsidRPr="004F6E4E">
        <w:rPr>
          <w:sz w:val="16"/>
        </w:rPr>
        <w:t>)//a-berg</w:t>
      </w:r>
    </w:p>
    <w:p w14:paraId="67CA35A0" w14:textId="77777777" w:rsidR="00196329" w:rsidRPr="004F6E4E" w:rsidRDefault="00196329" w:rsidP="00196329">
      <w:pPr>
        <w:rPr>
          <w:sz w:val="16"/>
        </w:rPr>
      </w:pPr>
      <w:r w:rsidRPr="004F6E4E">
        <w:rPr>
          <w:sz w:val="16"/>
        </w:rPr>
        <w:t xml:space="preserve">President Donald </w:t>
      </w:r>
      <w:r w:rsidRPr="004F6E4E">
        <w:rPr>
          <w:rStyle w:val="StyleUnderline"/>
        </w:rPr>
        <w:t>Trump's popularity is slacking with independent voters</w:t>
      </w:r>
      <w:r w:rsidRPr="004F6E4E">
        <w:rPr>
          <w:sz w:val="16"/>
        </w:rPr>
        <w:t xml:space="preserve"> who will make or break his next bid and could hand over control of the legislative branch to Democrats in 2018. Four months ago, in February, four in 10 independents gave Trump positive marks for his performance in office. </w:t>
      </w:r>
      <w:r w:rsidRPr="004F6E4E">
        <w:rPr>
          <w:rStyle w:val="StyleUnderline"/>
        </w:rPr>
        <w:t>An NPR survey</w:t>
      </w:r>
      <w:r w:rsidRPr="004F6E4E">
        <w:rPr>
          <w:sz w:val="16"/>
        </w:rPr>
        <w:t xml:space="preserve"> with Marist and PBS Newshour taken </w:t>
      </w:r>
      <w:r w:rsidRPr="004F6E4E">
        <w:rPr>
          <w:rStyle w:val="StyleUnderline"/>
        </w:rPr>
        <w:t>this month captured 31 percent support for the Republican president among independents</w:t>
      </w:r>
      <w:r w:rsidRPr="004F6E4E">
        <w:rPr>
          <w:sz w:val="16"/>
        </w:rPr>
        <w:t xml:space="preserve">. Overall, </w:t>
      </w:r>
      <w:r w:rsidRPr="004F6E4E">
        <w:rPr>
          <w:rStyle w:val="StyleUnderline"/>
        </w:rPr>
        <w:t>Trump has a 37 percent approval rating</w:t>
      </w:r>
      <w:r w:rsidRPr="004F6E4E">
        <w:rPr>
          <w:sz w:val="16"/>
        </w:rPr>
        <w:t xml:space="preserve"> that is </w:t>
      </w:r>
      <w:r w:rsidRPr="004F6E4E">
        <w:rPr>
          <w:rStyle w:val="StyleUnderline"/>
        </w:rPr>
        <w:t xml:space="preserve">buoyed up slightly by Republican voters, who </w:t>
      </w:r>
      <w:r w:rsidRPr="004F6E4E">
        <w:rPr>
          <w:rStyle w:val="Emphasis"/>
        </w:rPr>
        <w:t>remain loyal</w:t>
      </w:r>
      <w:r w:rsidRPr="004F6E4E">
        <w:rPr>
          <w:rStyle w:val="StyleUnderline"/>
        </w:rPr>
        <w:t xml:space="preserve"> to their party leader. </w:t>
      </w:r>
      <w:r w:rsidRPr="004F6E4E">
        <w:rPr>
          <w:sz w:val="16"/>
        </w:rPr>
        <w:t xml:space="preserve">A mere </w:t>
      </w:r>
      <w:r w:rsidRPr="004F6E4E">
        <w:rPr>
          <w:rStyle w:val="StyleUnderline"/>
        </w:rPr>
        <w:t>nine percent of Republicans told pollsters they though Trump was doing a bad job.</w:t>
      </w:r>
      <w:r w:rsidRPr="004F6E4E">
        <w:rPr>
          <w:sz w:val="16"/>
        </w:rPr>
        <w:t xml:space="preserve"> Not only did </w:t>
      </w:r>
      <w:r w:rsidRPr="004F6E4E">
        <w:rPr>
          <w:rStyle w:val="StyleUnderline"/>
        </w:rPr>
        <w:t>80 percent of Republicans praise Trump, 52 percent said they strongly approved</w:t>
      </w:r>
      <w:r w:rsidRPr="004F6E4E">
        <w:rPr>
          <w:sz w:val="16"/>
        </w:rPr>
        <w:t xml:space="preserve"> of job he's doing, </w:t>
      </w:r>
      <w:r w:rsidRPr="004F6E4E">
        <w:rPr>
          <w:rStyle w:val="Emphasis"/>
        </w:rPr>
        <w:t>in spite of the investigations</w:t>
      </w:r>
      <w:r w:rsidRPr="004F6E4E">
        <w:rPr>
          <w:sz w:val="16"/>
        </w:rPr>
        <w:t xml:space="preserve"> into his associates' conduct. </w:t>
      </w:r>
      <w:r w:rsidRPr="004F6E4E">
        <w:rPr>
          <w:rStyle w:val="StyleUnderline"/>
        </w:rPr>
        <w:t>Trump voters</w:t>
      </w:r>
      <w:r w:rsidRPr="004F6E4E">
        <w:rPr>
          <w:sz w:val="16"/>
        </w:rPr>
        <w:t xml:space="preserve"> similarly </w:t>
      </w:r>
      <w:r w:rsidRPr="004F6E4E">
        <w:rPr>
          <w:rStyle w:val="StyleUnderline"/>
        </w:rPr>
        <w:t>gave him an 89 percent approval rating</w:t>
      </w:r>
      <w:r w:rsidRPr="004F6E4E">
        <w:rPr>
          <w:sz w:val="16"/>
        </w:rPr>
        <w:t xml:space="preserve">. Democrats reliably said 85-9 that they were displeased with the Republican. </w:t>
      </w:r>
    </w:p>
    <w:p w14:paraId="53782406" w14:textId="77777777" w:rsidR="00196329" w:rsidRPr="004F6E4E" w:rsidRDefault="00196329" w:rsidP="00196329"/>
    <w:p w14:paraId="5662AAEB" w14:textId="74AFA0B4" w:rsidR="00AF3D7B" w:rsidRPr="004F6E4E" w:rsidRDefault="00AF3D7B" w:rsidP="00427A1A">
      <w:pPr>
        <w:pStyle w:val="Heading3"/>
      </w:pPr>
      <w:r w:rsidRPr="004F6E4E">
        <w:t>AT: Impeach Inev/Approval Low</w:t>
      </w:r>
    </w:p>
    <w:p w14:paraId="10B5195F" w14:textId="460DB897" w:rsidR="00AF3D7B" w:rsidRPr="004F6E4E" w:rsidRDefault="00AF3D7B" w:rsidP="00AF3D7B">
      <w:pPr>
        <w:pStyle w:val="Heading4"/>
      </w:pPr>
      <w:r w:rsidRPr="004F6E4E">
        <w:t xml:space="preserve">Support is still high with the base. </w:t>
      </w:r>
    </w:p>
    <w:p w14:paraId="1DB535C2" w14:textId="11E336C7" w:rsidR="00AF3D7B" w:rsidRPr="004F6E4E" w:rsidRDefault="00AF3D7B" w:rsidP="00AF3D7B">
      <w:r w:rsidRPr="004F6E4E">
        <w:rPr>
          <w:rStyle w:val="Style13ptBold"/>
        </w:rPr>
        <w:t>NBC 7/2</w:t>
      </w:r>
      <w:r w:rsidRPr="004F6E4E">
        <w:t xml:space="preserve"> </w:t>
      </w:r>
      <w:r w:rsidR="002F74BF" w:rsidRPr="004F6E4E">
        <w:t>–</w:t>
      </w:r>
      <w:r w:rsidRPr="004F6E4E">
        <w:t xml:space="preserve"> </w:t>
      </w:r>
      <w:r w:rsidR="002F74BF" w:rsidRPr="004F6E4E">
        <w:t>(</w:t>
      </w:r>
      <w:r w:rsidRPr="004F6E4E">
        <w:t>Polls on Trump Approval, Comey Firing Show Divided Nation, JUL 2 2017, http://www.nbcnews.com/card/polls-trump-approval-comey-firing-show-divided-nation-n779016</w:t>
      </w:r>
      <w:r w:rsidR="002F74BF" w:rsidRPr="004F6E4E">
        <w:t>)//a-berg</w:t>
      </w:r>
    </w:p>
    <w:p w14:paraId="540084EE" w14:textId="1E314329" w:rsidR="00AF3D7B" w:rsidRPr="004F6E4E" w:rsidRDefault="00AF3D7B" w:rsidP="00AF3D7B">
      <w:pPr>
        <w:rPr>
          <w:u w:val="single"/>
        </w:rPr>
      </w:pPr>
      <w:r w:rsidRPr="004F6E4E">
        <w:rPr>
          <w:rStyle w:val="StyleUnderline"/>
        </w:rPr>
        <w:t xml:space="preserve">Recent polls show </w:t>
      </w:r>
      <w:r w:rsidRPr="004F6E4E">
        <w:rPr>
          <w:sz w:val="16"/>
        </w:rPr>
        <w:t xml:space="preserve">little evidence that Trump has unified the nation. His approval ratings paint </w:t>
      </w:r>
      <w:r w:rsidRPr="004F6E4E">
        <w:rPr>
          <w:rStyle w:val="StyleUnderline"/>
        </w:rPr>
        <w:t xml:space="preserve">a deeply divided country: his base supports him </w:t>
      </w:r>
      <w:r w:rsidRPr="004F6E4E">
        <w:rPr>
          <w:rStyle w:val="Emphasis"/>
        </w:rPr>
        <w:t>fervently</w:t>
      </w:r>
      <w:r w:rsidRPr="004F6E4E">
        <w:rPr>
          <w:rStyle w:val="StyleUnderline"/>
        </w:rPr>
        <w:t>, while a historic high numbers of Americans disapprove of how he's doing.</w:t>
      </w:r>
      <w:r w:rsidR="00307D0E" w:rsidRPr="004F6E4E">
        <w:rPr>
          <w:u w:val="single"/>
        </w:rPr>
        <w:t xml:space="preserve"> </w:t>
      </w:r>
      <w:r w:rsidRPr="004F6E4E">
        <w:rPr>
          <w:rStyle w:val="StyleUnderline"/>
        </w:rPr>
        <w:t xml:space="preserve">According to the latest NBC </w:t>
      </w:r>
      <w:r w:rsidRPr="004F6E4E">
        <w:rPr>
          <w:sz w:val="16"/>
        </w:rPr>
        <w:t>News/</w:t>
      </w:r>
      <w:r w:rsidRPr="004F6E4E">
        <w:rPr>
          <w:rStyle w:val="StyleUnderline"/>
        </w:rPr>
        <w:t>Wall Street Journal poll</w:t>
      </w:r>
      <w:r w:rsidRPr="004F6E4E">
        <w:rPr>
          <w:sz w:val="16"/>
        </w:rPr>
        <w:t xml:space="preserve">, taken in late June, </w:t>
      </w:r>
      <w:r w:rsidRPr="004F6E4E">
        <w:rPr>
          <w:rStyle w:val="StyleUnderline"/>
        </w:rPr>
        <w:t xml:space="preserve">Trump’s overall job approval rating stands at 40 percent approve, 55 </w:t>
      </w:r>
      <w:r w:rsidRPr="004F6E4E">
        <w:rPr>
          <w:sz w:val="16"/>
        </w:rPr>
        <w:t xml:space="preserve">percent </w:t>
      </w:r>
      <w:r w:rsidRPr="004F6E4E">
        <w:rPr>
          <w:rStyle w:val="StyleUnderline"/>
        </w:rPr>
        <w:t>disapprove</w:t>
      </w:r>
      <w:r w:rsidRPr="004F6E4E">
        <w:rPr>
          <w:sz w:val="16"/>
        </w:rPr>
        <w:t xml:space="preserve">. A deep split emerges </w:t>
      </w:r>
      <w:r w:rsidRPr="004F6E4E">
        <w:rPr>
          <w:rStyle w:val="StyleUnderline"/>
        </w:rPr>
        <w:t xml:space="preserve">if you break the rating down by party: Democrats and independents give the president dismal marks, </w:t>
      </w:r>
      <w:r w:rsidRPr="004F6E4E">
        <w:rPr>
          <w:sz w:val="16"/>
        </w:rPr>
        <w:t xml:space="preserve">disapproving of the job he’s doing in the Oval Office by 90 percent and 63 percent, respectively. </w:t>
      </w:r>
      <w:r w:rsidRPr="004F6E4E">
        <w:rPr>
          <w:rStyle w:val="StyleUnderline"/>
        </w:rPr>
        <w:t xml:space="preserve">But Trump has seen </w:t>
      </w:r>
      <w:r w:rsidRPr="004F6E4E">
        <w:rPr>
          <w:rStyle w:val="Emphasis"/>
        </w:rPr>
        <w:t>no erosion of support from Republicans</w:t>
      </w:r>
      <w:r w:rsidRPr="004F6E4E">
        <w:rPr>
          <w:rStyle w:val="StyleUnderline"/>
        </w:rPr>
        <w:t xml:space="preserve">. His party affords him the same 82 percent approval rating </w:t>
      </w:r>
      <w:r w:rsidRPr="004F6E4E">
        <w:rPr>
          <w:sz w:val="16"/>
        </w:rPr>
        <w:t xml:space="preserve">in this latest survey </w:t>
      </w:r>
      <w:r w:rsidRPr="004F6E4E">
        <w:rPr>
          <w:rStyle w:val="StyleUnderline"/>
        </w:rPr>
        <w:t>that he enjoyed last month</w:t>
      </w:r>
      <w:r w:rsidRPr="004F6E4E">
        <w:rPr>
          <w:sz w:val="16"/>
        </w:rPr>
        <w:t xml:space="preserve">. </w:t>
      </w:r>
    </w:p>
    <w:p w14:paraId="3A41A632" w14:textId="56C81F39" w:rsidR="00427A1A" w:rsidRPr="004F6E4E" w:rsidRDefault="00427A1A" w:rsidP="00427A1A">
      <w:pPr>
        <w:pStyle w:val="Heading3"/>
      </w:pPr>
      <w:r w:rsidRPr="004F6E4E">
        <w:t xml:space="preserve">AT: </w:t>
      </w:r>
      <w:r w:rsidR="00304D98" w:rsidRPr="004F6E4E">
        <w:t>Agenda FAilure</w:t>
      </w:r>
    </w:p>
    <w:p w14:paraId="015E050E" w14:textId="676A298A" w:rsidR="00427A1A" w:rsidRPr="004F6E4E" w:rsidRDefault="00427A1A" w:rsidP="00427A1A">
      <w:pPr>
        <w:pStyle w:val="Heading4"/>
      </w:pPr>
      <w:r w:rsidRPr="004F6E4E">
        <w:t>Base blames Congress, not Trump, for shortcomings</w:t>
      </w:r>
    </w:p>
    <w:p w14:paraId="0EF49D7D" w14:textId="77777777" w:rsidR="00427A1A" w:rsidRPr="004F6E4E" w:rsidRDefault="00427A1A" w:rsidP="00427A1A">
      <w:r w:rsidRPr="004F6E4E">
        <w:rPr>
          <w:b/>
          <w:sz w:val="24"/>
        </w:rPr>
        <w:t>Herndon 5-1-17</w:t>
      </w:r>
      <w:r w:rsidRPr="004F6E4E">
        <w:rPr>
          <w:sz w:val="24"/>
        </w:rPr>
        <w:t xml:space="preserve"> </w:t>
      </w:r>
      <w:r w:rsidRPr="004F6E4E">
        <w:t>(Astead W. Herndon Globe Staff  April 01, 2017. "Trump’s Backers Want Their Lawmakers to Support His Agenda - The Boston Globe." BostonGlobe.com. N.p., 01 Apr. 2017. Web. 01 July 2017.HcJ)</w:t>
      </w:r>
    </w:p>
    <w:p w14:paraId="594A8F1D" w14:textId="6EC884CC" w:rsidR="00427A1A" w:rsidRPr="004F6E4E" w:rsidRDefault="00427A1A" w:rsidP="00427A1A">
      <w:pPr>
        <w:rPr>
          <w:sz w:val="16"/>
        </w:rPr>
      </w:pPr>
      <w:r w:rsidRPr="004F6E4E">
        <w:rPr>
          <w:sz w:val="16"/>
        </w:rPr>
        <w:t xml:space="preserve">JASPER, Tenn. — In a no-frills diner along Main Street, one of the few developed roads in this part of Marion County, Tenn., patrons come for the banana pudding but stay for the politics. Most days, the conversation is hyper-local, but on this balmy March afternoon, the topic of choice was the Republicans’ failure to “repeal and replace” the Affordable Care Act. “I was livid,” said Wanda Gentry, </w:t>
      </w:r>
      <w:r w:rsidRPr="004F6E4E">
        <w:rPr>
          <w:u w:val="single"/>
        </w:rPr>
        <w:t>a 75-year-old who said rising health care premiums are crippling her community. Did she blame President Trump, who made dumping the Affordable Care Act — “Obamacare’’ — a core promise of his 2016 campaign? Not at all</w:t>
      </w:r>
      <w:r w:rsidRPr="004F6E4E">
        <w:rPr>
          <w:sz w:val="16"/>
        </w:rPr>
        <w:t xml:space="preserve">. But Gentry and others are </w:t>
      </w:r>
      <w:r w:rsidRPr="004F6E4E">
        <w:rPr>
          <w:u w:val="single"/>
        </w:rPr>
        <w:t>deeply disappointed in their local congressman</w:t>
      </w:r>
      <w:r w:rsidRPr="004F6E4E">
        <w:rPr>
          <w:sz w:val="16"/>
        </w:rPr>
        <w:t xml:space="preserve"> — a member of the archconservative House Freedom Caucus, Republican Scott DesJarlais, who resisted the president’s intense lobbying and refused to back the health care bill. Gentry and other residents of this rural region, which supported Trump by 40 percentage points over Hillary Clinton, </w:t>
      </w:r>
      <w:r w:rsidRPr="004F6E4E">
        <w:rPr>
          <w:u w:val="single"/>
        </w:rPr>
        <w:t>said the new president is being thwarted by entrenched interests in Washington and, in particular, Congress</w:t>
      </w:r>
      <w:r w:rsidRPr="004F6E4E">
        <w:rPr>
          <w:sz w:val="16"/>
        </w:rPr>
        <w:t xml:space="preserve">. </w:t>
      </w:r>
      <w:r w:rsidRPr="004F6E4E">
        <w:rPr>
          <w:u w:val="single"/>
        </w:rPr>
        <w:t>Overwhelmingly, they said Trump is not to blame for the GOP’s inability to deliver</w:t>
      </w:r>
      <w:r w:rsidRPr="004F6E4E">
        <w:rPr>
          <w:sz w:val="16"/>
        </w:rPr>
        <w:t xml:space="preserve">. </w:t>
      </w:r>
      <w:r w:rsidRPr="004F6E4E">
        <w:rPr>
          <w:u w:val="single"/>
        </w:rPr>
        <w:t>“We got this young preacher a while back, and some of us said we have to raise him, get close to him and help him. And that’s what we need to do with the president — help him</w:t>
      </w:r>
      <w:r w:rsidRPr="004F6E4E">
        <w:rPr>
          <w:sz w:val="16"/>
        </w:rPr>
        <w:t xml:space="preserve">,” Gentry said. Since the health bill imploded March 24, Trump has directed his ire at members of the Freedom Caucus, blaming them for the failure. </w:t>
      </w:r>
      <w:r w:rsidRPr="004F6E4E">
        <w:rPr>
          <w:u w:val="single"/>
        </w:rPr>
        <w:t>The dispute captures the cross-currents roiling the far-right of the Republican Party</w:t>
      </w:r>
      <w:r w:rsidRPr="004F6E4E">
        <w:rPr>
          <w:sz w:val="16"/>
        </w:rPr>
        <w:t xml:space="preserve">. DesJarlais won election in the Tea Party wave of 2010. He is the sort of rabble-rousing, </w:t>
      </w:r>
      <w:r w:rsidRPr="004F6E4E">
        <w:rPr>
          <w:u w:val="single"/>
        </w:rPr>
        <w:t>anti-establishment Republican who has tapped into the populist anger bubbling in rural communities like Jasper, which</w:t>
      </w:r>
      <w:r w:rsidRPr="004F6E4E">
        <w:rPr>
          <w:sz w:val="16"/>
        </w:rPr>
        <w:t xml:space="preserve">, nestled near Tennessee’s Sequatchie Valley mountains, </w:t>
      </w:r>
      <w:r w:rsidRPr="004F6E4E">
        <w:rPr>
          <w:u w:val="single"/>
        </w:rPr>
        <w:t>is heavily populated by Trump’s core base of non-college-educated whites</w:t>
      </w:r>
      <w:r w:rsidRPr="004F6E4E">
        <w:rPr>
          <w:sz w:val="16"/>
        </w:rPr>
        <w:t>. But judging from interviews throughout the community over two days this week — in diners, barbershops, slaughterhouses, and flower shops — DesJarlais would not win a popularity contest against Trump. Though DesJarlais originally agreed to be interviewed for this article, he backed out on Thursday, the same day Trump began tweeting angrily at members of the Freedom Caucus. Some expressed strong disappointment in their representative, who rose to prominence while practicing medicine in Jasper. “</w:t>
      </w:r>
      <w:r w:rsidRPr="004F6E4E">
        <w:rPr>
          <w:u w:val="single"/>
        </w:rPr>
        <w:t>The Republicans need to stick together and get along with the president</w:t>
      </w:r>
      <w:r w:rsidRPr="004F6E4E">
        <w:rPr>
          <w:sz w:val="16"/>
        </w:rPr>
        <w:t xml:space="preserve">,” Gentry said. The Freedom Caucus “should have gone along with their leader and give him a chance. </w:t>
      </w:r>
      <w:r w:rsidRPr="004F6E4E">
        <w:rPr>
          <w:u w:val="single"/>
        </w:rPr>
        <w:t>I mean he just got in there</w:t>
      </w:r>
      <w:r w:rsidRPr="004F6E4E">
        <w:rPr>
          <w:sz w:val="16"/>
        </w:rPr>
        <w:t xml:space="preserve">!” From the infighting to </w:t>
      </w:r>
      <w:r w:rsidRPr="004F6E4E">
        <w:rPr>
          <w:u w:val="single"/>
        </w:rPr>
        <w:t>the ideological clashes between Trump’s populism and traditional small-government conservative principles, the president has upended the traditional order.</w:t>
      </w:r>
      <w:r w:rsidRPr="004F6E4E">
        <w:rPr>
          <w:sz w:val="16"/>
        </w:rPr>
        <w:t xml:space="preserve"> If doing so means taking on his fellow Republicans in Congress, the voters in rural Tennessee were all for it. “These politicians are making their career on being against things, instead of being proactive,” said William “Eddie” Berryhill, 67, who was speaking to Gentry at the diner. “This is why Donald Trump is up there, because [Congress] is causing more problems than they fix.” Berryhill, through mouthfuls of a hearty sandwich, said </w:t>
      </w:r>
      <w:r w:rsidRPr="004F6E4E">
        <w:rPr>
          <w:u w:val="single"/>
        </w:rPr>
        <w:t>maybe it was time to send Republicans “a message”</w:t>
      </w:r>
      <w:r w:rsidRPr="004F6E4E">
        <w:rPr>
          <w:sz w:val="16"/>
        </w:rPr>
        <w:t xml:space="preserve"> during the upcoming midterm elections. Repealing the Affordable Care Act, as some Freedom Caucus members have advocated, would leave many of the rural poor without insurance. Speaker Paul Ryan’s brainchild, the American Health Care Act, which Trump supported, would have put more pressure on the fragile Tennessee individual marketplace — without the current government subsidies. </w:t>
      </w:r>
      <w:r w:rsidRPr="004F6E4E">
        <w:rPr>
          <w:u w:val="single"/>
        </w:rPr>
        <w:t>To do nothing, and let the Affordable Care Act “explode,” as Trump has now proposed, could mean the government would stand pat as increasing premiums hobble working-class citizens</w:t>
      </w:r>
      <w:r w:rsidRPr="004F6E4E">
        <w:rPr>
          <w:sz w:val="16"/>
        </w:rPr>
        <w:t xml:space="preserve">. That would include people like Deb Hooper, a 64-year-old Trump voter and the owner of Deb’s Flower Shop in Jasper. “I </w:t>
      </w:r>
      <w:r w:rsidRPr="004F6E4E">
        <w:rPr>
          <w:u w:val="single"/>
        </w:rPr>
        <w:t>blame the Congress. They should have enough sense to fix this,”</w:t>
      </w:r>
      <w:r w:rsidRPr="004F6E4E">
        <w:rPr>
          <w:sz w:val="16"/>
        </w:rPr>
        <w:t xml:space="preserve"> Hooper said. “</w:t>
      </w:r>
      <w:r w:rsidRPr="004F6E4E">
        <w:rPr>
          <w:u w:val="single"/>
        </w:rPr>
        <w:t>They were sent there to ‘repeal and replace’ and they can’t do that. So I have no faith in any of them</w:t>
      </w:r>
      <w:r w:rsidRPr="004F6E4E">
        <w:rPr>
          <w:sz w:val="16"/>
        </w:rPr>
        <w:t xml:space="preserve">.” Hooper receives health insurance from the private marketplace created through the Affordable Care Act, but like many in Tennessee, she says her premiums have risen drastically in recent years. Behind the desk of her flower shop, Hooper expressed disappointment that the recently proposed overhaul did not pass, though she was unsure about the specifics of the legislation and felt it was rushed through the Congress without adequate debate. Several studies, including a nonpartisan analysis from the Congressional Budget Office, said the Republican health care legislation would cause 24 million people to lose insurance by 2026, with a disproportionate share of the losses falling on rural residents. But Hooper said since the status quo is simply unmanageable, she was willing to try something new. “I’m disappointed that they can’t seem to do anything,” Hooper said. “Whether they fix it, or repeal and replace it, it matters not. But they need to do something. It’s not working the way it is. It’s broken.” </w:t>
      </w:r>
      <w:r w:rsidRPr="004F6E4E">
        <w:rPr>
          <w:u w:val="single"/>
        </w:rPr>
        <w:t>She backed Trump’s proposal</w:t>
      </w:r>
      <w:r w:rsidRPr="004F6E4E">
        <w:rPr>
          <w:sz w:val="16"/>
        </w:rPr>
        <w:t xml:space="preserve"> to keep the Affordable Care Act in place until the insurance market “explodes,” </w:t>
      </w:r>
      <w:r w:rsidRPr="004F6E4E">
        <w:rPr>
          <w:u w:val="single"/>
        </w:rPr>
        <w:t>even though that would negatively affect people like her</w:t>
      </w:r>
      <w:r w:rsidRPr="004F6E4E">
        <w:rPr>
          <w:sz w:val="16"/>
        </w:rPr>
        <w:t xml:space="preserve">. “I get on Medicare in July,” Hooper said. “Hopefully it doesn’t happen before then.” Steven Gatlin, a 45-year-old who lost his job in January and lives outside Chattanooga, says he sees both sides of the health care debate. Since he and his wife have epilepsy, a preexisting condition, the law has afforded them stable insurance for the first time in his life. However, according to Gatlin, his skyrocketing premiums led him to vote for Trump anyway — even at the risk of losing his stable insurance. “My premiums have almost tripled,” he explained. On March 15, </w:t>
      </w:r>
      <w:r w:rsidRPr="004F6E4E">
        <w:rPr>
          <w:u w:val="single"/>
        </w:rPr>
        <w:t>Trump held a rally in Nashville</w:t>
      </w:r>
      <w:r w:rsidRPr="004F6E4E">
        <w:rPr>
          <w:sz w:val="16"/>
        </w:rPr>
        <w:t xml:space="preserve">, a two-hour drive north of Jasper, to drum up support for his health care overhaul. </w:t>
      </w:r>
      <w:r w:rsidRPr="004F6E4E">
        <w:rPr>
          <w:u w:val="single"/>
        </w:rPr>
        <w:t>He chose the state because of stories like those in Marion County,</w:t>
      </w:r>
      <w:r w:rsidRPr="004F6E4E">
        <w:rPr>
          <w:sz w:val="16"/>
        </w:rPr>
        <w:t xml:space="preserve"> which are not atypical for Tennessee. In recent years, the state has borne the brunt of the Affordable Care Act’s shortcomings, which culminated in Blue Cross Blue Shield pulling out of insurance marketplaces in Nashville, Memphis, and Knoxville last year, citing losses of $500 million. The state insurance regulator said Tennessee’s Affordable Care Act exchanges were “very near collapse.” “It’s a catastrophic situation,” Trump said of the state’s health insurance market during his Nashville trip two weeks ago. “The bill that I will ultimately sign will get rid of Obamacare and make health care better for you and your family.” The week after Trump’s rally, the bill imploded in the House. It would never reach his desk.</w:t>
      </w:r>
    </w:p>
    <w:p w14:paraId="1D9B7501" w14:textId="77777777" w:rsidR="00427A1A" w:rsidRPr="004F6E4E" w:rsidRDefault="00427A1A" w:rsidP="00427A1A">
      <w:pPr>
        <w:rPr>
          <w:sz w:val="16"/>
        </w:rPr>
      </w:pPr>
    </w:p>
    <w:p w14:paraId="5CA8989E" w14:textId="77777777" w:rsidR="008E3292" w:rsidRPr="004F6E4E" w:rsidRDefault="008E3292" w:rsidP="008E3292">
      <w:pPr>
        <w:pStyle w:val="Heading3"/>
      </w:pPr>
      <w:r w:rsidRPr="004F6E4E">
        <w:t>AT: Healthcare Kills Unity</w:t>
      </w:r>
    </w:p>
    <w:p w14:paraId="4AF3C2FC" w14:textId="77777777" w:rsidR="008E3292" w:rsidRPr="004F6E4E" w:rsidRDefault="008E3292" w:rsidP="008E3292"/>
    <w:p w14:paraId="048C125F" w14:textId="77777777" w:rsidR="008E3292" w:rsidRPr="004F6E4E" w:rsidRDefault="008E3292" w:rsidP="008E3292">
      <w:pPr>
        <w:pStyle w:val="Heading4"/>
      </w:pPr>
      <w:r w:rsidRPr="004F6E4E">
        <w:t xml:space="preserve">Doesn’t thump our link – EVEN IF there’s division, that’s just on the </w:t>
      </w:r>
      <w:r w:rsidRPr="004F6E4E">
        <w:rPr>
          <w:u w:val="single"/>
        </w:rPr>
        <w:t>normal agenda</w:t>
      </w:r>
      <w:r w:rsidRPr="004F6E4E">
        <w:t xml:space="preserve"> – if our DA was about infrastructure spending or another agenda item that would be relevant- our DA is about it being important for Trump to remain </w:t>
      </w:r>
      <w:r w:rsidRPr="004F6E4E">
        <w:rPr>
          <w:u w:val="single"/>
        </w:rPr>
        <w:t>a rubber stamp for the GoP</w:t>
      </w:r>
      <w:r w:rsidRPr="004F6E4E">
        <w:t>- if he loses that façade they’ll depose him and move on the Pence</w:t>
      </w:r>
    </w:p>
    <w:p w14:paraId="0CA96B4E" w14:textId="77777777" w:rsidR="008E3292" w:rsidRPr="004F6E4E" w:rsidRDefault="008E3292" w:rsidP="008E3292"/>
    <w:p w14:paraId="1E86386E" w14:textId="77777777" w:rsidR="00453FE6" w:rsidRDefault="00453FE6" w:rsidP="00453FE6">
      <w:pPr>
        <w:pStyle w:val="Heading4"/>
      </w:pPr>
      <w:r>
        <w:t>Healthcare proves GOP is still willing to support Trump – but his support is on the brink</w:t>
      </w:r>
    </w:p>
    <w:p w14:paraId="1E2F8E7B" w14:textId="77777777" w:rsidR="00453FE6" w:rsidRDefault="00453FE6" w:rsidP="00453FE6">
      <w:r>
        <w:rPr>
          <w:b/>
        </w:rPr>
        <w:t xml:space="preserve">Methis-Lilley 7/28 </w:t>
      </w:r>
      <w:r>
        <w:t>(Ben Mathis-Lilley, July 28, 2017, “</w:t>
      </w:r>
      <w:r w:rsidRPr="005E33FE">
        <w:t>Today’s Impeach-O-Meter: Maybe the Republicans Aren’t All As Craven As We Thought</w:t>
      </w:r>
      <w:r>
        <w:t xml:space="preserve">” Slate, </w:t>
      </w:r>
      <w:r w:rsidRPr="005E33FE">
        <w:t>http://www.slate.com/blogs/the_slatest/2017/07/28/trump_impeachment_chances_health_care_failure_edition.html</w:t>
      </w:r>
    </w:p>
    <w:p w14:paraId="2179D934" w14:textId="77777777" w:rsidR="00453FE6" w:rsidRPr="0077167E" w:rsidRDefault="00453FE6" w:rsidP="00453FE6">
      <w:pPr>
        <w:rPr>
          <w:sz w:val="14"/>
        </w:rPr>
      </w:pPr>
      <w:r w:rsidRPr="0077167E">
        <w:rPr>
          <w:sz w:val="14"/>
        </w:rPr>
        <w:t xml:space="preserve">Let's get some caveats out of the way: </w:t>
      </w:r>
      <w:r w:rsidRPr="00574B82">
        <w:rPr>
          <w:rStyle w:val="StyleUnderline"/>
        </w:rPr>
        <w:t>The fact that 49 Republican senators supported the "skinny repeal" health care bill</w:t>
      </w:r>
      <w:r w:rsidRPr="0077167E">
        <w:rPr>
          <w:sz w:val="14"/>
        </w:rPr>
        <w:t>—which was written in private, released just hours before it was voted on, denounced as "toxic" by the American Medical Association, and described as "horrible" and "a disaster" by one of the people who voted for it—</w:t>
      </w:r>
      <w:r w:rsidRPr="00574B82">
        <w:rPr>
          <w:rStyle w:val="StyleUnderline"/>
        </w:rPr>
        <w:t>is an abominable act of tribal loyalty to Donald Trump</w:t>
      </w:r>
      <w:r w:rsidRPr="0077167E">
        <w:rPr>
          <w:sz w:val="14"/>
        </w:rPr>
        <w:t xml:space="preserve">'s petulant insistence that Obamacare be dismantled simply because it involves the name "Obama." </w:t>
      </w:r>
      <w:r w:rsidRPr="00574B82">
        <w:rPr>
          <w:rStyle w:val="StyleUnderline"/>
        </w:rPr>
        <w:t>Donald Trump's approval rating is still holding steady at about 39 percent. That's not good, but it means a big majority of Republican voters still support him</w:t>
      </w:r>
      <w:r w:rsidRPr="0077167E">
        <w:rPr>
          <w:sz w:val="14"/>
        </w:rPr>
        <w:t xml:space="preserve">. Democrats and other critics who complain that Republicans are treating Trump with too much deference are not exactly wrong. Nevertheless, as the New York Times' David Leonhardt and the Washington Post's 202 newsletter have observed this week, </w:t>
      </w:r>
      <w:r w:rsidRPr="00574B82">
        <w:rPr>
          <w:rStyle w:val="StyleUnderline"/>
        </w:rPr>
        <w:t>Trump's standing within his own party is actually pretty weak</w:t>
      </w:r>
      <w:r w:rsidRPr="0077167E">
        <w:rPr>
          <w:sz w:val="14"/>
        </w:rPr>
        <w:t xml:space="preserve"> by the standards of a typical president in his sixth month in office. To wit: </w:t>
      </w:r>
      <w:r w:rsidRPr="0077167E">
        <w:rPr>
          <w:rStyle w:val="StyleUnderline"/>
        </w:rPr>
        <w:t>He hasn't passed any major legislation yet</w:t>
      </w:r>
      <w:r w:rsidRPr="0077167E">
        <w:rPr>
          <w:sz w:val="14"/>
        </w:rPr>
        <w:t xml:space="preserve"> despite his party holding majorities in both chambers of Congress. Alaska Sen. Lisa Murkowski, Maine Sen. Susan Collins, and Arizona Sen. John McCain refused to vote for the Trump-backed "skinny repeal" plan despite public and private pressure from the administration—and despite the bill being referred to as "skinny" precisely because it was a (relatively) limited measure designed for the most part just to provide a "win" for the president. </w:t>
      </w:r>
      <w:r w:rsidRPr="0077167E">
        <w:rPr>
          <w:rStyle w:val="StyleUnderline"/>
        </w:rPr>
        <w:t>A number of Republican senators have complained about Trump's treatment of Attorney General Jeff Sessions</w:t>
      </w:r>
      <w:r w:rsidRPr="0077167E">
        <w:rPr>
          <w:sz w:val="14"/>
        </w:rPr>
        <w:t>, and—more meaningfully—Judiciary Committee Chairman Charles Grassley has said that he would not hold hearings on a hypothetical replacement for Sessions until next year. The House and Senate have both passed sanctions against Russia that, to paraphrase Slate's Joshua Keating, limit Trump's foreign-policy authority in part by making executive orders issued by Barack Obama into law. The sanctions bill passed both chambers by nearly unanimous margins. The Senate Intelligence Committee and Senate Judiciary Committee, led by Republican Sens. Richard Burr of North Carolina and Grassley, respectively, are both conducting what appear to be serious investigations into Russia-related issues. Obama and George W. Bush didn't have perfect records of success through six months in office. But they also hadn't seen their major legislative initiatives killed by their own party, and they weren't the subject of committee investigations led by their ostensible allies. With the defeat of "skinny repeal" bringing Trump's relative weakness into focus, let's raise this meter!</w:t>
      </w:r>
    </w:p>
    <w:p w14:paraId="44827691" w14:textId="781E7F55" w:rsidR="008E3292" w:rsidRPr="004F6E4E" w:rsidRDefault="008E3292" w:rsidP="008E3292"/>
    <w:p w14:paraId="4507D67E" w14:textId="3EC50060" w:rsidR="00F35343" w:rsidRPr="004F6E4E" w:rsidRDefault="00F35343" w:rsidP="00F35343">
      <w:pPr>
        <w:pStyle w:val="Heading4"/>
      </w:pPr>
      <w:r w:rsidRPr="004F6E4E">
        <w:t xml:space="preserve">His base doesn’t care about healthcare – economic issues like the plan are comparatively more important </w:t>
      </w:r>
    </w:p>
    <w:p w14:paraId="166EF84D" w14:textId="4430063C" w:rsidR="00F35343" w:rsidRPr="004F6E4E" w:rsidRDefault="00F35343" w:rsidP="008E3292">
      <w:r w:rsidRPr="004F6E4E">
        <w:rPr>
          <w:rStyle w:val="Style13ptBold"/>
        </w:rPr>
        <w:t>Harwood 6/23</w:t>
      </w:r>
      <w:r w:rsidRPr="004F6E4E">
        <w:t xml:space="preserve"> – </w:t>
      </w:r>
      <w:r w:rsidR="002F74BF" w:rsidRPr="004F6E4E">
        <w:t>(</w:t>
      </w:r>
      <w:r w:rsidRPr="004F6E4E">
        <w:t>John Harwood, CNBC Editor at Large, “Trump's core voters could suffer most under GOP health bill, but they may not punish him for it,” 6/23/17, http://www.cnbc.com/2017/06/23/trump-base-will-likely-stick-with-him-if-unpopular-gop-health-care-bill-passes.html</w:t>
      </w:r>
      <w:r w:rsidR="002F74BF" w:rsidRPr="004F6E4E">
        <w:t>)//a-berg</w:t>
      </w:r>
    </w:p>
    <w:p w14:paraId="765A54CF" w14:textId="07FC8082" w:rsidR="00F35343" w:rsidRPr="004F6E4E" w:rsidRDefault="00F35343" w:rsidP="008E3292">
      <w:pPr>
        <w:rPr>
          <w:rStyle w:val="StyleUnderline"/>
        </w:rPr>
      </w:pPr>
      <w:r w:rsidRPr="004F6E4E">
        <w:rPr>
          <w:rStyle w:val="StyleUnderline"/>
        </w:rPr>
        <w:t>The Senate health-care bill</w:t>
      </w:r>
      <w:r w:rsidRPr="004F6E4E">
        <w:rPr>
          <w:sz w:val="16"/>
        </w:rPr>
        <w:t xml:space="preserve"> has sharpened the central political question surrounding the 2017 Republican agenda: Will the voters who made Donald Trump president rebel? Like the House health-care bill, the Senate version </w:t>
      </w:r>
      <w:r w:rsidRPr="004F6E4E">
        <w:rPr>
          <w:rStyle w:val="StyleUnderline"/>
        </w:rPr>
        <w:t>would roll back Obamacare</w:t>
      </w:r>
      <w:r w:rsidRPr="004F6E4E">
        <w:rPr>
          <w:sz w:val="16"/>
        </w:rPr>
        <w:t xml:space="preserve">'s expansion of insurance coverage under Medicaid. While cutting Obamacare's taxes on the rich, </w:t>
      </w:r>
      <w:r w:rsidRPr="004F6E4E">
        <w:rPr>
          <w:rStyle w:val="StyleUnderline"/>
        </w:rPr>
        <w:t>it would shrink</w:t>
      </w:r>
      <w:r w:rsidRPr="004F6E4E">
        <w:rPr>
          <w:sz w:val="16"/>
        </w:rPr>
        <w:t xml:space="preserve"> both </w:t>
      </w:r>
      <w:r w:rsidRPr="004F6E4E">
        <w:rPr>
          <w:rStyle w:val="StyleUnderline"/>
        </w:rPr>
        <w:t>subsidies and requirements on insurers for coverage</w:t>
      </w:r>
      <w:r w:rsidRPr="004F6E4E">
        <w:rPr>
          <w:sz w:val="16"/>
        </w:rPr>
        <w:t xml:space="preserve"> on exchange marketplaces, </w:t>
      </w:r>
      <w:r w:rsidRPr="004F6E4E">
        <w:rPr>
          <w:rStyle w:val="StyleUnderline"/>
        </w:rPr>
        <w:t>leaving many</w:t>
      </w:r>
      <w:r w:rsidRPr="004F6E4E">
        <w:rPr>
          <w:sz w:val="16"/>
        </w:rPr>
        <w:t xml:space="preserve"> beneficiaries </w:t>
      </w:r>
      <w:r w:rsidRPr="004F6E4E">
        <w:rPr>
          <w:rStyle w:val="StyleUnderline"/>
        </w:rPr>
        <w:t>with skimpier protection</w:t>
      </w:r>
      <w:r w:rsidRPr="004F6E4E">
        <w:rPr>
          <w:sz w:val="16"/>
        </w:rPr>
        <w:t xml:space="preserve"> and higher deductibles. </w:t>
      </w:r>
      <w:r w:rsidRPr="004F6E4E">
        <w:rPr>
          <w:rStyle w:val="StyleUnderline"/>
        </w:rPr>
        <w:t>Those changes threaten financial hardship for the very constituency that won Trump the</w:t>
      </w:r>
      <w:r w:rsidRPr="004F6E4E">
        <w:rPr>
          <w:sz w:val="16"/>
        </w:rPr>
        <w:t xml:space="preserve"> 2016 Republican </w:t>
      </w:r>
      <w:r w:rsidRPr="004F6E4E">
        <w:rPr>
          <w:rStyle w:val="StyleUnderline"/>
        </w:rPr>
        <w:t>nomination and tipped the electoral votes</w:t>
      </w:r>
      <w:r w:rsidRPr="004F6E4E">
        <w:rPr>
          <w:sz w:val="16"/>
        </w:rPr>
        <w:t xml:space="preserve"> that put him in the White House. They violate his explicit pledges to protect Medicaid from cuts and reduce their out of pocket expenses for health care. </w:t>
      </w:r>
      <w:r w:rsidRPr="004F6E4E">
        <w:rPr>
          <w:rStyle w:val="StyleUnderline"/>
        </w:rPr>
        <w:t>Yet that doesn't mean those voters will lash out if Congress enacts the cuts and Trump signs them</w:t>
      </w:r>
      <w:r w:rsidRPr="004F6E4E">
        <w:rPr>
          <w:sz w:val="16"/>
        </w:rPr>
        <w:t>. As an in</w:t>
      </w:r>
      <w:r w:rsidRPr="004F6E4E">
        <w:rPr>
          <w:rStyle w:val="StyleUnderline"/>
        </w:rPr>
        <w:t>-depth recent examination of the president's supporters shows</w:t>
      </w:r>
      <w:r w:rsidRPr="004F6E4E">
        <w:rPr>
          <w:sz w:val="16"/>
        </w:rPr>
        <w:t xml:space="preserve">, </w:t>
      </w:r>
      <w:r w:rsidRPr="004F6E4E">
        <w:rPr>
          <w:rStyle w:val="StyleUnderline"/>
        </w:rPr>
        <w:t>they backed him for different reasons.</w:t>
      </w:r>
      <w:r w:rsidRPr="004F6E4E">
        <w:rPr>
          <w:sz w:val="16"/>
        </w:rPr>
        <w:t xml:space="preserve"> A broad-based group of analysts conducted the study with support from the Democracy Fund. Emily Ekins of the libertarian Cato Institute identified five distinct groups of Trump voters. Most of them are consistent Republicans. The least loyal Republican group, which formed the core of Trump's support for the nomination from the beginning, is what Ekins calls "American Preservationists." She described this segment – about 20 percent of Trump backers overall – as having relatively low levels of income and formal education. They are the most likely Republican group to be on Medicaid and to be disabled. </w:t>
      </w:r>
      <w:r w:rsidRPr="004F6E4E">
        <w:rPr>
          <w:rStyle w:val="StyleUnderline"/>
        </w:rPr>
        <w:t>These voters lean left on economic issues such as trade, income inequality, anger at Wall Street and support for federal entitlement programs. For those reasons, Trump's rhetoric about protecting entitlement programs and raising taxes on the rich offered a natural fit.</w:t>
      </w:r>
    </w:p>
    <w:p w14:paraId="4EEBEC3A" w14:textId="4BD253F2" w:rsidR="00F35343" w:rsidRPr="004F6E4E" w:rsidRDefault="00F35343" w:rsidP="008E3292"/>
    <w:p w14:paraId="5EEB53D0" w14:textId="77777777" w:rsidR="00F35343" w:rsidRPr="004F6E4E" w:rsidRDefault="00F35343" w:rsidP="008E3292"/>
    <w:p w14:paraId="5C0B63AD" w14:textId="77777777" w:rsidR="008E3292" w:rsidRPr="004F6E4E" w:rsidRDefault="008E3292" w:rsidP="008E3292">
      <w:pPr>
        <w:pStyle w:val="Heading4"/>
      </w:pPr>
      <w:r w:rsidRPr="004F6E4E">
        <w:t xml:space="preserve">Trump </w:t>
      </w:r>
      <w:r w:rsidRPr="004F6E4E">
        <w:rPr>
          <w:u w:val="single"/>
        </w:rPr>
        <w:t>held the line</w:t>
      </w:r>
      <w:r w:rsidRPr="004F6E4E">
        <w:t xml:space="preserve"> on health care- he </w:t>
      </w:r>
      <w:r w:rsidRPr="004F6E4E">
        <w:rPr>
          <w:u w:val="single"/>
        </w:rPr>
        <w:t>acted as a rubber stamp</w:t>
      </w:r>
      <w:r w:rsidRPr="004F6E4E">
        <w:t>- the GoP doesn’t want to dispose of him until he ruins his credibility as a rubber stamp</w:t>
      </w:r>
    </w:p>
    <w:p w14:paraId="3BFBDD3B" w14:textId="77777777" w:rsidR="008E3292" w:rsidRPr="004F6E4E" w:rsidRDefault="008E3292" w:rsidP="008E3292">
      <w:r w:rsidRPr="004F6E4E">
        <w:rPr>
          <w:rStyle w:val="Style13ptBold"/>
        </w:rPr>
        <w:t>Patterson 2/24/17</w:t>
      </w:r>
      <w:r w:rsidRPr="004F6E4E">
        <w:t xml:space="preserve"> </w:t>
      </w:r>
      <w:hyperlink r:id="rId24">
        <w:r w:rsidRPr="004F6E4E">
          <w:rPr>
            <w:rStyle w:val="Hyperlink"/>
          </w:rPr>
          <w:t>https://www.bostonglobe.com/opinion/editorials/2017/02/24/the-first-days-and-nights-president-trump/lz2Es0JWZEAp6DwjqZQ30N/story.html</w:t>
        </w:r>
      </w:hyperlink>
      <w:r w:rsidRPr="004F6E4E">
        <w:t xml:space="preserve"> Richard North Patterson’s column appears regularly in the Globe.</w:t>
      </w:r>
    </w:p>
    <w:p w14:paraId="4863042A" w14:textId="77777777" w:rsidR="008E3292" w:rsidRPr="004F6E4E" w:rsidRDefault="008E3292" w:rsidP="008E3292">
      <w:r w:rsidRPr="004F6E4E">
        <w:t xml:space="preserve">Excepting Senators McCain and Graham, </w:t>
      </w:r>
      <w:r w:rsidRPr="004F6E4E">
        <w:rPr>
          <w:rStyle w:val="StyleUnderline"/>
        </w:rPr>
        <w:t>congressional Republicans seem less concerned with investigating these questions than with stifling the leaks</w:t>
      </w:r>
      <w:r w:rsidRPr="004F6E4E">
        <w:t xml:space="preserve"> that exposed them. </w:t>
      </w:r>
      <w:r w:rsidRPr="004F6E4E">
        <w:rPr>
          <w:rStyle w:val="Emphasis"/>
        </w:rPr>
        <w:t>In return</w:t>
      </w:r>
      <w:r w:rsidRPr="004F6E4E">
        <w:rPr>
          <w:rStyle w:val="StyleUnderline"/>
        </w:rPr>
        <w:t xml:space="preserve"> for helping suppress the truth, they want Trump to </w:t>
      </w:r>
      <w:r w:rsidRPr="004F6E4E">
        <w:rPr>
          <w:rStyle w:val="Emphasis"/>
        </w:rPr>
        <w:t>sign off on their agenda</w:t>
      </w:r>
      <w:r w:rsidRPr="004F6E4E">
        <w:rPr>
          <w:rStyle w:val="StyleUnderline"/>
        </w:rPr>
        <w:t>:</w:t>
      </w:r>
      <w:r w:rsidRPr="004F6E4E">
        <w:t xml:space="preserve"> gutting Obamacare, entitlements, financial regulation, and consumer protection, while enacting tax cuts for the wealthy </w:t>
      </w:r>
      <w:r w:rsidRPr="004F6E4E">
        <w:rPr>
          <w:rStyle w:val="StyleUnderline"/>
        </w:rPr>
        <w:t xml:space="preserve">— contradicting much of what he promised his blue-collar base. </w:t>
      </w:r>
      <w:r w:rsidRPr="004F6E4E">
        <w:t>Thus do myopia and narcissism collude.</w:t>
      </w:r>
    </w:p>
    <w:p w14:paraId="19A39008" w14:textId="77777777" w:rsidR="008E3292" w:rsidRPr="004F6E4E" w:rsidRDefault="008E3292" w:rsidP="008E3292"/>
    <w:p w14:paraId="32D95567" w14:textId="77777777" w:rsidR="008E3292" w:rsidRPr="004F6E4E" w:rsidRDefault="008E3292" w:rsidP="008E3292"/>
    <w:p w14:paraId="56AE29BB" w14:textId="77777777" w:rsidR="008E3292" w:rsidRPr="004F6E4E" w:rsidRDefault="008E3292" w:rsidP="008E3292">
      <w:pPr>
        <w:pStyle w:val="Heading4"/>
      </w:pPr>
      <w:r w:rsidRPr="004F6E4E">
        <w:t xml:space="preserve">Here’s evidence that Trump </w:t>
      </w:r>
      <w:r w:rsidRPr="004F6E4E">
        <w:rPr>
          <w:u w:val="single"/>
        </w:rPr>
        <w:t>was a rubber stamp</w:t>
      </w:r>
      <w:r w:rsidRPr="004F6E4E">
        <w:t xml:space="preserve"> on health care – it doesn’t answer our link argument</w:t>
      </w:r>
    </w:p>
    <w:p w14:paraId="7283D88D" w14:textId="77777777" w:rsidR="008E3292" w:rsidRPr="004F6E4E" w:rsidRDefault="008E3292" w:rsidP="008E3292">
      <w:r w:rsidRPr="004F6E4E">
        <w:rPr>
          <w:rStyle w:val="Style13ptBold"/>
        </w:rPr>
        <w:t>Frann and Werner 3/17/17</w:t>
      </w:r>
      <w:r w:rsidRPr="004F6E4E">
        <w:t xml:space="preserve"> </w:t>
      </w:r>
      <w:hyperlink r:id="rId25">
        <w:r w:rsidRPr="004F6E4E">
          <w:rPr>
            <w:rStyle w:val="Hyperlink"/>
          </w:rPr>
          <w:t>http://www.chicagotribune.com/news/nationworld/politics/ct-trump-gop-health-care-bill-20170317-story.html</w:t>
        </w:r>
      </w:hyperlink>
      <w:r w:rsidRPr="004F6E4E">
        <w:t xml:space="preserve"> Alan Fram and Erica Werner Associated Press</w:t>
      </w:r>
    </w:p>
    <w:p w14:paraId="47178F76" w14:textId="77777777" w:rsidR="008E3292" w:rsidRPr="004F6E4E" w:rsidRDefault="008E3292" w:rsidP="008E3292">
      <w:r w:rsidRPr="004F6E4E">
        <w:t xml:space="preserve">President Donald </w:t>
      </w:r>
      <w:r w:rsidRPr="004F6E4E">
        <w:rPr>
          <w:rStyle w:val="StyleUnderline"/>
        </w:rPr>
        <w:t>Trump agreed to add fresh Medicaid curbs</w:t>
      </w:r>
      <w:r w:rsidRPr="004F6E4E">
        <w:t xml:space="preserve"> to the House Republican health care bill Friday, </w:t>
      </w:r>
      <w:r w:rsidRPr="004F6E4E">
        <w:rPr>
          <w:rStyle w:val="StyleUnderline"/>
        </w:rPr>
        <w:t>bolstering the measure with support from some conservative lawmakers</w:t>
      </w:r>
      <w:r w:rsidRPr="004F6E4E">
        <w:t xml:space="preserve"> but leaving its prospects wobbly. House leaders discussed other amendments calibrated to round up votes and scheduled a showdown vote Thursday.</w:t>
      </w:r>
    </w:p>
    <w:p w14:paraId="6DE76D9E" w14:textId="77777777" w:rsidR="008E3292" w:rsidRPr="004F6E4E" w:rsidRDefault="008E3292" w:rsidP="008E3292"/>
    <w:p w14:paraId="626538BD" w14:textId="77777777" w:rsidR="008E3292" w:rsidRPr="004F6E4E" w:rsidRDefault="008E3292" w:rsidP="008E3292">
      <w:r w:rsidRPr="004F6E4E">
        <w:t xml:space="preserve">"I </w:t>
      </w:r>
      <w:r w:rsidRPr="004F6E4E">
        <w:rPr>
          <w:rStyle w:val="StyleUnderline"/>
        </w:rPr>
        <w:t>just want to let the world know I am 100 percent in favor" of the measure, Trump said</w:t>
      </w:r>
      <w:r w:rsidRPr="004F6E4E">
        <w:t xml:space="preserve"> at the White House after meeting around a dozen House lawmakers and shaking hands on revisions. "We're going to have a health care plan that's going to be second to none."</w:t>
      </w:r>
    </w:p>
    <w:p w14:paraId="603E8BB1" w14:textId="77777777" w:rsidR="008E3292" w:rsidRPr="004F6E4E" w:rsidRDefault="008E3292" w:rsidP="008E3292"/>
    <w:p w14:paraId="15E3B687" w14:textId="77777777" w:rsidR="008E3292" w:rsidRPr="004F6E4E" w:rsidRDefault="008E3292" w:rsidP="008E3292">
      <w:pPr>
        <w:pStyle w:val="Heading4"/>
      </w:pPr>
      <w:r w:rsidRPr="004F6E4E">
        <w:t>Silver lining – preserves pol cap and the base sticks with him</w:t>
      </w:r>
    </w:p>
    <w:p w14:paraId="5BDE1313" w14:textId="77777777" w:rsidR="008E3292" w:rsidRPr="004F6E4E" w:rsidRDefault="008E3292" w:rsidP="008E3292">
      <w:r w:rsidRPr="004F6E4E">
        <w:rPr>
          <w:rStyle w:val="Style13ptBold"/>
        </w:rPr>
        <w:t>Long Island News 3/24/17</w:t>
      </w:r>
      <w:r w:rsidRPr="004F6E4E">
        <w:t xml:space="preserve"> http://longisland.news12.com/news/failure-of-gop-health-bill-may-take-toll-on-trump-administration-1.13313679#</w:t>
      </w:r>
    </w:p>
    <w:p w14:paraId="718EA0AB" w14:textId="77777777" w:rsidR="008E3292" w:rsidRPr="004F6E4E" w:rsidRDefault="008E3292" w:rsidP="008E3292">
      <w:pPr>
        <w:rPr>
          <w:rStyle w:val="StyleUnderline"/>
        </w:rPr>
      </w:pPr>
      <w:r w:rsidRPr="004F6E4E">
        <w:t xml:space="preserve">Hofstra political analyst Larry Levy says </w:t>
      </w:r>
      <w:r w:rsidRPr="004F6E4E">
        <w:rPr>
          <w:rStyle w:val="StyleUnderline"/>
        </w:rPr>
        <w:t>the bill's failure may even present a silver lining for the president.</w:t>
      </w:r>
    </w:p>
    <w:p w14:paraId="07B6C3B3" w14:textId="77777777" w:rsidR="008E3292" w:rsidRPr="004F6E4E" w:rsidRDefault="008E3292" w:rsidP="008E3292">
      <w:r w:rsidRPr="004F6E4E">
        <w:t xml:space="preserve">"I think </w:t>
      </w:r>
      <w:r w:rsidRPr="004F6E4E">
        <w:rPr>
          <w:rStyle w:val="StyleUnderline"/>
        </w:rPr>
        <w:t>he's probably better off with this thing not passing, and then he can try to make some deals on other things that people care about,"</w:t>
      </w:r>
      <w:r w:rsidRPr="004F6E4E">
        <w:t xml:space="preserve"> says Levy.</w:t>
      </w:r>
    </w:p>
    <w:p w14:paraId="097E5C02" w14:textId="77777777" w:rsidR="008E3292" w:rsidRPr="004F6E4E" w:rsidRDefault="008E3292" w:rsidP="008E3292">
      <w:pPr>
        <w:rPr>
          <w:rStyle w:val="Emphasis"/>
        </w:rPr>
      </w:pPr>
      <w:r w:rsidRPr="004F6E4E">
        <w:t xml:space="preserve">While many </w:t>
      </w:r>
      <w:r w:rsidRPr="004F6E4E">
        <w:rPr>
          <w:rStyle w:val="Emphasis"/>
        </w:rPr>
        <w:t>Trump supporters</w:t>
      </w:r>
      <w:r w:rsidRPr="004F6E4E">
        <w:t xml:space="preserve"> say they do think that the president may have learned a thing or two about how Washington works during this ordeal, </w:t>
      </w:r>
      <w:r w:rsidRPr="004F6E4E">
        <w:rPr>
          <w:rStyle w:val="Emphasis"/>
        </w:rPr>
        <w:t>they don't blame him for the current situation.</w:t>
      </w:r>
    </w:p>
    <w:p w14:paraId="4F9C721F" w14:textId="77777777" w:rsidR="008E3292" w:rsidRPr="004F6E4E" w:rsidRDefault="008E3292" w:rsidP="008E3292">
      <w:r w:rsidRPr="004F6E4E">
        <w:t xml:space="preserve">"I think </w:t>
      </w:r>
      <w:r w:rsidRPr="004F6E4E">
        <w:rPr>
          <w:rStyle w:val="StyleUnderline"/>
        </w:rPr>
        <w:t xml:space="preserve">he'll be able to turn it around and blame someone else. </w:t>
      </w:r>
      <w:r w:rsidRPr="004F6E4E">
        <w:rPr>
          <w:rStyle w:val="Emphasis"/>
        </w:rPr>
        <w:t>They weren't doing their job</w:t>
      </w:r>
      <w:r w:rsidRPr="004F6E4E">
        <w:t>," says Pat Bowles, of Massapequa.</w:t>
      </w:r>
    </w:p>
    <w:p w14:paraId="3FD2EE59" w14:textId="77777777" w:rsidR="008E3292" w:rsidRPr="004F6E4E" w:rsidRDefault="008E3292" w:rsidP="008E3292"/>
    <w:p w14:paraId="1A0E9311" w14:textId="77777777" w:rsidR="008E3292" w:rsidRPr="004F6E4E" w:rsidRDefault="008E3292" w:rsidP="008E3292">
      <w:pPr>
        <w:pStyle w:val="Heading4"/>
      </w:pPr>
      <w:r w:rsidRPr="004F6E4E">
        <w:t>HC fail is a blessing in disguise</w:t>
      </w:r>
    </w:p>
    <w:p w14:paraId="3C2CB8A3" w14:textId="77777777" w:rsidR="008E3292" w:rsidRPr="004F6E4E" w:rsidRDefault="008E3292" w:rsidP="008E3292">
      <w:r w:rsidRPr="004F6E4E">
        <w:rPr>
          <w:rStyle w:val="Style13ptBold"/>
        </w:rPr>
        <w:t>Smith 3/25/17</w:t>
      </w:r>
      <w:r w:rsidRPr="004F6E4E">
        <w:t xml:space="preserve"> </w:t>
      </w:r>
      <w:hyperlink r:id="rId26">
        <w:r w:rsidRPr="004F6E4E">
          <w:rPr>
            <w:rStyle w:val="Hyperlink"/>
          </w:rPr>
          <w:t>https://www.theguardian.com/us-news/2017/mar/25/donald-trump-healthcare-deal-republicans-obamacare</w:t>
        </w:r>
      </w:hyperlink>
      <w:r w:rsidRPr="004F6E4E">
        <w:t xml:space="preserve"> David Smith is the Guardian's Washington correspondent</w:t>
      </w:r>
    </w:p>
    <w:p w14:paraId="1AB4074E" w14:textId="77777777" w:rsidR="008E3292" w:rsidRPr="004F6E4E" w:rsidRDefault="008E3292" w:rsidP="008E3292">
      <w:pPr>
        <w:rPr>
          <w:rStyle w:val="StyleUnderline"/>
        </w:rPr>
      </w:pPr>
      <w:r w:rsidRPr="004F6E4E">
        <w:t xml:space="preserve">The Democrats may have been right about the merits of Obamacare, and the havoc that would have been wrought by “Trumpcare”. But </w:t>
      </w:r>
      <w:r w:rsidRPr="004F6E4E">
        <w:rPr>
          <w:rStyle w:val="StyleUnderline"/>
        </w:rPr>
        <w:t>Friday’s debacle may yet be a blessing in disguise for the president.</w:t>
      </w:r>
    </w:p>
    <w:p w14:paraId="0788F6C2" w14:textId="77777777" w:rsidR="008E3292" w:rsidRPr="004F6E4E" w:rsidRDefault="008E3292" w:rsidP="008E3292"/>
    <w:p w14:paraId="2C6F2587" w14:textId="77777777" w:rsidR="008E3292" w:rsidRPr="004F6E4E" w:rsidRDefault="008E3292" w:rsidP="008E3292">
      <w:pPr>
        <w:rPr>
          <w:rStyle w:val="StyleUnderline"/>
        </w:rPr>
      </w:pPr>
      <w:r w:rsidRPr="004F6E4E">
        <w:t xml:space="preserve">Bob Shrum, a Democratic consultant and politics professor at the University of Southern California, said: “The truth is </w:t>
      </w:r>
      <w:r w:rsidRPr="004F6E4E">
        <w:rPr>
          <w:rStyle w:val="StyleUnderline"/>
        </w:rPr>
        <w:t>it might have been worse for him had it passed because he would have faced a potentially devastating midterm election.</w:t>
      </w:r>
    </w:p>
    <w:p w14:paraId="3EFF7699" w14:textId="77777777" w:rsidR="008E3292" w:rsidRPr="004F6E4E" w:rsidRDefault="008E3292" w:rsidP="008E3292"/>
    <w:p w14:paraId="69759B27" w14:textId="77777777" w:rsidR="008E3292" w:rsidRPr="004F6E4E" w:rsidRDefault="008E3292" w:rsidP="008E3292">
      <w:pPr>
        <w:rPr>
          <w:rStyle w:val="StyleUnderline"/>
        </w:rPr>
      </w:pPr>
      <w:r w:rsidRPr="004F6E4E">
        <w:t xml:space="preserve">“It’s clear from what he said </w:t>
      </w:r>
      <w:r w:rsidRPr="004F6E4E">
        <w:rPr>
          <w:rStyle w:val="Emphasis"/>
        </w:rPr>
        <w:t>he was not that personally invested in this.</w:t>
      </w:r>
      <w:r w:rsidRPr="004F6E4E">
        <w:t xml:space="preserve"> He felt </w:t>
      </w:r>
      <w:r w:rsidRPr="004F6E4E">
        <w:rPr>
          <w:rStyle w:val="StyleUnderline"/>
        </w:rPr>
        <w:t>he was obligated to do it for the party</w:t>
      </w:r>
      <w:r w:rsidRPr="004F6E4E">
        <w:t xml:space="preserve">. I think his preference was to go first on taxes and maybe infrastructure. The way forward would be to </w:t>
      </w:r>
      <w:r w:rsidRPr="004F6E4E">
        <w:rPr>
          <w:rStyle w:val="StyleUnderline"/>
        </w:rPr>
        <w:t>push taxes and then take a leaf out of Ronald Reagan’s book and work with Democrats on infrastructure.”</w:t>
      </w:r>
    </w:p>
    <w:p w14:paraId="5FCE239F" w14:textId="77777777" w:rsidR="008E3292" w:rsidRPr="004F6E4E" w:rsidRDefault="008E3292" w:rsidP="008E3292">
      <w:pPr>
        <w:rPr>
          <w:rStyle w:val="StyleUnderline"/>
        </w:rPr>
      </w:pPr>
    </w:p>
    <w:p w14:paraId="02397FA7" w14:textId="77777777" w:rsidR="008E3292" w:rsidRPr="004F6E4E" w:rsidRDefault="008E3292" w:rsidP="008E3292">
      <w:pPr>
        <w:pStyle w:val="Heading4"/>
      </w:pPr>
      <w:r w:rsidRPr="004F6E4E">
        <w:t>Base still with trump – HC didn’t tank base support</w:t>
      </w:r>
    </w:p>
    <w:p w14:paraId="72E2EAED" w14:textId="77777777" w:rsidR="008E3292" w:rsidRPr="004F6E4E" w:rsidRDefault="008E3292" w:rsidP="008E3292">
      <w:r w:rsidRPr="004F6E4E">
        <w:rPr>
          <w:rStyle w:val="Style13ptBold"/>
        </w:rPr>
        <w:t>Bedard 3/24/17</w:t>
      </w:r>
      <w:r w:rsidRPr="004F6E4E">
        <w:t xml:space="preserve"> </w:t>
      </w:r>
      <w:hyperlink r:id="rId27">
        <w:r w:rsidRPr="004F6E4E">
          <w:rPr>
            <w:rStyle w:val="Hyperlink"/>
          </w:rPr>
          <w:t>http://www.washingtonexaminer.com/supporters-stick-with-trump-like-his-fights-scandals/article/2618325</w:t>
        </w:r>
      </w:hyperlink>
      <w:r w:rsidRPr="004F6E4E">
        <w:t xml:space="preserve"> Paul Bedard, the Washington Examiner's "Washington Secrets" columnist,</w:t>
      </w:r>
    </w:p>
    <w:p w14:paraId="065B8E53" w14:textId="77777777" w:rsidR="008E3292" w:rsidRPr="004F6E4E" w:rsidRDefault="008E3292" w:rsidP="008E3292">
      <w:pPr>
        <w:rPr>
          <w:rStyle w:val="StyleUnderline"/>
        </w:rPr>
      </w:pPr>
      <w:r w:rsidRPr="004F6E4E">
        <w:rPr>
          <w:rStyle w:val="StyleUnderline"/>
        </w:rPr>
        <w:t xml:space="preserve">Supporters stick with Trump, like his fights, 'scandals' </w:t>
      </w:r>
      <w:r w:rsidRPr="004F6E4E">
        <w:rPr>
          <w:sz w:val="16"/>
        </w:rPr>
        <w:t xml:space="preserve">The media and Democratic leaders have mocked President Trump as a "rookie" prone to stupid mistakes, pointless fights, and support-sapping insults, but new polling shows that </w:t>
      </w:r>
      <w:r w:rsidRPr="004F6E4E">
        <w:rPr>
          <w:rStyle w:val="Emphasis"/>
        </w:rPr>
        <w:t>his voters like</w:t>
      </w:r>
      <w:r w:rsidRPr="004F6E4E">
        <w:rPr>
          <w:rStyle w:val="StyleUnderline"/>
        </w:rPr>
        <w:t xml:space="preserve"> that he's stirring up Washington. </w:t>
      </w:r>
      <w:r w:rsidRPr="004F6E4E">
        <w:rPr>
          <w:sz w:val="16"/>
        </w:rPr>
        <w:t>And even better for Trump</w:t>
      </w:r>
      <w:r w:rsidRPr="004F6E4E">
        <w:rPr>
          <w:rStyle w:val="StyleUnderline"/>
        </w:rPr>
        <w:t xml:space="preserve">: The </w:t>
      </w:r>
      <w:r w:rsidRPr="004F6E4E">
        <w:rPr>
          <w:rStyle w:val="Emphasis"/>
        </w:rPr>
        <w:t>increased support from his base</w:t>
      </w:r>
      <w:r w:rsidRPr="004F6E4E">
        <w:rPr>
          <w:rStyle w:val="StyleUnderline"/>
        </w:rPr>
        <w:t xml:space="preserve"> in response to the left's attacks are helping to keep his overall approval rating fairly stable, near 50 percent. That will be tested</w:t>
      </w:r>
      <w:r w:rsidRPr="004F6E4E">
        <w:rPr>
          <w:sz w:val="16"/>
        </w:rPr>
        <w:t xml:space="preserve"> Friday if the House moves on Trump's demand that the vote </w:t>
      </w:r>
      <w:r w:rsidRPr="004F6E4E">
        <w:rPr>
          <w:rStyle w:val="StyleUnderline"/>
        </w:rPr>
        <w:t>on repealing Obamacare</w:t>
      </w:r>
      <w:r w:rsidRPr="004F6E4E">
        <w:rPr>
          <w:sz w:val="16"/>
        </w:rPr>
        <w:t xml:space="preserve"> even if the votes aren't there to OK the GOP plan. House Minority Leader Nancy Pelosi and some in the media have called Trump's dare a "rookie" mistake, but the </w:t>
      </w:r>
      <w:r w:rsidRPr="004F6E4E">
        <w:rPr>
          <w:rStyle w:val="StyleUnderline"/>
        </w:rPr>
        <w:t xml:space="preserve">new polling suggests that </w:t>
      </w:r>
      <w:r w:rsidRPr="004F6E4E">
        <w:rPr>
          <w:rStyle w:val="Emphasis"/>
        </w:rPr>
        <w:t xml:space="preserve">even in defeat </w:t>
      </w:r>
      <w:r w:rsidRPr="004F6E4E">
        <w:rPr>
          <w:rStyle w:val="StyleUnderline"/>
        </w:rPr>
        <w:t xml:space="preserve">the so-called </w:t>
      </w:r>
      <w:r w:rsidRPr="004F6E4E">
        <w:rPr>
          <w:rStyle w:val="Emphasis"/>
        </w:rPr>
        <w:t>"Trump Train"</w:t>
      </w:r>
      <w:r w:rsidRPr="004F6E4E">
        <w:rPr>
          <w:rStyle w:val="StyleUnderline"/>
        </w:rPr>
        <w:t xml:space="preserve"> will stick with him. </w:t>
      </w:r>
      <w:r w:rsidRPr="004F6E4E">
        <w:rPr>
          <w:sz w:val="16"/>
        </w:rPr>
        <w:t xml:space="preserve">The </w:t>
      </w:r>
      <w:r w:rsidRPr="004F6E4E">
        <w:rPr>
          <w:rStyle w:val="StyleUnderline"/>
        </w:rPr>
        <w:t>polling by Morning Consult tested the response of "Teflon Don" voters to several "scandals,"</w:t>
      </w:r>
      <w:r w:rsidRPr="004F6E4E">
        <w:rPr>
          <w:sz w:val="16"/>
        </w:rPr>
        <w:t xml:space="preserve"> like the fight over Inauguration crowd sizes to his tweet that the media is the enemy of American people. </w:t>
      </w:r>
      <w:r w:rsidRPr="004F6E4E">
        <w:rPr>
          <w:rStyle w:val="StyleUnderline"/>
        </w:rPr>
        <w:t xml:space="preserve">In all, </w:t>
      </w:r>
      <w:r w:rsidRPr="004F6E4E">
        <w:rPr>
          <w:rStyle w:val="Emphasis"/>
        </w:rPr>
        <w:t>his support among his base increased.</w:t>
      </w:r>
      <w:r w:rsidRPr="004F6E4E">
        <w:rPr>
          <w:rStyle w:val="StyleUnderline"/>
        </w:rPr>
        <w:t xml:space="preserve"> </w:t>
      </w:r>
      <w:r w:rsidRPr="004F6E4E">
        <w:rPr>
          <w:sz w:val="16"/>
        </w:rPr>
        <w:t xml:space="preserve">"On the whole, these scandals don't seem to be pulling down Trump's overall approval numbers. He has hovered around 50 percent after dropping a few points after the first executive order on immigration. It's also important to note that for about a 20 percent of voters, these scandals didn't change their opinion either way," said the analysis. Morning Consult, which worked with Politico on the survey, concluded: "So what does this mean? It's possible </w:t>
      </w:r>
      <w:r w:rsidRPr="004F6E4E">
        <w:rPr>
          <w:rStyle w:val="StyleUnderline"/>
        </w:rPr>
        <w:t xml:space="preserve">that the scandals tamp down on support in the moment, but the outrage of the day isn't yet driving </w:t>
      </w:r>
      <w:r w:rsidRPr="004F6E4E">
        <w:rPr>
          <w:rStyle w:val="Emphasis"/>
        </w:rPr>
        <w:t>public opinion</w:t>
      </w:r>
      <w:r w:rsidRPr="004F6E4E">
        <w:rPr>
          <w:sz w:val="16"/>
        </w:rPr>
        <w:t xml:space="preserve"> of the president. And if anything, </w:t>
      </w:r>
      <w:r w:rsidRPr="004F6E4E">
        <w:rPr>
          <w:rStyle w:val="StyleUnderline"/>
        </w:rPr>
        <w:t>it's making Trump's base like him even more."</w:t>
      </w:r>
    </w:p>
    <w:p w14:paraId="016FB2E4" w14:textId="77777777" w:rsidR="008E3292" w:rsidRPr="004F6E4E" w:rsidRDefault="008E3292" w:rsidP="008E3292">
      <w:pPr>
        <w:rPr>
          <w:rStyle w:val="StyleUnderline"/>
        </w:rPr>
      </w:pPr>
    </w:p>
    <w:p w14:paraId="352E72CD" w14:textId="77777777" w:rsidR="008E3292" w:rsidRPr="004F6E4E" w:rsidRDefault="008E3292" w:rsidP="008E3292">
      <w:pPr>
        <w:pStyle w:val="Heading4"/>
      </w:pPr>
      <w:r w:rsidRPr="004F6E4E">
        <w:t>Massive benefit to Trump with base – blame shifted to Ryan</w:t>
      </w:r>
    </w:p>
    <w:p w14:paraId="51F6EF20" w14:textId="77777777" w:rsidR="008E3292" w:rsidRPr="004F6E4E" w:rsidRDefault="008E3292" w:rsidP="008E3292">
      <w:r w:rsidRPr="004F6E4E">
        <w:rPr>
          <w:rStyle w:val="Style13ptBold"/>
        </w:rPr>
        <w:t>Calderone 3/24/17</w:t>
      </w:r>
      <w:r w:rsidRPr="004F6E4E">
        <w:t xml:space="preserve"> </w:t>
      </w:r>
      <w:hyperlink r:id="rId28">
        <w:r w:rsidRPr="004F6E4E">
          <w:rPr>
            <w:rStyle w:val="Hyperlink"/>
          </w:rPr>
          <w:t>http://www.huffingtonpost.com/entry/trump-paul-ryan-conservative-media_us_58d55e79e4b03692bea58d6f</w:t>
        </w:r>
      </w:hyperlink>
      <w:r w:rsidRPr="004F6E4E">
        <w:t xml:space="preserve"> Michael Calderone Senior Media Reporter, The Huffington Post</w:t>
      </w:r>
    </w:p>
    <w:p w14:paraId="09407D00" w14:textId="77777777" w:rsidR="008E3292" w:rsidRPr="004F6E4E" w:rsidRDefault="008E3292" w:rsidP="008E3292">
      <w:pPr>
        <w:rPr>
          <w:rStyle w:val="StyleUnderline"/>
        </w:rPr>
      </w:pPr>
      <w:r w:rsidRPr="004F6E4E">
        <w:rPr>
          <w:rStyle w:val="StyleUnderline"/>
        </w:rPr>
        <w:t xml:space="preserve">Pro-Trump Media Get Their Wish As The Health Care Bill Is Pulled </w:t>
      </w:r>
      <w:r w:rsidRPr="004F6E4E">
        <w:rPr>
          <w:sz w:val="16"/>
        </w:rPr>
        <w:t xml:space="preserve">And Speaker Paul Ryan gets all the blame. ust before 3 p.m. Friday, conservative radio host Laura Ingraham threw a request out into the Twitter ether: “#PullThe Bill.” She got her wish 39 minutes later as news broke that President Donald Trump and GOP House leaders had pulled the beleaguered health care bill after it became clear that enough conservative lawmakers opposed the legislation to sink its chances. Republican lawmakers who defy a Republican president’s wishes by opposing his first major piece of legislation might normally fear the wrath of conservative media calling for their heads in the next midterm elections. But those representatives who resisted Trump’s personal appeals to support the American Health Care Act shouldn’t fear any broadsides from the right, let alone the type of conservative media backlash that helped topple the House majority leader a few years back. That’s because several of the right’s most influential voices lined up against the bill, too. </w:t>
      </w:r>
      <w:r w:rsidRPr="004F6E4E">
        <w:rPr>
          <w:rStyle w:val="StyleUnderline"/>
        </w:rPr>
        <w:t>It’s not President Trump’s fault, conservative media said</w:t>
      </w:r>
      <w:r w:rsidRPr="004F6E4E">
        <w:rPr>
          <w:sz w:val="16"/>
        </w:rPr>
        <w:t xml:space="preserve">. Following Friday’s stunning legislative setback, some Republican lawmakers suggested that conservative media and prominent groups opposing the bill, like the Heritage Foundation and Club for Growth, didn’t influence their own positions. Still, the decision to go against Trump presumably went down easier knowing that doing so wouldn’t antagonize his fiercest defenders. And some lawmakers acknowledged that conservative media played a role in the outcome. Rep. Morgan Griffith (R-Va.), a House Freedom Caucus member who had planned to vote for the bill, said pushback from conservative media outlets, like Breitbart, “certainly didn’t help” the legislative process. “But I think they’ve electrified it,” Griffith added. “They did point out some legitimate flaws as well, some of which were able to be fixed. But on the other side of the coin, we need to get Obamacare repealed at some point and the question is can we do it now.” </w:t>
      </w:r>
      <w:r w:rsidRPr="004F6E4E">
        <w:rPr>
          <w:rStyle w:val="StyleUnderline"/>
        </w:rPr>
        <w:t>Breitbart News led the charge online and served as a key platform for Republican critics of the bill</w:t>
      </w:r>
      <w:r w:rsidRPr="004F6E4E">
        <w:rPr>
          <w:sz w:val="16"/>
        </w:rPr>
        <w:t xml:space="preserve"> that the site alternately dubbed “Obamacare Lite,” “Obamacare 2.0,” “RINO-Care,” and “RyanCare.” There was also a steady negative drumbeat on Breitbart’s Sirius radio show, with several lawmakers opposed to the bill making their case there. “This is worse than Obamacare,” Rep. Thomas Massie (R-Ky.) said Wednesday. On Friday morning, Rep. Mo Brooks (R-Ala.) declared that “Obamacare 2.0 is the largest Republican welfare program in the history of the Republican Party.” Much of the conservative opposition to the American Health Care Act ― which was projected to result in 24 million more uninsured Americans ― stemmed from its failure to eliminate an Obamacare provision guaranteeing coverage for “essential health benefits,” such as emergency services, prescription drugs, and pregnancy, newborn and maternity care. Republicans have argued that mandating such coverage drives up insurance premiums across the board. Breitbart and other media voices typically in Trump’s corner walked a fine line in opposing the White House’s stated goal of passing the health care bill while laying all the blame for the debacle on House Speaker Paul Ryan (R-Wis.). The influential Drudge Report, which had been largely sitting out the debate, more recently framed the health care fallout around Ryan’s missteps. Fox News host Sean Hannity and conservative provocateur Ann Coulter, two of the president’s biggest boosters, argued Thursday night on Fox News that the mess on Capitol Hill wasn’t the president’s fault. Coulter suggested to Fox News host Tucker Carlson that Trump was putting “Ryan’s priorities” ahead of those he had advocated for during the campaign. As a result, she vowed to “not hold the Emperor God Trump responsible for this Obamacare Lite bill.” Hannity later said that “President Trump was not served well by his party in the House of Representatives.” Ingraham, who was a candidate to become Trump’s White House press secretary, also dubbed the bill “RyanCare” and similarly suggested on Friday that Trump was poorly served by Congress. In 2016 @realdonaldtrump won the election by being bold. This healthcare bill wasn’t that—whoever told him it was didn’t serve him well. — Laura Ingraham (@IngrahamAngle) March 24, 2017 Conservative radio host Mark Levin, one Trump critic who eventually supported Trump’s candidacy, encouraged his own millions of listeners this week to call their members of Congress and urge them to vote against the bill. After it was pulled, Levin assigned blame to the Republican leadership in a post mentioning Ryan, but not Trump. Throughout the weeks-long pushback, politics and media watchers had most closely watched Breitbart News, given that the site was previously led by chief Trump strategist Steve Bannon and remains one of the president’s favorite news sources. </w:t>
      </w:r>
      <w:r w:rsidRPr="004F6E4E">
        <w:rPr>
          <w:rStyle w:val="StyleUnderline"/>
        </w:rPr>
        <w:t>Breitbart has long targeted Ryan</w:t>
      </w:r>
      <w:r w:rsidRPr="004F6E4E">
        <w:rPr>
          <w:sz w:val="16"/>
        </w:rPr>
        <w:t xml:space="preserve"> and others considered part of the Republican establishment. During his days as the site’s executive chairman, Bannon pushed for coverage to help drive Ryan out of the speaker’s office. So Breitbart’s recent attacks on the bill, and specifically on Ryan’s leadership, fueled suspicions in Washington that the old boss was still influencing its coverage or at a minimum sanctioning it. The site’s lead story on Friday morning suggested that Bannon was privately opposed to the bill and believed it was “written by the insurance industry,” according to an anonymous quote originally appearing in New York magazine. Hours later, Breitbart also raised eyebrows by posting a Democratic poll signaling little support for “Ryan’s healthcare bill.” The Breitbart stance most boisterously articulated by its chief Washington correspondent, Matthew Boyle, is that Ryan misled Trump on the health care bill and that the speaker’s behavior fits a pattern of not supporting Trump. Boyle recently published a never-before-heard recording of Ryan telling a group of House Republicans in October that he was “not going to defend Donald Trump — not now, not in the future.” Ryan’s remarks came after then-candidate Trump was caught on a 2005 recording boasting about groping women. On Friday’s Sirius show, Boyle said </w:t>
      </w:r>
      <w:r w:rsidRPr="004F6E4E">
        <w:rPr>
          <w:rStyle w:val="StyleUnderline"/>
        </w:rPr>
        <w:t xml:space="preserve">that failure to pass the bill would be “particularly embarrassing for Paul Ryan.” </w:t>
      </w:r>
      <w:r w:rsidRPr="004F6E4E">
        <w:rPr>
          <w:sz w:val="16"/>
        </w:rPr>
        <w:t xml:space="preserve">“It proves that he’s been misleading the president and doesn’t have the president’s best interests at heart,” Boyle said. If the bill failed, he said the question would be whether another member of the House “could better serve President Trump” as speaker. “I think there’s about anywhere from 15 to 20 different guys and gals in the House of Representatives who could be a better-off speaker than Paul Ryan,” Boyle said. Soon after the bill was pulled, Boyle followed up on that question in a story that was filled with anonymous critiques of Ryan and that claimed </w:t>
      </w:r>
      <w:r w:rsidRPr="004F6E4E">
        <w:rPr>
          <w:rStyle w:val="StyleUnderline"/>
        </w:rPr>
        <w:t>Republicans in Congress and the White House were “now openly discussing” replacing him as speaker.</w:t>
      </w:r>
    </w:p>
    <w:p w14:paraId="12F97739" w14:textId="77777777" w:rsidR="008E3292" w:rsidRPr="004F6E4E" w:rsidRDefault="008E3292" w:rsidP="008E3292"/>
    <w:p w14:paraId="08D12423" w14:textId="77777777" w:rsidR="00017300" w:rsidRPr="004F6E4E" w:rsidRDefault="00017300" w:rsidP="00017300"/>
    <w:p w14:paraId="49F2859F" w14:textId="4B404050" w:rsidR="00363BFB" w:rsidRPr="004F6E4E" w:rsidRDefault="008531E6" w:rsidP="00017300">
      <w:pPr>
        <w:pStyle w:val="Heading1"/>
      </w:pPr>
      <w:r w:rsidRPr="004F6E4E">
        <w:t>Links</w:t>
      </w:r>
    </w:p>
    <w:p w14:paraId="2CE3644C" w14:textId="77777777" w:rsidR="00A31D43" w:rsidRPr="004F6E4E" w:rsidRDefault="00A31D43" w:rsidP="00A31D43"/>
    <w:p w14:paraId="6A3A21AB" w14:textId="77777777" w:rsidR="00F35343" w:rsidRPr="004F6E4E" w:rsidRDefault="00F35343" w:rsidP="00F35343">
      <w:pPr>
        <w:pStyle w:val="Heading2"/>
      </w:pPr>
      <w:r w:rsidRPr="004F6E4E">
        <w:t>Generic Link</w:t>
      </w:r>
    </w:p>
    <w:p w14:paraId="532A826C" w14:textId="7331E0C8" w:rsidR="00F35343" w:rsidRPr="004F6E4E" w:rsidRDefault="00F35343" w:rsidP="00F35343"/>
    <w:p w14:paraId="5B894B12" w14:textId="60632BC5" w:rsidR="00D27AE1" w:rsidRPr="004F6E4E" w:rsidRDefault="00D27AE1" w:rsidP="00D27AE1">
      <w:pPr>
        <w:pStyle w:val="Heading3"/>
      </w:pPr>
      <w:r w:rsidRPr="004F6E4E">
        <w:t>2NC Link Wall</w:t>
      </w:r>
    </w:p>
    <w:p w14:paraId="57931F99" w14:textId="42301429" w:rsidR="00D27AE1" w:rsidRPr="004F6E4E" w:rsidRDefault="00D27AE1" w:rsidP="00D27AE1"/>
    <w:p w14:paraId="20DA5941" w14:textId="70B2C26A" w:rsidR="00F35343" w:rsidRPr="004F6E4E" w:rsidRDefault="00D27AE1" w:rsidP="00D27AE1">
      <w:pPr>
        <w:pStyle w:val="Heading4"/>
      </w:pPr>
      <w:r w:rsidRPr="004F6E4E">
        <w:t xml:space="preserve">The status quo is policy stability - </w:t>
      </w:r>
      <w:r w:rsidR="00F35343" w:rsidRPr="004F6E4E">
        <w:t xml:space="preserve">Trump promised and so far </w:t>
      </w:r>
      <w:r w:rsidRPr="004F6E4E">
        <w:t xml:space="preserve">has </w:t>
      </w:r>
      <w:r w:rsidR="00F35343" w:rsidRPr="004F6E4E">
        <w:t xml:space="preserve">delivered on limiting </w:t>
      </w:r>
      <w:r w:rsidRPr="004F6E4E">
        <w:t>federal involvement in education</w:t>
      </w:r>
      <w:r w:rsidR="00F35343" w:rsidRPr="004F6E4E">
        <w:t xml:space="preserve"> – plan messes up the balance</w:t>
      </w:r>
      <w:r w:rsidRPr="004F6E4E">
        <w:t xml:space="preserve"> and flips republican support.</w:t>
      </w:r>
    </w:p>
    <w:p w14:paraId="739EDB4A" w14:textId="77777777" w:rsidR="00F35343" w:rsidRPr="004F6E4E" w:rsidRDefault="00F35343" w:rsidP="00F35343">
      <w:pPr>
        <w:rPr>
          <w:b/>
          <w:sz w:val="24"/>
        </w:rPr>
      </w:pPr>
      <w:r w:rsidRPr="004F6E4E">
        <w:rPr>
          <w:b/>
        </w:rPr>
        <w:t xml:space="preserve">Superville 4/26 </w:t>
      </w:r>
      <w:r w:rsidRPr="004F6E4E">
        <w:t>(Superville, Darlene, AP reporter at USnews.com. "Trump Order Seeks to Limit Federal Role in K-12 Education."Usnews.com. Usnews.com, 26 Apr. 2017. Web. 1 July 2017, HcJ)</w:t>
      </w:r>
    </w:p>
    <w:p w14:paraId="304FAD6E" w14:textId="77777777" w:rsidR="00F35343" w:rsidRPr="004F6E4E" w:rsidRDefault="00F35343" w:rsidP="00F35343">
      <w:pPr>
        <w:rPr>
          <w:sz w:val="16"/>
        </w:rPr>
      </w:pPr>
      <w:r w:rsidRPr="004F6E4E">
        <w:rPr>
          <w:sz w:val="16"/>
        </w:rPr>
        <w:t xml:space="preserve">WASHINGTON (AP) — President Donald Trump signed an executive order Wednesday that aims to reduce the federal government's role in K-12 education. </w:t>
      </w:r>
      <w:r w:rsidRPr="004F6E4E">
        <w:rPr>
          <w:u w:val="single"/>
        </w:rPr>
        <w:t>Trump is giving</w:t>
      </w:r>
      <w:r w:rsidRPr="004F6E4E">
        <w:rPr>
          <w:sz w:val="16"/>
        </w:rPr>
        <w:t xml:space="preserve"> Education Secretary Betsy DeVos just short of a year — </w:t>
      </w:r>
      <w:r w:rsidRPr="004F6E4E">
        <w:rPr>
          <w:rStyle w:val="Emphasis"/>
        </w:rPr>
        <w:t>300 days</w:t>
      </w:r>
      <w:r w:rsidRPr="004F6E4E">
        <w:rPr>
          <w:u w:val="single"/>
        </w:rPr>
        <w:t xml:space="preserve"> — to </w:t>
      </w:r>
      <w:r w:rsidRPr="004F6E4E">
        <w:rPr>
          <w:rStyle w:val="Emphasis"/>
        </w:rPr>
        <w:t>identify</w:t>
      </w:r>
      <w:r w:rsidRPr="004F6E4E">
        <w:rPr>
          <w:u w:val="single"/>
        </w:rPr>
        <w:t xml:space="preserve"> areas where Washington has </w:t>
      </w:r>
      <w:r w:rsidRPr="004F6E4E">
        <w:rPr>
          <w:rStyle w:val="Emphasis"/>
        </w:rPr>
        <w:t>overstepped</w:t>
      </w:r>
      <w:r w:rsidRPr="004F6E4E">
        <w:rPr>
          <w:u w:val="single"/>
        </w:rPr>
        <w:t xml:space="preserve"> its legal authority in education</w:t>
      </w:r>
      <w:r w:rsidRPr="004F6E4E">
        <w:rPr>
          <w:sz w:val="16"/>
        </w:rPr>
        <w:t xml:space="preserve">, </w:t>
      </w:r>
      <w:r w:rsidRPr="004F6E4E">
        <w:rPr>
          <w:u w:val="single"/>
        </w:rPr>
        <w:t xml:space="preserve">and </w:t>
      </w:r>
      <w:r w:rsidRPr="004F6E4E">
        <w:rPr>
          <w:rStyle w:val="Emphasis"/>
        </w:rPr>
        <w:t>modify and repeal</w:t>
      </w:r>
      <w:r w:rsidRPr="004F6E4E">
        <w:rPr>
          <w:u w:val="single"/>
        </w:rPr>
        <w:t xml:space="preserve"> regulations and guidance</w:t>
      </w:r>
      <w:r w:rsidRPr="004F6E4E">
        <w:rPr>
          <w:sz w:val="16"/>
        </w:rPr>
        <w:t xml:space="preserve"> from her department, if necessary. A report will be returned to the White House and eventually made public, officials said. </w:t>
      </w:r>
      <w:r w:rsidRPr="004F6E4E">
        <w:rPr>
          <w:u w:val="single"/>
        </w:rPr>
        <w:t>Trump complained that the government over the years has forced states and schools to comply with "</w:t>
      </w:r>
      <w:r w:rsidRPr="004F6E4E">
        <w:rPr>
          <w:rStyle w:val="Emphasis"/>
        </w:rPr>
        <w:t>federal whims</w:t>
      </w:r>
      <w:r w:rsidRPr="004F6E4E">
        <w:rPr>
          <w:u w:val="single"/>
        </w:rPr>
        <w:t>."</w:t>
      </w:r>
      <w:r w:rsidRPr="004F6E4E">
        <w:rPr>
          <w:sz w:val="16"/>
        </w:rPr>
        <w:t xml:space="preserve"> He said the order will help restore local control over education. </w:t>
      </w:r>
      <w:r w:rsidRPr="004F6E4E">
        <w:rPr>
          <w:u w:val="single"/>
        </w:rPr>
        <w:t>"We know that local communities do it best and know it best," Trump said, surrounded by governors, members of Congress and teachers.</w:t>
      </w:r>
      <w:r w:rsidRPr="004F6E4E">
        <w:rPr>
          <w:sz w:val="16"/>
        </w:rPr>
        <w:t xml:space="preserve"> "The time has come to empower parents and teachers to make the decisions that help their students achieve success." </w:t>
      </w:r>
      <w:r w:rsidRPr="004F6E4E">
        <w:rPr>
          <w:rStyle w:val="Emphasis"/>
        </w:rPr>
        <w:t>Republicans have long chafed at federal government involvement in education</w:t>
      </w:r>
      <w:r w:rsidRPr="004F6E4E">
        <w:rPr>
          <w:u w:val="single"/>
        </w:rPr>
        <w:t>, asserting that states and local governments, school boards and parents are best positioned to decide what students learn. Antipathy toward the Education Department ramped up under Trump's predecessor, President Barack Obama</w:t>
      </w:r>
      <w:r w:rsidRPr="004F6E4E">
        <w:rPr>
          <w:sz w:val="16"/>
        </w:rPr>
        <w:t>, who offered states billions of dollars of federal money to help improve their schools in exchange for adopting certain academic standards. DeVos said time has shown that "</w:t>
      </w:r>
      <w:r w:rsidRPr="004F6E4E">
        <w:rPr>
          <w:rStyle w:val="Emphasis"/>
        </w:rPr>
        <w:t>one-size fits all policies</w:t>
      </w:r>
      <w:r w:rsidRPr="004F6E4E">
        <w:rPr>
          <w:u w:val="single"/>
        </w:rPr>
        <w:t xml:space="preserve"> and </w:t>
      </w:r>
      <w:r w:rsidRPr="004F6E4E">
        <w:rPr>
          <w:rStyle w:val="Emphasis"/>
        </w:rPr>
        <w:t>mandates</w:t>
      </w:r>
      <w:r w:rsidRPr="004F6E4E">
        <w:rPr>
          <w:u w:val="single"/>
        </w:rPr>
        <w:t xml:space="preserve"> from Washington simply don't work.</w:t>
      </w:r>
      <w:r w:rsidRPr="004F6E4E">
        <w:rPr>
          <w:sz w:val="16"/>
        </w:rPr>
        <w:t xml:space="preserve">" But Randi Weingarten, president of the American Federation of Teachers, the nation's second-largest teachers' union, said the review was unnecessary because a bipartisan education law enacted in late 2015 had already shifted power from the federal government to states. "This is a case of been there, done that," Weingarten said. She stressed that the law also contains key civil rights provisions that the federal government is obligated to uphold. The Center for Education Reform, which advocates for charter schools, said Trump's executive order will promote innovation and freedom. "Conducting such a review is part and parcel of ensuring that education innovation and opportunity are able to take root throughout our various education sectors," the organization said in a statement. "The connection between freedom and excellence is no secret." Later Wednesday, Trump honored teachers as he welcomed the National Teacher of the Year and state-level winners to the Oval Office. "There is nothing more important than being a teacher," he said. </w:t>
      </w:r>
      <w:r w:rsidRPr="004F6E4E">
        <w:rPr>
          <w:u w:val="single"/>
        </w:rPr>
        <w:t xml:space="preserve">Trump promised during the campaign to give state and local governments </w:t>
      </w:r>
      <w:r w:rsidRPr="004F6E4E">
        <w:rPr>
          <w:rStyle w:val="Emphasis"/>
        </w:rPr>
        <w:t>more control</w:t>
      </w:r>
      <w:r w:rsidRPr="004F6E4E">
        <w:rPr>
          <w:u w:val="single"/>
        </w:rPr>
        <w:t xml:space="preserve"> over education.</w:t>
      </w:r>
      <w:r w:rsidRPr="004F6E4E">
        <w:rPr>
          <w:sz w:val="16"/>
        </w:rPr>
        <w:t xml:space="preserve"> The executive order is one of several the president is signing this week as he seeks to notch accomplishments by Saturday, his 100th day in office.</w:t>
      </w:r>
    </w:p>
    <w:p w14:paraId="215D9B4E" w14:textId="14D954EC" w:rsidR="00F35343" w:rsidRPr="004F6E4E" w:rsidRDefault="00F35343" w:rsidP="00F35343"/>
    <w:p w14:paraId="1F1BC7CB" w14:textId="77777777" w:rsidR="00F35343" w:rsidRPr="004F6E4E" w:rsidRDefault="00F35343" w:rsidP="00F35343">
      <w:pPr>
        <w:pStyle w:val="Heading4"/>
      </w:pPr>
      <w:r w:rsidRPr="004F6E4E">
        <w:t>Expanding federal role in education decks base support for Trump – already on the brink b/c DeVos</w:t>
      </w:r>
    </w:p>
    <w:p w14:paraId="07CC8307" w14:textId="23362A10" w:rsidR="00F35343" w:rsidRPr="004F6E4E" w:rsidRDefault="00F35343" w:rsidP="00F35343">
      <w:r w:rsidRPr="004F6E4E">
        <w:rPr>
          <w:rStyle w:val="Style13ptBold"/>
        </w:rPr>
        <w:t>Berry 17</w:t>
      </w:r>
      <w:r w:rsidRPr="004F6E4E">
        <w:t xml:space="preserve"> – </w:t>
      </w:r>
      <w:r w:rsidR="002F74BF" w:rsidRPr="004F6E4E">
        <w:t>(</w:t>
      </w:r>
      <w:r w:rsidRPr="004F6E4E">
        <w:t>Susan, “Grassroots: Trump Education Appointees ‘Look Like Choices Under Jeb Bush Administration’” 30 Jan 2017, http://www.breitbart.com/big-government/2017/01/30/grassroots-trump-education-appointees-look-like-choices-under-jeb-bush-administration/</w:t>
      </w:r>
      <w:r w:rsidR="002F74BF" w:rsidRPr="004F6E4E">
        <w:t>)//a-berg</w:t>
      </w:r>
    </w:p>
    <w:p w14:paraId="4BCB5392" w14:textId="77777777" w:rsidR="00F35343" w:rsidRPr="004F6E4E" w:rsidRDefault="00F35343" w:rsidP="00F35343">
      <w:pPr>
        <w:rPr>
          <w:rStyle w:val="StyleUnderline"/>
        </w:rPr>
      </w:pPr>
      <w:r w:rsidRPr="004F6E4E">
        <w:rPr>
          <w:sz w:val="16"/>
        </w:rPr>
        <w:t xml:space="preserve">Indiana education activist Erin Tuttle says the nomination of Michigan school voucher supporter Betsy DeVos as department secretary and the cast of other Trump administration education staffers has turned out to be a “huge disappointment” to parent and citizen activists. These members of </w:t>
      </w:r>
      <w:r w:rsidRPr="004F6E4E">
        <w:rPr>
          <w:rStyle w:val="Emphasis"/>
        </w:rPr>
        <w:t>the Republican base voted for Donald Trump based on his promises to get the federal government out of education and back into the hands of local school districts and parents</w:t>
      </w:r>
      <w:r w:rsidRPr="004F6E4E">
        <w:rPr>
          <w:sz w:val="16"/>
        </w:rPr>
        <w:t xml:space="preserve">. Writing at Truth in American Education, Tuttle notes the pleas of </w:t>
      </w:r>
      <w:r w:rsidRPr="004F6E4E">
        <w:rPr>
          <w:rStyle w:val="StyleUnderline"/>
        </w:rPr>
        <w:t>the grassroots who put their faith in Trump “were not heard.”</w:t>
      </w:r>
      <w:r w:rsidRPr="004F6E4E">
        <w:rPr>
          <w:u w:val="single"/>
        </w:rPr>
        <w:t xml:space="preserve"> </w:t>
      </w:r>
      <w:r w:rsidRPr="004F6E4E">
        <w:rPr>
          <w:sz w:val="16"/>
        </w:rPr>
        <w:t xml:space="preserve">“A list of education staffers sworn in this past Friday indicates that the Department of Education (ED) will be aligned to DeVos’ agenda, not Trump’s,” she explains. “Even if DeVos is not confirmed, </w:t>
      </w:r>
      <w:r w:rsidRPr="004F6E4E">
        <w:rPr>
          <w:rStyle w:val="StyleUnderline"/>
        </w:rPr>
        <w:t>likeminded people will be controlling White House education policies.”</w:t>
      </w:r>
      <w:r w:rsidRPr="004F6E4E">
        <w:rPr>
          <w:u w:val="single"/>
        </w:rPr>
        <w:t xml:space="preserve"> </w:t>
      </w:r>
      <w:r w:rsidRPr="004F6E4E">
        <w:rPr>
          <w:rStyle w:val="StyleUnderline"/>
        </w:rPr>
        <w:t>Though</w:t>
      </w:r>
      <w:r w:rsidRPr="004F6E4E">
        <w:rPr>
          <w:sz w:val="16"/>
        </w:rPr>
        <w:t xml:space="preserve"> on the campaign trail </w:t>
      </w:r>
      <w:r w:rsidRPr="004F6E4E">
        <w:rPr>
          <w:rStyle w:val="StyleUnderline"/>
        </w:rPr>
        <w:t>Trump lambasted Jeb Bush for</w:t>
      </w:r>
      <w:r w:rsidRPr="004F6E4E">
        <w:rPr>
          <w:sz w:val="16"/>
        </w:rPr>
        <w:t xml:space="preserve"> his promotion of </w:t>
      </w:r>
      <w:r w:rsidRPr="004F6E4E">
        <w:rPr>
          <w:rStyle w:val="StyleUnderline"/>
        </w:rPr>
        <w:t>Common Core, it turns out Bush couldn’t be more “excited” that DeVos,</w:t>
      </w:r>
      <w:r w:rsidRPr="004F6E4E">
        <w:rPr>
          <w:sz w:val="16"/>
        </w:rPr>
        <w:t xml:space="preserve"> both a contributor to and board member of his Foundation for Excellence in Education (FEE), is Trump’s pick to run the federal education department. Somewhere toward the end of </w:t>
      </w:r>
      <w:r w:rsidRPr="004F6E4E">
        <w:rPr>
          <w:rStyle w:val="StyleUnderline"/>
        </w:rPr>
        <w:t>Trump’s</w:t>
      </w:r>
      <w:r w:rsidRPr="004F6E4E">
        <w:rPr>
          <w:sz w:val="16"/>
        </w:rPr>
        <w:t xml:space="preserve"> campaign, the candidate’s </w:t>
      </w:r>
      <w:r w:rsidRPr="004F6E4E">
        <w:rPr>
          <w:rStyle w:val="StyleUnderline"/>
        </w:rPr>
        <w:t>rhetoric changed from referring to Common Core as a “disaster,” and getting rid of the Department of Education, to school choice</w:t>
      </w:r>
      <w:r w:rsidRPr="004F6E4E">
        <w:rPr>
          <w:sz w:val="16"/>
        </w:rPr>
        <w:t xml:space="preserve">. And, </w:t>
      </w:r>
      <w:r w:rsidRPr="004F6E4E">
        <w:rPr>
          <w:rStyle w:val="StyleUnderline"/>
        </w:rPr>
        <w:t>while parents deciding their children’s education is a goal for the grassroots</w:t>
      </w:r>
      <w:r w:rsidRPr="004F6E4E">
        <w:rPr>
          <w:sz w:val="16"/>
        </w:rPr>
        <w:t xml:space="preserve">, DeVos’ statements about the topic indicate she is more concerned about parents choosing the actual physical location of their children’s school, but not the content of what they learn. Tuttle writes that while DeVos is still in the midst of being confirmed as secretary, many of the new staffers already on board at the education department have connections to Bush and even Bill Gates, the philanthropist who served as the main source of private funding for Common Core – which Barack Obama supported and funded in his 2009 stimulus bill. She explains: </w:t>
      </w:r>
      <w:r w:rsidRPr="004F6E4E">
        <w:rPr>
          <w:rStyle w:val="StyleUnderline"/>
        </w:rPr>
        <w:t>The grassroots are beginning to fear that Trump’s criticism of</w:t>
      </w:r>
      <w:r w:rsidRPr="004F6E4E">
        <w:rPr>
          <w:sz w:val="16"/>
        </w:rPr>
        <w:t xml:space="preserve"> Jeb’s support for </w:t>
      </w:r>
      <w:r w:rsidRPr="004F6E4E">
        <w:rPr>
          <w:rStyle w:val="StyleUnderline"/>
        </w:rPr>
        <w:t>Common Core was</w:t>
      </w:r>
      <w:r w:rsidRPr="004F6E4E">
        <w:rPr>
          <w:sz w:val="16"/>
        </w:rPr>
        <w:t xml:space="preserve"> all </w:t>
      </w:r>
      <w:r w:rsidRPr="004F6E4E">
        <w:rPr>
          <w:rStyle w:val="StyleUnderline"/>
        </w:rPr>
        <w:t>an act.</w:t>
      </w:r>
      <w:r w:rsidRPr="004F6E4E">
        <w:rPr>
          <w:sz w:val="16"/>
        </w:rPr>
        <w:t xml:space="preserve"> Why wouldn’t they? Jason Botel, executive director of the Maryland education advocacy group MarylandCAN (financed by Bill Gates), also joined the Trump administration as senior White House adviser for education. Like DeVos, he has a long history of supporting Common Core. Unlike DeVos, there is video to prove it. During a forum held by the Maryland Public Policy Institute in 2014, he stated that, not only was he “excited about Common Core,” but that he would “insist on it” as a tool to compare student data from state to state. Politico provides a list of new staffers in Trump’s education department. Acting education secretary Phil Rosenfelt says Tuttle, is “a career educrat who has worked as general counsel for the department for 40 years.” Rosenfelt “is considered to be the legal mastermind of No Child Left Behind’s Title 1 program, Race to the Top, and the Obama waiver program which forced states into adopting Common Core,” she adds. “As Arne Duncan’s chief of staff once commented, Rosenfelt’s “fingerprints are all over education law and the federal role of education in this country.” Also on board is Jim Manning, who worked in both the George W. Bush and Obama education departments and helped with the Trump transition team. Andrew Kossack, the former Indiana Department of Revenue commissioner and another former Jeb Bush foundation connection, is coming to work at the education department as well. “</w:t>
      </w:r>
      <w:r w:rsidRPr="004F6E4E">
        <w:rPr>
          <w:rStyle w:val="StyleUnderline"/>
        </w:rPr>
        <w:t>These people are not the change agents Trump promised,”</w:t>
      </w:r>
      <w:r w:rsidRPr="004F6E4E">
        <w:rPr>
          <w:sz w:val="16"/>
        </w:rPr>
        <w:t xml:space="preserve"> Tuttle writes. “Unless something changes, </w:t>
      </w:r>
      <w:r w:rsidRPr="004F6E4E">
        <w:rPr>
          <w:rStyle w:val="StyleUnderline"/>
        </w:rPr>
        <w:t>education policy under a Trump presidency isn’t going to be much different than Obama’s.”</w:t>
      </w:r>
    </w:p>
    <w:p w14:paraId="5251F270" w14:textId="77777777" w:rsidR="00F35343" w:rsidRPr="004F6E4E" w:rsidRDefault="00F35343" w:rsidP="00F35343"/>
    <w:p w14:paraId="2FDA106E" w14:textId="77777777" w:rsidR="00D27AE1" w:rsidRPr="004F6E4E" w:rsidRDefault="00D27AE1" w:rsidP="00D27AE1">
      <w:pPr>
        <w:pStyle w:val="Heading4"/>
      </w:pPr>
      <w:r w:rsidRPr="004F6E4E">
        <w:t xml:space="preserve">Federal intervention in education unpopular—conservatives hate it—plan is flip flop </w:t>
      </w:r>
    </w:p>
    <w:p w14:paraId="5BB523ED" w14:textId="77777777" w:rsidR="00D27AE1" w:rsidRPr="004F6E4E" w:rsidRDefault="00D27AE1" w:rsidP="00D27AE1">
      <w:r w:rsidRPr="004F6E4E">
        <w:rPr>
          <w:b/>
        </w:rPr>
        <w:t>KAMENETZ AND WESTERVELT 17</w:t>
      </w:r>
      <w:r w:rsidRPr="004F6E4E">
        <w:t xml:space="preserve">-*lead education blogger at npr, author of several books on education, **award winning journalist, education correspondent @ npr [Anya, Eric, KPCC Radio, </w:t>
      </w:r>
      <w:r w:rsidRPr="004F6E4E">
        <w:rPr>
          <w:rStyle w:val="Emphasis"/>
        </w:rPr>
        <w:t>“Trump on Education</w:t>
      </w:r>
      <w:r w:rsidRPr="004F6E4E">
        <w:t xml:space="preserve"> Department: </w:t>
      </w:r>
      <w:r w:rsidRPr="004F6E4E">
        <w:rPr>
          <w:rStyle w:val="Emphasis"/>
        </w:rPr>
        <w:t>'Reverse this federal power grab'”</w:t>
      </w:r>
      <w:r w:rsidRPr="004F6E4E">
        <w:t xml:space="preserve"> 4/29/2017, </w:t>
      </w:r>
      <w:hyperlink r:id="rId29" w:history="1">
        <w:r w:rsidRPr="004F6E4E">
          <w:rPr>
            <w:rStyle w:val="Hyperlink"/>
          </w:rPr>
          <w:t>http://www.scpr.org/news/2017/04/29/71325/trump-on-education-department-reverse-this-federal/</w:t>
        </w:r>
      </w:hyperlink>
      <w:r w:rsidRPr="004F6E4E">
        <w:t>, DKP]</w:t>
      </w:r>
    </w:p>
    <w:p w14:paraId="4F301E61" w14:textId="77777777" w:rsidR="00D27AE1" w:rsidRPr="004F6E4E" w:rsidRDefault="00D27AE1" w:rsidP="00D27AE1">
      <w:pPr>
        <w:rPr>
          <w:sz w:val="16"/>
        </w:rPr>
      </w:pPr>
      <w:r w:rsidRPr="004F6E4E">
        <w:rPr>
          <w:sz w:val="16"/>
        </w:rPr>
        <w:t xml:space="preserve">President </w:t>
      </w:r>
      <w:r w:rsidRPr="004F6E4E">
        <w:rPr>
          <w:rStyle w:val="StyleUnderline"/>
        </w:rPr>
        <w:t>Trump</w:t>
      </w:r>
      <w:r w:rsidRPr="004F6E4E">
        <w:rPr>
          <w:sz w:val="16"/>
        </w:rPr>
        <w:t xml:space="preserve"> this week </w:t>
      </w:r>
      <w:r w:rsidRPr="004F6E4E">
        <w:rPr>
          <w:rStyle w:val="StyleUnderline"/>
        </w:rPr>
        <w:t xml:space="preserve">ordered </w:t>
      </w:r>
      <w:r w:rsidRPr="004F6E4E">
        <w:rPr>
          <w:sz w:val="16"/>
        </w:rPr>
        <w:t xml:space="preserve">Education Secretary Betsy </w:t>
      </w:r>
      <w:r w:rsidRPr="004F6E4E">
        <w:rPr>
          <w:rStyle w:val="StyleUnderline"/>
        </w:rPr>
        <w:t xml:space="preserve">DeVos to look into whether the federal government has </w:t>
      </w:r>
      <w:r w:rsidRPr="004F6E4E">
        <w:rPr>
          <w:rStyle w:val="Emphasis"/>
        </w:rPr>
        <w:t>usurped state and local control</w:t>
      </w:r>
      <w:r w:rsidRPr="004F6E4E">
        <w:rPr>
          <w:rStyle w:val="StyleUnderline"/>
        </w:rPr>
        <w:t xml:space="preserve"> of education. The executive order</w:t>
      </w:r>
      <w:r w:rsidRPr="004F6E4E">
        <w:rPr>
          <w:sz w:val="16"/>
        </w:rPr>
        <w:t xml:space="preserve">, which </w:t>
      </w:r>
      <w:r w:rsidRPr="004F6E4E">
        <w:rPr>
          <w:rStyle w:val="StyleUnderline"/>
        </w:rPr>
        <w:t>gives DeVos' office 10 months to conduct a review of laws and procedures</w:t>
      </w:r>
      <w:r w:rsidRPr="004F6E4E">
        <w:rPr>
          <w:sz w:val="16"/>
        </w:rPr>
        <w:t xml:space="preserve">, is short on details. The first question from a reporter to a White House official was, "Can you remind me exactly how this executive order would, I guess, change anything?" It says that </w:t>
      </w:r>
      <w:r w:rsidRPr="004F6E4E">
        <w:rPr>
          <w:rStyle w:val="StyleUnderline"/>
        </w:rPr>
        <w:t xml:space="preserve">DeVos can change or cut any regulations to "ensure strict compliance with statutes that </w:t>
      </w:r>
      <w:r w:rsidRPr="004F6E4E">
        <w:rPr>
          <w:rStyle w:val="Emphasis"/>
        </w:rPr>
        <w:t>prohibit Federal interference</w:t>
      </w:r>
      <w:r w:rsidRPr="004F6E4E">
        <w:rPr>
          <w:rStyle w:val="StyleUnderline"/>
        </w:rPr>
        <w:t xml:space="preserve"> with State and local control over education."</w:t>
      </w:r>
      <w:r w:rsidRPr="004F6E4E">
        <w:rPr>
          <w:sz w:val="16"/>
        </w:rPr>
        <w:t xml:space="preserve"> This power was already inherent in her office. But </w:t>
      </w:r>
      <w:r w:rsidRPr="004F6E4E">
        <w:rPr>
          <w:rStyle w:val="Emphasis"/>
        </w:rPr>
        <w:t>the rhetoric may resonate</w:t>
      </w:r>
      <w:r w:rsidRPr="004F6E4E">
        <w:rPr>
          <w:rStyle w:val="StyleUnderline"/>
        </w:rPr>
        <w:t xml:space="preserve"> with many conservatives who've long complained about federal education overreach.</w:t>
      </w:r>
      <w:r w:rsidRPr="004F6E4E">
        <w:rPr>
          <w:sz w:val="16"/>
        </w:rPr>
        <w:t xml:space="preserve"> </w:t>
      </w:r>
      <w:r w:rsidRPr="004F6E4E">
        <w:rPr>
          <w:rStyle w:val="StyleUnderline"/>
        </w:rPr>
        <w:t xml:space="preserve">"Previous administrations have </w:t>
      </w:r>
      <w:r w:rsidRPr="004F6E4E">
        <w:rPr>
          <w:rStyle w:val="Emphasis"/>
        </w:rPr>
        <w:t xml:space="preserve">wrongly forced states </w:t>
      </w:r>
      <w:r w:rsidRPr="004F6E4E">
        <w:rPr>
          <w:rStyle w:val="StyleUnderline"/>
        </w:rPr>
        <w:t xml:space="preserve">and schools to </w:t>
      </w:r>
      <w:r w:rsidRPr="004F6E4E">
        <w:rPr>
          <w:rStyle w:val="Emphasis"/>
        </w:rPr>
        <w:t>comply with federal whims</w:t>
      </w:r>
      <w:r w:rsidRPr="004F6E4E">
        <w:rPr>
          <w:rStyle w:val="StyleUnderline"/>
        </w:rPr>
        <w:t xml:space="preserve"> and dictates for what our kids are taught,"</w:t>
      </w:r>
      <w:r w:rsidRPr="004F6E4E">
        <w:rPr>
          <w:sz w:val="16"/>
        </w:rPr>
        <w:t xml:space="preserve"> President </w:t>
      </w:r>
      <w:r w:rsidRPr="004F6E4E">
        <w:rPr>
          <w:rStyle w:val="StyleUnderline"/>
        </w:rPr>
        <w:t>Trump said</w:t>
      </w:r>
      <w:r w:rsidRPr="004F6E4E">
        <w:rPr>
          <w:sz w:val="16"/>
        </w:rPr>
        <w:t xml:space="preserve"> at a White House signing ceremony on Wednesday. Federal spending consistently represents less than 10 percent of K-12 school funding. </w:t>
      </w:r>
      <w:r w:rsidRPr="004F6E4E">
        <w:rPr>
          <w:rStyle w:val="StyleUnderline"/>
        </w:rPr>
        <w:t>Critics have often singled out the federal N</w:t>
      </w:r>
      <w:r w:rsidRPr="004F6E4E">
        <w:rPr>
          <w:sz w:val="16"/>
        </w:rPr>
        <w:t xml:space="preserve">o </w:t>
      </w:r>
      <w:r w:rsidRPr="004F6E4E">
        <w:rPr>
          <w:rStyle w:val="StyleUnderline"/>
        </w:rPr>
        <w:t>C</w:t>
      </w:r>
      <w:r w:rsidRPr="004F6E4E">
        <w:rPr>
          <w:sz w:val="16"/>
        </w:rPr>
        <w:t xml:space="preserve">hild </w:t>
      </w:r>
      <w:r w:rsidRPr="004F6E4E">
        <w:rPr>
          <w:rStyle w:val="StyleUnderline"/>
        </w:rPr>
        <w:t>L</w:t>
      </w:r>
      <w:r w:rsidRPr="004F6E4E">
        <w:rPr>
          <w:sz w:val="16"/>
        </w:rPr>
        <w:t xml:space="preserve">eft </w:t>
      </w:r>
      <w:r w:rsidRPr="004F6E4E">
        <w:rPr>
          <w:rStyle w:val="StyleUnderline"/>
        </w:rPr>
        <w:t>B</w:t>
      </w:r>
      <w:r w:rsidRPr="004F6E4E">
        <w:rPr>
          <w:sz w:val="16"/>
        </w:rPr>
        <w:t xml:space="preserve">ehind Act </w:t>
      </w:r>
      <w:r w:rsidRPr="004F6E4E">
        <w:rPr>
          <w:rStyle w:val="StyleUnderline"/>
        </w:rPr>
        <w:t>and</w:t>
      </w:r>
      <w:r w:rsidRPr="004F6E4E">
        <w:rPr>
          <w:sz w:val="16"/>
        </w:rPr>
        <w:t xml:space="preserve"> the 2009 </w:t>
      </w:r>
      <w:r w:rsidRPr="004F6E4E">
        <w:rPr>
          <w:rStyle w:val="StyleUnderline"/>
        </w:rPr>
        <w:t xml:space="preserve">Race To The Top effort as examples of D.C. overreach. </w:t>
      </w:r>
      <w:r w:rsidRPr="004F6E4E">
        <w:rPr>
          <w:sz w:val="16"/>
        </w:rPr>
        <w:t xml:space="preserve">But as Margaret Spellings, who served as education secretary under President George W. Bush, put it to us earlier this year: "Frankly, in NCLB's case, the federal intervention was oversold. There was a ton of local control in funding and policymaking." And, as we've reported often, the new federal law, the Every Student Succeeds Act, puts even more power in the hands of states. Low-income students cut off from grant program by a half-inch margin The Chronicle of Higher Education reported this week that the Department of Education denied grant applications from at least 40 colleges and universities, totaling $10 million, because of formatting errors. The grant program, </w:t>
      </w:r>
      <w:r w:rsidRPr="004F6E4E">
        <w:rPr>
          <w:rStyle w:val="StyleUnderline"/>
        </w:rPr>
        <w:t>Upward Bound</w:t>
      </w:r>
      <w:r w:rsidRPr="004F6E4E">
        <w:rPr>
          <w:sz w:val="16"/>
        </w:rPr>
        <w:t xml:space="preserve">, is over half a century old. It </w:t>
      </w:r>
      <w:r w:rsidRPr="004F6E4E">
        <w:rPr>
          <w:rStyle w:val="StyleUnderline"/>
        </w:rPr>
        <w:t>assists tens of thousands of low-income and first-generation students in</w:t>
      </w:r>
      <w:r w:rsidRPr="004F6E4E">
        <w:rPr>
          <w:sz w:val="16"/>
        </w:rPr>
        <w:t xml:space="preserve"> the transition to </w:t>
      </w:r>
      <w:r w:rsidRPr="004F6E4E">
        <w:rPr>
          <w:rStyle w:val="StyleUnderline"/>
        </w:rPr>
        <w:t xml:space="preserve">college. And it's one of many programs targeted for cuts in the President's budget proposal. </w:t>
      </w:r>
      <w:r w:rsidRPr="004F6E4E">
        <w:rPr>
          <w:sz w:val="16"/>
        </w:rPr>
        <w:t>These rejections over the past few weeks came for issues like double-spacing that was too narrow, or use of the wrong font. Members of Congress are reaching out to the Department of Education to ask them to reconsider, and there is a citizen letter-writing campaign as well.</w:t>
      </w:r>
    </w:p>
    <w:p w14:paraId="040A3C91" w14:textId="77777777" w:rsidR="00D27AE1" w:rsidRPr="004F6E4E" w:rsidRDefault="00D27AE1" w:rsidP="00D27AE1"/>
    <w:p w14:paraId="2CCE89D5" w14:textId="77777777" w:rsidR="00F35343" w:rsidRPr="004F6E4E" w:rsidRDefault="00F35343" w:rsidP="00F35343">
      <w:pPr>
        <w:pStyle w:val="Heading4"/>
      </w:pPr>
      <w:r w:rsidRPr="004F6E4E">
        <w:t xml:space="preserve">Federal reform produces backlash – top down and one size fits all </w:t>
      </w:r>
    </w:p>
    <w:p w14:paraId="0A8A6D60" w14:textId="77777777" w:rsidR="00F35343" w:rsidRPr="004F6E4E" w:rsidRDefault="00F35343" w:rsidP="00F35343">
      <w:r w:rsidRPr="004F6E4E">
        <w:rPr>
          <w:rStyle w:val="Style13ptBold"/>
        </w:rPr>
        <w:t>Dahill-Brown 16</w:t>
      </w:r>
      <w:r w:rsidRPr="004F6E4E">
        <w:t xml:space="preserve"> – Sarah, Prof. of Poli. Sci. @ WFU, Trump, DeVos, and an Uncertain Road Ahead in Education, Dec 19, 2016, http://blogs.edweek.org/edweek/rick_hess_straight_up/2016/12/settling_into_uncertainty.html</w:t>
      </w:r>
    </w:p>
    <w:p w14:paraId="7B92A9CE" w14:textId="77777777" w:rsidR="00F35343" w:rsidRPr="004F6E4E" w:rsidRDefault="00F35343" w:rsidP="00F35343">
      <w:pPr>
        <w:rPr>
          <w:rStyle w:val="StyleUnderline"/>
        </w:rPr>
      </w:pPr>
      <w:r w:rsidRPr="004F6E4E">
        <w:rPr>
          <w:sz w:val="16"/>
        </w:rPr>
        <w:t xml:space="preserve">In the weeks since Donald Trump's election, I find myself uncertain. I am trained as a political scientist, and with few exceptions, my colleagues and I underestimated the likelihood of Trump's victory, by a significant margin, over many months. I should say that most of us recognized even in the primary that his early popularity signaled something important. Indeed, many members of my discipline have offered insightful comments regarding why Trump has been successful and what this elections means for American politics (here and here, for example). However, the fact remains that the majority of us missed something. Ultimately, I believe this resulted from a focus on narrow indicators and a failure to think holistically or historically—a sentiment that may resonate with students of education policy. </w:t>
      </w:r>
      <w:r w:rsidRPr="004F6E4E">
        <w:rPr>
          <w:rStyle w:val="StyleUnderline"/>
        </w:rPr>
        <w:t>Another source of uncertainty lies in President</w:t>
      </w:r>
      <w:r w:rsidRPr="004F6E4E">
        <w:rPr>
          <w:sz w:val="16"/>
        </w:rPr>
        <w:t xml:space="preserve">-elect </w:t>
      </w:r>
      <w:r w:rsidRPr="004F6E4E">
        <w:rPr>
          <w:rStyle w:val="StyleUnderline"/>
        </w:rPr>
        <w:t>Trump's policy agenda</w:t>
      </w:r>
      <w:r w:rsidRPr="004F6E4E">
        <w:rPr>
          <w:sz w:val="16"/>
        </w:rPr>
        <w:t xml:space="preserve">. His </w:t>
      </w:r>
      <w:r w:rsidRPr="004F6E4E">
        <w:rPr>
          <w:rStyle w:val="StyleUnderline"/>
        </w:rPr>
        <w:t>proposals have been inconsistent</w:t>
      </w:r>
      <w:r w:rsidRPr="004F6E4E">
        <w:rPr>
          <w:sz w:val="16"/>
        </w:rPr>
        <w:t xml:space="preserve">, often </w:t>
      </w:r>
      <w:r w:rsidRPr="004F6E4E">
        <w:rPr>
          <w:rStyle w:val="StyleUnderline"/>
        </w:rPr>
        <w:t>unrealistic, and</w:t>
      </w:r>
      <w:r w:rsidRPr="004F6E4E">
        <w:rPr>
          <w:sz w:val="16"/>
        </w:rPr>
        <w:t xml:space="preserve"> relatively </w:t>
      </w:r>
      <w:r w:rsidRPr="004F6E4E">
        <w:rPr>
          <w:rStyle w:val="StyleUnderline"/>
        </w:rPr>
        <w:t>scarce</w:t>
      </w:r>
      <w:r w:rsidRPr="004F6E4E">
        <w:rPr>
          <w:sz w:val="16"/>
        </w:rPr>
        <w:t xml:space="preserve"> for a presidential candidate. While </w:t>
      </w:r>
      <w:r w:rsidRPr="004F6E4E">
        <w:rPr>
          <w:rStyle w:val="StyleUnderline"/>
        </w:rPr>
        <w:t>the announcement of</w:t>
      </w:r>
      <w:r w:rsidRPr="004F6E4E">
        <w:rPr>
          <w:sz w:val="16"/>
        </w:rPr>
        <w:t xml:space="preserve"> Betsy </w:t>
      </w:r>
      <w:r w:rsidRPr="004F6E4E">
        <w:rPr>
          <w:rStyle w:val="StyleUnderline"/>
        </w:rPr>
        <w:t>DeVos as nominee for Secretary of Education indicates that school choice will be a priority,</w:t>
      </w:r>
      <w:r w:rsidRPr="004F6E4E">
        <w:rPr>
          <w:sz w:val="16"/>
        </w:rPr>
        <w:t xml:space="preserve"> </w:t>
      </w:r>
      <w:r w:rsidRPr="004F6E4E">
        <w:rPr>
          <w:rStyle w:val="StyleUnderline"/>
        </w:rPr>
        <w:t>I see</w:t>
      </w:r>
      <w:r w:rsidRPr="004F6E4E">
        <w:rPr>
          <w:sz w:val="16"/>
        </w:rPr>
        <w:t xml:space="preserve"> many </w:t>
      </w:r>
      <w:r w:rsidRPr="004F6E4E">
        <w:rPr>
          <w:rStyle w:val="StyleUnderline"/>
        </w:rPr>
        <w:t>question marks looming</w:t>
      </w:r>
      <w:r w:rsidRPr="004F6E4E">
        <w:rPr>
          <w:sz w:val="16"/>
        </w:rPr>
        <w:t xml:space="preserve"> on the horizon </w:t>
      </w:r>
      <w:r w:rsidRPr="004F6E4E">
        <w:rPr>
          <w:rStyle w:val="StyleUnderline"/>
        </w:rPr>
        <w:t>about</w:t>
      </w:r>
      <w:r w:rsidRPr="004F6E4E">
        <w:rPr>
          <w:sz w:val="16"/>
        </w:rPr>
        <w:t xml:space="preserve"> </w:t>
      </w:r>
      <w:r w:rsidRPr="004F6E4E">
        <w:rPr>
          <w:rStyle w:val="StyleUnderline"/>
        </w:rPr>
        <w:t>the</w:t>
      </w:r>
      <w:r w:rsidRPr="004F6E4E">
        <w:rPr>
          <w:sz w:val="16"/>
        </w:rPr>
        <w:t xml:space="preserve"> ongoing implementation of the Every Student Succeeds Act (</w:t>
      </w:r>
      <w:r w:rsidRPr="004F6E4E">
        <w:rPr>
          <w:rStyle w:val="StyleUnderline"/>
        </w:rPr>
        <w:t>ESSA</w:t>
      </w:r>
      <w:r w:rsidRPr="004F6E4E">
        <w:rPr>
          <w:sz w:val="16"/>
        </w:rPr>
        <w:t xml:space="preserve">) </w:t>
      </w:r>
      <w:r w:rsidRPr="004F6E4E">
        <w:rPr>
          <w:rStyle w:val="StyleUnderline"/>
        </w:rPr>
        <w:t>and the role that the U.S. Department of Education</w:t>
      </w:r>
      <w:r w:rsidRPr="004F6E4E">
        <w:rPr>
          <w:sz w:val="16"/>
        </w:rPr>
        <w:t xml:space="preserve"> (USED) </w:t>
      </w:r>
      <w:r w:rsidRPr="004F6E4E">
        <w:rPr>
          <w:rStyle w:val="StyleUnderline"/>
        </w:rPr>
        <w:t>will play</w:t>
      </w:r>
      <w:r w:rsidRPr="004F6E4E">
        <w:rPr>
          <w:sz w:val="16"/>
        </w:rPr>
        <w:t xml:space="preserve"> in the coming years. I intend to talk this week about states and their schools, but like many others, I have been trying to reflect a little on how we arrived at this particular moment in the hopes that doing so might uncover lessons that will help anticipate what education reform and policy will look like in the coming years, and perhaps suggest how we ought to respond. A starting point for me has been the passage of ESSA in 2015. On the one hand, </w:t>
      </w:r>
      <w:r w:rsidRPr="004F6E4E">
        <w:rPr>
          <w:rStyle w:val="StyleUnderline"/>
        </w:rPr>
        <w:t xml:space="preserve">ESSA is the gradually unfolding, hotly debated law of the land, and </w:t>
      </w:r>
      <w:r w:rsidRPr="004F6E4E">
        <w:rPr>
          <w:sz w:val="16"/>
        </w:rPr>
        <w:t xml:space="preserve">therefore important in its own right. As someone who grew up in the public schools of Utah, taught in the public schools of Texas, and has volunteered and observed in Wisconsin and North Carolina's school systems, I think there is much to be gained by creating room for states to take a differentiated approach to school improvement. But as I have looked backwards, I also see parallels between the forces that shaped ESSA and the public resentments that Trump spoke to during his campaign. </w:t>
      </w:r>
      <w:r w:rsidRPr="004F6E4E">
        <w:rPr>
          <w:rStyle w:val="StyleUnderline"/>
        </w:rPr>
        <w:t xml:space="preserve">Many folks who follow education policy understand ESSA's devolution of power to the states and local districts as a repudiation of two, interrelated but distinct phenomena: the growth of federal power over education and 'one-size-fits-all' reforms. Specific grievances included the mismatches and confusion created by many of No Child Left Behind's provisions; the prescriptive agenda of Race to the Top; the boldness of USED's conditional waiver process under NCLB; and the feeling that the process of developing and adopting the Common Core State Standards was shaped by far-flung elites, and not communities. These are, </w:t>
      </w:r>
      <w:r w:rsidRPr="004F6E4E">
        <w:rPr>
          <w:sz w:val="16"/>
        </w:rPr>
        <w:t xml:space="preserve">I would assert, </w:t>
      </w:r>
      <w:r w:rsidRPr="004F6E4E">
        <w:rPr>
          <w:rStyle w:val="StyleUnderline"/>
        </w:rPr>
        <w:t xml:space="preserve">legitimate gripes about the bluntness and exclusionary nature of top-down reform (which </w:t>
      </w:r>
      <w:r w:rsidRPr="004F6E4E">
        <w:rPr>
          <w:sz w:val="16"/>
        </w:rPr>
        <w:t>is not to condemn the specific policy instruments in RTTT or even the CCSS), lik</w:t>
      </w:r>
      <w:r w:rsidRPr="004F6E4E">
        <w:rPr>
          <w:rStyle w:val="StyleUnderline"/>
        </w:rPr>
        <w:t>e those expressed by Trump supporters who rightly pointed out that elected leaders have not been at all responsive to or engaged with the policy preferences of the poor, working, and middle-class public. One lesson moving forward ought to be that this process of reform is limited and provokes backlash.</w:t>
      </w:r>
    </w:p>
    <w:p w14:paraId="44892AF0" w14:textId="77777777" w:rsidR="00F35343" w:rsidRPr="004F6E4E" w:rsidRDefault="00F35343" w:rsidP="00F35343">
      <w:pPr>
        <w:rPr>
          <w:rStyle w:val="StyleUnderline"/>
        </w:rPr>
      </w:pPr>
    </w:p>
    <w:p w14:paraId="5D4110A1" w14:textId="77777777" w:rsidR="00F35343" w:rsidRPr="004F6E4E" w:rsidRDefault="00F35343" w:rsidP="00F35343"/>
    <w:p w14:paraId="58C1D2F2" w14:textId="7582C915" w:rsidR="003A7556" w:rsidRPr="004F6E4E" w:rsidRDefault="003A7556" w:rsidP="00D27AE1">
      <w:pPr>
        <w:pStyle w:val="Heading3"/>
      </w:pPr>
      <w:r w:rsidRPr="004F6E4E">
        <w:t>Link Magnifier-Volatility</w:t>
      </w:r>
    </w:p>
    <w:p w14:paraId="1AEE3516" w14:textId="77777777" w:rsidR="003A7556" w:rsidRPr="004F6E4E" w:rsidRDefault="003A7556" w:rsidP="003A7556"/>
    <w:p w14:paraId="3F774EEE" w14:textId="4B6BF430" w:rsidR="003A7556" w:rsidRPr="004F6E4E" w:rsidRDefault="003A7556" w:rsidP="003A7556">
      <w:pPr>
        <w:pStyle w:val="Heading4"/>
      </w:pPr>
      <w:r w:rsidRPr="004F6E4E">
        <w:t>GOP WILL ditch Trump and impeach IF he appears VOLATILE – the RANDONMESS of the plan compared against Trump’s agenda makes it a BIGGER link</w:t>
      </w:r>
    </w:p>
    <w:p w14:paraId="5F1BD44E" w14:textId="1EB5D3C3" w:rsidR="003A7556" w:rsidRPr="004F6E4E" w:rsidRDefault="003A7556" w:rsidP="003A7556">
      <w:r w:rsidRPr="004F6E4E">
        <w:rPr>
          <w:rStyle w:val="Style13ptBold"/>
        </w:rPr>
        <w:t>Kuttner 2/6/17</w:t>
      </w:r>
      <w:r w:rsidRPr="004F6E4E">
        <w:t xml:space="preserve"> Robert Kuttner is co-editor of The American Prospect and professor at Brandeis University’s Heller School.  </w:t>
      </w:r>
      <w:hyperlink r:id="rId30" w:history="1">
        <w:r w:rsidRPr="004F6E4E">
          <w:rPr>
            <w:rStyle w:val="Hyperlink"/>
          </w:rPr>
          <w:t>http://www.huffingtonpost.com/entry/march-to-impeachment_us_5897b401e4b0406131376a32</w:t>
        </w:r>
      </w:hyperlink>
      <w:r w:rsidRPr="004F6E4E">
        <w:t xml:space="preserve"> </w:t>
      </w:r>
    </w:p>
    <w:p w14:paraId="49AC97FE" w14:textId="77777777" w:rsidR="003A7556" w:rsidRPr="004F6E4E" w:rsidRDefault="003A7556" w:rsidP="003A7556">
      <w:pPr>
        <w:rPr>
          <w:sz w:val="16"/>
        </w:rPr>
      </w:pPr>
      <w:r w:rsidRPr="004F6E4E">
        <w:rPr>
          <w:rStyle w:val="StyleUnderline"/>
        </w:rPr>
        <w:t>here are already plenty of grounds to impeach</w:t>
      </w:r>
      <w:r w:rsidRPr="004F6E4E">
        <w:rPr>
          <w:sz w:val="16"/>
        </w:rPr>
        <w:t xml:space="preserve"> Donald Trump. </w:t>
      </w:r>
      <w:r w:rsidRPr="004F6E4E">
        <w:rPr>
          <w:rStyle w:val="StyleUnderline"/>
        </w:rPr>
        <w:t>The really interesting question is</w:t>
      </w:r>
      <w:r w:rsidRPr="004F6E4E">
        <w:rPr>
          <w:sz w:val="16"/>
        </w:rPr>
        <w:t xml:space="preserve"> </w:t>
      </w:r>
      <w:r w:rsidRPr="004F6E4E">
        <w:rPr>
          <w:rStyle w:val="StyleUnderline"/>
        </w:rPr>
        <w:t>when key Republicans will decide that he’s</w:t>
      </w:r>
      <w:r w:rsidRPr="004F6E4E">
        <w:rPr>
          <w:sz w:val="16"/>
        </w:rPr>
        <w:t xml:space="preserve"> more of </w:t>
      </w:r>
      <w:r w:rsidRPr="004F6E4E">
        <w:rPr>
          <w:rStyle w:val="StyleUnderline"/>
        </w:rPr>
        <w:t>a liability</w:t>
      </w:r>
      <w:r w:rsidRPr="004F6E4E">
        <w:rPr>
          <w:sz w:val="16"/>
        </w:rPr>
        <w:t xml:space="preserve"> than an asset. If Trump keeps sucking up to Vladimir Putin, </w:t>
      </w:r>
      <w:r w:rsidRPr="004F6E4E">
        <w:rPr>
          <w:rStyle w:val="Emphasis"/>
        </w:rPr>
        <w:t xml:space="preserve">it could happen sooner than you think. </w:t>
      </w:r>
      <w:r w:rsidRPr="004F6E4E">
        <w:rPr>
          <w:sz w:val="16"/>
        </w:rPr>
        <w:t xml:space="preserve">The first potential count is Trump’s war with the courts. The Supreme Court is likely to give expedited review to the order by the 9th Circuit upholding Judge James Robart’s order that tossed out Trump’s bans on immigrants or refugees from seven countries, even permanent US residents and others with valid green cards. It’s encouraging that the agencies of government, such as the State Department and the Department of Homeland Security, immediately deferred to the court order, not to a president who thinks he can govern by decree. But suppose the Supreme Court finds against Trump? Will he try to defy the high court? That would be a first-class impeachable offense. Even Richard Nixon deferred to a Supreme Court order to turn over the Watergate tapes. A second category of impeachable offense involves his mixing his personal profits with his official duties as president. That describes his bizarre romance with Vladimir Putin, who presides over a nation where Trump has extensive business interests, as well as Trump’s double standards in determining which Muslim nations were exempted from his executive order. Republican alarm at Trump continues to increase at an accelerating rate. What are the odds that Trump randomly excluded Muslim nations in which he has business interests? These were precisely nations that did send terrorists. The covered countries sent no terrorists, and had no Trump investments. Meanwhile, the CIA investigation of Trump’s bizarre coziness with Putin continues. I know, I know ― </w:t>
      </w:r>
      <w:r w:rsidRPr="004F6E4E">
        <w:rPr>
          <w:rStyle w:val="StyleUnderline"/>
        </w:rPr>
        <w:t>impeachment requires charges by the House, and then a trial by the Senate</w:t>
      </w:r>
      <w:r w:rsidRPr="004F6E4E">
        <w:rPr>
          <w:sz w:val="16"/>
        </w:rPr>
        <w:t xml:space="preserve">. And </w:t>
      </w:r>
      <w:r w:rsidRPr="004F6E4E">
        <w:rPr>
          <w:rStyle w:val="StyleUnderline"/>
        </w:rPr>
        <w:t xml:space="preserve">these chambers are </w:t>
      </w:r>
      <w:r w:rsidRPr="004F6E4E">
        <w:rPr>
          <w:sz w:val="16"/>
        </w:rPr>
        <w:t xml:space="preserve">of course </w:t>
      </w:r>
      <w:r w:rsidRPr="004F6E4E">
        <w:rPr>
          <w:rStyle w:val="StyleUnderline"/>
        </w:rPr>
        <w:t>controlled by Republicans.</w:t>
      </w:r>
      <w:r w:rsidRPr="004F6E4E">
        <w:rPr>
          <w:sz w:val="16"/>
        </w:rPr>
        <w:t xml:space="preserve"> However, Republican alarm at Trump continues to increase at an accelerating rate. What is most appalling Republicans right now is Trump’s weird habit of apologizing for Putin. The dam broke Sunday morning, when Trump compared Putin’s Russia with America one time too often. Even Bill O’Reilly pushed back: “Putin’s a killer,” O’Reilly said. “You got a lot of killers,” Trump shot back. “What, you think our country’s so innocent?” This claim of equivalence, usually limited to the far left in the Soviet era, was too much for even the most loyal of Republicans. “He’s a thug,” Senate Majority Leader Mitch McConnell (R-Ky.) said of Putin (though he could have been describing Trump.) Speaking on CNN’s “State of the Union,” McConnell added, “The Russians annexed Crimea, invaded Ukraine and messed around in our elections. No, I don’t think there’s any equivalency between the way the Russians conduct themselves and the way the United States does.” It was also too much for the Wall Street Journal editorial page: “Trump puts US on moral par with Putin’s Russia,” the Wall Street Journal’s Bret Stephens tweeted. “Never in history has a President slandered his country like this.” Several other Republican senators quickly followed suit. </w:t>
      </w:r>
      <w:r w:rsidRPr="004F6E4E">
        <w:rPr>
          <w:rStyle w:val="StyleUnderline"/>
        </w:rPr>
        <w:t>Something is just plain fishy about Trump’s Putophilia.</w:t>
      </w:r>
      <w:r w:rsidRPr="004F6E4E">
        <w:rPr>
          <w:sz w:val="16"/>
        </w:rPr>
        <w:t xml:space="preserve"> It can’t just be one thug’s admiration for another. Either Trump is looking to his business deals, or it’s a valentine for Putin’s help with turning the election, in expectation of more such help. Or maybe both. Do we really want President Pence? Well, we certainly want to be rid of President Trump. So here is </w:t>
      </w:r>
      <w:r w:rsidRPr="004F6E4E">
        <w:rPr>
          <w:rStyle w:val="StyleUnderline"/>
        </w:rPr>
        <w:t>an impeachment scenario that looks</w:t>
      </w:r>
      <w:r w:rsidRPr="004F6E4E">
        <w:rPr>
          <w:sz w:val="16"/>
        </w:rPr>
        <w:t xml:space="preserve"> increasingly </w:t>
      </w:r>
      <w:r w:rsidRPr="004F6E4E">
        <w:rPr>
          <w:rStyle w:val="Emphasis"/>
        </w:rPr>
        <w:t>plausible:</w:t>
      </w:r>
      <w:r w:rsidRPr="004F6E4E">
        <w:rPr>
          <w:sz w:val="16"/>
        </w:rPr>
        <w:t xml:space="preserve"> </w:t>
      </w:r>
      <w:r w:rsidRPr="004F6E4E">
        <w:rPr>
          <w:rStyle w:val="StyleUnderline"/>
        </w:rPr>
        <w:t>Republicans stick with Trump for a while</w:t>
      </w:r>
      <w:r w:rsidRPr="004F6E4E">
        <w:rPr>
          <w:sz w:val="16"/>
        </w:rPr>
        <w:t xml:space="preserve">, as he delivers goodies like deregulation of gas, oil and Wall Street, tax cuts, school privatization, gutting of labor protection, and at least one rightwing Supreme Court justice. </w:t>
      </w:r>
      <w:r w:rsidRPr="004F6E4E">
        <w:rPr>
          <w:rStyle w:val="StyleUnderline"/>
        </w:rPr>
        <w:t xml:space="preserve">But at some point, the GOP leadership concludes that he is </w:t>
      </w:r>
      <w:r w:rsidRPr="004F6E4E">
        <w:rPr>
          <w:rStyle w:val="Emphasis"/>
        </w:rPr>
        <w:t>just too bizarre</w:t>
      </w:r>
      <w:r w:rsidRPr="004F6E4E">
        <w:rPr>
          <w:sz w:val="16"/>
        </w:rPr>
        <w:t xml:space="preserve">, too much of a hazard for setting off wars, both trade wars and hot ones, </w:t>
      </w:r>
      <w:r w:rsidRPr="004F6E4E">
        <w:rPr>
          <w:rStyle w:val="Emphasis"/>
        </w:rPr>
        <w:t>and too much of a risk</w:t>
      </w:r>
      <w:r w:rsidRPr="004F6E4E">
        <w:rPr>
          <w:sz w:val="16"/>
        </w:rPr>
        <w:t xml:space="preserve"> for 2018. </w:t>
      </w:r>
      <w:r w:rsidRPr="004F6E4E">
        <w:rPr>
          <w:rStyle w:val="StyleUnderline"/>
        </w:rPr>
        <w:t>So they decide to ditch him in favor of</w:t>
      </w:r>
      <w:r w:rsidRPr="004F6E4E">
        <w:rPr>
          <w:sz w:val="16"/>
        </w:rPr>
        <w:t xml:space="preserve"> Vice President </w:t>
      </w:r>
      <w:r w:rsidRPr="004F6E4E">
        <w:rPr>
          <w:rStyle w:val="StyleUnderline"/>
        </w:rPr>
        <w:t>Pence, who is</w:t>
      </w:r>
      <w:r w:rsidRPr="004F6E4E">
        <w:rPr>
          <w:sz w:val="16"/>
        </w:rPr>
        <w:t xml:space="preserve"> a more conventional far-right conservative and </w:t>
      </w:r>
      <w:r w:rsidRPr="004F6E4E">
        <w:rPr>
          <w:rStyle w:val="Emphasis"/>
        </w:rPr>
        <w:t>not a</w:t>
      </w:r>
      <w:r w:rsidRPr="004F6E4E">
        <w:rPr>
          <w:sz w:val="16"/>
        </w:rPr>
        <w:t xml:space="preserve"> certifiable </w:t>
      </w:r>
      <w:r w:rsidRPr="004F6E4E">
        <w:rPr>
          <w:rStyle w:val="Emphasis"/>
        </w:rPr>
        <w:t>whack-job</w:t>
      </w:r>
      <w:r w:rsidRPr="004F6E4E">
        <w:rPr>
          <w:sz w:val="16"/>
        </w:rPr>
        <w:t xml:space="preserve">. I’m told by one source that </w:t>
      </w:r>
      <w:r w:rsidRPr="004F6E4E">
        <w:rPr>
          <w:rStyle w:val="StyleUnderline"/>
        </w:rPr>
        <w:t xml:space="preserve">this is already being discussed in senior Republican circles. </w:t>
      </w:r>
      <w:r w:rsidRPr="004F6E4E">
        <w:rPr>
          <w:sz w:val="16"/>
        </w:rPr>
        <w:t xml:space="preserve">Republicans could do this either via impeachment, a protracted process that plays out while a wounded Trump can do even more impulsive and vengeful damage. Or they could move more quickly via the 25th Amendment to have Trump certified as impaired, and take him out in a net. The wager is that Republicans would then get credit for ridding America of an unstable would-be dictator, and they could regroup under Pence in time to limit damage in the 2018 election. </w:t>
      </w:r>
      <w:r w:rsidRPr="004F6E4E">
        <w:rPr>
          <w:rStyle w:val="StyleUnderline"/>
        </w:rPr>
        <w:t xml:space="preserve">Trump was never their guy anyway. </w:t>
      </w:r>
      <w:r w:rsidRPr="004F6E4E">
        <w:rPr>
          <w:sz w:val="16"/>
        </w:rPr>
        <w:t>Hold on, do we really want President Pence? Well, we certainly want to be rid of President Trump. That might actually be something the two parties could agree upon. As for Pence, he took what looked to be the doomed job as Trump’s running mate, mainly because it offered him an exit from Indiana, where he was a monumentally unpopular and inept governor. Democrats could do a lot worse than having Pence as the opposition. Also, the dwindling hard core of Trump zealots did not exactly vote for tax cuts for the rich and cuts in Social Security and Medicare when they voted for Trump. They didn’t vote for Goldman Sachs running the economic team, and they didn’t vote for Putin. Then again, neither did they vote for Mike Pence, not exactly Mr. Populist. Replacing the impeached Nixon with the well-liked Gerald Ford in 1974 did not work out so for the Republicans, who lost record seats in that November’s mid-term. This is totally uncharted territory, people.</w:t>
      </w:r>
    </w:p>
    <w:p w14:paraId="35691242" w14:textId="77777777" w:rsidR="003A7556" w:rsidRPr="004F6E4E" w:rsidRDefault="003A7556" w:rsidP="003A7556"/>
    <w:p w14:paraId="1B229104" w14:textId="7AB3A4AF" w:rsidR="00D27AE1" w:rsidRPr="004F6E4E" w:rsidRDefault="00D27AE1" w:rsidP="00D27AE1">
      <w:pPr>
        <w:pStyle w:val="Heading3"/>
      </w:pPr>
      <w:r w:rsidRPr="004F6E4E">
        <w:t>Generic Link Cards</w:t>
      </w:r>
    </w:p>
    <w:p w14:paraId="3F4E81A2" w14:textId="77777777" w:rsidR="00A31D43" w:rsidRPr="004F6E4E" w:rsidRDefault="00A31D43" w:rsidP="00A31D43">
      <w:pPr>
        <w:pStyle w:val="Heading4"/>
      </w:pPr>
      <w:r w:rsidRPr="004F6E4E">
        <w:t>Republicans hate any federal involvement in school – (Highlight card based upon AFF)</w:t>
      </w:r>
    </w:p>
    <w:p w14:paraId="41CFFB11" w14:textId="77777777" w:rsidR="00A31D43" w:rsidRPr="004F6E4E" w:rsidRDefault="00A31D43" w:rsidP="00A31D43">
      <w:r w:rsidRPr="004F6E4E">
        <w:rPr>
          <w:b/>
        </w:rPr>
        <w:t>Vance’14</w:t>
      </w:r>
      <w:r w:rsidRPr="004F6E4E">
        <w:t xml:space="preserve"> (Laurence M. Vance, 9-9-2014, "Why Libertarians Despise Public Schools," LewRockwell, https://www.lewrockwell.com/2014/09/laurence-m-vance/why-libertarians-despise-public-schools/)JH</w:t>
      </w:r>
    </w:p>
    <w:p w14:paraId="62DFA57F" w14:textId="77777777" w:rsidR="00A31D43" w:rsidRPr="004F6E4E" w:rsidRDefault="00A31D43" w:rsidP="00A31D43">
      <w:pPr>
        <w:rPr>
          <w:sz w:val="14"/>
        </w:rPr>
      </w:pPr>
      <w:r w:rsidRPr="004F6E4E">
        <w:rPr>
          <w:sz w:val="14"/>
        </w:rPr>
        <w:t xml:space="preserve">Liberals love public education. And especially when it promotes an agenda of diversity, environmentalism, political correctness, inclusivism, socialism, relativism, interventionism, statism, gun control, and LGBT causes. But like libertarians, most </w:t>
      </w:r>
      <w:r w:rsidRPr="004F6E4E">
        <w:rPr>
          <w:rStyle w:val="StyleUnderline"/>
        </w:rPr>
        <w:t>conservatives regularly criticize public education. Conservatives cite</w:t>
      </w:r>
      <w:r w:rsidRPr="004F6E4E">
        <w:rPr>
          <w:sz w:val="14"/>
        </w:rPr>
        <w:t xml:space="preserve"> the drop in SAT scores. They talk about the dumbing down of our kids. They vehemently express their opposition to </w:t>
      </w:r>
      <w:r w:rsidRPr="004F6E4E">
        <w:rPr>
          <w:rStyle w:val="StyleUnderline"/>
        </w:rPr>
        <w:t>Common Core</w:t>
      </w:r>
      <w:r w:rsidRPr="004F6E4E">
        <w:rPr>
          <w:sz w:val="14"/>
        </w:rPr>
        <w:t xml:space="preserve">. They talk about high schools graduating functional illiterates. They bewail the </w:t>
      </w:r>
      <w:r w:rsidRPr="004F6E4E">
        <w:rPr>
          <w:rStyle w:val="StyleUnderline"/>
        </w:rPr>
        <w:t>decline in discipline and standards</w:t>
      </w:r>
      <w:r w:rsidRPr="004F6E4E">
        <w:rPr>
          <w:sz w:val="14"/>
        </w:rPr>
        <w:t xml:space="preserve">. They bemoan the </w:t>
      </w:r>
      <w:r w:rsidRPr="004F6E4E">
        <w:rPr>
          <w:rStyle w:val="StyleUnderline"/>
        </w:rPr>
        <w:t>violence that occurs in schools</w:t>
      </w:r>
      <w:r w:rsidRPr="004F6E4E">
        <w:rPr>
          <w:sz w:val="14"/>
        </w:rPr>
        <w:t>. They are aghast at the increasing number of teachers caught having sexual relationships with students. They expose the</w:t>
      </w:r>
      <w:r w:rsidRPr="004F6E4E">
        <w:rPr>
          <w:rStyle w:val="StyleUnderline"/>
        </w:rPr>
        <w:t xml:space="preserve"> anti-Christian bias </w:t>
      </w:r>
      <w:r w:rsidRPr="004F6E4E">
        <w:rPr>
          <w:sz w:val="14"/>
        </w:rPr>
        <w:t xml:space="preserve">that exists in many public schools. They express their </w:t>
      </w:r>
      <w:r w:rsidRPr="004F6E4E">
        <w:rPr>
          <w:rStyle w:val="StyleUnderline"/>
        </w:rPr>
        <w:t>opposition to the employment of gay teachers</w:t>
      </w:r>
      <w:r w:rsidRPr="004F6E4E">
        <w:rPr>
          <w:sz w:val="14"/>
        </w:rPr>
        <w:t xml:space="preserve">. They criticize the </w:t>
      </w:r>
      <w:r w:rsidRPr="004F6E4E">
        <w:rPr>
          <w:rStyle w:val="StyleUnderline"/>
        </w:rPr>
        <w:t>teaching of evolution as an established fact</w:t>
      </w:r>
      <w:r w:rsidRPr="004F6E4E">
        <w:rPr>
          <w:sz w:val="14"/>
        </w:rPr>
        <w:t xml:space="preserve">. They lament the </w:t>
      </w:r>
      <w:r w:rsidRPr="004F6E4E">
        <w:rPr>
          <w:rStyle w:val="StyleUnderline"/>
        </w:rPr>
        <w:t>elimination of prayer and Bible reading in schools</w:t>
      </w:r>
      <w:r w:rsidRPr="004F6E4E">
        <w:rPr>
          <w:sz w:val="14"/>
        </w:rPr>
        <w:t xml:space="preserve">. They denounce the </w:t>
      </w:r>
      <w:r w:rsidRPr="004F6E4E">
        <w:rPr>
          <w:rStyle w:val="StyleUnderline"/>
        </w:rPr>
        <w:t>power of the teachers’ unions</w:t>
      </w:r>
      <w:r w:rsidRPr="004F6E4E">
        <w:rPr>
          <w:sz w:val="14"/>
        </w:rPr>
        <w:t xml:space="preserve">. They condemn </w:t>
      </w:r>
      <w:r w:rsidRPr="004F6E4E">
        <w:rPr>
          <w:rStyle w:val="StyleUnderline"/>
        </w:rPr>
        <w:t>school-based “health clinics” for being pro-abortion</w:t>
      </w:r>
      <w:r w:rsidRPr="004F6E4E">
        <w:rPr>
          <w:sz w:val="14"/>
        </w:rPr>
        <w:t xml:space="preserve">. They complain about the </w:t>
      </w:r>
      <w:r w:rsidRPr="004F6E4E">
        <w:rPr>
          <w:rStyle w:val="StyleUnderline"/>
        </w:rPr>
        <w:t>public schools pushing a liberal agenda</w:t>
      </w:r>
      <w:r w:rsidRPr="004F6E4E">
        <w:rPr>
          <w:sz w:val="14"/>
        </w:rPr>
        <w:t xml:space="preserve">. They denounce the </w:t>
      </w:r>
      <w:r w:rsidRPr="004F6E4E">
        <w:rPr>
          <w:rStyle w:val="StyleUnderline"/>
        </w:rPr>
        <w:t>bureaucracy in the federal Department of Education</w:t>
      </w:r>
      <w:r w:rsidRPr="004F6E4E">
        <w:rPr>
          <w:sz w:val="14"/>
        </w:rPr>
        <w:t xml:space="preserve">. The solutions conservatives propose to “fix” public schools include school uniforms, vouchers to help children escape failing public schools, higher standards for students and teachers, streamlining the education bureaucracy, more accountability to parents, increased local control, restoration of prayer and Bible reading, a more conservative curriculum, classes on the Constitution, allowing teachers to be armed, year-round schooling, getting rid of Common Core, the posting of the Ten Commandments, more school resource officers, and, of course, various reforms. </w:t>
      </w:r>
      <w:r w:rsidRPr="004F6E4E">
        <w:rPr>
          <w:rStyle w:val="StyleUnderline"/>
        </w:rPr>
        <w:t>Some conservatives even talk of abolishing the federal Department of Education.</w:t>
      </w:r>
      <w:r w:rsidRPr="004F6E4E">
        <w:rPr>
          <w:u w:val="single"/>
        </w:rPr>
        <w:t xml:space="preserve"> </w:t>
      </w:r>
      <w:r w:rsidRPr="004F6E4E">
        <w:rPr>
          <w:sz w:val="14"/>
        </w:rPr>
        <w:t xml:space="preserve">On this latter point, </w:t>
      </w:r>
      <w:r w:rsidRPr="004F6E4E">
        <w:rPr>
          <w:rStyle w:val="StyleUnderline"/>
        </w:rPr>
        <w:t>conservative Republicans used to call for this department’s elimination</w:t>
      </w:r>
      <w:r w:rsidRPr="004F6E4E">
        <w:rPr>
          <w:sz w:val="14"/>
        </w:rPr>
        <w:t xml:space="preserve">. Ronald Reagan proposed abolishing the department while campaigning for president in 1980. The Republican Party platforms of 1980 and 1996 likewise called for the department’s elimination. But during Reagan’s first six years as president (when the Senate was controlled by the Republicans) the budget for the Department of Education increased by billions of dollars—just as it did when George H.W. Bush and Bill Clinton (with a Republican majority in the Congress for six years) were president. Under George W. Bush, when the Republicans controlled both Houses of Congress for over four years, the budget of the Department of Education ballooned to $100 billion. This means that </w:t>
      </w:r>
      <w:r w:rsidRPr="004F6E4E">
        <w:rPr>
          <w:rStyle w:val="StyleUnderline"/>
        </w:rPr>
        <w:t>the federal government should not be involved in any way, shape, or form with the education of anyone. No Pell Grants, student loans,</w:t>
      </w:r>
      <w:r w:rsidRPr="004F6E4E">
        <w:rPr>
          <w:sz w:val="14"/>
        </w:rPr>
        <w:t xml:space="preserve"> </w:t>
      </w:r>
      <w:r w:rsidRPr="004F6E4E">
        <w:rPr>
          <w:rStyle w:val="StyleUnderline"/>
        </w:rPr>
        <w:t>federal regulations, research grants, Elementary and Secondary Education Act, teacher-education requirements, Department of Education, teacher-certification standards</w:t>
      </w:r>
      <w:r w:rsidRPr="004F6E4E">
        <w:rPr>
          <w:sz w:val="14"/>
        </w:rPr>
        <w:t xml:space="preserve">, school accreditation, Title IX mandates, educational vouchers, </w:t>
      </w:r>
      <w:r w:rsidRPr="004F6E4E">
        <w:rPr>
          <w:rStyle w:val="StyleUnderline"/>
        </w:rPr>
        <w:t>No Child Left Behind Act, school breakfast or lunch programs,</w:t>
      </w:r>
      <w:r w:rsidRPr="004F6E4E">
        <w:rPr>
          <w:sz w:val="14"/>
        </w:rPr>
        <w:t xml:space="preserve"> Head Start funding, bilingual-education mandates, busing to achieve racial desegregation, </w:t>
      </w:r>
      <w:r w:rsidRPr="004F6E4E">
        <w:rPr>
          <w:rStyle w:val="StyleUnderline"/>
        </w:rPr>
        <w:t>Education for All Handicapped Children Act</w:t>
      </w:r>
      <w:r w:rsidRPr="004F6E4E">
        <w:rPr>
          <w:sz w:val="14"/>
        </w:rPr>
        <w:t xml:space="preserve">, diversity mandates, </w:t>
      </w:r>
      <w:r w:rsidRPr="004F6E4E">
        <w:rPr>
          <w:rStyle w:val="StyleUnderline"/>
        </w:rPr>
        <w:t>Common Core</w:t>
      </w:r>
      <w:r w:rsidRPr="004F6E4E">
        <w:rPr>
          <w:sz w:val="14"/>
        </w:rPr>
        <w:t xml:space="preserve">, presidential visits to schools, </w:t>
      </w:r>
      <w:r w:rsidRPr="004F6E4E">
        <w:rPr>
          <w:rStyle w:val="StyleUnderline"/>
        </w:rPr>
        <w:t>standardized-testing requirements</w:t>
      </w:r>
      <w:r w:rsidRPr="004F6E4E">
        <w:rPr>
          <w:sz w:val="14"/>
        </w:rPr>
        <w:t xml:space="preserve">, special-education mandates, </w:t>
      </w:r>
      <w:r w:rsidRPr="004F6E4E">
        <w:rPr>
          <w:rStyle w:val="StyleUnderline"/>
        </w:rPr>
        <w:t>math and science initiatives</w:t>
      </w:r>
      <w:r w:rsidRPr="004F6E4E">
        <w:rPr>
          <w:sz w:val="14"/>
        </w:rPr>
        <w:t xml:space="preserve">, </w:t>
      </w:r>
      <w:r w:rsidRPr="004F6E4E">
        <w:rPr>
          <w:rStyle w:val="StyleUnderline"/>
        </w:rPr>
        <w:t>Race to the Top funds</w:t>
      </w:r>
      <w:r w:rsidRPr="004F6E4E">
        <w:rPr>
          <w:sz w:val="14"/>
        </w:rPr>
        <w:t>, or Higher Education Act.</w:t>
      </w:r>
    </w:p>
    <w:p w14:paraId="38DCEFAD" w14:textId="77777777" w:rsidR="00A31D43" w:rsidRPr="004F6E4E" w:rsidRDefault="00A31D43" w:rsidP="00A31D43"/>
    <w:p w14:paraId="0EE380F7" w14:textId="77777777" w:rsidR="00A31D43" w:rsidRPr="004F6E4E" w:rsidRDefault="00A31D43" w:rsidP="00A31D43">
      <w:pPr>
        <w:pStyle w:val="Heading4"/>
      </w:pPr>
      <w:r w:rsidRPr="004F6E4E">
        <w:t>Republicans hate [insert plan here]</w:t>
      </w:r>
    </w:p>
    <w:p w14:paraId="48D73149" w14:textId="77777777" w:rsidR="00A31D43" w:rsidRPr="004F6E4E" w:rsidRDefault="00A31D43" w:rsidP="00A31D43">
      <w:r w:rsidRPr="004F6E4E">
        <w:rPr>
          <w:b/>
        </w:rPr>
        <w:t>Washington Post’12</w:t>
      </w:r>
      <w:r w:rsidRPr="004F6E4E">
        <w:t xml:space="preserve"> (The Washington Post, 7-9-2012, "Texas GOP rejects ‘critical thinking’ skills. Really.," https://www.washingtonpost.com/blogs/answer-sheet/post/texas-gop-rejects-critical-thinking-skills-really/2012/07/08/gJQAHNpFXW_blog.html?utm_term=.4bd8df412758) JH</w:t>
      </w:r>
    </w:p>
    <w:p w14:paraId="028AA826" w14:textId="77777777" w:rsidR="00A31D43" w:rsidRPr="004F6E4E" w:rsidRDefault="00A31D43" w:rsidP="00A31D43">
      <w:pPr>
        <w:rPr>
          <w:sz w:val="12"/>
        </w:rPr>
      </w:pPr>
      <w:r w:rsidRPr="004F6E4E">
        <w:rPr>
          <w:sz w:val="12"/>
        </w:rPr>
        <w:t xml:space="preserve">In the you-can’t-make-up-this-stuff department, </w:t>
      </w:r>
      <w:r w:rsidRPr="004F6E4E">
        <w:rPr>
          <w:rStyle w:val="StyleUnderline"/>
        </w:rPr>
        <w:t>here’s what the Republican Party of Texas wrote into its 2012 platform</w:t>
      </w:r>
      <w:r w:rsidRPr="004F6E4E">
        <w:rPr>
          <w:sz w:val="12"/>
        </w:rPr>
        <w:t xml:space="preserve"> as part of the section on education: Knowledge-Based Education – </w:t>
      </w:r>
      <w:r w:rsidRPr="004F6E4E">
        <w:rPr>
          <w:rStyle w:val="StyleUnderline"/>
        </w:rPr>
        <w:t>We oppose the teaching of</w:t>
      </w:r>
      <w:r w:rsidRPr="004F6E4E">
        <w:rPr>
          <w:sz w:val="12"/>
        </w:rPr>
        <w:t xml:space="preserve"> Higher Order Thinking Skills (HOTS) (values clarification), </w:t>
      </w:r>
      <w:r w:rsidRPr="004F6E4E">
        <w:rPr>
          <w:rStyle w:val="StyleUnderline"/>
        </w:rPr>
        <w:t>critical thinking skills and</w:t>
      </w:r>
      <w:r w:rsidRPr="004F6E4E">
        <w:rPr>
          <w:sz w:val="12"/>
        </w:rPr>
        <w:t xml:space="preserve"> similar programs that are simply a relabeling of </w:t>
      </w:r>
      <w:r w:rsidRPr="004F6E4E">
        <w:rPr>
          <w:rStyle w:val="StyleUnderline"/>
        </w:rPr>
        <w:t xml:space="preserve">Outcome-Based Education </w:t>
      </w:r>
      <w:r w:rsidRPr="004F6E4E">
        <w:rPr>
          <w:sz w:val="12"/>
        </w:rPr>
        <w:t xml:space="preserve">(OBE) (mastery learning) which focus on behavior modification and have the purpose of challenging the student’s fixed beliefs and undermining parental authority. Yes, you read that right. </w:t>
      </w:r>
      <w:r w:rsidRPr="004F6E4E">
        <w:rPr>
          <w:rStyle w:val="StyleUnderline"/>
        </w:rPr>
        <w:t>The party opposes the teaching of “higher order thinking skills</w:t>
      </w:r>
      <w:r w:rsidRPr="004F6E4E">
        <w:rPr>
          <w:sz w:val="12"/>
        </w:rPr>
        <w:t xml:space="preserve">” because it believes the purpose is to challenge a student’s “fixed beliefs” and undermine “parental authority.” American Identity Patriotism and Loyalty – We believe the current teaching of a </w:t>
      </w:r>
      <w:r w:rsidRPr="004F6E4E">
        <w:rPr>
          <w:rStyle w:val="StyleUnderline"/>
        </w:rPr>
        <w:t>multicultural curriculum</w:t>
      </w:r>
      <w:r w:rsidRPr="004F6E4E">
        <w:rPr>
          <w:sz w:val="12"/>
        </w:rPr>
        <w:t xml:space="preserve"> is divisive. We favor strengthening our common American identity and loyalty instead of political correctness that nurtures alienation among racial and ethnic groups. Students should pledge allegiance to the American and Texas flags daily to instill patriotism. </w:t>
      </w:r>
      <w:r w:rsidRPr="004F6E4E">
        <w:rPr>
          <w:rStyle w:val="StyleUnderline"/>
        </w:rPr>
        <w:t>Bilingual Education</w:t>
      </w:r>
      <w:r w:rsidRPr="004F6E4E">
        <w:rPr>
          <w:sz w:val="12"/>
        </w:rPr>
        <w:t xml:space="preserve"> – We encourage non-English speaking students to transition to English within three years. </w:t>
      </w:r>
      <w:r w:rsidRPr="004F6E4E">
        <w:rPr>
          <w:sz w:val="12"/>
          <w:szCs w:val="10"/>
        </w:rPr>
        <w:t>Classroom Discipline –We recommend that local</w:t>
      </w:r>
      <w:r w:rsidRPr="004F6E4E">
        <w:rPr>
          <w:sz w:val="12"/>
        </w:rPr>
        <w:t xml:space="preserve"> school boards and classroom teachers be given more authority to deal with disciplinary problems. Corporal punishment is effective and legal in Texas. Classroom Expenditures for Staff – We support having 80% of school district payroll expenses of professional staff of a school district be full-time classroom teachers. </w:t>
      </w:r>
      <w:r w:rsidRPr="004F6E4E">
        <w:rPr>
          <w:rStyle w:val="StyleUnderline"/>
        </w:rPr>
        <w:t>College Tuition</w:t>
      </w:r>
      <w:r w:rsidRPr="004F6E4E">
        <w:rPr>
          <w:sz w:val="12"/>
        </w:rPr>
        <w:t xml:space="preserve"> – We recommend three levels of college tuition: In-state requiring proof of Texas legal citizenship, out-of-state requiring proof of US citizenship, and nonresident legal alien. Non-US citizens should not be eligible for state or federal grants, or loans. Controversial Theories – We support objective teaching and equal treatment of all sides of scientific theories. </w:t>
      </w:r>
      <w:r w:rsidRPr="004F6E4E">
        <w:rPr>
          <w:rStyle w:val="StyleUnderline"/>
        </w:rPr>
        <w:t>We believe theories such as life origins and environmental change should be taught as challengeable scientific theories subject to change as new data is produced. Teachers and students should be able to discuss the strengths and weaknesses of these theories openly and without fear of retribution or discrimination of any kind.</w:t>
      </w:r>
      <w:r w:rsidRPr="004F6E4E">
        <w:rPr>
          <w:sz w:val="12"/>
        </w:rPr>
        <w:t xml:space="preserve"> Early Childhood Development – We believe that </w:t>
      </w:r>
      <w:r w:rsidRPr="004F6E4E">
        <w:rPr>
          <w:rStyle w:val="StyleUnderline"/>
        </w:rPr>
        <w:t>parents are best suited to train their children in their early development</w:t>
      </w:r>
      <w:r w:rsidRPr="004F6E4E">
        <w:rPr>
          <w:sz w:val="12"/>
        </w:rPr>
        <w:t xml:space="preserve"> and oppose mandatory pre-school and Kindergarten. </w:t>
      </w:r>
      <w:r w:rsidRPr="004F6E4E">
        <w:rPr>
          <w:rStyle w:val="StyleUnderline"/>
        </w:rPr>
        <w:t>We urge Congress to repeal government-sponsored programs that deal with early childhood development</w:t>
      </w:r>
      <w:r w:rsidRPr="004F6E4E">
        <w:rPr>
          <w:sz w:val="12"/>
        </w:rPr>
        <w:t xml:space="preserve">. </w:t>
      </w:r>
      <w:r w:rsidRPr="004F6E4E">
        <w:rPr>
          <w:rStyle w:val="StyleUnderline"/>
        </w:rPr>
        <w:t>Knowledge-Based Education</w:t>
      </w:r>
      <w:r w:rsidRPr="004F6E4E">
        <w:rPr>
          <w:sz w:val="12"/>
        </w:rPr>
        <w:t xml:space="preserve"> – We oppose the teaching of Higher Order Thinking Skills (HOTS) (values clarification), critical thinking skills and similar programs that are simply a relabeling of Outcome-Based Education (OBE) (mastery learning) which focus on behavior modification and have the purpose of challenging the student’s fixed beliefs and undermining parental authority. </w:t>
      </w:r>
      <w:r w:rsidRPr="004F6E4E">
        <w:rPr>
          <w:rStyle w:val="StyleUnderline"/>
        </w:rPr>
        <w:t>Educational Entitlement</w:t>
      </w:r>
      <w:r w:rsidRPr="004F6E4E">
        <w:rPr>
          <w:sz w:val="12"/>
        </w:rPr>
        <w:t xml:space="preserve"> – We encourage legislation that prohibits enrollment in free public schools of non-citizens unlawfully present in the United States. </w:t>
      </w:r>
      <w:r w:rsidRPr="004F6E4E">
        <w:rPr>
          <w:rStyle w:val="StyleUnderline"/>
        </w:rPr>
        <w:t>Funding of Education</w:t>
      </w:r>
      <w:r w:rsidRPr="004F6E4E">
        <w:rPr>
          <w:sz w:val="12"/>
        </w:rPr>
        <w:t xml:space="preserve"> – We urge the Legislature to direct expenditures to academics as the first priority. Higher Education – We support merit-based admissions for all college and university applicants to public institutions. </w:t>
      </w:r>
      <w:r w:rsidRPr="004F6E4E">
        <w:rPr>
          <w:rStyle w:val="StyleUnderline"/>
        </w:rPr>
        <w:t xml:space="preserve">We further support the repeal of </w:t>
      </w:r>
      <w:r w:rsidRPr="004F6E4E">
        <w:rPr>
          <w:sz w:val="12"/>
        </w:rPr>
        <w:t xml:space="preserve">the 1997 Texas legislative act commonly known as the </w:t>
      </w:r>
      <w:r w:rsidRPr="004F6E4E">
        <w:rPr>
          <w:rStyle w:val="StyleUnderline"/>
        </w:rPr>
        <w:t xml:space="preserve">Top Ten Percent Rule. All Texas students should be given acceptance priority over out-of-state or foreign students. </w:t>
      </w:r>
      <w:r w:rsidRPr="004F6E4E">
        <w:rPr>
          <w:sz w:val="12"/>
        </w:rPr>
        <w:t xml:space="preserve">Juvenile Daytime Curfew - </w:t>
      </w:r>
      <w:r w:rsidRPr="004F6E4E">
        <w:rPr>
          <w:rStyle w:val="StyleUnderline"/>
        </w:rPr>
        <w:t>We strongly oppose Juvenile Daytime Curfews</w:t>
      </w:r>
      <w:r w:rsidRPr="004F6E4E">
        <w:rPr>
          <w:sz w:val="12"/>
        </w:rPr>
        <w:t xml:space="preserve">. Additionally, we oppose any official entity from detaining, questioning and/or disciplining our children without the consent of a child’s parent. </w:t>
      </w:r>
      <w:r w:rsidRPr="004F6E4E">
        <w:rPr>
          <w:rStyle w:val="StyleUnderline"/>
        </w:rPr>
        <w:t>Local Control for Education – We support school choice and believe that quality education is best achieved by encouraging parental involvement, protecting parental rights, and maximizing local independent school district control</w:t>
      </w:r>
      <w:r w:rsidRPr="004F6E4E">
        <w:rPr>
          <w:sz w:val="12"/>
        </w:rPr>
        <w:t xml:space="preserve">. District superintendents and their employees should be made solely accountable to their locally elected boards. We support sensible consolidation of local school districts. </w:t>
      </w:r>
      <w:r w:rsidRPr="004F6E4E">
        <w:rPr>
          <w:rStyle w:val="StyleUnderline"/>
        </w:rPr>
        <w:t>We encourage local ISDs to consider carefully the advantages and disadvantages of accepting federal education money. No Taxpayer Paid Lobbyists</w:t>
      </w:r>
      <w:r w:rsidRPr="004F6E4E">
        <w:rPr>
          <w:sz w:val="12"/>
        </w:rPr>
        <w:t xml:space="preserve"> – </w:t>
      </w:r>
      <w:r w:rsidRPr="004F6E4E">
        <w:rPr>
          <w:rStyle w:val="StyleUnderline"/>
        </w:rPr>
        <w:t xml:space="preserve">We support the prohibition of any paid public school employee or contractor to lobby the legislature </w:t>
      </w:r>
      <w:r w:rsidRPr="004F6E4E">
        <w:rPr>
          <w:sz w:val="12"/>
        </w:rPr>
        <w:t xml:space="preserve">or the SBOE, unless on an unpaid basis and in an unofficial capacity. No registered lobbyist should be allowed to run for SBOE. Parental Rights in Education – </w:t>
      </w:r>
      <w:r w:rsidRPr="004F6E4E">
        <w:rPr>
          <w:rStyle w:val="StyleUnderline"/>
        </w:rPr>
        <w:t>We believe the right of parents to raise and educate their children is fundamental</w:t>
      </w:r>
      <w:r w:rsidRPr="004F6E4E">
        <w:rPr>
          <w:sz w:val="12"/>
        </w:rPr>
        <w:t xml:space="preserve">. Parents have the right to withdraw their child from any specialized program. We urge the Legislature to enact penalties for violation of parental rights. </w:t>
      </w:r>
      <w:r w:rsidRPr="004F6E4E">
        <w:rPr>
          <w:rStyle w:val="StyleUnderline"/>
        </w:rPr>
        <w:t>Sex Education</w:t>
      </w:r>
      <w:r w:rsidRPr="004F6E4E">
        <w:rPr>
          <w:sz w:val="12"/>
        </w:rPr>
        <w:t xml:space="preserve"> – We recognize parental responsibility and authority regarding sex education. We believe that parents must be given an opportunity to review the material prior to giving their consent. We oppose any sex education other than abstinence until marriage. Parental School Choice – </w:t>
      </w:r>
      <w:r w:rsidRPr="004F6E4E">
        <w:rPr>
          <w:rStyle w:val="StyleUnderline"/>
        </w:rPr>
        <w:t xml:space="preserve">We encourage </w:t>
      </w:r>
      <w:r w:rsidRPr="004F6E4E">
        <w:rPr>
          <w:sz w:val="12"/>
        </w:rPr>
        <w:t xml:space="preserve">the Governor and the Texas Legislature to enact </w:t>
      </w:r>
      <w:r w:rsidRPr="004F6E4E">
        <w:rPr>
          <w:rStyle w:val="StyleUnderline"/>
        </w:rPr>
        <w:t xml:space="preserve">child-centered school funding options which fund the student, </w:t>
      </w:r>
      <w:r w:rsidRPr="004F6E4E">
        <w:rPr>
          <w:sz w:val="12"/>
        </w:rPr>
        <w:t xml:space="preserve">not schools or districts, </w:t>
      </w:r>
      <w:r w:rsidRPr="004F6E4E">
        <w:rPr>
          <w:rStyle w:val="StyleUnderline"/>
        </w:rPr>
        <w:t xml:space="preserve">to allow maximum freedom of choice </w:t>
      </w:r>
      <w:r w:rsidRPr="004F6E4E">
        <w:rPr>
          <w:sz w:val="12"/>
        </w:rPr>
        <w:t>in public, private, or parochial</w:t>
      </w:r>
      <w:r w:rsidRPr="004F6E4E">
        <w:rPr>
          <w:rStyle w:val="StyleUnderline"/>
        </w:rPr>
        <w:t xml:space="preserve"> education </w:t>
      </w:r>
      <w:r w:rsidRPr="004F6E4E">
        <w:rPr>
          <w:sz w:val="12"/>
        </w:rPr>
        <w:t xml:space="preserve">for all children. </w:t>
      </w:r>
      <w:r w:rsidRPr="004F6E4E">
        <w:rPr>
          <w:rStyle w:val="StyleUnderline"/>
        </w:rPr>
        <w:t>Permanent School Fund</w:t>
      </w:r>
      <w:r w:rsidRPr="004F6E4E">
        <w:rPr>
          <w:sz w:val="12"/>
        </w:rPr>
        <w:t xml:space="preserve"> – We believe that because the Permanent School Fund is not paid by taxpayers that the principle balance should be safeguarded and not viewed as a source of additional funding for our state budget. Political Community Organizing in Texas Schools - </w:t>
      </w:r>
      <w:r w:rsidRPr="004F6E4E">
        <w:rPr>
          <w:sz w:val="12"/>
          <w:szCs w:val="10"/>
        </w:rPr>
        <w:t>We believe neither</w:t>
      </w:r>
      <w:r w:rsidRPr="004F6E4E">
        <w:rPr>
          <w:rStyle w:val="StyleUnderline"/>
        </w:rPr>
        <w:t xml:space="preserve"> Texas public schools should be used nor their students should be instructed by groups such as SEIU or other community organizers as instruments to promote political agenda during the instructional school day.</w:t>
      </w:r>
      <w:r w:rsidRPr="004F6E4E">
        <w:rPr>
          <w:sz w:val="12"/>
        </w:rPr>
        <w:t xml:space="preserve"> Private Education – We believe that </w:t>
      </w:r>
      <w:r w:rsidRPr="004F6E4E">
        <w:rPr>
          <w:rStyle w:val="StyleUnderline"/>
        </w:rPr>
        <w:t>parents and legal guardians may choose to educate their children in private schools to include</w:t>
      </w:r>
      <w:r w:rsidRPr="004F6E4E">
        <w:rPr>
          <w:sz w:val="12"/>
        </w:rPr>
        <w:t xml:space="preserve">, but not limited to, </w:t>
      </w:r>
      <w:r w:rsidRPr="004F6E4E">
        <w:rPr>
          <w:rStyle w:val="StyleUnderline"/>
        </w:rPr>
        <w:t>home schools and parochial schools without government interference</w:t>
      </w:r>
      <w:r w:rsidRPr="004F6E4E">
        <w:rPr>
          <w:sz w:val="12"/>
        </w:rPr>
        <w:t xml:space="preserve">, through definition, regulation, accreditation, licensing, or testing. Religious Freedom in Public Schools – We urge school administrators and officials to inform Texas school students specifically of their First Amendment rights to pray and engage in religious speech, individually or in groups, on school property without government interference. </w:t>
      </w:r>
      <w:r w:rsidRPr="004F6E4E">
        <w:rPr>
          <w:rStyle w:val="StyleUnderline"/>
        </w:rPr>
        <w:t xml:space="preserve">We urge the Legislature to end censorship of discussion of religion </w:t>
      </w:r>
      <w:r w:rsidRPr="004F6E4E">
        <w:rPr>
          <w:sz w:val="12"/>
        </w:rPr>
        <w:t>in our founding documents and encourage discussing those documents.</w:t>
      </w:r>
      <w:r w:rsidRPr="004F6E4E">
        <w:rPr>
          <w:rStyle w:val="StyleUnderline"/>
        </w:rPr>
        <w:t xml:space="preserve"> School Surveys and Testing</w:t>
      </w:r>
      <w:r w:rsidRPr="004F6E4E">
        <w:rPr>
          <w:sz w:val="12"/>
        </w:rPr>
        <w:t xml:space="preserve"> – Public schools should be required to obtain written parental consent for student participation in any test or questionnaire that surveys beliefs, feelings, or opinions. Parental rights, including viewing course materials prior to giving consent, should not be infringed. Traditional Principles in Education – </w:t>
      </w:r>
      <w:r w:rsidRPr="004F6E4E">
        <w:rPr>
          <w:rStyle w:val="StyleUnderline"/>
        </w:rPr>
        <w:t>We support school subjects with emphasis on the Judeo-Christian principles</w:t>
      </w:r>
      <w:r w:rsidRPr="004F6E4E">
        <w:rPr>
          <w:sz w:val="12"/>
        </w:rPr>
        <w:t xml:space="preserve"> upon which America was founded and which form the basis of America’s legal, political and economic systems. We support curricula that are heavily weighted on original founding documents, including the Declaration of Independence, the US Constitution, and Founders’ writings. </w:t>
      </w:r>
      <w:r w:rsidRPr="004F6E4E">
        <w:rPr>
          <w:rStyle w:val="StyleUnderline"/>
        </w:rPr>
        <w:t>School Health Care</w:t>
      </w:r>
      <w:r w:rsidRPr="004F6E4E">
        <w:rPr>
          <w:sz w:val="12"/>
        </w:rPr>
        <w:t xml:space="preserve"> – We urge legislators to prohibit reproductive health care services, including counseling, referrals, and distribution of condoms and contraception through public schools. We support the parents’ right to choose, without penalty, which medications are administered to their minor children. We oppose medical clinics on school property except higher education and health care for students without parental consent. </w:t>
      </w:r>
      <w:r w:rsidRPr="004F6E4E">
        <w:rPr>
          <w:rStyle w:val="StyleUnderline"/>
        </w:rPr>
        <w:t>U.S. Department of Education</w:t>
      </w:r>
      <w:r w:rsidRPr="004F6E4E">
        <w:rPr>
          <w:sz w:val="12"/>
        </w:rPr>
        <w:t xml:space="preserve"> – Since education is not an enumerated power of the federal government, we believe the Department of Education (DOE) should be abolished. </w:t>
      </w:r>
      <w:r w:rsidRPr="004F6E4E">
        <w:rPr>
          <w:rStyle w:val="StyleUnderline"/>
        </w:rPr>
        <w:t>Foreign Culture Charter Schools in Texas</w:t>
      </w:r>
      <w:r w:rsidRPr="004F6E4E">
        <w:rPr>
          <w:sz w:val="12"/>
        </w:rPr>
        <w:t xml:space="preserve"> – We oppose public funding of charter schools which receive money from foreign entities. We demand that these Charter Schools have accountability and transparency to local parents, taxpayers, the State of Texas, as do current public schools, including U.S. citizenship of public school trustees.</w:t>
      </w:r>
    </w:p>
    <w:p w14:paraId="1C615921" w14:textId="77777777" w:rsidR="00A31D43" w:rsidRPr="004F6E4E" w:rsidRDefault="00A31D43" w:rsidP="00A31D43"/>
    <w:p w14:paraId="1FCEE115" w14:textId="77777777" w:rsidR="00A31D43" w:rsidRPr="004F6E4E" w:rsidRDefault="00A31D43" w:rsidP="00A31D43">
      <w:pPr>
        <w:pStyle w:val="Heading4"/>
      </w:pPr>
      <w:r w:rsidRPr="004F6E4E">
        <w:t>Republicans hate the federal government</w:t>
      </w:r>
    </w:p>
    <w:p w14:paraId="5E9D9EA5" w14:textId="77777777" w:rsidR="00A31D43" w:rsidRPr="004F6E4E" w:rsidRDefault="00A31D43" w:rsidP="00A31D43">
      <w:r w:rsidRPr="004F6E4E">
        <w:rPr>
          <w:b/>
        </w:rPr>
        <w:t>Washington Post’12</w:t>
      </w:r>
      <w:r w:rsidRPr="004F6E4E">
        <w:t xml:space="preserve"> (The Washington Post, 6-7-2012, "Do Republicans hate government? Kind of.," https://www.washingtonpost.com/blogs/the-fix/post/do-republicans-hate-government-kind-of/2012/06/07/gJQAgCNpKV_blog.html?utm_term=.40fe3511facf)JH</w:t>
      </w:r>
    </w:p>
    <w:p w14:paraId="5FDC0CBC" w14:textId="77777777" w:rsidR="00A31D43" w:rsidRPr="004F6E4E" w:rsidRDefault="00A31D43" w:rsidP="00A31D43">
      <w:pPr>
        <w:rPr>
          <w:sz w:val="14"/>
        </w:rPr>
      </w:pPr>
      <w:r w:rsidRPr="004F6E4E">
        <w:rPr>
          <w:sz w:val="14"/>
        </w:rPr>
        <w:t xml:space="preserve">Nearly </w:t>
      </w:r>
      <w:r w:rsidRPr="004F6E4E">
        <w:rPr>
          <w:rStyle w:val="StyleUnderline"/>
        </w:rPr>
        <w:t>eight in 10 Republicans</w:t>
      </w:r>
      <w:r w:rsidRPr="004F6E4E">
        <w:rPr>
          <w:sz w:val="14"/>
        </w:rPr>
        <w:t xml:space="preserve"> now </w:t>
      </w:r>
      <w:r w:rsidRPr="004F6E4E">
        <w:rPr>
          <w:rStyle w:val="StyleUnderline"/>
        </w:rPr>
        <w:t>believe that, “when something is run by the government, it is usually inefficient and wasteful</w:t>
      </w:r>
      <w:r w:rsidRPr="004F6E4E">
        <w:rPr>
          <w:sz w:val="14"/>
        </w:rPr>
        <w:t xml:space="preserve">,” up from 65 percent who agreed with that sentiment in 1987. Democrats have gone in the opposite direction; 59 percent agreed with the idea that screws up what it touches back in 1987, while just 41 percent said the same in the most recent numbers. What the Pew numbers confirm is that the </w:t>
      </w:r>
      <w:r w:rsidRPr="004F6E4E">
        <w:rPr>
          <w:rStyle w:val="StyleUnderline"/>
        </w:rPr>
        <w:t>Republican party sees less and less value in government</w:t>
      </w:r>
      <w:r w:rsidRPr="004F6E4E">
        <w:rPr>
          <w:sz w:val="14"/>
        </w:rPr>
        <w:t xml:space="preserve"> even as the Democratic party values it either equally or more than they did 25 years ago.</w:t>
      </w:r>
    </w:p>
    <w:p w14:paraId="17E17E9D" w14:textId="77777777" w:rsidR="00A31D43" w:rsidRPr="004F6E4E" w:rsidRDefault="00A31D43" w:rsidP="00A31D43">
      <w:pPr>
        <w:rPr>
          <w:sz w:val="14"/>
        </w:rPr>
      </w:pPr>
    </w:p>
    <w:p w14:paraId="40C2F93E" w14:textId="77777777" w:rsidR="00A31D43" w:rsidRPr="004F6E4E" w:rsidRDefault="00A31D43" w:rsidP="00A31D43">
      <w:pPr>
        <w:pStyle w:val="Heading4"/>
      </w:pPr>
      <w:r w:rsidRPr="004F6E4E">
        <w:t>Republicans hate Federal involvement in education</w:t>
      </w:r>
    </w:p>
    <w:p w14:paraId="12E09FCF" w14:textId="77777777" w:rsidR="00A31D43" w:rsidRPr="004F6E4E" w:rsidRDefault="00A31D43" w:rsidP="00A31D43">
      <w:r w:rsidRPr="004F6E4E">
        <w:rPr>
          <w:b/>
        </w:rPr>
        <w:t>Richardson’10</w:t>
      </w:r>
      <w:r w:rsidRPr="004F6E4E">
        <w:t xml:space="preserve"> (John H. Richardson, 7-6-2010, "Does the Tea Party Want to Kill the Air Force?," Esquire, http://www.esquire.com/news-politics/news/a7886/tea-party-education-reform-070610/)JH</w:t>
      </w:r>
    </w:p>
    <w:p w14:paraId="4E5F8B56" w14:textId="77777777" w:rsidR="00A31D43" w:rsidRPr="004F6E4E" w:rsidRDefault="00A31D43" w:rsidP="00A31D43">
      <w:pPr>
        <w:rPr>
          <w:sz w:val="14"/>
        </w:rPr>
      </w:pPr>
      <w:r w:rsidRPr="004F6E4E">
        <w:rPr>
          <w:sz w:val="14"/>
        </w:rPr>
        <w:t xml:space="preserve">Did you Know that the Air Force is Unconstitutional? Yeah, I was Shocked, too. Like so many Patriotic Americans, I spent my Fourth of July reading the Constitution. I was trying to figure out why </w:t>
      </w:r>
      <w:r w:rsidRPr="004F6E4E">
        <w:rPr>
          <w:rStyle w:val="StyleUnderline"/>
        </w:rPr>
        <w:t>conservatives Hate the Department of Education</w:t>
      </w:r>
      <w:r w:rsidRPr="004F6E4E">
        <w:rPr>
          <w:sz w:val="14"/>
        </w:rPr>
        <w:t xml:space="preserve">, and what it would be like to Use Caps like the Founders Did. It's not just the </w:t>
      </w:r>
      <w:r w:rsidRPr="004F6E4E">
        <w:rPr>
          <w:rStyle w:val="StyleUnderline"/>
        </w:rPr>
        <w:t>Tea Party candidates</w:t>
      </w:r>
      <w:r w:rsidRPr="004F6E4E">
        <w:rPr>
          <w:sz w:val="14"/>
        </w:rPr>
        <w:t xml:space="preserve"> like Rand Paul and Sharron Angle, who </w:t>
      </w:r>
      <w:r w:rsidRPr="004F6E4E">
        <w:rPr>
          <w:rStyle w:val="StyleUnderline"/>
        </w:rPr>
        <w:t>make Getting Rid of the Department of Education part of their Platform. It's been a Republican Goal pretty much since the DOE was Created</w:t>
      </w:r>
      <w:r w:rsidRPr="004F6E4E">
        <w:rPr>
          <w:sz w:val="14"/>
        </w:rPr>
        <w:t xml:space="preserve">. In 1996, the </w:t>
      </w:r>
      <w:r w:rsidRPr="004F6E4E">
        <w:rPr>
          <w:rStyle w:val="StyleUnderline"/>
        </w:rPr>
        <w:t>official Republican Platform called for it to end: "The Federal government has no constitutional authority to be involved in school curricula</w:t>
      </w:r>
      <w:r w:rsidRPr="004F6E4E">
        <w:rPr>
          <w:sz w:val="14"/>
        </w:rPr>
        <w:t xml:space="preserve"> or to control jobs in the market place. </w:t>
      </w:r>
      <w:r w:rsidRPr="004F6E4E">
        <w:rPr>
          <w:rStyle w:val="StyleUnderline"/>
        </w:rPr>
        <w:t xml:space="preserve">This is why we will abolish the Department of Education." </w:t>
      </w:r>
      <w:r w:rsidRPr="004F6E4E">
        <w:rPr>
          <w:sz w:val="14"/>
        </w:rPr>
        <w:t xml:space="preserve">But I'm sure conservatives don't Hate the DOE because they Hate disabled kids and want to Discriminate against minorities. That would be Pointless because pretty much every state has discrimination and disability laws these days, so it would all end up so much Paper Shuffling. </w:t>
      </w:r>
      <w:r w:rsidRPr="004F6E4E">
        <w:rPr>
          <w:rStyle w:val="StyleUnderline"/>
        </w:rPr>
        <w:t>They hate it because they see education as the Responsibility of the states</w:t>
      </w:r>
      <w:r w:rsidRPr="004F6E4E">
        <w:rPr>
          <w:sz w:val="14"/>
        </w:rPr>
        <w:t xml:space="preserve">, and they don't want the feds to tell them to help disabled kids and not to discriminate against minorities. </w:t>
      </w:r>
      <w:r w:rsidRPr="004F6E4E">
        <w:rPr>
          <w:rStyle w:val="StyleUnderline"/>
        </w:rPr>
        <w:t>They do Hate Standards</w:t>
      </w:r>
      <w:r w:rsidRPr="004F6E4E">
        <w:rPr>
          <w:sz w:val="14"/>
        </w:rPr>
        <w:t xml:space="preserve">, though. </w:t>
      </w:r>
      <w:r w:rsidRPr="004F6E4E">
        <w:rPr>
          <w:rStyle w:val="StyleUnderline"/>
        </w:rPr>
        <w:t>Because Standards are an "unfunded mandate"</w:t>
      </w:r>
      <w:r w:rsidRPr="004F6E4E">
        <w:rPr>
          <w:sz w:val="14"/>
        </w:rPr>
        <w:t xml:space="preserve"> and because </w:t>
      </w:r>
      <w:r w:rsidRPr="004F6E4E">
        <w:rPr>
          <w:rStyle w:val="StyleUnderline"/>
        </w:rPr>
        <w:t>they want the states to have the freedom</w:t>
      </w:r>
      <w:r w:rsidRPr="004F6E4E">
        <w:rPr>
          <w:sz w:val="14"/>
        </w:rPr>
        <w:t xml:space="preserve"> to Develop their own programs to address local problems.</w:t>
      </w:r>
    </w:p>
    <w:p w14:paraId="4271327E" w14:textId="77777777" w:rsidR="00A31D43" w:rsidRPr="004F6E4E" w:rsidRDefault="00A31D43" w:rsidP="00A31D43"/>
    <w:p w14:paraId="08A3BBD6" w14:textId="77777777" w:rsidR="00650AC7" w:rsidRPr="004F6E4E" w:rsidRDefault="00650AC7" w:rsidP="00650AC7"/>
    <w:p w14:paraId="0C69B98B" w14:textId="77777777" w:rsidR="00650AC7" w:rsidRPr="004F6E4E" w:rsidRDefault="00650AC7" w:rsidP="00650AC7">
      <w:pPr>
        <w:pStyle w:val="Heading4"/>
      </w:pPr>
      <w:r w:rsidRPr="004F6E4E">
        <w:t>Trump and Republicans to reduce Federal involvement in education</w:t>
      </w:r>
    </w:p>
    <w:p w14:paraId="4EFFB0D5" w14:textId="77777777" w:rsidR="00650AC7" w:rsidRPr="004F6E4E" w:rsidRDefault="00650AC7" w:rsidP="00650AC7">
      <w:r w:rsidRPr="004F6E4E">
        <w:t xml:space="preserve">By Lauren </w:t>
      </w:r>
      <w:r w:rsidRPr="004F6E4E">
        <w:rPr>
          <w:b/>
        </w:rPr>
        <w:t>Camera</w:t>
      </w:r>
      <w:r w:rsidRPr="004F6E4E">
        <w:t xml:space="preserve">, Education Reporter | </w:t>
      </w:r>
      <w:r w:rsidRPr="004F6E4E">
        <w:rPr>
          <w:b/>
        </w:rPr>
        <w:t>April 26, 2017</w:t>
      </w:r>
      <w:r w:rsidRPr="004F6E4E">
        <w:t xml:space="preserve"> </w:t>
      </w:r>
      <w:hyperlink r:id="rId31" w:history="1">
        <w:r w:rsidRPr="004F6E4E">
          <w:rPr>
            <w:rStyle w:val="Hyperlink"/>
          </w:rPr>
          <w:t>https://www.usnews.com/news/education-news/articles/2017-04-26/donald-trump-to-order-education-department-to-study-government-overreach</w:t>
        </w:r>
      </w:hyperlink>
      <w:r w:rsidRPr="004F6E4E">
        <w:t xml:space="preserve">  “Donald Trump to Order Education Department to Study Government Overreach”</w:t>
      </w:r>
    </w:p>
    <w:p w14:paraId="422FC314" w14:textId="77777777" w:rsidR="00650AC7" w:rsidRPr="004F6E4E" w:rsidRDefault="00650AC7" w:rsidP="00650AC7">
      <w:pPr>
        <w:rPr>
          <w:sz w:val="16"/>
        </w:rPr>
      </w:pPr>
      <w:r w:rsidRPr="004F6E4E">
        <w:rPr>
          <w:sz w:val="16"/>
        </w:rPr>
        <w:t xml:space="preserve">President Donald </w:t>
      </w:r>
      <w:r w:rsidRPr="004F6E4E">
        <w:rPr>
          <w:u w:val="single"/>
        </w:rPr>
        <w:t>Trump</w:t>
      </w:r>
      <w:r w:rsidRPr="004F6E4E">
        <w:rPr>
          <w:sz w:val="16"/>
        </w:rPr>
        <w:t xml:space="preserve"> is </w:t>
      </w:r>
      <w:r w:rsidRPr="004F6E4E">
        <w:rPr>
          <w:u w:val="single"/>
        </w:rPr>
        <w:t>set to sign an executive order</w:t>
      </w:r>
      <w:r w:rsidRPr="004F6E4E">
        <w:rPr>
          <w:sz w:val="16"/>
        </w:rPr>
        <w:t xml:space="preserve"> Wednesday </w:t>
      </w:r>
      <w:r w:rsidRPr="004F6E4E">
        <w:rPr>
          <w:u w:val="single"/>
        </w:rPr>
        <w:t>that directs the Department of Education to identify areas where the federal government has exceeded its authority and overtaken states’ and local school districts’</w:t>
      </w:r>
      <w:r w:rsidRPr="004F6E4E">
        <w:rPr>
          <w:sz w:val="16"/>
        </w:rPr>
        <w:t xml:space="preserve"> </w:t>
      </w:r>
      <w:r w:rsidRPr="004F6E4E">
        <w:rPr>
          <w:u w:val="single"/>
        </w:rPr>
        <w:t>ability to make decisions for themselves about things like standards, testing and teacher evaluations</w:t>
      </w:r>
      <w:r w:rsidRPr="004F6E4E">
        <w:rPr>
          <w:sz w:val="16"/>
        </w:rPr>
        <w:t xml:space="preserve">. </w:t>
      </w:r>
      <w:r w:rsidRPr="004F6E4E">
        <w:rPr>
          <w:u w:val="single"/>
        </w:rPr>
        <w:t>The administration</w:t>
      </w:r>
      <w:r w:rsidRPr="004F6E4E">
        <w:rPr>
          <w:sz w:val="16"/>
        </w:rPr>
        <w:t xml:space="preserve"> has been particularly </w:t>
      </w:r>
      <w:r w:rsidRPr="004F6E4E">
        <w:rPr>
          <w:u w:val="single"/>
        </w:rPr>
        <w:t>focused on minimizing the role of the Education Department</w:t>
      </w:r>
      <w:r w:rsidRPr="004F6E4E">
        <w:rPr>
          <w:sz w:val="16"/>
        </w:rPr>
        <w:t xml:space="preserve">, proposing to ax its budget by more than $9 billion and eliminate federal programs deemed duplicative and ineffective. It’s already rescinded regulations and guidance it sees as burdensome and outside of the department’s jurisdiction. Specifically, the executive order will direct the Education Department to conduct a study to “determine where the Federal Government has unlawfully overstepped state and local control.” The order comes as states begin implementing the new federal K-12 education law, </w:t>
      </w:r>
      <w:r w:rsidRPr="004F6E4E">
        <w:rPr>
          <w:u w:val="single"/>
        </w:rPr>
        <w:t>the Every Student Succeeds Act – a sweeping overhaul of No Child Left Behind that returns much of the decision-making authority over education policy back to states.</w:t>
      </w:r>
      <w:r w:rsidRPr="004F6E4E">
        <w:rPr>
          <w:sz w:val="16"/>
        </w:rPr>
        <w:t xml:space="preserve"> “Current law recognizes that, although the Federal Government has a Department of Education, state and local entities retain control over their schools,” reads the text of the executive order. </w:t>
      </w:r>
      <w:r w:rsidRPr="004F6E4E">
        <w:rPr>
          <w:u w:val="single"/>
        </w:rPr>
        <w:t>Republicans in Congress have long decried the Obama administration’s decision to use competitive education grants, like Race to the Top, and conditional waivers to prod states to adopt its education policy preferences</w:t>
      </w:r>
      <w:r w:rsidRPr="004F6E4E">
        <w:rPr>
          <w:sz w:val="16"/>
        </w:rPr>
        <w:t xml:space="preserve"> – things like the Common Core State Standards and corresponding tests, teacher evaluations based in part on student tests scores, and specific ways to turn around failing schools.</w:t>
      </w:r>
    </w:p>
    <w:p w14:paraId="0BAAD3DC" w14:textId="77777777" w:rsidR="00A31D43" w:rsidRPr="004F6E4E" w:rsidRDefault="00A31D43" w:rsidP="00A31D43"/>
    <w:p w14:paraId="6EE48983" w14:textId="77777777" w:rsidR="00D27AE1" w:rsidRPr="004F6E4E" w:rsidRDefault="00D27AE1" w:rsidP="00D27AE1">
      <w:pPr>
        <w:pStyle w:val="Heading4"/>
      </w:pPr>
      <w:r w:rsidRPr="004F6E4E">
        <w:t>Barely a link</w:t>
      </w:r>
      <w:r w:rsidRPr="004F6E4E">
        <w:tab/>
      </w:r>
    </w:p>
    <w:p w14:paraId="507C6A03" w14:textId="77777777" w:rsidR="00D27AE1" w:rsidRPr="004F6E4E" w:rsidRDefault="00D27AE1" w:rsidP="00D27AE1">
      <w:r w:rsidRPr="004F6E4E">
        <w:rPr>
          <w:rStyle w:val="Style13ptBold"/>
        </w:rPr>
        <w:t>Ciechalski 3/27</w:t>
      </w:r>
      <w:r w:rsidRPr="004F6E4E">
        <w:t xml:space="preserve"> – Suzanne, Trump's Early Moves on Education Draw Concern, Praise, Mar 27, 2017, http://www.nbcdfw.com/news/politics/Experts-Talk-Education-Under-Trump-DeVos--416373583.html</w:t>
      </w:r>
    </w:p>
    <w:p w14:paraId="4FFBE602" w14:textId="77777777" w:rsidR="00D27AE1" w:rsidRPr="004F6E4E" w:rsidRDefault="00D27AE1" w:rsidP="00D27AE1">
      <w:pPr>
        <w:rPr>
          <w:sz w:val="16"/>
        </w:rPr>
      </w:pPr>
      <w:r w:rsidRPr="004F6E4E">
        <w:rPr>
          <w:rStyle w:val="StyleUnderline"/>
        </w:rPr>
        <w:t>The nomination of</w:t>
      </w:r>
      <w:r w:rsidRPr="004F6E4E">
        <w:rPr>
          <w:sz w:val="16"/>
        </w:rPr>
        <w:t xml:space="preserve"> Betsy </w:t>
      </w:r>
      <w:r w:rsidRPr="004F6E4E">
        <w:rPr>
          <w:rStyle w:val="StyleUnderline"/>
        </w:rPr>
        <w:t>DeVos</w:t>
      </w:r>
      <w:r w:rsidRPr="004F6E4E">
        <w:rPr>
          <w:sz w:val="16"/>
        </w:rPr>
        <w:t xml:space="preserve">, a school choice advocate, as Education secretary, </w:t>
      </w:r>
      <w:r w:rsidRPr="004F6E4E">
        <w:rPr>
          <w:rStyle w:val="StyleUnderline"/>
        </w:rPr>
        <w:t>was a signal from</w:t>
      </w:r>
      <w:r w:rsidRPr="004F6E4E">
        <w:rPr>
          <w:sz w:val="16"/>
        </w:rPr>
        <w:t xml:space="preserve"> President Donald </w:t>
      </w:r>
      <w:r w:rsidRPr="004F6E4E">
        <w:rPr>
          <w:rStyle w:val="StyleUnderline"/>
        </w:rPr>
        <w:t xml:space="preserve">Trump that he was going to shake up public education. </w:t>
      </w:r>
      <w:r w:rsidRPr="004F6E4E">
        <w:rPr>
          <w:sz w:val="16"/>
        </w:rPr>
        <w:t xml:space="preserve">On Monday, </w:t>
      </w:r>
      <w:r w:rsidRPr="004F6E4E">
        <w:rPr>
          <w:rStyle w:val="StyleUnderline"/>
        </w:rPr>
        <w:t xml:space="preserve">Trump moved to roll back Obama-era rules that deal with how states assess school performance and teacher preparation programs. Trump says that local educators, parents and state leaders know what students need best. </w:t>
      </w:r>
      <w:r w:rsidRPr="004F6E4E">
        <w:rPr>
          <w:sz w:val="16"/>
        </w:rPr>
        <w:t xml:space="preserve">And his budget proposal brought even more clarity to his plan. But as the budget process begins to play out, education experts and teachers are wondering what the changes will mean. Will some children get left behind? Can schools already strapped for money survive even deeper cuts? Education </w:t>
      </w:r>
      <w:r w:rsidRPr="004F6E4E">
        <w:rPr>
          <w:rStyle w:val="StyleUnderline"/>
        </w:rPr>
        <w:t>experts in favor of</w:t>
      </w:r>
      <w:r w:rsidRPr="004F6E4E">
        <w:rPr>
          <w:sz w:val="16"/>
        </w:rPr>
        <w:t xml:space="preserve"> school choice and </w:t>
      </w:r>
      <w:r w:rsidRPr="004F6E4E">
        <w:rPr>
          <w:rStyle w:val="StyleUnderline"/>
        </w:rPr>
        <w:t>a shrinking role for the federal government in education sing the prais</w:t>
      </w:r>
      <w:r w:rsidRPr="004F6E4E">
        <w:rPr>
          <w:sz w:val="16"/>
        </w:rPr>
        <w:t xml:space="preserve">es of the new administration. Critics, meanwhile, are worried about the future of education. Here is a closer look at the divide: On Betsy DeVos and Donald Trump: Randi Weingarten, president of the American Federation of Teachers, called DeVos the most anti-public education person ever nominated, asserting she has an "antipathy toward anything that is public." "What you’re seeing from her is what happened in the hearing, which is both an ideological antipathy toward anything that is public, toward anything that’s... a public good, and a public concern, and public education," Weingarten said. DeVos is known for being a charter school and voucher program advocate, which has garnered her a great deal of criticism. But that doesn’t mean she’s lacking in support. "[DeVos] is a passionate advocate for children," Robert Enlow, president and CEO of EdChoice, a pro-school choice group, said. "I think she supports schools of all types." He added that he believes she’s committed to making sure that low income families have the same opportunities as others. Lily Eskelsen Garcia, president of the National Education Association, the largest teacher’s union in the nation, has been a critic of DeVos from the start. "The only thing [DeVos] seems to want to talk about is how to funnel public dollars into private charter schools and private schools schools...we think that hurts students--to be supportive of taking public school dollars out of public schools and into unaccountable, privatized schools,” she said. She added that during the campaign, she felt that the only thing Trump talked about was school choice. "He didn’t mention education in any other form, except yes we need to fund privately managed schools somehow," she said. "Then he picked the poster child for how to do that in the worst way possible," Eskelsen added. On the budget: </w:t>
      </w:r>
      <w:r w:rsidRPr="004F6E4E">
        <w:rPr>
          <w:rStyle w:val="StyleUnderline"/>
        </w:rPr>
        <w:t xml:space="preserve">The administration this month proposed allocating an additional $1.4 billion for school choice programs and eliminating two programs worth $3.6 billion that provide funding for teacher preparation and after-school programs. </w:t>
      </w:r>
      <w:r w:rsidRPr="004F6E4E">
        <w:rPr>
          <w:sz w:val="16"/>
        </w:rPr>
        <w:t xml:space="preserve">Experts that spoke with NBC named a number of possibilities for the future of education throughout the next four years, but a common theme was tax credit scholarships, which "allow taxpayers to receive full or partial tax credits when they donate to nonprofits that provide private school scholarships," according to EdChoice. Jon Valant, a fellow in the Brown Center on Education Policy at the Brookings Institute, said he believes school choice is likely to be implemented through a tax credit school program. "Part of the reason they are likely to go that route is to get it through they could do it through the budget reconciliation process," he said. Enlow added that the administration can encourage--and that he would prefer--that families get more options through tax codes, which can be done in two ways: through scholarship tax credits and direct tax credits. "You should be funding every child," Enlow said. Rick Hess, resident scholar and director of Education Policy Studies at the American Enterprise Institute (AEI), also said tax credit scholarships are a possibility. "You’re talking something that would transform the private schooling sector," he said. Valant said the move is useful politically because it’s filibuster-proof. He added that there’s a real chance that such a program could change the way schools currently operate. If the government redirects a substantial amount of money to private schools, he said, then it’s likely that kids would take the scholarships to private schools. Valant said the program has the potential to take away funding from some places. "If they are redirecting a substantial amount of money to private schools then it would be very likely that we’d see kids taking those scholarships and taking them to private schools," he said. But while Trump’s budget has garnered some criticism, Enlow said, "I think it’s a good start." "Whether it stays that way or not, is of course up to Congress," he added. Weingarten criticized </w:t>
      </w:r>
      <w:r w:rsidRPr="004F6E4E">
        <w:rPr>
          <w:rStyle w:val="StyleUnderline"/>
        </w:rPr>
        <w:t>Trump’s new budget, which has substantial cuts in funding for education, and called it the perfect example of "ideological zeal</w:t>
      </w:r>
      <w:r w:rsidRPr="004F6E4E">
        <w:rPr>
          <w:sz w:val="16"/>
        </w:rPr>
        <w:t xml:space="preserve">" that she says blinded DeVos to what works in education. "If you care about public education and you care about helping all kids and you care about what works in public schools, she’s not your champion," she said. On transgender bathroom laws: Garcia also pointed to the Trump administration’s rollback of federal guidelines on transgender bathroom usage in schools. The administration rolled back the Barack Obama’s administration’s guidelines that let students use bathrooms or locker rooms that aligned with their gender identities. Garcia said transgender kids are often misunderstood and victims, and she said they’re used as scapegoats. She said that in rolling back those guidelines, the Department of Ed is complicit in children’s suffering. "You will not get another chance to have children feel safe in their school once you have allowed them to feel unsafe," she said. When the guidance was lifted, DeVos said, "This is an issue best solved at the state and local level.” She added that schools, communities and families can find solutions that protect all students. On school choice: Recently, the text of a bill introduced by Rep. Steve King (R-IA) was going around social media, with many criticizing its tenets. H.R. 610, or the Choices in Education Act of 2017 moves to repeal the Elementary and Secondary Education Act (The law was recently reauthorized as the Every Student Succeeds Act, or ESSA), which provides funding to schools with low-income populations and homeless children, NBC 7 reported. The bill would also introduce a voucher system for schools using federal funds, and repeal nutrition standards that schools currently follow. Parents who receive vouchers through the proposed legislation would be able to make the ultimate decision on whether their child receives homeschooling, or attends public or private school. Such legislation would upend the current state of education in the United States, but according to experts it’s unlikely to pass. "What this particular act proposes would be revolutionary," said Kevin Welner, professor at the University of Colorado Boulder and director of the National Education Policy Center. Welner said the bill isn’t just a matter of tinkering with education--it’s a matter of completely eliminating the role of the Department of Education. "If this actually could happen it would be really, really troubling," Valant said of King’s bill. "But I don’t think it’s likely." ESSA was reauthorized in 2015, largely with bipartisan support--which is why experts say that they can’t see King’s bill passing. Valant also said that the bill is unlikely to garner much support among Democrats and Republicans. "Even to do it with a simple majority would be tough," he said. </w:t>
      </w:r>
      <w:r w:rsidRPr="004F6E4E">
        <w:rPr>
          <w:rStyle w:val="StyleUnderline"/>
        </w:rPr>
        <w:t xml:space="preserve">For Republicans, Hess said, </w:t>
      </w:r>
      <w:r w:rsidRPr="004F6E4E">
        <w:rPr>
          <w:rStyle w:val="Emphasis"/>
        </w:rPr>
        <w:t>there’s a balancing act</w:t>
      </w:r>
      <w:r w:rsidRPr="004F6E4E">
        <w:rPr>
          <w:rStyle w:val="StyleUnderline"/>
        </w:rPr>
        <w:t xml:space="preserve"> between wanting to dial back Washington’s involvement while also not wanting to look like they’re too hostile toward schools or school systems. </w:t>
      </w:r>
      <w:r w:rsidRPr="004F6E4E">
        <w:rPr>
          <w:sz w:val="16"/>
        </w:rPr>
        <w:t>"Even Democrats who are skeptical of testing don’t want Washington to get entirely out of this business," he said. Valant added that it’s too early to tell what tax credit scholarship programs could look like, but he said they wouldn’t be as stunningly revolutionary as the Choices in Education Act. "It would not disrupt the infrastructure of federal education policy like King’s proposal would, but it still has potential to have real consequences for kids and public schools," Valant said.</w:t>
      </w:r>
    </w:p>
    <w:p w14:paraId="0DB3AA4E" w14:textId="77777777" w:rsidR="00D27AE1" w:rsidRPr="004F6E4E" w:rsidRDefault="00D27AE1" w:rsidP="00D27AE1"/>
    <w:p w14:paraId="7441D746" w14:textId="77777777" w:rsidR="00D27AE1" w:rsidRPr="004F6E4E" w:rsidRDefault="00D27AE1" w:rsidP="00D27AE1">
      <w:pPr>
        <w:pStyle w:val="Heading4"/>
      </w:pPr>
      <w:r w:rsidRPr="004F6E4E">
        <w:t xml:space="preserve">DeVos link – fg reducing now – plan shifts </w:t>
      </w:r>
    </w:p>
    <w:p w14:paraId="1CEC86F4" w14:textId="77777777" w:rsidR="00D27AE1" w:rsidRPr="004F6E4E" w:rsidRDefault="00D27AE1" w:rsidP="00D27AE1">
      <w:r w:rsidRPr="004F6E4E">
        <w:rPr>
          <w:rStyle w:val="Style13ptBold"/>
        </w:rPr>
        <w:t>Bennett 16</w:t>
      </w:r>
      <w:r w:rsidRPr="004F6E4E">
        <w:t xml:space="preserve"> – William J., Exclusive — Ronald Reagan’s Education Secretary: DeVos Will Lead Conservative Education Reform for All America’s Children, 30 Dec 2016http://www.breitbart.com/education/2016/12/30/exclusive-ronald-reagans-education-secretary-devos-will-lead-conservative-education-reform-for-all-americas-children/</w:t>
      </w:r>
    </w:p>
    <w:p w14:paraId="3901EF1F" w14:textId="77777777" w:rsidR="00D27AE1" w:rsidRPr="004F6E4E" w:rsidRDefault="00D27AE1" w:rsidP="00D27AE1">
      <w:pPr>
        <w:rPr>
          <w:rStyle w:val="StyleUnderline"/>
        </w:rPr>
      </w:pPr>
      <w:r w:rsidRPr="004F6E4E">
        <w:rPr>
          <w:sz w:val="16"/>
        </w:rPr>
        <w:t xml:space="preserve">Lest we forget, </w:t>
      </w:r>
      <w:r w:rsidRPr="004F6E4E">
        <w:rPr>
          <w:rStyle w:val="StyleUnderline"/>
        </w:rPr>
        <w:t>this election was not about tweaking the direction of the country or subtle shifts in the nation’s political landscape. Rather, it was a wholesale rejection of the Washington establishment and a call for dramatic change. According to the exit polls, when asked which candidate quality mattered the most in determining their vote for president, 39 percent of voters said “can bring change” – by far the highest category of voter concerns. Among these voters yearning for change, Trump won by a margin of 82 percent to 14 percent. DeVos embodies that type of change.</w:t>
      </w:r>
      <w:r w:rsidRPr="004F6E4E">
        <w:rPr>
          <w:u w:val="single"/>
        </w:rPr>
        <w:t xml:space="preserve"> </w:t>
      </w:r>
      <w:r w:rsidRPr="004F6E4E">
        <w:rPr>
          <w:sz w:val="16"/>
        </w:rPr>
        <w:t xml:space="preserve">For the past 28 years, DeVos has been one of the most outspoken conservative voices for expanded school choice. She helped Michigan pass its first charter school legislation in the early 1990s. She believes parents should have a much larger voice in how and where their children are educated. DeVos has fought against the teachers’ unions in dozens of state capitals for charter schools and private school vouchers, and she has stood with parents who decide to home school their children. Her philosophy on education is simple: public dollars should serve the public. By allowing K-12 dollars to follow children to the best school available to them, whether it is a traditional public school, private school or virtual school, all schools in our K-12 system will be held accountable and forced to improve their performance. President-elect </w:t>
      </w:r>
      <w:r w:rsidRPr="004F6E4E">
        <w:rPr>
          <w:rStyle w:val="StyleUnderline"/>
        </w:rPr>
        <w:t>Trump</w:t>
      </w:r>
      <w:r w:rsidRPr="004F6E4E">
        <w:rPr>
          <w:sz w:val="16"/>
        </w:rPr>
        <w:t xml:space="preserve"> has </w:t>
      </w:r>
      <w:r w:rsidRPr="004F6E4E">
        <w:rPr>
          <w:rStyle w:val="StyleUnderline"/>
        </w:rPr>
        <w:t>promised to cut Washington bureaucracy</w:t>
      </w:r>
      <w:r w:rsidRPr="004F6E4E">
        <w:rPr>
          <w:sz w:val="16"/>
        </w:rPr>
        <w:t xml:space="preserve"> </w:t>
      </w:r>
      <w:r w:rsidRPr="004F6E4E">
        <w:rPr>
          <w:rStyle w:val="StyleUnderline"/>
        </w:rPr>
        <w:t>and</w:t>
      </w:r>
      <w:r w:rsidRPr="004F6E4E">
        <w:rPr>
          <w:sz w:val="16"/>
        </w:rPr>
        <w:t xml:space="preserve"> send more federal education dollars back to governors so they can </w:t>
      </w:r>
      <w:r w:rsidRPr="004F6E4E">
        <w:rPr>
          <w:rStyle w:val="StyleUnderline"/>
        </w:rPr>
        <w:t>expand school choice in their states</w:t>
      </w:r>
      <w:r w:rsidRPr="004F6E4E">
        <w:rPr>
          <w:sz w:val="16"/>
        </w:rPr>
        <w:t xml:space="preserve">. There is no one better in America to help our new President make his case that more school choice will lead to better outcomes for our school children than Betsy DeVos. She has helped thousands of school children find access to better schools. Her impact has been felt in the lives of at-risk children who have been able to escape underperforming and dangerous public schools because of access to private and charter schools of choice. Another way </w:t>
      </w:r>
      <w:r w:rsidRPr="004F6E4E">
        <w:rPr>
          <w:rStyle w:val="StyleUnderline"/>
        </w:rPr>
        <w:t>DeVos will bring change to Washington is by greatly reducing the federal government’s role in K-12 education</w:t>
      </w:r>
      <w:r w:rsidRPr="004F6E4E">
        <w:rPr>
          <w:sz w:val="16"/>
        </w:rPr>
        <w:t xml:space="preserve">. DeVos is a strong supporter of state and local control. She understands that the heavy hand of Washington has imposed layers of costly red tape on our schools, wasting tax dollars on bureaucracy instead of driving improvement in student learning. In picking Betsy DeVos to champion his education agenda, </w:t>
      </w:r>
      <w:r w:rsidRPr="004F6E4E">
        <w:rPr>
          <w:rStyle w:val="StyleUnderline"/>
        </w:rPr>
        <w:t>President Trump has shown that he is committed to reducing the power of the federal government over local education policy and decision making.</w:t>
      </w:r>
      <w:r w:rsidRPr="004F6E4E">
        <w:rPr>
          <w:u w:val="single"/>
        </w:rPr>
        <w:t xml:space="preserve"> </w:t>
      </w:r>
      <w:r w:rsidRPr="004F6E4E">
        <w:rPr>
          <w:rStyle w:val="StyleUnderline"/>
        </w:rPr>
        <w:t>Conservatives should also have no doubts about DeVos’ opposition to federalized Common Core. She has stated unequivocally that she is opposed to Washington imposing the Common Core or any other set of standards on the states</w:t>
      </w:r>
      <w:r w:rsidRPr="004F6E4E">
        <w:rPr>
          <w:sz w:val="16"/>
        </w:rPr>
        <w:t xml:space="preserve">. President-elect Trump ran and won on a promise to end Barack Obama’s intrusion into our kids’ classrooms. There is a reason that the teacher’s unions have launched a vicious series of misleading attacks on DeVos since her nomination was announced in November. They have smeared her for being a devout Christian and for wanting to give children the right to attend private schools that teach religion. They have attacked her for using her personal resources to fight for conservative education reform. They have even falsely attacked her as a racist. The union leaders know full-well that she is a tough, courageous and principled conservative reformer who will take them on every day to fight for the interests of parents and students. That’s why they are resorting to every ugly tactic in their playbook. </w:t>
      </w:r>
      <w:r w:rsidRPr="004F6E4E">
        <w:rPr>
          <w:rStyle w:val="StyleUnderline"/>
        </w:rPr>
        <w:t>Betsy DeVos is highly regarded in the conservative education reform movement. And for good reason. The Republican majority in the Senate should confirm her so she can go about the business of getting Washington, D.C. out of our children’s classrooms and getting learning back in.</w:t>
      </w:r>
    </w:p>
    <w:p w14:paraId="1A3F3FBF" w14:textId="77777777" w:rsidR="00D27AE1" w:rsidRPr="004F6E4E" w:rsidRDefault="00D27AE1" w:rsidP="00D27AE1"/>
    <w:p w14:paraId="077D40CE" w14:textId="77777777" w:rsidR="00D27AE1" w:rsidRPr="004F6E4E" w:rsidRDefault="00D27AE1" w:rsidP="00D27AE1"/>
    <w:p w14:paraId="6B2BDE13" w14:textId="77777777" w:rsidR="00D27AE1" w:rsidRPr="004F6E4E" w:rsidRDefault="00D27AE1" w:rsidP="00D27AE1"/>
    <w:p w14:paraId="1B98BEF1" w14:textId="144BCD0C" w:rsidR="00A31D43" w:rsidRPr="004F6E4E" w:rsidRDefault="00A31D43" w:rsidP="00A31D43">
      <w:pPr>
        <w:pStyle w:val="Heading2"/>
      </w:pPr>
      <w:r w:rsidRPr="004F6E4E">
        <w:t>Starter Pack Links</w:t>
      </w:r>
    </w:p>
    <w:p w14:paraId="6A8A41D8" w14:textId="77777777" w:rsidR="00A31D43" w:rsidRPr="004F6E4E" w:rsidRDefault="00A31D43" w:rsidP="00A31D43"/>
    <w:p w14:paraId="06CA6A89" w14:textId="0961CB82" w:rsidR="00EB3D36" w:rsidRPr="004F6E4E" w:rsidRDefault="00EB3D36" w:rsidP="00EB3D36">
      <w:pPr>
        <w:pStyle w:val="Heading3"/>
      </w:pPr>
      <w:r w:rsidRPr="004F6E4E">
        <w:t>CS Aff</w:t>
      </w:r>
    </w:p>
    <w:p w14:paraId="43FD50EC" w14:textId="77777777" w:rsidR="00EB3D36" w:rsidRPr="004F6E4E" w:rsidRDefault="00EB3D36" w:rsidP="00EB3D36">
      <w:pPr>
        <w:pStyle w:val="Heading4"/>
      </w:pPr>
      <w:r w:rsidRPr="004F6E4E">
        <w:t>Republican’s plans to end college grants proves the plan is unpopular</w:t>
      </w:r>
    </w:p>
    <w:p w14:paraId="68164B05" w14:textId="77777777" w:rsidR="00EB3D36" w:rsidRPr="004F6E4E" w:rsidRDefault="00EB3D36" w:rsidP="00EB3D36">
      <w:r w:rsidRPr="004F6E4E">
        <w:rPr>
          <w:b/>
        </w:rPr>
        <w:t>Douglas-Gabriel May 7</w:t>
      </w:r>
      <w:r w:rsidRPr="004F6E4E">
        <w:rPr>
          <w:b/>
          <w:vertAlign w:val="superscript"/>
        </w:rPr>
        <w:t>th</w:t>
      </w:r>
      <w:r w:rsidRPr="004F6E4E">
        <w:t xml:space="preserve"> - Danielle Douglas-Gabriel - Washington Post, 5-7-2015, "How the GOP House budget takes aim at funding for college students," </w:t>
      </w:r>
      <w:hyperlink r:id="rId32" w:history="1">
        <w:r w:rsidRPr="004F6E4E">
          <w:rPr>
            <w:rStyle w:val="Hyperlink"/>
          </w:rPr>
          <w:t>https://www.washingtonpost.com/news/wonk/wp/2015/05/07/how-the-gop-house-republican-takes-aim-at-funding-for-college-students/?utm_term=.99848cb3593f</w:t>
        </w:r>
      </w:hyperlink>
      <w:r w:rsidRPr="004F6E4E">
        <w:t xml:space="preserve"> - HcJ</w:t>
      </w:r>
    </w:p>
    <w:p w14:paraId="3A48DE20" w14:textId="77777777" w:rsidR="00EB3D36" w:rsidRPr="004F6E4E" w:rsidRDefault="00EB3D36" w:rsidP="00EB3D36">
      <w:pPr>
        <w:rPr>
          <w:sz w:val="16"/>
        </w:rPr>
      </w:pPr>
      <w:r w:rsidRPr="004F6E4E">
        <w:rPr>
          <w:u w:val="single"/>
        </w:rPr>
        <w:t>Senate Republicans passed a budget</w:t>
      </w:r>
      <w:r w:rsidRPr="004F6E4E">
        <w:rPr>
          <w:sz w:val="16"/>
        </w:rPr>
        <w:t xml:space="preserve"> on Tuesday that would roll back or eliminate a series of federal programs aimed at making college more affordable and student debt more manageable. Republicans praised the adoption of the first joint budget resolution in five years, a plan that calls for balancing the budget in 10 years by cutting more than $5 trillion from spending. The resolution is unlikely to get enough Democratic support to clear the Senate, but </w:t>
      </w:r>
      <w:r w:rsidRPr="004F6E4E">
        <w:rPr>
          <w:u w:val="single"/>
        </w:rPr>
        <w:t xml:space="preserve">it sends strong signals that Republicans are taking aim at higher education initiatives. </w:t>
      </w:r>
      <w:r w:rsidRPr="004F6E4E">
        <w:rPr>
          <w:sz w:val="16"/>
        </w:rPr>
        <w:t xml:space="preserve">Tucked into the spending plan is the elimination of guaranteed funding for Pell Grants, which provide money for the country's poorest students to attend college. Under the Republican plan, it would be up to Congress' discretion to fund the program every year, leaving families vulnerable to future budget cuts. Nine million students participated in the $33.7 billion Pell Grant program in the 2013-2014 school year. Although the program is currently running a surplus, that is expected to dry up by 2017. Even at its current level, with maximum awards topping $5,775 per school year, Pell barely covers a third of the cost of college, according to the the Institute for the College Access and Success (TICAS). The way it works now, a portion of the funding for Pell is mandatory and another portion is discretionary. If the mandatory money is cut, there is no guarantee that Congress would use its discretion to pick up the costs, which could result in the maximum award declining by 15 percent, according to the Committee for Education Funding, an advocacy group. </w:t>
      </w:r>
      <w:r w:rsidRPr="004F6E4E">
        <w:rPr>
          <w:u w:val="single"/>
        </w:rPr>
        <w:t xml:space="preserve">There is no explicit language in the budget resolution calling for cuts to </w:t>
      </w:r>
      <w:r w:rsidRPr="004F6E4E">
        <w:rPr>
          <w:sz w:val="16"/>
        </w:rPr>
        <w:t xml:space="preserve">other higher education programs, but there is a broad reduction of mandatory spending that will impact such programs. And House Republicans have made it clear which ones they have in mind. During a budget markup in March, Republican Budget Committee Policy Director Jane Lee said the budget assumes savings from the end of the in-school interest subsidy on student loans, the repeal of the expansion of an income-driven repayment program and the elimination of public-sector loan forgiveness. Lower income students would be squeezed by the end of </w:t>
      </w:r>
      <w:r w:rsidRPr="004F6E4E">
        <w:rPr>
          <w:u w:val="single"/>
        </w:rPr>
        <w:t>subsidized Stafford loans, on which the government pays the interest while the borrower is in school</w:t>
      </w:r>
      <w:r w:rsidRPr="004F6E4E">
        <w:rPr>
          <w:sz w:val="16"/>
        </w:rPr>
        <w:t xml:space="preserve">. The Education Department estimates that as of the end of December over 28 million borrowers received these loans. The resolution also </w:t>
      </w:r>
      <w:r w:rsidRPr="004F6E4E">
        <w:rPr>
          <w:u w:val="single"/>
        </w:rPr>
        <w:t>calls for the reversal of</w:t>
      </w:r>
      <w:r w:rsidRPr="004F6E4E">
        <w:rPr>
          <w:sz w:val="16"/>
        </w:rPr>
        <w:t xml:space="preserve"> President </w:t>
      </w:r>
      <w:r w:rsidRPr="004F6E4E">
        <w:rPr>
          <w:u w:val="single"/>
        </w:rPr>
        <w:t xml:space="preserve">Obama's expansion of a student loan program that caps a borrower's </w:t>
      </w:r>
      <w:r w:rsidRPr="004F6E4E">
        <w:rPr>
          <w:sz w:val="16"/>
        </w:rPr>
        <w:t xml:space="preserve">monthly bill at 10 percent of income and forgives the debt after 20 years of payment. That income-driven plan, known as Pay As You Earn (PAYE), is part of a suite of repayment options that's supposed to prevent borrowers from defaulting on their loans, a problem faced by about 20 percent of people repaying college debt. It has taken a while for borrowers to warm up to these plans, mainly because so few have known of their existence. But the number of people enrolled in the programs in December increased 71 percent from the same time a year earlier, according to the Education Department. Now more than 2 million borrowers are enrolled. An analysis by TICAS concludes that the Republican budget could double the student loan payments of borrowers enrolling in PAYE. If someone owing $29,000 in federal student loans and earning $35,000 a year enrolled in the program, for example, that person's initial payment could increase from $145 a month under the current program to $217 a month under the reduced program. "Students today are graduating with much more debt. I worry that young people now owe so much money when they graduate that they don’t have the option to take risks,” Sen. Mark Warner (D-Va.) said in an e-mail. "Income-based repayment is critical for making student debt just a little more manageable for grads and their families. Why would we want to limit those options?" </w:t>
      </w:r>
      <w:r w:rsidRPr="004F6E4E">
        <w:rPr>
          <w:u w:val="single"/>
        </w:rPr>
        <w:t>The budget resolution also calls on lawmakers to get rid of Public Service Loan Forgiveness</w:t>
      </w:r>
      <w:r w:rsidRPr="004F6E4E">
        <w:rPr>
          <w:sz w:val="16"/>
        </w:rPr>
        <w:t>, which forgives any remaining student loan debt for borrowers who work in the public sector for 10 years. Advocacy groups have argued that the program, created in 2007, is an incentive for students to pursue careers, like public interest law or teaching, that serve the public but may not earn a lot of money. According to the Education Department, some 600,000 borrowers could qualify for the public sector program through fiscal year 2025. Keep in mind that members of the appropriations committees don't have to follow the budget plan, but they may have to find savings in other programs if they reject the proposed cuts. "The savings...are not specified because it will be up to the authorizing committees to do the legislative work. This balanced budget just provides a fiscal blueprint for future legislative action,” said Joe Brenckle, a spokesman for the Senate Budget Committee. Even if the Republicans get through the committee process, it's unlikely that the spending bills will pass the Senate, where the party will need at least six Democrats to bring the bills up for a vote.</w:t>
      </w:r>
    </w:p>
    <w:p w14:paraId="07C8F8CC" w14:textId="77777777" w:rsidR="00EB3D36" w:rsidRPr="004F6E4E" w:rsidRDefault="00EB3D36" w:rsidP="00EB3D36"/>
    <w:p w14:paraId="11C3ACD4" w14:textId="59DAA3C2" w:rsidR="00650AC7" w:rsidRPr="004F6E4E" w:rsidRDefault="00650AC7" w:rsidP="00650AC7">
      <w:pPr>
        <w:pStyle w:val="Heading3"/>
      </w:pPr>
      <w:r w:rsidRPr="004F6E4E">
        <w:t>Sex Ed</w:t>
      </w:r>
    </w:p>
    <w:p w14:paraId="77F1937A" w14:textId="6BD2D1B3" w:rsidR="00A31D43" w:rsidRPr="004F6E4E" w:rsidRDefault="00A31D43" w:rsidP="00A31D43">
      <w:pPr>
        <w:pStyle w:val="Heading4"/>
        <w:rPr>
          <w:rFonts w:cs="Calibri"/>
        </w:rPr>
      </w:pPr>
      <w:r w:rsidRPr="004F6E4E">
        <w:rPr>
          <w:rFonts w:cs="Calibri"/>
        </w:rPr>
        <w:t>Republicans hate comprehensive sex-ed</w:t>
      </w:r>
    </w:p>
    <w:p w14:paraId="09B3B24C" w14:textId="77777777" w:rsidR="00A31D43" w:rsidRPr="004F6E4E" w:rsidRDefault="00A31D43" w:rsidP="00A31D43">
      <w:r w:rsidRPr="004F6E4E">
        <w:rPr>
          <w:b/>
        </w:rPr>
        <w:t>Bassett’13</w:t>
      </w:r>
      <w:r w:rsidRPr="004F6E4E">
        <w:t xml:space="preserve"> (Laura Bassett, 4-1-2013, "GOP Takes Aim At Teen Sex Ed Programs," HuffPost, http://www.huffingtonpost.com/2013/04/01/sex-education-programs-gop_n_2993788.html)JH</w:t>
      </w:r>
    </w:p>
    <w:p w14:paraId="4DCBD491" w14:textId="77777777" w:rsidR="00A31D43" w:rsidRPr="004F6E4E" w:rsidRDefault="00A31D43" w:rsidP="00A31D43">
      <w:pPr>
        <w:rPr>
          <w:sz w:val="14"/>
        </w:rPr>
      </w:pPr>
      <w:r w:rsidRPr="004F6E4E">
        <w:rPr>
          <w:rStyle w:val="StyleUnderline"/>
        </w:rPr>
        <w:t>In addition to passing some of the most restrictive abortion laws</w:t>
      </w:r>
      <w:r w:rsidRPr="004F6E4E">
        <w:rPr>
          <w:sz w:val="14"/>
        </w:rPr>
        <w:t xml:space="preserve"> in the nation so far this year, </w:t>
      </w:r>
      <w:r w:rsidRPr="004F6E4E">
        <w:rPr>
          <w:rStyle w:val="StyleUnderline"/>
        </w:rPr>
        <w:t>Republican lawmakers</w:t>
      </w:r>
      <w:r w:rsidRPr="004F6E4E">
        <w:rPr>
          <w:sz w:val="14"/>
        </w:rPr>
        <w:t xml:space="preserve"> in North Dakota, Arkansas and Texas </w:t>
      </w:r>
      <w:r w:rsidRPr="004F6E4E">
        <w:rPr>
          <w:rStyle w:val="StyleUnderline"/>
        </w:rPr>
        <w:t>are</w:t>
      </w:r>
      <w:r w:rsidRPr="004F6E4E">
        <w:rPr>
          <w:sz w:val="14"/>
        </w:rPr>
        <w:t xml:space="preserve"> now </w:t>
      </w:r>
      <w:r w:rsidRPr="004F6E4E">
        <w:rPr>
          <w:rStyle w:val="StyleUnderline"/>
        </w:rPr>
        <w:t>pushing bills that would defund comprehensive sex education</w:t>
      </w:r>
      <w:r w:rsidRPr="004F6E4E">
        <w:rPr>
          <w:sz w:val="14"/>
        </w:rPr>
        <w:t xml:space="preserve"> programs for at-risk teenagers. The </w:t>
      </w:r>
      <w:r w:rsidRPr="004F6E4E">
        <w:rPr>
          <w:rStyle w:val="StyleUnderline"/>
        </w:rPr>
        <w:t>North Dakota</w:t>
      </w:r>
      <w:r w:rsidRPr="004F6E4E">
        <w:rPr>
          <w:sz w:val="14"/>
        </w:rPr>
        <w:t xml:space="preserve"> legislature is currently </w:t>
      </w:r>
      <w:r w:rsidRPr="004F6E4E">
        <w:rPr>
          <w:rStyle w:val="StyleUnderline"/>
        </w:rPr>
        <w:t>considering an amendment to an anti-abortion bill that would</w:t>
      </w:r>
      <w:r w:rsidRPr="004F6E4E">
        <w:rPr>
          <w:sz w:val="14"/>
        </w:rPr>
        <w:t xml:space="preserve"> effectively </w:t>
      </w:r>
      <w:r w:rsidRPr="004F6E4E">
        <w:rPr>
          <w:rStyle w:val="Emphasis"/>
        </w:rPr>
        <w:t>block a $1.2 million federal grant for a sex education</w:t>
      </w:r>
      <w:r w:rsidRPr="004F6E4E">
        <w:rPr>
          <w:sz w:val="14"/>
        </w:rPr>
        <w:t xml:space="preserve"> program for teens who are homeless or in foster programs. Planned Parenthood and North Dakota State University were jointly planning to administer the program, which would have provided counseling and information about abstinence, contraception and sexually transmitted infections. But state Rep. Bette Grande (R-Fargo) proposed to kill the grant to keep Planned Parenthood out of teen sex education in North Dakota, even though the family planning provider does not operate any clinics in the state. “They’re not a part of how we do business in this state,” Grande said of Planned Parenthood in January after the sex ed program was announced. “It is an overt abortion industry that we don’t want to be a part of.” Elizabeth Nash, state issues manager for the Guttmacher Institute, told reporters on Monday that North Dakota is the first state ever to go after a sex education program that is fully funded by the federal government. “This is incredibly unusual,” she said. “No state has tried to block a comprehensive sex education program like this, ever.” </w:t>
      </w:r>
      <w:r w:rsidRPr="004F6E4E">
        <w:rPr>
          <w:rStyle w:val="StyleUnderline"/>
        </w:rPr>
        <w:t>Arkansas</w:t>
      </w:r>
      <w:r w:rsidRPr="004F6E4E">
        <w:rPr>
          <w:sz w:val="14"/>
        </w:rPr>
        <w:t xml:space="preserve"> lawmakers, meanwhile, are </w:t>
      </w:r>
      <w:r w:rsidRPr="004F6E4E">
        <w:rPr>
          <w:rStyle w:val="StyleUnderline"/>
        </w:rPr>
        <w:t>considering a bill that would prevent public funds from flowing to any entity that provides or refers for abortions</w:t>
      </w:r>
      <w:r w:rsidRPr="004F6E4E">
        <w:rPr>
          <w:sz w:val="14"/>
        </w:rPr>
        <w:t xml:space="preserve">, which would effectively end an HIV and STI prevention program that Planned Parenthood administers through a state grant. And </w:t>
      </w:r>
      <w:r w:rsidRPr="004F6E4E">
        <w:rPr>
          <w:rStyle w:val="StyleUnderline"/>
        </w:rPr>
        <w:t>Texas</w:t>
      </w:r>
      <w:r w:rsidRPr="004F6E4E">
        <w:rPr>
          <w:sz w:val="14"/>
        </w:rPr>
        <w:t xml:space="preserve"> state Sen. Ken Paxton (R-McKinney) </w:t>
      </w:r>
      <w:r w:rsidRPr="004F6E4E">
        <w:rPr>
          <w:rStyle w:val="StyleUnderline"/>
        </w:rPr>
        <w:t>proposed a bill in March that would prevent Planned Parenthood from providing sex education materials to Texas students because the family planning provider has an inherent “conflict of interest.” Twenty states currently require abstinence-only education</w:t>
      </w:r>
      <w:r w:rsidRPr="004F6E4E">
        <w:rPr>
          <w:sz w:val="14"/>
        </w:rPr>
        <w:t xml:space="preserve"> in public schools where sex education is taught, including North Dakota and Arkansas. </w:t>
      </w:r>
      <w:r w:rsidRPr="004F6E4E">
        <w:rPr>
          <w:rStyle w:val="StyleUnderline"/>
        </w:rPr>
        <w:t>Texas law stresses abstinence education in public schools</w:t>
      </w:r>
      <w:r w:rsidRPr="004F6E4E">
        <w:rPr>
          <w:sz w:val="14"/>
        </w:rPr>
        <w:t>, but also includes information about condoms.</w:t>
      </w:r>
    </w:p>
    <w:p w14:paraId="66F045D0" w14:textId="77777777" w:rsidR="00650AC7" w:rsidRPr="004F6E4E" w:rsidRDefault="00650AC7" w:rsidP="00650AC7">
      <w:pPr>
        <w:pStyle w:val="Heading4"/>
      </w:pPr>
      <w:r w:rsidRPr="004F6E4E">
        <w:t>Republicans are mostly Christians and support traditional family values which is Abstinence only Sex Ed</w:t>
      </w:r>
    </w:p>
    <w:p w14:paraId="2AB32550" w14:textId="77777777" w:rsidR="00650AC7" w:rsidRPr="004F6E4E" w:rsidRDefault="00650AC7" w:rsidP="00650AC7">
      <w:r w:rsidRPr="004F6E4E">
        <w:t xml:space="preserve">ELYSE </w:t>
      </w:r>
      <w:r w:rsidRPr="004F6E4E">
        <w:rPr>
          <w:b/>
        </w:rPr>
        <w:t>O'NEILL</w:t>
      </w:r>
      <w:r w:rsidRPr="004F6E4E">
        <w:t xml:space="preserve"> MAY 14, </w:t>
      </w:r>
      <w:r w:rsidRPr="004F6E4E">
        <w:rPr>
          <w:b/>
        </w:rPr>
        <w:t>2016</w:t>
      </w:r>
      <w:r w:rsidRPr="004F6E4E">
        <w:t xml:space="preserve"> </w:t>
      </w:r>
      <w:hyperlink r:id="rId33" w:history="1">
        <w:r w:rsidRPr="004F6E4E">
          <w:rPr>
            <w:rStyle w:val="Hyperlink"/>
          </w:rPr>
          <w:t>https://bpr.berkeley.edu/2016/05/14/religion-and-sex-the-politics-of-abstinence-only-sex-education/</w:t>
        </w:r>
      </w:hyperlink>
      <w:r w:rsidRPr="004F6E4E">
        <w:t xml:space="preserve">  “Religion and Sex: The Politics of Abstinence-Only Sex Education”</w:t>
      </w:r>
    </w:p>
    <w:p w14:paraId="35AB455B" w14:textId="77777777" w:rsidR="00650AC7" w:rsidRPr="004F6E4E" w:rsidRDefault="00650AC7" w:rsidP="00650AC7">
      <w:pPr>
        <w:rPr>
          <w:sz w:val="16"/>
        </w:rPr>
      </w:pPr>
      <w:r w:rsidRPr="004F6E4E">
        <w:rPr>
          <w:sz w:val="16"/>
        </w:rPr>
        <w:t xml:space="preserve">This stance may be unpopular on a national level, but it fits in very well with the </w:t>
      </w:r>
      <w:r w:rsidRPr="004F6E4E">
        <w:rPr>
          <w:u w:val="single"/>
        </w:rPr>
        <w:t>Republican</w:t>
      </w:r>
      <w:r w:rsidRPr="004F6E4E">
        <w:rPr>
          <w:sz w:val="16"/>
        </w:rPr>
        <w:t xml:space="preserve"> party’s ideals. The </w:t>
      </w:r>
      <w:r w:rsidRPr="004F6E4E">
        <w:rPr>
          <w:u w:val="single"/>
        </w:rPr>
        <w:t>party</w:t>
      </w:r>
      <w:r w:rsidRPr="004F6E4E">
        <w:rPr>
          <w:sz w:val="16"/>
        </w:rPr>
        <w:t xml:space="preserve"> </w:t>
      </w:r>
      <w:r w:rsidRPr="004F6E4E">
        <w:rPr>
          <w:u w:val="single"/>
        </w:rPr>
        <w:t>tends to support traditional family values, which to it includes not having sex until marriage. Since 1980, the Republican party has become very closely affiliated with Evangelical Christians,</w:t>
      </w:r>
      <w:r w:rsidRPr="004F6E4E">
        <w:rPr>
          <w:sz w:val="16"/>
        </w:rPr>
        <w:t xml:space="preserve"> allowing </w:t>
      </w:r>
      <w:r w:rsidRPr="004F6E4E">
        <w:rPr>
          <w:u w:val="single"/>
        </w:rPr>
        <w:t>many traditional Christian morals to be integrated into the political system</w:t>
      </w:r>
      <w:r w:rsidRPr="004F6E4E">
        <w:rPr>
          <w:sz w:val="16"/>
        </w:rPr>
        <w:t xml:space="preserve">. While Evangelicals do not make up the largest group of people in the country, </w:t>
      </w:r>
      <w:r w:rsidRPr="004F6E4E">
        <w:rPr>
          <w:u w:val="single"/>
        </w:rPr>
        <w:t>their support has given the Republican party a long-term base of voters</w:t>
      </w:r>
      <w:r w:rsidRPr="004F6E4E">
        <w:rPr>
          <w:sz w:val="16"/>
        </w:rPr>
        <w:t xml:space="preserve">. People who are raised Evangelical tend to keep their faith later in life, and Evangelicals have high birthrates, creating an ever-growing group of voters. Evangelicals have been very loyal to the Republican party in recent years. </w:t>
      </w:r>
      <w:r w:rsidRPr="004F6E4E">
        <w:rPr>
          <w:u w:val="single"/>
        </w:rPr>
        <w:t>In the 2014 election, 78 percent of Evangelicals voted Republican.</w:t>
      </w:r>
      <w:r w:rsidRPr="004F6E4E">
        <w:rPr>
          <w:sz w:val="16"/>
        </w:rPr>
        <w:t xml:space="preserve"> But why does this matter? Why should the Republicans care about Evangelical voters? </w:t>
      </w:r>
      <w:r w:rsidRPr="004F6E4E">
        <w:rPr>
          <w:u w:val="single"/>
        </w:rPr>
        <w:t>According to the Pew Research Center, about one-third of eligible voters identify as born-again or Evangelical Christians</w:t>
      </w:r>
      <w:r w:rsidRPr="004F6E4E">
        <w:rPr>
          <w:sz w:val="16"/>
        </w:rPr>
        <w:t xml:space="preserve">, making them a very powerful group of voters. </w:t>
      </w:r>
      <w:r w:rsidRPr="004F6E4E">
        <w:rPr>
          <w:u w:val="single"/>
        </w:rPr>
        <w:t>Even though only 30 percent of the general public is in favor of funding for abstinence-only sex education, 49 percent of Evangelicals favor it.</w:t>
      </w:r>
      <w:r w:rsidRPr="004F6E4E">
        <w:rPr>
          <w:sz w:val="16"/>
        </w:rPr>
        <w:t xml:space="preserve"> Though looking to Christian values is not always a problem—many Americans are Christian and several Western ideas of morality are based on Christian teachings—it can cause issues when the government starts to impose them on the people.</w:t>
      </w:r>
    </w:p>
    <w:p w14:paraId="06907EFE" w14:textId="77777777" w:rsidR="00650AC7" w:rsidRPr="004F6E4E" w:rsidRDefault="00650AC7" w:rsidP="00650AC7"/>
    <w:p w14:paraId="1FA6990B" w14:textId="77777777" w:rsidR="00A31D43" w:rsidRPr="004F6E4E" w:rsidRDefault="00A31D43" w:rsidP="00A31D43">
      <w:pPr>
        <w:rPr>
          <w:u w:val="single"/>
        </w:rPr>
      </w:pPr>
    </w:p>
    <w:p w14:paraId="324118A4" w14:textId="150FA874" w:rsidR="00650AC7" w:rsidRPr="004F6E4E" w:rsidRDefault="00650AC7" w:rsidP="00650AC7">
      <w:pPr>
        <w:pStyle w:val="Heading3"/>
      </w:pPr>
      <w:r w:rsidRPr="004F6E4E">
        <w:t>Vax Aff</w:t>
      </w:r>
    </w:p>
    <w:p w14:paraId="5E0FB639" w14:textId="77777777" w:rsidR="002B2F7C" w:rsidRPr="004F6E4E" w:rsidRDefault="002B2F7C" w:rsidP="002B2F7C">
      <w:pPr>
        <w:pStyle w:val="Heading4"/>
      </w:pPr>
      <w:r w:rsidRPr="004F6E4E">
        <w:t>Vaccine funding is being slashed by Republicans – backlash against the plan hurts Trump</w:t>
      </w:r>
    </w:p>
    <w:p w14:paraId="1BCE88D8" w14:textId="77777777" w:rsidR="002B2F7C" w:rsidRPr="004F6E4E" w:rsidRDefault="002B2F7C" w:rsidP="002B2F7C">
      <w:r w:rsidRPr="004F6E4E">
        <w:rPr>
          <w:b/>
        </w:rPr>
        <w:t>Belluz 3-7</w:t>
      </w:r>
      <w:r w:rsidRPr="004F6E4E">
        <w:t xml:space="preserve"> - Belluz, Julia. "The Republican Health Insurance Plan Slashes Funding for Vaccines and Public Health." Vox. Vox, 07 Mar. 2017. Web. 02 July 2017. HcJ</w:t>
      </w:r>
    </w:p>
    <w:p w14:paraId="5D647BAB" w14:textId="77777777" w:rsidR="002B2F7C" w:rsidRPr="004F6E4E" w:rsidRDefault="002B2F7C" w:rsidP="002B2F7C">
      <w:pPr>
        <w:rPr>
          <w:sz w:val="16"/>
        </w:rPr>
      </w:pPr>
      <w:r w:rsidRPr="004F6E4E">
        <w:rPr>
          <w:sz w:val="16"/>
        </w:rPr>
        <w:t xml:space="preserve">Yesterday, House Republicans </w:t>
      </w:r>
      <w:hyperlink r:id="rId34" w:history="1">
        <w:r w:rsidRPr="004F6E4E">
          <w:rPr>
            <w:rStyle w:val="Hyperlink"/>
            <w:sz w:val="16"/>
          </w:rPr>
          <w:t>released their plan for replacing Obamacare</w:t>
        </w:r>
      </w:hyperlink>
      <w:r w:rsidRPr="004F6E4E">
        <w:rPr>
          <w:sz w:val="16"/>
        </w:rPr>
        <w:t xml:space="preserve">, giving Americans a sense, at long last, of how their health care might change under the Trump administration. The </w:t>
      </w:r>
      <w:hyperlink r:id="rId35" w:history="1">
        <w:r w:rsidRPr="004F6E4E">
          <w:rPr>
            <w:rStyle w:val="Hyperlink"/>
            <w:sz w:val="16"/>
          </w:rPr>
          <w:t>American Health Care Act</w:t>
        </w:r>
      </w:hyperlink>
      <w:r w:rsidRPr="004F6E4E">
        <w:rPr>
          <w:sz w:val="16"/>
        </w:rPr>
        <w:t xml:space="preserve"> makes a number of changes to the Affordable Care Act that’ll likely </w:t>
      </w:r>
      <w:hyperlink r:id="rId36" w:history="1">
        <w:r w:rsidRPr="004F6E4E">
          <w:rPr>
            <w:rStyle w:val="Hyperlink"/>
            <w:sz w:val="16"/>
          </w:rPr>
          <w:t>disadvantage poorer and sicker Americans</w:t>
        </w:r>
      </w:hyperlink>
      <w:r w:rsidRPr="004F6E4E">
        <w:rPr>
          <w:sz w:val="16"/>
        </w:rPr>
        <w:t xml:space="preserve">, and result in fewer people covered. But </w:t>
      </w:r>
      <w:r w:rsidRPr="004F6E4E">
        <w:rPr>
          <w:u w:val="single"/>
        </w:rPr>
        <w:t xml:space="preserve">the plan </w:t>
      </w:r>
      <w:r w:rsidRPr="004F6E4E">
        <w:rPr>
          <w:sz w:val="16"/>
        </w:rPr>
        <w:t>also</w:t>
      </w:r>
      <w:r w:rsidRPr="004F6E4E">
        <w:rPr>
          <w:u w:val="single"/>
        </w:rPr>
        <w:t xml:space="preserve"> includes a subtler and very significant move</w:t>
      </w:r>
      <w:r w:rsidRPr="004F6E4E">
        <w:rPr>
          <w:sz w:val="16"/>
        </w:rPr>
        <w:t xml:space="preserve"> for American health: </w:t>
      </w:r>
      <w:r w:rsidRPr="004F6E4E">
        <w:rPr>
          <w:u w:val="single"/>
        </w:rPr>
        <w:t>the elimination of the largest fund for disease prevention</w:t>
      </w:r>
      <w:r w:rsidRPr="004F6E4E">
        <w:rPr>
          <w:sz w:val="16"/>
        </w:rPr>
        <w:t xml:space="preserve"> in the federal budget, along with 12 percent of the budget for the Centers for Disease Control and Prevention, by 2019. The ACA established the </w:t>
      </w:r>
      <w:hyperlink r:id="rId37" w:history="1">
        <w:r w:rsidRPr="004F6E4E">
          <w:rPr>
            <w:rStyle w:val="Hyperlink"/>
            <w:sz w:val="16"/>
          </w:rPr>
          <w:t>Prevention and Public Health Fund</w:t>
        </w:r>
      </w:hyperlink>
      <w:r w:rsidRPr="004F6E4E">
        <w:rPr>
          <w:sz w:val="16"/>
        </w:rPr>
        <w:t xml:space="preserve">, which provides $14.5 billion over 10 years. The goal of the fund was simple: Boost public-health money, much of it for the US Centers for Disease Control and Prevention (CDC), to support activities that keep people from becoming sick with preventable chronic ailments like diabetes, heart disease, and cancer and infectious diseases that can be staved off </w:t>
      </w:r>
      <w:r w:rsidRPr="004F6E4E">
        <w:rPr>
          <w:u w:val="single"/>
        </w:rPr>
        <w:t>with vaccines</w:t>
      </w:r>
      <w:r w:rsidRPr="004F6E4E">
        <w:rPr>
          <w:sz w:val="16"/>
        </w:rPr>
        <w:t xml:space="preserve">. (At a time when more Americans would be gaining insurance, </w:t>
      </w:r>
      <w:hyperlink r:id="rId38" w:anchor="t=article" w:history="1">
        <w:r w:rsidRPr="004F6E4E">
          <w:rPr>
            <w:rStyle w:val="Hyperlink"/>
            <w:sz w:val="16"/>
          </w:rPr>
          <w:t>keeping people healthy</w:t>
        </w:r>
      </w:hyperlink>
      <w:r w:rsidRPr="004F6E4E">
        <w:rPr>
          <w:sz w:val="16"/>
        </w:rPr>
        <w:t xml:space="preserve"> and out of the health care system carried extra appeal for lawmakers.) Over the years, </w:t>
      </w:r>
      <w:r w:rsidRPr="004F6E4E">
        <w:rPr>
          <w:u w:val="single"/>
        </w:rPr>
        <w:t xml:space="preserve">the fund has become a prime target for </w:t>
      </w:r>
      <w:r w:rsidRPr="004F6E4E">
        <w:rPr>
          <w:sz w:val="16"/>
        </w:rPr>
        <w:t xml:space="preserve">Republicans, who generally regard public health as paternalistic and have called the program a </w:t>
      </w:r>
      <w:hyperlink r:id="rId39" w:history="1">
        <w:r w:rsidRPr="004F6E4E">
          <w:rPr>
            <w:rStyle w:val="Hyperlink"/>
            <w:sz w:val="16"/>
          </w:rPr>
          <w:t>“slush fund for jungle gyms.”</w:t>
        </w:r>
      </w:hyperlink>
      <w:r w:rsidRPr="004F6E4E">
        <w:rPr>
          <w:sz w:val="16"/>
        </w:rPr>
        <w:t xml:space="preserve">Congress has subjected it to a </w:t>
      </w:r>
      <w:hyperlink r:id="rId40" w:history="1">
        <w:r w:rsidRPr="004F6E4E">
          <w:rPr>
            <w:rStyle w:val="Hyperlink"/>
            <w:sz w:val="16"/>
          </w:rPr>
          <w:t>slew of cuts</w:t>
        </w:r>
      </w:hyperlink>
      <w:r w:rsidRPr="004F6E4E">
        <w:rPr>
          <w:sz w:val="16"/>
        </w:rPr>
        <w:t xml:space="preserve">. So it’s not a surprise that the American Health Care Act plans to sever the fund altogether. But, according to John Auerbach, president and CEO of the public health nonprofit </w:t>
      </w:r>
      <w:hyperlink r:id="rId41" w:history="1">
        <w:r w:rsidRPr="004F6E4E">
          <w:rPr>
            <w:rStyle w:val="Hyperlink"/>
            <w:sz w:val="16"/>
          </w:rPr>
          <w:t>the Trust for America’s Health</w:t>
        </w:r>
      </w:hyperlink>
      <w:r w:rsidRPr="004F6E4E">
        <w:rPr>
          <w:sz w:val="16"/>
        </w:rPr>
        <w:t>, “</w:t>
      </w:r>
      <w:r w:rsidRPr="004F6E4E">
        <w:rPr>
          <w:u w:val="single"/>
        </w:rPr>
        <w:t>Losing the fund will result in a significant increase in preventable illnesses and injuries</w:t>
      </w:r>
      <w:r w:rsidRPr="004F6E4E">
        <w:rPr>
          <w:sz w:val="16"/>
        </w:rPr>
        <w:t xml:space="preserve">.” Here are the details on a few of the key programs </w:t>
      </w:r>
      <w:r w:rsidRPr="004F6E4E">
        <w:rPr>
          <w:u w:val="single"/>
        </w:rPr>
        <w:t>the bills would affect: 1) The federal vaccines program</w:t>
      </w:r>
      <w:r w:rsidRPr="004F6E4E">
        <w:rPr>
          <w:sz w:val="16"/>
        </w:rPr>
        <w:t xml:space="preserve">. The </w:t>
      </w:r>
      <w:hyperlink r:id="rId42" w:history="1">
        <w:r w:rsidRPr="004F6E4E">
          <w:rPr>
            <w:rStyle w:val="Hyperlink"/>
            <w:sz w:val="16"/>
          </w:rPr>
          <w:t>Section 317 vaccines program</w:t>
        </w:r>
      </w:hyperlink>
      <w:r w:rsidRPr="004F6E4E">
        <w:rPr>
          <w:sz w:val="16"/>
        </w:rPr>
        <w:t xml:space="preserve"> has been called “the backbone of our nation’s immunization infrastructure.” It ensures doctors get the vaccination doses they need, helps people who can’t afford vaccines gain access to them, and mobilizes responses to outbreaks like measles, among other things. It would lose half its funding, which is frightening at a time when </w:t>
      </w:r>
      <w:hyperlink r:id="rId43" w:history="1">
        <w:r w:rsidRPr="004F6E4E">
          <w:rPr>
            <w:rStyle w:val="Hyperlink"/>
            <w:sz w:val="16"/>
          </w:rPr>
          <w:t>vaccination rates</w:t>
        </w:r>
      </w:hyperlink>
      <w:r w:rsidRPr="004F6E4E">
        <w:rPr>
          <w:sz w:val="16"/>
        </w:rPr>
        <w:t xml:space="preserve"> are already down in some states. 2) Programs to prevent heart disease, the number one cause of death in America. Eighty percent of the funding for evidence-based education and health programs about reducing the risk of heart disease would disappear. 3) Programs to reduce the risk of health care-associated infections at hospitals. Patients who go to hospitals and clinics to be treated too often end up picking up nasty or deadly bugs. That’s why the CDC has made a major push in recent years to work with hospitals to reduce these risks. </w:t>
      </w:r>
      <w:r w:rsidRPr="004F6E4E">
        <w:rPr>
          <w:u w:val="single"/>
        </w:rPr>
        <w:t>Because 100 percent of the money for this program comes from the fund, the program to reduce health care-associated infections would die with the fund.</w:t>
      </w:r>
      <w:r w:rsidRPr="004F6E4E">
        <w:rPr>
          <w:sz w:val="16"/>
        </w:rPr>
        <w:t xml:space="preserve"> 4) More than a tenth of the CDC’s budget. Over the years, several items in the CDC’s core budget have been shifted over to the fund. With the fund’s disappearance, $890 million (or about 12 percent) of the CDC’s annual budget would be lost. Within the next five years, states will lose more than $3 billion, according to a recent analysis by the </w:t>
      </w:r>
      <w:hyperlink r:id="rId44" w:history="1">
        <w:r w:rsidRPr="004F6E4E">
          <w:rPr>
            <w:rStyle w:val="Hyperlink"/>
            <w:sz w:val="16"/>
          </w:rPr>
          <w:t>Trust for America’s Health</w:t>
        </w:r>
      </w:hyperlink>
      <w:r w:rsidRPr="004F6E4E">
        <w:rPr>
          <w:sz w:val="16"/>
        </w:rPr>
        <w:t xml:space="preserve">. So in addition to the potential fallout for individuals’ health care with changes to Obamacare, we are likely to see public health fallout, too. “A simple 50 votes could have a significant deleterious impact on public health in the country, and that’s a major concern,” Auerbach said. And public health funding has already been decreasing: Today there are 50,000 fewer public health jobs at the federal, state, and local levels compared with 2008. At a time when </w:t>
      </w:r>
      <w:hyperlink r:id="rId45" w:history="1">
        <w:r w:rsidRPr="004F6E4E">
          <w:rPr>
            <w:rStyle w:val="Hyperlink"/>
            <w:sz w:val="16"/>
          </w:rPr>
          <w:t>life expectancy in the US</w:t>
        </w:r>
      </w:hyperlink>
      <w:r w:rsidRPr="004F6E4E">
        <w:rPr>
          <w:sz w:val="16"/>
        </w:rPr>
        <w:t xml:space="preserve"> has declined for the first time in decades, chronic diseases are affecting millions of Americans, and we are facing the </w:t>
      </w:r>
      <w:hyperlink r:id="rId46" w:history="1">
        <w:r w:rsidRPr="004F6E4E">
          <w:rPr>
            <w:rStyle w:val="Hyperlink"/>
            <w:sz w:val="16"/>
          </w:rPr>
          <w:t>risk of a new pandemic</w:t>
        </w:r>
      </w:hyperlink>
      <w:r w:rsidRPr="004F6E4E">
        <w:rPr>
          <w:sz w:val="16"/>
        </w:rPr>
        <w:t xml:space="preserve">, America could use a strong public health force more than ever. Instead, </w:t>
      </w:r>
      <w:r w:rsidRPr="004F6E4E">
        <w:rPr>
          <w:u w:val="single"/>
        </w:rPr>
        <w:t>Republicans are hoping to weaken public health</w:t>
      </w:r>
      <w:r w:rsidRPr="004F6E4E">
        <w:rPr>
          <w:sz w:val="16"/>
        </w:rPr>
        <w:t>.</w:t>
      </w:r>
    </w:p>
    <w:p w14:paraId="14BE27F6" w14:textId="77777777" w:rsidR="002B2F7C" w:rsidRPr="004F6E4E" w:rsidRDefault="002B2F7C" w:rsidP="002B2F7C"/>
    <w:p w14:paraId="16871ECA" w14:textId="2B1A7D2E" w:rsidR="00A31D43" w:rsidRPr="004F6E4E" w:rsidRDefault="00A31D43" w:rsidP="00A31D43">
      <w:pPr>
        <w:pStyle w:val="Heading4"/>
      </w:pPr>
      <w:r w:rsidRPr="004F6E4E">
        <w:t>Republicans hate vaccines</w:t>
      </w:r>
    </w:p>
    <w:p w14:paraId="58B4F004" w14:textId="77777777" w:rsidR="00A31D43" w:rsidRPr="004F6E4E" w:rsidRDefault="00A31D43" w:rsidP="00A31D43">
      <w:r w:rsidRPr="004F6E4E">
        <w:rPr>
          <w:b/>
        </w:rPr>
        <w:t>Allen’15</w:t>
      </w:r>
      <w:r w:rsidRPr="004F6E4E">
        <w:t xml:space="preserve"> (Arthur Allen, 9-17-2015, "Vaccine phobia infects GOP race," POLITICO, </w:t>
      </w:r>
      <w:hyperlink r:id="rId47" w:history="1">
        <w:r w:rsidRPr="004F6E4E">
          <w:rPr>
            <w:rStyle w:val="Hyperlink"/>
          </w:rPr>
          <w:t>http://www.politico.com/story/2015/09/vaccines-2016-republicans-213811</w:t>
        </w:r>
      </w:hyperlink>
      <w:r w:rsidRPr="004F6E4E">
        <w:t>) JH</w:t>
      </w:r>
    </w:p>
    <w:p w14:paraId="3068B1FB" w14:textId="77777777" w:rsidR="00A31D43" w:rsidRPr="004F6E4E" w:rsidRDefault="00A31D43" w:rsidP="00A31D43">
      <w:pPr>
        <w:rPr>
          <w:sz w:val="14"/>
        </w:rPr>
      </w:pPr>
      <w:r w:rsidRPr="004F6E4E">
        <w:rPr>
          <w:sz w:val="14"/>
        </w:rPr>
        <w:t xml:space="preserve">Now, though, a significant portion of GOP voters are skeptical. An April CBS poll found that </w:t>
      </w:r>
      <w:r w:rsidRPr="004F6E4E">
        <w:rPr>
          <w:rStyle w:val="StyleUnderline"/>
        </w:rPr>
        <w:t>only 59 percent of Republican voters thought parents should be legally required to vaccinate their kids</w:t>
      </w:r>
      <w:r w:rsidRPr="004F6E4E">
        <w:rPr>
          <w:sz w:val="14"/>
        </w:rPr>
        <w:t xml:space="preserve">. Among Democrats, the percentage was 75 percent. Many viewers expected a ringing endorsement for vaccines when CNN’s Jake Tapper asked Ben Carson — a retired pediatric neurosurgeon — what he thought of Donald Trump’s claim that vaccines cause autism. Carson disputed the autism link, but then pulled back and offered what doctors considered a confusing and misleading equivocation. “Certain ones” are important, he said. “There are others, there are a multitude which probably don't fit in that category. … A lot of this is pushed by Big Government, and I think that's one of the things that people so vehemently want to get rid of, Big Government.” </w:t>
      </w:r>
      <w:r w:rsidRPr="004F6E4E">
        <w:rPr>
          <w:rStyle w:val="StyleUnderline"/>
        </w:rPr>
        <w:t>Trump</w:t>
      </w:r>
      <w:r w:rsidRPr="004F6E4E">
        <w:rPr>
          <w:sz w:val="14"/>
        </w:rPr>
        <w:t xml:space="preserve">, meanwhile, </w:t>
      </w:r>
      <w:r w:rsidRPr="004F6E4E">
        <w:rPr>
          <w:rStyle w:val="StyleUnderline"/>
        </w:rPr>
        <w:t>insisted children were over-vaccinated</w:t>
      </w:r>
      <w:r w:rsidRPr="004F6E4E">
        <w:rPr>
          <w:sz w:val="14"/>
        </w:rPr>
        <w:t xml:space="preserve"> — “you take this little beautiful baby, and you pump — I mean, it looks just like it's meant for a horse, not for a child.” </w:t>
      </w:r>
      <w:r w:rsidRPr="004F6E4E">
        <w:rPr>
          <w:rStyle w:val="StyleUnderline"/>
        </w:rPr>
        <w:t>Carson agreed: “</w:t>
      </w:r>
      <w:r w:rsidRPr="004F6E4E">
        <w:rPr>
          <w:sz w:val="14"/>
        </w:rPr>
        <w:t xml:space="preserve">It is true that </w:t>
      </w:r>
      <w:r w:rsidRPr="004F6E4E">
        <w:rPr>
          <w:rStyle w:val="StyleUnderline"/>
        </w:rPr>
        <w:t xml:space="preserve">we are </w:t>
      </w:r>
      <w:r w:rsidRPr="004F6E4E">
        <w:rPr>
          <w:sz w:val="14"/>
        </w:rPr>
        <w:t>probably</w:t>
      </w:r>
      <w:r w:rsidRPr="004F6E4E">
        <w:rPr>
          <w:rStyle w:val="StyleUnderline"/>
        </w:rPr>
        <w:t xml:space="preserve"> giving </w:t>
      </w:r>
      <w:r w:rsidRPr="004F6E4E">
        <w:rPr>
          <w:sz w:val="14"/>
        </w:rPr>
        <w:t>way</w:t>
      </w:r>
      <w:r w:rsidRPr="004F6E4E">
        <w:rPr>
          <w:rStyle w:val="StyleUnderline"/>
        </w:rPr>
        <w:t xml:space="preserve"> too many </w:t>
      </w:r>
      <w:r w:rsidRPr="004F6E4E">
        <w:rPr>
          <w:sz w:val="14"/>
        </w:rPr>
        <w:t xml:space="preserve">in too short a period of time.” </w:t>
      </w:r>
      <w:r w:rsidRPr="004F6E4E">
        <w:rPr>
          <w:rStyle w:val="StyleUnderline"/>
        </w:rPr>
        <w:t>He went on to say that pediatricians were “cutting down</w:t>
      </w:r>
      <w:r w:rsidRPr="004F6E4E">
        <w:rPr>
          <w:sz w:val="14"/>
        </w:rPr>
        <w:t xml:space="preserve"> on the number and the proximity in which those are done, </w:t>
      </w:r>
      <w:r w:rsidRPr="004F6E4E">
        <w:rPr>
          <w:rStyle w:val="StyleUnderline"/>
        </w:rPr>
        <w:t xml:space="preserve">and </w:t>
      </w:r>
      <w:r w:rsidRPr="004F6E4E">
        <w:rPr>
          <w:sz w:val="14"/>
          <w:szCs w:val="14"/>
        </w:rPr>
        <w:t>I think</w:t>
      </w:r>
      <w:r w:rsidRPr="004F6E4E">
        <w:rPr>
          <w:rStyle w:val="StyleUnderline"/>
        </w:rPr>
        <w:t xml:space="preserve"> that's appropriate</w:t>
      </w:r>
      <w:r w:rsidRPr="004F6E4E">
        <w:rPr>
          <w:sz w:val="14"/>
        </w:rPr>
        <w:t>.”</w:t>
      </w:r>
    </w:p>
    <w:p w14:paraId="3B80AC92" w14:textId="77777777" w:rsidR="00A31D43" w:rsidRPr="004F6E4E" w:rsidRDefault="00A31D43" w:rsidP="00A31D43"/>
    <w:p w14:paraId="10A4A5C1" w14:textId="6BB47E56" w:rsidR="00A31D43" w:rsidRPr="004F6E4E" w:rsidRDefault="00A31D43" w:rsidP="00A31D43">
      <w:pPr>
        <w:pStyle w:val="Heading2"/>
      </w:pPr>
      <w:r w:rsidRPr="004F6E4E">
        <w:t>Other Aff Links</w:t>
      </w:r>
    </w:p>
    <w:p w14:paraId="065FA793" w14:textId="77777777" w:rsidR="00A31D43" w:rsidRPr="004F6E4E" w:rsidRDefault="00A31D43" w:rsidP="00A31D43"/>
    <w:p w14:paraId="5065456A" w14:textId="77777777" w:rsidR="00D27AE1" w:rsidRPr="004F6E4E" w:rsidRDefault="00D27AE1" w:rsidP="00D27AE1">
      <w:pPr>
        <w:pStyle w:val="Heading3"/>
      </w:pPr>
      <w:r w:rsidRPr="004F6E4E">
        <w:t>Regs</w:t>
      </w:r>
    </w:p>
    <w:p w14:paraId="5824D5D0" w14:textId="77777777" w:rsidR="00D27AE1" w:rsidRPr="004F6E4E" w:rsidRDefault="00D27AE1" w:rsidP="00D27AE1"/>
    <w:p w14:paraId="182B7265" w14:textId="77777777" w:rsidR="00D27AE1" w:rsidRPr="004F6E4E" w:rsidRDefault="00D27AE1" w:rsidP="00D27AE1">
      <w:pPr>
        <w:pStyle w:val="Heading4"/>
      </w:pPr>
      <w:r w:rsidRPr="004F6E4E">
        <w:t xml:space="preserve">Trump already rolled back Obama’s ed regs – plan gets perceived as executive overreach which turns GOP against him. </w:t>
      </w:r>
    </w:p>
    <w:p w14:paraId="55D03A66" w14:textId="77777777" w:rsidR="00D27AE1" w:rsidRPr="004F6E4E" w:rsidRDefault="00D27AE1" w:rsidP="00D27AE1">
      <w:r w:rsidRPr="004F6E4E">
        <w:rPr>
          <w:rStyle w:val="Style13ptBold"/>
        </w:rPr>
        <w:t>Brown 3/27</w:t>
      </w:r>
      <w:r w:rsidRPr="004F6E4E">
        <w:t xml:space="preserve"> - Emma March 27, 2017. (Pool / Getty Images) Washington Post writer and reporter. http://www.chicagotribune.com/news/nationworld/ct-trump-overturn-education-regulations-20170327-story.html</w:t>
      </w:r>
    </w:p>
    <w:p w14:paraId="305D2D41" w14:textId="77777777" w:rsidR="00D27AE1" w:rsidRPr="004F6E4E" w:rsidRDefault="00D27AE1" w:rsidP="00D27AE1">
      <w:pPr>
        <w:rPr>
          <w:sz w:val="16"/>
        </w:rPr>
      </w:pPr>
      <w:r w:rsidRPr="004F6E4E">
        <w:rPr>
          <w:rStyle w:val="StyleUnderline"/>
        </w:rPr>
        <w:t xml:space="preserve">President Donald Trump signed bills Monday </w:t>
      </w:r>
      <w:r w:rsidRPr="004F6E4E">
        <w:rPr>
          <w:rStyle w:val="Emphasis"/>
        </w:rPr>
        <w:t xml:space="preserve">overturning </w:t>
      </w:r>
      <w:r w:rsidRPr="004F6E4E">
        <w:rPr>
          <w:rStyle w:val="StyleUnderline"/>
        </w:rPr>
        <w:t xml:space="preserve">two Obama-era </w:t>
      </w:r>
      <w:r w:rsidRPr="004F6E4E">
        <w:rPr>
          <w:rStyle w:val="Emphasis"/>
        </w:rPr>
        <w:t>education regulations</w:t>
      </w:r>
      <w:r w:rsidRPr="004F6E4E">
        <w:rPr>
          <w:sz w:val="16"/>
        </w:rPr>
        <w:t xml:space="preserve">, continuing the Republican majority's effort to undo key pieces of the previous administration's legacy. </w:t>
      </w:r>
      <w:r w:rsidRPr="004F6E4E">
        <w:rPr>
          <w:rStyle w:val="StyleUnderline"/>
        </w:rPr>
        <w:t xml:space="preserve">Trump's move </w:t>
      </w:r>
      <w:r w:rsidRPr="004F6E4E">
        <w:rPr>
          <w:rStyle w:val="Emphasis"/>
        </w:rPr>
        <w:t xml:space="preserve">scraps new requirements </w:t>
      </w:r>
      <w:r w:rsidRPr="004F6E4E">
        <w:rPr>
          <w:rStyle w:val="StyleUnderline"/>
        </w:rPr>
        <w:t xml:space="preserve">for programs that train new K-12 teachers and </w:t>
      </w:r>
      <w:r w:rsidRPr="004F6E4E">
        <w:rPr>
          <w:rStyle w:val="Emphasis"/>
        </w:rPr>
        <w:t xml:space="preserve">rolls back a set of rules </w:t>
      </w:r>
      <w:r w:rsidRPr="004F6E4E">
        <w:rPr>
          <w:rStyle w:val="StyleUnderline"/>
        </w:rPr>
        <w:t>outlining how states must carry out the Every Student Succeeds Act</w:t>
      </w:r>
      <w:r w:rsidRPr="004F6E4E">
        <w:rPr>
          <w:sz w:val="16"/>
        </w:rPr>
        <w:t xml:space="preserve">, a bipartisan federal law meant to hold schools accountable for student performance. In a signing ceremony at the White House on Monday, </w:t>
      </w:r>
      <w:r w:rsidRPr="004F6E4E">
        <w:rPr>
          <w:rStyle w:val="StyleUnderline"/>
        </w:rPr>
        <w:t>the president hailed the measures for "</w:t>
      </w:r>
      <w:r w:rsidRPr="004F6E4E">
        <w:rPr>
          <w:rStyle w:val="Emphasis"/>
        </w:rPr>
        <w:t xml:space="preserve">removing an additional layer of bureaucracy </w:t>
      </w:r>
      <w:r w:rsidRPr="004F6E4E">
        <w:rPr>
          <w:rStyle w:val="StyleUnderline"/>
        </w:rPr>
        <w:t xml:space="preserve">to encourage freedom in our schools." Leaders of the Republican majority claimed that the accountability rules </w:t>
      </w:r>
      <w:r w:rsidRPr="004F6E4E">
        <w:rPr>
          <w:rStyle w:val="Emphasis"/>
        </w:rPr>
        <w:t xml:space="preserve">represented an executive overreach by former President </w:t>
      </w:r>
      <w:r w:rsidRPr="004F6E4E">
        <w:rPr>
          <w:sz w:val="16"/>
        </w:rPr>
        <w:t xml:space="preserve">Barack Obama. Democrats argued that rescinding the rules opens loopholes that states can use to shield poorly performing schools from scrutiny, especially when they fail to serve poor children, minorities, English-language learners and students with disabilities. Civil rights and business groups, including the U.S. Chamber of Commerce, also opposed doing away with the rules. </w:t>
      </w:r>
      <w:r w:rsidRPr="004F6E4E">
        <w:rPr>
          <w:rStyle w:val="StyleUnderline"/>
        </w:rPr>
        <w:t>The measure to repeal the regulations passed easily in the GOP-dominated House,</w:t>
      </w:r>
      <w:r w:rsidRPr="004F6E4E">
        <w:rPr>
          <w:sz w:val="16"/>
        </w:rPr>
        <w:t xml:space="preserve"> but barely made it out of the Senate on a 50-49 vote, mostly along party lines.</w:t>
      </w:r>
    </w:p>
    <w:p w14:paraId="019DD40F" w14:textId="77777777" w:rsidR="00D27AE1" w:rsidRPr="004F6E4E" w:rsidRDefault="00D27AE1" w:rsidP="00D27AE1"/>
    <w:p w14:paraId="69189D19" w14:textId="61BAFACE" w:rsidR="00FC286C" w:rsidRPr="004F6E4E" w:rsidRDefault="00FC286C" w:rsidP="00FC286C">
      <w:pPr>
        <w:pStyle w:val="Heading3"/>
      </w:pPr>
      <w:r w:rsidRPr="004F6E4E">
        <w:t>Trans Inclusion Reform</w:t>
      </w:r>
    </w:p>
    <w:p w14:paraId="43A1E18E" w14:textId="77777777" w:rsidR="00FC286C" w:rsidRPr="004F6E4E" w:rsidRDefault="00FC286C" w:rsidP="00FC286C"/>
    <w:p w14:paraId="3456D895" w14:textId="705B4213" w:rsidR="00FC286C" w:rsidRPr="004F6E4E" w:rsidRDefault="00322C3A" w:rsidP="007E77FD">
      <w:pPr>
        <w:pStyle w:val="Heading4"/>
      </w:pPr>
      <w:r w:rsidRPr="004F6E4E">
        <w:t xml:space="preserve">Trans-inclusive school reforms cause </w:t>
      </w:r>
      <w:r w:rsidR="00FC286C" w:rsidRPr="004F6E4E">
        <w:t>GOP backlash</w:t>
      </w:r>
    </w:p>
    <w:p w14:paraId="02BF975C" w14:textId="77777777" w:rsidR="00FC286C" w:rsidRPr="004F6E4E" w:rsidRDefault="00FC286C" w:rsidP="00FC286C">
      <w:r w:rsidRPr="004F6E4E">
        <w:t xml:space="preserve">Jonathan </w:t>
      </w:r>
      <w:r w:rsidRPr="004F6E4E">
        <w:rPr>
          <w:b/>
        </w:rPr>
        <w:t>Oosting</w:t>
      </w:r>
      <w:r w:rsidRPr="004F6E4E">
        <w:t xml:space="preserve"> March 23, </w:t>
      </w:r>
      <w:r w:rsidRPr="004F6E4E">
        <w:rPr>
          <w:b/>
        </w:rPr>
        <w:t>2016</w:t>
      </w:r>
      <w:r w:rsidRPr="004F6E4E">
        <w:t xml:space="preserve"> “Transgender school plan generates GOP backlash” http://www.detroitnews.com/story/news/politics/2016/03/23/transgender-school-plan-generates-gop-backlash/82179234/</w:t>
      </w:r>
    </w:p>
    <w:p w14:paraId="0B1E65FD" w14:textId="77777777" w:rsidR="00FC286C" w:rsidRPr="004F6E4E" w:rsidRDefault="00FC286C" w:rsidP="00FC286C">
      <w:pPr>
        <w:rPr>
          <w:sz w:val="16"/>
        </w:rPr>
      </w:pPr>
      <w:r w:rsidRPr="004F6E4E">
        <w:rPr>
          <w:sz w:val="16"/>
        </w:rPr>
        <w:t xml:space="preserve">The Michigan Department of Education has generated </w:t>
      </w:r>
      <w:r w:rsidRPr="004F6E4E">
        <w:rPr>
          <w:rStyle w:val="StyleUnderline"/>
        </w:rPr>
        <w:t>a GOP backlash and complaints of “social engineering” by recommending that public schools adopt transgender-friendly policies but refrain from unilaterally telling parents if students identify with a gender they didn’t have at birth.</w:t>
      </w:r>
      <w:r w:rsidRPr="004F6E4E">
        <w:rPr>
          <w:sz w:val="16"/>
        </w:rPr>
        <w:t xml:space="preserve"> A House appropriations subcommittee on Wednesday stripped from a budget bill all travel and per-diem funding for the Democrat-dominated State Board of Education, a move the Republican chairman called “a message” to members who will consider the draft recommendation on May 10. The amendment, approved in a party-line vote, came one day after House Speaker Kevin Cotter, R-Mount Pleasant, blasted the Education Department’s draft guidance memorandum as “a poorly written and poorly thought-out proposal that takes away the rights of parents and upsets the privacy and safety of Michigan’s children.” </w:t>
      </w:r>
      <w:r w:rsidRPr="004F6E4E">
        <w:rPr>
          <w:rStyle w:val="StyleUnderline"/>
        </w:rPr>
        <w:t>The proposal suggests school staff</w:t>
      </w:r>
      <w:r w:rsidRPr="004F6E4E">
        <w:rPr>
          <w:sz w:val="16"/>
        </w:rPr>
        <w:t xml:space="preserve"> around Michigan </w:t>
      </w:r>
      <w:r w:rsidRPr="004F6E4E">
        <w:rPr>
          <w:rStyle w:val="StyleUnderline"/>
        </w:rPr>
        <w:t xml:space="preserve">address transgender students by their chosen names and corresponding “he” or “she” pronouns, allow them to use bathrooms and locker rooms in accordance with their stated gender identity and let them participate in corresponding sports programs. </w:t>
      </w:r>
      <w:r w:rsidRPr="004F6E4E">
        <w:rPr>
          <w:sz w:val="16"/>
        </w:rPr>
        <w:t>The recommendations are part of a larger document promoting inclusive school policies for lesbian, gay, bisexual, transgender and questioning students. Rep. Phil Potvin, a Cadillac Republican who pushed to strip travel funding for Board of Education members, said he was primarily concerned that the board and state department did not tell legislators about the proposal until this week. A public comment period runs through April 11. “To have them fail to communicate this to us? Wow,” Potvin said. Rep. Brian Banks, D-Detroit, fought the committee amendment and later accused Potvin of injecting “his personal views” into the appropriations process. “They are an elected body, they’re not paid, and they don’t have staff,” Banks said of State Board of Education members. The recommendations were developed after school districts asked the state “for guidance on how to address circumstances where transgender students and their parents express how the students were being marginalized, excluded, and discriminated against,” said Michigan Department of Education spokesman Martin Ackley.</w:t>
      </w:r>
    </w:p>
    <w:p w14:paraId="5D348A13" w14:textId="77777777" w:rsidR="00FC286C" w:rsidRPr="004F6E4E" w:rsidRDefault="00FC286C" w:rsidP="00FC286C"/>
    <w:p w14:paraId="2D0FF149" w14:textId="20258FBB" w:rsidR="00790997" w:rsidRPr="004F6E4E" w:rsidRDefault="00790997" w:rsidP="00FC286C">
      <w:pPr>
        <w:pStyle w:val="Heading3"/>
      </w:pPr>
      <w:r w:rsidRPr="004F6E4E">
        <w:t>School Nutrition</w:t>
      </w:r>
    </w:p>
    <w:p w14:paraId="2DAA671A" w14:textId="77777777" w:rsidR="00790997" w:rsidRPr="004F6E4E" w:rsidRDefault="00790997" w:rsidP="00790997"/>
    <w:p w14:paraId="7D422004" w14:textId="77777777" w:rsidR="00790997" w:rsidRPr="004F6E4E" w:rsidRDefault="00790997" w:rsidP="00790997">
      <w:pPr>
        <w:pStyle w:val="Heading4"/>
      </w:pPr>
      <w:r w:rsidRPr="004F6E4E">
        <w:t>Republicans hate liberal nutrition reform</w:t>
      </w:r>
    </w:p>
    <w:p w14:paraId="6CD335E8" w14:textId="77777777" w:rsidR="00790997" w:rsidRPr="004F6E4E" w:rsidRDefault="00790997" w:rsidP="00790997">
      <w:r w:rsidRPr="004F6E4E">
        <w:rPr>
          <w:b/>
        </w:rPr>
        <w:t xml:space="preserve">Fox News’17 </w:t>
      </w:r>
      <w:r w:rsidRPr="004F6E4E">
        <w:t xml:space="preserve">(Fox News, 1-25-2017, "Republicans look to scrap Michelle Obama school lunch plan," Fox News, </w:t>
      </w:r>
      <w:hyperlink r:id="rId48" w:history="1">
        <w:r w:rsidRPr="004F6E4E">
          <w:rPr>
            <w:rStyle w:val="Hyperlink"/>
          </w:rPr>
          <w:t>http://www.foxnews.com/politics/2017/01/25/republicans-look-to-scrap-michelle-obama-school-lunch-plan.html</w:t>
        </w:r>
      </w:hyperlink>
      <w:r w:rsidRPr="004F6E4E">
        <w:t>) JH</w:t>
      </w:r>
    </w:p>
    <w:p w14:paraId="7DC7FA3E" w14:textId="77777777" w:rsidR="00790997" w:rsidRPr="004F6E4E" w:rsidRDefault="00790997" w:rsidP="00790997">
      <w:pPr>
        <w:rPr>
          <w:sz w:val="14"/>
        </w:rPr>
      </w:pPr>
      <w:r w:rsidRPr="004F6E4E">
        <w:rPr>
          <w:rStyle w:val="StyleUnderline"/>
        </w:rPr>
        <w:t>The healthy school lunch program</w:t>
      </w:r>
      <w:r w:rsidRPr="004F6E4E">
        <w:rPr>
          <w:sz w:val="14"/>
        </w:rPr>
        <w:t xml:space="preserve"> championed by former first lady Michelle Obama has </w:t>
      </w:r>
      <w:r w:rsidRPr="004F6E4E">
        <w:rPr>
          <w:rStyle w:val="StyleUnderline"/>
        </w:rPr>
        <w:t>had its fair share of criticism</w:t>
      </w:r>
      <w:r w:rsidRPr="004F6E4E">
        <w:rPr>
          <w:sz w:val="14"/>
        </w:rPr>
        <w:t xml:space="preserve"> -- but with a new administration in place, </w:t>
      </w:r>
      <w:r w:rsidRPr="004F6E4E">
        <w:rPr>
          <w:rStyle w:val="StyleUnderline"/>
        </w:rPr>
        <w:t>the program could be rolled back</w:t>
      </w:r>
      <w:r w:rsidRPr="004F6E4E">
        <w:rPr>
          <w:sz w:val="14"/>
        </w:rPr>
        <w:t xml:space="preserve">. A document released by the office of Rep. </w:t>
      </w:r>
      <w:r w:rsidRPr="004F6E4E">
        <w:rPr>
          <w:rStyle w:val="StyleUnderline"/>
        </w:rPr>
        <w:t>Mark Meadows</w:t>
      </w:r>
      <w:r w:rsidRPr="004F6E4E">
        <w:rPr>
          <w:sz w:val="14"/>
        </w:rPr>
        <w:t xml:space="preserve">, R-N.C., </w:t>
      </w:r>
      <w:r w:rsidRPr="004F6E4E">
        <w:rPr>
          <w:rStyle w:val="StyleUnderline"/>
        </w:rPr>
        <w:t>called for repealing</w:t>
      </w:r>
      <w:r w:rsidRPr="004F6E4E">
        <w:rPr>
          <w:sz w:val="14"/>
        </w:rPr>
        <w:t xml:space="preserve"> certain </w:t>
      </w:r>
      <w:r w:rsidRPr="004F6E4E">
        <w:rPr>
          <w:rStyle w:val="StyleUnderline"/>
        </w:rPr>
        <w:t xml:space="preserve">aspects of </w:t>
      </w:r>
      <w:r w:rsidRPr="004F6E4E">
        <w:rPr>
          <w:sz w:val="14"/>
        </w:rPr>
        <w:t xml:space="preserve">the </w:t>
      </w:r>
      <w:r w:rsidRPr="004F6E4E">
        <w:rPr>
          <w:rStyle w:val="StyleUnderline"/>
        </w:rPr>
        <w:t>Healthy Hunger-Free Kids Act of 2010</w:t>
      </w:r>
      <w:r w:rsidRPr="004F6E4E">
        <w:rPr>
          <w:sz w:val="14"/>
        </w:rPr>
        <w:t xml:space="preserve"> – the legislation that helped put Michelle Obama’s hallmark program into law. The initiative is part of a broader plan released by Meadows titled, “First 100 Days: Rules, Regulations, and Executive Orders to Examine, Revoke and Issue.” The </w:t>
      </w:r>
      <w:r w:rsidRPr="004F6E4E">
        <w:rPr>
          <w:rStyle w:val="StyleUnderline"/>
        </w:rPr>
        <w:t xml:space="preserve">document calls for </w:t>
      </w:r>
      <w:r w:rsidRPr="004F6E4E">
        <w:rPr>
          <w:sz w:val="14"/>
        </w:rPr>
        <w:t xml:space="preserve">the </w:t>
      </w:r>
      <w:r w:rsidRPr="004F6E4E">
        <w:rPr>
          <w:rStyle w:val="StyleUnderline"/>
        </w:rPr>
        <w:t>Trump</w:t>
      </w:r>
      <w:r w:rsidRPr="004F6E4E">
        <w:rPr>
          <w:sz w:val="14"/>
        </w:rPr>
        <w:t xml:space="preserve"> administration </w:t>
      </w:r>
      <w:r w:rsidRPr="004F6E4E">
        <w:rPr>
          <w:rStyle w:val="StyleUnderline"/>
        </w:rPr>
        <w:t>to reverse nearly 200 rules</w:t>
      </w:r>
      <w:r w:rsidRPr="004F6E4E">
        <w:rPr>
          <w:sz w:val="14"/>
        </w:rPr>
        <w:t xml:space="preserve"> and regulations, </w:t>
      </w:r>
      <w:r w:rsidRPr="004F6E4E">
        <w:rPr>
          <w:rStyle w:val="StyleUnderline"/>
        </w:rPr>
        <w:t>including</w:t>
      </w:r>
      <w:r w:rsidRPr="004F6E4E">
        <w:rPr>
          <w:sz w:val="14"/>
        </w:rPr>
        <w:t xml:space="preserve"> the </w:t>
      </w:r>
      <w:r w:rsidRPr="004F6E4E">
        <w:rPr>
          <w:rStyle w:val="StyleUnderline"/>
        </w:rPr>
        <w:t>requirements of the 2010 law</w:t>
      </w:r>
      <w:r w:rsidRPr="004F6E4E">
        <w:rPr>
          <w:sz w:val="14"/>
        </w:rPr>
        <w:t xml:space="preserve">. “The </w:t>
      </w:r>
      <w:r w:rsidRPr="004F6E4E">
        <w:rPr>
          <w:rStyle w:val="StyleUnderline"/>
        </w:rPr>
        <w:t>regulations have proven to be burdensome and unworkable</w:t>
      </w:r>
      <w:r w:rsidRPr="004F6E4E">
        <w:rPr>
          <w:sz w:val="14"/>
        </w:rPr>
        <w:t xml:space="preserve"> for schools to implement,” reads a related report from the House Freedom Caucus, of which Meadows is a member. “</w:t>
      </w:r>
      <w:r w:rsidRPr="004F6E4E">
        <w:rPr>
          <w:rStyle w:val="StyleUnderline"/>
        </w:rPr>
        <w:t>Schools are throwing food away that students are not eating</w:t>
      </w:r>
      <w:r w:rsidRPr="004F6E4E">
        <w:rPr>
          <w:sz w:val="14"/>
        </w:rPr>
        <w:t xml:space="preserve">.” Since 2012, the </w:t>
      </w:r>
      <w:r w:rsidRPr="004F6E4E">
        <w:rPr>
          <w:rStyle w:val="StyleUnderline"/>
        </w:rPr>
        <w:t>U.S. Department of Agriculture has implemented</w:t>
      </w:r>
      <w:r w:rsidRPr="004F6E4E">
        <w:rPr>
          <w:sz w:val="14"/>
        </w:rPr>
        <w:t xml:space="preserve"> the </w:t>
      </w:r>
      <w:r w:rsidRPr="004F6E4E">
        <w:rPr>
          <w:rStyle w:val="StyleUnderline"/>
        </w:rPr>
        <w:t>requirement – tied to the 2010 law</w:t>
      </w:r>
      <w:r w:rsidRPr="004F6E4E">
        <w:rPr>
          <w:sz w:val="14"/>
        </w:rPr>
        <w:t xml:space="preserve"> – that schools include either a fruit or vegetable for lunches subsidized by the federal government. </w:t>
      </w:r>
      <w:r w:rsidRPr="004F6E4E">
        <w:rPr>
          <w:rStyle w:val="StyleUnderline"/>
        </w:rPr>
        <w:t>However</w:t>
      </w:r>
      <w:r w:rsidRPr="004F6E4E">
        <w:rPr>
          <w:sz w:val="14"/>
        </w:rPr>
        <w:t>, a report published in August 2015 by researchers at the University of Vermont found even though students added more fruits and vegetables to their plates, “</w:t>
      </w:r>
      <w:r w:rsidRPr="004F6E4E">
        <w:rPr>
          <w:rStyle w:val="StyleUnderline"/>
        </w:rPr>
        <w:t>children consumed fewer</w:t>
      </w:r>
      <w:r w:rsidRPr="004F6E4E">
        <w:rPr>
          <w:sz w:val="14"/>
        </w:rPr>
        <w:t xml:space="preserve"> [fruits and vegetables] </w:t>
      </w:r>
      <w:r w:rsidRPr="004F6E4E">
        <w:rPr>
          <w:rStyle w:val="StyleUnderline"/>
        </w:rPr>
        <w:t>and wasted more</w:t>
      </w:r>
      <w:r w:rsidRPr="004F6E4E">
        <w:rPr>
          <w:sz w:val="14"/>
        </w:rPr>
        <w:t xml:space="preserve"> during the school year </w:t>
      </w:r>
      <w:r w:rsidRPr="004F6E4E">
        <w:rPr>
          <w:rStyle w:val="StyleUnderline"/>
        </w:rPr>
        <w:t>immediately following implementation of</w:t>
      </w:r>
      <w:r w:rsidRPr="004F6E4E">
        <w:rPr>
          <w:sz w:val="14"/>
        </w:rPr>
        <w:t xml:space="preserve"> the </w:t>
      </w:r>
      <w:r w:rsidRPr="004F6E4E">
        <w:rPr>
          <w:rStyle w:val="StyleUnderline"/>
        </w:rPr>
        <w:t>USDA rule</w:t>
      </w:r>
      <w:r w:rsidRPr="004F6E4E">
        <w:rPr>
          <w:sz w:val="14"/>
        </w:rPr>
        <w:t xml:space="preserve">.” The study's conclusions comport with </w:t>
      </w:r>
      <w:r w:rsidRPr="004F6E4E">
        <w:rPr>
          <w:rStyle w:val="StyleUnderline"/>
        </w:rPr>
        <w:t>widespread complaints</w:t>
      </w:r>
      <w:r w:rsidRPr="004F6E4E">
        <w:rPr>
          <w:sz w:val="14"/>
        </w:rPr>
        <w:t xml:space="preserve"> from school officials and parents </w:t>
      </w:r>
      <w:r w:rsidRPr="004F6E4E">
        <w:rPr>
          <w:rStyle w:val="StyleUnderline"/>
        </w:rPr>
        <w:t>that the program encourages food waste</w:t>
      </w:r>
      <w:r w:rsidRPr="004F6E4E">
        <w:rPr>
          <w:sz w:val="14"/>
        </w:rPr>
        <w:t xml:space="preserve">. It also </w:t>
      </w:r>
      <w:r w:rsidRPr="004F6E4E">
        <w:rPr>
          <w:rStyle w:val="StyleUnderline"/>
        </w:rPr>
        <w:t>has drawn criticism for cost, implementation difficulties and unpopularity with students</w:t>
      </w:r>
      <w:r w:rsidRPr="004F6E4E">
        <w:rPr>
          <w:sz w:val="14"/>
        </w:rPr>
        <w:t xml:space="preserve">. Further, since the restrictions on calories, fat, sugar, sodium, whole grains, fruits and vegetables went into effect, it is estimated that </w:t>
      </w:r>
      <w:r w:rsidRPr="004F6E4E">
        <w:rPr>
          <w:rStyle w:val="StyleUnderline"/>
        </w:rPr>
        <w:t>over 1.2 million students have stopped eating school lunches</w:t>
      </w:r>
      <w:r w:rsidRPr="004F6E4E">
        <w:rPr>
          <w:sz w:val="14"/>
        </w:rPr>
        <w:t>, according to EAGnews.org. School systems also dropped out of the program because it led in some cases to compliance costs exceeding the amount of federal subsidies received.</w:t>
      </w:r>
    </w:p>
    <w:p w14:paraId="7BD80B30" w14:textId="77777777" w:rsidR="00790997" w:rsidRPr="004F6E4E" w:rsidRDefault="00790997" w:rsidP="00790997"/>
    <w:p w14:paraId="5C07ADFB" w14:textId="77777777" w:rsidR="00790997" w:rsidRPr="004F6E4E" w:rsidRDefault="00790997" w:rsidP="00790997"/>
    <w:p w14:paraId="0E02A835" w14:textId="226F90BA" w:rsidR="002B2F7C" w:rsidRPr="004F6E4E" w:rsidRDefault="002B2F7C" w:rsidP="00FC286C">
      <w:pPr>
        <w:pStyle w:val="Heading3"/>
      </w:pPr>
      <w:r w:rsidRPr="004F6E4E">
        <w:t xml:space="preserve">Disability </w:t>
      </w:r>
    </w:p>
    <w:p w14:paraId="629A3136" w14:textId="505ED515" w:rsidR="002B2F7C" w:rsidRPr="004F6E4E" w:rsidRDefault="002B2F7C" w:rsidP="002B2F7C"/>
    <w:p w14:paraId="5C3062B7" w14:textId="77777777" w:rsidR="002B2F7C" w:rsidRPr="004F6E4E" w:rsidRDefault="002B2F7C" w:rsidP="002B2F7C">
      <w:pPr>
        <w:pStyle w:val="Heading4"/>
      </w:pPr>
      <w:r w:rsidRPr="004F6E4E">
        <w:t>GOP is chill with kids in wheelchairs having no resources</w:t>
      </w:r>
    </w:p>
    <w:p w14:paraId="4747F91F" w14:textId="77777777" w:rsidR="002B2F7C" w:rsidRPr="004F6E4E" w:rsidRDefault="002B2F7C" w:rsidP="002B2F7C">
      <w:r w:rsidRPr="004F6E4E">
        <w:t>Brown 6-28-17 - Brown, Emma. "GOP Health-care Bill Could Cut Funds Schools Use to Help Special-ed Students." The Washington Post. WP Company, 28 June 2017. Web. 02 July 2017 HcJ</w:t>
      </w:r>
    </w:p>
    <w:p w14:paraId="2F2CF0A8" w14:textId="77777777" w:rsidR="002B2F7C" w:rsidRPr="004F6E4E" w:rsidRDefault="002B2F7C" w:rsidP="002B2F7C">
      <w:pPr>
        <w:rPr>
          <w:sz w:val="16"/>
        </w:rPr>
      </w:pPr>
      <w:r w:rsidRPr="004F6E4E">
        <w:rPr>
          <w:sz w:val="16"/>
        </w:rPr>
        <w:t xml:space="preserve">School superintendents across the country are raising alarms about the possibility that </w:t>
      </w:r>
      <w:r w:rsidRPr="004F6E4E">
        <w:rPr>
          <w:u w:val="single"/>
        </w:rPr>
        <w:t>Republican health-care legislation would curtail billions of dollars in annual funding they count on to help students with disabilities and poor children.</w:t>
      </w:r>
      <w:r w:rsidRPr="004F6E4E">
        <w:rPr>
          <w:sz w:val="16"/>
        </w:rPr>
        <w:t xml:space="preserve"> For the past three decades, Medicaid has helped pay for services and equipment that schools provide to special-education students, as well as school-based health screening and treatment for children from low-income families. Now, educators from rural red states to the blue coasts are warning that the GOP push to shrink Medicaid spending will threaten a school funding source that a national superintendents association estimates at up to $4 billion per year. </w:t>
      </w:r>
      <w:r w:rsidRPr="004F6E4E">
        <w:rPr>
          <w:u w:val="single"/>
        </w:rPr>
        <w:t>That money pays for nurses, social workers, physical, occupational and speech therapists and medical equipment such as walkers and wheelchairs. It also pays for preventive and comprehensive</w:t>
      </w:r>
      <w:r w:rsidRPr="004F6E4E">
        <w:rPr>
          <w:sz w:val="16"/>
        </w:rPr>
        <w:t xml:space="preserve"> health services for poor children, including </w:t>
      </w:r>
      <w:r w:rsidRPr="004F6E4E">
        <w:rPr>
          <w:u w:val="single"/>
        </w:rPr>
        <w:t>immunizations</w:t>
      </w:r>
      <w:r w:rsidRPr="004F6E4E">
        <w:rPr>
          <w:sz w:val="16"/>
        </w:rPr>
        <w:t xml:space="preserve">, screening for hearing and vision problems and management of chronic conditions like asthma and diabetes. </w:t>
      </w:r>
      <w:r w:rsidRPr="004F6E4E">
        <w:rPr>
          <w:u w:val="single"/>
        </w:rPr>
        <w:t xml:space="preserve">Many school districts, squeezed by shrinking state education budgets, say that to fill the hole they anticipate would be left by the Republican push </w:t>
      </w:r>
      <w:r w:rsidRPr="004F6E4E">
        <w:rPr>
          <w:sz w:val="16"/>
        </w:rPr>
        <w:t xml:space="preserve">to restructure Medicaid, they would either </w:t>
      </w:r>
      <w:r w:rsidRPr="004F6E4E">
        <w:rPr>
          <w:u w:val="single"/>
        </w:rPr>
        <w:t>have to cut those services or downsize general education programs that serve all students</w:t>
      </w:r>
      <w:r w:rsidRPr="004F6E4E">
        <w:rPr>
          <w:sz w:val="16"/>
        </w:rPr>
        <w:t xml:space="preserve">. What's in the Senate health-care bill? Senate Majority Leader Mitch McConnell (R-Ky.) unveiled the legislation that would reshape a big piece of the U.S. health-care system on Thursday, June 22. Here's what we know about the bill. (Monica Akhtar/The Washington Post) “We’d have to make a local decision about what services we continue to provide and which we don’t,” said Paul Gausman, superintendent of a school district of 15,000 students in Sioux City, Iowa, that receives about $3 million in Medicaid reimbursements each year. “I haven’t met many people who enjoy writing a check for their taxes, and I understand that,” Gausman said. “But it does not mean taxation is evil, and we’ve got to consider the most vulnerable of our population.” In the Washington area, Montgomery County schools receive about $5 million a year in Medicaid reimbursements, Fairfax County about $1.5 million and D.C. Public Schools $49 million. Cutting that money “is not the way to set D.C.’s young people up for success,” D.C. Schools Chancellor Antwan Wilson wrote to families Tuesday. Schools have been able to register as Medicaid providers and seek reimbursement, as doctors and hospitals do, since 1988. Two-thirds of districts that bill Medicaid use the money to pay the salaries of employees who work directly with children, such as school nurses and therapists, according to a January survey by the School Superintendents Association (AASA). But the Republican push to overhaul health care would implement a new “per capita cap” system for Medicaid: Instead of matching whatever states spend on Medicaid, the federal government would instead give them a fixed amount for each Medicaid enrollee. Under the House GOP bill, which passed last month, that change </w:t>
      </w:r>
      <w:r w:rsidRPr="004F6E4E">
        <w:rPr>
          <w:u w:val="single"/>
        </w:rPr>
        <w:t>would reduce federal spending about $880 billion over the next decade</w:t>
      </w:r>
      <w:r w:rsidRPr="004F6E4E">
        <w:rPr>
          <w:sz w:val="16"/>
        </w:rPr>
        <w:t xml:space="preserve">, </w:t>
      </w:r>
      <w:r w:rsidRPr="004F6E4E">
        <w:rPr>
          <w:u w:val="single"/>
        </w:rPr>
        <w:t>according to the nonpartisan C</w:t>
      </w:r>
      <w:r w:rsidRPr="004F6E4E">
        <w:rPr>
          <w:sz w:val="16"/>
        </w:rPr>
        <w:t>ongressional</w:t>
      </w:r>
      <w:r w:rsidRPr="004F6E4E">
        <w:rPr>
          <w:u w:val="single"/>
        </w:rPr>
        <w:t xml:space="preserve"> B</w:t>
      </w:r>
      <w:r w:rsidRPr="004F6E4E">
        <w:rPr>
          <w:sz w:val="16"/>
        </w:rPr>
        <w:t xml:space="preserve">udget </w:t>
      </w:r>
      <w:r w:rsidRPr="004F6E4E">
        <w:rPr>
          <w:u w:val="single"/>
        </w:rPr>
        <w:t>O</w:t>
      </w:r>
      <w:r w:rsidRPr="004F6E4E">
        <w:rPr>
          <w:sz w:val="16"/>
        </w:rPr>
        <w:t>ffice.</w:t>
      </w:r>
    </w:p>
    <w:p w14:paraId="6121791E" w14:textId="77777777" w:rsidR="002B2F7C" w:rsidRPr="004F6E4E" w:rsidRDefault="002B2F7C" w:rsidP="002B2F7C"/>
    <w:p w14:paraId="06CF1CE0" w14:textId="7448200E" w:rsidR="00FC286C" w:rsidRPr="004F6E4E" w:rsidRDefault="00FC286C" w:rsidP="00FC286C">
      <w:pPr>
        <w:pStyle w:val="Heading3"/>
      </w:pPr>
      <w:r w:rsidRPr="004F6E4E">
        <w:t>Common Core</w:t>
      </w:r>
    </w:p>
    <w:p w14:paraId="071B74ED" w14:textId="5F4F7883" w:rsidR="00A31D43" w:rsidRPr="004F6E4E" w:rsidRDefault="00A31D43" w:rsidP="00A31D43">
      <w:pPr>
        <w:pStyle w:val="Heading4"/>
      </w:pPr>
      <w:r w:rsidRPr="004F6E4E">
        <w:t>Republicans hate Common Core</w:t>
      </w:r>
    </w:p>
    <w:p w14:paraId="43616949" w14:textId="77777777" w:rsidR="00A31D43" w:rsidRPr="004F6E4E" w:rsidRDefault="00A31D43" w:rsidP="00A31D43">
      <w:r w:rsidRPr="004F6E4E">
        <w:rPr>
          <w:b/>
        </w:rPr>
        <w:t>The Washington Post’15</w:t>
      </w:r>
      <w:r w:rsidRPr="004F6E4E">
        <w:t xml:space="preserve"> (Washington Post, 1-28-2015, "Conservatives hate Common Core. The rest of America? Who knows.," https://www.washingtonpost.com/news/the-fix/wp/2015/01/28/conservatives-hate-common-core-the-rest-of-america-who-knows/?utm_term=.f1b74a2e0cd6)JH</w:t>
      </w:r>
    </w:p>
    <w:p w14:paraId="0B10F069" w14:textId="77777777" w:rsidR="00A31D43" w:rsidRPr="004F6E4E" w:rsidRDefault="00A31D43" w:rsidP="00A31D43">
      <w:pPr>
        <w:rPr>
          <w:sz w:val="16"/>
        </w:rPr>
      </w:pPr>
      <w:r w:rsidRPr="004F6E4E">
        <w:rPr>
          <w:rStyle w:val="StyleUnderline"/>
        </w:rPr>
        <w:t>The conservative base hates</w:t>
      </w:r>
      <w:r w:rsidRPr="004F6E4E">
        <w:rPr>
          <w:sz w:val="16"/>
        </w:rPr>
        <w:t xml:space="preserve"> -- hates, hates, hates -- the </w:t>
      </w:r>
      <w:r w:rsidRPr="004F6E4E">
        <w:rPr>
          <w:rStyle w:val="StyleUnderline"/>
        </w:rPr>
        <w:t>Common Core education standards</w:t>
      </w:r>
      <w:r w:rsidRPr="004F6E4E">
        <w:rPr>
          <w:sz w:val="16"/>
        </w:rPr>
        <w:t xml:space="preserve">. And we're about to have a healthy discussion about them now that pro-Common Core Jeb Bush is likely to run for the Republican nomination for president. </w:t>
      </w:r>
      <w:r w:rsidRPr="004F6E4E">
        <w:rPr>
          <w:rStyle w:val="StyleUnderline"/>
        </w:rPr>
        <w:t>Support for the Common Core ranged from 33 percent to 59 percent</w:t>
      </w:r>
      <w:r w:rsidRPr="004F6E4E">
        <w:rPr>
          <w:sz w:val="16"/>
        </w:rPr>
        <w:t xml:space="preserve"> in a single month last year. But even the most disparate surveys align on a key finding that bodes poorly for the program’s future: Americans who are most engaged on the issue oppose Common Core. The issue has also become a political football, with </w:t>
      </w:r>
      <w:r w:rsidRPr="004F6E4E">
        <w:rPr>
          <w:rStyle w:val="StyleUnderline"/>
        </w:rPr>
        <w:t>conservatives arguing that Common Core’s standards interfere with</w:t>
      </w:r>
      <w:r w:rsidRPr="004F6E4E">
        <w:rPr>
          <w:sz w:val="16"/>
        </w:rPr>
        <w:t xml:space="preserve"> the way </w:t>
      </w:r>
      <w:r w:rsidRPr="004F6E4E">
        <w:rPr>
          <w:rStyle w:val="StyleUnderline"/>
        </w:rPr>
        <w:t>local schools</w:t>
      </w:r>
      <w:r w:rsidRPr="004F6E4E">
        <w:rPr>
          <w:sz w:val="16"/>
        </w:rPr>
        <w:t xml:space="preserve"> operate. For more details, read Post education reporter Emma Brown’s excellent story. </w:t>
      </w:r>
      <w:r w:rsidRPr="004F6E4E">
        <w:rPr>
          <w:rStyle w:val="StyleUnderline"/>
        </w:rPr>
        <w:t>Support for Common Core has</w:t>
      </w:r>
      <w:r w:rsidRPr="004F6E4E">
        <w:rPr>
          <w:sz w:val="16"/>
        </w:rPr>
        <w:t xml:space="preserve"> also gained a partisan dimension that its founders sought to avoid. A Pew Research Center poll last year found 57 percent of Democrats supporting the program, but </w:t>
      </w:r>
      <w:r w:rsidRPr="004F6E4E">
        <w:rPr>
          <w:rStyle w:val="StyleUnderline"/>
        </w:rPr>
        <w:t xml:space="preserve">just 35 percent of Republicans </w:t>
      </w:r>
      <w:r w:rsidRPr="004F6E4E">
        <w:rPr>
          <w:sz w:val="16"/>
        </w:rPr>
        <w:t>saying the same, among those who have heard at least a little about the program.</w:t>
      </w:r>
    </w:p>
    <w:p w14:paraId="23E3AC49" w14:textId="77777777" w:rsidR="00A31D43" w:rsidRPr="004F6E4E" w:rsidRDefault="00A31D43" w:rsidP="00A31D43"/>
    <w:p w14:paraId="103F3020" w14:textId="57E366FB" w:rsidR="00017300" w:rsidRPr="004F6E4E" w:rsidRDefault="20692898" w:rsidP="00017300">
      <w:pPr>
        <w:pStyle w:val="Heading1"/>
      </w:pPr>
      <w:r w:rsidRPr="004F6E4E">
        <w:t xml:space="preserve">Internals </w:t>
      </w:r>
    </w:p>
    <w:p w14:paraId="217D70BB" w14:textId="77777777" w:rsidR="00017300" w:rsidRPr="004F6E4E" w:rsidRDefault="00017300" w:rsidP="00017300"/>
    <w:p w14:paraId="6101ACEF" w14:textId="77777777" w:rsidR="00017300" w:rsidRPr="004F6E4E" w:rsidRDefault="00017300" w:rsidP="00017300"/>
    <w:p w14:paraId="0FA810F2" w14:textId="77777777" w:rsidR="00017300" w:rsidRPr="004F6E4E" w:rsidRDefault="20692898" w:rsidP="00017300">
      <w:pPr>
        <w:pStyle w:val="Heading3"/>
      </w:pPr>
      <w:r w:rsidRPr="004F6E4E">
        <w:t>Base Internal Module</w:t>
      </w:r>
    </w:p>
    <w:p w14:paraId="72633478" w14:textId="77777777" w:rsidR="00017300" w:rsidRPr="004F6E4E" w:rsidRDefault="00017300" w:rsidP="00017300"/>
    <w:p w14:paraId="2B85ABF8" w14:textId="77777777" w:rsidR="00017300" w:rsidRPr="004F6E4E" w:rsidRDefault="20692898" w:rsidP="00017300">
      <w:pPr>
        <w:pStyle w:val="Heading4"/>
      </w:pPr>
      <w:r w:rsidRPr="004F6E4E">
        <w:t>Trump Base support SUFFICIENT to hold on</w:t>
      </w:r>
    </w:p>
    <w:p w14:paraId="1CBFD714" w14:textId="77777777" w:rsidR="00017300" w:rsidRPr="004F6E4E" w:rsidRDefault="20692898" w:rsidP="00017300">
      <w:r w:rsidRPr="004F6E4E">
        <w:rPr>
          <w:rStyle w:val="Style13ptBold"/>
        </w:rPr>
        <w:t>Walsh 3/22/17</w:t>
      </w:r>
      <w:r w:rsidRPr="004F6E4E">
        <w:t xml:space="preserve"> </w:t>
      </w:r>
      <w:hyperlink r:id="rId49">
        <w:r w:rsidRPr="004F6E4E">
          <w:rPr>
            <w:rStyle w:val="Hyperlink"/>
          </w:rPr>
          <w:t>https://www.usnews.com/news/ken-walshs-washington/articles/2017-03-22/president-donald-trumps-core-supporters-remain-loyal</w:t>
        </w:r>
      </w:hyperlink>
      <w:r w:rsidRPr="004F6E4E">
        <w:t xml:space="preserve"> Ken Walsh covers the White House and politics for U.S. News. He writes the daily blog "Ken Walsh's Washington," for usnews.com, and "The Presidency" column for the U.S. News Weekly. He is the author of the book "Celebrity in Chief: A History of the Presidents and the Culture of Stardom."</w:t>
      </w:r>
    </w:p>
    <w:p w14:paraId="281FF177" w14:textId="77777777" w:rsidR="00017300" w:rsidRPr="004F6E4E" w:rsidRDefault="20692898" w:rsidP="00017300">
      <w:pPr>
        <w:rPr>
          <w:sz w:val="16"/>
        </w:rPr>
      </w:pPr>
      <w:r w:rsidRPr="004F6E4E">
        <w:rPr>
          <w:sz w:val="16"/>
        </w:rPr>
        <w:t xml:space="preserve">President Donald </w:t>
      </w:r>
      <w:r w:rsidRPr="004F6E4E">
        <w:rPr>
          <w:rStyle w:val="StyleUnderline"/>
        </w:rPr>
        <w:t xml:space="preserve">Trump's core supporters are staying with him in his hour of need. </w:t>
      </w:r>
      <w:r w:rsidRPr="004F6E4E">
        <w:rPr>
          <w:sz w:val="16"/>
        </w:rPr>
        <w:t xml:space="preserve">Polls by Gallup and other survey researchers indicate that </w:t>
      </w:r>
      <w:r w:rsidRPr="004F6E4E">
        <w:rPr>
          <w:rStyle w:val="StyleUnderline"/>
        </w:rPr>
        <w:t xml:space="preserve">at least 80 percent of fellow Republicans approve </w:t>
      </w:r>
      <w:r w:rsidRPr="004F6E4E">
        <w:rPr>
          <w:sz w:val="16"/>
        </w:rPr>
        <w:t xml:space="preserve">of his job performance, even though the latest Gallup tracking survey finds that Trump has poor ratings with the general electorate. Only 39 percent of Americans approve of his job performance and 55 percent disapprove. RELATED CONTENT President Donald Trump pauses while speaking at a rally at the Kentucky Exposition Center in Louisville, Ky., Monday, March 20, 2017. (AP Photo/Andrew Harnik) Trump's Credibility Gap But </w:t>
      </w:r>
      <w:r w:rsidRPr="004F6E4E">
        <w:rPr>
          <w:rStyle w:val="StyleUnderline"/>
        </w:rPr>
        <w:t>because his core supporters remain committed to him, it's unlikely that his overall job approval rating will decline much more</w:t>
      </w:r>
      <w:r w:rsidRPr="004F6E4E">
        <w:rPr>
          <w:sz w:val="16"/>
        </w:rPr>
        <w:t xml:space="preserve">, political strategists of both major parties say. </w:t>
      </w:r>
      <w:r w:rsidRPr="004F6E4E">
        <w:rPr>
          <w:rStyle w:val="StyleUnderline"/>
        </w:rPr>
        <w:t>This is particularly important now because members of Congress are looking at his approval ratings</w:t>
      </w:r>
      <w:r w:rsidRPr="004F6E4E">
        <w:rPr>
          <w:sz w:val="16"/>
        </w:rPr>
        <w:t xml:space="preserve"> to help determine whether they will support his early initiatives, such as the current House bill overhauling the health care system and his budget priorities. </w:t>
      </w:r>
      <w:r w:rsidRPr="004F6E4E">
        <w:rPr>
          <w:rStyle w:val="Emphasis"/>
        </w:rPr>
        <w:t>Remaining on good terms with Trump's base is important to many conservatives</w:t>
      </w:r>
      <w:r w:rsidRPr="004F6E4E">
        <w:rPr>
          <w:sz w:val="16"/>
        </w:rPr>
        <w:t xml:space="preserve"> in both the House and Senate, both controlled by Republicans.</w:t>
      </w:r>
    </w:p>
    <w:p w14:paraId="50E26CEE" w14:textId="77777777" w:rsidR="00017300" w:rsidRPr="004F6E4E" w:rsidRDefault="20692898" w:rsidP="00017300">
      <w:pPr>
        <w:pStyle w:val="Heading4"/>
      </w:pPr>
      <w:r w:rsidRPr="004F6E4E">
        <w:t>Any base crack tanks him</w:t>
      </w:r>
    </w:p>
    <w:p w14:paraId="65542A55" w14:textId="77777777" w:rsidR="00017300" w:rsidRPr="004F6E4E" w:rsidRDefault="20692898" w:rsidP="00017300">
      <w:r w:rsidRPr="004F6E4E">
        <w:rPr>
          <w:rStyle w:val="Style13ptBold"/>
        </w:rPr>
        <w:t>Collinson 3/22/17</w:t>
      </w:r>
      <w:r w:rsidRPr="004F6E4E">
        <w:t xml:space="preserve"> </w:t>
      </w:r>
      <w:hyperlink r:id="rId50">
        <w:r w:rsidRPr="004F6E4E">
          <w:rPr>
            <w:rStyle w:val="Hyperlink"/>
          </w:rPr>
          <w:t>http://www.cnn.com/2017/03/22/politics/donald-trump-trust-erosion/</w:t>
        </w:r>
      </w:hyperlink>
      <w:r w:rsidRPr="004F6E4E">
        <w:t xml:space="preserve"> Stephen Collinson is a senior enterprise reporter for CNN Politics, covering the 2016 presidential campaign and politics across the United States and around the world.</w:t>
      </w:r>
    </w:p>
    <w:p w14:paraId="060952BA" w14:textId="77777777" w:rsidR="00017300" w:rsidRPr="004F6E4E" w:rsidRDefault="20692898" w:rsidP="20692898">
      <w:pPr>
        <w:rPr>
          <w:rStyle w:val="Emphasis"/>
        </w:rPr>
      </w:pPr>
      <w:r w:rsidRPr="004F6E4E">
        <w:rPr>
          <w:rStyle w:val="StyleUnderline"/>
        </w:rPr>
        <w:t>Trump</w:t>
      </w:r>
      <w:r w:rsidRPr="004F6E4E">
        <w:rPr>
          <w:sz w:val="16"/>
        </w:rPr>
        <w:t xml:space="preserve"> lauded Gorsuch as a promise fulfilled in a reunion with caucus supporters at a campaign rally in Kentucky on Monday night -- in which he </w:t>
      </w:r>
      <w:r w:rsidRPr="004F6E4E">
        <w:rPr>
          <w:rStyle w:val="StyleUnderline"/>
        </w:rPr>
        <w:t xml:space="preserve">showed a fixation with maintaining the trust of his voters. </w:t>
      </w:r>
      <w:r w:rsidRPr="004F6E4E">
        <w:rPr>
          <w:sz w:val="16"/>
        </w:rPr>
        <w:t>"</w:t>
      </w:r>
      <w:r w:rsidRPr="004F6E4E">
        <w:rPr>
          <w:rStyle w:val="StyleUnderline"/>
        </w:rPr>
        <w:t>We are going to keep our promises, all of the promises that we made,</w:t>
      </w:r>
      <w:r w:rsidRPr="004F6E4E">
        <w:rPr>
          <w:sz w:val="16"/>
        </w:rPr>
        <w:t xml:space="preserve">" Trump said. The event, and Trump's other recent communions with supporters, were a sign that he understands that </w:t>
      </w:r>
      <w:r w:rsidRPr="004F6E4E">
        <w:rPr>
          <w:rStyle w:val="Emphasis"/>
        </w:rPr>
        <w:t>given his comparatively thin support base, he cannot afford to lose any of the people who trusted him most.</w:t>
      </w:r>
    </w:p>
    <w:p w14:paraId="590BF436" w14:textId="77777777" w:rsidR="00017300" w:rsidRPr="004F6E4E" w:rsidRDefault="20692898" w:rsidP="00017300">
      <w:pPr>
        <w:pStyle w:val="Heading4"/>
      </w:pPr>
      <w:r w:rsidRPr="004F6E4E">
        <w:t>Crushing eco protection CORE base promise</w:t>
      </w:r>
    </w:p>
    <w:p w14:paraId="124993D6" w14:textId="77777777" w:rsidR="00017300" w:rsidRPr="004F6E4E" w:rsidRDefault="20692898" w:rsidP="00017300">
      <w:r w:rsidRPr="004F6E4E">
        <w:rPr>
          <w:rStyle w:val="Style13ptBold"/>
        </w:rPr>
        <w:t>Cook 3/15/17</w:t>
      </w:r>
      <w:r w:rsidRPr="004F6E4E">
        <w:t xml:space="preserve"> </w:t>
      </w:r>
      <w:hyperlink r:id="rId51">
        <w:r w:rsidRPr="004F6E4E">
          <w:rPr>
            <w:rStyle w:val="Hyperlink"/>
          </w:rPr>
          <w:t>http://www.politico.com/story/2017/03/trump-budget-cuts-spending-236101</w:t>
        </w:r>
      </w:hyperlink>
      <w:r w:rsidRPr="004F6E4E">
        <w:t xml:space="preserve"> Prior to joining POLITICO, she covered economics, fiscal policy, and business as both a reporter and editor for National Journal, Fast Company, and Newsweek. She also worked as an elections producer at NPR during the 2008 presidential campaign. She’s appeared on CNN, MSNBC, PBS’s NewsHour, C-Span, and various national radio programs to discuss her reporting and has taught journalism courses at Georgetown University and the Columbia Graduate School of Journalism. Originally from Connecticut, she graduated from Carleton College in Minnesota with a degree in English, as well as the Columbia Graduate School of Journalism.</w:t>
      </w:r>
    </w:p>
    <w:p w14:paraId="6EA55B88" w14:textId="77777777" w:rsidR="00017300" w:rsidRPr="004F6E4E" w:rsidRDefault="20692898" w:rsidP="20692898">
      <w:pPr>
        <w:rPr>
          <w:rStyle w:val="Emphasis"/>
        </w:rPr>
      </w:pPr>
      <w:r w:rsidRPr="004F6E4E">
        <w:rPr>
          <w:sz w:val="16"/>
        </w:rPr>
        <w:t xml:space="preserve">President Donald </w:t>
      </w:r>
      <w:r w:rsidRPr="004F6E4E">
        <w:rPr>
          <w:rStyle w:val="StyleUnderline"/>
        </w:rPr>
        <w:t>Trump’s first budget proposal</w:t>
      </w:r>
      <w:r w:rsidRPr="004F6E4E">
        <w:rPr>
          <w:sz w:val="16"/>
        </w:rPr>
        <w:t xml:space="preserve"> this week </w:t>
      </w:r>
      <w:r w:rsidRPr="004F6E4E">
        <w:rPr>
          <w:rStyle w:val="StyleUnderline"/>
        </w:rPr>
        <w:t>will be</w:t>
      </w:r>
      <w:r w:rsidRPr="004F6E4E">
        <w:rPr>
          <w:sz w:val="16"/>
        </w:rPr>
        <w:t xml:space="preserve"> like many of his policy ideas so far — big on showmanship and </w:t>
      </w:r>
      <w:r w:rsidRPr="004F6E4E">
        <w:rPr>
          <w:rStyle w:val="Emphasis"/>
        </w:rPr>
        <w:t>playing to his base</w:t>
      </w:r>
      <w:r w:rsidRPr="004F6E4E">
        <w:rPr>
          <w:sz w:val="16"/>
        </w:rPr>
        <w:t xml:space="preserve">, short on details. The blueprint is expected to call for </w:t>
      </w:r>
      <w:r w:rsidRPr="004F6E4E">
        <w:rPr>
          <w:rStyle w:val="StyleUnderline"/>
        </w:rPr>
        <w:t xml:space="preserve">taking an ax to programs and agencies that Republicans love to hate like EPA, </w:t>
      </w:r>
      <w:r w:rsidRPr="004F6E4E">
        <w:rPr>
          <w:sz w:val="16"/>
        </w:rPr>
        <w:t xml:space="preserve">Energy, Interior, State, HUD and Commerce; foreign aid; the federal workforce; and Education and Labor training programs, while boosting defense spending by roughly $54 billion — and that covers only so-called discretionary spending, which accounts for just a third of the federal government’s budget. Agencies that are expected to see boosts include the FBI and Homeland Security, including Customs and Border Protection, since they will be crucial to carrying out the administration’s travel ban policy and the building of the so-far hypothetical wall with Mexico. Other agencies will see anywhere from a 15- to 20-percent cut, said one policy expert on the transition team — with the EPA seeing a proposed cut north of 25 percent. “I am looking to see who is being protected,” said one source from Trump’s presidential transition team who worked on policy issues. “Other than that, I don’t expect to learn much more from the budget." Yet none of this may matter to </w:t>
      </w:r>
      <w:r w:rsidRPr="004F6E4E">
        <w:rPr>
          <w:rStyle w:val="Emphasis"/>
        </w:rPr>
        <w:t>Trump’s base, who elected him based on his promise to upend Washington and dismantle the federal government.</w:t>
      </w:r>
    </w:p>
    <w:p w14:paraId="0358EE26" w14:textId="77777777" w:rsidR="00017300" w:rsidRPr="004F6E4E" w:rsidRDefault="20692898" w:rsidP="00017300">
      <w:pPr>
        <w:pStyle w:val="Heading4"/>
      </w:pPr>
      <w:r w:rsidRPr="004F6E4E">
        <w:t>Key to  impeachment</w:t>
      </w:r>
    </w:p>
    <w:p w14:paraId="7534C998" w14:textId="77777777" w:rsidR="00017300" w:rsidRPr="004F6E4E" w:rsidRDefault="20692898" w:rsidP="00017300">
      <w:r w:rsidRPr="004F6E4E">
        <w:rPr>
          <w:rStyle w:val="Style13ptBold"/>
        </w:rPr>
        <w:t>McCarthy 3/22/17</w:t>
      </w:r>
      <w:r w:rsidRPr="004F6E4E">
        <w:t xml:space="preserve">  Tom McCarthy joined the Guardian US in 2012. He was previously the news writer on ABC News's Nightline. He has worked at the Daily Star (Beirut) and the Omaha World-Herald.https://www.theguardian.com/us-news/2017/mar/22/donald-trump-president-impeached-liberals-history-process</w:t>
      </w:r>
    </w:p>
    <w:p w14:paraId="453CD3D6" w14:textId="77777777" w:rsidR="00017300" w:rsidRPr="004F6E4E" w:rsidRDefault="20692898" w:rsidP="00017300">
      <w:pPr>
        <w:rPr>
          <w:sz w:val="16"/>
        </w:rPr>
      </w:pPr>
      <w:r w:rsidRPr="004F6E4E">
        <w:rPr>
          <w:rStyle w:val="StyleUnderline"/>
        </w:rPr>
        <w:t>What would it take</w:t>
      </w:r>
      <w:r w:rsidRPr="004F6E4E">
        <w:rPr>
          <w:sz w:val="16"/>
        </w:rPr>
        <w:t xml:space="preserve"> in practice </w:t>
      </w:r>
      <w:r w:rsidRPr="004F6E4E">
        <w:rPr>
          <w:rStyle w:val="StyleUnderline"/>
        </w:rPr>
        <w:t>to trigger enough Republicans</w:t>
      </w:r>
      <w:r w:rsidRPr="004F6E4E">
        <w:rPr>
          <w:sz w:val="16"/>
        </w:rPr>
        <w:t xml:space="preserve"> into action? Remember that Republicans had promised to impeach Hillary Clinton as soon as she took office. But what they might not have remembered is that two-thirds of the Senate is required to convict a president of impeachable offenses. The Democrats are in the minority, but they do have 48 Senate seats out of 100. </w:t>
      </w:r>
      <w:r w:rsidRPr="004F6E4E">
        <w:rPr>
          <w:rStyle w:val="Emphasis"/>
        </w:rPr>
        <w:t>The most important factor</w:t>
      </w:r>
      <w:r w:rsidRPr="004F6E4E">
        <w:rPr>
          <w:sz w:val="16"/>
        </w:rPr>
        <w:t xml:space="preserve"> for Republicans in deciding whether to go after Trump </w:t>
      </w:r>
      <w:r w:rsidRPr="004F6E4E">
        <w:rPr>
          <w:rStyle w:val="StyleUnderline"/>
        </w:rPr>
        <w:t xml:space="preserve">would seem to be the disposition of Republican voters. If the people turn on the president, </w:t>
      </w:r>
      <w:r w:rsidRPr="004F6E4E">
        <w:rPr>
          <w:rStyle w:val="Emphasis"/>
        </w:rPr>
        <w:t>Congress may follow.</w:t>
      </w:r>
    </w:p>
    <w:p w14:paraId="796B4F2E" w14:textId="77777777" w:rsidR="00C32920" w:rsidRPr="004F6E4E" w:rsidRDefault="00C32920" w:rsidP="00C32920">
      <w:pPr>
        <w:pStyle w:val="Heading3"/>
      </w:pPr>
      <w:r w:rsidRPr="004F6E4E">
        <w:t>Pol Cap key to stop investigation</w:t>
      </w:r>
    </w:p>
    <w:p w14:paraId="24FC950A" w14:textId="77777777" w:rsidR="00C32920" w:rsidRPr="004F6E4E" w:rsidRDefault="00C32920" w:rsidP="00C32920"/>
    <w:p w14:paraId="452720ED" w14:textId="77777777" w:rsidR="00C32920" w:rsidRPr="004F6E4E" w:rsidRDefault="00C32920" w:rsidP="00C32920">
      <w:pPr>
        <w:pStyle w:val="Heading4"/>
      </w:pPr>
      <w:r w:rsidRPr="004F6E4E">
        <w:t>GOP covering for Trump because of agenda</w:t>
      </w:r>
    </w:p>
    <w:p w14:paraId="6E1D9230" w14:textId="77777777" w:rsidR="00C32920" w:rsidRPr="004F6E4E" w:rsidRDefault="00C32920" w:rsidP="00C32920">
      <w:r w:rsidRPr="004F6E4E">
        <w:rPr>
          <w:rStyle w:val="Style13ptBold"/>
        </w:rPr>
        <w:t>Benen 3/21/17</w:t>
      </w:r>
      <w:r w:rsidRPr="004F6E4E">
        <w:t xml:space="preserve"> </w:t>
      </w:r>
      <w:hyperlink r:id="rId52" w:history="1">
        <w:r w:rsidRPr="004F6E4E">
          <w:rPr>
            <w:rStyle w:val="Hyperlink"/>
          </w:rPr>
          <w:t>http://www.msnbc.com/rachel-maddow-show/russia-scandal-leaves-big-gray-cloud-over-trump-republicans?cid=sm_fb_maddow</w:t>
        </w:r>
      </w:hyperlink>
      <w:r w:rsidRPr="004F6E4E">
        <w:t xml:space="preserve"> Steve Benen is an American political writer and blogger, an MSNBC contributor, and a producer for The Rachel Maddow Show</w:t>
      </w:r>
    </w:p>
    <w:p w14:paraId="6F7BCC2E" w14:textId="77777777" w:rsidR="00C32920" w:rsidRPr="004F6E4E" w:rsidRDefault="00C32920" w:rsidP="00C32920">
      <w:pPr>
        <w:rPr>
          <w:sz w:val="16"/>
        </w:rPr>
      </w:pPr>
      <w:r w:rsidRPr="004F6E4E">
        <w:rPr>
          <w:sz w:val="16"/>
        </w:rPr>
        <w:t xml:space="preserve">And that’s precisely why </w:t>
      </w:r>
      <w:r w:rsidRPr="004F6E4E">
        <w:rPr>
          <w:rStyle w:val="StyleUnderline"/>
        </w:rPr>
        <w:t>congressional Republicans should</w:t>
      </w:r>
      <w:r w:rsidRPr="004F6E4E">
        <w:rPr>
          <w:sz w:val="16"/>
        </w:rPr>
        <w:t xml:space="preserve"> at least consider putting aside petty partisanship and </w:t>
      </w:r>
      <w:r w:rsidRPr="004F6E4E">
        <w:rPr>
          <w:rStyle w:val="StyleUnderline"/>
        </w:rPr>
        <w:t>show at least some interest in responding to an attack</w:t>
      </w:r>
      <w:r w:rsidRPr="004F6E4E">
        <w:rPr>
          <w:sz w:val="16"/>
        </w:rPr>
        <w:t xml:space="preserve"> on the United States. GOP lawmakers’ top priority, as of yesterday, was to protect Trump’s faltering reputation, but what they were unwilling to recognize is the fact that indifference towards election espionage only encourages more crimes. Several weeks ago, in a very different context, the New York Times’ David Leonhardt wrote, “This combination – an anti-democratic president and a quiescent Congress – is very dangerous. </w:t>
      </w:r>
      <w:r w:rsidRPr="004F6E4E">
        <w:rPr>
          <w:rStyle w:val="StyleUnderline"/>
        </w:rPr>
        <w:t>Even though many members of Congress think [Trump’s] approach is wrong, they have refused to confront him because he is a member of their party</w:t>
      </w:r>
      <w:r w:rsidRPr="004F6E4E">
        <w:rPr>
          <w:sz w:val="16"/>
        </w:rPr>
        <w:t xml:space="preserve">. </w:t>
      </w:r>
      <w:r w:rsidRPr="004F6E4E">
        <w:rPr>
          <w:rStyle w:val="StyleUnderline"/>
        </w:rPr>
        <w:t>He has the power to sign bills that Republican legislators have long favored,</w:t>
      </w:r>
      <w:r w:rsidRPr="004F6E4E">
        <w:rPr>
          <w:sz w:val="16"/>
        </w:rPr>
        <w:t xml:space="preserve"> and </w:t>
      </w:r>
      <w:r w:rsidRPr="004F6E4E">
        <w:rPr>
          <w:rStyle w:val="StyleUnderline"/>
        </w:rPr>
        <w:t>their political fortunes are tied to his popularity. So they</w:t>
      </w:r>
      <w:r w:rsidRPr="004F6E4E">
        <w:rPr>
          <w:rStyle w:val="Emphasis"/>
        </w:rPr>
        <w:t xml:space="preserve"> look the other way</w:t>
      </w:r>
      <w:r w:rsidRPr="004F6E4E">
        <w:rPr>
          <w:sz w:val="16"/>
        </w:rPr>
        <w:t>. They duck questions about him, or they offer excuses. They enable him.”</w:t>
      </w:r>
    </w:p>
    <w:p w14:paraId="7C849184" w14:textId="77777777" w:rsidR="00C32920" w:rsidRPr="004F6E4E" w:rsidRDefault="00C32920" w:rsidP="00C32920"/>
    <w:p w14:paraId="4975E1BC" w14:textId="77777777" w:rsidR="00C32920" w:rsidRPr="004F6E4E" w:rsidRDefault="00C32920" w:rsidP="00C32920"/>
    <w:p w14:paraId="34939AC2" w14:textId="77777777" w:rsidR="00C32920" w:rsidRPr="004F6E4E" w:rsidRDefault="00C32920" w:rsidP="00C32920">
      <w:pPr>
        <w:pStyle w:val="Heading3"/>
      </w:pPr>
      <w:r w:rsidRPr="004F6E4E">
        <w:t>DOORMAT internal</w:t>
      </w:r>
    </w:p>
    <w:p w14:paraId="1B2A242B" w14:textId="77777777" w:rsidR="00C32920" w:rsidRPr="004F6E4E" w:rsidRDefault="00C32920" w:rsidP="00C32920"/>
    <w:p w14:paraId="1CD6C0E5" w14:textId="77777777" w:rsidR="00C32920" w:rsidRPr="004F6E4E" w:rsidRDefault="00C32920" w:rsidP="00C32920">
      <w:pPr>
        <w:pStyle w:val="Heading4"/>
      </w:pPr>
      <w:r w:rsidRPr="004F6E4E">
        <w:t>GOP sticking with Trump DESPITE pol cap BECAUSE he’s a rubber stamp</w:t>
      </w:r>
    </w:p>
    <w:p w14:paraId="0F8BD5EC" w14:textId="77777777" w:rsidR="00C32920" w:rsidRPr="004F6E4E" w:rsidRDefault="00C32920" w:rsidP="00C32920">
      <w:r w:rsidRPr="004F6E4E">
        <w:rPr>
          <w:rStyle w:val="Style13ptBold"/>
        </w:rPr>
        <w:t>Foster 3/21/17</w:t>
      </w:r>
      <w:r w:rsidRPr="004F6E4E">
        <w:t xml:space="preserve">   Opposition Democrats Writer · February 2016 to present Politics/News Addicting Info Senior Political Writer · October 2010 to present Politics/News Reverb Press Contributor · March 31, 2015 to February 2016 Politics/Newshttp://addictinginfo.org/2017/03/21/watch-morning-joe-hosts-urge-republicans-to-abandon-trump-after-fbi-director-comeys-testimony/</w:t>
      </w:r>
    </w:p>
    <w:p w14:paraId="5BDE4DE7" w14:textId="77777777" w:rsidR="00C32920" w:rsidRPr="004F6E4E" w:rsidRDefault="00C32920" w:rsidP="00C32920">
      <w:pPr>
        <w:rPr>
          <w:rStyle w:val="StyleUnderline"/>
        </w:rPr>
      </w:pPr>
      <w:r w:rsidRPr="004F6E4E">
        <w:rPr>
          <w:sz w:val="16"/>
        </w:rPr>
        <w:t xml:space="preserve">For more than two weeks, Trump has been desperately trying to make his accusations against President Obama stick, but has repeatedly failed to provide evidence to support his claims. That culminated in Comey’s testimony under oath in which it was revealed that Trump is full of shit and he is being investigated for colluding with Russia during the 2016 Election. Apparently, the investigation has been ongoing for months, which means Trump’s Russia scandal just got a whole lot worse, especially for Republicans who continue to defend him. Comey’s testimony was aired on national television and was seen by millions of Americans. </w:t>
      </w:r>
      <w:r w:rsidRPr="004F6E4E">
        <w:rPr>
          <w:rStyle w:val="StyleUnderline"/>
        </w:rPr>
        <w:t>At a time when Trump’s poll numbers are in the toilet, one would think that Republicans would abandon his sinking ship</w:t>
      </w:r>
      <w:r w:rsidRPr="004F6E4E">
        <w:rPr>
          <w:sz w:val="16"/>
        </w:rPr>
        <w:t xml:space="preserve"> before they drown with him. But </w:t>
      </w:r>
      <w:r w:rsidRPr="004F6E4E">
        <w:rPr>
          <w:rStyle w:val="StyleUnderline"/>
        </w:rPr>
        <w:t xml:space="preserve">so far, Republicans are stubbornly standing by him because they don’t want to lose </w:t>
      </w:r>
      <w:r w:rsidRPr="004F6E4E">
        <w:rPr>
          <w:rStyle w:val="Emphasis"/>
        </w:rPr>
        <w:t>their rubber stamp</w:t>
      </w:r>
      <w:r w:rsidRPr="004F6E4E">
        <w:rPr>
          <w:rStyle w:val="StyleUnderline"/>
        </w:rPr>
        <w:t xml:space="preserve"> in the White House.</w:t>
      </w:r>
    </w:p>
    <w:p w14:paraId="2329F03F" w14:textId="77777777" w:rsidR="00C32920" w:rsidRPr="004F6E4E" w:rsidRDefault="00C32920" w:rsidP="00C32920"/>
    <w:p w14:paraId="7AB8C7A3" w14:textId="77777777" w:rsidR="00C32920" w:rsidRPr="004F6E4E" w:rsidRDefault="00C32920" w:rsidP="00C32920">
      <w:pPr>
        <w:pStyle w:val="Heading4"/>
      </w:pPr>
      <w:r w:rsidRPr="004F6E4E">
        <w:t>Republicans will block impeachment because they’re getting their way</w:t>
      </w:r>
    </w:p>
    <w:p w14:paraId="033610AB" w14:textId="77777777" w:rsidR="00C32920" w:rsidRPr="004F6E4E" w:rsidRDefault="00C32920" w:rsidP="00C32920">
      <w:r w:rsidRPr="004F6E4E">
        <w:rPr>
          <w:rStyle w:val="Style13ptBold"/>
        </w:rPr>
        <w:t>Hasan 3/17/17</w:t>
      </w:r>
      <w:r w:rsidRPr="004F6E4E">
        <w:t xml:space="preserve"> Mehdi Hasan is a broadcaster and New Statesman contributing editor http://www.newstatesman.com/world/2017/03/donald-trump-unfit-office-trying-impeach-him-dangerous</w:t>
      </w:r>
    </w:p>
    <w:p w14:paraId="1C840526" w14:textId="77777777" w:rsidR="00C32920" w:rsidRPr="004F6E4E" w:rsidRDefault="00C32920" w:rsidP="00C32920">
      <w:pPr>
        <w:rPr>
          <w:sz w:val="16"/>
        </w:rPr>
      </w:pPr>
      <w:r w:rsidRPr="004F6E4E">
        <w:rPr>
          <w:sz w:val="16"/>
        </w:rPr>
        <w:t xml:space="preserve">I’m not convinced. Talk of impeachment seems like a liberal fantasy of the highest order. No president of the United States has been charged, convicted and forced out of office. Andrew Johnson (1865-69) and Bill Clinton (1993-2001) were both impeached by the House of Representatives but then acquitted by trials in the Senate; Article II, Section 4 of the US constitution gives the House the sole power to impeach but the Senate the sole power to convict. It also lists impeachable offences as “treason, bribery, and other high crimes and misdemeanours” – without defining what constitutes a “high crime” or “misdemeanour”. Speaking in 1970, Gerald Ford – who, ironically, went on to serve as president after Richard Nixon resigned from office to avoid near-certain impeachment – said: “An impeachable offence is whatever a majority of the House of Representatives considers it to be at a given moment in history.” This perhaps is the overarching reason why Trump can carry on golfing at Mar-a-Lago without a care in the world: </w:t>
      </w:r>
      <w:r w:rsidRPr="004F6E4E">
        <w:rPr>
          <w:rStyle w:val="StyleUnderline"/>
        </w:rPr>
        <w:t>there is no appetite for impeachment where it matters most. The president’s party controls the House</w:t>
      </w:r>
      <w:r w:rsidRPr="004F6E4E">
        <w:rPr>
          <w:sz w:val="16"/>
        </w:rPr>
        <w:t xml:space="preserve"> of Representatives and, thanks to a combination of brazen gerrymandering and attempts at voter suppression, will probably still command a majority in the House even after the November 2018 midterms. As for the Senate, again the Republicans are in control, with a majority of four and with Senate Democrats, come 2018, having to defend seats in five “ruby-red” states where Trump won by double-digit margins. If you think the radicalised Republicans on Capitol Hill, who at every stage of the campaign put party before country and who are now on the verge of taking control of the Supreme Court, rolling back abortion rights and passing tax cuts for millionaires and billionaires, are going to impeach the man who made all this happen for them and did what their last two presidential candidates couldn’t, I have a Trump Tower to sell you. Despite Trump’s manifest unfitness for the highest office in the land, </w:t>
      </w:r>
      <w:r w:rsidRPr="004F6E4E">
        <w:rPr>
          <w:rStyle w:val="StyleUnderline"/>
        </w:rPr>
        <w:t>his opponents on the right have proved to be few and far between.</w:t>
      </w:r>
      <w:r w:rsidRPr="004F6E4E">
        <w:rPr>
          <w:sz w:val="16"/>
        </w:rPr>
        <w:t xml:space="preserve"> Take Jason Chaffetz. After the now-notorious recording of Trump bragging about sexual assault emerged last October, Chaffetz, the GOP chair of the House oversight committee, who had spent years hounding Hillary Clinton over her emails, withdrew his endorsement of his party’s candidate. He said he couldn’t look his teenage daughter “in the eye”. Yet the following month, he fell back into line and announced he’d be voting for . . . Trump. Is this the kind of Republican legislator you think has the backbone to vote for impeachment? Then there are the Senate Republicans, supposedly the grown-ups of the party. Asked by the New York Times last month how long he and his colleagues would tolerate Trump’s crazy conspiracies and bizarre behaviour, Senator John Cornyn, the Republican whip, replied bluntly: “</w:t>
      </w:r>
      <w:r w:rsidRPr="004F6E4E">
        <w:rPr>
          <w:rStyle w:val="Emphasis"/>
        </w:rPr>
        <w:t>As long as we’re able to get things done</w:t>
      </w:r>
      <w:r w:rsidRPr="004F6E4E">
        <w:rPr>
          <w:sz w:val="16"/>
        </w:rPr>
        <w:t xml:space="preserve">.” The Senate majority leader, Mitch McConnell, said there was “a high level of satisfaction” with Trump and that Republican senators weren’t bothered by “the daily tweets”. You may be repulsed by their cynicism but you have to admire their chutzpah. </w:t>
      </w:r>
      <w:r w:rsidRPr="004F6E4E">
        <w:rPr>
          <w:rStyle w:val="StyleUnderline"/>
        </w:rPr>
        <w:t>Even mild critics</w:t>
      </w:r>
      <w:r w:rsidRPr="004F6E4E">
        <w:rPr>
          <w:sz w:val="16"/>
        </w:rPr>
        <w:t xml:space="preserve"> within the GOP, such as John McCain, whom Trump publicly ridiculed for being captured by the Vietcong, told the Times that “</w:t>
      </w:r>
      <w:r w:rsidRPr="004F6E4E">
        <w:rPr>
          <w:rStyle w:val="Emphasis"/>
        </w:rPr>
        <w:t>we can get a lot done with the people around him</w:t>
      </w:r>
      <w:r w:rsidRPr="004F6E4E">
        <w:rPr>
          <w:sz w:val="16"/>
        </w:rPr>
        <w:t>”. Ted Cruz, whose wife Trump once mocked, tweeting that she was ugly, took his wife with him to a family dinner with the president at the White House early this month. Is there any Trumpian humiliation these people will not forgive, forget or brush under the Oval Office carpet?</w:t>
      </w:r>
    </w:p>
    <w:p w14:paraId="49C3E558" w14:textId="77777777" w:rsidR="00C32920" w:rsidRPr="004F6E4E" w:rsidRDefault="00C32920" w:rsidP="00C32920"/>
    <w:p w14:paraId="72A199A0" w14:textId="77777777" w:rsidR="00C32920" w:rsidRPr="004F6E4E" w:rsidRDefault="00C32920" w:rsidP="00C32920">
      <w:pPr>
        <w:pStyle w:val="Heading2"/>
      </w:pPr>
      <w:r w:rsidRPr="004F6E4E">
        <w:t>Base Split int L xt</w:t>
      </w:r>
    </w:p>
    <w:p w14:paraId="577A2B68" w14:textId="77777777" w:rsidR="00C32920" w:rsidRPr="004F6E4E" w:rsidRDefault="00C32920" w:rsidP="00C32920"/>
    <w:p w14:paraId="5F6C4A04" w14:textId="77777777" w:rsidR="00C32920" w:rsidRPr="004F6E4E" w:rsidRDefault="00C32920" w:rsidP="00C32920">
      <w:pPr>
        <w:pStyle w:val="Heading3"/>
      </w:pPr>
      <w:r w:rsidRPr="004F6E4E">
        <w:t>Only Base Matters</w:t>
      </w:r>
    </w:p>
    <w:p w14:paraId="6272815C" w14:textId="77777777" w:rsidR="00C32920" w:rsidRPr="004F6E4E" w:rsidRDefault="00C32920" w:rsidP="00C32920"/>
    <w:p w14:paraId="06C9B58E" w14:textId="77777777" w:rsidR="00C32920" w:rsidRPr="004F6E4E" w:rsidRDefault="00C32920" w:rsidP="00C32920">
      <w:pPr>
        <w:pStyle w:val="Heading4"/>
      </w:pPr>
      <w:r w:rsidRPr="004F6E4E">
        <w:t>Only the GOP base matters for impeachment</w:t>
      </w:r>
    </w:p>
    <w:p w14:paraId="3EF2ACF1" w14:textId="77777777" w:rsidR="00C32920" w:rsidRPr="004F6E4E" w:rsidRDefault="00C32920" w:rsidP="00C32920">
      <w:r w:rsidRPr="004F6E4E">
        <w:rPr>
          <w:rStyle w:val="Style13ptBold"/>
        </w:rPr>
        <w:t>McCarthy 3/22/17</w:t>
      </w:r>
      <w:r w:rsidRPr="004F6E4E">
        <w:t xml:space="preserve">  Tom McCarthy joined the Guardian US in 2012. He was previously the news writer on ABC News's Nightline. He has worked at the Daily Star (Beirut) and the Omaha World-Herald.https://www.theguardian.com/us-news/2017/mar/22/donald-trump-president-impeached-liberals-history-process</w:t>
      </w:r>
    </w:p>
    <w:p w14:paraId="3F3E516D" w14:textId="77777777" w:rsidR="00C32920" w:rsidRPr="004F6E4E" w:rsidRDefault="00C32920" w:rsidP="00C32920">
      <w:pPr>
        <w:rPr>
          <w:sz w:val="16"/>
        </w:rPr>
      </w:pPr>
      <w:r w:rsidRPr="004F6E4E">
        <w:rPr>
          <w:sz w:val="16"/>
        </w:rPr>
        <w:t xml:space="preserve">Who’s saying Trump should be impeached? About 46% of Americans who responded to a Public Policy Polling survey last month, for starters. Public opinion matters because for impeachment to happen, Congress must act, and elected officials sometimes hang their principles on opinion polls. It’s notable that Nixon, a Republican, faced impeachment in a Congress controlled by Democrats, and Clinton was impeached by a Republican-controlled Congress. </w:t>
      </w:r>
      <w:r w:rsidRPr="004F6E4E">
        <w:rPr>
          <w:rStyle w:val="StyleUnderline"/>
        </w:rPr>
        <w:t xml:space="preserve">For Trump to be impeached, members of his own party would have to </w:t>
      </w:r>
      <w:r w:rsidRPr="004F6E4E">
        <w:rPr>
          <w:rStyle w:val="Emphasis"/>
        </w:rPr>
        <w:t>turn on him.</w:t>
      </w:r>
      <w:r w:rsidRPr="004F6E4E">
        <w:rPr>
          <w:rStyle w:val="StyleUnderline"/>
        </w:rPr>
        <w:t xml:space="preserve"> </w:t>
      </w:r>
      <w:r w:rsidRPr="004F6E4E">
        <w:rPr>
          <w:rStyle w:val="Emphasis"/>
        </w:rPr>
        <w:t>That’s why Republican base approval of Trump is so important</w:t>
      </w:r>
      <w:r w:rsidRPr="004F6E4E">
        <w:rPr>
          <w:sz w:val="16"/>
        </w:rPr>
        <w:t xml:space="preserve">. </w:t>
      </w:r>
      <w:r w:rsidRPr="004F6E4E">
        <w:rPr>
          <w:rStyle w:val="StyleUnderline"/>
        </w:rPr>
        <w:t xml:space="preserve">If Republican voters do not abandon the president, Republican members of Congress are not likely to. </w:t>
      </w:r>
      <w:r w:rsidRPr="004F6E4E">
        <w:rPr>
          <w:sz w:val="16"/>
        </w:rPr>
        <w:t xml:space="preserve">On the other hand, </w:t>
      </w:r>
      <w:r w:rsidRPr="004F6E4E">
        <w:rPr>
          <w:rStyle w:val="StyleUnderline"/>
        </w:rPr>
        <w:t xml:space="preserve">the Republican Congress might </w:t>
      </w:r>
      <w:r w:rsidRPr="004F6E4E">
        <w:rPr>
          <w:rStyle w:val="Emphasis"/>
        </w:rPr>
        <w:t>conceivably</w:t>
      </w:r>
      <w:r w:rsidRPr="004F6E4E">
        <w:rPr>
          <w:rStyle w:val="StyleUnderline"/>
        </w:rPr>
        <w:t xml:space="preserve"> be enticed into action</w:t>
      </w:r>
      <w:r w:rsidRPr="004F6E4E">
        <w:rPr>
          <w:sz w:val="16"/>
        </w:rPr>
        <w:t xml:space="preserve"> by the prospect of dumping Trump in exchange for someone they are far more comfortable with: Pence, himself a former congressman and a much more predictable traditional conservative.</w:t>
      </w:r>
    </w:p>
    <w:p w14:paraId="286ADFD2" w14:textId="77777777" w:rsidR="00C32920" w:rsidRPr="004F6E4E" w:rsidRDefault="00C32920" w:rsidP="00C32920">
      <w:pPr>
        <w:pStyle w:val="Heading4"/>
      </w:pPr>
      <w:r w:rsidRPr="004F6E4E">
        <w:t xml:space="preserve"> GOP voters necessary and sufficient for impeachment</w:t>
      </w:r>
    </w:p>
    <w:p w14:paraId="5B0A53C4" w14:textId="77777777" w:rsidR="00C32920" w:rsidRPr="004F6E4E" w:rsidRDefault="00C32920" w:rsidP="00C32920">
      <w:r w:rsidRPr="004F6E4E">
        <w:rPr>
          <w:rStyle w:val="Style13ptBold"/>
        </w:rPr>
        <w:t>McCarthy 3/22/17</w:t>
      </w:r>
      <w:r w:rsidRPr="004F6E4E">
        <w:t xml:space="preserve">  Tom McCarthy joined the Guardian US in 2012. He was previously the news writer on ABC News's Nightline. He has worked at the Daily Star (Beirut) and the Omaha World-Herald.https://www.theguardian.com/us-news/2017/mar/22/donald-trump-president-impeached-liberals-history-process</w:t>
      </w:r>
    </w:p>
    <w:p w14:paraId="1A43CFBC" w14:textId="77777777" w:rsidR="00C32920" w:rsidRPr="004F6E4E" w:rsidRDefault="00C32920" w:rsidP="00C32920">
      <w:pPr>
        <w:rPr>
          <w:sz w:val="16"/>
        </w:rPr>
      </w:pPr>
      <w:r w:rsidRPr="004F6E4E">
        <w:rPr>
          <w:rStyle w:val="StyleUnderline"/>
        </w:rPr>
        <w:t>What would it take</w:t>
      </w:r>
      <w:r w:rsidRPr="004F6E4E">
        <w:rPr>
          <w:sz w:val="16"/>
        </w:rPr>
        <w:t xml:space="preserve"> in practice </w:t>
      </w:r>
      <w:r w:rsidRPr="004F6E4E">
        <w:rPr>
          <w:rStyle w:val="StyleUnderline"/>
        </w:rPr>
        <w:t>to trigger enough Republicans</w:t>
      </w:r>
      <w:r w:rsidRPr="004F6E4E">
        <w:rPr>
          <w:sz w:val="16"/>
        </w:rPr>
        <w:t xml:space="preserve"> into action? Remember that Republicans had promised to impeach Hillary Clinton as soon as she took office. But what they might not have remembered is that two-thirds of the Senate is required to convict a president of impeachable offenses. The Democrats are in the minority, but they do have 48 Senate seats out of 100. </w:t>
      </w:r>
      <w:r w:rsidRPr="004F6E4E">
        <w:rPr>
          <w:rStyle w:val="Emphasis"/>
        </w:rPr>
        <w:t>The most important factor</w:t>
      </w:r>
      <w:r w:rsidRPr="004F6E4E">
        <w:rPr>
          <w:sz w:val="16"/>
        </w:rPr>
        <w:t xml:space="preserve"> for Republicans in deciding whether to go after Trump </w:t>
      </w:r>
      <w:r w:rsidRPr="004F6E4E">
        <w:rPr>
          <w:rStyle w:val="StyleUnderline"/>
        </w:rPr>
        <w:t xml:space="preserve">would seem to be the disposition of Republican voters. If the people turn on the president, </w:t>
      </w:r>
      <w:r w:rsidRPr="004F6E4E">
        <w:rPr>
          <w:rStyle w:val="Emphasis"/>
        </w:rPr>
        <w:t>Congress may follow.</w:t>
      </w:r>
    </w:p>
    <w:p w14:paraId="4EA7D9E9" w14:textId="77777777" w:rsidR="00C32920" w:rsidRPr="004F6E4E" w:rsidRDefault="00C32920" w:rsidP="00C32920"/>
    <w:p w14:paraId="4AE4E344" w14:textId="77777777" w:rsidR="00C32920" w:rsidRPr="004F6E4E" w:rsidRDefault="00C32920" w:rsidP="00C32920">
      <w:pPr>
        <w:pStyle w:val="Heading4"/>
      </w:pPr>
      <w:r w:rsidRPr="004F6E4E">
        <w:t>!!!GOP can’t buck Trump on Russia if he maintains his base</w:t>
      </w:r>
    </w:p>
    <w:p w14:paraId="3C982492" w14:textId="77777777" w:rsidR="00C32920" w:rsidRPr="004F6E4E" w:rsidRDefault="00C32920" w:rsidP="00C32920">
      <w:r w:rsidRPr="004F6E4E">
        <w:rPr>
          <w:rStyle w:val="Style13ptBold"/>
        </w:rPr>
        <w:t>Wasserman 3/22/17</w:t>
      </w:r>
      <w:r w:rsidRPr="004F6E4E">
        <w:t xml:space="preserve"> David Wasserman is the U.S. House editor for the Cook Political Report. https://fivethirtyeight.com/features/republicans-could-pay-a-price-for-ditching-trump-even-if-hes-unpopular/</w:t>
      </w:r>
    </w:p>
    <w:p w14:paraId="4BFEF810" w14:textId="77777777" w:rsidR="00C32920" w:rsidRPr="004F6E4E" w:rsidRDefault="00C32920" w:rsidP="00C32920">
      <w:pPr>
        <w:rPr>
          <w:rStyle w:val="Emphasis"/>
        </w:rPr>
      </w:pPr>
      <w:r w:rsidRPr="004F6E4E">
        <w:rPr>
          <w:rStyle w:val="StyleUnderline"/>
        </w:rPr>
        <w:t>As Republicans in Congress wrestle with a number of thorny topics</w:t>
      </w:r>
      <w:r w:rsidRPr="004F6E4E">
        <w:rPr>
          <w:sz w:val="16"/>
        </w:rPr>
        <w:t xml:space="preserve"> — including the Trump administration’s directives to “repeal and replace” the ACA and build a border wall, plus calls for an investigation into possible Russian interference in the election — both </w:t>
      </w:r>
      <w:r w:rsidRPr="004F6E4E">
        <w:rPr>
          <w:rStyle w:val="StyleUnderline"/>
        </w:rPr>
        <w:t>the White House and</w:t>
      </w:r>
      <w:r w:rsidRPr="004F6E4E">
        <w:rPr>
          <w:sz w:val="16"/>
        </w:rPr>
        <w:t xml:space="preserve"> the 2018 </w:t>
      </w:r>
      <w:r w:rsidRPr="004F6E4E">
        <w:rPr>
          <w:rStyle w:val="StyleUnderline"/>
        </w:rPr>
        <w:t>midterm elections are casting long shadows over their decision-making</w:t>
      </w:r>
      <w:r w:rsidRPr="004F6E4E">
        <w:rPr>
          <w:sz w:val="16"/>
        </w:rPr>
        <w:t xml:space="preserve"> processes. And a deeper dive into last year’s election data suggests </w:t>
      </w:r>
      <w:r w:rsidRPr="004F6E4E">
        <w:rPr>
          <w:rStyle w:val="Emphasis"/>
        </w:rPr>
        <w:t>there could be more risk than reward in bucking Trump</w:t>
      </w:r>
      <w:r w:rsidRPr="004F6E4E">
        <w:rPr>
          <w:sz w:val="16"/>
        </w:rPr>
        <w:t xml:space="preserve"> (</w:t>
      </w:r>
      <w:r w:rsidRPr="004F6E4E">
        <w:rPr>
          <w:rStyle w:val="Emphasis"/>
        </w:rPr>
        <w:t>as long as Trump’s voters support his agenda, which isn’t guaranteed</w:t>
      </w:r>
      <w:r w:rsidRPr="004F6E4E">
        <w:rPr>
          <w:sz w:val="16"/>
        </w:rPr>
        <w:t xml:space="preserve">), and that the penalty may come not just in GOP primaries, but also in general elections. Sure, there were plenty of Republicans who never embraced Trump and who thrived anyway: GOP Reps. David Valadao (in California’s 21st district), Carlos Curbelo (Florida’s 26th) and Charlie Dent (Pennsylvania’s 15th) cast off Trump from the outset, never made news by switching their positions, and won their races handily. But abandoning Trump mid-campaign — a strategy Speaker Paul Ryan seemed to adopt, possibly in an effort to preserve a Republican majority in the House — probably cost Republicans at least one Senate seat. To reach this conclusion, I examined local-level results in five of 2016’s most competitive Senate races: Illinois, New Hampshire, North Carolina, Pennsylvania and Wisconsin. Four of these five were also presidential battleground states (the exception is Illinois) — and their incumbent Republican senators took several different routes when it came to Trump, giving us a nice sample with which to make comparisons. GOP Sens. Mark Kirk of Illinois and Kelly Ayotte of New Hampshire very publicly revoked their support for the GOP nominee — in Kirk’s case, after Trump’s attacks on Judge Gonzalo Curiel became big news in June, and in Ayotte’s case, after the Access Hollywood tape was made public in October. On the other hand, GOP Sens. Richard Burr of North Carolina and Ron Johnson of Wisconsin never retracted their endorsements, and Sen. Pat Toomey of Pennsylvania refused to take a position on Trump until an hour before his state’s polls closed. In each state, I compared the presidential and Senate results in two sets of counties (or towns, in the case of New Hampshire): One was “Trump Zones,” which were defined as the places where Trump won a higher share of the two-party vote than Mitt Romney did in 2012, and the other was “Non-Trump Zones,” which were places where he won a lower share than Romney. Both Kirk and Ayotte presumably hoped that after their high-profile defections, they would hold onto enough voters in Non-Trump Zones to win re-election in Democratic-leaning states. But in the end, the number of Trump Zone voters they lost neatly offset the number of Non-Trump Zone voters they gained. Neither of them ran appreciably ahead of Trump, and both lost. Kirk, for example, ran slightly ahead of Trump in the northern Chicago suburbs, but he also lost the former coal mining haven of Gallatin County in Downstate Illinois, where Trump carried a whopping 72 percent of the total vote. And Ayotte ran slightly ahead of Trump in the tony Manchester suburb of Bedford — home to New Hampshire’s newest Whole Foods Market — but she lost the old paper mill town of Northumberland, where Trump beat Clinton by 15 percentage points. However, Burr and Johnson not only ran slightly ahead of Trump in Non-Trump Zones like the Charlotte and Milwaukee suburbs; they also held onto nearly all of Trump’s voters in Trump Zones like North Carolina’s Sandhills and Wisconsin’s Iron Range. In North Carolina, where Trump prevailed by 4 points, Burr won by 6 points. In Wisconsin, where Trump won by less than 1 point, Johnson prevailed by 3 points. By keeping his stance on Trump under wraps, Toomey took an approach somewhere in between the Kirk/Ayotte path and the Burr/Johnson one, and he got similarly in-between results in the election. The Pennsylvania senator ran far ahead of Trump in the Philadelphia suburbs and only slightly behind the top of the ticket in Trump Zones like northeastern and southwestern Pennsylvania. However, it was good enough for a win: Trump won by less than 1 point, while Toomey won by 2 points. TWO-PARTY VOTE MARGIN STATE INCUMBENT TRUMP GOP SENATE DIFF. IL Mark Kirk +22.7 +11.4 -11.3 NH Kelly Ayotte +5.3 +2.8 -2.5 NC Richard Burr +25.5 +25.1 -0.4 PA Pat Toomey +8.0 +6.3 -1.7 WI Ron Johnson +14.3 +14.1 -0.2 In counties where Trump outperformed Romney … Calculations made using two-party vote shares BASED ON ELECTION RETURNS FROM OFFICIAL SOURCES TWO-PARTY VOTE MARGIN STATE INCUMBENT TRUMP GOP SENATE DIFF. IL Mark Kirk -37.4 -28.9 +8.5 NH Kelly Ayotte -15.0 -7.4 +7.6 NC Richard Burr -22.8 -17.1 +5.7 PA Pat Toomey -17.8 -10.4 +7.4 WI Ron Johnson -24.1 -15.9 +8.2 In counties where Romney outperformed Trump … Calculations made using two-party vote shares BASED ON ELECTION RETURNS FROM OFFICIAL SOURCES Burr’s and Johnson’s strong performances in particular suggest that Ayotte’s choice to un-endorse probably hurt her. Had Ayotte been able to run 2 percentage points ahead of Trump, who lost New Hampshire by just 2,736 votes, she would still be a senator today. New Hampshire may not be the only state where a backlash from Trump voters cost the GOP a Senate seat. In Nevada, Republican Joe Heck also pulled his support from the Republican nominee after the Access Hollywood tape was released. A subsequent survey showed the move made 48 percent of Trump voters less likely to vote for Heck. In the end, Trump and Heck lost the state by nearly identical 2.4 percentage point margins, even though many Republicans expected Heck would outperform the top of the ticket. Then there’s the case of Alaska Republican Lisa Murkowski, who may be Roby’s closest equivalent in the Senate. Until October, Murkowski hadn’t taken a clear position on Trump’s candidacy. But after watching the Access Hollywood tape, she quickly and vocally called for Trump to step aside. “It was instantaneous. When I saw the video, I said ‘I’m done, this is over,'” she told Alaska Dispatch News. Trump wound up winning Alaska with 51 percent of the total vote, compared to 37 percent for Clinton. Meanwhile, Murkowski won re-election with an underwhelming 44 percent of the total vote. Joe Miller, a Tea Party-aligned conservative running as a Libertarian, took 29 percent. In 2018, there will be 23 GOP representatives and one GOP senator up for re-election in places Clinton carried. And by next year, there could be far more Republicans facing re-election in places where Trump is unpopular. That may make it all the more tempting for these incumbents to avoid casting tough votes in line with White House priorities, thereby creating some distance between themselves and the president. But in low-turnout midterm elections, an unmotivated or disillusioned base can be fatal. Just ask Democrats about 2010 or 2014. </w:t>
      </w:r>
      <w:r w:rsidRPr="004F6E4E">
        <w:rPr>
          <w:rStyle w:val="StyleUnderline"/>
        </w:rPr>
        <w:t>There is no guarantee that Trump die-hards will feel motivated to stick up for GOP congressional candidates</w:t>
      </w:r>
      <w:r w:rsidRPr="004F6E4E">
        <w:rPr>
          <w:sz w:val="16"/>
        </w:rPr>
        <w:t xml:space="preserve"> in 20 months’ time. In fact, as 2016 showed, one huge reason </w:t>
      </w:r>
      <w:r w:rsidRPr="004F6E4E">
        <w:rPr>
          <w:rStyle w:val="StyleUnderline"/>
        </w:rPr>
        <w:t>they loved Trump was that he railed against Republicans in Congress</w:t>
      </w:r>
      <w:r w:rsidRPr="004F6E4E">
        <w:rPr>
          <w:sz w:val="16"/>
        </w:rPr>
        <w:t xml:space="preserve">. And if you’re one of those incumbent Republicans, even in a blue state or district, </w:t>
      </w:r>
      <w:r w:rsidRPr="004F6E4E">
        <w:rPr>
          <w:rStyle w:val="StyleUnderline"/>
        </w:rPr>
        <w:t>there’s no faster way to</w:t>
      </w:r>
      <w:r w:rsidRPr="004F6E4E">
        <w:rPr>
          <w:sz w:val="16"/>
        </w:rPr>
        <w:t xml:space="preserve"> lose authenticity or </w:t>
      </w:r>
      <w:r w:rsidRPr="004F6E4E">
        <w:rPr>
          <w:rStyle w:val="StyleUnderline"/>
        </w:rPr>
        <w:t>alienate the Trump base than to look like you’re constantly posturing.</w:t>
      </w:r>
      <w:r w:rsidRPr="004F6E4E">
        <w:rPr>
          <w:sz w:val="16"/>
        </w:rPr>
        <w:t xml:space="preserve"> </w:t>
      </w:r>
      <w:r w:rsidRPr="004F6E4E">
        <w:rPr>
          <w:rStyle w:val="Emphasis"/>
        </w:rPr>
        <w:t xml:space="preserve">It </w:t>
      </w:r>
      <w:r w:rsidRPr="004F6E4E">
        <w:rPr>
          <w:sz w:val="16"/>
        </w:rPr>
        <w:t xml:space="preserve">just </w:t>
      </w:r>
      <w:r w:rsidRPr="004F6E4E">
        <w:rPr>
          <w:rStyle w:val="Emphasis"/>
        </w:rPr>
        <w:t>might cost you your job.</w:t>
      </w:r>
    </w:p>
    <w:p w14:paraId="7CB75904" w14:textId="77777777" w:rsidR="00C32920" w:rsidRPr="004F6E4E" w:rsidRDefault="00C32920" w:rsidP="00C32920"/>
    <w:p w14:paraId="24D486A7" w14:textId="77777777" w:rsidR="00C32920" w:rsidRPr="004F6E4E" w:rsidRDefault="00C32920" w:rsidP="00C32920">
      <w:pPr>
        <w:pStyle w:val="Heading3"/>
      </w:pPr>
      <w:r w:rsidRPr="004F6E4E">
        <w:t xml:space="preserve">AT Base Uncrackable </w:t>
      </w:r>
    </w:p>
    <w:p w14:paraId="71DFC0AC" w14:textId="77777777" w:rsidR="00C32920" w:rsidRPr="004F6E4E" w:rsidRDefault="00C32920" w:rsidP="00C32920">
      <w:pPr>
        <w:pStyle w:val="Heading4"/>
      </w:pPr>
      <w:r w:rsidRPr="004F6E4E">
        <w:t>Base is wobbly – having doubts</w:t>
      </w:r>
    </w:p>
    <w:p w14:paraId="707AEE2F" w14:textId="77777777" w:rsidR="00C32920" w:rsidRPr="004F6E4E" w:rsidRDefault="00C32920" w:rsidP="00C32920">
      <w:r w:rsidRPr="004F6E4E">
        <w:rPr>
          <w:rStyle w:val="Style13ptBold"/>
        </w:rPr>
        <w:t>Levy 3/22/17</w:t>
      </w:r>
      <w:r w:rsidRPr="004F6E4E">
        <w:t xml:space="preserve">  </w:t>
      </w:r>
      <w:hyperlink r:id="rId53" w:history="1">
        <w:r w:rsidRPr="004F6E4E">
          <w:rPr>
            <w:rStyle w:val="Hyperlink"/>
          </w:rPr>
          <w:t>https://www.usnews.com/news/politics/articles/2017-03-22/poll-trumps-support-among-core-constituencies-slipping-overall-approval-lowest-yet</w:t>
        </w:r>
      </w:hyperlink>
      <w:r w:rsidRPr="004F6E4E">
        <w:t xml:space="preserve"> Gabrielle Levy, Political Reporter, USNWR Gabrielle Levy covers politics for U.S. News &amp; World Report.</w:t>
      </w:r>
    </w:p>
    <w:p w14:paraId="299F7CD4" w14:textId="77777777" w:rsidR="00C32920" w:rsidRPr="004F6E4E" w:rsidRDefault="00C32920" w:rsidP="00C32920">
      <w:pPr>
        <w:rPr>
          <w:rStyle w:val="Emphasis"/>
        </w:rPr>
      </w:pPr>
      <w:r w:rsidRPr="004F6E4E">
        <w:rPr>
          <w:sz w:val="16"/>
        </w:rPr>
        <w:t xml:space="preserve">President Donald </w:t>
      </w:r>
      <w:r w:rsidRPr="004F6E4E">
        <w:rPr>
          <w:rStyle w:val="StyleUnderline"/>
        </w:rPr>
        <w:t>Trump's approval among the core groups that make up his base has begun to erode,</w:t>
      </w:r>
      <w:r w:rsidRPr="004F6E4E">
        <w:rPr>
          <w:sz w:val="16"/>
        </w:rPr>
        <w:t xml:space="preserve"> contributing to his overall approval rating hitting a new low in Quinnipiac University's political tracking poll. </w:t>
      </w:r>
      <w:r w:rsidRPr="004F6E4E">
        <w:rPr>
          <w:rStyle w:val="StyleUnderline"/>
        </w:rPr>
        <w:t>While Trump's support in his core constituencies</w:t>
      </w:r>
      <w:r w:rsidRPr="004F6E4E">
        <w:rPr>
          <w:sz w:val="16"/>
        </w:rPr>
        <w:t xml:space="preserve"> – white voters, men and Republicans – </w:t>
      </w:r>
      <w:r w:rsidRPr="004F6E4E">
        <w:rPr>
          <w:rStyle w:val="StyleUnderline"/>
        </w:rPr>
        <w:t xml:space="preserve">had remained resilient </w:t>
      </w:r>
      <w:r w:rsidRPr="004F6E4E">
        <w:rPr>
          <w:sz w:val="16"/>
        </w:rPr>
        <w:t xml:space="preserve">throughout his lowest points on the campaign trail and into the first months of his presidency, Wednesday's edition of </w:t>
      </w:r>
      <w:r w:rsidRPr="004F6E4E">
        <w:rPr>
          <w:rStyle w:val="StyleUnderline"/>
        </w:rPr>
        <w:t>the Quinnipiac poll registered significant drops</w:t>
      </w:r>
      <w:r w:rsidRPr="004F6E4E">
        <w:rPr>
          <w:sz w:val="16"/>
        </w:rPr>
        <w:t xml:space="preserve"> in all three groups since the beginning of the month. RELATED CONTENT President Donald Trump and Health and Human Services Secretary Tom Price arrive on Capitol Hill in Washington, Tuesday, March 21, 2017, to rally support for the Republican health care overhaul. (AP Photo/J. Scott Applewhite) Trump's Strong-Arm on Obamacare Repeal Could Backfire The president's approval among Republican voters dropped 10 points, to 81 percent, among Republicans, with 14 percent saying they disapprove. On March 7, that same group approved of how the Trump was handling the job of president 91 percent to 5 percent who disapproved. The Quinnipiac survey found a similar shift in men and white voters. While 49 percent of men said they approved of Trump's handling of the job two weeks ago, that number fell six points, to 43 percent in Wednesday's poll; at the same time, the percent of who disapprove increased 7 points, from 45 percent to 52 percent. He also lost the approval of five percent of white voters over the same period: 44 percent say they approve, while 50 percent disapprove. "Although taking a beating, he keeps on tweeting to the point where </w:t>
      </w:r>
      <w:r w:rsidRPr="004F6E4E">
        <w:rPr>
          <w:rStyle w:val="StyleUnderline"/>
        </w:rPr>
        <w:t>even his fiercely loyal base appears to be eroding,"</w:t>
      </w:r>
      <w:r w:rsidRPr="004F6E4E">
        <w:rPr>
          <w:sz w:val="16"/>
        </w:rPr>
        <w:t xml:space="preserve"> said Tim Malloy, assistant director of the Quinnipiac University Poll. "Most alarming for President Donald Trump, </w:t>
      </w:r>
      <w:r w:rsidRPr="004F6E4E">
        <w:rPr>
          <w:rStyle w:val="StyleUnderline"/>
        </w:rPr>
        <w:t>the demographic underpinnings of his support</w:t>
      </w:r>
      <w:r w:rsidRPr="004F6E4E">
        <w:rPr>
          <w:sz w:val="16"/>
        </w:rPr>
        <w:t xml:space="preserve">, Republicans, white voters, especially men and those without a college degree, </w:t>
      </w:r>
      <w:r w:rsidRPr="004F6E4E">
        <w:rPr>
          <w:rStyle w:val="Emphasis"/>
        </w:rPr>
        <w:t>are starting to have doubts."</w:t>
      </w:r>
    </w:p>
    <w:p w14:paraId="3FE51708" w14:textId="77777777" w:rsidR="00C32920" w:rsidRPr="004F6E4E" w:rsidRDefault="00C32920" w:rsidP="00C32920">
      <w:pPr>
        <w:pStyle w:val="Heading3"/>
      </w:pPr>
      <w:r w:rsidRPr="004F6E4E">
        <w:t>AT He betrayed the base</w:t>
      </w:r>
    </w:p>
    <w:p w14:paraId="3329C2D9" w14:textId="77777777" w:rsidR="00C32920" w:rsidRPr="004F6E4E" w:rsidRDefault="00C32920" w:rsidP="00C32920">
      <w:pPr>
        <w:pStyle w:val="Heading4"/>
      </w:pPr>
      <w:r w:rsidRPr="004F6E4E">
        <w:t>Trump base sticking with him for now</w:t>
      </w:r>
    </w:p>
    <w:p w14:paraId="2AACB98A" w14:textId="77777777" w:rsidR="00C32920" w:rsidRPr="004F6E4E" w:rsidRDefault="00C32920" w:rsidP="00C32920">
      <w:r w:rsidRPr="004F6E4E">
        <w:rPr>
          <w:rStyle w:val="Style13ptBold"/>
        </w:rPr>
        <w:t>Heer 3/17/17</w:t>
      </w:r>
      <w:r w:rsidRPr="004F6E4E">
        <w:t xml:space="preserve"> </w:t>
      </w:r>
      <w:hyperlink r:id="rId54" w:history="1">
        <w:r w:rsidRPr="004F6E4E">
          <w:rPr>
            <w:rStyle w:val="Hyperlink"/>
          </w:rPr>
          <w:t>https://newrepublic.com/article/141404/trumps-betrayal-voters-wont-stick</w:t>
        </w:r>
      </w:hyperlink>
      <w:r w:rsidRPr="004F6E4E">
        <w:t xml:space="preserve"> Jeet, senior editor for New Republic, frequently tweets</w:t>
      </w:r>
    </w:p>
    <w:p w14:paraId="4A630C24" w14:textId="77777777" w:rsidR="00C32920" w:rsidRPr="004F6E4E" w:rsidRDefault="00C32920" w:rsidP="00C32920">
      <w:pPr>
        <w:rPr>
          <w:sz w:val="16"/>
        </w:rPr>
      </w:pPr>
      <w:r w:rsidRPr="004F6E4E">
        <w:rPr>
          <w:rStyle w:val="StyleUnderline"/>
        </w:rPr>
        <w:t>Trump’s gamble</w:t>
      </w:r>
      <w:r w:rsidRPr="004F6E4E">
        <w:rPr>
          <w:sz w:val="16"/>
        </w:rPr>
        <w:t xml:space="preserve">, if indeed this is a witting strategy, </w:t>
      </w:r>
      <w:r w:rsidRPr="004F6E4E">
        <w:rPr>
          <w:rStyle w:val="StyleUnderline"/>
        </w:rPr>
        <w:t>is that he can hold his base together on a shared support for ethno-nationalism, with the bulk of economic benefits going to well-to-do Republicans</w:t>
      </w:r>
      <w:r w:rsidRPr="004F6E4E">
        <w:rPr>
          <w:sz w:val="16"/>
        </w:rPr>
        <w:t xml:space="preserve">. </w:t>
      </w:r>
      <w:r w:rsidRPr="004F6E4E">
        <w:rPr>
          <w:rStyle w:val="Emphasis"/>
        </w:rPr>
        <w:t>So far, to judge by the even keel of his poll numbers, his bet is working.</w:t>
      </w:r>
      <w:r w:rsidRPr="004F6E4E">
        <w:rPr>
          <w:sz w:val="16"/>
        </w:rPr>
        <w:t xml:space="preserve"> </w:t>
      </w:r>
      <w:r w:rsidRPr="004F6E4E">
        <w:rPr>
          <w:rStyle w:val="StyleUnderline"/>
        </w:rPr>
        <w:t>This might change</w:t>
      </w:r>
      <w:r w:rsidRPr="004F6E4E">
        <w:rPr>
          <w:sz w:val="16"/>
        </w:rPr>
        <w:t xml:space="preserve"> when Trump’s economic policies move from the realm of proposals to actual policies that affect everyday lives. </w:t>
      </w:r>
      <w:r w:rsidRPr="004F6E4E">
        <w:rPr>
          <w:rStyle w:val="StyleUnderline"/>
        </w:rPr>
        <w:t xml:space="preserve">But for now, the argument that Trump is betraying his base is just a </w:t>
      </w:r>
      <w:r w:rsidRPr="004F6E4E">
        <w:rPr>
          <w:rStyle w:val="Emphasis"/>
        </w:rPr>
        <w:t>rhetorical meme</w:t>
      </w:r>
      <w:r w:rsidRPr="004F6E4E">
        <w:rPr>
          <w:sz w:val="16"/>
        </w:rPr>
        <w:t xml:space="preserve"> that has little bearing on how his voters feel about him.</w:t>
      </w:r>
    </w:p>
    <w:p w14:paraId="7A65AA24" w14:textId="77777777" w:rsidR="006F34E9" w:rsidRPr="004F6E4E" w:rsidRDefault="006F34E9" w:rsidP="006F34E9">
      <w:pPr>
        <w:pStyle w:val="Heading1"/>
      </w:pPr>
      <w:r w:rsidRPr="004F6E4E">
        <w:t>Answers To</w:t>
      </w:r>
    </w:p>
    <w:p w14:paraId="293D2376" w14:textId="77777777" w:rsidR="006F34E9" w:rsidRPr="004F6E4E" w:rsidRDefault="006F34E9" w:rsidP="006F34E9"/>
    <w:p w14:paraId="29862D6D" w14:textId="77777777" w:rsidR="006F34E9" w:rsidRPr="004F6E4E" w:rsidRDefault="006F34E9" w:rsidP="006F34E9"/>
    <w:p w14:paraId="1B8973FC" w14:textId="77777777" w:rsidR="006F34E9" w:rsidRPr="004F6E4E" w:rsidRDefault="006F34E9" w:rsidP="006F34E9"/>
    <w:p w14:paraId="5463D08E" w14:textId="4FF09D0A" w:rsidR="0046648A" w:rsidRPr="004F6E4E" w:rsidRDefault="0046648A" w:rsidP="006F34E9">
      <w:pPr>
        <w:pStyle w:val="Heading3"/>
      </w:pPr>
      <w:r w:rsidRPr="004F6E4E">
        <w:t>AT: Healthcare</w:t>
      </w:r>
    </w:p>
    <w:p w14:paraId="5089C61A" w14:textId="77777777" w:rsidR="00CC5229" w:rsidRDefault="00CC5229" w:rsidP="00CC5229">
      <w:pPr>
        <w:pStyle w:val="Heading4"/>
      </w:pPr>
      <w:r>
        <w:t>Healthcare proves GOP is still willing to support Trump – but his support is on the brink</w:t>
      </w:r>
    </w:p>
    <w:p w14:paraId="5081C689" w14:textId="77777777" w:rsidR="00CC5229" w:rsidRDefault="00CC5229" w:rsidP="00CC5229">
      <w:r>
        <w:rPr>
          <w:b/>
        </w:rPr>
        <w:t xml:space="preserve">Methis-Lilley 7/28 </w:t>
      </w:r>
      <w:r>
        <w:t>(Ben Mathis-Lilley, July 28, 2017, “</w:t>
      </w:r>
      <w:r w:rsidRPr="005E33FE">
        <w:t>Today’s Impeach-O-Meter: Maybe the Republicans Aren’t All As Craven As We Thought</w:t>
      </w:r>
      <w:r>
        <w:t xml:space="preserve">” Slate, </w:t>
      </w:r>
      <w:r w:rsidRPr="005E33FE">
        <w:t>http://www.slate.com/blogs/the_slatest/2017/07/28/trump_impeachment_chances_health_care_failure_edition.html</w:t>
      </w:r>
    </w:p>
    <w:p w14:paraId="1DAA4F9C" w14:textId="77777777" w:rsidR="00CC5229" w:rsidRPr="0077167E" w:rsidRDefault="00CC5229" w:rsidP="00CC5229">
      <w:pPr>
        <w:rPr>
          <w:sz w:val="14"/>
        </w:rPr>
      </w:pPr>
      <w:r w:rsidRPr="0077167E">
        <w:rPr>
          <w:sz w:val="14"/>
        </w:rPr>
        <w:t xml:space="preserve">Let's get some caveats out of the way: </w:t>
      </w:r>
      <w:r w:rsidRPr="00574B82">
        <w:rPr>
          <w:rStyle w:val="StyleUnderline"/>
        </w:rPr>
        <w:t>The fact that 49 Republican senators supported the "skinny repeal" health care bill</w:t>
      </w:r>
      <w:r w:rsidRPr="0077167E">
        <w:rPr>
          <w:sz w:val="14"/>
        </w:rPr>
        <w:t>—which was written in private, released just hours before it was voted on, denounced as "toxic" by the American Medical Association, and described as "horrible" and "a disaster" by one of the people who voted for it—</w:t>
      </w:r>
      <w:r w:rsidRPr="00574B82">
        <w:rPr>
          <w:rStyle w:val="StyleUnderline"/>
        </w:rPr>
        <w:t>is an abominable act of tribal loyalty to Donald Trump</w:t>
      </w:r>
      <w:r w:rsidRPr="0077167E">
        <w:rPr>
          <w:sz w:val="14"/>
        </w:rPr>
        <w:t xml:space="preserve">'s petulant insistence that Obamacare be dismantled simply because it involves the name "Obama." </w:t>
      </w:r>
      <w:r w:rsidRPr="00574B82">
        <w:rPr>
          <w:rStyle w:val="StyleUnderline"/>
        </w:rPr>
        <w:t>Donald Trump's approval rating is still holding steady at about 39 percent. That's not good, but it means a big majority of Republican voters still support him</w:t>
      </w:r>
      <w:r w:rsidRPr="0077167E">
        <w:rPr>
          <w:sz w:val="14"/>
        </w:rPr>
        <w:t xml:space="preserve">. Democrats and other critics who complain that Republicans are treating Trump with too much deference are not exactly wrong. Nevertheless, as the New York Times' David Leonhardt and the Washington Post's 202 newsletter have observed this week, </w:t>
      </w:r>
      <w:r w:rsidRPr="00574B82">
        <w:rPr>
          <w:rStyle w:val="StyleUnderline"/>
        </w:rPr>
        <w:t>Trump's standing within his own party is actually pretty weak</w:t>
      </w:r>
      <w:r w:rsidRPr="0077167E">
        <w:rPr>
          <w:sz w:val="14"/>
        </w:rPr>
        <w:t xml:space="preserve"> by the standards of a typical president in his sixth month in office. To wit: </w:t>
      </w:r>
      <w:r w:rsidRPr="0077167E">
        <w:rPr>
          <w:rStyle w:val="StyleUnderline"/>
        </w:rPr>
        <w:t>He hasn't passed any major legislation yet</w:t>
      </w:r>
      <w:r w:rsidRPr="0077167E">
        <w:rPr>
          <w:sz w:val="14"/>
        </w:rPr>
        <w:t xml:space="preserve"> despite his party holding majorities in both chambers of Congress. Alaska Sen. Lisa Murkowski, Maine Sen. Susan Collins, and Arizona Sen. John McCain refused to vote for the Trump-backed "skinny repeal" plan despite public and private pressure from the administration—and despite the bill being referred to as "skinny" precisely because it was a (relatively) limited measure designed for the most part just to provide a "win" for the president. </w:t>
      </w:r>
      <w:r w:rsidRPr="0077167E">
        <w:rPr>
          <w:rStyle w:val="StyleUnderline"/>
        </w:rPr>
        <w:t>A number of Republican senators have complained about Trump's treatment of Attorney General Jeff Sessions</w:t>
      </w:r>
      <w:r w:rsidRPr="0077167E">
        <w:rPr>
          <w:sz w:val="14"/>
        </w:rPr>
        <w:t>, and—more meaningfully—Judiciary Committee Chairman Charles Grassley has said that he would not hold hearings on a hypothetical replacement for Sessions until next year. The House and Senate have both passed sanctions against Russia that, to paraphrase Slate's Joshua Keating, limit Trump's foreign-policy authority in part by making executive orders issued by Barack Obama into law. The sanctions bill passed both chambers by nearly unanimous margins. The Senate Intelligence Committee and Senate Judiciary Committee, led by Republican Sens. Richard Burr of North Carolina and Grassley, respectively, are both conducting what appear to be serious investigations into Russia-related issues. Obama and George W. Bush didn't have perfect records of success through six months in office. But they also hadn't seen their major legislative initiatives killed by their own party, and they weren't the subject of committee investigations led by their ostensible allies. With the defeat of "skinny repeal" bringing Trump's relative weakness into focus, let's raise this meter!</w:t>
      </w:r>
    </w:p>
    <w:p w14:paraId="03D079F8" w14:textId="77777777" w:rsidR="0046648A" w:rsidRPr="004F6E4E" w:rsidRDefault="0046648A" w:rsidP="0046648A">
      <w:pPr>
        <w:rPr>
          <w:rStyle w:val="StyleUnderline"/>
        </w:rPr>
      </w:pPr>
    </w:p>
    <w:p w14:paraId="033345AB" w14:textId="3C84F97C" w:rsidR="006F34E9" w:rsidRPr="004F6E4E" w:rsidRDefault="006F34E9" w:rsidP="006F34E9">
      <w:pPr>
        <w:pStyle w:val="Heading3"/>
      </w:pPr>
      <w:r w:rsidRPr="004F6E4E">
        <w:t>AT “GOP won’t turn”</w:t>
      </w:r>
    </w:p>
    <w:p w14:paraId="610470A9" w14:textId="77777777" w:rsidR="006F34E9" w:rsidRPr="004F6E4E" w:rsidRDefault="006F34E9" w:rsidP="006F34E9"/>
    <w:p w14:paraId="0262DE70" w14:textId="77777777" w:rsidR="006F34E9" w:rsidRPr="004F6E4E" w:rsidRDefault="006F34E9" w:rsidP="006F34E9">
      <w:pPr>
        <w:pStyle w:val="Heading4"/>
      </w:pPr>
      <w:r w:rsidRPr="004F6E4E">
        <w:t xml:space="preserve">Trump can go down – critical mass makes GOp abandon him </w:t>
      </w:r>
    </w:p>
    <w:p w14:paraId="25FC2D68" w14:textId="77777777" w:rsidR="006F34E9" w:rsidRPr="004F6E4E" w:rsidRDefault="006F34E9" w:rsidP="006F34E9">
      <w:r w:rsidRPr="004F6E4E">
        <w:rPr>
          <w:rStyle w:val="Style13ptBold"/>
        </w:rPr>
        <w:t>Palmer 3/13/17</w:t>
      </w:r>
      <w:r w:rsidRPr="004F6E4E">
        <w:t xml:space="preserve"> political journalist who covered the 2016 election cycle publisher of an independent news site very one of our articles includes supporting source links for independent verification. https://www.palmerreport.com/opinion/here-are-the-specific-steps-by-which-donald-trump-goes-down-for-his-russia-scandal/1905/</w:t>
      </w:r>
    </w:p>
    <w:p w14:paraId="5666A388" w14:textId="77777777" w:rsidR="006F34E9" w:rsidRPr="004F6E4E" w:rsidRDefault="006F34E9" w:rsidP="006F34E9">
      <w:pPr>
        <w:rPr>
          <w:sz w:val="16"/>
        </w:rPr>
      </w:pPr>
      <w:r w:rsidRPr="004F6E4E">
        <w:rPr>
          <w:rStyle w:val="StyleUnderline"/>
        </w:rPr>
        <w:t>If the FBI and the Senate Intel Committee can use their hearings to publicly expose enough evidence</w:t>
      </w:r>
      <w:r w:rsidRPr="004F6E4E">
        <w:rPr>
          <w:sz w:val="16"/>
        </w:rPr>
        <w:t xml:space="preserve"> that Trump and his campaign conspired with Russia to rig the election, then </w:t>
      </w:r>
      <w:r w:rsidRPr="004F6E4E">
        <w:rPr>
          <w:rStyle w:val="StyleUnderline"/>
        </w:rPr>
        <w:t>his approval rating will continue to drop</w:t>
      </w:r>
      <w:r w:rsidRPr="004F6E4E">
        <w:rPr>
          <w:sz w:val="16"/>
        </w:rPr>
        <w:t xml:space="preserve">, and the </w:t>
      </w:r>
      <w:r w:rsidRPr="004F6E4E">
        <w:rPr>
          <w:rStyle w:val="StyleUnderline"/>
        </w:rPr>
        <w:t xml:space="preserve">the public will demand action </w:t>
      </w:r>
      <w:r w:rsidRPr="004F6E4E">
        <w:rPr>
          <w:sz w:val="16"/>
        </w:rPr>
        <w:t xml:space="preserve">all the more loudly. </w:t>
      </w:r>
      <w:r w:rsidRPr="004F6E4E">
        <w:rPr>
          <w:rStyle w:val="StyleUnderline"/>
        </w:rPr>
        <w:t xml:space="preserve">If Trump becomes so toxically unpopular that the House Republicans conclude their own best shot </w:t>
      </w:r>
      <w:r w:rsidRPr="004F6E4E">
        <w:rPr>
          <w:sz w:val="16"/>
        </w:rPr>
        <w:t xml:space="preserve">of getting reelected in the 2018 midterms </w:t>
      </w:r>
      <w:r w:rsidRPr="004F6E4E">
        <w:rPr>
          <w:rStyle w:val="StyleUnderline"/>
        </w:rPr>
        <w:t>is to start impeachment</w:t>
      </w:r>
      <w:r w:rsidRPr="004F6E4E">
        <w:rPr>
          <w:sz w:val="16"/>
        </w:rPr>
        <w:t xml:space="preserve"> proceedings against him, </w:t>
      </w:r>
      <w:r w:rsidRPr="004F6E4E">
        <w:rPr>
          <w:rStyle w:val="Emphasis"/>
        </w:rPr>
        <w:t>they’ll selfishly do it without hesitation.</w:t>
      </w:r>
      <w:r w:rsidRPr="004F6E4E">
        <w:rPr>
          <w:sz w:val="16"/>
        </w:rPr>
        <w:t xml:space="preserve"> And if the House Republicans decide not to start impeachment hearings, they’ll lose their majority in the midterms, and the Democrats will start the impeachment process the minute they assume the majority.</w:t>
      </w:r>
    </w:p>
    <w:p w14:paraId="3A9C8474" w14:textId="77777777" w:rsidR="006F34E9" w:rsidRPr="004F6E4E" w:rsidRDefault="006F34E9" w:rsidP="006F34E9"/>
    <w:p w14:paraId="21922D22" w14:textId="77777777" w:rsidR="006F34E9" w:rsidRPr="004F6E4E" w:rsidRDefault="006F34E9" w:rsidP="006F34E9">
      <w:pPr>
        <w:pStyle w:val="Heading4"/>
      </w:pPr>
      <w:r w:rsidRPr="004F6E4E">
        <w:t>Republicans will gladly throw Trump under the bus</w:t>
      </w:r>
    </w:p>
    <w:p w14:paraId="7FDA46C4" w14:textId="77777777" w:rsidR="006F34E9" w:rsidRPr="004F6E4E" w:rsidRDefault="006F34E9" w:rsidP="006F34E9">
      <w:r w:rsidRPr="004F6E4E">
        <w:rPr>
          <w:rStyle w:val="Style13ptBold"/>
        </w:rPr>
        <w:t xml:space="preserve">Rall 2/24/17 </w:t>
      </w:r>
      <w:hyperlink r:id="rId55" w:history="1">
        <w:r w:rsidRPr="004F6E4E">
          <w:rPr>
            <w:rStyle w:val="Hyperlink"/>
          </w:rPr>
          <w:t>http://rall.com/2017/02/24/ryan-republicans-will-impeach-trump</w:t>
        </w:r>
      </w:hyperlink>
      <w:r w:rsidRPr="004F6E4E">
        <w:t xml:space="preserve"> Ted Rall is the political cartoonist at ANewDomain.net, editor-in-chief of SkewedNews.net, a graphic novelist and author of many books of art and prose, and an occasional war correspondent. He is the author of the biography "Trump," to be published in July 2016.</w:t>
      </w:r>
    </w:p>
    <w:p w14:paraId="73D9D01A" w14:textId="77777777" w:rsidR="006F34E9" w:rsidRPr="004F6E4E" w:rsidRDefault="006F34E9" w:rsidP="006F34E9">
      <w:pPr>
        <w:rPr>
          <w:rStyle w:val="Emphasis"/>
        </w:rPr>
      </w:pPr>
      <w:r w:rsidRPr="004F6E4E">
        <w:rPr>
          <w:sz w:val="16"/>
        </w:rPr>
        <w:t xml:space="preserve">Right now, Donald Trump is constitutionally impeachable over his temperament and his brazen violations of the emoluments clause. But </w:t>
      </w:r>
      <w:r w:rsidRPr="004F6E4E">
        <w:rPr>
          <w:rStyle w:val="StyleUnderline"/>
        </w:rPr>
        <w:t xml:space="preserve">nothing will happen until he’s </w:t>
      </w:r>
      <w:r w:rsidRPr="004F6E4E">
        <w:rPr>
          <w:rStyle w:val="Emphasis"/>
        </w:rPr>
        <w:t>politically impeachable</w:t>
      </w:r>
      <w:r w:rsidRPr="004F6E4E">
        <w:rPr>
          <w:sz w:val="16"/>
        </w:rPr>
        <w:t xml:space="preserve">. Trump would have to commit a crime or mistake so colossal and irredeemable that mainstream voters of both parties would find him repugnant. If I’m Ryan or Cruz or some other crafty GOPer, I’m thinking to myself: every president screws up eventually. But this guy Trump will definitely screw up big. Given his manic pace, his Waterloo will occur sooner rather than later. </w:t>
      </w:r>
      <w:r w:rsidRPr="004F6E4E">
        <w:rPr>
          <w:rStyle w:val="StyleUnderline"/>
        </w:rPr>
        <w:t>Whatever form it takes</w:t>
      </w:r>
      <w:r w:rsidRPr="004F6E4E">
        <w:rPr>
          <w:sz w:val="16"/>
        </w:rPr>
        <w:t xml:space="preserve"> — provoking a war, crashing the economy, corruption, one authoritarian move too far, conspiracy and obstruction of justice — the inevitable </w:t>
      </w:r>
      <w:r w:rsidRPr="004F6E4E">
        <w:rPr>
          <w:rStyle w:val="StyleUnderline"/>
        </w:rPr>
        <w:t>Trumpian disaster leaves House and Senate Republicans with a stark choice. Defend him or stand back silently</w:t>
      </w:r>
      <w:r w:rsidRPr="004F6E4E">
        <w:rPr>
          <w:sz w:val="16"/>
        </w:rPr>
        <w:t xml:space="preserve">, and Trump drags the Republican Party along with him as he flames out. </w:t>
      </w:r>
      <w:r w:rsidRPr="004F6E4E">
        <w:rPr>
          <w:rStyle w:val="Emphasis"/>
        </w:rPr>
        <w:t>Or they can throw him under the bus</w:t>
      </w:r>
      <w:r w:rsidRPr="004F6E4E">
        <w:rPr>
          <w:sz w:val="16"/>
        </w:rPr>
        <w:t xml:space="preserve">. </w:t>
      </w:r>
      <w:r w:rsidRPr="004F6E4E">
        <w:rPr>
          <w:rStyle w:val="Emphasis"/>
        </w:rPr>
        <w:t>Remember, they never liked him in the first place.</w:t>
      </w:r>
    </w:p>
    <w:p w14:paraId="06115BE0" w14:textId="77777777" w:rsidR="006F34E9" w:rsidRPr="004F6E4E" w:rsidRDefault="006F34E9" w:rsidP="006F34E9"/>
    <w:p w14:paraId="62FE5F8A" w14:textId="77777777" w:rsidR="006F34E9" w:rsidRPr="004F6E4E" w:rsidRDefault="006F34E9" w:rsidP="006F34E9"/>
    <w:p w14:paraId="53A40FB1" w14:textId="77777777" w:rsidR="006F34E9" w:rsidRPr="004F6E4E" w:rsidRDefault="006F34E9" w:rsidP="006F34E9">
      <w:pPr>
        <w:pStyle w:val="Heading3"/>
      </w:pPr>
      <w:r w:rsidRPr="004F6E4E">
        <w:t>AT “Impeachment Impossible”</w:t>
      </w:r>
    </w:p>
    <w:p w14:paraId="57FADBFB" w14:textId="411C978F" w:rsidR="006F34E9" w:rsidRPr="004F6E4E" w:rsidRDefault="002909CE" w:rsidP="002909CE">
      <w:pPr>
        <w:pStyle w:val="Heading4"/>
      </w:pPr>
      <w:r w:rsidRPr="004F6E4E">
        <w:t xml:space="preserve">All of their defense assumes the GOP is on board with </w:t>
      </w:r>
      <w:r w:rsidR="003035E1" w:rsidRPr="004F6E4E">
        <w:t xml:space="preserve">Trump – the link flips that calculus which means these cards aren’t applicable. </w:t>
      </w:r>
    </w:p>
    <w:p w14:paraId="650E2AA0" w14:textId="77777777" w:rsidR="002909CE" w:rsidRPr="004F6E4E" w:rsidRDefault="002909CE" w:rsidP="006F34E9"/>
    <w:p w14:paraId="4DD60E7D" w14:textId="77777777" w:rsidR="006F34E9" w:rsidRPr="004F6E4E" w:rsidRDefault="006F34E9" w:rsidP="006F34E9">
      <w:pPr>
        <w:pStyle w:val="Heading4"/>
      </w:pPr>
      <w:r w:rsidRPr="004F6E4E">
        <w:t>Impeachment is highly possible – ONLY politicized investigation blocks</w:t>
      </w:r>
    </w:p>
    <w:p w14:paraId="27F6B73D" w14:textId="77777777" w:rsidR="006F34E9" w:rsidRPr="004F6E4E" w:rsidRDefault="006F34E9" w:rsidP="006F34E9">
      <w:r w:rsidRPr="004F6E4E">
        <w:rPr>
          <w:rStyle w:val="Style13ptBold"/>
        </w:rPr>
        <w:t>Moran 3/20/17</w:t>
      </w:r>
      <w:r w:rsidRPr="004F6E4E">
        <w:t xml:space="preserve"> Tom, politics columnist for The Star-Ledger of Newarkhttp://www.nj.com/opinion/index.ssf/2017/03/comeys_probe_trumps_impeachment_and_slapping_russia_moran.html</w:t>
      </w:r>
    </w:p>
    <w:p w14:paraId="3EE0733B" w14:textId="77777777" w:rsidR="006F34E9" w:rsidRPr="004F6E4E" w:rsidRDefault="006F34E9" w:rsidP="006F34E9">
      <w:pPr>
        <w:rPr>
          <w:rStyle w:val="StyleUnderline"/>
        </w:rPr>
      </w:pPr>
      <w:r w:rsidRPr="004F6E4E">
        <w:rPr>
          <w:sz w:val="16"/>
        </w:rPr>
        <w:t xml:space="preserve">If you are not among the 37 percent who support Donald Trump's performance in office, then Monday was a very good day. If the FBI finds that Trump or his team colluded with the Russians to cheat on the 2016 election, then that is clearly grounds for </w:t>
      </w:r>
      <w:r w:rsidRPr="004F6E4E">
        <w:rPr>
          <w:rStyle w:val="Emphasis"/>
        </w:rPr>
        <w:t>impeachment,</w:t>
      </w:r>
      <w:r w:rsidRPr="004F6E4E">
        <w:rPr>
          <w:sz w:val="16"/>
        </w:rPr>
        <w:t xml:space="preserve"> and America may not have to suffer through four years of this nightmare after all. </w:t>
      </w:r>
      <w:r w:rsidRPr="004F6E4E">
        <w:rPr>
          <w:rStyle w:val="Emphasis"/>
        </w:rPr>
        <w:t>That's no longer a dream of conspiracy theorists, or a rumor</w:t>
      </w:r>
      <w:r w:rsidRPr="004F6E4E">
        <w:rPr>
          <w:sz w:val="16"/>
        </w:rPr>
        <w:t xml:space="preserve"> based on anonymous sources. Director James Comey confirmed Monday that the FBI is investigating this question, which means the agency has at least some incriminating evidence. The FBI does not launch a formal investigation into a sitting president on a hunch. Granted, we are a long way from having all the facts. But let's look at what we do know at the starting gate. We know that </w:t>
      </w:r>
      <w:r w:rsidRPr="004F6E4E">
        <w:rPr>
          <w:rStyle w:val="StyleUnderline"/>
        </w:rPr>
        <w:t>all American intelligence agencies agree that Russia intervened in this election to help Trump</w:t>
      </w:r>
      <w:r w:rsidRPr="004F6E4E">
        <w:rPr>
          <w:sz w:val="16"/>
        </w:rPr>
        <w:t xml:space="preserve">, who won a narrow victory despite losing the popular vote. No one disputes that. And it really should be enough to make our heads explode, even if Trump didn't collude with them. The Russians are messing with our democracy, and any sane president would be working hard to impose a crushing cost on them so that it never happens again. Instead, Trump has done nothing but minimize the offense. "They'll be back," Comey warned Monday. "They'll be back in 2020. They may be back in 2018." Trump's impeachment now on the menu | Moran Trump's impeachment now on the menu | Moran </w:t>
      </w:r>
      <w:r w:rsidRPr="004F6E4E">
        <w:rPr>
          <w:rStyle w:val="StyleUnderline"/>
        </w:rPr>
        <w:t xml:space="preserve">Flynn's resignation is just the start of this. </w:t>
      </w:r>
      <w:r w:rsidRPr="004F6E4E">
        <w:rPr>
          <w:sz w:val="16"/>
        </w:rPr>
        <w:t xml:space="preserve">Did Trump or his team conspire with the Russians to cheat on the 2016 election? At the end of this trail, that is the big question. We know that National Security Director Michael Flynn lied to hide his contacts with the Russians, as did Attorney General Jeff Sessions. Why would they lie if they had nothing to hide? And we know that Trump has shown a bizarre inclination to support Vladimir Putin at every turn -- even when Russia sends fighters to buzz our Navy ships in the Black Sea, or breaks a treaty by deploying intermediate range nuclear missiles in Europe, or sends a spy ship to patrol 30 miles from a submarine base on the Connecticut coast. When asked about Putin's role in killing political opponents, Trump suggested that American presidents do the same. Putin, the invader of Ukraine, is a strong leader whom he admires. All this is beyond alarming, and in a functional democracy, both parties would fight hard to get the facts, as happened during the Watergate scandal. Sadly, that is not the case in Washington today. Republicans on the House Intelligence committee focused relentlessly Monday on the leaks that exposed this tawdry tale, not on any substance that might embarrass Trump. </w:t>
      </w:r>
      <w:r w:rsidRPr="004F6E4E">
        <w:rPr>
          <w:rStyle w:val="StyleUnderline"/>
        </w:rPr>
        <w:t>The Senate Intelligence Committee has a tradition of bipartisan fair play, and will no doubt do better.</w:t>
      </w:r>
    </w:p>
    <w:p w14:paraId="43B170A1" w14:textId="77777777" w:rsidR="006F34E9" w:rsidRPr="004F6E4E" w:rsidRDefault="006F34E9" w:rsidP="006F34E9">
      <w:pPr>
        <w:rPr>
          <w:rStyle w:val="StyleUnderline"/>
        </w:rPr>
      </w:pPr>
    </w:p>
    <w:p w14:paraId="093AB44C" w14:textId="77777777" w:rsidR="006F34E9" w:rsidRPr="004F6E4E" w:rsidRDefault="006F34E9" w:rsidP="006F34E9">
      <w:pPr>
        <w:pStyle w:val="Heading4"/>
      </w:pPr>
      <w:r w:rsidRPr="004F6E4E">
        <w:t>Public outcry will ensure impeachment if fact bombs drop</w:t>
      </w:r>
    </w:p>
    <w:p w14:paraId="2C2378FD" w14:textId="77777777" w:rsidR="006F34E9" w:rsidRPr="004F6E4E" w:rsidRDefault="006F34E9" w:rsidP="006F34E9">
      <w:r w:rsidRPr="004F6E4E">
        <w:rPr>
          <w:rStyle w:val="Style13ptBold"/>
        </w:rPr>
        <w:t>Holtzman 3/22/17</w:t>
      </w:r>
      <w:r w:rsidRPr="004F6E4E">
        <w:t xml:space="preserve">  Elizabeth Holtzman (born August 11, 1941) is an American politician and former member of the United States House of Representatives. She was the first woman to hold office as the New York City Comptroller, and the District Attorney of Kings County, New York. A Democrat, she represented New York's 16th congressional district for four terms.[1] In 1974, she drew national media attention as a member of the House Judiciary Committee, which recommended three articles of impeachment against Richard Nixon during the Watergate scandal.[2] After Nixon resigned as president and was given a presidential pardon by his successor, Gerald Ford, the judiciary committee held hearings on the pardon, in which Holtzman asked Ford whether his action had been a quid pro quo. Ford cut her off, declaring, "There was no deal, period, under no circumstances."[3] http://www.circlevilleherald.com/comment/echoes-of-watergate-could-spell-danger-for-trump/article_22e77b24-3994-598a-b27a-aec92c9e782f.html</w:t>
      </w:r>
    </w:p>
    <w:p w14:paraId="67E55048" w14:textId="68CF148A" w:rsidR="006F34E9" w:rsidRPr="004F6E4E" w:rsidRDefault="006F34E9" w:rsidP="006F34E9">
      <w:pPr>
        <w:rPr>
          <w:sz w:val="16"/>
        </w:rPr>
      </w:pPr>
      <w:r w:rsidRPr="004F6E4E">
        <w:rPr>
          <w:rStyle w:val="StyleUnderline"/>
        </w:rPr>
        <w:t>Despite the difficulty of impeachment</w:t>
      </w:r>
      <w:r w:rsidRPr="004F6E4E">
        <w:rPr>
          <w:sz w:val="16"/>
        </w:rPr>
        <w:t xml:space="preserve"> — including the difficulty of getting the Republican Congress to conduct needed investigations of presidential wrongdoing — some </w:t>
      </w:r>
      <w:r w:rsidRPr="004F6E4E">
        <w:rPr>
          <w:rStyle w:val="StyleUnderline"/>
        </w:rPr>
        <w:t xml:space="preserve">members of Congress are not passively waiting around. </w:t>
      </w:r>
      <w:r w:rsidRPr="004F6E4E">
        <w:rPr>
          <w:sz w:val="16"/>
        </w:rPr>
        <w:t xml:space="preserve">New York Democratic Rep. Jerrold Nadler, for example, recently introduced a special resolution to obtain all information from the Department of Justice related to Trump’s Russia dealings, conflicts of interest, and ethics violations. While the House Judiciary Committee rejected this legislation in a party-line vote, facts developed could build a case for impeachment, and </w:t>
      </w:r>
      <w:r w:rsidRPr="004F6E4E">
        <w:rPr>
          <w:rStyle w:val="Emphasis"/>
        </w:rPr>
        <w:t>with enough public outcry it may be increasingly difficult for Republicans to continue stonewalling t</w:t>
      </w:r>
      <w:r w:rsidRPr="004F6E4E">
        <w:rPr>
          <w:sz w:val="16"/>
        </w:rPr>
        <w:t>his kind of effort in the future.</w:t>
      </w:r>
    </w:p>
    <w:p w14:paraId="6B53D915" w14:textId="77777777" w:rsidR="009E2D13" w:rsidRPr="004F6E4E" w:rsidRDefault="009E2D13" w:rsidP="006F34E9"/>
    <w:p w14:paraId="6345DA35" w14:textId="77777777" w:rsidR="006F34E9" w:rsidRPr="004F6E4E" w:rsidRDefault="006F34E9" w:rsidP="006F34E9">
      <w:pPr>
        <w:pStyle w:val="Heading4"/>
      </w:pPr>
      <w:r w:rsidRPr="004F6E4E">
        <w:t>multiple factors indicate impeachment is possible</w:t>
      </w:r>
    </w:p>
    <w:p w14:paraId="09D10D5B" w14:textId="77777777" w:rsidR="006F34E9" w:rsidRPr="004F6E4E" w:rsidRDefault="006F34E9" w:rsidP="006F34E9">
      <w:r w:rsidRPr="004F6E4E">
        <w:rPr>
          <w:rStyle w:val="Style13ptBold"/>
        </w:rPr>
        <w:t>McCarthy 3/22/17</w:t>
      </w:r>
      <w:r w:rsidRPr="004F6E4E">
        <w:t xml:space="preserve">  Tom McCarthy joined the Guardian US in 2012. He was previously the news writer on ABC News's Nightline. He has worked at the Daily Star (Beirut) and the Omaha World-Herald.https://www.theguardian.com/us-news/2017/mar/22/donald-trump-president-impeached-liberals-history-process</w:t>
      </w:r>
    </w:p>
    <w:p w14:paraId="33FA1754" w14:textId="00691917" w:rsidR="006F34E9" w:rsidRPr="004F6E4E" w:rsidRDefault="006F34E9" w:rsidP="006F34E9">
      <w:pPr>
        <w:rPr>
          <w:sz w:val="16"/>
        </w:rPr>
      </w:pPr>
      <w:r w:rsidRPr="004F6E4E">
        <w:rPr>
          <w:sz w:val="16"/>
        </w:rPr>
        <w:t xml:space="preserve">Elections have consequences. </w:t>
      </w:r>
      <w:r w:rsidRPr="004F6E4E">
        <w:rPr>
          <w:rStyle w:val="StyleUnderline"/>
        </w:rPr>
        <w:t>Is this all actually just a fantasy for liberals</w:t>
      </w:r>
      <w:r w:rsidRPr="004F6E4E">
        <w:rPr>
          <w:sz w:val="16"/>
        </w:rPr>
        <w:t xml:space="preserve"> and conservative purists who cannot accept that Trump won? Understanding Trump’s narcissism could be the key to opposing him Kamran Ahmed Read more </w:t>
      </w:r>
      <w:r w:rsidRPr="004F6E4E">
        <w:rPr>
          <w:rStyle w:val="StyleUnderline"/>
        </w:rPr>
        <w:t>Reasons this might not be true</w:t>
      </w:r>
      <w:r w:rsidRPr="004F6E4E">
        <w:rPr>
          <w:sz w:val="16"/>
        </w:rPr>
        <w:t xml:space="preserve"> include the fact of </w:t>
      </w:r>
      <w:r w:rsidRPr="004F6E4E">
        <w:rPr>
          <w:rStyle w:val="StyleUnderline"/>
        </w:rPr>
        <w:t>Trump’s historically low popularity rating</w:t>
      </w:r>
      <w:r w:rsidRPr="004F6E4E">
        <w:rPr>
          <w:sz w:val="16"/>
        </w:rPr>
        <w:t xml:space="preserve"> at the two-month mark. Trump sits at 37% approval, according to Gallup, a whopping 24 points behind the historical average for first-term presidents. Additionally, </w:t>
      </w:r>
      <w:r w:rsidRPr="004F6E4E">
        <w:rPr>
          <w:rStyle w:val="StyleUnderline"/>
        </w:rPr>
        <w:t>Trump seems to be flying unusually close to the sun, in terms of his conduct</w:t>
      </w:r>
      <w:r w:rsidRPr="004F6E4E">
        <w:rPr>
          <w:sz w:val="16"/>
        </w:rPr>
        <w:t xml:space="preserve"> as an elected official. During his campaign he refused to release his tax returns on the grounds that the usual rules did not apply to him. </w:t>
      </w:r>
      <w:r w:rsidRPr="004F6E4E">
        <w:rPr>
          <w:rStyle w:val="StyleUnderline"/>
        </w:rPr>
        <w:t>His refusal to divest from his businesses</w:t>
      </w:r>
      <w:r w:rsidRPr="004F6E4E">
        <w:rPr>
          <w:sz w:val="16"/>
        </w:rPr>
        <w:t xml:space="preserve"> as president, on similar grounds, </w:t>
      </w:r>
      <w:r w:rsidRPr="004F6E4E">
        <w:rPr>
          <w:rStyle w:val="StyleUnderline"/>
        </w:rPr>
        <w:t>could lead him into legal hazards</w:t>
      </w:r>
      <w:r w:rsidRPr="004F6E4E">
        <w:rPr>
          <w:sz w:val="16"/>
        </w:rPr>
        <w:t xml:space="preserve"> that other presidents have avoided. Finally, </w:t>
      </w:r>
      <w:r w:rsidRPr="004F6E4E">
        <w:rPr>
          <w:rStyle w:val="StyleUnderline"/>
        </w:rPr>
        <w:t>Trump is truly a Washington outsider, which could increase his vulnerability</w:t>
      </w:r>
      <w:r w:rsidRPr="004F6E4E">
        <w:rPr>
          <w:sz w:val="16"/>
        </w:rPr>
        <w:t xml:space="preserve"> to acts of bureaucratic infighting or hidden treachery, </w:t>
      </w:r>
      <w:r w:rsidRPr="004F6E4E">
        <w:rPr>
          <w:rStyle w:val="StyleUnderline"/>
        </w:rPr>
        <w:t>as evidenced by the incredible number of leaks</w:t>
      </w:r>
      <w:r w:rsidRPr="004F6E4E">
        <w:rPr>
          <w:sz w:val="16"/>
        </w:rPr>
        <w:t xml:space="preserve"> from the intelligence community so far.</w:t>
      </w:r>
    </w:p>
    <w:p w14:paraId="5AF44A31" w14:textId="77777777" w:rsidR="009E2D13" w:rsidRPr="004F6E4E" w:rsidRDefault="009E2D13" w:rsidP="006F34E9"/>
    <w:p w14:paraId="1C5DBEFE" w14:textId="77777777" w:rsidR="006F34E9" w:rsidRPr="004F6E4E" w:rsidRDefault="006F34E9" w:rsidP="006F34E9">
      <w:pPr>
        <w:pStyle w:val="Heading4"/>
      </w:pPr>
      <w:r w:rsidRPr="004F6E4E">
        <w:t>History proves impeachment’s possible</w:t>
      </w:r>
    </w:p>
    <w:p w14:paraId="5374E911" w14:textId="77777777" w:rsidR="006F34E9" w:rsidRPr="004F6E4E" w:rsidRDefault="006F34E9" w:rsidP="006F34E9">
      <w:r w:rsidRPr="004F6E4E">
        <w:rPr>
          <w:rStyle w:val="Style13ptBold"/>
        </w:rPr>
        <w:t>Holtzman 3/22/17</w:t>
      </w:r>
      <w:r w:rsidRPr="004F6E4E">
        <w:t xml:space="preserve">  Elizabeth Holtzman (born August 11, 1941) is an American politician and former member of the United States House of Representatives. She was the first woman to hold office as the New York City Comptroller, and the District Attorney of Kings County, New York. A Democrat, she represented New York's 16th congressional district for four terms.[1] In 1974, she drew national media attention as a member of the House Judiciary Committee, which recommended three articles of impeachment against Richard Nixon during the Watergate scandal.[2] After Nixon resigned as president and was given a presidential pardon by his successor, Gerald Ford, the judiciary committee held hearings on the pardon, in which Holtzman asked Ford whether his action had been a quid pro quo. Ford cut her off, declaring, "There was no deal, period, under no circumstances."[3] http://www.circlevilleherald.com/comment/echoes-of-watergate-could-spell-danger-for-trump/article_22e77b24-3994-598a-b27a-aec92c9e782f.html</w:t>
      </w:r>
    </w:p>
    <w:p w14:paraId="471E265D" w14:textId="77777777" w:rsidR="006F34E9" w:rsidRPr="004F6E4E" w:rsidRDefault="006F34E9" w:rsidP="006F34E9"/>
    <w:p w14:paraId="6AB29AEB" w14:textId="77777777" w:rsidR="006F34E9" w:rsidRPr="004F6E4E" w:rsidRDefault="006F34E9" w:rsidP="006F34E9">
      <w:pPr>
        <w:rPr>
          <w:sz w:val="16"/>
        </w:rPr>
      </w:pPr>
      <w:r w:rsidRPr="004F6E4E">
        <w:rPr>
          <w:rStyle w:val="StyleUnderline"/>
        </w:rPr>
        <w:t xml:space="preserve">Echoes of Watergate could spell danger for Trump </w:t>
      </w:r>
      <w:r w:rsidRPr="004F6E4E">
        <w:rPr>
          <w:sz w:val="16"/>
        </w:rPr>
        <w:t xml:space="preserve">By Elizabeth Holtzman CQ-Roll Call 8 hrs ago (…) In 1974, the House Judiciary Committee voted to impeach President Richard M. Nixon, the only impeachment effort to force a president from office in our country’s history. Today, many Americans, alarmed at President Donald Trump’s conduct, want him to be impeached and removed from office. As a member of the House Judiciary Committee in 1974, I found that impeachment was not easy or quick. Still, </w:t>
      </w:r>
      <w:r w:rsidRPr="004F6E4E">
        <w:rPr>
          <w:rStyle w:val="StyleUnderline"/>
        </w:rPr>
        <w:t xml:space="preserve">that impeachment effort may provide a useful road map for </w:t>
      </w:r>
      <w:r w:rsidRPr="004F6E4E">
        <w:rPr>
          <w:sz w:val="16"/>
        </w:rPr>
        <w:t xml:space="preserve">how to proceed </w:t>
      </w:r>
      <w:r w:rsidRPr="004F6E4E">
        <w:rPr>
          <w:rStyle w:val="StyleUnderline"/>
        </w:rPr>
        <w:t>today.</w:t>
      </w:r>
      <w:r w:rsidRPr="004F6E4E">
        <w:rPr>
          <w:sz w:val="16"/>
        </w:rPr>
        <w:t xml:space="preserve"> The Constitution sets a high bar for impeachment and removal: The only grounds are treason, bribery and other high crimes and misdemeanors (meaning serious abuses of power). A president cannot be removed simply because people disagree with his policies. </w:t>
      </w:r>
      <w:r w:rsidRPr="004F6E4E">
        <w:rPr>
          <w:rStyle w:val="StyleUnderline"/>
        </w:rPr>
        <w:t>Impeachment is</w:t>
      </w:r>
      <w:r w:rsidRPr="004F6E4E">
        <w:rPr>
          <w:sz w:val="16"/>
        </w:rPr>
        <w:t xml:space="preserve"> also extremely </w:t>
      </w:r>
      <w:r w:rsidRPr="004F6E4E">
        <w:rPr>
          <w:rStyle w:val="StyleUnderline"/>
        </w:rPr>
        <w:t>cumbersome</w:t>
      </w:r>
      <w:r w:rsidRPr="004F6E4E">
        <w:rPr>
          <w:sz w:val="16"/>
        </w:rPr>
        <w:t xml:space="preserve">. It takes a majority vote in the House, and a trial and two-thirds vote in the Senate, to convict and remove a sitting president. This high bar means that Republicans will have to join with Democrats on impeachment. That </w:t>
      </w:r>
      <w:r w:rsidRPr="004F6E4E">
        <w:rPr>
          <w:rStyle w:val="StyleUnderline"/>
        </w:rPr>
        <w:t>bipartisanship can be reached — even in a Republican-controlled Congress</w:t>
      </w:r>
      <w:r w:rsidRPr="004F6E4E">
        <w:rPr>
          <w:sz w:val="16"/>
        </w:rPr>
        <w:t xml:space="preserve"> — but only, as we saw with Nixon, </w:t>
      </w:r>
      <w:r w:rsidRPr="004F6E4E">
        <w:rPr>
          <w:rStyle w:val="StyleUnderline"/>
        </w:rPr>
        <w:t xml:space="preserve">if the American people demand it. </w:t>
      </w:r>
      <w:r w:rsidRPr="004F6E4E">
        <w:rPr>
          <w:sz w:val="16"/>
        </w:rPr>
        <w:t xml:space="preserve">It was the enormous public outcry for congressional action, after Nixon ordered the special prosecutor investigating him to be fired, that triggered the Nixon impeachment proceedings. Even though Nixon won his 1972 election in a landslide (unlike Donald Trump), public opinion shifted as evidence of his misdeeds grew. That was the result of key investigations conducted by the Senate Watergate Committee and the Watergate special prosecutor. Americans strongly backed impeachment based on an overwhelming case against the president, including Oval Office tapes of his incriminating conversations. The Judiciary Committee charged the president with covering up the Watergate break-in at the Democratic National Committee during his presidential campaign. The cover-up included ordering the CIA to stop the FBI’s investigation of the break-in and paying hush money to the burglars. Nixon was also charged with abusing the powers of his office, including ordering audits of people on his infamous “enemies” list. </w:t>
      </w:r>
      <w:r w:rsidRPr="004F6E4E">
        <w:rPr>
          <w:rStyle w:val="StyleUnderline"/>
        </w:rPr>
        <w:t>In the end, the full Judiciary Committee supported impeachment,</w:t>
      </w:r>
      <w:r w:rsidRPr="004F6E4E">
        <w:rPr>
          <w:sz w:val="16"/>
        </w:rPr>
        <w:t xml:space="preserve"> and Nixon resigned to avoid being removed from office by the Congress. Today, </w:t>
      </w:r>
      <w:r w:rsidRPr="004F6E4E">
        <w:rPr>
          <w:rStyle w:val="Emphasis"/>
        </w:rPr>
        <w:t>there are echoes of Watergate that could spell danger for Trump.</w:t>
      </w:r>
      <w:r w:rsidRPr="004F6E4E">
        <w:rPr>
          <w:sz w:val="16"/>
        </w:rPr>
        <w:t xml:space="preserve"> Most serious is the current FBI investigation into whether Trump’s campaign associates colluded with Russian officials in the hacking of Hillary Clinton’s campaign and the Democratic National Committee — a break-in, like Watergate. If collusion occurred and Trump was involved, impeachment, even prosecution, could follow. Moreover, any attempt by Trump to interfere with this investigation — like Nixon with the Watergate investigation — could constitute an impeachable offense. In fact, the White House reportedly leaned on intelligence officials to disavow publicly Trump aides’ connections with the Russians. This could constitute a gross abuse of power if the purpose was to mislead Congress and/or the public, or to exert pressure on an ongoing investigation. The FBI is also probing former national security adviser Michael Flynn, who lied about talking to the Russian ambassador about sanctions, as well as other Trump campaign, transition and White House associates. Speculation is rife that Trump authorized these conversations and that dropping U.S. sanctions may have been discussed as a reward for the Russians’ hacking of Clinton and the DNC. If true, this set of events could also spell impeachment trouble. Despite Attorney General Jeff Sessions’ recusal from any Department of Justice investigation, though necessary and appropriate, it will still be critical for the public to demand strict oversight and scrutiny of any investigation to ensure its thoroughness and independence. Bribery is another explicit constitutional ground for impeachment. Aside from raising serious questions about conflicts of interest and violation of the Constitution’s Emoluments Clause, Trump’s refusal to separate his presidency from his far-flung financial empire opens up myriad opportunities for possible bribery charges against him. Under the president’s business arrangements, payments made by third parties to his businesses wind up in his pocket, including payments intended to influence his official acts. Since people will try to influence the president through his businesses, if the president is aware of the purpose of those payments he may be committing an impeachable offense.</w:t>
      </w:r>
    </w:p>
    <w:p w14:paraId="60EE211B" w14:textId="77777777" w:rsidR="006F34E9" w:rsidRPr="004F6E4E" w:rsidRDefault="006F34E9" w:rsidP="006F34E9">
      <w:pPr>
        <w:pStyle w:val="Heading4"/>
      </w:pPr>
      <w:r w:rsidRPr="004F6E4E">
        <w:t>Impeachment is possible</w:t>
      </w:r>
    </w:p>
    <w:p w14:paraId="2A78ECB1" w14:textId="77777777" w:rsidR="006F34E9" w:rsidRPr="004F6E4E" w:rsidRDefault="006F34E9" w:rsidP="006F34E9">
      <w:r w:rsidRPr="004F6E4E">
        <w:rPr>
          <w:rStyle w:val="Style13ptBold"/>
        </w:rPr>
        <w:t>Sengupta 3/20/17</w:t>
      </w:r>
      <w:r w:rsidRPr="004F6E4E">
        <w:t xml:space="preserve"> Kim Sengupta is Defence Correspondent at The Independent http://www.independent.co.uk/voices/fbi-james-comey-donald-trump-russia-connection-impeachment-hillary-clinton-emails-a7640446.html</w:t>
      </w:r>
    </w:p>
    <w:p w14:paraId="7C1CFAA5" w14:textId="77777777" w:rsidR="006F34E9" w:rsidRPr="004F6E4E" w:rsidRDefault="006F34E9" w:rsidP="006F34E9">
      <w:pPr>
        <w:rPr>
          <w:rStyle w:val="StyleUnderline"/>
        </w:rPr>
      </w:pPr>
      <w:r w:rsidRPr="004F6E4E">
        <w:rPr>
          <w:sz w:val="16"/>
        </w:rPr>
        <w:t xml:space="preserve">James </w:t>
      </w:r>
      <w:r w:rsidRPr="004F6E4E">
        <w:rPr>
          <w:rStyle w:val="StyleUnderline"/>
        </w:rPr>
        <w:t>Comey</w:t>
      </w:r>
      <w:r w:rsidRPr="004F6E4E">
        <w:rPr>
          <w:sz w:val="16"/>
        </w:rPr>
        <w:t xml:space="preserve"> has been accused of derailing the election campaign of Hillary Clinton with the announcement that he was reopening the investigation into her use of emails. Today, he </w:t>
      </w:r>
      <w:r w:rsidRPr="004F6E4E">
        <w:rPr>
          <w:rStyle w:val="StyleUnderline"/>
        </w:rPr>
        <w:t>set the primer on explosive revelations which may yet sink</w:t>
      </w:r>
      <w:r w:rsidRPr="004F6E4E">
        <w:rPr>
          <w:sz w:val="16"/>
        </w:rPr>
        <w:t xml:space="preserve"> the presidency of Donald </w:t>
      </w:r>
      <w:r w:rsidRPr="004F6E4E">
        <w:rPr>
          <w:rStyle w:val="StyleUnderline"/>
        </w:rPr>
        <w:t>Trump.</w:t>
      </w:r>
      <w:r w:rsidRPr="004F6E4E">
        <w:rPr>
          <w:sz w:val="16"/>
        </w:rPr>
        <w:t xml:space="preserve"> The FBI director had exonerated Ms Clinton a few days later, but not before the damage may have been done. However, his confirmation that there is an active investigation into Mr Trump’s Russian connections presents an ongoing threat which will hang over the new administration and, if incriminating evidence surfaces, may pave the way for impeachment. Both Mr Comey and Mike Rogers, the head of the NSA, dismissed Mr Trump’s attempts to deflect attention from the Russian allegations with claims of Barack Obama getting Britain’s GCHQ to wiretap him as totally false. But fresh questions arise over Mr Comey’s testimony. He has acknowledged that the investigation into the links between the Trump team and the Kremlin started long before the US election. But while the FBI director publicly intervened with the Clinton email declaration, he said nothing publicly about the Trump inquiry. The timing is important. We know that Chris </w:t>
      </w:r>
      <w:r w:rsidRPr="004F6E4E">
        <w:rPr>
          <w:rStyle w:val="StyleUnderline"/>
        </w:rPr>
        <w:t>Steele,</w:t>
      </w:r>
      <w:r w:rsidRPr="004F6E4E">
        <w:rPr>
          <w:sz w:val="16"/>
        </w:rPr>
        <w:t xml:space="preserve"> the former MI6 officer who had been commissioned to look into Mr Trump, first of all by Republicans and then the Democrats, </w:t>
      </w:r>
      <w:r w:rsidRPr="004F6E4E">
        <w:rPr>
          <w:rStyle w:val="StyleUnderline"/>
        </w:rPr>
        <w:t>had begun to supply the FBI with information about the Russian connection</w:t>
      </w:r>
      <w:r w:rsidRPr="004F6E4E">
        <w:rPr>
          <w:sz w:val="16"/>
        </w:rPr>
        <w:t xml:space="preserve"> by July last year. It has emerged that the Bureau discussed paying the former MI6 officer to continue his work on the issue when his contract with the Democrats ended following Mr Trump’s shock victory. In July Mr Steele sent a memo to the FBI stating that Mr Trump’s campaign team had agreed to a Russian request to dilute attention on Moscow’s intervention in Ukraine. Four days later Mr Trump stated that he would recognise Moscow’s annexation of Crimea, officials involved in his campaign having already allegedly asked the Republican Party’s election platform to change the wording of a pledge for military assistance to the Ukrainian government against separatist rebels in the east of the country. Mr Steele claimed the Trump campaign was taking this path because it was aware that the Russians were hacking Democratic Party emails. The same day that Mr Trump spoke about Crimea, he called on the Kremlin to hack Hillary Clinton’s emails. However, Mr Steele became increasingly frustrated that the FBI was failing to take action on the intelligence. He came to believe there was a cover-up, that a cabal within the bureau blocked a thorough inquiry into Mr Trump, focusing instead on the investigation into Ms Clinton’s emails. The MI6 officer’s passing of information to the FBI ceased in December last year. Both Mr Comey and Mr Rogers were asked about Mr Steele’s report. They refused to discuss it in any detail. The FBI was receiving information about those close to Mr Trump and Moscow from other sources as well. Mr Comey did not deny that he briefed President Obama about telephone calls made by Lieutenant General Michael Flynn, Mr Trump’s most senior security advisor, to the Russians, although it was not clear whether this happened before or after the election. Gen Flynn was appointed National Security Advisor by Mr Trump but was forced to resign when his contact with the Russian ambassador was revealed. It has now emerged that he had received money from concerns linked to the Russian state and also, separately, the Turkish government of President Recep Tayyip Erdogan. Mr Comey refused to answer whether subjects of his investigation into Gen Flynn, or Paul Manafort who was Mr Trump’s campaign manager and, before that, ran the successful election campaign of pro-Moscow Ukrainian president Viktor Yanukovych, who was subsequently overthrown, and Roger Stone, a long-time advisor to Mr Trump who admits to being in contact with Russians who hacked Democratic National Party emails and Carter Page, an advisor to Mr Trump with close links to Russian oligarchs. The controversial orders Donald Trump has already issued 8 show all All these names appear in Mr Steele’s full report. The FBI director stated “I don’t want to answer any questions about a US person”. But his refusal is also a very strong indication that all these men are now very much part of the inquiry. Mr Trump put out tweets during the hearing that he has been cleared. The Republicans in the Committee tried to focus on leaks from the intelligence services. But </w:t>
      </w:r>
      <w:r w:rsidRPr="004F6E4E">
        <w:rPr>
          <w:rStyle w:val="StyleUnderline"/>
        </w:rPr>
        <w:t>the search to discover whether there really is a Muscovian candidate now in the White House is not going to go away.</w:t>
      </w:r>
    </w:p>
    <w:p w14:paraId="7EC87C8E" w14:textId="77777777" w:rsidR="006F34E9" w:rsidRPr="004F6E4E" w:rsidRDefault="006F34E9" w:rsidP="006F34E9"/>
    <w:p w14:paraId="6C5F5416" w14:textId="77777777" w:rsidR="006F34E9" w:rsidRPr="004F6E4E" w:rsidRDefault="006F34E9" w:rsidP="006F34E9"/>
    <w:p w14:paraId="2029BD9D" w14:textId="77777777" w:rsidR="006F34E9" w:rsidRPr="004F6E4E" w:rsidRDefault="006F34E9" w:rsidP="006F34E9">
      <w:pPr>
        <w:pStyle w:val="Heading4"/>
      </w:pPr>
      <w:r w:rsidRPr="004F6E4E">
        <w:t>Impeachment is quite possible</w:t>
      </w:r>
    </w:p>
    <w:p w14:paraId="7C5BFFFB" w14:textId="77777777" w:rsidR="006F34E9" w:rsidRPr="004F6E4E" w:rsidRDefault="006F34E9" w:rsidP="006F34E9">
      <w:r w:rsidRPr="004F6E4E">
        <w:rPr>
          <w:rStyle w:val="Style13ptBold"/>
        </w:rPr>
        <w:t>Chen 2/22/17</w:t>
      </w:r>
      <w:r w:rsidRPr="004F6E4E">
        <w:t xml:space="preserve"> Joyce Chen Staff Editor at Us Weekly The New SchoolMaster of Fine Arts (MFA) Field Of Study Creative WritingUniversity of Southern CaliforniaB.A. Field Of Study Print Journalism, Psychology2005 – 2009*The Order of the Laurel &amp; Palm (top leadership honor given to less than 1% of each graduating class) *Asian Pacific American Student Services graduation speaker *Annenberg Dean's List *Presidential Scholar merit scholarship recipient *National Merit Finalist http://www.usmagazine.com/celebrity-news/news/will-donald-trump-get-impeached-heres-how-it-could-happen-w468435</w:t>
      </w:r>
    </w:p>
    <w:p w14:paraId="7078391E" w14:textId="77777777" w:rsidR="006F34E9" w:rsidRPr="004F6E4E" w:rsidRDefault="006F34E9" w:rsidP="006F34E9">
      <w:pPr>
        <w:rPr>
          <w:sz w:val="16"/>
        </w:rPr>
      </w:pPr>
      <w:r w:rsidRPr="004F6E4E">
        <w:rPr>
          <w:sz w:val="16"/>
        </w:rPr>
        <w:t xml:space="preserve">Trump says he’ll get the job done, but the money suggest otherwise, and </w:t>
      </w:r>
      <w:r w:rsidRPr="004F6E4E">
        <w:rPr>
          <w:rStyle w:val="StyleUnderline"/>
        </w:rPr>
        <w:t>punters aren’t entirely convinced the next four years will be plain sailing</w:t>
      </w:r>
      <w:r w:rsidRPr="004F6E4E">
        <w:rPr>
          <w:sz w:val="16"/>
        </w:rPr>
        <w:t xml:space="preserve">, and </w:t>
      </w:r>
      <w:r w:rsidRPr="004F6E4E">
        <w:rPr>
          <w:rStyle w:val="StyleUnderline"/>
        </w:rPr>
        <w:t>he could be out of the White House via impeachment or resignation sooner</w:t>
      </w:r>
      <w:r w:rsidRPr="004F6E4E">
        <w:rPr>
          <w:sz w:val="16"/>
        </w:rPr>
        <w:t xml:space="preserve"> rather than later,” Jessica Bridge, a spokeswoman for Ladbrokes, told the UK’s Independent. In order for Trump to be impeached, there would need to be a majority vote in the House of Representatives, and the case would then be tried by the Senate, where at least two-thirds of those present need to vote in favor of impeachment for the motion to take action. Only two U.S. presidents — Andrew Johnson in 1868 and Bill Clinton in 1998 — have been impeached by the House of Representatives, but both men were later acquitted by the Senate. Former president Richard Nixon resigned in 1974 before the House could vote on his impeachment. Th</w:t>
      </w:r>
      <w:r w:rsidRPr="004F6E4E">
        <w:rPr>
          <w:rStyle w:val="StyleUnderline"/>
        </w:rPr>
        <w:t>ere are a number of reasons Trump may find himself exiting the White House early</w:t>
      </w:r>
      <w:r w:rsidRPr="004F6E4E">
        <w:rPr>
          <w:sz w:val="16"/>
        </w:rPr>
        <w:t xml:space="preserve">, chief among them are what some say are </w:t>
      </w:r>
      <w:r w:rsidRPr="004F6E4E">
        <w:rPr>
          <w:rStyle w:val="StyleUnderline"/>
        </w:rPr>
        <w:t>his violations of the U.S. Constitution and the conflict of interests brought about by his ties to overseas governments and state-owned companies</w:t>
      </w:r>
      <w:r w:rsidRPr="004F6E4E">
        <w:rPr>
          <w:sz w:val="16"/>
        </w:rPr>
        <w:t xml:space="preserve"> via his businesses.</w:t>
      </w:r>
    </w:p>
    <w:p w14:paraId="4F341455" w14:textId="77777777" w:rsidR="006F34E9" w:rsidRPr="004F6E4E" w:rsidRDefault="006F34E9" w:rsidP="006F34E9">
      <w:pPr>
        <w:pStyle w:val="Heading3"/>
      </w:pPr>
      <w:r w:rsidRPr="004F6E4E">
        <w:t>AT “No Impeach Over Russia”</w:t>
      </w:r>
    </w:p>
    <w:p w14:paraId="1BFCD207" w14:textId="77777777" w:rsidR="006F34E9" w:rsidRPr="004F6E4E" w:rsidRDefault="006F34E9" w:rsidP="006F34E9">
      <w:pPr>
        <w:pStyle w:val="Heading4"/>
      </w:pPr>
      <w:r w:rsidRPr="004F6E4E">
        <w:t>Independent impeachment over emolulements possible</w:t>
      </w:r>
    </w:p>
    <w:p w14:paraId="4D122584" w14:textId="77777777" w:rsidR="006F34E9" w:rsidRPr="004F6E4E" w:rsidRDefault="006F34E9" w:rsidP="006F34E9">
      <w:r w:rsidRPr="004F6E4E">
        <w:rPr>
          <w:rStyle w:val="Style13ptBold"/>
        </w:rPr>
        <w:t>Heer December 16</w:t>
      </w:r>
      <w:r w:rsidRPr="004F6E4E">
        <w:t xml:space="preserve">  senior editor at the New Republic who has published in a wide array of journals including The New Yorker, The Paris Review, and VQR.</w:t>
      </w:r>
      <w:hyperlink r:id="rId56" w:history="1">
        <w:r w:rsidRPr="004F6E4E">
          <w:rPr>
            <w:rStyle w:val="Hyperlink"/>
          </w:rPr>
          <w:t>https://newrepublic.com/minutes/138964/point-pretty-easy-impeach-donald-trumpif-congress-wanted-to</w:t>
        </w:r>
      </w:hyperlink>
      <w:r w:rsidRPr="004F6E4E">
        <w:t xml:space="preserve"> Jeet</w:t>
      </w:r>
    </w:p>
    <w:p w14:paraId="09CB4034" w14:textId="48B26F6A" w:rsidR="006F34E9" w:rsidRPr="004F6E4E" w:rsidRDefault="006F34E9" w:rsidP="006F34E9">
      <w:pPr>
        <w:rPr>
          <w:sz w:val="16"/>
        </w:rPr>
      </w:pPr>
      <w:r w:rsidRPr="004F6E4E">
        <w:rPr>
          <w:sz w:val="16"/>
        </w:rPr>
        <w:t xml:space="preserve">At this point, </w:t>
      </w:r>
      <w:r w:rsidRPr="004F6E4E">
        <w:rPr>
          <w:rStyle w:val="StyleUnderline"/>
        </w:rPr>
        <w:t>it would be pretty easy to impeach Donald Trump—if Congress wanted to</w:t>
      </w:r>
      <w:r w:rsidRPr="004F6E4E">
        <w:rPr>
          <w:sz w:val="16"/>
        </w:rPr>
        <w:t xml:space="preserve">.In a free-wheeling interview with the staff of The New York Times, the president-elect made a series of comments that lend credence to the suspicion that </w:t>
      </w:r>
      <w:r w:rsidRPr="004F6E4E">
        <w:rPr>
          <w:rStyle w:val="StyleUnderline"/>
        </w:rPr>
        <w:t>he’s running afoul of the “emolument clause” of the Constitution,</w:t>
      </w:r>
      <w:r w:rsidRPr="004F6E4E">
        <w:rPr>
          <w:sz w:val="16"/>
        </w:rPr>
        <w:t xml:space="preserve"> which prevents the president from being bribed by foreign powers. He said that his Washington, D.C., hotel is “probably a more valuable asset than it was before,” all but acknowledging reports that foreign diplomats are using the hotel to curry favor with him. He also said that he “might have” brought up the issue of wind farms near his Scottish golf courses when talking with Britain’s Nigel Farage, suggesting he was angling for a quid pro quo.</w:t>
      </w:r>
      <w:r w:rsidR="009E2D13" w:rsidRPr="004F6E4E">
        <w:rPr>
          <w:sz w:val="16"/>
        </w:rPr>
        <w:t xml:space="preserve"> </w:t>
      </w:r>
      <w:r w:rsidRPr="004F6E4E">
        <w:rPr>
          <w:sz w:val="16"/>
        </w:rPr>
        <w:t>Responding to questions about these apparent conflicts of interest, Trump said, “The law’s totally on my side, the president can’t have a conflict of interest.” There’s an echo here of Richard Nixon’s infamous comment: “When the president does it, that means its not illegal.” But impeachment is a political process, not a legal one. If Congress wants to, it can take up the issue of Trump’s likely violation of the emolument clause based on the evidence in the public record and Trump’s own admissions.</w:t>
      </w:r>
      <w:r w:rsidR="009E2D13" w:rsidRPr="004F6E4E">
        <w:rPr>
          <w:sz w:val="16"/>
        </w:rPr>
        <w:t xml:space="preserve"> </w:t>
      </w:r>
      <w:r w:rsidRPr="004F6E4E">
        <w:rPr>
          <w:sz w:val="16"/>
        </w:rPr>
        <w:t xml:space="preserve">Of course, </w:t>
      </w:r>
      <w:r w:rsidRPr="004F6E4E">
        <w:rPr>
          <w:rStyle w:val="StyleUnderline"/>
        </w:rPr>
        <w:t xml:space="preserve">a newly victorious Republican Congress is unlikely to challenge Trump. But </w:t>
      </w:r>
      <w:r w:rsidRPr="004F6E4E">
        <w:rPr>
          <w:rStyle w:val="Emphasis"/>
        </w:rPr>
        <w:t>the constitutional gun is now loaded if anyone wants to pick it up</w:t>
      </w:r>
      <w:r w:rsidRPr="004F6E4E">
        <w:rPr>
          <w:sz w:val="16"/>
        </w:rPr>
        <w:t xml:space="preserve"> in the future.</w:t>
      </w:r>
    </w:p>
    <w:p w14:paraId="556AD24C" w14:textId="77777777" w:rsidR="006F34E9" w:rsidRPr="004F6E4E" w:rsidRDefault="006F34E9" w:rsidP="006F34E9">
      <w:pPr>
        <w:pStyle w:val="Heading3"/>
      </w:pPr>
      <w:r w:rsidRPr="004F6E4E">
        <w:t>AT “its inevitable”</w:t>
      </w:r>
    </w:p>
    <w:p w14:paraId="7E128B6B" w14:textId="77777777" w:rsidR="006F34E9" w:rsidRPr="004F6E4E" w:rsidRDefault="006F34E9" w:rsidP="006F34E9"/>
    <w:p w14:paraId="287B7199" w14:textId="77777777" w:rsidR="006F34E9" w:rsidRPr="004F6E4E" w:rsidRDefault="006F34E9" w:rsidP="006F34E9">
      <w:pPr>
        <w:pStyle w:val="Heading4"/>
      </w:pPr>
      <w:r w:rsidRPr="004F6E4E">
        <w:t>Russia story will die off absent new info</w:t>
      </w:r>
    </w:p>
    <w:p w14:paraId="22C1B973" w14:textId="77777777" w:rsidR="006F34E9" w:rsidRPr="004F6E4E" w:rsidRDefault="006F34E9" w:rsidP="006F34E9">
      <w:r w:rsidRPr="004F6E4E">
        <w:rPr>
          <w:rStyle w:val="Style13ptBold"/>
        </w:rPr>
        <w:t>538 Chat 3/22/17</w:t>
      </w:r>
      <w:r w:rsidRPr="004F6E4E">
        <w:t xml:space="preserve">  https://fivethirtyeight.com/features/how-much-of-the-trump-russia-story-is-smoke-and-how-much-is-fire/</w:t>
      </w:r>
    </w:p>
    <w:p w14:paraId="7CF43376" w14:textId="77777777" w:rsidR="006F34E9" w:rsidRPr="004F6E4E" w:rsidRDefault="006F34E9" w:rsidP="006F34E9">
      <w:pPr>
        <w:rPr>
          <w:sz w:val="16"/>
        </w:rPr>
      </w:pPr>
      <w:r w:rsidRPr="004F6E4E">
        <w:rPr>
          <w:sz w:val="16"/>
        </w:rPr>
        <w:t xml:space="preserve">clare.malone (Clare Malone, senior political writer): </w:t>
      </w:r>
      <w:r w:rsidRPr="004F6E4E">
        <w:rPr>
          <w:rStyle w:val="StyleUnderline"/>
        </w:rPr>
        <w:t xml:space="preserve">We don’t know yet because they’re not finished with the investigation. </w:t>
      </w:r>
      <w:r w:rsidRPr="004F6E4E">
        <w:rPr>
          <w:sz w:val="16"/>
        </w:rPr>
        <w:t xml:space="preserve">micah: Well, that means smoke so far, doesn’t it? clare.malone: But if the FBI sees enough smoke to investigate, then it seems worthy of news coverage. natesilver: I’d say that it’s obviously a worthy subject for reporting. </w:t>
      </w:r>
      <w:r w:rsidRPr="004F6E4E">
        <w:rPr>
          <w:rStyle w:val="StyleUnderline"/>
        </w:rPr>
        <w:t>But there definitely is more smoke than fire so far and there’s been some tendency for claims to be overdrawn</w:t>
      </w:r>
      <w:r w:rsidRPr="004F6E4E">
        <w:rPr>
          <w:sz w:val="16"/>
        </w:rPr>
        <w:t xml:space="preserve">. As I wrote last month, </w:t>
      </w:r>
      <w:r w:rsidRPr="004F6E4E">
        <w:rPr>
          <w:rStyle w:val="Emphasis"/>
        </w:rPr>
        <w:t>these stories tend to die if they don’t provide specifics — and often they don’t</w:t>
      </w:r>
      <w:r w:rsidRPr="004F6E4E">
        <w:rPr>
          <w:sz w:val="16"/>
        </w:rPr>
        <w:t>. clare.malone: Which is amazing, given how much stories used to stick just if they gave the appearance of impropriety.</w:t>
      </w:r>
    </w:p>
    <w:p w14:paraId="3F672908" w14:textId="77777777" w:rsidR="006F34E9" w:rsidRPr="004F6E4E" w:rsidRDefault="006F34E9" w:rsidP="006F34E9">
      <w:pPr>
        <w:pStyle w:val="Heading3"/>
      </w:pPr>
      <w:r w:rsidRPr="004F6E4E">
        <w:t>AT “all lies”</w:t>
      </w:r>
    </w:p>
    <w:p w14:paraId="739DF8C9" w14:textId="77777777" w:rsidR="006F34E9" w:rsidRPr="004F6E4E" w:rsidRDefault="006F34E9" w:rsidP="006F34E9"/>
    <w:p w14:paraId="0E5E31E8" w14:textId="77777777" w:rsidR="006F34E9" w:rsidRPr="004F6E4E" w:rsidRDefault="006F34E9" w:rsidP="006F34E9">
      <w:pPr>
        <w:pStyle w:val="Heading4"/>
      </w:pPr>
      <w:r w:rsidRPr="004F6E4E">
        <w:t>This story is real – Comey testimony proves</w:t>
      </w:r>
    </w:p>
    <w:p w14:paraId="4EAD408F" w14:textId="77777777" w:rsidR="006F34E9" w:rsidRPr="004F6E4E" w:rsidRDefault="006F34E9" w:rsidP="006F34E9">
      <w:r w:rsidRPr="004F6E4E">
        <w:rPr>
          <w:rStyle w:val="Style13ptBold"/>
        </w:rPr>
        <w:t>Goldberg 3/20/17</w:t>
      </w:r>
      <w:r w:rsidRPr="004F6E4E">
        <w:t xml:space="preserve"> </w:t>
      </w:r>
      <w:hyperlink r:id="rId57" w:history="1">
        <w:r w:rsidRPr="004F6E4E">
          <w:rPr>
            <w:rStyle w:val="Hyperlink"/>
          </w:rPr>
          <w:t>http://www.latimes.com/opinion/op-ed/la-oe-goldberg-comey-hearing-20170320-story.html</w:t>
        </w:r>
      </w:hyperlink>
      <w:r w:rsidRPr="004F6E4E">
        <w:t xml:space="preserve"> Jonah Goldberg is a fellow at the American Enterprise Institute. His nationally syndicated column appears regularly in scores of newspaper</w:t>
      </w:r>
    </w:p>
    <w:p w14:paraId="1ACFACA7" w14:textId="639BAFC1" w:rsidR="006F34E9" w:rsidRPr="004F6E4E" w:rsidRDefault="006F34E9" w:rsidP="006F34E9">
      <w:r w:rsidRPr="004F6E4E">
        <w:t>More important, Russia’s meddling, despite all of the gossip and misinformation swirling around it, is also a major story — and a much sexier one. Democrats could hardly contain their partisan glee when talking about Russian chicanery or speculating about possible Trump campaign cut-outs like the infamous political henchman Roger Stone.</w:t>
      </w:r>
      <w:r w:rsidR="009E2D13" w:rsidRPr="004F6E4E">
        <w:t xml:space="preserve"> </w:t>
      </w:r>
      <w:r w:rsidRPr="004F6E4E">
        <w:t>The White House clearly hoped the hearing would help close the Russian chapter. President Trump even tweeted Monday morning that the whole controversy was “made up” by the Democrats. But it seems unlikely that the FBI would be investigating a fabricated story.</w:t>
      </w:r>
      <w:r w:rsidR="009E2D13" w:rsidRPr="004F6E4E">
        <w:t xml:space="preserve"> </w:t>
      </w:r>
      <w:r w:rsidRPr="004F6E4E">
        <w:t>Rather, Monday’s hearing should be seen as further evidence that Russia’s meddling is bearing fruit.</w:t>
      </w:r>
      <w:r w:rsidR="009E2D13" w:rsidRPr="004F6E4E">
        <w:t xml:space="preserve"> </w:t>
      </w:r>
      <w:r w:rsidRPr="004F6E4E">
        <w:t>The intelligence community has concluded that Russia only belatedly wanted Trump to win. Their first priority -- as it is in elections throughout Europe -- was to undermine the legitimacy of the democratic process and to sow chaos in the West.</w:t>
      </w:r>
      <w:r w:rsidR="009E2D13" w:rsidRPr="004F6E4E">
        <w:t xml:space="preserve"> </w:t>
      </w:r>
      <w:r w:rsidRPr="004F6E4E">
        <w:t>In this, they’ve succeeded.</w:t>
      </w:r>
      <w:r w:rsidR="009E2D13" w:rsidRPr="004F6E4E">
        <w:t xml:space="preserve"> </w:t>
      </w:r>
      <w:r w:rsidRPr="004F6E4E">
        <w:t>Russian meddling led to then-candidate Trump’s celebration of it during the campaign — “I love Wikileaks!” — which led to illegal partisan leaks, which led to Trump accusing his predecessor of “wiretapping” Trump Tower and then suggesting that the British did the spying for us. The ensuing chaos required Comey, at the hearing on Monday, to break protocol and divulge that an investigation is taking place. It’s like the “Chicago way” applied to democratic norms. Once one side starts violating them, everyone feels justified in doing likewise.</w:t>
      </w:r>
      <w:r w:rsidR="009E2D13" w:rsidRPr="004F6E4E">
        <w:t xml:space="preserve"> </w:t>
      </w:r>
      <w:r w:rsidRPr="004F6E4E">
        <w:t>It’s embarrassing to have the heads of the FBI and NSA — never mind congressional leaders in Trump’s own party — nod to Russian power and publicly refute numerous incendiary presidential claims.</w:t>
      </w:r>
      <w:r w:rsidR="009E2D13" w:rsidRPr="004F6E4E">
        <w:t xml:space="preserve"> </w:t>
      </w:r>
      <w:r w:rsidRPr="004F6E4E">
        <w:t>Nothing about any of this is normal.</w:t>
      </w:r>
    </w:p>
    <w:p w14:paraId="2C1F53BE" w14:textId="77777777" w:rsidR="006F34E9" w:rsidRPr="004F6E4E" w:rsidRDefault="006F34E9" w:rsidP="006F34E9"/>
    <w:p w14:paraId="48DC6808" w14:textId="77777777" w:rsidR="006F34E9" w:rsidRPr="004F6E4E" w:rsidRDefault="006F34E9" w:rsidP="006F34E9">
      <w:pPr>
        <w:pStyle w:val="Heading4"/>
      </w:pPr>
      <w:r w:rsidRPr="004F6E4E">
        <w:t>Trump definitely colluded</w:t>
      </w:r>
    </w:p>
    <w:p w14:paraId="4A8FC3BC" w14:textId="77777777" w:rsidR="006F34E9" w:rsidRPr="004F6E4E" w:rsidRDefault="006F34E9" w:rsidP="006F34E9">
      <w:r w:rsidRPr="004F6E4E">
        <w:rPr>
          <w:rStyle w:val="Style13ptBold"/>
        </w:rPr>
        <w:t>DeVega 3/14/17</w:t>
      </w:r>
      <w:r w:rsidRPr="004F6E4E">
        <w:t xml:space="preserve"> </w:t>
      </w:r>
      <w:hyperlink r:id="rId58" w:history="1">
        <w:r w:rsidRPr="004F6E4E">
          <w:rPr>
            <w:rStyle w:val="Hyperlink"/>
          </w:rPr>
          <w:t>http://www.salon.com/2017/03/14/intelligence-expert-malcolm-nance-on-trump-scandal-as-close-to-benedict-arnold-as-were-ever-going-to-get/</w:t>
        </w:r>
      </w:hyperlink>
      <w:r w:rsidRPr="004F6E4E">
        <w:t xml:space="preserve"> Chauncey DeVega is a politics staff writer for Salon</w:t>
      </w:r>
    </w:p>
    <w:p w14:paraId="3DE4B4A9" w14:textId="65390139" w:rsidR="006F34E9" w:rsidRPr="004F6E4E" w:rsidRDefault="006F34E9" w:rsidP="006F34E9">
      <w:r w:rsidRPr="004F6E4E">
        <w:t>On an almost daily basis there are new revelations about the questionable and perhaps illegal connections between President Donald Trump’s administration (and before that his campaign) and the Russian espionage apparatus under the control of Vladimir Putin. It is no longer appears to be a question of whether the Russian government actively worked to undermine or affect the outcome of the 2016 presidential election, but who aided it in doing so.</w:t>
      </w:r>
    </w:p>
    <w:p w14:paraId="09F37D4E" w14:textId="77777777" w:rsidR="006F34E9" w:rsidRPr="004F6E4E" w:rsidRDefault="006F34E9" w:rsidP="006F34E9">
      <w:r w:rsidRPr="004F6E4E">
        <w:t>Trump’s short-lived national security adviser, Michael Flynn, was forced to resign because he did not disclose his contacts with Russia. In addition, Jeff Sessions, now the attorney general, met repeatedly with the Russian ambassador and known intelligence operative Sergey Kislyak. Trump campaign aides Roger Stone and Paul Manafort also had extensive contacts with the Russian government. Stone has even publicly admitted to communicating with WikiLeaks — a group known to act as a conduit for classified information — in an effort to smear Trump’s rival Hillary Clinton. And Trump and his inner circle have unknown but likely extensive financial connections to Russian banks, financiers, corporations and the Russian government</w:t>
      </w:r>
    </w:p>
    <w:p w14:paraId="2B0423EB" w14:textId="1D475456" w:rsidR="00F35343" w:rsidRPr="004F6E4E" w:rsidRDefault="00F35343" w:rsidP="006F34E9">
      <w:pPr>
        <w:pStyle w:val="Heading3"/>
      </w:pPr>
      <w:r w:rsidRPr="004F6E4E">
        <w:t>AT: Twitter Solves Link</w:t>
      </w:r>
    </w:p>
    <w:p w14:paraId="547B176C" w14:textId="2B73C12D" w:rsidR="00F35343" w:rsidRPr="004F6E4E" w:rsidRDefault="006E4B94" w:rsidP="00F35343">
      <w:pPr>
        <w:pStyle w:val="Heading4"/>
      </w:pPr>
      <w:r w:rsidRPr="004F6E4E">
        <w:t xml:space="preserve">Twitter doesn’t solve. </w:t>
      </w:r>
    </w:p>
    <w:p w14:paraId="73171650" w14:textId="0E1A2D44" w:rsidR="00F35343" w:rsidRPr="004F6E4E" w:rsidRDefault="00F35343" w:rsidP="00F35343">
      <w:r w:rsidRPr="004F6E4E">
        <w:rPr>
          <w:rStyle w:val="Style13ptBold"/>
        </w:rPr>
        <w:t>Bump 6/28</w:t>
      </w:r>
      <w:r w:rsidRPr="004F6E4E">
        <w:t xml:space="preserve"> – Philip Bump, correspondent for the Post, Storm clouds: Independents turn away from Trump while his base turns inward, 6/28/17, https://www.washingtonpost.com/news/politics/wp/2017/06/28/storm-clouds-independents-turn-away-from-trump-while-his-base-turns-inward/?utm_term=.48c45f72fa76</w:t>
      </w:r>
    </w:p>
    <w:p w14:paraId="7AB855CA" w14:textId="12C6AEF9" w:rsidR="00F35343" w:rsidRPr="004F6E4E" w:rsidRDefault="00F35343" w:rsidP="00F35343">
      <w:pPr>
        <w:rPr>
          <w:rStyle w:val="Emphasis"/>
        </w:rPr>
      </w:pPr>
      <w:r w:rsidRPr="004F6E4E">
        <w:rPr>
          <w:rStyle w:val="StyleUnderline"/>
        </w:rPr>
        <w:t>Trump encourages his base to ignore the mainstream news media and</w:t>
      </w:r>
      <w:r w:rsidRPr="004F6E4E">
        <w:rPr>
          <w:sz w:val="16"/>
        </w:rPr>
        <w:t xml:space="preserve">, instead, </w:t>
      </w:r>
      <w:r w:rsidRPr="004F6E4E">
        <w:rPr>
          <w:rStyle w:val="StyleUnderline"/>
        </w:rPr>
        <w:t>champions his Twitter feed</w:t>
      </w:r>
      <w:r w:rsidRPr="004F6E4E">
        <w:rPr>
          <w:sz w:val="16"/>
        </w:rPr>
        <w:t xml:space="preserve"> as a source of unvarnished updates about his policies. (Critics would point out that this is an inaccurate description of his often fact-free social media presence.) But nearly </w:t>
      </w:r>
      <w:r w:rsidRPr="004F6E4E">
        <w:rPr>
          <w:rStyle w:val="StyleUnderline"/>
        </w:rPr>
        <w:t>4 in 10 Trump supporters say that his tweets are “</w:t>
      </w:r>
      <w:r w:rsidRPr="004F6E4E">
        <w:rPr>
          <w:rStyle w:val="Emphasis"/>
        </w:rPr>
        <w:t>reckless and distracting</w:t>
      </w:r>
      <w:r w:rsidRPr="004F6E4E">
        <w:rPr>
          <w:rStyle w:val="StyleUnderline"/>
        </w:rPr>
        <w:t>,”</w:t>
      </w:r>
      <w:r w:rsidRPr="004F6E4E">
        <w:rPr>
          <w:sz w:val="16"/>
        </w:rPr>
        <w:t xml:space="preserve"> according to the poll, while </w:t>
      </w:r>
      <w:r w:rsidRPr="004F6E4E">
        <w:rPr>
          <w:rStyle w:val="Emphasis"/>
        </w:rPr>
        <w:t>fewer than half</w:t>
      </w:r>
      <w:r w:rsidRPr="004F6E4E">
        <w:rPr>
          <w:rStyle w:val="StyleUnderline"/>
        </w:rPr>
        <w:t xml:space="preserve"> find it “effective</w:t>
      </w:r>
      <w:r w:rsidRPr="004F6E4E">
        <w:rPr>
          <w:sz w:val="16"/>
        </w:rPr>
        <w:t xml:space="preserve"> and informative.” Overall, nearly </w:t>
      </w:r>
      <w:r w:rsidRPr="004F6E4E">
        <w:rPr>
          <w:rStyle w:val="StyleUnderline"/>
        </w:rPr>
        <w:t xml:space="preserve">70 percent of Americans fall into the former category. If Trump wants to use his Twitter account to step around the media, </w:t>
      </w:r>
      <w:r w:rsidRPr="004F6E4E">
        <w:rPr>
          <w:rStyle w:val="Emphasis"/>
        </w:rPr>
        <w:t>it doesn’t seem to be working.</w:t>
      </w:r>
    </w:p>
    <w:p w14:paraId="6B332ED7" w14:textId="2598EAA3" w:rsidR="006E4B94" w:rsidRPr="004F6E4E" w:rsidRDefault="006E4B94" w:rsidP="00F35343">
      <w:pPr>
        <w:rPr>
          <w:rStyle w:val="Emphasis"/>
        </w:rPr>
      </w:pPr>
    </w:p>
    <w:p w14:paraId="766E44DB" w14:textId="77777777" w:rsidR="006E4B94" w:rsidRPr="004F6E4E" w:rsidRDefault="006E4B94" w:rsidP="00F35343">
      <w:pPr>
        <w:rPr>
          <w:rStyle w:val="Emphasis"/>
        </w:rPr>
      </w:pPr>
    </w:p>
    <w:p w14:paraId="5D1ADEDE" w14:textId="25E6E01F" w:rsidR="006F34E9" w:rsidRPr="004F6E4E" w:rsidRDefault="006F34E9" w:rsidP="006F34E9">
      <w:pPr>
        <w:pStyle w:val="Heading3"/>
      </w:pPr>
      <w:r w:rsidRPr="004F6E4E">
        <w:t>AT “Impeachment Good”</w:t>
      </w:r>
      <w:r w:rsidR="00E81180">
        <w:t xml:space="preserve"> - Pence</w:t>
      </w:r>
    </w:p>
    <w:p w14:paraId="6AE4DA11" w14:textId="77777777" w:rsidR="006F34E9" w:rsidRPr="004F6E4E" w:rsidRDefault="006F34E9" w:rsidP="006F34E9"/>
    <w:p w14:paraId="49A4F422" w14:textId="7FCD0F23" w:rsidR="00B91C38" w:rsidRDefault="00B91C38" w:rsidP="00B91C38">
      <w:pPr>
        <w:pStyle w:val="Heading4"/>
      </w:pPr>
      <w:r>
        <w:t xml:space="preserve">!!!!Pence worse—laundry list </w:t>
      </w:r>
    </w:p>
    <w:p w14:paraId="583695D1" w14:textId="77777777" w:rsidR="00B91C38" w:rsidRDefault="00B91C38" w:rsidP="00B91C38">
      <w:r w:rsidRPr="00522C96">
        <w:rPr>
          <w:b/>
        </w:rPr>
        <w:t>ARONOFF 5/20</w:t>
      </w:r>
      <w:r>
        <w:t>-</w:t>
      </w:r>
      <w:r w:rsidRPr="00522C96">
        <w:t xml:space="preserve"> writing fellow at In These Times covering the politics of climate change, the White House transition and the resistance to Trump’s agenda </w:t>
      </w:r>
      <w:r>
        <w:t xml:space="preserve">[Kate, In these Times  “A Very Cautious Left Case for Impeachment Trump must go–and progressives can harness his exodus to build a movement,” 5/20/2017, </w:t>
      </w:r>
      <w:hyperlink r:id="rId59" w:history="1">
        <w:r w:rsidRPr="00E436CB">
          <w:rPr>
            <w:rStyle w:val="Hyperlink"/>
          </w:rPr>
          <w:t>http://inthesetimes.com/article/20151/a-very-cautious-left-case-for-trumps-impeachment</w:t>
        </w:r>
      </w:hyperlink>
      <w:r>
        <w:t>, DKP]</w:t>
      </w:r>
    </w:p>
    <w:p w14:paraId="411E481F" w14:textId="77777777" w:rsidR="00B91C38" w:rsidRDefault="00B91C38" w:rsidP="00B91C38">
      <w:pPr>
        <w:rPr>
          <w:sz w:val="14"/>
        </w:rPr>
      </w:pPr>
      <w:r w:rsidRPr="00522C96">
        <w:rPr>
          <w:rStyle w:val="StyleUnderline"/>
        </w:rPr>
        <w:t>The only way to defeat the GOP—Trump, Pence, Ryan and the whole gang—is to beat them politically: Erode both their base of support and the legitimacy of their worldview</w:t>
      </w:r>
      <w:r w:rsidRPr="00811A9C">
        <w:rPr>
          <w:sz w:val="14"/>
        </w:rPr>
        <w:t xml:space="preserve">, and take back seats from comptroller to state legislature to the Senate, county by county and state by state. In the meantime, there are some pressing realities to deal with. Namely, </w:t>
      </w:r>
      <w:r w:rsidRPr="00522C96">
        <w:rPr>
          <w:rStyle w:val="StyleUnderline"/>
        </w:rPr>
        <w:t>the fact that</w:t>
      </w:r>
      <w:r w:rsidRPr="00811A9C">
        <w:rPr>
          <w:sz w:val="14"/>
        </w:rPr>
        <w:t xml:space="preserve"> Donald </w:t>
      </w:r>
      <w:r w:rsidRPr="00522C96">
        <w:rPr>
          <w:rStyle w:val="StyleUnderline"/>
        </w:rPr>
        <w:t>Trump is president</w:t>
      </w:r>
      <w:r w:rsidRPr="00811A9C">
        <w:rPr>
          <w:sz w:val="14"/>
        </w:rPr>
        <w:t>—though perhaps not for long.</w:t>
      </w:r>
      <w:r w:rsidRPr="00522C96">
        <w:rPr>
          <w:rStyle w:val="StyleUnderline"/>
        </w:rPr>
        <w:t xml:space="preserve"> Some betting houses now wager that POTUS has a less than 50 percent chance of making it through a full term. There are several ways Trump’s tenure could end prematurely. He gets sick of it all and quits in a fit of rage. He dies. His own Cabinet invokes the 25th Amendment and removes him</w:t>
      </w:r>
      <w:r w:rsidRPr="00811A9C">
        <w:rPr>
          <w:sz w:val="14"/>
        </w:rPr>
        <w:t xml:space="preserve"> from office, sans Congressional approval. </w:t>
      </w:r>
      <w:r w:rsidRPr="00522C96">
        <w:rPr>
          <w:rStyle w:val="StyleUnderline"/>
        </w:rPr>
        <w:t>A minority of the Congressional GOP grows tired enough of him that they join the Democrats in a bipartisan impeachment effort, after which he either resigns or is forcibly ejected from office.</w:t>
      </w:r>
      <w:r>
        <w:rPr>
          <w:rStyle w:val="StyleUnderline"/>
        </w:rPr>
        <w:t xml:space="preserve"> </w:t>
      </w:r>
      <w:r w:rsidRPr="00522C96">
        <w:rPr>
          <w:rStyle w:val="StyleUnderline"/>
        </w:rPr>
        <w:t>All of these scenarios</w:t>
      </w:r>
      <w:r w:rsidRPr="00811A9C">
        <w:rPr>
          <w:sz w:val="14"/>
        </w:rPr>
        <w:t xml:space="preserve">, however, </w:t>
      </w:r>
      <w:r w:rsidRPr="00522C96">
        <w:rPr>
          <w:rStyle w:val="StyleUnderline"/>
        </w:rPr>
        <w:t xml:space="preserve">yield the same </w:t>
      </w:r>
      <w:r w:rsidRPr="00B64230">
        <w:rPr>
          <w:rStyle w:val="Emphasis"/>
        </w:rPr>
        <w:t xml:space="preserve">horrifying conclusion: President Mike Pence. </w:t>
      </w:r>
      <w:r w:rsidRPr="00522C96">
        <w:rPr>
          <w:rStyle w:val="StyleUnderline"/>
        </w:rPr>
        <w:t xml:space="preserve">Progressives are split over whether that would be a fate </w:t>
      </w:r>
      <w:r w:rsidRPr="00B64230">
        <w:rPr>
          <w:rStyle w:val="Emphasis"/>
        </w:rPr>
        <w:t xml:space="preserve">worse than Trump. </w:t>
      </w:r>
      <w:r w:rsidRPr="00522C96">
        <w:rPr>
          <w:rStyle w:val="StyleUnderline"/>
        </w:rPr>
        <w:t>As more mainstream liberals ring bells for impeachment, a vocal set of</w:t>
      </w:r>
      <w:r w:rsidRPr="00811A9C">
        <w:rPr>
          <w:sz w:val="14"/>
        </w:rPr>
        <w:t xml:space="preserve"> farther </w:t>
      </w:r>
      <w:r w:rsidRPr="00522C96">
        <w:rPr>
          <w:rStyle w:val="StyleUnderline"/>
        </w:rPr>
        <w:t>left progressives are sounding a cautionary note.</w:t>
      </w:r>
      <w:r>
        <w:rPr>
          <w:rStyle w:val="StyleUnderline"/>
        </w:rPr>
        <w:t xml:space="preserve"> </w:t>
      </w:r>
      <w:r w:rsidRPr="00522C96">
        <w:rPr>
          <w:rStyle w:val="StyleUnderline"/>
        </w:rPr>
        <w:t>The counterargument</w:t>
      </w:r>
      <w:r w:rsidRPr="00811A9C">
        <w:rPr>
          <w:sz w:val="14"/>
        </w:rPr>
        <w:t xml:space="preserve"> to impeachment </w:t>
      </w:r>
      <w:r w:rsidRPr="00522C96">
        <w:rPr>
          <w:rStyle w:val="StyleUnderline"/>
        </w:rPr>
        <w:t>goes something like this: Liberals are so eager to oust Trump</w:t>
      </w:r>
      <w:r w:rsidRPr="00811A9C">
        <w:rPr>
          <w:sz w:val="14"/>
        </w:rPr>
        <w:t xml:space="preserve"> from the White House that </w:t>
      </w:r>
      <w:r w:rsidRPr="00522C96">
        <w:rPr>
          <w:rStyle w:val="StyleUnderline"/>
        </w:rPr>
        <w:t xml:space="preserve">they would gladly accept any alternative. Returned to </w:t>
      </w:r>
      <w:r w:rsidRPr="00811A9C">
        <w:rPr>
          <w:sz w:val="14"/>
        </w:rPr>
        <w:t xml:space="preserve">some modicum </w:t>
      </w:r>
      <w:r w:rsidRPr="00522C96">
        <w:rPr>
          <w:rStyle w:val="StyleUnderline"/>
        </w:rPr>
        <w:t xml:space="preserve">of normalcy, </w:t>
      </w:r>
      <w:r w:rsidRPr="00B64230">
        <w:rPr>
          <w:rStyle w:val="Emphasis"/>
        </w:rPr>
        <w:t xml:space="preserve">the GOP’s respectability will be restored. </w:t>
      </w:r>
      <w:r w:rsidRPr="00811A9C">
        <w:rPr>
          <w:sz w:val="14"/>
        </w:rPr>
        <w:t xml:space="preserve">As cooler and less combed-over heads prevail, </w:t>
      </w:r>
      <w:r w:rsidRPr="00B64230">
        <w:rPr>
          <w:rStyle w:val="Emphasis"/>
        </w:rPr>
        <w:t>that sheen of legitimacy will give</w:t>
      </w:r>
      <w:r w:rsidRPr="00522C96">
        <w:rPr>
          <w:rStyle w:val="StyleUnderline"/>
        </w:rPr>
        <w:t xml:space="preserve"> </w:t>
      </w:r>
      <w:r w:rsidRPr="00811A9C">
        <w:rPr>
          <w:sz w:val="14"/>
        </w:rPr>
        <w:t xml:space="preserve">President </w:t>
      </w:r>
      <w:r w:rsidRPr="00B64230">
        <w:rPr>
          <w:rStyle w:val="Emphasis"/>
        </w:rPr>
        <w:t>Pence license to carry out the GOP’s regressive and borderline homicidal agenda</w:t>
      </w:r>
      <w:r w:rsidRPr="00522C96">
        <w:rPr>
          <w:rStyle w:val="StyleUnderline"/>
        </w:rPr>
        <w:t xml:space="preserve"> with relative ease. Where Trump is all bluster—</w:t>
      </w:r>
      <w:r w:rsidRPr="00811A9C">
        <w:rPr>
          <w:sz w:val="14"/>
        </w:rPr>
        <w:t xml:space="preserve">pissing off all the wrong people at all the wrong times, </w:t>
      </w:r>
      <w:r w:rsidRPr="00522C96">
        <w:rPr>
          <w:rStyle w:val="StyleUnderline"/>
        </w:rPr>
        <w:t>with no rhyme or reason</w:t>
      </w:r>
      <w:r w:rsidRPr="00811A9C">
        <w:rPr>
          <w:sz w:val="14"/>
        </w:rPr>
        <w:t>—</w:t>
      </w:r>
      <w:r w:rsidRPr="00B64230">
        <w:rPr>
          <w:rStyle w:val="Emphasis"/>
        </w:rPr>
        <w:t>Pence is calm and collected, poised to launch stealth attacks</w:t>
      </w:r>
      <w:r w:rsidRPr="00522C96">
        <w:rPr>
          <w:rStyle w:val="StyleUnderline"/>
        </w:rPr>
        <w:t xml:space="preserve"> on everything from welfare to reproductive </w:t>
      </w:r>
      <w:r w:rsidRPr="00E73806">
        <w:rPr>
          <w:rStyle w:val="StyleUnderline"/>
        </w:rPr>
        <w:t xml:space="preserve">rights. </w:t>
      </w:r>
      <w:r w:rsidRPr="00B64230">
        <w:rPr>
          <w:rStyle w:val="Emphasis"/>
        </w:rPr>
        <w:t>The</w:t>
      </w:r>
      <w:r w:rsidRPr="00E73806">
        <w:rPr>
          <w:rStyle w:val="StyleUnderline"/>
        </w:rPr>
        <w:t xml:space="preserve"> so-called </w:t>
      </w:r>
      <w:r w:rsidRPr="00B64230">
        <w:rPr>
          <w:rStyle w:val="Emphasis"/>
        </w:rPr>
        <w:t>Resistance will do little to stop him, sated by self-satisfaction</w:t>
      </w:r>
      <w:r w:rsidRPr="00E73806">
        <w:rPr>
          <w:rStyle w:val="StyleUnderline"/>
        </w:rPr>
        <w:t xml:space="preserve"> after dethroning Trump.</w:t>
      </w:r>
      <w:r w:rsidRPr="00811A9C">
        <w:rPr>
          <w:sz w:val="14"/>
        </w:rPr>
        <w:t xml:space="preserve"> Moreover, </w:t>
      </w:r>
      <w:r w:rsidRPr="00E73806">
        <w:rPr>
          <w:rStyle w:val="StyleUnderline"/>
        </w:rPr>
        <w:t>devoting energy to</w:t>
      </w:r>
      <w:r w:rsidRPr="00811A9C">
        <w:rPr>
          <w:sz w:val="14"/>
        </w:rPr>
        <w:t xml:space="preserve"> an </w:t>
      </w:r>
      <w:r w:rsidRPr="00B64230">
        <w:rPr>
          <w:rStyle w:val="Emphasis"/>
        </w:rPr>
        <w:t xml:space="preserve">impeachment </w:t>
      </w:r>
      <w:r w:rsidRPr="00E73806">
        <w:rPr>
          <w:rStyle w:val="StyleUnderline"/>
        </w:rPr>
        <w:t xml:space="preserve">bid </w:t>
      </w:r>
      <w:r w:rsidRPr="00B64230">
        <w:rPr>
          <w:rStyle w:val="Emphasis"/>
        </w:rPr>
        <w:t>will waste scarce</w:t>
      </w:r>
      <w:r w:rsidRPr="00E73806">
        <w:rPr>
          <w:rStyle w:val="StyleUnderline"/>
        </w:rPr>
        <w:t xml:space="preserve"> organizational</w:t>
      </w:r>
      <w:r w:rsidRPr="00B64230">
        <w:rPr>
          <w:rStyle w:val="Emphasis"/>
        </w:rPr>
        <w:t xml:space="preserve"> resources </w:t>
      </w:r>
      <w:r w:rsidRPr="00E73806">
        <w:rPr>
          <w:rStyle w:val="StyleUnderline"/>
        </w:rPr>
        <w:t>on a counterproductive effort, distracting activists</w:t>
      </w:r>
      <w:r w:rsidRPr="00811A9C">
        <w:rPr>
          <w:sz w:val="14"/>
        </w:rPr>
        <w:t xml:space="preserve"> from the low-and-slow work </w:t>
      </w:r>
      <w:r w:rsidRPr="00E73806">
        <w:rPr>
          <w:rStyle w:val="StyleUnderline"/>
        </w:rPr>
        <w:t xml:space="preserve">of building progressive political power </w:t>
      </w:r>
      <w:r w:rsidRPr="00811A9C">
        <w:rPr>
          <w:sz w:val="14"/>
        </w:rPr>
        <w:t>inside and outside the halls of power. In These Times’ Jeff Alson articulated this case at length, arguing that</w:t>
      </w:r>
      <w:r w:rsidRPr="00734393">
        <w:rPr>
          <w:rStyle w:val="StyleUnderline"/>
        </w:rPr>
        <w:t xml:space="preserve"> </w:t>
      </w:r>
      <w:r w:rsidRPr="00B64230">
        <w:rPr>
          <w:rStyle w:val="Emphasis"/>
        </w:rPr>
        <w:t>it would be a “strategic blunder</w:t>
      </w:r>
      <w:r w:rsidRPr="00734393">
        <w:rPr>
          <w:rStyle w:val="StyleUnderline"/>
        </w:rPr>
        <w:t xml:space="preserve"> for the Democratic </w:t>
      </w:r>
      <w:r w:rsidRPr="00B64230">
        <w:rPr>
          <w:rStyle w:val="Emphasis"/>
        </w:rPr>
        <w:t xml:space="preserve">Party to fall for </w:t>
      </w:r>
      <w:r w:rsidRPr="00811A9C">
        <w:rPr>
          <w:sz w:val="14"/>
        </w:rPr>
        <w:t xml:space="preserve">what I call </w:t>
      </w:r>
      <w:r w:rsidRPr="00B64230">
        <w:rPr>
          <w:rStyle w:val="Emphasis"/>
        </w:rPr>
        <w:t>the Impeachment Trap</w:t>
      </w:r>
      <w:r w:rsidRPr="00811A9C">
        <w:rPr>
          <w:sz w:val="14"/>
        </w:rPr>
        <w:t xml:space="preserve">—the powerful temptation to lead the charge for impeachment without considering the strategic implications.” </w:t>
      </w:r>
      <w:r w:rsidRPr="00734393">
        <w:rPr>
          <w:rStyle w:val="StyleUnderline"/>
        </w:rPr>
        <w:t>“</w:t>
      </w:r>
      <w:r w:rsidRPr="00A64D3E">
        <w:rPr>
          <w:rStyle w:val="Emphasis"/>
        </w:rPr>
        <w:t xml:space="preserve">If Trump were impeached </w:t>
      </w:r>
      <w:r w:rsidRPr="00734393">
        <w:rPr>
          <w:rStyle w:val="StyleUnderline"/>
        </w:rPr>
        <w:t>and</w:t>
      </w:r>
      <w:r w:rsidRPr="00811A9C">
        <w:rPr>
          <w:sz w:val="14"/>
        </w:rPr>
        <w:t xml:space="preserve"> convicted,” he notes about a potential bipartisan impeachment push, “Vice President Mike </w:t>
      </w:r>
      <w:r w:rsidRPr="00A64D3E">
        <w:rPr>
          <w:rStyle w:val="Emphasis"/>
        </w:rPr>
        <w:t xml:space="preserve">Pence, </w:t>
      </w:r>
      <w:r w:rsidRPr="00734D90">
        <w:rPr>
          <w:rStyle w:val="StyleUnderline"/>
        </w:rPr>
        <w:t xml:space="preserve">a right-wing, evangelical ideologue, </w:t>
      </w:r>
      <w:r w:rsidRPr="00A64D3E">
        <w:rPr>
          <w:rStyle w:val="Emphasis"/>
        </w:rPr>
        <w:t>would be a much more reliable</w:t>
      </w:r>
      <w:r w:rsidRPr="00734D90">
        <w:rPr>
          <w:rStyle w:val="StyleUnderline"/>
        </w:rPr>
        <w:t xml:space="preserve"> and competent </w:t>
      </w:r>
      <w:r w:rsidRPr="00A64D3E">
        <w:rPr>
          <w:rStyle w:val="Emphasis"/>
        </w:rPr>
        <w:t>rubber stamp</w:t>
      </w:r>
      <w:r w:rsidRPr="00734D90">
        <w:rPr>
          <w:rStyle w:val="StyleUnderline"/>
        </w:rPr>
        <w:t xml:space="preserve"> for the conservative policy agenda. </w:t>
      </w:r>
      <w:r w:rsidRPr="00686F33">
        <w:rPr>
          <w:rStyle w:val="Emphasis"/>
        </w:rPr>
        <w:t>Trump</w:t>
      </w:r>
      <w:r w:rsidRPr="00811A9C">
        <w:rPr>
          <w:sz w:val="14"/>
        </w:rPr>
        <w:t xml:space="preserve">, for all his failings, </w:t>
      </w:r>
      <w:r w:rsidRPr="00686F33">
        <w:rPr>
          <w:rStyle w:val="Emphasis"/>
        </w:rPr>
        <w:t>cannot be counted on to support conservative</w:t>
      </w:r>
      <w:r w:rsidRPr="00734D90">
        <w:rPr>
          <w:rStyle w:val="StyleUnderline"/>
        </w:rPr>
        <w:t xml:space="preserve"> Republican </w:t>
      </w:r>
      <w:r w:rsidRPr="00686F33">
        <w:rPr>
          <w:rStyle w:val="Emphasis"/>
        </w:rPr>
        <w:t>orthodoxy.”</w:t>
      </w:r>
      <w:r w:rsidRPr="00811A9C">
        <w:rPr>
          <w:sz w:val="14"/>
        </w:rPr>
        <w:t xml:space="preserve"> In other words, </w:t>
      </w:r>
      <w:r w:rsidRPr="00686F33">
        <w:rPr>
          <w:rStyle w:val="Emphasis"/>
        </w:rPr>
        <w:t>Trump is a wildcard</w:t>
      </w:r>
      <w:r w:rsidRPr="00734D90">
        <w:rPr>
          <w:rStyle w:val="StyleUnderline"/>
        </w:rPr>
        <w:t xml:space="preserve"> whose</w:t>
      </w:r>
      <w:r w:rsidRPr="00811A9C">
        <w:rPr>
          <w:sz w:val="14"/>
        </w:rPr>
        <w:t xml:space="preserve"> myriad </w:t>
      </w:r>
      <w:r w:rsidRPr="00734D90">
        <w:rPr>
          <w:rStyle w:val="StyleUnderline"/>
        </w:rPr>
        <w:t>incompetences</w:t>
      </w:r>
      <w:r w:rsidRPr="00811A9C">
        <w:rPr>
          <w:sz w:val="14"/>
        </w:rPr>
        <w:t xml:space="preserve"> and inconsistencies </w:t>
      </w:r>
      <w:r w:rsidRPr="00734D90">
        <w:rPr>
          <w:rStyle w:val="StyleUnderline"/>
        </w:rPr>
        <w:t xml:space="preserve">can be treated by the Left as an advantage. </w:t>
      </w:r>
      <w:r w:rsidRPr="00686F33">
        <w:rPr>
          <w:rStyle w:val="Emphasis"/>
        </w:rPr>
        <w:t>Pence has no such flaws, and is a more dangerous opponent</w:t>
      </w:r>
      <w:r w:rsidRPr="00686F33">
        <w:t xml:space="preserve"> </w:t>
      </w:r>
      <w:r w:rsidRPr="00811A9C">
        <w:rPr>
          <w:sz w:val="14"/>
        </w:rPr>
        <w:t xml:space="preserve">for it. </w:t>
      </w:r>
      <w:r w:rsidRPr="00734D90">
        <w:rPr>
          <w:rStyle w:val="StyleUnderline"/>
        </w:rPr>
        <w:t>The logical conclusion to this line of thinking is that Trump should remain in office</w:t>
      </w:r>
      <w:r w:rsidRPr="00811A9C">
        <w:rPr>
          <w:sz w:val="14"/>
        </w:rPr>
        <w:t xml:space="preserve"> until 2020. </w:t>
      </w:r>
      <w:r w:rsidRPr="00686F33">
        <w:rPr>
          <w:rStyle w:val="Emphasis"/>
        </w:rPr>
        <w:t>Short of</w:t>
      </w:r>
      <w:r w:rsidRPr="00734D90">
        <w:rPr>
          <w:rStyle w:val="StyleUnderline"/>
        </w:rPr>
        <w:t xml:space="preserve"> </w:t>
      </w:r>
      <w:r w:rsidRPr="00811A9C">
        <w:rPr>
          <w:sz w:val="14"/>
        </w:rPr>
        <w:t xml:space="preserve">the FBI investigation yielding </w:t>
      </w:r>
      <w:r w:rsidRPr="00686F33">
        <w:rPr>
          <w:rStyle w:val="Emphasis"/>
        </w:rPr>
        <w:t>a bombshell</w:t>
      </w:r>
      <w:r w:rsidRPr="00734D90">
        <w:rPr>
          <w:rStyle w:val="StyleUnderline"/>
        </w:rPr>
        <w:t xml:space="preserve"> about Pence</w:t>
      </w:r>
      <w:r w:rsidRPr="00811A9C">
        <w:rPr>
          <w:sz w:val="14"/>
        </w:rPr>
        <w:t>—or the Democrats staging an actual coup—</w:t>
      </w:r>
      <w:r w:rsidRPr="00686F33">
        <w:rPr>
          <w:rStyle w:val="Emphasis"/>
        </w:rPr>
        <w:t>there is</w:t>
      </w:r>
      <w:r w:rsidRPr="00734D90">
        <w:rPr>
          <w:rStyle w:val="StyleUnderline"/>
        </w:rPr>
        <w:t xml:space="preserve"> virtually </w:t>
      </w:r>
      <w:r w:rsidRPr="00686F33">
        <w:rPr>
          <w:rStyle w:val="Emphasis"/>
        </w:rPr>
        <w:t xml:space="preserve">no path to unseating Trump </w:t>
      </w:r>
      <w:r w:rsidRPr="00734D90">
        <w:rPr>
          <w:rStyle w:val="StyleUnderline"/>
        </w:rPr>
        <w:t>before the next</w:t>
      </w:r>
      <w:r w:rsidRPr="00811A9C">
        <w:rPr>
          <w:sz w:val="14"/>
        </w:rPr>
        <w:t xml:space="preserve"> presidential </w:t>
      </w:r>
      <w:r w:rsidRPr="00734D90">
        <w:rPr>
          <w:rStyle w:val="StyleUnderline"/>
        </w:rPr>
        <w:t>election that does not involve</w:t>
      </w:r>
      <w:r w:rsidRPr="00811A9C">
        <w:rPr>
          <w:sz w:val="14"/>
        </w:rPr>
        <w:t xml:space="preserve"> a President </w:t>
      </w:r>
      <w:r w:rsidRPr="00734D90">
        <w:rPr>
          <w:rStyle w:val="StyleUnderline"/>
        </w:rPr>
        <w:t>Pence.</w:t>
      </w:r>
      <w:r w:rsidRPr="00811A9C">
        <w:rPr>
          <w:sz w:val="14"/>
        </w:rPr>
        <w:t xml:space="preserve"> </w:t>
      </w:r>
    </w:p>
    <w:p w14:paraId="688E9BD6" w14:textId="77777777" w:rsidR="006F34E9" w:rsidRPr="004F6E4E" w:rsidRDefault="006F34E9" w:rsidP="006F34E9">
      <w:pPr>
        <w:pStyle w:val="Heading4"/>
      </w:pPr>
      <w:r w:rsidRPr="004F6E4E">
        <w:t>Trump will be replaced by Pence, who is even worse</w:t>
      </w:r>
    </w:p>
    <w:p w14:paraId="41FD3CAE" w14:textId="77777777" w:rsidR="006F34E9" w:rsidRPr="004F6E4E" w:rsidRDefault="006F34E9" w:rsidP="006F34E9">
      <w:r w:rsidRPr="004F6E4E">
        <w:rPr>
          <w:rStyle w:val="Style13ptBold"/>
        </w:rPr>
        <w:t>Johnson 3/6/17</w:t>
      </w:r>
      <w:r w:rsidRPr="004F6E4E">
        <w:t xml:space="preserve"> Dr. Jason Johnson is a professor, political analyst and public speaker. Fresh, unflappable, objective, he is known for his ability to break down stories with wit and candor. Johnson is the author the book Political Consultants and Campaigns: One Day to Sell, a tenured professor in the School of Global Journalism &amp; Communication at Morgan State University in Baltimore, Maryland and Politics Editor at TheRoot.com.Professor Johnson is a graduate of the University of Virginia and received his Ph.D. from the University of North Carolina. </w:t>
      </w:r>
      <w:hyperlink r:id="rId60" w:history="1">
        <w:r w:rsidRPr="004F6E4E">
          <w:rPr>
            <w:rStyle w:val="Hyperlink"/>
          </w:rPr>
          <w:t>http://www.theroot.com/trump-s-game-of-russian-roulette-could-end-in-1-of-thes-1793003289</w:t>
        </w:r>
      </w:hyperlink>
      <w:r w:rsidRPr="004F6E4E">
        <w:t xml:space="preserve"> </w:t>
      </w:r>
    </w:p>
    <w:p w14:paraId="2B0DB42E" w14:textId="289E9D48" w:rsidR="006F34E9" w:rsidRDefault="006F34E9" w:rsidP="006F34E9">
      <w:pPr>
        <w:rPr>
          <w:sz w:val="16"/>
        </w:rPr>
      </w:pPr>
      <w:r w:rsidRPr="004F6E4E">
        <w:rPr>
          <w:sz w:val="16"/>
        </w:rPr>
        <w:t xml:space="preserve">Trump Leaves Office Despite what the Alex Joneses of the world believe, there is no silent coup against Donald Trump. Obama is too busy play-fighting with Richard Branson and being adored by One Direction-style crowds with every public appearance to be orchestrating some grand plan against Trump. However, there is a potential coup right underneath Trump’s nose that is much more likely to get him out of office and still cause this nation harm. Come on, don’t these guys look like they’re up to something? Vice President Mike Pence was not Trump’s first choice. Pence was lied to by former National Security Adviser Michael Flynn, and likely Trump, and is generally the odd man out. You can just imagine Pence finding out every week that there was a staff party with ice cream cake in the Oval Office and he just happened not to get the email. Also consider that Paul Ryan is simply a better-looking version of Frank Underwood and he’s never liked Trump. Is it really so hard to imagine a scenario in which, quietly, Pence and Ryan convince Republicans that Trump is so toxic that he poses a threat to their overall agenda? That they would use Russia leaks, a bad 2018 midterm or some other scandal to push for a Pence-Ryan presidency to emerge from the ashes of a failed Trump administration? The problem, of course, is that </w:t>
      </w:r>
      <w:r w:rsidRPr="004F6E4E">
        <w:rPr>
          <w:rStyle w:val="StyleUnderline"/>
        </w:rPr>
        <w:t>Pence is just as dangerous and radical as Trump; he’s just a better politician.</w:t>
      </w:r>
      <w:r w:rsidRPr="004F6E4E">
        <w:rPr>
          <w:sz w:val="16"/>
        </w:rPr>
        <w:t xml:space="preserve"> Second, </w:t>
      </w:r>
      <w:r w:rsidRPr="004F6E4E">
        <w:rPr>
          <w:rStyle w:val="StyleUnderline"/>
        </w:rPr>
        <w:t>Trump is too rich and too powerful and has too much media savvy to go quietly</w:t>
      </w:r>
      <w:r w:rsidRPr="004F6E4E">
        <w:rPr>
          <w:sz w:val="16"/>
        </w:rPr>
        <w:t xml:space="preserve"> into the night. If </w:t>
      </w:r>
      <w:r w:rsidRPr="004F6E4E">
        <w:rPr>
          <w:rStyle w:val="StyleUnderline"/>
        </w:rPr>
        <w:t xml:space="preserve">he’s not in the White House, then he’s going to cause as much havoc in this country as he can, and the disruption he might cause is more than anyone alive has ever experienced. </w:t>
      </w:r>
      <w:r w:rsidRPr="004F6E4E">
        <w:rPr>
          <w:sz w:val="16"/>
        </w:rPr>
        <w:t xml:space="preserve">So in the end, what does this all mean? It means that the Russian scandal is serious and will likely result in some irreparable damage to the United States. Unfortunately, </w:t>
      </w:r>
      <w:r w:rsidRPr="004F6E4E">
        <w:rPr>
          <w:rStyle w:val="Emphasis"/>
        </w:rPr>
        <w:t>the result of these scandals might be even worse for the country than what we have now</w:t>
      </w:r>
      <w:r w:rsidRPr="004F6E4E">
        <w:rPr>
          <w:sz w:val="16"/>
        </w:rPr>
        <w:t>. Sad.</w:t>
      </w:r>
    </w:p>
    <w:p w14:paraId="6804897A" w14:textId="5B5DF3D4" w:rsidR="004F6E4E" w:rsidRPr="004F6E4E" w:rsidRDefault="00885846" w:rsidP="00885846">
      <w:pPr>
        <w:pStyle w:val="Heading4"/>
      </w:pPr>
      <w:r>
        <w:t>Pence is waaaaay worse</w:t>
      </w:r>
      <w:r w:rsidR="0030003A">
        <w:t>.</w:t>
      </w:r>
    </w:p>
    <w:p w14:paraId="47C621CD" w14:textId="455CB9DA" w:rsidR="006F34E9" w:rsidRPr="004F6E4E" w:rsidRDefault="004F6E4E" w:rsidP="006F34E9">
      <w:r w:rsidRPr="00885846">
        <w:rPr>
          <w:rStyle w:val="Style13ptBold"/>
        </w:rPr>
        <w:t>Brown 5/16</w:t>
      </w:r>
      <w:r w:rsidRPr="004F6E4E">
        <w:t xml:space="preserve"> – </w:t>
      </w:r>
      <w:r>
        <w:t>(</w:t>
      </w:r>
      <w:r w:rsidRPr="004F6E4E">
        <w:t>Cliston,</w:t>
      </w:r>
      <w:r>
        <w:t xml:space="preserve"> communications executive and political analyst in the San Francisco Bay Area,</w:t>
      </w:r>
      <w:r w:rsidRPr="004F6E4E">
        <w:t xml:space="preserve"> Don’t Impeach: The Liberal Case for Not Removing Trump, </w:t>
      </w:r>
      <w:r>
        <w:t xml:space="preserve">5/16/17, </w:t>
      </w:r>
      <w:r w:rsidRPr="004F6E4E">
        <w:t>http://observer.com/2017/05/why-democrats-should-not-wish-for-trump-impeachment/</w:t>
      </w:r>
      <w:r>
        <w:t>)//a-berg</w:t>
      </w:r>
    </w:p>
    <w:p w14:paraId="18E072E8" w14:textId="6694E30A" w:rsidR="00913F23" w:rsidRPr="00885846" w:rsidRDefault="00913F23" w:rsidP="006F34E9">
      <w:pPr>
        <w:rPr>
          <w:sz w:val="16"/>
        </w:rPr>
      </w:pPr>
      <w:r w:rsidRPr="004F6E4E">
        <w:rPr>
          <w:rStyle w:val="StyleUnderline"/>
        </w:rPr>
        <w:t>If Trump goes, we</w:t>
      </w:r>
      <w:r w:rsidRPr="00885846">
        <w:rPr>
          <w:sz w:val="16"/>
        </w:rPr>
        <w:t xml:space="preserve"> </w:t>
      </w:r>
      <w:r w:rsidRPr="004F6E4E">
        <w:rPr>
          <w:rStyle w:val="StyleUnderline"/>
        </w:rPr>
        <w:t>get</w:t>
      </w:r>
      <w:r w:rsidRPr="00885846">
        <w:rPr>
          <w:sz w:val="16"/>
        </w:rPr>
        <w:t xml:space="preserve"> Mike </w:t>
      </w:r>
      <w:r w:rsidRPr="004F6E4E">
        <w:rPr>
          <w:rStyle w:val="StyleUnderline"/>
        </w:rPr>
        <w:t>Pence</w:t>
      </w:r>
      <w:r w:rsidRPr="00885846">
        <w:rPr>
          <w:sz w:val="16"/>
        </w:rPr>
        <w:t>. (Yeah, yeah, I know, many of these same Twitter geniuses believe that if Trump goes, Pence will be implicated too, and he’ll follow. Then we get Paul Ryan. It doesn’t get any better as we go along, folks. We’d have to go through about 18 impeachment trials and removals to get to a point where we run out of Republican successors. Pack a lunch.)</w:t>
      </w:r>
      <w:r w:rsidR="00885846" w:rsidRPr="00885846">
        <w:rPr>
          <w:sz w:val="16"/>
        </w:rPr>
        <w:t xml:space="preserve"> </w:t>
      </w:r>
      <w:r w:rsidRPr="00885846">
        <w:rPr>
          <w:sz w:val="16"/>
        </w:rPr>
        <w:t>But wouldn’t Pence be better?</w:t>
      </w:r>
      <w:r w:rsidR="00885846" w:rsidRPr="00885846">
        <w:rPr>
          <w:sz w:val="16"/>
        </w:rPr>
        <w:t xml:space="preserve"> </w:t>
      </w:r>
      <w:r w:rsidRPr="00885846">
        <w:rPr>
          <w:sz w:val="16"/>
        </w:rPr>
        <w:t xml:space="preserve">No. </w:t>
      </w:r>
      <w:r w:rsidRPr="004F6E4E">
        <w:rPr>
          <w:rStyle w:val="StyleUnderline"/>
        </w:rPr>
        <w:t>He’d be worse</w:t>
      </w:r>
      <w:r w:rsidRPr="00885846">
        <w:rPr>
          <w:sz w:val="16"/>
        </w:rPr>
        <w:t>. I’ll explain why.</w:t>
      </w:r>
      <w:r w:rsidR="00885846" w:rsidRPr="00885846">
        <w:rPr>
          <w:sz w:val="16"/>
        </w:rPr>
        <w:t xml:space="preserve"> </w:t>
      </w:r>
      <w:r w:rsidRPr="004F6E4E">
        <w:rPr>
          <w:rStyle w:val="StyleUnderline"/>
        </w:rPr>
        <w:t>While Pence</w:t>
      </w:r>
      <w:r w:rsidRPr="00885846">
        <w:rPr>
          <w:sz w:val="16"/>
        </w:rPr>
        <w:t xml:space="preserve"> clearly </w:t>
      </w:r>
      <w:r w:rsidRPr="004F6E4E">
        <w:rPr>
          <w:rStyle w:val="StyleUnderline"/>
        </w:rPr>
        <w:t>has more self-control and self-awareness than Trump, that’s exactly what makes him more dangerous. He has all the same ideas and goals as Trump—and,</w:t>
      </w:r>
      <w:r w:rsidRPr="00885846">
        <w:rPr>
          <w:sz w:val="16"/>
        </w:rPr>
        <w:t xml:space="preserve"> as an added bonus, </w:t>
      </w:r>
      <w:r w:rsidRPr="004F6E4E">
        <w:rPr>
          <w:rStyle w:val="StyleUnderline"/>
        </w:rPr>
        <w:t>a religious-right agenda that’s even worse—and a much better chance of actually implementing them. But he’s much smoother, much less likelier to screw up, and much more likely to be reelected than Trump</w:t>
      </w:r>
      <w:r w:rsidRPr="00885846">
        <w:rPr>
          <w:sz w:val="16"/>
        </w:rPr>
        <w:t xml:space="preserve"> in 2020.</w:t>
      </w:r>
      <w:r w:rsidR="00885846" w:rsidRPr="00885846">
        <w:rPr>
          <w:sz w:val="16"/>
        </w:rPr>
        <w:t xml:space="preserve"> </w:t>
      </w:r>
      <w:r w:rsidRPr="00885846">
        <w:rPr>
          <w:sz w:val="16"/>
        </w:rPr>
        <w:t>Progressives had better get their heads around this fact: Pence may be a Bible-banging, right-wing zealot, but that doesn’t mean he’s stupid. If you sleep on him, you’ll live to regret it.</w:t>
      </w:r>
      <w:r w:rsidR="00885846" w:rsidRPr="00885846">
        <w:rPr>
          <w:sz w:val="16"/>
        </w:rPr>
        <w:t xml:space="preserve"> </w:t>
      </w:r>
      <w:r w:rsidRPr="00885846">
        <w:rPr>
          <w:sz w:val="16"/>
        </w:rPr>
        <w:t>Let me tell you exactly how this will all play out.</w:t>
      </w:r>
      <w:r w:rsidR="00885846" w:rsidRPr="00885846">
        <w:rPr>
          <w:sz w:val="16"/>
        </w:rPr>
        <w:t xml:space="preserve"> </w:t>
      </w:r>
      <w:r w:rsidRPr="00885846">
        <w:rPr>
          <w:sz w:val="16"/>
        </w:rPr>
        <w:t>Were Pence to succeed to the presidency after the removal or forced resignation of Trump, the nation would breathe a sigh of relief, as it did when the kindly Gerald Ford stepped in for Tricky Dick in 1974 and proclaimed that our long national nightmare was over. Pence’s aw-shucks, down-home Hoosier act would charm independents and moderates put off by Trump’s bombastic braggadocio, and he’d benefit from the inclination of the average American to give the new guy a chance.</w:t>
      </w:r>
      <w:r w:rsidR="00885846" w:rsidRPr="00885846">
        <w:rPr>
          <w:sz w:val="16"/>
        </w:rPr>
        <w:t xml:space="preserve"> </w:t>
      </w:r>
      <w:r w:rsidRPr="00885846">
        <w:rPr>
          <w:sz w:val="16"/>
        </w:rPr>
        <w:t>Where the shrewd, calculating Pence would part ways with the well-meaning Ford would be Pence’s announcement, as closely timed with the next election as possible, that there is no way in hell that he’s giving Donald Trump a pardon. He’ll channel his inner Calvin Coolidge and say something very similar to Coolidge’s pronouncement that the guilty should be punished.</w:t>
      </w:r>
      <w:r w:rsidR="00885846" w:rsidRPr="00885846">
        <w:rPr>
          <w:sz w:val="16"/>
        </w:rPr>
        <w:t xml:space="preserve"> </w:t>
      </w:r>
      <w:r w:rsidRPr="004F6E4E">
        <w:rPr>
          <w:rStyle w:val="StyleUnderline"/>
        </w:rPr>
        <w:t>Pence’s approval ratings will soar. Even some Democrats will be taken in. They’ll forget, for a moment, that Pence supports a social conservative agenda which, if fully implemented, would transport our nation back to 1952</w:t>
      </w:r>
      <w:r w:rsidRPr="00885846">
        <w:rPr>
          <w:sz w:val="16"/>
        </w:rPr>
        <w:t xml:space="preserve">. The Republicans, saved from calamitous defeat and buoyed by public support for Pence, will win the upcoming elections, both in 2018 and in 2020. </w:t>
      </w:r>
      <w:r w:rsidRPr="004F6E4E">
        <w:rPr>
          <w:rStyle w:val="StyleUnderline"/>
        </w:rPr>
        <w:t>They’ll control both houses of Congress by huge majorities, as well as the majority of states—and, most importantly, redistricting.</w:t>
      </w:r>
      <w:r w:rsidR="00885846">
        <w:rPr>
          <w:rStyle w:val="StyleUnderline"/>
        </w:rPr>
        <w:t xml:space="preserve"> </w:t>
      </w:r>
      <w:r w:rsidRPr="004F6E4E">
        <w:rPr>
          <w:rStyle w:val="StyleUnderline"/>
        </w:rPr>
        <w:t>That’s game over. Democrats will be locked out of policymaking at the federal level and most of the states until at least 2031. By that time, Republicans will have passed legislation so restrictive of the voting franchise that you probably won’t be able to get near a voting booth unless you have a red GOP elephant tattooed somewhere</w:t>
      </w:r>
      <w:r w:rsidRPr="00885846">
        <w:rPr>
          <w:sz w:val="16"/>
        </w:rPr>
        <w:t xml:space="preserve"> on your white body.</w:t>
      </w:r>
      <w:r w:rsidR="00885846" w:rsidRPr="00885846">
        <w:rPr>
          <w:sz w:val="16"/>
        </w:rPr>
        <w:t xml:space="preserve"> </w:t>
      </w:r>
      <w:r w:rsidRPr="004F6E4E">
        <w:rPr>
          <w:rStyle w:val="StyleUnderline"/>
        </w:rPr>
        <w:t>And the courts won’t stop it. If Trump remains in office and loses in 2020, we might just get out of his administration with Republicans controlling only five Supreme Court seats.</w:t>
      </w:r>
      <w:r w:rsidRPr="00885846">
        <w:rPr>
          <w:sz w:val="16"/>
        </w:rPr>
        <w:t xml:space="preserve"> It should be clear by now, after numerous refusals to leave when the Democrats had a chance to replace her, that the only way the venerable Ruth Bader Ginsburg is leaving her job is feet-first. With any luck, she might survive another 44 months of Trump. She’s pretty tough, and she might just make it to 2021.</w:t>
      </w:r>
      <w:r w:rsidR="00885846" w:rsidRPr="00885846">
        <w:rPr>
          <w:sz w:val="16"/>
        </w:rPr>
        <w:t xml:space="preserve"> </w:t>
      </w:r>
      <w:r w:rsidRPr="00885846">
        <w:rPr>
          <w:sz w:val="16"/>
        </w:rPr>
        <w:t>But let’s be blunt: Ginsburg’s chances of getting to 2025, actuarially speaking, are significantly worse than her chances of making it to 2021. The likelihood that Justices Breyer (a liberal) and Kennedy (a conservative with the occasional moderate impulse) will both be around in 2025 is probably not especially high either. What will President Pence and an overwhelmingly Republican Congress be able to do with a 7-2 Supreme Court majority, with at least six guaranteed conservative votes on every issue?</w:t>
      </w:r>
      <w:r w:rsidR="00885846" w:rsidRPr="00885846">
        <w:rPr>
          <w:sz w:val="16"/>
        </w:rPr>
        <w:t xml:space="preserve"> </w:t>
      </w:r>
      <w:r w:rsidRPr="00885846">
        <w:rPr>
          <w:sz w:val="16"/>
        </w:rPr>
        <w:t xml:space="preserve">Look, from a progressive perspective, things are bad right now. </w:t>
      </w:r>
      <w:r w:rsidRPr="00885846">
        <w:rPr>
          <w:rStyle w:val="StyleUnderline"/>
        </w:rPr>
        <w:t>Yes, the notion of at least four years of Donald Trump seems unbearable. But the smartest and most strategic course of action, as much as you might not want to hear it, is to let the Trump presidency take its course, while doing everything possible between now and the next election to block him from accomplishing very much</w:t>
      </w:r>
      <w:r w:rsidRPr="00885846">
        <w:rPr>
          <w:sz w:val="16"/>
        </w:rPr>
        <w:t>. Given his indiscipline, that’s a real possibility.</w:t>
      </w:r>
    </w:p>
    <w:p w14:paraId="52EE3035" w14:textId="77777777" w:rsidR="00913F23" w:rsidRPr="004F6E4E" w:rsidRDefault="00913F23" w:rsidP="006F34E9"/>
    <w:p w14:paraId="54F3F77B" w14:textId="2E69FADF" w:rsidR="00913F23" w:rsidRPr="004F6E4E" w:rsidRDefault="00913F23" w:rsidP="006F34E9"/>
    <w:p w14:paraId="32C9FC41" w14:textId="77777777" w:rsidR="00913F23" w:rsidRPr="004F6E4E" w:rsidRDefault="00913F23" w:rsidP="006F34E9"/>
    <w:p w14:paraId="170B8E31" w14:textId="77777777" w:rsidR="006F34E9" w:rsidRPr="004F6E4E" w:rsidRDefault="006F34E9" w:rsidP="006F34E9">
      <w:pPr>
        <w:pStyle w:val="Heading4"/>
      </w:pPr>
      <w:r w:rsidRPr="004F6E4E">
        <w:t>GOP led impeachment PERMANENTLY crushes Dems</w:t>
      </w:r>
    </w:p>
    <w:p w14:paraId="315AA3AD" w14:textId="77777777" w:rsidR="006F34E9" w:rsidRPr="004F6E4E" w:rsidRDefault="006F34E9" w:rsidP="006F34E9">
      <w:r w:rsidRPr="004F6E4E">
        <w:rPr>
          <w:rStyle w:val="Style13ptBold"/>
        </w:rPr>
        <w:t xml:space="preserve">Rall 2/24/17 </w:t>
      </w:r>
      <w:hyperlink r:id="rId61" w:history="1">
        <w:r w:rsidRPr="004F6E4E">
          <w:rPr>
            <w:rStyle w:val="Hyperlink"/>
          </w:rPr>
          <w:t>http://rall.com/2017/02/24/ryan-republicans-will-impeach-trump</w:t>
        </w:r>
      </w:hyperlink>
      <w:r w:rsidRPr="004F6E4E">
        <w:t xml:space="preserve"> Ted Rall is the political cartoonist at ANewDomain.net, editor-in-chief of SkewedNews.net, a graphic novelist and author of many books of art and prose, and an occasional war correspondent. He is the author of the biography "Trump," to be published in July 2016.</w:t>
      </w:r>
    </w:p>
    <w:p w14:paraId="7D45EE53" w14:textId="77777777" w:rsidR="006F34E9" w:rsidRPr="004F6E4E" w:rsidRDefault="006F34E9" w:rsidP="006F34E9">
      <w:pPr>
        <w:rPr>
          <w:sz w:val="16"/>
        </w:rPr>
      </w:pPr>
      <w:r w:rsidRPr="004F6E4E">
        <w:rPr>
          <w:sz w:val="16"/>
        </w:rPr>
        <w:t xml:space="preserve">Plan B is far more appealing. </w:t>
      </w:r>
      <w:r w:rsidRPr="004F6E4E">
        <w:rPr>
          <w:rStyle w:val="StyleUnderline"/>
        </w:rPr>
        <w:t>Becoming the party of impeachment</w:t>
      </w:r>
      <w:r w:rsidRPr="004F6E4E">
        <w:rPr>
          <w:sz w:val="16"/>
        </w:rPr>
        <w:t xml:space="preserve"> at a time when impeachment is popular </w:t>
      </w:r>
      <w:r w:rsidRPr="004F6E4E">
        <w:rPr>
          <w:rStyle w:val="StyleUnderline"/>
        </w:rPr>
        <w:t>transforms crisis into opportunity, allowing Republicans to cleanse their Trump-era sins</w:t>
      </w:r>
      <w:r w:rsidRPr="004F6E4E">
        <w:rPr>
          <w:sz w:val="16"/>
        </w:rPr>
        <w:t xml:space="preserve"> (trying to repeal the increasingly well-received Obamacare, paying for the Great Wall of Mexico with deficit spending, etc.) </w:t>
      </w:r>
      <w:r w:rsidRPr="004F6E4E">
        <w:rPr>
          <w:rStyle w:val="StyleUnderline"/>
        </w:rPr>
        <w:t>and seize the moral high ground</w:t>
      </w:r>
      <w:r w:rsidRPr="004F6E4E">
        <w:rPr>
          <w:sz w:val="16"/>
        </w:rPr>
        <w:t xml:space="preserve"> in one swoop. Vice President Mike </w:t>
      </w:r>
      <w:r w:rsidRPr="004F6E4E">
        <w:rPr>
          <w:rStyle w:val="StyleUnderline"/>
        </w:rPr>
        <w:t>Pence takes the helm, steadies the ship, promotes their right-wing agenda</w:t>
      </w:r>
      <w:r w:rsidRPr="004F6E4E">
        <w:rPr>
          <w:sz w:val="16"/>
        </w:rPr>
        <w:t xml:space="preserve"> with more grace than his former boss, and Ryan and his buddies prepare for 2020. As for the Democrats, </w:t>
      </w:r>
      <w:r w:rsidRPr="004F6E4E">
        <w:rPr>
          <w:rStyle w:val="StyleUnderline"/>
        </w:rPr>
        <w:t>this scenario leaves the party even more damaged</w:t>
      </w:r>
      <w:r w:rsidRPr="004F6E4E">
        <w:rPr>
          <w:sz w:val="16"/>
        </w:rPr>
        <w:t xml:space="preserve"> than it is today. If they leave the task of deposing a wounded Donald Trump to the Republicans, </w:t>
      </w:r>
      <w:r w:rsidRPr="004F6E4E">
        <w:rPr>
          <w:rStyle w:val="Emphasis"/>
        </w:rPr>
        <w:t xml:space="preserve">they’ll </w:t>
      </w:r>
      <w:r w:rsidRPr="004F6E4E">
        <w:rPr>
          <w:sz w:val="16"/>
        </w:rPr>
        <w:t xml:space="preserve">likely </w:t>
      </w:r>
      <w:r w:rsidRPr="004F6E4E">
        <w:rPr>
          <w:rStyle w:val="Emphasis"/>
        </w:rPr>
        <w:t>never recover.</w:t>
      </w:r>
      <w:r w:rsidRPr="004F6E4E">
        <w:rPr>
          <w:sz w:val="16"/>
        </w:rPr>
        <w:t xml:space="preserve"> Still seething over the DNC’s shabby treatment of Bernie Sanders, </w:t>
      </w:r>
      <w:r w:rsidRPr="004F6E4E">
        <w:rPr>
          <w:rStyle w:val="StyleUnderline"/>
        </w:rPr>
        <w:t>the progressive base would consider the party completely discredited and hopelessly moderate for failing to lead the charge</w:t>
      </w:r>
      <w:r w:rsidRPr="004F6E4E">
        <w:rPr>
          <w:sz w:val="16"/>
        </w:rPr>
        <w:t xml:space="preserve"> against Trump. </w:t>
      </w:r>
      <w:r w:rsidRPr="004F6E4E">
        <w:rPr>
          <w:rStyle w:val="StyleUnderline"/>
        </w:rPr>
        <w:t>Swing voters, and not a few Democrats, will give Team Ryan credit for their integrity</w:t>
      </w:r>
      <w:r w:rsidRPr="004F6E4E">
        <w:rPr>
          <w:sz w:val="16"/>
        </w:rPr>
        <w:t xml:space="preserve"> in taking down one of their own. I can imagine the Warren wing forming a new Progressive Party, leaving the Democrats at less than half its current level of support. Dems could dodge this looming catastrophe by declaring all-out war against the president. For example, Democratic lawmakers could shut down Congress, and thus deny Trump his entire agenda, by denying a quorum — i.e., failing to show up until the president agrees to resign. There are many ways to obstruct. But creating a constitutional crisis would require balls — something in short supply among Congressional Democrats.</w:t>
      </w:r>
    </w:p>
    <w:p w14:paraId="7ED4D51E" w14:textId="77777777" w:rsidR="006F34E9" w:rsidRPr="004F6E4E" w:rsidRDefault="006F34E9" w:rsidP="006F34E9"/>
    <w:p w14:paraId="4600E08D" w14:textId="77777777" w:rsidR="006F34E9" w:rsidRPr="004F6E4E" w:rsidRDefault="006F34E9" w:rsidP="006F34E9">
      <w:pPr>
        <w:pStyle w:val="Heading4"/>
      </w:pPr>
      <w:r w:rsidRPr="004F6E4E">
        <w:t xml:space="preserve">GOP sticking with Trump crushes them </w:t>
      </w:r>
    </w:p>
    <w:p w14:paraId="2AB3566B" w14:textId="77777777" w:rsidR="006F34E9" w:rsidRPr="004F6E4E" w:rsidRDefault="006F34E9" w:rsidP="006F34E9">
      <w:r w:rsidRPr="004F6E4E">
        <w:rPr>
          <w:rStyle w:val="Style13ptBold"/>
        </w:rPr>
        <w:t>Foster 3/21/17</w:t>
      </w:r>
      <w:r w:rsidRPr="004F6E4E">
        <w:t xml:space="preserve">   Opposition Democrats Writer · February 2016 to present Politics/News Addicting Info Senior Political Writer · October 2010 to present Politics/News Reverb Press Contributor · March 31, 2015 to February 2016 Politics/Newshttp://addictinginfo.org/2017/03/21/watch-morning-joe-hosts-urge-republicans-to-abandon-trump-after-fbi-director-comeys-testimony/</w:t>
      </w:r>
    </w:p>
    <w:p w14:paraId="3D070E81" w14:textId="77777777" w:rsidR="006F34E9" w:rsidRPr="004F6E4E" w:rsidRDefault="006F34E9" w:rsidP="006F34E9">
      <w:pPr>
        <w:rPr>
          <w:sz w:val="16"/>
        </w:rPr>
      </w:pPr>
      <w:r w:rsidRPr="004F6E4E">
        <w:rPr>
          <w:sz w:val="16"/>
        </w:rPr>
        <w:t xml:space="preserve">Joe </w:t>
      </w:r>
      <w:r w:rsidRPr="004F6E4E">
        <w:rPr>
          <w:rStyle w:val="StyleUnderline"/>
        </w:rPr>
        <w:t>Scarborough and</w:t>
      </w:r>
      <w:r w:rsidRPr="004F6E4E">
        <w:rPr>
          <w:sz w:val="16"/>
        </w:rPr>
        <w:t xml:space="preserve"> Mika B</w:t>
      </w:r>
      <w:r w:rsidRPr="004F6E4E">
        <w:rPr>
          <w:rStyle w:val="StyleUnderline"/>
        </w:rPr>
        <w:t>rzezinski</w:t>
      </w:r>
      <w:r w:rsidRPr="004F6E4E">
        <w:rPr>
          <w:sz w:val="16"/>
        </w:rPr>
        <w:t xml:space="preserve">, however, </w:t>
      </w:r>
      <w:r w:rsidRPr="004F6E4E">
        <w:rPr>
          <w:rStyle w:val="StyleUnderline"/>
        </w:rPr>
        <w:t>are urging Republicans to run away</w:t>
      </w:r>
      <w:r w:rsidRPr="004F6E4E">
        <w:rPr>
          <w:sz w:val="16"/>
        </w:rPr>
        <w:t xml:space="preserve"> from Trump </w:t>
      </w:r>
      <w:r w:rsidRPr="004F6E4E">
        <w:rPr>
          <w:rStyle w:val="StyleUnderline"/>
        </w:rPr>
        <w:t>or face serious consequences</w:t>
      </w:r>
      <w:r w:rsidRPr="004F6E4E">
        <w:rPr>
          <w:sz w:val="16"/>
        </w:rPr>
        <w:t xml:space="preserve"> in 2018 </w:t>
      </w:r>
      <w:r w:rsidRPr="004F6E4E">
        <w:rPr>
          <w:rStyle w:val="StyleUnderline"/>
        </w:rPr>
        <w:t>when</w:t>
      </w:r>
      <w:r w:rsidRPr="004F6E4E">
        <w:rPr>
          <w:sz w:val="16"/>
        </w:rPr>
        <w:t xml:space="preserve"> the midterm elections roll around and give </w:t>
      </w:r>
      <w:r w:rsidRPr="004F6E4E">
        <w:rPr>
          <w:rStyle w:val="StyleUnderline"/>
        </w:rPr>
        <w:t>Americans</w:t>
      </w:r>
      <w:r w:rsidRPr="004F6E4E">
        <w:rPr>
          <w:sz w:val="16"/>
        </w:rPr>
        <w:t xml:space="preserve"> their first chance to </w:t>
      </w:r>
      <w:r w:rsidRPr="004F6E4E">
        <w:rPr>
          <w:rStyle w:val="StyleUnderline"/>
        </w:rPr>
        <w:t>tell Trump and his Republican allies to go f*ck themselves.</w:t>
      </w:r>
      <w:r w:rsidRPr="004F6E4E">
        <w:rPr>
          <w:sz w:val="16"/>
        </w:rPr>
        <w:t xml:space="preserve"> “Republicans have to understand right now, if this continues, and this is awfully early to say this, but if this continues, at least in the House, and there were a lot of Senate seats, they are going to be shocked on Election Night if they don’t take care of themselves,” Scarborough predicted. “</w:t>
      </w:r>
      <w:r w:rsidRPr="004F6E4E">
        <w:rPr>
          <w:rStyle w:val="StyleUnderline"/>
        </w:rPr>
        <w:t>If the Republican Party doesn’t start taking care of itself</w:t>
      </w:r>
      <w:r w:rsidRPr="004F6E4E">
        <w:rPr>
          <w:sz w:val="16"/>
        </w:rPr>
        <w:t xml:space="preserve"> and stop making fools of themselves for a guy who is going to keep tweeting lies and nonsense — </w:t>
      </w:r>
      <w:r w:rsidRPr="004F6E4E">
        <w:rPr>
          <w:rStyle w:val="StyleUnderline"/>
        </w:rPr>
        <w:t>they can’t chase that around,</w:t>
      </w:r>
      <w:r w:rsidRPr="004F6E4E">
        <w:rPr>
          <w:sz w:val="16"/>
        </w:rPr>
        <w:t>” Scarborough continued. “</w:t>
      </w:r>
      <w:r w:rsidRPr="004F6E4E">
        <w:rPr>
          <w:rStyle w:val="StyleUnderline"/>
        </w:rPr>
        <w:t>They can’t defend the indefensible</w:t>
      </w:r>
      <w:r w:rsidRPr="004F6E4E">
        <w:rPr>
          <w:sz w:val="16"/>
        </w:rPr>
        <w:t xml:space="preserve">.” If Republicans continue to pretend that Trump is not a threat to our nation </w:t>
      </w:r>
      <w:r w:rsidRPr="004F6E4E">
        <w:rPr>
          <w:rStyle w:val="Emphasis"/>
        </w:rPr>
        <w:t>there will be hell to pay</w:t>
      </w:r>
      <w:r w:rsidRPr="004F6E4E">
        <w:rPr>
          <w:sz w:val="16"/>
        </w:rPr>
        <w:t xml:space="preserve">. </w:t>
      </w:r>
      <w:r w:rsidRPr="004F6E4E">
        <w:rPr>
          <w:rStyle w:val="StyleUnderline"/>
        </w:rPr>
        <w:t>Millions of Trump voters are experiencing buyer’s remorse right now</w:t>
      </w:r>
      <w:r w:rsidRPr="004F6E4E">
        <w:rPr>
          <w:sz w:val="16"/>
        </w:rPr>
        <w:t xml:space="preserve"> and millions of voters who sat out in 2016 are itching to make up for that mistake in 2018 and 2020. But regardless of what Republicans in the House and Senate do, they should be ousted from office anyway. They had a chance to prevent Trump from ever becoming president and put their greed and lust for power above the security and well-being of the nation. They betrayed the United States by turning a blind eye to Trump’s associations with Russia and Vladimir Putin and they continue to betray our country now. Republicans should abandon Trump to save their souls, not their jobs.</w:t>
      </w:r>
    </w:p>
    <w:p w14:paraId="52C43737" w14:textId="77777777" w:rsidR="006F34E9" w:rsidRPr="004F6E4E" w:rsidRDefault="006F34E9" w:rsidP="006F34E9"/>
    <w:p w14:paraId="4C871657" w14:textId="77777777" w:rsidR="006F34E9" w:rsidRPr="004F6E4E" w:rsidRDefault="006F34E9" w:rsidP="006F34E9"/>
    <w:p w14:paraId="7570EDE1" w14:textId="77777777" w:rsidR="006F34E9" w:rsidRPr="004F6E4E" w:rsidRDefault="006F34E9" w:rsidP="006F34E9"/>
    <w:p w14:paraId="6FC248FF" w14:textId="18A5E747" w:rsidR="00E81180" w:rsidRDefault="00E81180" w:rsidP="002F74BF">
      <w:pPr>
        <w:pStyle w:val="Heading3"/>
      </w:pPr>
      <w:r>
        <w:t>AT: Impeachment Good – GOP Agenda</w:t>
      </w:r>
    </w:p>
    <w:p w14:paraId="1AB606CE" w14:textId="77777777" w:rsidR="00E81180" w:rsidRDefault="00E81180" w:rsidP="00E81180">
      <w:pPr>
        <w:pStyle w:val="Heading4"/>
      </w:pPr>
      <w:r>
        <w:t xml:space="preserve">IT’S A TRAP! Impeachment solidifies conservative policymaking for years which causes mass structural violence – pence is far worse </w:t>
      </w:r>
    </w:p>
    <w:p w14:paraId="542FDE6F" w14:textId="77777777" w:rsidR="00E81180" w:rsidRDefault="00E81180" w:rsidP="00E81180">
      <w:r w:rsidRPr="007D4775">
        <w:rPr>
          <w:rStyle w:val="Style13ptBold"/>
        </w:rPr>
        <w:t>Alson 5/16</w:t>
      </w:r>
      <w:r>
        <w:t xml:space="preserve"> – Jeff, engineer from Ann Arbor, Michigan, The Impeachment Trap: Be Careful What You Wish For, MAY 16, 2017, http://inthesetimes.com/article/20141/the-trump-pence-impeachment-trap-be-careful-what-you-wish-for</w:t>
      </w:r>
    </w:p>
    <w:p w14:paraId="4B751ABF" w14:textId="77777777" w:rsidR="00E81180" w:rsidRPr="007D4775" w:rsidRDefault="00E81180" w:rsidP="00E81180">
      <w:pPr>
        <w:rPr>
          <w:rStyle w:val="StyleUnderline"/>
        </w:rPr>
      </w:pPr>
      <w:r w:rsidRPr="007D4775">
        <w:rPr>
          <w:sz w:val="16"/>
        </w:rPr>
        <w:t xml:space="preserve">Donald </w:t>
      </w:r>
      <w:r w:rsidRPr="000232D9">
        <w:rPr>
          <w:rStyle w:val="StyleUnderline"/>
        </w:rPr>
        <w:t>Trump’s</w:t>
      </w:r>
      <w:r w:rsidRPr="007D4775">
        <w:rPr>
          <w:sz w:val="16"/>
        </w:rPr>
        <w:t xml:space="preserve"> abrupt </w:t>
      </w:r>
      <w:r w:rsidRPr="000232D9">
        <w:rPr>
          <w:rStyle w:val="StyleUnderline"/>
        </w:rPr>
        <w:t>firing of an FBI director</w:t>
      </w:r>
      <w:r w:rsidRPr="007D4775">
        <w:rPr>
          <w:sz w:val="16"/>
        </w:rPr>
        <w:t xml:space="preserve"> who was leading the investigation of the Trump campaign’s possible collusion with Russia </w:t>
      </w:r>
      <w:r w:rsidRPr="000232D9">
        <w:rPr>
          <w:rStyle w:val="StyleUnderline"/>
        </w:rPr>
        <w:t>has sparked a new flurry of calls for impeachment.</w:t>
      </w:r>
      <w:r>
        <w:rPr>
          <w:rStyle w:val="StyleUnderline"/>
        </w:rPr>
        <w:t xml:space="preserve"> </w:t>
      </w:r>
      <w:r w:rsidRPr="007D4775">
        <w:rPr>
          <w:sz w:val="16"/>
        </w:rPr>
        <w:t xml:space="preserve">The impulse is understandable. Comey’s firing is just the latest in a litany of outrageous behavior that’s shredding the credibility of the presidency: from the financial conflicts of interest to the pathological lying to the authoritarian attacks on the judicial branch and the press. But outrage aside, </w:t>
      </w:r>
      <w:r w:rsidRPr="000232D9">
        <w:rPr>
          <w:rStyle w:val="StyleUnderline"/>
        </w:rPr>
        <w:t>we must keep one thing in mind: how progressives and Democrats approach impeachment could shape our democracy and the domestic political landscape for a generatio</w:t>
      </w:r>
      <w:r w:rsidRPr="007D4775">
        <w:rPr>
          <w:sz w:val="16"/>
        </w:rPr>
        <w:t xml:space="preserve">n. We must focus on what is best for the American people, not on what is worst for our so-called president. I </w:t>
      </w:r>
      <w:r w:rsidRPr="000232D9">
        <w:rPr>
          <w:rStyle w:val="StyleUnderline"/>
        </w:rPr>
        <w:t>believe it would be a major strategic blunder for the Democratic Party to fall for</w:t>
      </w:r>
      <w:r w:rsidRPr="007D4775">
        <w:rPr>
          <w:sz w:val="16"/>
        </w:rPr>
        <w:t xml:space="preserve"> what I call </w:t>
      </w:r>
      <w:r w:rsidRPr="000232D9">
        <w:rPr>
          <w:rStyle w:val="StyleUnderline"/>
        </w:rPr>
        <w:t>the Impeachment Trap</w:t>
      </w:r>
      <w:r w:rsidRPr="007D4775">
        <w:rPr>
          <w:sz w:val="16"/>
        </w:rPr>
        <w:t xml:space="preserve">—the powerful temptation to lead the charge for impeachment </w:t>
      </w:r>
      <w:r w:rsidRPr="000232D9">
        <w:rPr>
          <w:rStyle w:val="StyleUnderline"/>
        </w:rPr>
        <w:t>without considering the strategic implications.</w:t>
      </w:r>
      <w:r>
        <w:rPr>
          <w:rStyle w:val="StyleUnderline"/>
        </w:rPr>
        <w:t xml:space="preserve"> </w:t>
      </w:r>
      <w:r w:rsidRPr="007D4775">
        <w:rPr>
          <w:sz w:val="16"/>
        </w:rPr>
        <w:t xml:space="preserve">Since neither impeachment in the House of Representatives nor conviction in the Senate are possible without Republican votes, </w:t>
      </w:r>
      <w:r w:rsidRPr="000232D9">
        <w:rPr>
          <w:rStyle w:val="StyleUnderline"/>
        </w:rPr>
        <w:t>it is a waste of time and energy for Democrats to promote impeachment in the absence of any Republican support</w:t>
      </w:r>
      <w:r w:rsidRPr="007D4775">
        <w:rPr>
          <w:sz w:val="16"/>
        </w:rPr>
        <w:t xml:space="preserve">. I am most concerned about the scenario where one or more leading Republicans come on board and entice Democrats to lead a successful impeachment. The simple majority necessary to impeach in the House of Representatives, as well as the two-thirds majority that is required to convict in the Senate, can be achieved with the support of most or all Democrats and a minority of Republicans. Unfortunately, this scenario would offer enormous political benefits to the Republicans. </w:t>
      </w:r>
      <w:r w:rsidRPr="000232D9">
        <w:rPr>
          <w:rStyle w:val="StyleUnderline"/>
        </w:rPr>
        <w:t>If Trump were impeached and convicted</w:t>
      </w:r>
      <w:r w:rsidRPr="007D4775">
        <w:rPr>
          <w:sz w:val="16"/>
        </w:rPr>
        <w:t xml:space="preserve">, Vice President Mike </w:t>
      </w:r>
      <w:r w:rsidRPr="000232D9">
        <w:rPr>
          <w:rStyle w:val="StyleUnderline"/>
        </w:rPr>
        <w:t>Pence, a right-wing, evangelical ideologue, would be a much more reliable and competent rubber stamp for the conservative policy agenda. Trump</w:t>
      </w:r>
      <w:r w:rsidRPr="007D4775">
        <w:rPr>
          <w:sz w:val="16"/>
        </w:rPr>
        <w:t xml:space="preserve">, for all his failings, </w:t>
      </w:r>
      <w:r w:rsidRPr="000232D9">
        <w:rPr>
          <w:rStyle w:val="StyleUnderline"/>
        </w:rPr>
        <w:t>cannot be counted on to support conservative Republican orthodoxy</w:t>
      </w:r>
      <w:r w:rsidRPr="007D4775">
        <w:rPr>
          <w:sz w:val="16"/>
        </w:rPr>
        <w:t xml:space="preserve">. While his cabinet picks and early policy proposals have largely catered to right-wing ideology, </w:t>
      </w:r>
      <w:r w:rsidRPr="000232D9">
        <w:rPr>
          <w:rStyle w:val="StyleUnderline"/>
        </w:rPr>
        <w:t>his policy flip-flops and incompetence make him a very unreliable partner for congressional Republican</w:t>
      </w:r>
      <w:r w:rsidRPr="007D4775">
        <w:rPr>
          <w:sz w:val="16"/>
        </w:rPr>
        <w:t xml:space="preserve">s. In particular, his positions on Russia, trade, entitlements, and deficits are antithetical to Republican dogma, and recently Trump even applauded Australia’s single payer health care system. And thus far, most of his attacks on immigrants and Muslim refugees have been turned aside by a wall of public outrage and judicial rulings, although we will need to remain extraordinarily vigilant about an emboldened ICE. </w:t>
      </w:r>
      <w:r w:rsidRPr="000232D9">
        <w:rPr>
          <w:rStyle w:val="StyleUnderline"/>
        </w:rPr>
        <w:t>Pence</w:t>
      </w:r>
      <w:r w:rsidRPr="007D4775">
        <w:rPr>
          <w:sz w:val="16"/>
        </w:rPr>
        <w:t xml:space="preserve">, on the other hand, who </w:t>
      </w:r>
      <w:r w:rsidRPr="000232D9">
        <w:rPr>
          <w:rStyle w:val="StyleUnderline"/>
        </w:rPr>
        <w:t>was given a 99 percent rating from the American Conservative Union, would be much more likely to cut Social Security, push National Right to Work, and try to restrict gay marriage, and would probably treat immigrants and refugees just as badly, in order to court the Trump base.</w:t>
      </w:r>
      <w:r>
        <w:rPr>
          <w:rStyle w:val="StyleUnderline"/>
        </w:rPr>
        <w:t xml:space="preserve"> </w:t>
      </w:r>
      <w:r w:rsidRPr="000232D9">
        <w:rPr>
          <w:rStyle w:val="StyleUnderline"/>
        </w:rPr>
        <w:t xml:space="preserve">Impeachment would </w:t>
      </w:r>
      <w:r w:rsidRPr="007D4775">
        <w:rPr>
          <w:sz w:val="16"/>
        </w:rPr>
        <w:t xml:space="preserve">also help </w:t>
      </w:r>
      <w:r w:rsidRPr="000232D9">
        <w:rPr>
          <w:rStyle w:val="StyleUnderline"/>
        </w:rPr>
        <w:t>restore the damaged Republican brand</w:t>
      </w:r>
      <w:r w:rsidRPr="007D4775">
        <w:rPr>
          <w:sz w:val="16"/>
        </w:rPr>
        <w:t xml:space="preserve">. </w:t>
      </w:r>
      <w:r w:rsidRPr="000232D9">
        <w:rPr>
          <w:rStyle w:val="StyleUnderline"/>
        </w:rPr>
        <w:t xml:space="preserve">Trump lost the popular vote </w:t>
      </w:r>
      <w:r w:rsidRPr="007D4775">
        <w:rPr>
          <w:sz w:val="16"/>
        </w:rPr>
        <w:t xml:space="preserve">by the largest margin of any incoming president in history. </w:t>
      </w:r>
      <w:r w:rsidRPr="000232D9">
        <w:rPr>
          <w:rStyle w:val="StyleUnderline"/>
        </w:rPr>
        <w:t>His administration is mired in incompetence, chaos, and suspicion, and has already sparked a massive public resistance.</w:t>
      </w:r>
      <w:r w:rsidRPr="007D4775">
        <w:rPr>
          <w:sz w:val="16"/>
        </w:rPr>
        <w:t xml:space="preserve"> His public approval rating hovers around 40 percent, by far a record low for a new president. </w:t>
      </w:r>
      <w:r w:rsidRPr="000232D9">
        <w:rPr>
          <w:rStyle w:val="StyleUnderline"/>
        </w:rPr>
        <w:t>If these trends continue, his presidency will be a massive albatross around the GOP’s neck in future elections.</w:t>
      </w:r>
      <w:r>
        <w:rPr>
          <w:rStyle w:val="StyleUnderline"/>
        </w:rPr>
        <w:t xml:space="preserve"> </w:t>
      </w:r>
      <w:r w:rsidRPr="007D4775">
        <w:rPr>
          <w:sz w:val="16"/>
        </w:rPr>
        <w:t>By contrast, the robot-like Pence—despite his extreme right-wing views—</w:t>
      </w:r>
      <w:r w:rsidRPr="000232D9">
        <w:rPr>
          <w:rStyle w:val="StyleUnderline"/>
        </w:rPr>
        <w:t xml:space="preserve">would be packaged as a comforting return to normalcy. </w:t>
      </w:r>
      <w:r w:rsidRPr="007D4775">
        <w:rPr>
          <w:sz w:val="16"/>
        </w:rPr>
        <w:t>The relief at no longer having an egotistical lunatic at the helm could provide Pence with a long and generous public opinion honeymoon. Republicans could claim that Trump was “never one of theirs,” and approach the 2020 campaign with the benefit of incumbency and without Trump’s liabilities. D</w:t>
      </w:r>
      <w:r w:rsidRPr="000232D9">
        <w:rPr>
          <w:rStyle w:val="StyleUnderline"/>
        </w:rPr>
        <w:t>emocratic ownership of impeachment would also cement the loyalty of working-class Trump voters to the Republican Party. Republican incumbents in swing districts could spin impeachment as a partisan witch hunt. Trump would become a martyr, and his voters would blame Democrats. This is a terrible outcome for progressives who want to move the Democratic Party back to its economic justice roots.</w:t>
      </w:r>
      <w:r>
        <w:rPr>
          <w:rStyle w:val="StyleUnderline"/>
        </w:rPr>
        <w:t xml:space="preserve"> </w:t>
      </w:r>
      <w:r w:rsidRPr="007D4775">
        <w:rPr>
          <w:sz w:val="16"/>
        </w:rPr>
        <w:t xml:space="preserve">Most important to progressives, Democratic ownership of impeachment would sacrifice the historic opportunity to integrate the massive anti-Trump resistance into a revitalized progressive movement and Democratic Party. </w:t>
      </w:r>
      <w:r w:rsidRPr="000232D9">
        <w:rPr>
          <w:rStyle w:val="StyleUnderline"/>
        </w:rPr>
        <w:t>A short-term focus on impeachment would divert the focus of many activists away from</w:t>
      </w:r>
      <w:r w:rsidRPr="007D4775">
        <w:rPr>
          <w:sz w:val="16"/>
        </w:rPr>
        <w:t xml:space="preserve"> less glamorous, but more important, </w:t>
      </w:r>
      <w:r w:rsidRPr="000232D9">
        <w:rPr>
          <w:rStyle w:val="StyleUnderline"/>
        </w:rPr>
        <w:t>grassroots organizing, coalition building, and policy advocacy, and decrease the likelihood of mass grassroots mobilizations on critical issues such as health care, immigration, Planned Parenthood, electoral reform, climate change, and so many others</w:t>
      </w:r>
      <w:r w:rsidRPr="007D4775">
        <w:rPr>
          <w:sz w:val="16"/>
        </w:rPr>
        <w:t xml:space="preserve">. For these reasons, I believe a </w:t>
      </w:r>
      <w:r w:rsidRPr="007D4775">
        <w:rPr>
          <w:rStyle w:val="StyleUnderline"/>
        </w:rPr>
        <w:t>successful impeachment led by Democrats would be a colossal mistake</w:t>
      </w:r>
      <w:r w:rsidRPr="007D4775">
        <w:rPr>
          <w:sz w:val="16"/>
        </w:rPr>
        <w:t>. Of course, Republicans may well decide that impeachment is in their best interests and lead the charge. This is a slightly better scenario for Democrats. While Republican ownership of impeachment still achieves the first three political benefits discussed above—</w:t>
      </w:r>
      <w:r w:rsidRPr="007D4775">
        <w:rPr>
          <w:rStyle w:val="StyleUnderline"/>
        </w:rPr>
        <w:t>a more reliable and competent right-wing presidential rubber stamp, protection of the Republican brand, and a stronger incumbent for 2020</w:t>
      </w:r>
      <w:r w:rsidRPr="007D4775">
        <w:rPr>
          <w:sz w:val="16"/>
        </w:rPr>
        <w:t xml:space="preserve">—the last two outcomes would now favor Democrats. With Republicans owning impeachment, Trump supporters would be livid with the Republican Party, some withdrawing from politics altogether or splintering off to support minor parties, others perhaps willing to reconsider a Democratic Party refocused on economic justice. The combination of Republicans losing core Trump supporters and ongoing demographic trends would put Democrats in a very favorable position for 2018 and 2020 and beyond. Most importantly, the energy and enthusiasm of the anti-Trump resistance would not be diverted to impeachment. Moreover, this scenario gives Democrats leverage, as Republicans would need Democratic votes to get the two-thirds Senate majority necessary for conviction. Ultimately, Democrats will have to back impeachment, as it would be political suicide not to. But Democrats can publicly demand key concessions in exchange for their support: First, that Republican leaders clearly own impeachment by drafting the charges and whipping a significant number of GOP votes, and second, that Republicans refrain from pushing radical right-wing legislation until after the 2020 election. Can Democrats publicly defend a strategy of supporting impeachment only if the Republicans own and lead it, as well as demanding concessions from Republicans? Absolutely. Simply put, Republicans “birthed,” enabled and elected Trump. Republicans have staffed his Cabinet, sacrificed their principles to cut deals with him, and made countless excuses for his outlandish behavior. The public will understand that, if impeachment is warranted, the Republicans have the responsibility to lead the charge. Paradoxical as it may seem, however, </w:t>
      </w:r>
      <w:r w:rsidRPr="007D4775">
        <w:rPr>
          <w:rStyle w:val="StyleUnderline"/>
        </w:rPr>
        <w:t>the best scenario for Democrats is one in which they resist the impeachment trap, the Republicans stand by their president, and Trump,</w:t>
      </w:r>
      <w:r w:rsidRPr="007D4775">
        <w:rPr>
          <w:sz w:val="16"/>
        </w:rPr>
        <w:t xml:space="preserve"> odious as he may be</w:t>
      </w:r>
      <w:r w:rsidRPr="007D4775">
        <w:rPr>
          <w:rStyle w:val="StyleUnderline"/>
        </w:rPr>
        <w:t>, remains in office</w:t>
      </w:r>
      <w:r w:rsidRPr="007D4775">
        <w:rPr>
          <w:sz w:val="16"/>
        </w:rPr>
        <w:t xml:space="preserve">. Admittedly, </w:t>
      </w:r>
      <w:r w:rsidRPr="007D4775">
        <w:rPr>
          <w:rStyle w:val="StyleUnderline"/>
        </w:rPr>
        <w:t>this would extract a major toll on the national psyche and require an active resistance to thwart Trump’s attacks on marginalized groups, but the country would (probably!) survive</w:t>
      </w:r>
      <w:r w:rsidRPr="007D4775">
        <w:rPr>
          <w:sz w:val="16"/>
        </w:rPr>
        <w:t xml:space="preserve">. From a policy perspective, </w:t>
      </w:r>
      <w:r w:rsidRPr="007D4775">
        <w:rPr>
          <w:rStyle w:val="StyleUnderline"/>
        </w:rPr>
        <w:t>a paralyzed Trump administration would be far better than a more competent and reliably right-wing Pence presidency</w:t>
      </w:r>
      <w:r w:rsidRPr="007D4775">
        <w:rPr>
          <w:sz w:val="16"/>
        </w:rPr>
        <w:t xml:space="preserve">. Politically, Trump would become a black eye for the GOP, and the Democratic opposition would remain energized, all of which would favor the Democrats in both 2018 and 2020. An especially delicious scenario is one in which an unpopular Trump insists upon running in 2020, and the Republican Party is torn apart by a war between Trump supporters and the Wall Street, evangelical and libertarian factions that each want to reclaim “their” party. If the Trump presidency continues to unravel and a constitutional case for impeachment can be made, Democrats can force Republicans into a perilous Catch-22 over whether to own it. If Republicans refuse, they will likely fail to achieve much of their policy agenda, risk permanent damage to their party brand, and weaken their future electoral chances. If they do own impeachment, they blow up the tenuous Republican-Trump coalition. Either way, Democrats can focus their energies on mass resistance and rebuilding an electoral majority. </w:t>
      </w:r>
      <w:r w:rsidRPr="007D4775">
        <w:rPr>
          <w:rStyle w:val="Emphasis"/>
        </w:rPr>
        <w:t>Republicans are in a political straitjacket—unless Democrats commit political suicide by falling for the impeachment trap.</w:t>
      </w:r>
      <w:r>
        <w:rPr>
          <w:rStyle w:val="Emphasis"/>
        </w:rPr>
        <w:t xml:space="preserve"> </w:t>
      </w:r>
      <w:r w:rsidRPr="007D4775">
        <w:rPr>
          <w:sz w:val="16"/>
        </w:rPr>
        <w:t xml:space="preserve">Let me emphasize that I am not arguing against pursuing the truth about possible Russian collusion through a special prosecutor, nor against holding Trump responsible for financial conflicts of interest. And I agree that Democrats must ultimately vote for a Republican-led impeachment. But I am arguing that </w:t>
      </w:r>
      <w:r w:rsidRPr="007D4775">
        <w:rPr>
          <w:rStyle w:val="StyleUnderline"/>
        </w:rPr>
        <w:t>it would be a major strategic mistake for us to focus on impeachment as a top strategic goal, thereby siphoning energy from the progressive movemen</w:t>
      </w:r>
      <w:r w:rsidRPr="007D4775">
        <w:rPr>
          <w:sz w:val="16"/>
        </w:rPr>
        <w:t xml:space="preserve">t. As deplorable as Trump is, </w:t>
      </w:r>
      <w:r w:rsidRPr="007D4775">
        <w:rPr>
          <w:rStyle w:val="StyleUnderline"/>
        </w:rPr>
        <w:t>we must focus our efforts in the next four years on blocking bad public policy and mobilizing for the future, and those goals are better served with Trump than with Pence.</w:t>
      </w:r>
      <w:r>
        <w:rPr>
          <w:rStyle w:val="StyleUnderline"/>
        </w:rPr>
        <w:t xml:space="preserve"> </w:t>
      </w:r>
      <w:r w:rsidRPr="007D4775">
        <w:rPr>
          <w:rStyle w:val="StyleUnderline"/>
        </w:rPr>
        <w:t>If the Republicans figure this out, let them be the ones to expend their energy getting rid of Trump.</w:t>
      </w:r>
      <w:r>
        <w:rPr>
          <w:rStyle w:val="StyleUnderline"/>
        </w:rPr>
        <w:t xml:space="preserve"> </w:t>
      </w:r>
      <w:r w:rsidRPr="007D4775">
        <w:rPr>
          <w:sz w:val="16"/>
        </w:rPr>
        <w:t xml:space="preserve">It won’t be easy to resist the temptation to humiliate the worst president in modern history, but </w:t>
      </w:r>
      <w:r w:rsidRPr="007D4775">
        <w:rPr>
          <w:rStyle w:val="StyleUnderline"/>
        </w:rPr>
        <w:t>Democrats must muster the discipline to resist the Impeachment Trap, insist that Republicans be the ones to take responsibility for their shameful president, and mobilize to build real grassroots democratic power for 2018, 2020 and beyond.</w:t>
      </w:r>
    </w:p>
    <w:p w14:paraId="668FE3BB" w14:textId="77777777" w:rsidR="00E81180" w:rsidRPr="007D4775" w:rsidRDefault="00E81180" w:rsidP="00E81180">
      <w:pPr>
        <w:rPr>
          <w:rStyle w:val="StyleUnderline"/>
        </w:rPr>
      </w:pPr>
    </w:p>
    <w:p w14:paraId="2FA65274" w14:textId="77777777" w:rsidR="00E81180" w:rsidRPr="00E81180" w:rsidRDefault="00E81180" w:rsidP="00E81180"/>
    <w:p w14:paraId="516C5E12" w14:textId="599622CF" w:rsidR="008B581E" w:rsidRDefault="008B581E" w:rsidP="002F74BF">
      <w:pPr>
        <w:pStyle w:val="Heading3"/>
      </w:pPr>
      <w:r>
        <w:t>AT: Impeachment Good – Structural Violence</w:t>
      </w:r>
    </w:p>
    <w:p w14:paraId="1381638B" w14:textId="1CBFC611" w:rsidR="008B581E" w:rsidRPr="008B581E" w:rsidRDefault="008B581E" w:rsidP="008B581E">
      <w:pPr>
        <w:pStyle w:val="Heading4"/>
      </w:pPr>
      <w:r>
        <w:t xml:space="preserve">Pence turns the entire aff – makes America a dystopian nightmare of oppression </w:t>
      </w:r>
    </w:p>
    <w:p w14:paraId="383E306D" w14:textId="16597596" w:rsidR="008B581E" w:rsidRDefault="008B581E" w:rsidP="008B581E">
      <w:r w:rsidRPr="008B581E">
        <w:rPr>
          <w:rStyle w:val="Style13ptBold"/>
        </w:rPr>
        <w:t>Berry 5/17</w:t>
      </w:r>
      <w:r>
        <w:t xml:space="preserve"> – John WL Berry, Mike Pence Would Be Far Worse Than Donald Trump, May 18, 2017, http://www.patheos.com/blogs/progressiveamerican/2017/05/would-mike-pence-be-better/</w:t>
      </w:r>
    </w:p>
    <w:p w14:paraId="27F32B88" w14:textId="182EB158" w:rsidR="008B581E" w:rsidRPr="008B581E" w:rsidRDefault="008B581E" w:rsidP="008B581E">
      <w:pPr>
        <w:rPr>
          <w:sz w:val="16"/>
        </w:rPr>
      </w:pPr>
      <w:r w:rsidRPr="008B581E">
        <w:rPr>
          <w:rStyle w:val="StyleUnderline"/>
        </w:rPr>
        <w:t xml:space="preserve">These points barely scrape the surface of Mike Pence’s </w:t>
      </w:r>
      <w:r w:rsidRPr="00AE2918">
        <w:rPr>
          <w:rStyle w:val="Emphasis"/>
        </w:rPr>
        <w:t>dystopian vision</w:t>
      </w:r>
      <w:r w:rsidRPr="008B581E">
        <w:rPr>
          <w:rStyle w:val="StyleUnderline"/>
        </w:rPr>
        <w:t xml:space="preserve"> for America</w:t>
      </w:r>
      <w:r w:rsidRPr="008B581E">
        <w:rPr>
          <w:sz w:val="16"/>
        </w:rPr>
        <w:t xml:space="preserve">: 1. </w:t>
      </w:r>
      <w:r w:rsidRPr="008B581E">
        <w:rPr>
          <w:rStyle w:val="StyleUnderline"/>
        </w:rPr>
        <w:t xml:space="preserve">Mike Pence Wages </w:t>
      </w:r>
      <w:r w:rsidRPr="00AE2918">
        <w:rPr>
          <w:rStyle w:val="Emphasis"/>
        </w:rPr>
        <w:t>War On Women</w:t>
      </w:r>
      <w:r w:rsidRPr="008B581E">
        <w:rPr>
          <w:rStyle w:val="StyleUnderline"/>
        </w:rPr>
        <w:t>.</w:t>
      </w:r>
      <w:r>
        <w:rPr>
          <w:rStyle w:val="StyleUnderline"/>
        </w:rPr>
        <w:t xml:space="preserve"> </w:t>
      </w:r>
      <w:r w:rsidRPr="008B581E">
        <w:rPr>
          <w:rStyle w:val="StyleUnderline"/>
        </w:rPr>
        <w:t>Pence’s religious views over-ride and equality and fairness</w:t>
      </w:r>
      <w:r w:rsidRPr="008B581E">
        <w:rPr>
          <w:sz w:val="16"/>
        </w:rPr>
        <w:t xml:space="preserve"> that our society has been (slowly) moving to extend to women. </w:t>
      </w:r>
      <w:r w:rsidRPr="008B581E">
        <w:rPr>
          <w:rStyle w:val="StyleUnderline"/>
        </w:rPr>
        <w:t>On top of legislation that would make women poorer he has also</w:t>
      </w:r>
      <w:r w:rsidRPr="008B581E">
        <w:rPr>
          <w:sz w:val="16"/>
        </w:rPr>
        <w:t xml:space="preserve"> signed a law that requires women who have had abortions or miscarriages, no matter how early, to arrange for either burial or cremation of the remains. The law does not require a formal funeral but it does preclude any disposition other than burial or cremation. You could donate the body of a newborn for medical research but cannot for a miscarried fetus. In Congress Pence </w:t>
      </w:r>
      <w:r w:rsidRPr="008B581E">
        <w:rPr>
          <w:rStyle w:val="StyleUnderline"/>
        </w:rPr>
        <w:t>co-sponsored a bill to redefine “rape” to “forcible rape” or what the bill’s author called “legitimate rape</w:t>
      </w:r>
      <w:r w:rsidRPr="008B581E">
        <w:rPr>
          <w:sz w:val="16"/>
        </w:rPr>
        <w:t xml:space="preserve">.” Rep. Todd Akin (R-MO) </w:t>
      </w:r>
      <w:r w:rsidRPr="008B581E">
        <w:rPr>
          <w:rStyle w:val="StyleUnderline"/>
        </w:rPr>
        <w:t>claimed that “legitimate rape” does not often lead to pregnancy because “the female body has ways to try to shut that whole thing down.” This law would allow the government to challenge a woman who was raped and wanted an abortion. They would be able to interrogate the victim and determine if the rape was “legitimate” or not because, according to their warped view of women and science “legitimate rape” does not lead to pregnancy so therefore the victim is lying.</w:t>
      </w:r>
      <w:r>
        <w:rPr>
          <w:rStyle w:val="StyleUnderline"/>
        </w:rPr>
        <w:t xml:space="preserve"> </w:t>
      </w:r>
      <w:r w:rsidRPr="008B581E">
        <w:rPr>
          <w:rStyle w:val="StyleUnderline"/>
        </w:rPr>
        <w:t xml:space="preserve">2. Mike Pence Wages </w:t>
      </w:r>
      <w:r w:rsidRPr="00AE2918">
        <w:rPr>
          <w:rStyle w:val="Emphasis"/>
        </w:rPr>
        <w:t>War On LGBTQ+</w:t>
      </w:r>
      <w:r w:rsidRPr="008B581E">
        <w:rPr>
          <w:rStyle w:val="StyleUnderline"/>
        </w:rPr>
        <w:t xml:space="preserve"> Americans</w:t>
      </w:r>
      <w:r>
        <w:rPr>
          <w:rStyle w:val="StyleUnderline"/>
        </w:rPr>
        <w:t xml:space="preserve"> </w:t>
      </w:r>
      <w:r w:rsidRPr="008B581E">
        <w:rPr>
          <w:rStyle w:val="StyleUnderline"/>
        </w:rPr>
        <w:t>Pence has advocated that tax money be spent on conversion therapy</w:t>
      </w:r>
      <w:r w:rsidRPr="008B581E">
        <w:rPr>
          <w:sz w:val="16"/>
        </w:rPr>
        <w:t xml:space="preserve">. When running for congress he wrote that: “Resources should be directed toward those institutions which provide assistance to those seeking to change their sexual behavior.” On the same site </w:t>
      </w:r>
      <w:r w:rsidRPr="008B581E">
        <w:rPr>
          <w:rStyle w:val="StyleUnderline"/>
        </w:rPr>
        <w:t>he wrote: “Congress should oppose any effort to put gay and lesbian relationships on an equal legal status with heterosexual marriage.”</w:t>
      </w:r>
      <w:r>
        <w:rPr>
          <w:rStyle w:val="StyleUnderline"/>
        </w:rPr>
        <w:t xml:space="preserve"> </w:t>
      </w:r>
      <w:r w:rsidRPr="008B581E">
        <w:rPr>
          <w:rStyle w:val="StyleUnderline"/>
        </w:rPr>
        <w:t>As governor of Indiana Pence</w:t>
      </w:r>
      <w:r>
        <w:rPr>
          <w:rStyle w:val="StyleUnderline"/>
        </w:rPr>
        <w:t xml:space="preserve"> </w:t>
      </w:r>
      <w:r w:rsidRPr="008B581E">
        <w:rPr>
          <w:rStyle w:val="StyleUnderline"/>
        </w:rPr>
        <w:t>signed a “license to discriminate” bill allowing businesses to refuse services to LGBTQ+ citizens of Indiana</w:t>
      </w:r>
      <w:r w:rsidRPr="008B581E">
        <w:rPr>
          <w:sz w:val="16"/>
        </w:rPr>
        <w:t xml:space="preserve">. In an interview on ABC’s This Week he refused eight times to say he opposes discrimination against gay people. In Congress he voted against the Employment Non-Discrimination Act which was written to prohibit discrimination against people based on sexual orientation. Pence voted against that law. He later said the law “wages war on freedom and religion in the workplace.” 3. Mike </w:t>
      </w:r>
      <w:r w:rsidRPr="008B581E">
        <w:rPr>
          <w:rStyle w:val="StyleUnderline"/>
        </w:rPr>
        <w:t xml:space="preserve">Pence Wages </w:t>
      </w:r>
      <w:r w:rsidRPr="00AE2918">
        <w:rPr>
          <w:rStyle w:val="Emphasis"/>
        </w:rPr>
        <w:t>War On The Elderly</w:t>
      </w:r>
      <w:r>
        <w:rPr>
          <w:rStyle w:val="StyleUnderline"/>
        </w:rPr>
        <w:t xml:space="preserve"> </w:t>
      </w:r>
      <w:r w:rsidRPr="008B581E">
        <w:rPr>
          <w:rStyle w:val="StyleUnderline"/>
        </w:rPr>
        <w:t>“Few members of Congress have an anti-seniors voting record as consistently strong as Mike Pence.</w:t>
      </w:r>
      <w:r>
        <w:rPr>
          <w:rStyle w:val="StyleUnderline"/>
        </w:rPr>
        <w:t xml:space="preserve"> </w:t>
      </w:r>
      <w:r w:rsidRPr="008B581E">
        <w:rPr>
          <w:sz w:val="16"/>
        </w:rPr>
        <w:t xml:space="preserve">Mike Pence was one of Congress’ biggest proponents of privatization. </w:t>
      </w:r>
      <w:r w:rsidRPr="008B581E">
        <w:rPr>
          <w:rStyle w:val="StyleUnderline"/>
        </w:rPr>
        <w:t>He supports cutting Social Security benefits by raising the retirement age</w:t>
      </w:r>
      <w:r w:rsidRPr="008B581E">
        <w:rPr>
          <w:sz w:val="16"/>
        </w:rPr>
        <w:t xml:space="preserve">, reducing the COLA, means-testing and turning Medicare into “CouponCare.” As he told CNN, ‘I’m an all of the above guy. I think we need to look at everything that’s on the menu,’ and the record shows he has done just that by supporting every form of Social Security, Medicare and Medicaid benefit cut proposed in the past decade. The National Committee to Preserve Social Security and Medicare scored Mike Pence at 0% on issues important to seniors during the 2011-2012 Congress since he voted for multiple pieces of legislation that would cut benefits and programs that protect senior’s health and financial security.”” – National Committee To Preserve Social Security And Medicare. 4. Mike </w:t>
      </w:r>
      <w:r w:rsidRPr="008B581E">
        <w:rPr>
          <w:rStyle w:val="StyleUnderline"/>
        </w:rPr>
        <w:t xml:space="preserve">Pence Wages </w:t>
      </w:r>
      <w:r w:rsidRPr="00AE2918">
        <w:rPr>
          <w:rStyle w:val="Emphasis"/>
        </w:rPr>
        <w:t>War On The Poor</w:t>
      </w:r>
      <w:r>
        <w:rPr>
          <w:rStyle w:val="StyleUnderline"/>
        </w:rPr>
        <w:t xml:space="preserve"> </w:t>
      </w:r>
      <w:r w:rsidRPr="008B581E">
        <w:rPr>
          <w:rStyle w:val="StyleUnderline"/>
        </w:rPr>
        <w:t>Pence would like to “convert Medicaid into a block grant program… with the likely result that countless low-income beneficiaries could lose their health insurance or see steep reductions.”</w:t>
      </w:r>
      <w:r>
        <w:rPr>
          <w:rStyle w:val="StyleUnderline"/>
        </w:rPr>
        <w:t xml:space="preserve"> </w:t>
      </w:r>
      <w:r w:rsidRPr="008B581E">
        <w:rPr>
          <w:sz w:val="16"/>
        </w:rPr>
        <w:t xml:space="preserve">At a time when there were one million available jobs and two million job seekers in the mid-west </w:t>
      </w:r>
      <w:r w:rsidRPr="008B581E">
        <w:rPr>
          <w:rStyle w:val="StyleUnderline"/>
        </w:rPr>
        <w:t>Pence decided to kick people off of food stamps in an effort to “ennoble” them.</w:t>
      </w:r>
      <w:r>
        <w:rPr>
          <w:rStyle w:val="StyleUnderline"/>
        </w:rPr>
        <w:t xml:space="preserve"> </w:t>
      </w:r>
      <w:r w:rsidRPr="008B581E">
        <w:rPr>
          <w:rStyle w:val="StyleUnderline"/>
        </w:rPr>
        <w:t>He signed a law capping the minimum wage in Indiana.</w:t>
      </w:r>
      <w:r w:rsidRPr="008B581E">
        <w:rPr>
          <w:sz w:val="16"/>
        </w:rPr>
        <w:t xml:space="preserve"> He also repealed a law guaranteeing that “prevailing wages” be paid to workers on publicly funded construction projects. This would allow construction companies to pay far less for skilled workers than the current market rate.</w:t>
      </w:r>
    </w:p>
    <w:p w14:paraId="0E95EAEC" w14:textId="4387F26F" w:rsidR="002F74BF" w:rsidRPr="004F6E4E" w:rsidRDefault="002F74BF" w:rsidP="002F74BF">
      <w:pPr>
        <w:pStyle w:val="Heading3"/>
      </w:pPr>
      <w:r w:rsidRPr="004F6E4E">
        <w:t>AT: Trump Bad</w:t>
      </w:r>
    </w:p>
    <w:p w14:paraId="2862110A" w14:textId="77777777" w:rsidR="002F74BF" w:rsidRPr="004F6E4E" w:rsidRDefault="002F74BF" w:rsidP="002F74BF"/>
    <w:p w14:paraId="5534740A" w14:textId="77777777" w:rsidR="002F74BF" w:rsidRPr="004F6E4E" w:rsidRDefault="002F74BF" w:rsidP="002F74BF">
      <w:pPr>
        <w:pStyle w:val="Heading4"/>
      </w:pPr>
      <w:r w:rsidRPr="004F6E4E">
        <w:t xml:space="preserve">Liberalism checks worst abuses of Trump—even if he is bad, the impact is contained </w:t>
      </w:r>
    </w:p>
    <w:p w14:paraId="58548171" w14:textId="77777777" w:rsidR="002F74BF" w:rsidRPr="004F6E4E" w:rsidRDefault="002F74BF" w:rsidP="002F74BF">
      <w:pPr>
        <w:spacing w:line="240" w:lineRule="auto"/>
      </w:pPr>
      <w:r w:rsidRPr="004F6E4E">
        <w:rPr>
          <w:b/>
        </w:rPr>
        <w:t>BREMMER 6/23</w:t>
      </w:r>
      <w:r w:rsidRPr="004F6E4E">
        <w:t xml:space="preserve">-Global Research Professor at New York University, PhD and MA in Political Science @ Stanford, author and president of Eurasia Group, the leading global political risk research and consulting firm [Ian, Time, “5 Reasons Why America Is Still a Strong (If Dysfunctional) Liberal Democracy,” 6/23/2017, </w:t>
      </w:r>
      <w:hyperlink r:id="rId62" w:history="1">
        <w:r w:rsidRPr="004F6E4E">
          <w:rPr>
            <w:rStyle w:val="Hyperlink"/>
          </w:rPr>
          <w:t>http://time.com/4829299/illiberal-democracy-donald-trump/</w:t>
        </w:r>
      </w:hyperlink>
      <w:r w:rsidRPr="004F6E4E">
        <w:t>, DKP]</w:t>
      </w:r>
    </w:p>
    <w:p w14:paraId="3CF6B5C6" w14:textId="77777777" w:rsidR="002F74BF" w:rsidRPr="004F6E4E" w:rsidRDefault="002F74BF" w:rsidP="002F74BF">
      <w:pPr>
        <w:rPr>
          <w:sz w:val="16"/>
        </w:rPr>
      </w:pPr>
      <w:r w:rsidRPr="004F6E4E">
        <w:rPr>
          <w:sz w:val="16"/>
        </w:rPr>
        <w:t xml:space="preserve">In 1997, Fareed Zakaria wrote an important article for Foreign Affairs detailing the rise of “illiberal democracy” around the world. He contrasted the term with “liberal democracy,” which he described as “marked not only by free and fair elections, but also by the rule of law, a separation of powers, and the protection of basic liberties of speech, assembly, religion, and property. In fact, this latter bundle of freedoms — what might be termed constitutional liberalism — is theoretically different and historically distinct from democracy.” He then wrote a book on the subject. Twenty years later, Council of Foreign Relations President Richard Haass tweeted out the following: “years ago @FareedZakaria wrote the book re illiberal democracies. i never thought this would fit the US but we r getting too close 4 comfort.” I am a big fan of Richard (and Fareed), but I disagree with Haass on this one. </w:t>
      </w:r>
      <w:r w:rsidRPr="004F6E4E">
        <w:rPr>
          <w:rStyle w:val="StyleUnderline"/>
        </w:rPr>
        <w:t>America remains a strong liberal democracy</w:t>
      </w:r>
      <w:r w:rsidRPr="004F6E4E">
        <w:rPr>
          <w:sz w:val="16"/>
        </w:rPr>
        <w:t xml:space="preserve"> — however messy and dysfunctional — </w:t>
      </w:r>
      <w:r w:rsidRPr="004F6E4E">
        <w:rPr>
          <w:rStyle w:val="StyleUnderline"/>
        </w:rPr>
        <w:t xml:space="preserve">even in the age of </w:t>
      </w:r>
      <w:r w:rsidRPr="004F6E4E">
        <w:rPr>
          <w:sz w:val="16"/>
        </w:rPr>
        <w:t xml:space="preserve">Donald </w:t>
      </w:r>
      <w:r w:rsidRPr="004F6E4E">
        <w:rPr>
          <w:rStyle w:val="StyleUnderline"/>
        </w:rPr>
        <w:t>Trump.</w:t>
      </w:r>
      <w:r w:rsidRPr="004F6E4E">
        <w:rPr>
          <w:sz w:val="16"/>
        </w:rPr>
        <w:t xml:space="preserve"> Here’s why. </w:t>
      </w:r>
      <w:r w:rsidRPr="004F6E4E">
        <w:rPr>
          <w:rStyle w:val="StyleUnderline"/>
        </w:rPr>
        <w:t>Free Press Endures Since</w:t>
      </w:r>
      <w:r w:rsidRPr="004F6E4E">
        <w:rPr>
          <w:sz w:val="16"/>
        </w:rPr>
        <w:t xml:space="preserve"> Donald </w:t>
      </w:r>
      <w:r w:rsidRPr="004F6E4E">
        <w:rPr>
          <w:rStyle w:val="StyleUnderline"/>
        </w:rPr>
        <w:t xml:space="preserve">Trump announced his candidacy, the press has been aggressive in fact-checking and challenging him </w:t>
      </w:r>
      <w:r w:rsidRPr="004F6E4E">
        <w:rPr>
          <w:sz w:val="16"/>
        </w:rPr>
        <w:t xml:space="preserve">at every turn. At times, a bit unfair; </w:t>
      </w:r>
      <w:r w:rsidRPr="004F6E4E">
        <w:rPr>
          <w:rStyle w:val="StyleUnderline"/>
        </w:rPr>
        <w:t>80% of the coverage</w:t>
      </w:r>
      <w:r w:rsidRPr="004F6E4E">
        <w:rPr>
          <w:sz w:val="16"/>
        </w:rPr>
        <w:t xml:space="preserve"> of Trump’s first 100 days </w:t>
      </w:r>
      <w:r w:rsidRPr="004F6E4E">
        <w:rPr>
          <w:rStyle w:val="StyleUnderline"/>
        </w:rPr>
        <w:t>was negative</w:t>
      </w:r>
      <w:r w:rsidRPr="004F6E4E">
        <w:rPr>
          <w:sz w:val="16"/>
        </w:rPr>
        <w:t xml:space="preserve">, compared to just 41% for President Obama's. </w:t>
      </w:r>
      <w:r w:rsidRPr="004F6E4E">
        <w:rPr>
          <w:rStyle w:val="StyleUnderline"/>
        </w:rPr>
        <w:t xml:space="preserve">Many U.S. journalists have decided that professional responsibility demands a much more confrontational approach to this White House. </w:t>
      </w:r>
      <w:r w:rsidRPr="004F6E4E">
        <w:rPr>
          <w:sz w:val="16"/>
        </w:rPr>
        <w:t xml:space="preserve">The result has been coverage that is sometimes unfair and over-the-top. This drives Trump up the wall, because there’s little he can do about it. In an illiberal democracy, the state uses all sorts of tools to dominate the press and shape public opinion. </w:t>
      </w:r>
      <w:r w:rsidRPr="004F6E4E">
        <w:rPr>
          <w:rStyle w:val="StyleUnderline"/>
        </w:rPr>
        <w:t xml:space="preserve">Trump has friendly news outlets that </w:t>
      </w:r>
      <w:r w:rsidRPr="004F6E4E">
        <w:rPr>
          <w:sz w:val="16"/>
        </w:rPr>
        <w:t xml:space="preserve">help </w:t>
      </w:r>
      <w:r w:rsidRPr="004F6E4E">
        <w:rPr>
          <w:rStyle w:val="StyleUnderline"/>
        </w:rPr>
        <w:t xml:space="preserve">maintain </w:t>
      </w:r>
      <w:r w:rsidRPr="004F6E4E">
        <w:rPr>
          <w:sz w:val="16"/>
        </w:rPr>
        <w:t xml:space="preserve">support from his </w:t>
      </w:r>
      <w:r w:rsidRPr="004F6E4E">
        <w:rPr>
          <w:rStyle w:val="StyleUnderline"/>
        </w:rPr>
        <w:t>base, but the rest of the media is in no danger</w:t>
      </w:r>
      <w:r w:rsidRPr="004F6E4E">
        <w:rPr>
          <w:sz w:val="16"/>
        </w:rPr>
        <w:t xml:space="preserve"> of falling under Trump’s sway. </w:t>
      </w:r>
      <w:r w:rsidRPr="004F6E4E">
        <w:rPr>
          <w:rStyle w:val="StyleUnderline"/>
        </w:rPr>
        <w:t>2.</w:t>
      </w:r>
      <w:r w:rsidRPr="004F6E4E">
        <w:rPr>
          <w:sz w:val="16"/>
        </w:rPr>
        <w:t xml:space="preserve"> Americans Love Going to Court </w:t>
      </w:r>
      <w:r w:rsidRPr="004F6E4E">
        <w:rPr>
          <w:rStyle w:val="StyleUnderline"/>
        </w:rPr>
        <w:t>Americans go to court. A lot.</w:t>
      </w:r>
      <w:r w:rsidRPr="004F6E4E">
        <w:rPr>
          <w:sz w:val="16"/>
        </w:rPr>
        <w:t xml:space="preserve"> And </w:t>
      </w:r>
      <w:r w:rsidRPr="004F6E4E">
        <w:rPr>
          <w:rStyle w:val="StyleUnderline"/>
        </w:rPr>
        <w:t>a lot of Americans become lawyers.</w:t>
      </w:r>
      <w:r w:rsidRPr="004F6E4E">
        <w:rPr>
          <w:sz w:val="16"/>
        </w:rPr>
        <w:t xml:space="preserve"> As of 2009, for every 100,000 people, the U.S. has 380 lawyers. For comparison purposes, Japan has just 23 lawyers per 100,000 people; France has 70 (2010 and 2006 figures, respectively). </w:t>
      </w:r>
      <w:r w:rsidRPr="004F6E4E">
        <w:rPr>
          <w:rStyle w:val="StyleUnderline"/>
        </w:rPr>
        <w:t>More important</w:t>
      </w:r>
      <w:r w:rsidRPr="004F6E4E">
        <w:rPr>
          <w:sz w:val="16"/>
        </w:rPr>
        <w:t xml:space="preserve"> than the number of lawyers </w:t>
      </w:r>
      <w:r w:rsidRPr="004F6E4E">
        <w:rPr>
          <w:rStyle w:val="StyleUnderline"/>
        </w:rPr>
        <w:t>is the continued faith Americans have in the legal system</w:t>
      </w:r>
      <w:r w:rsidRPr="004F6E4E">
        <w:rPr>
          <w:sz w:val="16"/>
        </w:rPr>
        <w:t xml:space="preserve"> — as of 2016, 61% of Americans say they have at least “a fair amount” of trust in the judicial branch of the federal government, as opposed to the 51% of people who are confident in the executive branch and 35% of people who trust the legislative branch. </w:t>
      </w:r>
      <w:r w:rsidRPr="004F6E4E">
        <w:rPr>
          <w:rStyle w:val="StyleUnderline"/>
        </w:rPr>
        <w:t>In a liberal democracy, individuals and organizations can slow and alter the crafting of law and regulations by tying things up in court.</w:t>
      </w:r>
      <w:r w:rsidRPr="004F6E4E">
        <w:rPr>
          <w:sz w:val="16"/>
        </w:rPr>
        <w:t xml:space="preserve"> And Americans are game — </w:t>
      </w:r>
      <w:r w:rsidRPr="004F6E4E">
        <w:rPr>
          <w:rStyle w:val="StyleUnderline"/>
        </w:rPr>
        <w:t>in the first two weeks of Trump</w:t>
      </w:r>
      <w:r w:rsidRPr="004F6E4E">
        <w:rPr>
          <w:sz w:val="16"/>
        </w:rPr>
        <w:t xml:space="preserve">’s presidency, </w:t>
      </w:r>
      <w:r w:rsidRPr="004F6E4E">
        <w:rPr>
          <w:rStyle w:val="StyleUnderline"/>
        </w:rPr>
        <w:t>his Administration was sued 55 times</w:t>
      </w:r>
      <w:r w:rsidRPr="004F6E4E">
        <w:rPr>
          <w:sz w:val="16"/>
        </w:rPr>
        <w:t xml:space="preserve"> (compared to five lawsuits over the same time against Obama and Clinton, and four against George W. Bush). </w:t>
      </w:r>
      <w:r w:rsidRPr="004F6E4E">
        <w:rPr>
          <w:rStyle w:val="StyleUnderline"/>
        </w:rPr>
        <w:t>3. The Courts Remain Independent And the courts continue to limit executive power. In an illiberal democracy</w:t>
      </w:r>
      <w:r w:rsidRPr="004F6E4E">
        <w:rPr>
          <w:sz w:val="16"/>
        </w:rPr>
        <w:t xml:space="preserve"> (see Russia and Turkey) </w:t>
      </w:r>
      <w:r w:rsidRPr="004F6E4E">
        <w:rPr>
          <w:rStyle w:val="StyleUnderline"/>
        </w:rPr>
        <w:t>the fix is already in</w:t>
      </w:r>
      <w:r w:rsidRPr="004F6E4E">
        <w:rPr>
          <w:sz w:val="16"/>
        </w:rPr>
        <w:t xml:space="preserve"> when the gavel falls. For example, to tighten his grip on power, Turkish President Recep Tayyip Erdogan has purged the judicial system in Turkey after last summer’s failed coup attempt, banishing more than 4,000 judges and prosecutors (25% of the country’s total). Trump would probably settle for ditching the judges that have struck down his “travel ban” no fewer than eight times in various courts (and by both Democratic and Republican-appointed judges). Maybe add the federal judge that blocked the Administration’s ability to withhold funds from “sanctuary cities,” jurisdictions which ban law enforcement agencies from investigating, interrogating, or arresting people for immigration enforcement. </w:t>
      </w:r>
      <w:r w:rsidRPr="004F6E4E">
        <w:rPr>
          <w:rStyle w:val="StyleUnderline"/>
        </w:rPr>
        <w:t>4. There's No Deep State To hear Trump</w:t>
      </w:r>
      <w:r w:rsidRPr="004F6E4E">
        <w:rPr>
          <w:sz w:val="16"/>
        </w:rPr>
        <w:t xml:space="preserve"> and his surrogates </w:t>
      </w:r>
      <w:r w:rsidRPr="004F6E4E">
        <w:rPr>
          <w:rStyle w:val="StyleUnderline"/>
        </w:rPr>
        <w:t>tell it, any political defeat</w:t>
      </w:r>
      <w:r w:rsidRPr="004F6E4E">
        <w:rPr>
          <w:sz w:val="16"/>
        </w:rPr>
        <w:t xml:space="preserve"> or unflattering news story about him </w:t>
      </w:r>
      <w:r w:rsidRPr="004F6E4E">
        <w:rPr>
          <w:rStyle w:val="StyleUnderline"/>
        </w:rPr>
        <w:t xml:space="preserve">should be attributed to a “deep state” hell-bent on trying to oust him. But there is no “deep state” in America, just a deep bureaucracy. It’s made up of professional civil servants who have dedicated </w:t>
      </w:r>
      <w:r w:rsidRPr="004F6E4E">
        <w:rPr>
          <w:sz w:val="16"/>
        </w:rPr>
        <w:t xml:space="preserve">years of </w:t>
      </w:r>
      <w:r w:rsidRPr="004F6E4E">
        <w:rPr>
          <w:rStyle w:val="StyleUnderline"/>
        </w:rPr>
        <w:t>their lives</w:t>
      </w:r>
      <w:r w:rsidRPr="004F6E4E">
        <w:rPr>
          <w:sz w:val="16"/>
        </w:rPr>
        <w:t xml:space="preserve"> (in 2015, a full-time permanent federal civilian employee had an average of 13.7 years of service) </w:t>
      </w:r>
      <w:r w:rsidRPr="004F6E4E">
        <w:rPr>
          <w:rStyle w:val="StyleUnderline"/>
        </w:rPr>
        <w:t>to specific policy goals</w:t>
      </w:r>
      <w:r w:rsidRPr="004F6E4E">
        <w:rPr>
          <w:sz w:val="16"/>
        </w:rPr>
        <w:t xml:space="preserve">, whether from the left or right. </w:t>
      </w:r>
      <w:r w:rsidRPr="004F6E4E">
        <w:rPr>
          <w:rStyle w:val="StyleUnderline"/>
        </w:rPr>
        <w:t>Asking career officials</w:t>
      </w:r>
      <w:r w:rsidRPr="004F6E4E">
        <w:rPr>
          <w:sz w:val="16"/>
        </w:rPr>
        <w:t xml:space="preserve"> at the Environmental Protection Agency </w:t>
      </w:r>
      <w:r w:rsidRPr="004F6E4E">
        <w:rPr>
          <w:rStyle w:val="StyleUnderline"/>
        </w:rPr>
        <w:t xml:space="preserve">to suddenly stop believing in climate change </w:t>
      </w:r>
      <w:r w:rsidRPr="004F6E4E">
        <w:rPr>
          <w:sz w:val="16"/>
        </w:rPr>
        <w:t xml:space="preserve">because the man elected in November doesn’t much care for science </w:t>
      </w:r>
      <w:r w:rsidRPr="004F6E4E">
        <w:rPr>
          <w:rStyle w:val="StyleUnderline"/>
        </w:rPr>
        <w:t xml:space="preserve">was never going to get much traction. There are obviously people in the White House </w:t>
      </w:r>
      <w:r w:rsidRPr="004F6E4E">
        <w:rPr>
          <w:sz w:val="16"/>
        </w:rPr>
        <w:t xml:space="preserve">and throughout the executive branch </w:t>
      </w:r>
      <w:r w:rsidRPr="004F6E4E">
        <w:rPr>
          <w:rStyle w:val="StyleUnderline"/>
        </w:rPr>
        <w:t>that are sabotaging political and policy moves</w:t>
      </w:r>
      <w:r w:rsidRPr="004F6E4E">
        <w:rPr>
          <w:sz w:val="16"/>
        </w:rPr>
        <w:t xml:space="preserve"> they believe harm the nation’s interests, as they define them. Vladimir </w:t>
      </w:r>
      <w:r w:rsidRPr="004F6E4E">
        <w:rPr>
          <w:rStyle w:val="StyleUnderline"/>
        </w:rPr>
        <w:t xml:space="preserve">Putin doesn’t have this problem. </w:t>
      </w:r>
      <w:r w:rsidRPr="004F6E4E">
        <w:rPr>
          <w:sz w:val="16"/>
        </w:rPr>
        <w:t xml:space="preserve">The bigger problem may be that the state isn’t deep enough: As of this week, the </w:t>
      </w:r>
      <w:r w:rsidRPr="004F6E4E">
        <w:rPr>
          <w:rStyle w:val="StyleUnderline"/>
        </w:rPr>
        <w:t xml:space="preserve">Trump </w:t>
      </w:r>
      <w:r w:rsidRPr="004F6E4E">
        <w:rPr>
          <w:sz w:val="16"/>
        </w:rPr>
        <w:t xml:space="preserve">White House </w:t>
      </w:r>
      <w:r w:rsidRPr="004F6E4E">
        <w:rPr>
          <w:rStyle w:val="StyleUnderline"/>
        </w:rPr>
        <w:t>has only managed to confirm 44 of the 558 Senate-confirmable positions in the federal government</w:t>
      </w:r>
      <w:r w:rsidRPr="004F6E4E">
        <w:rPr>
          <w:sz w:val="16"/>
        </w:rPr>
        <w:t xml:space="preserve">. One hundred and five people have been formally nominated, five are awaiting nomination, and 404 jobs have no nominee whatsoever. Obama had confirmed at 170 by the same time into his own presidency; George W. Bush, 130. </w:t>
      </w:r>
      <w:r w:rsidRPr="004F6E4E">
        <w:rPr>
          <w:rStyle w:val="StyleUnderline"/>
        </w:rPr>
        <w:t xml:space="preserve">5. Congress Has Its Own Agenda </w:t>
      </w:r>
      <w:r w:rsidRPr="004F6E4E">
        <w:rPr>
          <w:sz w:val="16"/>
        </w:rPr>
        <w:t xml:space="preserve">Finally, </w:t>
      </w:r>
      <w:r w:rsidRPr="004F6E4E">
        <w:rPr>
          <w:rStyle w:val="StyleUnderline"/>
        </w:rPr>
        <w:t xml:space="preserve">Republicans in Congress have an agenda: </w:t>
      </w:r>
      <w:r w:rsidRPr="004F6E4E">
        <w:rPr>
          <w:sz w:val="16"/>
        </w:rPr>
        <w:t>Repeal Obamacare as they promised; roll back Obama-era regulations; and cut taxes.</w:t>
      </w:r>
      <w:r w:rsidRPr="004F6E4E">
        <w:rPr>
          <w:rStyle w:val="StyleUnderline"/>
        </w:rPr>
        <w:t xml:space="preserve"> If Trump can help, great. If they can do it entirely without Trump’s input, that might be even better. And if they start to believe that Trump will prevent them from passing their agenda and maybe cost them control of Congress? They’ll cross that bridge only if they feel they have to. But they are not a rubber stamp,</w:t>
      </w:r>
      <w:r w:rsidRPr="004F6E4E">
        <w:rPr>
          <w:sz w:val="16"/>
        </w:rPr>
        <w:t xml:space="preserve"> as in an illiberal democracy. </w:t>
      </w:r>
      <w:r w:rsidRPr="004F6E4E">
        <w:rPr>
          <w:rStyle w:val="StyleUnderline"/>
        </w:rPr>
        <w:t>And the Senate voting 98-2 for more sanctions</w:t>
      </w:r>
      <w:r w:rsidRPr="004F6E4E">
        <w:rPr>
          <w:sz w:val="16"/>
        </w:rPr>
        <w:t xml:space="preserve"> against Russia (and congressional oversight over them) last week </w:t>
      </w:r>
      <w:r w:rsidRPr="004F6E4E">
        <w:rPr>
          <w:rStyle w:val="StyleUnderline"/>
        </w:rPr>
        <w:t>against Trump’s wishes offers more proof. Any democracy can become illiberal. But it’s dangerous to argue that Trump has already created one.</w:t>
      </w:r>
      <w:r w:rsidRPr="004F6E4E">
        <w:rPr>
          <w:sz w:val="16"/>
        </w:rPr>
        <w:t xml:space="preserve"> If illiberalism one day really does threaten America’s constitutional liberalism, it will be that much harder to raise the alarm if the charge has already been raised and dismissed.</w:t>
      </w:r>
    </w:p>
    <w:p w14:paraId="5FA85215" w14:textId="77777777" w:rsidR="002F74BF" w:rsidRPr="004F6E4E" w:rsidRDefault="002F74BF" w:rsidP="002F74BF"/>
    <w:p w14:paraId="0A3040DD" w14:textId="2FFDC79D" w:rsidR="006F34E9" w:rsidRPr="004F6E4E" w:rsidRDefault="006F34E9" w:rsidP="00C32920">
      <w:pPr>
        <w:pStyle w:val="Heading1"/>
      </w:pPr>
      <w:r w:rsidRPr="004F6E4E">
        <w:t>Aff Answers</w:t>
      </w:r>
    </w:p>
    <w:p w14:paraId="44110D7B" w14:textId="29475C74" w:rsidR="00E47DD6" w:rsidRPr="004F6E4E" w:rsidRDefault="00E47DD6" w:rsidP="00E47DD6">
      <w:pPr>
        <w:pStyle w:val="Heading2"/>
        <w:rPr>
          <w:rStyle w:val="StyleUnderline"/>
        </w:rPr>
      </w:pPr>
      <w:r w:rsidRPr="004F6E4E">
        <w:rPr>
          <w:rStyle w:val="StyleUnderline"/>
        </w:rPr>
        <w:t xml:space="preserve">Trump Impeachment </w:t>
      </w:r>
      <w:r w:rsidR="00905D80" w:rsidRPr="004F6E4E">
        <w:rPr>
          <w:rStyle w:val="StyleUnderline"/>
        </w:rPr>
        <w:t>Good</w:t>
      </w:r>
    </w:p>
    <w:p w14:paraId="7EA91CD2" w14:textId="54B218FF" w:rsidR="002F74BF" w:rsidRPr="004F6E4E" w:rsidRDefault="002F74BF" w:rsidP="00805426">
      <w:pPr>
        <w:pStyle w:val="Heading3"/>
        <w:rPr>
          <w:rStyle w:val="StyleUnderline"/>
        </w:rPr>
      </w:pPr>
      <w:r w:rsidRPr="004F6E4E">
        <w:rPr>
          <w:rStyle w:val="StyleUnderline"/>
        </w:rPr>
        <w:t>Impeachment Good: North Korea</w:t>
      </w:r>
    </w:p>
    <w:p w14:paraId="765C0DAF" w14:textId="77777777" w:rsidR="002F74BF" w:rsidRPr="004F6E4E" w:rsidRDefault="002F74BF" w:rsidP="002F74BF">
      <w:pPr>
        <w:pStyle w:val="Heading4"/>
        <w:rPr>
          <w:rStyle w:val="Heading4Char"/>
          <w:b/>
        </w:rPr>
      </w:pPr>
      <w:r w:rsidRPr="004F6E4E">
        <w:rPr>
          <w:rStyle w:val="Heading4Char"/>
          <w:b/>
        </w:rPr>
        <w:t xml:space="preserve">Trump presidency risks nuclear war over Korea </w:t>
      </w:r>
    </w:p>
    <w:p w14:paraId="4485F77F" w14:textId="77777777" w:rsidR="002F74BF" w:rsidRPr="004F6E4E" w:rsidRDefault="002F74BF" w:rsidP="002F74BF">
      <w:pPr>
        <w:rPr>
          <w:rStyle w:val="StyleUnderline"/>
          <w:u w:val="none"/>
        </w:rPr>
      </w:pPr>
      <w:r w:rsidRPr="004F6E4E">
        <w:rPr>
          <w:rStyle w:val="StyleUnderline"/>
          <w:b/>
          <w:u w:val="none"/>
        </w:rPr>
        <w:t>MAHAJAN 5/15</w:t>
      </w:r>
      <w:r w:rsidRPr="004F6E4E">
        <w:rPr>
          <w:rStyle w:val="StyleUnderline"/>
          <w:u w:val="none"/>
        </w:rPr>
        <w:t xml:space="preserve">-[Viraj, Inquisitr, “Fear of Nuclear War with North Korea May Lead to Donald Trump Impeachment,” 5/15/2017, </w:t>
      </w:r>
      <w:hyperlink r:id="rId63" w:history="1">
        <w:r w:rsidRPr="004F6E4E">
          <w:rPr>
            <w:rStyle w:val="Hyperlink"/>
          </w:rPr>
          <w:t>http://www.inquisitr.com/opinion/4219899/fear-of-nuclear-war-with-north-korea-may-lead-to-donald-trump-impeachment/</w:t>
        </w:r>
      </w:hyperlink>
      <w:r w:rsidRPr="004F6E4E">
        <w:rPr>
          <w:rStyle w:val="StyleUnderline"/>
          <w:u w:val="none"/>
        </w:rPr>
        <w:t>, DKP]</w:t>
      </w:r>
    </w:p>
    <w:p w14:paraId="6274A5F7" w14:textId="77777777" w:rsidR="002F74BF" w:rsidRPr="004F6E4E" w:rsidRDefault="002F74BF" w:rsidP="002F74BF">
      <w:pPr>
        <w:rPr>
          <w:sz w:val="16"/>
        </w:rPr>
      </w:pPr>
      <w:r w:rsidRPr="004F6E4E">
        <w:rPr>
          <w:rStyle w:val="StyleUnderline"/>
        </w:rPr>
        <w:t xml:space="preserve">Could </w:t>
      </w:r>
      <w:r w:rsidRPr="004F6E4E">
        <w:rPr>
          <w:sz w:val="16"/>
        </w:rPr>
        <w:t xml:space="preserve">President </w:t>
      </w:r>
      <w:r w:rsidRPr="004F6E4E">
        <w:rPr>
          <w:rStyle w:val="StyleUnderline"/>
        </w:rPr>
        <w:t>Trump Start A Nuclear War?</w:t>
      </w:r>
      <w:r w:rsidRPr="004F6E4E">
        <w:rPr>
          <w:sz w:val="16"/>
        </w:rPr>
        <w:t xml:space="preserve"> </w:t>
      </w:r>
      <w:r w:rsidRPr="004F6E4E">
        <w:rPr>
          <w:rStyle w:val="StyleUnderline"/>
        </w:rPr>
        <w:t>The P</w:t>
      </w:r>
      <w:r w:rsidRPr="004F6E4E">
        <w:rPr>
          <w:sz w:val="16"/>
        </w:rPr>
        <w:t xml:space="preserve">resident </w:t>
      </w:r>
      <w:r w:rsidRPr="004F6E4E">
        <w:rPr>
          <w:rStyle w:val="StyleUnderline"/>
        </w:rPr>
        <w:t>o</w:t>
      </w:r>
      <w:r w:rsidRPr="004F6E4E">
        <w:rPr>
          <w:sz w:val="16"/>
        </w:rPr>
        <w:t xml:space="preserve">f </w:t>
      </w:r>
      <w:r w:rsidRPr="004F6E4E">
        <w:rPr>
          <w:rStyle w:val="StyleUnderline"/>
        </w:rPr>
        <w:t>t</w:t>
      </w:r>
      <w:r w:rsidRPr="004F6E4E">
        <w:rPr>
          <w:sz w:val="16"/>
        </w:rPr>
        <w:t xml:space="preserve">he </w:t>
      </w:r>
      <w:r w:rsidRPr="004F6E4E">
        <w:rPr>
          <w:rStyle w:val="StyleUnderline"/>
        </w:rPr>
        <w:t>U</w:t>
      </w:r>
      <w:r w:rsidRPr="004F6E4E">
        <w:rPr>
          <w:sz w:val="16"/>
        </w:rPr>
        <w:t xml:space="preserve">nited </w:t>
      </w:r>
      <w:r w:rsidRPr="004F6E4E">
        <w:rPr>
          <w:rStyle w:val="StyleUnderline"/>
        </w:rPr>
        <w:t>S</w:t>
      </w:r>
      <w:r w:rsidRPr="004F6E4E">
        <w:rPr>
          <w:sz w:val="16"/>
        </w:rPr>
        <w:t xml:space="preserve">tates </w:t>
      </w:r>
      <w:r w:rsidRPr="004F6E4E">
        <w:rPr>
          <w:rStyle w:val="StyleUnderline"/>
        </w:rPr>
        <w:t xml:space="preserve">has one of the world’s largest nuclear arsenals </w:t>
      </w:r>
      <w:r w:rsidRPr="004F6E4E">
        <w:rPr>
          <w:sz w:val="16"/>
        </w:rPr>
        <w:t xml:space="preserve">at his command. According to the reports, </w:t>
      </w:r>
      <w:r w:rsidRPr="004F6E4E">
        <w:rPr>
          <w:rStyle w:val="StyleUnderline"/>
        </w:rPr>
        <w:t>he carries the</w:t>
      </w:r>
      <w:r w:rsidRPr="004F6E4E">
        <w:rPr>
          <w:sz w:val="16"/>
        </w:rPr>
        <w:t xml:space="preserve"> so-called </w:t>
      </w:r>
      <w:r w:rsidRPr="004F6E4E">
        <w:rPr>
          <w:rStyle w:val="StyleUnderline"/>
        </w:rPr>
        <w:t>Gold Codes on</w:t>
      </w:r>
      <w:r w:rsidRPr="004F6E4E">
        <w:rPr>
          <w:sz w:val="16"/>
        </w:rPr>
        <w:t xml:space="preserve"> his</w:t>
      </w:r>
      <w:r w:rsidRPr="004F6E4E">
        <w:rPr>
          <w:rStyle w:val="StyleUnderline"/>
        </w:rPr>
        <w:t xml:space="preserve"> person, </w:t>
      </w:r>
      <w:r w:rsidRPr="004F6E4E">
        <w:rPr>
          <w:sz w:val="16"/>
        </w:rPr>
        <w:t xml:space="preserve">printed on a credit-card sized piece of plastic </w:t>
      </w:r>
      <w:r w:rsidRPr="004F6E4E">
        <w:rPr>
          <w:rStyle w:val="StyleUnderline"/>
        </w:rPr>
        <w:t>nicknamed “the biscuit.” If Trump is not in the White House, he will be accompanied by</w:t>
      </w:r>
      <w:r w:rsidRPr="004F6E4E">
        <w:rPr>
          <w:sz w:val="16"/>
        </w:rPr>
        <w:t xml:space="preserve"> a military aide who carries </w:t>
      </w:r>
      <w:r w:rsidRPr="004F6E4E">
        <w:rPr>
          <w:rStyle w:val="StyleUnderline"/>
        </w:rPr>
        <w:t>the “nuclear football”</w:t>
      </w:r>
      <w:r w:rsidRPr="004F6E4E">
        <w:rPr>
          <w:sz w:val="16"/>
        </w:rPr>
        <w:t xml:space="preserve"> — a briefcase containing a mobile hub linked to the defense system. </w:t>
      </w:r>
      <w:r w:rsidRPr="004F6E4E">
        <w:rPr>
          <w:rStyle w:val="StyleUnderline"/>
        </w:rPr>
        <w:t>If</w:t>
      </w:r>
      <w:r w:rsidRPr="004F6E4E">
        <w:rPr>
          <w:sz w:val="16"/>
        </w:rPr>
        <w:t xml:space="preserve"> President </w:t>
      </w:r>
      <w:r w:rsidRPr="004F6E4E">
        <w:rPr>
          <w:rStyle w:val="StyleUnderline"/>
        </w:rPr>
        <w:t>Trump were to give the order to attack, no one can stop it — the military will simpl</w:t>
      </w:r>
      <w:r w:rsidRPr="004F6E4E">
        <w:rPr>
          <w:sz w:val="16"/>
        </w:rPr>
        <w:t xml:space="preserve">y confirm the codes and </w:t>
      </w:r>
      <w:r w:rsidRPr="004F6E4E">
        <w:rPr>
          <w:rStyle w:val="StyleUnderline"/>
        </w:rPr>
        <w:t>execute the</w:t>
      </w:r>
      <w:r w:rsidRPr="004F6E4E">
        <w:rPr>
          <w:sz w:val="16"/>
        </w:rPr>
        <w:t xml:space="preserve"> said </w:t>
      </w:r>
      <w:r w:rsidRPr="004F6E4E">
        <w:rPr>
          <w:rStyle w:val="StyleUnderline"/>
        </w:rPr>
        <w:t>orders.</w:t>
      </w:r>
      <w:r w:rsidRPr="004F6E4E">
        <w:rPr>
          <w:sz w:val="16"/>
        </w:rPr>
        <w:t xml:space="preserve"> In his first TV interview as President, </w:t>
      </w:r>
      <w:r w:rsidRPr="004F6E4E">
        <w:rPr>
          <w:rStyle w:val="StyleUnderline"/>
        </w:rPr>
        <w:t>Trump said he would have no qualms about starting a nuclear strike.</w:t>
      </w:r>
      <w:r w:rsidRPr="004F6E4E">
        <w:rPr>
          <w:sz w:val="16"/>
        </w:rPr>
        <w:t xml:space="preserve"> He told ABC’s David Muir, “When they explain what it represents and the kind of destruction that you’re talking about, it is a very sobering moment. It’s very, very, very scary in a sense.” He added</w:t>
      </w:r>
      <w:r w:rsidRPr="004F6E4E">
        <w:rPr>
          <w:rStyle w:val="StyleUnderline"/>
        </w:rPr>
        <w:t>, “It’s not like, gee whizz, nobody has them.</w:t>
      </w:r>
      <w:r w:rsidRPr="004F6E4E">
        <w:rPr>
          <w:sz w:val="16"/>
        </w:rPr>
        <w:t xml:space="preserve"> So, North Korea has nukes. Japan has a problem with that. I mean, they have a big problem with that. Maybe they would, in fact, be better off if they defend themselves from North Korea.” Online Petition To Stop Trump From Using Nuclear Launch Codes: Meanwhile, there is an online petition urging Donald Trump to not consider using his nuclear weapons if prompted by the enemy state. According to the petition, two members of Congress — Rep. Ted Lieu and Sen. Ed Markey, have proposed urgent legislation to prevent Donald Trump from starting a nuclear war without a declaration of war by Congress. “While it should be inconceivable that any American president would conduct a nuclear first strike, President Trump’s past statements and erratic behavior make it imperative that we put checks and balances on nuclear launch authority. Only Congress can declare war, and that authority should apply to a nuclear first strike as well,” reads the petition. After introducing a bill, Restricting First Use of Nuclear Weapons Act of 2017, Senator Markey insisted that “neither President Trump, nor any other president, should be allowed to use nuclear weapons except in response to a nuclear attack.” Congressman Lieu added: “It is a frightening reality that </w:t>
      </w:r>
      <w:r w:rsidRPr="004F6E4E">
        <w:rPr>
          <w:rStyle w:val="StyleUnderline"/>
        </w:rPr>
        <w:t xml:space="preserve">the US now has a Commander-in-Chief who has demonstrated ignorance of the nuclear triad, stated his desire to be ‘unpredictable’ with nuclear weapons, and as President-elect was making sweeping statements about US nuclear policy over Twitter.” </w:t>
      </w:r>
      <w:r w:rsidRPr="004F6E4E">
        <w:rPr>
          <w:sz w:val="16"/>
        </w:rPr>
        <w:t xml:space="preserve">Donald </w:t>
      </w:r>
      <w:r w:rsidRPr="004F6E4E">
        <w:rPr>
          <w:rStyle w:val="StyleUnderline"/>
        </w:rPr>
        <w:t>Trump’s Removal From The Office Will Stop The Alleged World War 3</w:t>
      </w:r>
      <w:r w:rsidRPr="004F6E4E">
        <w:rPr>
          <w:sz w:val="16"/>
        </w:rPr>
        <w:t xml:space="preserve">? </w:t>
      </w:r>
      <w:r w:rsidRPr="004F6E4E">
        <w:rPr>
          <w:rStyle w:val="StyleUnderline"/>
        </w:rPr>
        <w:t xml:space="preserve">If North Korea attacks </w:t>
      </w:r>
      <w:r w:rsidRPr="004F6E4E">
        <w:rPr>
          <w:sz w:val="16"/>
        </w:rPr>
        <w:t xml:space="preserve">the United States or its allies with its nuclear weaponry, Donald </w:t>
      </w:r>
      <w:r w:rsidRPr="004F6E4E">
        <w:rPr>
          <w:rStyle w:val="StyleUnderline"/>
        </w:rPr>
        <w:t>Trump may also use all the power</w:t>
      </w:r>
      <w:r w:rsidRPr="004F6E4E">
        <w:rPr>
          <w:sz w:val="16"/>
        </w:rPr>
        <w:t xml:space="preserve"> in his hand to defend his country. That being said, after Kennedy’s assassination in 1963, Congress added an amendment to the Constitution that mandates how the vice president’s office would be replaced in the event he becomes the acting president of the United States. The updated amendment also stipulates how a </w:t>
      </w:r>
      <w:r w:rsidRPr="004F6E4E">
        <w:rPr>
          <w:rStyle w:val="StyleUnderline"/>
        </w:rPr>
        <w:t xml:space="preserve">president could be stripped of power by Congress if he shows inability to lead the country. </w:t>
      </w:r>
    </w:p>
    <w:p w14:paraId="4F75D43D" w14:textId="77777777" w:rsidR="002F74BF" w:rsidRPr="004F6E4E" w:rsidRDefault="002F74BF" w:rsidP="002F74BF"/>
    <w:p w14:paraId="3F8A431E" w14:textId="414B3E7D" w:rsidR="00805426" w:rsidRPr="004F6E4E" w:rsidRDefault="00805426" w:rsidP="00805426">
      <w:pPr>
        <w:pStyle w:val="Heading3"/>
        <w:rPr>
          <w:rStyle w:val="StyleUnderline"/>
        </w:rPr>
      </w:pPr>
      <w:r w:rsidRPr="004F6E4E">
        <w:rPr>
          <w:rStyle w:val="StyleUnderline"/>
        </w:rPr>
        <w:t>Impeachment Good: Nuclear War</w:t>
      </w:r>
    </w:p>
    <w:p w14:paraId="6641E733" w14:textId="41DBAADD" w:rsidR="00D71E33" w:rsidRPr="004F6E4E" w:rsidRDefault="005F7D01" w:rsidP="00D71E33">
      <w:pPr>
        <w:pStyle w:val="Heading4"/>
      </w:pPr>
      <w:r w:rsidRPr="004F6E4E">
        <w:t xml:space="preserve">Impeachment good - </w:t>
      </w:r>
      <w:r w:rsidR="00D71E33" w:rsidRPr="004F6E4E">
        <w:t>Trump pushing for increased nuclear capability – he could massacre everybody on the planet right now</w:t>
      </w:r>
    </w:p>
    <w:p w14:paraId="094F7C1A" w14:textId="77777777" w:rsidR="00D71E33" w:rsidRPr="004F6E4E" w:rsidRDefault="00D71E33" w:rsidP="00D71E33">
      <w:r w:rsidRPr="004F6E4E">
        <w:rPr>
          <w:b/>
        </w:rPr>
        <w:t>Alperstein’17</w:t>
      </w:r>
      <w:r w:rsidRPr="004F6E4E">
        <w:t xml:space="preserve"> (Olivia Alperstein, </w:t>
      </w:r>
      <w:r w:rsidRPr="004F6E4E">
        <w:rPr>
          <w:i/>
        </w:rPr>
        <w:t>Communication and Policy Associate At Progressivecongress.Org</w:t>
      </w:r>
      <w:r w:rsidRPr="004F6E4E">
        <w:t>., 7-6-2017, "Right Now, Trump Can Start a Nuclear War," Common Dreams, https://www.commondreams.org/views/2017/03/19/right-now-trump-can-start-nuclear-war)JH</w:t>
      </w:r>
    </w:p>
    <w:p w14:paraId="4958AC7D" w14:textId="77777777" w:rsidR="00D71E33" w:rsidRPr="004F6E4E" w:rsidRDefault="00D71E33" w:rsidP="00D71E33">
      <w:pPr>
        <w:rPr>
          <w:sz w:val="14"/>
        </w:rPr>
      </w:pPr>
      <w:r w:rsidRPr="004F6E4E">
        <w:rPr>
          <w:sz w:val="14"/>
        </w:rPr>
        <w:t xml:space="preserve">Right now, Donald </w:t>
      </w:r>
      <w:r w:rsidRPr="004F6E4E">
        <w:rPr>
          <w:rStyle w:val="StyleUnderline"/>
        </w:rPr>
        <w:t>Trump could start a nuclear war</w:t>
      </w:r>
      <w:r w:rsidRPr="004F6E4E">
        <w:rPr>
          <w:sz w:val="14"/>
        </w:rPr>
        <w:t xml:space="preserve"> on a whim, </w:t>
      </w:r>
      <w:r w:rsidRPr="004F6E4E">
        <w:rPr>
          <w:rStyle w:val="StyleUnderline"/>
        </w:rPr>
        <w:t xml:space="preserve">and no one could stop him. </w:t>
      </w:r>
      <w:r w:rsidRPr="004F6E4E">
        <w:rPr>
          <w:sz w:val="14"/>
        </w:rPr>
        <w:t xml:space="preserve">Under any circumstances, the prospect of nuclear war is terrifying, the deadly consequences irreversible. Yet </w:t>
      </w:r>
      <w:r w:rsidRPr="004F6E4E">
        <w:rPr>
          <w:rStyle w:val="StyleUnderline"/>
        </w:rPr>
        <w:t>with a single order, the president</w:t>
      </w:r>
      <w:r w:rsidRPr="004F6E4E">
        <w:rPr>
          <w:sz w:val="14"/>
        </w:rPr>
        <w:t xml:space="preserve"> — any president — </w:t>
      </w:r>
      <w:r w:rsidRPr="004F6E4E">
        <w:rPr>
          <w:rStyle w:val="StyleUnderline"/>
        </w:rPr>
        <w:t xml:space="preserve">could effectively </w:t>
      </w:r>
      <w:r w:rsidRPr="004F6E4E">
        <w:rPr>
          <w:sz w:val="14"/>
        </w:rPr>
        <w:t xml:space="preserve">declare a nuclear war that would </w:t>
      </w:r>
      <w:r w:rsidRPr="004F6E4E">
        <w:rPr>
          <w:rStyle w:val="StyleUnderline"/>
        </w:rPr>
        <w:t xml:space="preserve">wipe out entire nations, including our own. </w:t>
      </w:r>
      <w:r w:rsidRPr="004F6E4E">
        <w:rPr>
          <w:sz w:val="14"/>
        </w:rPr>
        <w:t xml:space="preserve">More worrying still, </w:t>
      </w:r>
      <w:r w:rsidRPr="004F6E4E">
        <w:rPr>
          <w:rStyle w:val="StyleUnderline"/>
        </w:rPr>
        <w:t>our current president has shown</w:t>
      </w:r>
      <w:r w:rsidRPr="004F6E4E">
        <w:rPr>
          <w:sz w:val="14"/>
        </w:rPr>
        <w:t xml:space="preserve"> an </w:t>
      </w:r>
      <w:r w:rsidRPr="004F6E4E">
        <w:rPr>
          <w:rStyle w:val="StyleUnderline"/>
        </w:rPr>
        <w:t>alarming willingness to engage in aggression</w:t>
      </w:r>
      <w:r w:rsidRPr="004F6E4E">
        <w:rPr>
          <w:sz w:val="14"/>
        </w:rPr>
        <w:t xml:space="preserve"> instead of diplomacy — particularly towards nations like Iran and China, as well as countries whose citizens have now been banned from traveling to the U.S. under an overbroad, dog-whistle executive order. </w:t>
      </w:r>
      <w:r w:rsidRPr="004F6E4E">
        <w:rPr>
          <w:rStyle w:val="StyleUnderline"/>
        </w:rPr>
        <w:t>Trump</w:t>
      </w:r>
      <w:r w:rsidRPr="004F6E4E">
        <w:rPr>
          <w:sz w:val="14"/>
        </w:rPr>
        <w:t xml:space="preserve"> has almost </w:t>
      </w:r>
      <w:r w:rsidRPr="004F6E4E">
        <w:rPr>
          <w:rStyle w:val="StyleUnderline"/>
        </w:rPr>
        <w:t xml:space="preserve">gleefully exercised his right to threaten nuclear war. He made boastful remarks about nuclear might throughout </w:t>
      </w:r>
      <w:r w:rsidRPr="004F6E4E">
        <w:rPr>
          <w:sz w:val="14"/>
        </w:rPr>
        <w:t xml:space="preserve">his </w:t>
      </w:r>
      <w:r w:rsidRPr="004F6E4E">
        <w:rPr>
          <w:rStyle w:val="StyleUnderline"/>
        </w:rPr>
        <w:t>campaign. And</w:t>
      </w:r>
      <w:r w:rsidRPr="004F6E4E">
        <w:rPr>
          <w:sz w:val="14"/>
        </w:rPr>
        <w:t xml:space="preserve"> just recently, he </w:t>
      </w:r>
      <w:r w:rsidRPr="004F6E4E">
        <w:rPr>
          <w:rStyle w:val="StyleUnderline"/>
        </w:rPr>
        <w:t>called</w:t>
      </w:r>
      <w:r w:rsidRPr="004F6E4E">
        <w:rPr>
          <w:sz w:val="14"/>
        </w:rPr>
        <w:t xml:space="preserve"> for a new push </w:t>
      </w:r>
      <w:r w:rsidRPr="004F6E4E">
        <w:rPr>
          <w:rStyle w:val="StyleUnderline"/>
        </w:rPr>
        <w:t>to put America at the “top of the pack” when it comes to nuclear weapons</w:t>
      </w:r>
      <w:r w:rsidRPr="004F6E4E">
        <w:rPr>
          <w:sz w:val="14"/>
        </w:rPr>
        <w:t xml:space="preserve"> capability (</w:t>
      </w:r>
      <w:r w:rsidRPr="004F6E4E">
        <w:rPr>
          <w:rStyle w:val="StyleUnderline"/>
        </w:rPr>
        <w:t>as though we weren’t already</w:t>
      </w:r>
      <w:r w:rsidRPr="004F6E4E">
        <w:rPr>
          <w:sz w:val="14"/>
        </w:rPr>
        <w:t xml:space="preserve">). </w:t>
      </w:r>
      <w:r w:rsidRPr="004F6E4E">
        <w:rPr>
          <w:rStyle w:val="StyleUnderline"/>
        </w:rPr>
        <w:t>Going against decades of precedent</w:t>
      </w:r>
      <w:r w:rsidRPr="004F6E4E">
        <w:rPr>
          <w:sz w:val="14"/>
        </w:rPr>
        <w:t xml:space="preserve">, not to mention hard-won </w:t>
      </w:r>
      <w:r w:rsidRPr="004F6E4E">
        <w:rPr>
          <w:rStyle w:val="StyleUnderline"/>
        </w:rPr>
        <w:t>diplomatic treaties</w:t>
      </w:r>
      <w:r w:rsidRPr="004F6E4E">
        <w:rPr>
          <w:sz w:val="14"/>
        </w:rPr>
        <w:t xml:space="preserve"> reached with countries like Russia and Iran, </w:t>
      </w:r>
      <w:r w:rsidRPr="004F6E4E">
        <w:rPr>
          <w:rStyle w:val="StyleUnderline"/>
        </w:rPr>
        <w:t>Trump</w:t>
      </w:r>
      <w:r w:rsidRPr="004F6E4E">
        <w:rPr>
          <w:sz w:val="14"/>
        </w:rPr>
        <w:t xml:space="preserve"> has </w:t>
      </w:r>
      <w:r w:rsidRPr="004F6E4E">
        <w:rPr>
          <w:rStyle w:val="StyleUnderline"/>
        </w:rPr>
        <w:t>enthusiastically declared that we should expand, not reduce</w:t>
      </w:r>
      <w:r w:rsidRPr="004F6E4E">
        <w:rPr>
          <w:sz w:val="14"/>
        </w:rPr>
        <w:t xml:space="preserve">, our </w:t>
      </w:r>
      <w:r w:rsidRPr="004F6E4E">
        <w:rPr>
          <w:rStyle w:val="StyleUnderline"/>
        </w:rPr>
        <w:t xml:space="preserve">nuclear arsenal. </w:t>
      </w:r>
      <w:r w:rsidRPr="004F6E4E">
        <w:rPr>
          <w:sz w:val="14"/>
        </w:rPr>
        <w:t xml:space="preserve">Already, </w:t>
      </w:r>
      <w:r w:rsidRPr="004F6E4E">
        <w:rPr>
          <w:rStyle w:val="StyleUnderline"/>
        </w:rPr>
        <w:t>just a tiny amount of our nuclear stockpile would</w:t>
      </w:r>
      <w:r w:rsidRPr="004F6E4E">
        <w:rPr>
          <w:sz w:val="14"/>
        </w:rPr>
        <w:t xml:space="preserve"> be enough to </w:t>
      </w:r>
      <w:r w:rsidRPr="004F6E4E">
        <w:rPr>
          <w:rStyle w:val="StyleUnderline"/>
        </w:rPr>
        <w:t>blow up the world several times over</w:t>
      </w:r>
      <w:r w:rsidRPr="004F6E4E">
        <w:rPr>
          <w:sz w:val="14"/>
        </w:rPr>
        <w:t xml:space="preserve">. We’d </w:t>
      </w:r>
      <w:r w:rsidRPr="004F6E4E">
        <w:rPr>
          <w:rStyle w:val="StyleUnderline"/>
        </w:rPr>
        <w:t>probably</w:t>
      </w:r>
      <w:r w:rsidRPr="004F6E4E">
        <w:rPr>
          <w:sz w:val="14"/>
        </w:rPr>
        <w:t xml:space="preserve"> even have enough left over to decimate most of the seven Earth-like planets in the Trappist-1 solar system that NASA recently discovered. I</w:t>
      </w:r>
      <w:r w:rsidRPr="004F6E4E">
        <w:rPr>
          <w:rStyle w:val="StyleUnderline"/>
        </w:rPr>
        <w:t>t’s almost impossible to comprehend millions of people being obliterated</w:t>
      </w:r>
      <w:r w:rsidRPr="004F6E4E">
        <w:rPr>
          <w:sz w:val="14"/>
        </w:rPr>
        <w:t xml:space="preserve"> from the face of the earth </w:t>
      </w:r>
      <w:r w:rsidRPr="004F6E4E">
        <w:rPr>
          <w:rStyle w:val="StyleUnderline"/>
        </w:rPr>
        <w:t>simultaneously, in the blink of an eye</w:t>
      </w:r>
      <w:r w:rsidRPr="004F6E4E">
        <w:rPr>
          <w:sz w:val="14"/>
        </w:rPr>
        <w:t xml:space="preserve">. Especially </w:t>
      </w:r>
      <w:r w:rsidRPr="004F6E4E">
        <w:rPr>
          <w:rStyle w:val="StyleUnderline"/>
        </w:rPr>
        <w:t>at the whim of</w:t>
      </w:r>
      <w:r w:rsidRPr="004F6E4E">
        <w:rPr>
          <w:sz w:val="14"/>
        </w:rPr>
        <w:t xml:space="preserve"> just </w:t>
      </w:r>
      <w:r w:rsidRPr="004F6E4E">
        <w:rPr>
          <w:rStyle w:val="StyleUnderline"/>
        </w:rPr>
        <w:t xml:space="preserve">one American </w:t>
      </w:r>
      <w:r w:rsidRPr="004F6E4E">
        <w:rPr>
          <w:sz w:val="14"/>
        </w:rPr>
        <w:t xml:space="preserve">who happens to have access to a certain red button. If we take our nation’s responsibility as a leader of the free world seriously, </w:t>
      </w:r>
      <w:r w:rsidRPr="004F6E4E">
        <w:rPr>
          <w:rStyle w:val="StyleUnderline"/>
        </w:rPr>
        <w:t>it’s our duty to protect people from the horrors of war, famine, poverty, genocide, and nuclear fallout</w:t>
      </w:r>
      <w:r w:rsidRPr="004F6E4E">
        <w:rPr>
          <w:sz w:val="14"/>
        </w:rPr>
        <w:t xml:space="preserve">. But </w:t>
      </w:r>
      <w:r w:rsidRPr="004F6E4E">
        <w:rPr>
          <w:rStyle w:val="StyleUnderline"/>
        </w:rPr>
        <w:t>there will be no place to go for any survivors of</w:t>
      </w:r>
      <w:r w:rsidRPr="004F6E4E">
        <w:rPr>
          <w:sz w:val="14"/>
        </w:rPr>
        <w:t xml:space="preserve"> a </w:t>
      </w:r>
      <w:r w:rsidRPr="004F6E4E">
        <w:rPr>
          <w:rStyle w:val="StyleUnderline"/>
        </w:rPr>
        <w:t>nuclear disaster</w:t>
      </w:r>
      <w:r w:rsidRPr="004F6E4E">
        <w:rPr>
          <w:sz w:val="14"/>
        </w:rPr>
        <w:t xml:space="preserve">. </w:t>
      </w:r>
      <w:r w:rsidRPr="004F6E4E">
        <w:rPr>
          <w:rStyle w:val="StyleUnderline"/>
        </w:rPr>
        <w:t>No one person</w:t>
      </w:r>
      <w:r w:rsidRPr="004F6E4E">
        <w:rPr>
          <w:sz w:val="14"/>
        </w:rPr>
        <w:t xml:space="preserve"> on this planet </w:t>
      </w:r>
      <w:r w:rsidRPr="004F6E4E">
        <w:rPr>
          <w:rStyle w:val="StyleUnderline"/>
        </w:rPr>
        <w:t>should be able to</w:t>
      </w:r>
      <w:r w:rsidRPr="004F6E4E">
        <w:rPr>
          <w:sz w:val="14"/>
        </w:rPr>
        <w:t xml:space="preserve"> make a decision that will </w:t>
      </w:r>
      <w:r w:rsidRPr="004F6E4E">
        <w:rPr>
          <w:rStyle w:val="StyleUnderline"/>
        </w:rPr>
        <w:t>send millions of people instantaneously to their deaths</w:t>
      </w:r>
      <w:r w:rsidRPr="004F6E4E">
        <w:rPr>
          <w:sz w:val="14"/>
        </w:rPr>
        <w:t xml:space="preserve">. That’s </w:t>
      </w:r>
      <w:r w:rsidRPr="004F6E4E">
        <w:rPr>
          <w:rStyle w:val="StyleUnderline"/>
        </w:rPr>
        <w:t>genocide</w:t>
      </w:r>
      <w:r w:rsidRPr="004F6E4E">
        <w:rPr>
          <w:sz w:val="14"/>
        </w:rPr>
        <w:t xml:space="preserve">. </w:t>
      </w:r>
      <w:r w:rsidRPr="004F6E4E">
        <w:rPr>
          <w:rStyle w:val="StyleUnderline"/>
        </w:rPr>
        <w:t>Killing off our entire planet? That’s</w:t>
      </w:r>
      <w:r w:rsidRPr="004F6E4E">
        <w:rPr>
          <w:sz w:val="14"/>
        </w:rPr>
        <w:t xml:space="preserve"> just </w:t>
      </w:r>
      <w:r w:rsidRPr="004F6E4E">
        <w:rPr>
          <w:rStyle w:val="StyleUnderline"/>
        </w:rPr>
        <w:t>inhuman</w:t>
      </w:r>
      <w:r w:rsidRPr="004F6E4E">
        <w:rPr>
          <w:sz w:val="14"/>
        </w:rPr>
        <w:t>.</w:t>
      </w:r>
    </w:p>
    <w:p w14:paraId="2F3128F2" w14:textId="77777777" w:rsidR="00805426" w:rsidRPr="004F6E4E" w:rsidRDefault="00805426" w:rsidP="00805426"/>
    <w:p w14:paraId="32B9ACD1" w14:textId="25ED1778" w:rsidR="000734AC" w:rsidRPr="004F6E4E" w:rsidRDefault="000734AC" w:rsidP="000734AC">
      <w:pPr>
        <w:pStyle w:val="Heading3"/>
      </w:pPr>
      <w:r w:rsidRPr="004F6E4E">
        <w:t>Impeachment Good: Structural violence</w:t>
      </w:r>
    </w:p>
    <w:p w14:paraId="675733E8" w14:textId="0ACBB268" w:rsidR="000734AC" w:rsidRPr="004F6E4E" w:rsidRDefault="000734AC" w:rsidP="000734AC">
      <w:pPr>
        <w:pStyle w:val="Heading4"/>
      </w:pPr>
      <w:r w:rsidRPr="004F6E4E">
        <w:t xml:space="preserve">Impeachment good – trump magnifies structural violence of the security state and imperial presidency </w:t>
      </w:r>
      <w:r w:rsidR="008B581E">
        <w:t xml:space="preserve">- </w:t>
      </w:r>
    </w:p>
    <w:p w14:paraId="176F2F17" w14:textId="77777777" w:rsidR="000734AC" w:rsidRPr="004F6E4E" w:rsidRDefault="000734AC" w:rsidP="000734AC">
      <w:r w:rsidRPr="004F6E4E">
        <w:rPr>
          <w:rStyle w:val="Style13ptBold"/>
        </w:rPr>
        <w:t>Markley 6/5</w:t>
      </w:r>
      <w:r w:rsidRPr="004F6E4E">
        <w:t xml:space="preserve"> – Stephen, Donald Trump Should Be Impeached Even If Mike Pence is Worse, 6/5/17, https://www.pastemagazine.com/articles/2017/06/donald-trump-should-be-impeached-even-if-mike-penc.html</w:t>
      </w:r>
    </w:p>
    <w:p w14:paraId="1F6E36BC" w14:textId="77777777" w:rsidR="000734AC" w:rsidRPr="004F6E4E" w:rsidRDefault="000734AC" w:rsidP="000734AC">
      <w:pPr>
        <w:rPr>
          <w:sz w:val="16"/>
        </w:rPr>
      </w:pPr>
      <w:r w:rsidRPr="004F6E4E">
        <w:rPr>
          <w:sz w:val="16"/>
        </w:rPr>
        <w:t xml:space="preserve">Given the intricate web of stupid that is Russiagate, the Comey firing, and, well, about a dozen other potentially illegal things Donald Trump has done in his brief tenure as president, </w:t>
      </w:r>
      <w:r w:rsidRPr="004F6E4E">
        <w:rPr>
          <w:rStyle w:val="StyleUnderline"/>
        </w:rPr>
        <w:t>impeachment has become a real possibility and not just a desperate fantasy of the left. I</w:t>
      </w:r>
      <w:r w:rsidRPr="004F6E4E">
        <w:rPr>
          <w:sz w:val="16"/>
        </w:rPr>
        <w:t xml:space="preserve">f we’re to be honest, </w:t>
      </w:r>
      <w:r w:rsidRPr="004F6E4E">
        <w:rPr>
          <w:rStyle w:val="StyleUnderline"/>
        </w:rPr>
        <w:t>the only thing standing between the president and impeachment is the fickle calculation of whether or not congressional Republicans possess the human quality of shame</w:t>
      </w:r>
      <w:r w:rsidRPr="004F6E4E">
        <w:rPr>
          <w:sz w:val="16"/>
        </w:rPr>
        <w:t xml:space="preserve">. But there’s another line of thought propagated by the left worth consideration too: why bother impeaching Trump if Mike Pence is worse? Don’t impeach Trump, the reasoning goes, because Trump is an idiot. He will botch every awful thing the Republicans want to do, while Pence may prove effective. Whatever Pence is, he’s not a bumbling, incoherent, ideologically inconsistent moron. He’s a true believer, who may, with the assistance of the dastardly Speaker Paul Ryan, prove shrewd enough to pass abominable legislation like the American Health Care Act, massive tax cuts for the wealthy, and defund Planned Parenthood. Pence is even more dangerous, we are warned. It’s difficult to understate what a discomfiting, ill-conceived argument this is, one that should be shot down every time it arises. Because it doesn’t matter if the bastard child of Ann Coulter and Pepe the Frog is second in line to the presidency behind Trump—if we’re being honest, those two aren’t exactly an inconceivable 2024 Republican ticket either. We are either a country that believes in the rule of law or we are not. There’s too much history of the presidency and its skirmishes with the rule of law to go into here, but let’s focus on the last two administrations. George W. Bush flagrantly violated enough domestic and international law to likely get impeached five times over. From his initial secret domestic surveillance program to the widespread use of torture, Bush and his administration flouted any number of legal constraints and were never held accountable. Barack Obama chose not to expend political capital to litigate anything done by Bush or his cronies. Perhaps this is understandable, and perhaps Obama was able to deliver health care reform and Dodd-Frank and the stimulus because of this decision. But when the rule of law becomes a la carte, when every 16-year-old kid who’s ever been in the same time zone as an illegal narcotic goes to prison but people who commit serious misdeeds that degrade the state’s legitimacy are impervious to prosecution, it emboldens the next set of rulers to treat laws and norms and all other constraints as the laughable paper handcuffs of suckers. Speaking of Barack Obama and the rule of law, though many a bullshit scandal was concocted around his presidency (Solyndra, Fast and Furious), many people on both the left and right were deeply troubled by his aggressive use of drones and special forces to assassinate, without oversight, basically anybody deemed a threat in any country where al-Qaeda or an affiliated group operated. The assassination of an American citizen, Anwar al-Awlaki and his teenage son, should have triggered a tidal wave of journalistic and congressional investigation. Instead, Obama made a point to brag about it leading up to his 2012 campaign. The Obama Justice Department fought the release of the memo justifying the strike against al-Awlaki, and when the ACLU finally managed to get it released to the public, there were still a number of questions, such as—and surely this is important to know—how does any given American citizen end up on an extrajudicial “kill list”? Who’s making that decision? How much anti-American rhetoric can one engage in before he or she is considered “kill list” material? No matter, Obama’s defenders said to whoever questioned the radical new war powers of the presidency, this power is safe in Obama’s wise hands. But those hands sure changed, didn’t they? The rule of law, these implacable restraints on whoever holds power, matter far more than our ideological commitments. My guess is that Donald Trump has broken the law in so many alarming ways, there won’t be enough space on the bill of impeachment for all of it. Only the desperate Right and the this-doesn’t-conform-to-our-narrative-it-was-Hillary’s-fault Left can possibly keep denying that the Trump campaign likely colluded with Russia. Not to mention, he pretty clearly tried to obstruct the investigation. Oh, and he’s definitely been using the office to enrich himself and his family since the day he entered. If and when investigations produce evidence of these crimes, he should be impeached because people who flagrantly break the law shouldn’t be president. It doesn’t matter that Mike Pence is a basically a Commander from The Handmaid’s Tale come to life. He should be held to the same standard as Trump, and if he broke or breaks the law, citizens should push for his impeachment as well. No, you say, because Paul Ryan is next! And he’s as Machiavellian an operator for the 1% as has ever existed! Doesn’t matter. We cannot have a situation where, as original Republican scofflaw Richard Nixon put it, “When the president does it, that means it’s not illegal.” But also, impeachment should not be used as a tool to tactically arrive at a preferable political situation, as the Republicans tried with Bill Clinton. (Actually, here’s a fun game: see how many people would have to be impeached in the current regime until you get to someone who’s not a frightening right-wing ideologue). For what it’s worth, I don’t think it’s a given that Pence is some kind of savvy operator. He’s bloodless, demonstrably craven, and has none of the surreal, bizzaro-world “charm” of Trump. His presidency could be lame duck before he takes the oath. Perhaps it’s also important to here address the 25th Amendment solution, which seems even more improbable than impeachment. As Dalia Lithwick points out, the people tasked with removing Trump are also narcissistic, intellectually fragile multi-millionaires and billionaires, who likely don’t see any of this as much of a problem. Rex Tillerson and Betsy DeVos have spent their whole lives trying to rewrite American law for their own benefit. The cabinet is an unelected body and therefore even less responsive to the pressure of public will than gerrymandered congressional Republicans. Nevertheless, if Trump’s removal were to happen this way, I would support it. There are many arguments floating around that this has the taint of a palace coup, that it’s an un-democratic solution. However, if it comes down to the question of whether or not the president is capable of discharging the duties of his office, the answer seems like a resounding No. Whether it’s boasting about highly classified intelligence to the Russians or the fact that intelligence agencies have to slip his name into briefings to get him to read, the man clearly does not have the basic intellectual capacity to do the job. </w:t>
      </w:r>
      <w:r w:rsidRPr="004F6E4E">
        <w:rPr>
          <w:rStyle w:val="StyleUnderline"/>
        </w:rPr>
        <w:t>Congress should exercise it’s authority and draw up articles of impeachment</w:t>
      </w:r>
      <w:r w:rsidRPr="004F6E4E">
        <w:rPr>
          <w:sz w:val="16"/>
        </w:rPr>
        <w:t xml:space="preserve"> but, failing that, something must be done. Donald </w:t>
      </w:r>
      <w:r w:rsidRPr="004F6E4E">
        <w:rPr>
          <w:rStyle w:val="StyleUnderline"/>
        </w:rPr>
        <w:t>Trump remains</w:t>
      </w:r>
      <w:r w:rsidRPr="004F6E4E">
        <w:rPr>
          <w:sz w:val="16"/>
        </w:rPr>
        <w:t xml:space="preserve"> a singularly unqualified, ignorant, </w:t>
      </w:r>
      <w:r w:rsidRPr="004F6E4E">
        <w:rPr>
          <w:rStyle w:val="StyleUnderline"/>
        </w:rPr>
        <w:t>erratic, and dangerous</w:t>
      </w:r>
      <w:r w:rsidRPr="004F6E4E">
        <w:rPr>
          <w:sz w:val="16"/>
        </w:rPr>
        <w:t xml:space="preserve"> individual, and not just because of the most obvious reasons, such as that there are basically no safeguards to keep him from launching a nuclear first strike (though, there are not). </w:t>
      </w:r>
      <w:r w:rsidRPr="004F6E4E">
        <w:rPr>
          <w:rStyle w:val="StyleUnderline"/>
        </w:rPr>
        <w:t xml:space="preserve">He is a hell-bent </w:t>
      </w:r>
      <w:r w:rsidRPr="004F6E4E">
        <w:rPr>
          <w:rStyle w:val="Emphasis"/>
        </w:rPr>
        <w:t>authoritarian</w:t>
      </w:r>
      <w:r w:rsidRPr="004F6E4E">
        <w:rPr>
          <w:rStyle w:val="StyleUnderline"/>
        </w:rPr>
        <w:t>,</w:t>
      </w:r>
      <w:r w:rsidRPr="004F6E4E">
        <w:rPr>
          <w:sz w:val="16"/>
        </w:rPr>
        <w:t xml:space="preserve"> and even if his </w:t>
      </w:r>
      <w:r w:rsidRPr="004F6E4E">
        <w:rPr>
          <w:strike/>
          <w:sz w:val="16"/>
        </w:rPr>
        <w:t>hapless dicks-for-hands idiocy</w:t>
      </w:r>
      <w:r w:rsidRPr="004F6E4E">
        <w:rPr>
          <w:sz w:val="16"/>
        </w:rPr>
        <w:t xml:space="preserve"> seems consistently reassuring, </w:t>
      </w:r>
      <w:r w:rsidRPr="004F6E4E">
        <w:rPr>
          <w:rStyle w:val="StyleUnderline"/>
        </w:rPr>
        <w:t>the American people</w:t>
      </w:r>
      <w:r w:rsidRPr="004F6E4E">
        <w:rPr>
          <w:sz w:val="16"/>
        </w:rPr>
        <w:t xml:space="preserve"> and our representatives </w:t>
      </w:r>
      <w:r w:rsidRPr="004F6E4E">
        <w:rPr>
          <w:rStyle w:val="StyleUnderline"/>
        </w:rPr>
        <w:t>should not underestimate how dangerous this man is. If Trump manages to install a lackey as director of the FBI he will</w:t>
      </w:r>
      <w:r w:rsidRPr="004F6E4E">
        <w:rPr>
          <w:sz w:val="16"/>
        </w:rPr>
        <w:t xml:space="preserve"> quickly </w:t>
      </w:r>
      <w:r w:rsidRPr="004F6E4E">
        <w:rPr>
          <w:rStyle w:val="StyleUnderline"/>
        </w:rPr>
        <w:t xml:space="preserve">transform the agency into his own private </w:t>
      </w:r>
      <w:r w:rsidRPr="004F6E4E">
        <w:rPr>
          <w:rStyle w:val="Emphasis"/>
        </w:rPr>
        <w:t>Stasi</w:t>
      </w:r>
      <w:r w:rsidRPr="004F6E4E">
        <w:rPr>
          <w:sz w:val="16"/>
        </w:rPr>
        <w:t xml:space="preserve">. He will use it </w:t>
      </w:r>
      <w:r w:rsidRPr="004F6E4E">
        <w:rPr>
          <w:rStyle w:val="StyleUnderline"/>
        </w:rPr>
        <w:t>to harass and intimidate political opponents, journalists, and civil society opposition</w:t>
      </w:r>
      <w:r w:rsidRPr="004F6E4E">
        <w:rPr>
          <w:sz w:val="16"/>
        </w:rPr>
        <w:t xml:space="preserve">. I have no doubt about that. It’s what he was very clearly asking of James Comey. If there is a large terrorist attack, he will try to use that incident to expand his power, to suspend civil liberties, and the Republican Party is just spineless enough that under the right circumstances they might forget who they’re dealing with and grant him those powers. </w:t>
      </w:r>
      <w:r w:rsidRPr="004F6E4E">
        <w:rPr>
          <w:rStyle w:val="StyleUnderline"/>
        </w:rPr>
        <w:t xml:space="preserve">Perhaps the same could happen in a Pence presidency, but they are </w:t>
      </w:r>
      <w:r w:rsidRPr="004F6E4E">
        <w:rPr>
          <w:rStyle w:val="Emphasis"/>
        </w:rPr>
        <w:t>virtually guaranteed</w:t>
      </w:r>
      <w:r w:rsidRPr="004F6E4E">
        <w:rPr>
          <w:rStyle w:val="StyleUnderline"/>
        </w:rPr>
        <w:t xml:space="preserve"> in Trump’s. </w:t>
      </w:r>
      <w:r w:rsidRPr="004F6E4E">
        <w:rPr>
          <w:sz w:val="16"/>
        </w:rPr>
        <w:t xml:space="preserve">The only prediction I’ll make: </w:t>
      </w:r>
      <w:r w:rsidRPr="004F6E4E">
        <w:rPr>
          <w:rStyle w:val="StyleUnderline"/>
        </w:rPr>
        <w:t>if this man is not removed from office soon, something terrible is going to happen.</w:t>
      </w:r>
      <w:r w:rsidRPr="004F6E4E">
        <w:rPr>
          <w:sz w:val="16"/>
        </w:rPr>
        <w:t xml:space="preserve"> Something for which our imaginations have not yet prepared us. One final point: </w:t>
      </w:r>
      <w:r w:rsidRPr="004F6E4E">
        <w:rPr>
          <w:rStyle w:val="StyleUnderline"/>
        </w:rPr>
        <w:t>these</w:t>
      </w:r>
      <w:r w:rsidRPr="004F6E4E">
        <w:rPr>
          <w:sz w:val="16"/>
        </w:rPr>
        <w:t xml:space="preserve"> brief </w:t>
      </w:r>
      <w:r w:rsidRPr="004F6E4E">
        <w:rPr>
          <w:rStyle w:val="StyleUnderline"/>
        </w:rPr>
        <w:t>months of Trump have exposed a startling number of weaknesses, flaws, and dangerous incentives</w:t>
      </w:r>
      <w:r w:rsidRPr="004F6E4E">
        <w:rPr>
          <w:sz w:val="16"/>
        </w:rPr>
        <w:t xml:space="preserve"> in our political system. Few of these flaws were imagined when the constitution was written. </w:t>
      </w:r>
      <w:r w:rsidRPr="004F6E4E">
        <w:rPr>
          <w:rStyle w:val="StyleUnderline"/>
        </w:rPr>
        <w:t xml:space="preserve">They are advents of the era of the </w:t>
      </w:r>
      <w:r w:rsidRPr="004F6E4E">
        <w:rPr>
          <w:rStyle w:val="Emphasis"/>
        </w:rPr>
        <w:t>imperial presidency</w:t>
      </w:r>
      <w:r w:rsidRPr="004F6E4E">
        <w:rPr>
          <w:rStyle w:val="StyleUnderline"/>
        </w:rPr>
        <w:t xml:space="preserve">, </w:t>
      </w:r>
      <w:r w:rsidRPr="004F6E4E">
        <w:rPr>
          <w:rStyle w:val="Emphasis"/>
        </w:rPr>
        <w:t>endless militarism</w:t>
      </w:r>
      <w:r w:rsidRPr="004F6E4E">
        <w:rPr>
          <w:rStyle w:val="StyleUnderline"/>
        </w:rPr>
        <w:t xml:space="preserve">, and our sprawling </w:t>
      </w:r>
      <w:r w:rsidRPr="004F6E4E">
        <w:rPr>
          <w:rStyle w:val="Emphasis"/>
        </w:rPr>
        <w:t>security stat</w:t>
      </w:r>
      <w:r w:rsidRPr="004F6E4E">
        <w:rPr>
          <w:rStyle w:val="StyleUnderline"/>
        </w:rPr>
        <w:t>e,</w:t>
      </w:r>
      <w:r w:rsidRPr="004F6E4E">
        <w:rPr>
          <w:sz w:val="16"/>
        </w:rPr>
        <w:t xml:space="preserve"> which have suddenly been </w:t>
      </w:r>
      <w:r w:rsidRPr="004F6E4E">
        <w:rPr>
          <w:rStyle w:val="StyleUnderline"/>
        </w:rPr>
        <w:t xml:space="preserve">brought to light by this unreconstructed right-wing wannabe </w:t>
      </w:r>
      <w:r w:rsidRPr="004F6E4E">
        <w:rPr>
          <w:rStyle w:val="Emphasis"/>
        </w:rPr>
        <w:t>tyrant</w:t>
      </w:r>
      <w:r w:rsidRPr="004F6E4E">
        <w:rPr>
          <w:sz w:val="16"/>
        </w:rPr>
        <w:t>. Make no mistake, however Trump’s end comes (if it comes), the world will never be the same. People of every political stripe must invest the capital in changing our laws to guard against this situation. We must assume, as the founders did, that human nature redounds to greed, abuse, tribalism, and cruelty, and restructure the office of the president so that the next Trump—who may be more wily, more inventive, more cunning—cannot reduce what’s left of our democracy to ashes. If anything good is to come out of this national nightmare, let it be that.</w:t>
      </w:r>
    </w:p>
    <w:p w14:paraId="623698AC" w14:textId="08D9FD35" w:rsidR="000734AC" w:rsidRDefault="00B91C38" w:rsidP="00B91C38">
      <w:pPr>
        <w:pStyle w:val="Heading3"/>
      </w:pPr>
      <w:r>
        <w:t xml:space="preserve">A2-Aronoff—Concludes AFF </w:t>
      </w:r>
    </w:p>
    <w:p w14:paraId="296C9688" w14:textId="023B7AB7" w:rsidR="00B91C38" w:rsidRPr="002B77C7" w:rsidRDefault="00B91C38" w:rsidP="00B91C38">
      <w:pPr>
        <w:pStyle w:val="Heading4"/>
      </w:pPr>
      <w:r>
        <w:t>Arnoff c</w:t>
      </w:r>
      <w:r w:rsidRPr="002B77C7">
        <w:t>onc</w:t>
      </w:r>
      <w:r>
        <w:t xml:space="preserve">ludes NEG—Trump=nuclear winter </w:t>
      </w:r>
    </w:p>
    <w:p w14:paraId="45D79997" w14:textId="77777777" w:rsidR="00B91C38" w:rsidRPr="00842242" w:rsidRDefault="00B91C38" w:rsidP="00B91C38">
      <w:r w:rsidRPr="00522C96">
        <w:rPr>
          <w:b/>
        </w:rPr>
        <w:t>ARONOFF 5/20</w:t>
      </w:r>
      <w:r>
        <w:t>-</w:t>
      </w:r>
      <w:r w:rsidRPr="00522C96">
        <w:t xml:space="preserve"> writing fellow at In These Times covering the politics of climate change, the White House transition and the resistance to Trump’s agenda </w:t>
      </w:r>
      <w:r>
        <w:t xml:space="preserve">[Kate, In these Times  “A Very Cautious Left Case for Impeachment Trump must go–and progressives can harness his exodus to build a movement,” 5/20/2017, </w:t>
      </w:r>
      <w:hyperlink r:id="rId64" w:history="1">
        <w:r w:rsidRPr="00E436CB">
          <w:rPr>
            <w:rStyle w:val="Hyperlink"/>
          </w:rPr>
          <w:t>http://inthesetimes.com/article/20151/a-very-cautious-left-case-for-trumps-impeachment</w:t>
        </w:r>
      </w:hyperlink>
      <w:r>
        <w:t>, DKP]</w:t>
      </w:r>
    </w:p>
    <w:p w14:paraId="7B2BFE32" w14:textId="77777777" w:rsidR="00B91C38" w:rsidRPr="00811A9C" w:rsidRDefault="00B91C38" w:rsidP="00B91C38">
      <w:pPr>
        <w:rPr>
          <w:sz w:val="14"/>
        </w:rPr>
      </w:pPr>
      <w:r w:rsidRPr="00734D90">
        <w:rPr>
          <w:rStyle w:val="StyleUnderline"/>
        </w:rPr>
        <w:t>But is</w:t>
      </w:r>
      <w:r w:rsidRPr="00811A9C">
        <w:rPr>
          <w:sz w:val="14"/>
        </w:rPr>
        <w:t xml:space="preserve"> President </w:t>
      </w:r>
      <w:r w:rsidRPr="00734D90">
        <w:rPr>
          <w:rStyle w:val="StyleUnderline"/>
        </w:rPr>
        <w:t>Pence really a worse option</w:t>
      </w:r>
      <w:r w:rsidRPr="00811A9C">
        <w:rPr>
          <w:sz w:val="14"/>
        </w:rPr>
        <w:t xml:space="preserve"> than leaving Trump in office until 2020</w:t>
      </w:r>
      <w:r w:rsidRPr="00734D90">
        <w:rPr>
          <w:rStyle w:val="StyleUnderline"/>
        </w:rPr>
        <w:t xml:space="preserve">? </w:t>
      </w:r>
      <w:r w:rsidRPr="00842242">
        <w:rPr>
          <w:rStyle w:val="Emphasis"/>
        </w:rPr>
        <w:t xml:space="preserve">Trump has repeatedly pushed the limits of </w:t>
      </w:r>
      <w:r w:rsidRPr="00842242">
        <w:rPr>
          <w:rStyle w:val="StyleUnderline"/>
        </w:rPr>
        <w:t>w</w:t>
      </w:r>
      <w:r w:rsidRPr="00734D90">
        <w:rPr>
          <w:rStyle w:val="StyleUnderline"/>
        </w:rPr>
        <w:t xml:space="preserve">hat kinds of </w:t>
      </w:r>
      <w:r w:rsidRPr="00842242">
        <w:rPr>
          <w:rStyle w:val="Emphasis"/>
        </w:rPr>
        <w:t>suppression</w:t>
      </w:r>
      <w:r w:rsidRPr="00734D90">
        <w:rPr>
          <w:rStyle w:val="StyleUnderline"/>
        </w:rPr>
        <w:t xml:space="preserve"> are possible in a liberal democracy. </w:t>
      </w:r>
      <w:r w:rsidRPr="00842242">
        <w:rPr>
          <w:rStyle w:val="Emphasis"/>
        </w:rPr>
        <w:t>He has</w:t>
      </w:r>
      <w:r w:rsidRPr="00734D90">
        <w:rPr>
          <w:rStyle w:val="StyleUnderline"/>
        </w:rPr>
        <w:t xml:space="preserve"> already </w:t>
      </w:r>
      <w:r w:rsidRPr="00842242">
        <w:rPr>
          <w:rStyle w:val="Emphasis"/>
        </w:rPr>
        <w:t xml:space="preserve">barred </w:t>
      </w:r>
      <w:r w:rsidRPr="00734D90">
        <w:rPr>
          <w:rStyle w:val="StyleUnderline"/>
        </w:rPr>
        <w:t>specific</w:t>
      </w:r>
      <w:r w:rsidRPr="00842242">
        <w:rPr>
          <w:rStyle w:val="Emphasis"/>
        </w:rPr>
        <w:t xml:space="preserve"> media</w:t>
      </w:r>
      <w:r w:rsidRPr="00734D90">
        <w:rPr>
          <w:rStyle w:val="StyleUnderline"/>
        </w:rPr>
        <w:t xml:space="preserve"> outlets</w:t>
      </w:r>
      <w:r w:rsidRPr="00811A9C">
        <w:rPr>
          <w:sz w:val="14"/>
        </w:rPr>
        <w:t xml:space="preserve"> from White House press briefings. When Trump asked Comey to “let go” of his investigation into former General Michael Flynn, he also</w:t>
      </w:r>
      <w:r w:rsidRPr="00734D90">
        <w:rPr>
          <w:rStyle w:val="StyleUnderline"/>
        </w:rPr>
        <w:t xml:space="preserve"> </w:t>
      </w:r>
      <w:r w:rsidRPr="00842242">
        <w:rPr>
          <w:rStyle w:val="Emphasis"/>
        </w:rPr>
        <w:t>asked</w:t>
      </w:r>
      <w:r w:rsidRPr="00811A9C">
        <w:rPr>
          <w:sz w:val="14"/>
        </w:rPr>
        <w:t xml:space="preserve"> him</w:t>
      </w:r>
      <w:r w:rsidRPr="00734D90">
        <w:rPr>
          <w:rStyle w:val="StyleUnderline"/>
        </w:rPr>
        <w:t xml:space="preserve"> </w:t>
      </w:r>
      <w:r w:rsidRPr="00842242">
        <w:rPr>
          <w:rStyle w:val="Emphasis"/>
        </w:rPr>
        <w:t>to imprison journalists</w:t>
      </w:r>
      <w:r w:rsidRPr="00811A9C">
        <w:rPr>
          <w:sz w:val="14"/>
        </w:rPr>
        <w:t xml:space="preserve"> who publish classified information. </w:t>
      </w:r>
      <w:r w:rsidRPr="00A47AAA">
        <w:rPr>
          <w:rStyle w:val="StyleUnderline"/>
        </w:rPr>
        <w:t xml:space="preserve">He </w:t>
      </w:r>
      <w:r w:rsidRPr="00842242">
        <w:rPr>
          <w:rStyle w:val="Emphasis"/>
        </w:rPr>
        <w:t>goaded his fans to beat up protesters</w:t>
      </w:r>
      <w:r w:rsidRPr="00A47AAA">
        <w:rPr>
          <w:rStyle w:val="StyleUnderline"/>
        </w:rPr>
        <w:t xml:space="preserve"> </w:t>
      </w:r>
      <w:r w:rsidRPr="00811A9C">
        <w:rPr>
          <w:sz w:val="14"/>
        </w:rPr>
        <w:t xml:space="preserve">on the campaign trail, </w:t>
      </w:r>
      <w:r w:rsidRPr="00A47AAA">
        <w:rPr>
          <w:rStyle w:val="StyleUnderline"/>
        </w:rPr>
        <w:t xml:space="preserve">and recently </w:t>
      </w:r>
      <w:r w:rsidRPr="00842242">
        <w:rPr>
          <w:rStyle w:val="Emphasis"/>
        </w:rPr>
        <w:t>brought on</w:t>
      </w:r>
      <w:r w:rsidRPr="00811A9C">
        <w:rPr>
          <w:sz w:val="14"/>
        </w:rPr>
        <w:t xml:space="preserve"> Milwaukee Sheriff </w:t>
      </w:r>
      <w:r w:rsidRPr="00842242">
        <w:rPr>
          <w:rStyle w:val="Emphasis"/>
        </w:rPr>
        <w:t>David Clarke</w:t>
      </w:r>
      <w:r w:rsidRPr="00A47AAA">
        <w:rPr>
          <w:rStyle w:val="StyleUnderline"/>
        </w:rPr>
        <w:t>—who likened Black Lives Matter to a terrorist organization</w:t>
      </w:r>
      <w:r w:rsidRPr="00811A9C">
        <w:rPr>
          <w:sz w:val="14"/>
        </w:rPr>
        <w:t xml:space="preserve">, and ran a jail system in which four people inexplicably died in a six-month span—to serve in a top post in the Department of Homeland Security. </w:t>
      </w:r>
      <w:r w:rsidRPr="00A47AAA">
        <w:rPr>
          <w:rStyle w:val="StyleUnderline"/>
        </w:rPr>
        <w:t>Clarke will play a critical role in how the country defines and responds to terrorism.</w:t>
      </w:r>
      <w:r w:rsidRPr="00811A9C">
        <w:rPr>
          <w:sz w:val="14"/>
        </w:rPr>
        <w:t xml:space="preserve"> And whatever the reality of his ties to the Russian government, </w:t>
      </w:r>
      <w:r w:rsidRPr="00842242">
        <w:rPr>
          <w:rStyle w:val="Emphasis"/>
        </w:rPr>
        <w:t>Trump and his goons seem to have an abiding affinity for anti-democratic authoritarians</w:t>
      </w:r>
      <w:r w:rsidRPr="00A47AAA">
        <w:rPr>
          <w:rStyle w:val="StyleUnderline"/>
        </w:rPr>
        <w:t>,</w:t>
      </w:r>
      <w:r w:rsidRPr="00811A9C">
        <w:rPr>
          <w:sz w:val="14"/>
        </w:rPr>
        <w:t xml:space="preserve"> whether in shaking hands with Erdogan, inviting Marine Le Pen to Trump Tower or making one of his first presidential visit to Saudi Arabia. </w:t>
      </w:r>
      <w:r w:rsidRPr="00A47AAA">
        <w:rPr>
          <w:rStyle w:val="StyleUnderline"/>
        </w:rPr>
        <w:t>Would a President Pence have the same autocratic aims as Trump? My guess is probably not,</w:t>
      </w:r>
      <w:r w:rsidRPr="00811A9C">
        <w:rPr>
          <w:sz w:val="14"/>
        </w:rPr>
        <w:t xml:space="preserve"> given the specific talents and tendencies that make his boss such a textbook case of an aspiring autocrat. </w:t>
      </w:r>
      <w:r w:rsidRPr="00A47AAA">
        <w:rPr>
          <w:rStyle w:val="StyleUnderline"/>
        </w:rPr>
        <w:t>Every indication Trump has given is that he’ll strive to make the U</w:t>
      </w:r>
      <w:r w:rsidRPr="00811A9C">
        <w:rPr>
          <w:sz w:val="14"/>
        </w:rPr>
        <w:t xml:space="preserve">nited </w:t>
      </w:r>
      <w:r w:rsidRPr="00A47AAA">
        <w:rPr>
          <w:rStyle w:val="StyleUnderline"/>
        </w:rPr>
        <w:t>S</w:t>
      </w:r>
      <w:r w:rsidRPr="00811A9C">
        <w:rPr>
          <w:sz w:val="14"/>
        </w:rPr>
        <w:t xml:space="preserve">tates </w:t>
      </w:r>
      <w:r w:rsidRPr="00A47AAA">
        <w:rPr>
          <w:rStyle w:val="StyleUnderline"/>
        </w:rPr>
        <w:t>a less democratic and more terrifying place.</w:t>
      </w:r>
      <w:r>
        <w:rPr>
          <w:rStyle w:val="StyleUnderline"/>
        </w:rPr>
        <w:t xml:space="preserve"> </w:t>
      </w:r>
      <w:r w:rsidRPr="00A47AAA">
        <w:rPr>
          <w:rStyle w:val="StyleUnderline"/>
        </w:rPr>
        <w:t>Possible devolution into a police state asid</w:t>
      </w:r>
      <w:r w:rsidRPr="00811A9C">
        <w:rPr>
          <w:sz w:val="14"/>
        </w:rPr>
        <w:t xml:space="preserve">e, however, </w:t>
      </w:r>
      <w:r w:rsidRPr="00A47AAA">
        <w:rPr>
          <w:rStyle w:val="StyleUnderline"/>
        </w:rPr>
        <w:t>let’s think for a minute about what three and a half more years of a Trump</w:t>
      </w:r>
      <w:r w:rsidRPr="00811A9C">
        <w:rPr>
          <w:sz w:val="14"/>
        </w:rPr>
        <w:t xml:space="preserve"> White House </w:t>
      </w:r>
      <w:r w:rsidRPr="00A47AAA">
        <w:rPr>
          <w:rStyle w:val="StyleUnderline"/>
        </w:rPr>
        <w:t>might look like. Within less than four months,</w:t>
      </w:r>
      <w:r w:rsidRPr="00811A9C">
        <w:rPr>
          <w:sz w:val="14"/>
        </w:rPr>
        <w:t xml:space="preserve"> </w:t>
      </w:r>
      <w:r w:rsidRPr="002B77C7">
        <w:rPr>
          <w:rStyle w:val="Emphasis"/>
        </w:rPr>
        <w:t>Republicans—</w:t>
      </w:r>
      <w:r w:rsidRPr="00811A9C">
        <w:rPr>
          <w:sz w:val="14"/>
        </w:rPr>
        <w:t>enjoying more power than they have since 1928—</w:t>
      </w:r>
      <w:r w:rsidRPr="002B77C7">
        <w:rPr>
          <w:rStyle w:val="Emphasis"/>
        </w:rPr>
        <w:t xml:space="preserve">have handed Goldman Sachs and ExxonMobil top cabinet posts. </w:t>
      </w:r>
      <w:r w:rsidRPr="00A47AAA">
        <w:rPr>
          <w:rStyle w:val="StyleUnderline"/>
        </w:rPr>
        <w:t xml:space="preserve">The Senate is one vote away from issuing a near-fatal blow to the administrative state with a bill that would add 53 steps before rules on everything from water </w:t>
      </w:r>
      <w:r w:rsidRPr="00811A9C">
        <w:rPr>
          <w:sz w:val="14"/>
        </w:rPr>
        <w:t xml:space="preserve">quality </w:t>
      </w:r>
      <w:r w:rsidRPr="00A47AAA">
        <w:rPr>
          <w:rStyle w:val="StyleUnderline"/>
        </w:rPr>
        <w:t xml:space="preserve">to education can be made and enforced </w:t>
      </w:r>
      <w:r w:rsidRPr="00811A9C">
        <w:rPr>
          <w:sz w:val="14"/>
        </w:rPr>
        <w:t xml:space="preserve">by federal agencies—a bill that quietly passed in the House in January. As Immigration and Customs Enforcement </w:t>
      </w:r>
      <w:r w:rsidRPr="00842242">
        <w:rPr>
          <w:rStyle w:val="Emphasis"/>
        </w:rPr>
        <w:t>(ICE)</w:t>
      </w:r>
      <w:r w:rsidRPr="00811A9C">
        <w:rPr>
          <w:sz w:val="14"/>
        </w:rPr>
        <w:t xml:space="preserve"> boasted this week, they </w:t>
      </w:r>
      <w:r w:rsidRPr="00842242">
        <w:rPr>
          <w:rStyle w:val="Emphasis"/>
        </w:rPr>
        <w:t>have detained some 41,000 people</w:t>
      </w:r>
      <w:r w:rsidRPr="00811A9C">
        <w:rPr>
          <w:sz w:val="14"/>
        </w:rPr>
        <w:t xml:space="preserve"> since January, up 40 percent from the arrest rates under “deporter-in-chief” Obama. For all his talk of bucking the Republican establishment, </w:t>
      </w:r>
      <w:r w:rsidRPr="00A47AAA">
        <w:rPr>
          <w:rStyle w:val="StyleUnderline"/>
        </w:rPr>
        <w:t xml:space="preserve">Trump has helped it fulfill its long-standing policy priorities in droves. Among those is attempting to strip away three decades of environmental protections. </w:t>
      </w:r>
      <w:r w:rsidRPr="002B77C7">
        <w:rPr>
          <w:rStyle w:val="Emphasis"/>
        </w:rPr>
        <w:t>Whether climate catastrophe or nuclear war, a Trump presidency poses environmental threats that would be nearly impossible to reverse.</w:t>
      </w:r>
    </w:p>
    <w:p w14:paraId="2DD397A0" w14:textId="6C6D6067" w:rsidR="00B91C38" w:rsidRDefault="009E2001" w:rsidP="009E2001">
      <w:pPr>
        <w:pStyle w:val="Heading3"/>
      </w:pPr>
      <w:r>
        <w:t>A2-Pence Worse</w:t>
      </w:r>
    </w:p>
    <w:p w14:paraId="29BFB19E" w14:textId="77777777" w:rsidR="009E2001" w:rsidRDefault="009E2001" w:rsidP="009E2001">
      <w:pPr>
        <w:pStyle w:val="Heading4"/>
      </w:pPr>
      <w:r>
        <w:t xml:space="preserve">!!!!!AFF Slayer—A2 Pence Worse </w:t>
      </w:r>
    </w:p>
    <w:p w14:paraId="3A0DC9AC" w14:textId="77777777" w:rsidR="009E2001" w:rsidRDefault="009E2001" w:rsidP="009E2001">
      <w:r w:rsidRPr="00522C96">
        <w:rPr>
          <w:b/>
        </w:rPr>
        <w:t>ARONOFF 5/20</w:t>
      </w:r>
      <w:r>
        <w:t>-</w:t>
      </w:r>
      <w:r w:rsidRPr="00522C96">
        <w:t xml:space="preserve"> writing fellow at In These Times covering the politics of climate change, the White House transition and the resistance to Trump’s agenda </w:t>
      </w:r>
      <w:r>
        <w:t xml:space="preserve">[Kate, In these Times  “A Very Cautious Left Case for Impeachment Trump must go–and progressives can harness his exodus to build a movement,” 5/20/2017, </w:t>
      </w:r>
      <w:hyperlink r:id="rId65" w:history="1">
        <w:r w:rsidRPr="00E436CB">
          <w:rPr>
            <w:rStyle w:val="Hyperlink"/>
          </w:rPr>
          <w:t>http://inthesetimes.com/article/20151/a-very-cautious-left-case-for-trumps-impeachment</w:t>
        </w:r>
      </w:hyperlink>
      <w:r>
        <w:t>, DKP]</w:t>
      </w:r>
    </w:p>
    <w:p w14:paraId="3DFEAC11" w14:textId="77777777" w:rsidR="009E2001" w:rsidRPr="00522C96" w:rsidRDefault="009E2001" w:rsidP="009E2001"/>
    <w:p w14:paraId="6E1BE72F" w14:textId="77777777" w:rsidR="009E2001" w:rsidRPr="002F3791" w:rsidRDefault="009E2001" w:rsidP="009E2001">
      <w:pPr>
        <w:rPr>
          <w:rStyle w:val="StyleUnderline"/>
        </w:rPr>
      </w:pPr>
      <w:r w:rsidRPr="002F3791">
        <w:rPr>
          <w:sz w:val="14"/>
        </w:rPr>
        <w:t xml:space="preserve">Necessary, but not sufficient To start, it bears repeating that the </w:t>
      </w:r>
      <w:r w:rsidRPr="00A47AAA">
        <w:rPr>
          <w:rStyle w:val="StyleUnderline"/>
        </w:rPr>
        <w:t xml:space="preserve">Republican Party at this point is comprised mainly of sociopathic ghouls. Pence is among the worst of them, having spearheaded the GOP’s attack on Planned Parenthood, along with LGBTQ and reproductive rights </w:t>
      </w:r>
      <w:r w:rsidRPr="002F3791">
        <w:rPr>
          <w:sz w:val="14"/>
        </w:rPr>
        <w:t xml:space="preserve">writ large. As a woman who’s enjoyed the benefits of Planned Parenthood’s affordable reproductive care, I don’t take the threat of a Pence presidency lightly. </w:t>
      </w:r>
      <w:r w:rsidRPr="00A47AAA">
        <w:rPr>
          <w:rStyle w:val="StyleUnderline"/>
        </w:rPr>
        <w:t xml:space="preserve">But let's not forget that Trump was all too happy to sign an executive order allowing employers to use the cloak of “religious freedom” to deny jobs to LGBTQ </w:t>
      </w:r>
      <w:r w:rsidRPr="00E60E12">
        <w:rPr>
          <w:rStyle w:val="StyleUnderline"/>
        </w:rPr>
        <w:t xml:space="preserve">folks and to women </w:t>
      </w:r>
      <w:r w:rsidRPr="00B532B3">
        <w:rPr>
          <w:rStyle w:val="StyleUnderline"/>
        </w:rPr>
        <w:t xml:space="preserve">who’ve had abortions. There are no good options here. But at the end of the </w:t>
      </w:r>
      <w:r w:rsidRPr="00881E44">
        <w:rPr>
          <w:rStyle w:val="StyleUnderline"/>
        </w:rPr>
        <w:t>day, Pence seems far less likely to launch us into war with a nuclear power based on the musings of a Fox News segment. The choice between Trumpian nuclear winter and a Pence-induce</w:t>
      </w:r>
      <w:r w:rsidRPr="002F3791">
        <w:rPr>
          <w:sz w:val="14"/>
        </w:rPr>
        <w:t xml:space="preserve">d, Handmaid’s Tale-style </w:t>
      </w:r>
      <w:r w:rsidRPr="00881E44">
        <w:rPr>
          <w:rStyle w:val="StyleUnderline"/>
        </w:rPr>
        <w:t>theocracy is vomit-inducing, but clear nonetheless.</w:t>
      </w:r>
      <w:r w:rsidRPr="002F3791">
        <w:rPr>
          <w:sz w:val="14"/>
        </w:rPr>
        <w:t xml:space="preserve"> Relatedly, it’s important to remember that </w:t>
      </w:r>
      <w:r w:rsidRPr="00881E44">
        <w:rPr>
          <w:rStyle w:val="StyleUnderline"/>
        </w:rPr>
        <w:t>Trump isn’t just some bizarre fluk</w:t>
      </w:r>
      <w:r w:rsidRPr="002F3791">
        <w:rPr>
          <w:sz w:val="14"/>
        </w:rPr>
        <w:t xml:space="preserve">e from which we can return to “normal.” </w:t>
      </w:r>
      <w:r w:rsidRPr="00881E44">
        <w:rPr>
          <w:rStyle w:val="StyleUnderline"/>
        </w:rPr>
        <w:t>Impeachment won’t solve the underlying conditions that propelled him to the presidency</w:t>
      </w:r>
      <w:r w:rsidRPr="002F3791">
        <w:rPr>
          <w:sz w:val="14"/>
        </w:rPr>
        <w:t xml:space="preserve">—decades of painful neoliberalism and a political establishment that is rapidly leaking legitimacy. In that sense, </w:t>
      </w:r>
      <w:r w:rsidRPr="00881E44">
        <w:rPr>
          <w:rStyle w:val="StyleUnderline"/>
        </w:rPr>
        <w:t>impeachment should be seen as one of many blows progressives can deal to the GOP—a means to an end rather than an end in itself</w:t>
      </w:r>
      <w:r w:rsidRPr="002F3791">
        <w:rPr>
          <w:sz w:val="14"/>
        </w:rPr>
        <w:t xml:space="preserve">, to be complemented by a no-holds-barred offensive to take back power at every level of governance. </w:t>
      </w:r>
      <w:r w:rsidRPr="00881E44">
        <w:rPr>
          <w:rStyle w:val="StyleUnderline"/>
        </w:rPr>
        <w:t xml:space="preserve">Impeachment </w:t>
      </w:r>
      <w:r w:rsidRPr="002F3791">
        <w:rPr>
          <w:sz w:val="14"/>
        </w:rPr>
        <w:t xml:space="preserve">simply </w:t>
      </w:r>
      <w:r w:rsidRPr="00881E44">
        <w:rPr>
          <w:rStyle w:val="StyleUnderline"/>
        </w:rPr>
        <w:t>buys us time, stopping Trump from eroding basic democratic norms to the point where the fight for progressive political power becomes far more difficult. Political scientists who study autocracy have been raising red flags</w:t>
      </w:r>
      <w:r w:rsidRPr="002F3791">
        <w:rPr>
          <w:sz w:val="14"/>
        </w:rPr>
        <w:t xml:space="preserve"> for months</w:t>
      </w:r>
      <w:r w:rsidRPr="00881E44">
        <w:rPr>
          <w:rStyle w:val="StyleUnderline"/>
        </w:rPr>
        <w:t>. “This is very common—in</w:t>
      </w:r>
      <w:r w:rsidRPr="002F3791">
        <w:rPr>
          <w:sz w:val="14"/>
        </w:rPr>
        <w:t xml:space="preserve"> semi-authoritarian and </w:t>
      </w:r>
      <w:r w:rsidRPr="00881E44">
        <w:rPr>
          <w:rStyle w:val="StyleUnderline"/>
        </w:rPr>
        <w:t>authoritarian regimes,”</w:t>
      </w:r>
      <w:r w:rsidRPr="002F3791">
        <w:rPr>
          <w:sz w:val="14"/>
        </w:rPr>
        <w:t xml:space="preserve"> University of Denver professor Erica Chenoweth told Vox of Comey’s unprecedented firing. Modern authoritarians aren’t the masterminds of a Handmaid’s Tale scenario, Chenoweth adds. </w:t>
      </w:r>
      <w:r w:rsidRPr="00881E44">
        <w:rPr>
          <w:rStyle w:val="StyleUnderline"/>
        </w:rPr>
        <w:t>Rather than following a well-orchestrated master plan, “they’re winging it.” Trump is seeing how far he can bend the rules</w:t>
      </w:r>
      <w:r w:rsidRPr="002F3791">
        <w:rPr>
          <w:sz w:val="14"/>
        </w:rPr>
        <w:t xml:space="preserve"> in the moments </w:t>
      </w:r>
      <w:r w:rsidRPr="00881E44">
        <w:rPr>
          <w:rStyle w:val="StyleUnderline"/>
        </w:rPr>
        <w:t>when it suits his ego and policy whims.</w:t>
      </w:r>
      <w:r w:rsidRPr="002F3791">
        <w:rPr>
          <w:sz w:val="14"/>
        </w:rPr>
        <w:t xml:space="preserve"> New York University’s Sheri Berman told the New York Times that </w:t>
      </w:r>
      <w:r w:rsidRPr="00881E44">
        <w:rPr>
          <w:rStyle w:val="StyleUnderline"/>
        </w:rPr>
        <w:t>authoritarians “will push and push until they find a spot where they can’t push anymore—and if they don’t, they’ll keep going.”</w:t>
      </w:r>
      <w:r>
        <w:rPr>
          <w:rStyle w:val="StyleUnderline"/>
        </w:rPr>
        <w:t xml:space="preserve"> </w:t>
      </w:r>
      <w:r w:rsidRPr="00881E44">
        <w:rPr>
          <w:rStyle w:val="StyleUnderline"/>
        </w:rPr>
        <w:t>A creep into authoritarianism under Trump</w:t>
      </w:r>
      <w:r w:rsidRPr="002F3791">
        <w:rPr>
          <w:sz w:val="14"/>
        </w:rPr>
        <w:t xml:space="preserve">, scholars on the subject contend, </w:t>
      </w:r>
      <w:r w:rsidRPr="00881E44">
        <w:rPr>
          <w:rStyle w:val="StyleUnderline"/>
        </w:rPr>
        <w:t>also likely won’t be defined by some sweeping</w:t>
      </w:r>
      <w:r w:rsidRPr="002F3791">
        <w:rPr>
          <w:sz w:val="14"/>
        </w:rPr>
        <w:t>, Glasnost-style</w:t>
      </w:r>
      <w:r w:rsidRPr="00881E44">
        <w:rPr>
          <w:rStyle w:val="StyleUnderline"/>
        </w:rPr>
        <w:t xml:space="preserve"> moment </w:t>
      </w:r>
      <w:r w:rsidRPr="002F3791">
        <w:rPr>
          <w:sz w:val="14"/>
        </w:rPr>
        <w:t xml:space="preserve">whereby a twisted rule of law is brutally applied en masse. Eelco van </w:t>
      </w:r>
      <w:r w:rsidRPr="00881E44">
        <w:rPr>
          <w:rStyle w:val="StyleUnderline"/>
        </w:rPr>
        <w:t>der Maat,</w:t>
      </w:r>
      <w:r w:rsidRPr="002F3791">
        <w:rPr>
          <w:sz w:val="14"/>
        </w:rPr>
        <w:t xml:space="preserve"> who studies authoritarianism in the Netherlands’ Leiden University, </w:t>
      </w:r>
      <w:r w:rsidRPr="00881E44">
        <w:rPr>
          <w:rStyle w:val="StyleUnderline"/>
        </w:rPr>
        <w:t>describes a “ladder of violence” as being more likely</w:t>
      </w:r>
      <w:r w:rsidRPr="002F3791">
        <w:rPr>
          <w:sz w:val="14"/>
        </w:rPr>
        <w:t>, expanding the types and numbers of people considered enemies of the state—and the punishments deemed appropriate</w:t>
      </w:r>
      <w:r w:rsidRPr="00881E44">
        <w:rPr>
          <w:rStyle w:val="StyleUnderline"/>
        </w:rPr>
        <w:t>. Five months in, there’s already evidence of this creep</w:t>
      </w:r>
      <w:r w:rsidRPr="002F3791">
        <w:rPr>
          <w:sz w:val="14"/>
        </w:rPr>
        <w:t xml:space="preserve">: a sweeping Muslim </w:t>
      </w:r>
      <w:r w:rsidRPr="00881E44">
        <w:rPr>
          <w:rStyle w:val="StyleUnderline"/>
        </w:rPr>
        <w:t>travel ban,</w:t>
      </w:r>
      <w:r w:rsidRPr="002F3791">
        <w:rPr>
          <w:sz w:val="14"/>
        </w:rPr>
        <w:t xml:space="preserve"> calls for </w:t>
      </w:r>
      <w:r w:rsidRPr="00881E44">
        <w:rPr>
          <w:rStyle w:val="StyleUnderline"/>
        </w:rPr>
        <w:t xml:space="preserve">ICE officials to not comply with court </w:t>
      </w:r>
      <w:r w:rsidRPr="00F55409">
        <w:rPr>
          <w:rStyle w:val="StyleUnderline"/>
        </w:rPr>
        <w:t>orders and attempts to intervene in investigations</w:t>
      </w:r>
      <w:r w:rsidRPr="002F3791">
        <w:rPr>
          <w:sz w:val="14"/>
        </w:rPr>
        <w:t xml:space="preserve"> of the Executive Branch. Or take the case of Daniela Vargas, a DREAMer arrested hours after speaking out at a press conference about her family being ripped apart by ICE. Do these add up to some grand conspiracy? No, because Trump isn’t smart enough to have one. </w:t>
      </w:r>
      <w:r w:rsidRPr="00F55409">
        <w:rPr>
          <w:rStyle w:val="StyleUnderline"/>
        </w:rPr>
        <w:t>But it should worry anyone interested in preserving this country’s democratic institutions.</w:t>
      </w:r>
      <w:r>
        <w:rPr>
          <w:rStyle w:val="StyleUnderline"/>
        </w:rPr>
        <w:t xml:space="preserve"> </w:t>
      </w:r>
      <w:r w:rsidRPr="00697A22">
        <w:rPr>
          <w:rStyle w:val="StyleUnderline"/>
        </w:rPr>
        <w:t xml:space="preserve">The case for removing Trump from office, then, is based on the belief that autocracy is a more difficult foundation from which to build a social democracy than </w:t>
      </w:r>
      <w:r w:rsidRPr="002F3791">
        <w:rPr>
          <w:sz w:val="14"/>
        </w:rPr>
        <w:t xml:space="preserve">the kind of </w:t>
      </w:r>
      <w:r w:rsidRPr="00697A22">
        <w:rPr>
          <w:rStyle w:val="StyleUnderline"/>
        </w:rPr>
        <w:t xml:space="preserve">teetering liberal democracy </w:t>
      </w:r>
      <w:r w:rsidRPr="002F3791">
        <w:rPr>
          <w:sz w:val="14"/>
        </w:rPr>
        <w:t xml:space="preserve">that’s far more likely to continue under Pence. Worth remembering here is that </w:t>
      </w:r>
      <w:r w:rsidRPr="00FD338A">
        <w:rPr>
          <w:rStyle w:val="StyleUnderline"/>
        </w:rPr>
        <w:t>Pence is Trump’s vice president. It’s hard to imagine him emerging from an impeachment scenario</w:t>
      </w:r>
      <w:r w:rsidRPr="002F3791">
        <w:rPr>
          <w:sz w:val="14"/>
        </w:rPr>
        <w:t>—or any situation forceful enough to remove Trump from office—</w:t>
      </w:r>
      <w:r w:rsidRPr="00FD338A">
        <w:rPr>
          <w:rStyle w:val="StyleUnderline"/>
        </w:rPr>
        <w:t>unscathed. Several senior administration officials are considered tainted either by their loyalty to Trump or alleged ties to</w:t>
      </w:r>
      <w:r w:rsidRPr="002F3791">
        <w:rPr>
          <w:sz w:val="14"/>
        </w:rPr>
        <w:t xml:space="preserve"> the </w:t>
      </w:r>
      <w:r w:rsidRPr="00FD338A">
        <w:rPr>
          <w:rStyle w:val="StyleUnderline"/>
        </w:rPr>
        <w:t>Russia</w:t>
      </w:r>
      <w:r w:rsidRPr="002F3791">
        <w:rPr>
          <w:sz w:val="14"/>
        </w:rPr>
        <w:t xml:space="preserve">n government. As his boss’s heir, </w:t>
      </w:r>
      <w:r w:rsidRPr="00FD338A">
        <w:rPr>
          <w:rStyle w:val="StyleUnderline"/>
        </w:rPr>
        <w:t>Pence would need to undergo a massive rebranding</w:t>
      </w:r>
      <w:r w:rsidRPr="002F3791">
        <w:rPr>
          <w:sz w:val="14"/>
        </w:rPr>
        <w:t xml:space="preserve"> in order to be seen as anything other than a vestige of a government that Democrats and likely several Republicans will have just spent months painting as illegitimate. </w:t>
      </w:r>
      <w:r w:rsidRPr="00FD338A">
        <w:rPr>
          <w:rStyle w:val="StyleUnderline"/>
        </w:rPr>
        <w:t>Impeachment would almost certainly leave Pence tainted and beleaguered, presiding over a party in existential crisis.</w:t>
      </w:r>
      <w:r>
        <w:rPr>
          <w:rStyle w:val="StyleUnderline"/>
        </w:rPr>
        <w:t xml:space="preserve"> </w:t>
      </w:r>
      <w:r w:rsidRPr="002F3791">
        <w:rPr>
          <w:sz w:val="14"/>
        </w:rPr>
        <w:t xml:space="preserve">As the New Republic’s Jeet Heer has pointed out, </w:t>
      </w:r>
      <w:r w:rsidRPr="00FD338A">
        <w:rPr>
          <w:rStyle w:val="StyleUnderline"/>
        </w:rPr>
        <w:t xml:space="preserve">any scenario by which Pence ascends to the presidency would see him reigning over a GOP in </w:t>
      </w:r>
      <w:r w:rsidRPr="00B122FD">
        <w:rPr>
          <w:rStyle w:val="StyleUnderline"/>
        </w:rPr>
        <w:t>chaos. Divisions will deepen between the</w:t>
      </w:r>
      <w:r>
        <w:rPr>
          <w:rStyle w:val="StyleUnderline"/>
        </w:rPr>
        <w:t xml:space="preserve"> </w:t>
      </w:r>
      <w:r w:rsidRPr="00B122FD">
        <w:rPr>
          <w:rStyle w:val="StyleUnderline"/>
        </w:rPr>
        <w:t>already-feuding Freedom Caucus and Christian Right and Never Trump contingent as the party’s</w:t>
      </w:r>
      <w:r w:rsidRPr="002F3791">
        <w:rPr>
          <w:sz w:val="14"/>
        </w:rPr>
        <w:t xml:space="preserve"> simmering </w:t>
      </w:r>
      <w:r w:rsidRPr="00B122FD">
        <w:rPr>
          <w:rStyle w:val="StyleUnderline"/>
        </w:rPr>
        <w:t>internal contradictions boil over</w:t>
      </w:r>
      <w:r w:rsidRPr="002F3791">
        <w:rPr>
          <w:sz w:val="14"/>
        </w:rPr>
        <w:t xml:space="preserve"> on Capitol Hill and Fox News. </w:t>
      </w:r>
      <w:r w:rsidRPr="00B122FD">
        <w:rPr>
          <w:rStyle w:val="StyleUnderline"/>
        </w:rPr>
        <w:t>The picture would be complicated still further by Trump himself. “Lest you think Trump’s political voice would weaken outside the White House, remember that he would still have his 30 million Twitter followers</w:t>
      </w:r>
      <w:r w:rsidRPr="002F3791">
        <w:rPr>
          <w:sz w:val="14"/>
        </w:rPr>
        <w:t xml:space="preserve"> and his choice of TV networks eager for an interview,” Heer writes. “And unlike Nixon, </w:t>
      </w:r>
      <w:r w:rsidRPr="00B122FD">
        <w:rPr>
          <w:rStyle w:val="StyleUnderline"/>
        </w:rPr>
        <w:t>Trump has a formidable personality cult, so his followers will believe his tales of betrayal by the Republican elite.”</w:t>
      </w:r>
      <w:r>
        <w:rPr>
          <w:rStyle w:val="StyleUnderline"/>
        </w:rPr>
        <w:t xml:space="preserve"> </w:t>
      </w:r>
      <w:r w:rsidRPr="002F3791">
        <w:rPr>
          <w:sz w:val="14"/>
        </w:rPr>
        <w:t xml:space="preserve">So </w:t>
      </w:r>
      <w:r w:rsidRPr="005324D5">
        <w:rPr>
          <w:rStyle w:val="StyleUnderline"/>
        </w:rPr>
        <w:t>as much as impeachment is about getting Trump out of office, it’s about weakening the Right more generally and sowing discord within the GOP. Impeach Trump</w:t>
      </w:r>
      <w:r w:rsidRPr="002F3791">
        <w:rPr>
          <w:sz w:val="14"/>
        </w:rPr>
        <w:t xml:space="preserve">, then neuter Pence, </w:t>
      </w:r>
      <w:r w:rsidRPr="005324D5">
        <w:rPr>
          <w:rStyle w:val="StyleUnderline"/>
        </w:rPr>
        <w:t>and chip away at the idea that either ideology has a place</w:t>
      </w:r>
      <w:r w:rsidRPr="002F3791">
        <w:rPr>
          <w:sz w:val="14"/>
        </w:rPr>
        <w:t xml:space="preserve"> in American democracy. Ceding an impeachment campaign to mainstream Democrats is a good way to ensure that broader project never gets carried out. It will take the Left to turn impeachment from the demand into one of many. For the Left, </w:t>
      </w:r>
      <w:r w:rsidRPr="005324D5">
        <w:rPr>
          <w:rStyle w:val="StyleUnderline"/>
        </w:rPr>
        <w:t>impeachment can be thought of as a kind of vehicle: Both a means to disrupt a slide into authoritarianism and to galvanize people into organizing around a set of genuinely progressive politics. There are a hell of a lot of people</w:t>
      </w:r>
      <w:r w:rsidRPr="002F3791">
        <w:rPr>
          <w:sz w:val="14"/>
        </w:rPr>
        <w:t>—48 percent of the country, according to a recent poll—</w:t>
      </w:r>
      <w:r w:rsidRPr="005324D5">
        <w:rPr>
          <w:rStyle w:val="StyleUnderline"/>
        </w:rPr>
        <w:t>interested in kicking Trump out of office, disgusted by the threat he represents</w:t>
      </w:r>
      <w:r w:rsidRPr="002F3791">
        <w:rPr>
          <w:sz w:val="14"/>
        </w:rPr>
        <w:t xml:space="preserve"> </w:t>
      </w:r>
      <w:r w:rsidRPr="005324D5">
        <w:rPr>
          <w:rStyle w:val="StyleUnderline"/>
        </w:rPr>
        <w:t>to</w:t>
      </w:r>
      <w:r w:rsidRPr="002F3791">
        <w:rPr>
          <w:sz w:val="14"/>
        </w:rPr>
        <w:t xml:space="preserve"> some of this country’s most </w:t>
      </w:r>
      <w:r w:rsidRPr="005324D5">
        <w:rPr>
          <w:rStyle w:val="StyleUnderline"/>
        </w:rPr>
        <w:t>deeply held values. Impeachment is the easiest way to say that. Dismissing those people as naive liberals means handing millions of potential recruits over to mega-non-profits and sitting Democrats, who’ll offer not just inane, surface level political analysis</w:t>
      </w:r>
      <w:r w:rsidRPr="002F3791">
        <w:rPr>
          <w:sz w:val="14"/>
        </w:rPr>
        <w:t xml:space="preserve"> (“The White House Is Turning Into The Kremlin!”) </w:t>
      </w:r>
      <w:r w:rsidRPr="005324D5">
        <w:rPr>
          <w:rStyle w:val="StyleUnderline"/>
        </w:rPr>
        <w:t>but scant opportunities to actually organize</w:t>
      </w:r>
      <w:r w:rsidRPr="002F3791">
        <w:rPr>
          <w:sz w:val="14"/>
        </w:rPr>
        <w:t xml:space="preserve">, save for a few call-in days and big rallies in Washington and recess visits to Congressional offices. </w:t>
      </w:r>
      <w:r w:rsidRPr="005324D5">
        <w:rPr>
          <w:rStyle w:val="StyleUnderline"/>
        </w:rPr>
        <w:t>Any push for impeachment should be situated within a much bigger effort than The Resistance has been so far</w:t>
      </w:r>
      <w:r w:rsidRPr="002F3791">
        <w:rPr>
          <w:sz w:val="14"/>
        </w:rPr>
        <w:t xml:space="preserve">. Like the doomed campaigns to recall governors Scott Walker and Rick Snyder, </w:t>
      </w:r>
      <w:r w:rsidRPr="005324D5">
        <w:rPr>
          <w:rStyle w:val="StyleUnderline"/>
        </w:rPr>
        <w:t>hyper-focusing on a single foe ensures the movement will operate on that enemy’s terms.</w:t>
      </w:r>
      <w:r w:rsidRPr="002F3791">
        <w:rPr>
          <w:sz w:val="14"/>
        </w:rPr>
        <w:t xml:space="preserve"> </w:t>
      </w:r>
      <w:r w:rsidRPr="005324D5">
        <w:rPr>
          <w:rStyle w:val="StyleUnderline"/>
        </w:rPr>
        <w:t>What if,</w:t>
      </w:r>
      <w:r w:rsidRPr="002F3791">
        <w:rPr>
          <w:sz w:val="14"/>
        </w:rPr>
        <w:t xml:space="preserve"> instead of asking how to get Trump out, </w:t>
      </w:r>
      <w:r w:rsidRPr="005324D5">
        <w:rPr>
          <w:rStyle w:val="StyleUnderline"/>
        </w:rPr>
        <w:t>new recruits were encouraged to envision what kind of country is possible when</w:t>
      </w:r>
      <w:r w:rsidRPr="002F3791">
        <w:rPr>
          <w:sz w:val="14"/>
        </w:rPr>
        <w:t xml:space="preserve"> Donald </w:t>
      </w:r>
      <w:r w:rsidRPr="005324D5">
        <w:rPr>
          <w:rStyle w:val="StyleUnderline"/>
        </w:rPr>
        <w:t>Trump isn’t president?</w:t>
      </w:r>
      <w:r w:rsidRPr="002F3791">
        <w:rPr>
          <w:sz w:val="14"/>
        </w:rPr>
        <w:t xml:space="preserve"> What does the country we need look like, and what are the steps to getting there after impeachment? </w:t>
      </w:r>
      <w:r w:rsidRPr="005324D5">
        <w:rPr>
          <w:rStyle w:val="StyleUnderline"/>
        </w:rPr>
        <w:t>Orbiting the campaign around shared desires</w:t>
      </w:r>
      <w:r w:rsidRPr="002F3791">
        <w:rPr>
          <w:sz w:val="14"/>
        </w:rPr>
        <w:t>—rather than shared ire</w:t>
      </w:r>
      <w:r w:rsidRPr="005324D5">
        <w:rPr>
          <w:rStyle w:val="StyleUnderline"/>
        </w:rPr>
        <w:t>—can keep so-called impeachment activists from disengaging after they reach their nominal goal. Kicking Trump out of office should never be the goal; it’s necessary, but wholly insufficient.</w:t>
      </w:r>
      <w:r>
        <w:rPr>
          <w:rStyle w:val="StyleUnderline"/>
        </w:rPr>
        <w:t xml:space="preserve"> </w:t>
      </w:r>
      <w:r w:rsidRPr="002F3791">
        <w:rPr>
          <w:sz w:val="14"/>
        </w:rPr>
        <w:t>It’s hugely disempowering to imagine that establishment Democrats hold the keys to kicking Trump out of office before 2020. The left case against impeachment and removal seems to rely on a kind of worst-case scenario, wherein the effort is fueled by frantic DCCC emails and Louise Mensch-style conspiracy theories. That could well happen, and is all the more likely if the Left allows liberals to define the terms of the impeachment debate. Should</w:t>
      </w:r>
      <w:r w:rsidRPr="002F3791">
        <w:rPr>
          <w:rStyle w:val="StyleUnderline"/>
        </w:rPr>
        <w:t xml:space="preserve"> impeachment</w:t>
      </w:r>
      <w:r w:rsidRPr="002F3791">
        <w:rPr>
          <w:sz w:val="14"/>
        </w:rPr>
        <w:t xml:space="preserve"> be the only thing into which progressives channel their energy over the next four years? Absolutely not. But it </w:t>
      </w:r>
      <w:r w:rsidRPr="002F3791">
        <w:rPr>
          <w:rStyle w:val="StyleUnderline"/>
        </w:rPr>
        <w:t xml:space="preserve">may be </w:t>
      </w:r>
      <w:r w:rsidRPr="002F3791">
        <w:rPr>
          <w:sz w:val="14"/>
        </w:rPr>
        <w:t xml:space="preserve">one of </w:t>
      </w:r>
      <w:r w:rsidRPr="002F3791">
        <w:rPr>
          <w:rStyle w:val="StyleUnderline"/>
        </w:rPr>
        <w:t>the best weapons available for dismantling the GOP.</w:t>
      </w:r>
    </w:p>
    <w:p w14:paraId="3F80DC34" w14:textId="77777777" w:rsidR="009E2001" w:rsidRPr="00C53037" w:rsidRDefault="009E2001" w:rsidP="009E2001"/>
    <w:p w14:paraId="3B182E94" w14:textId="77777777" w:rsidR="009E2001" w:rsidRPr="009E2001" w:rsidRDefault="009E2001" w:rsidP="009E2001"/>
    <w:p w14:paraId="638BD82C" w14:textId="77777777" w:rsidR="000734AC" w:rsidRPr="004F6E4E" w:rsidRDefault="000734AC" w:rsidP="000734AC"/>
    <w:p w14:paraId="06F0FA16" w14:textId="77777777" w:rsidR="000734AC" w:rsidRPr="004F6E4E" w:rsidRDefault="000734AC" w:rsidP="000734AC"/>
    <w:p w14:paraId="55DB3960" w14:textId="54EC6B57" w:rsidR="00FE2B2E" w:rsidRPr="004F6E4E" w:rsidRDefault="00FE2B2E" w:rsidP="00FE2B2E">
      <w:pPr>
        <w:pStyle w:val="Heading2"/>
      </w:pPr>
      <w:r w:rsidRPr="004F6E4E">
        <w:t>Impact</w:t>
      </w:r>
    </w:p>
    <w:p w14:paraId="4B5AFD28" w14:textId="58681DBC" w:rsidR="00395340" w:rsidRPr="004F6E4E" w:rsidRDefault="00395340" w:rsidP="00395340"/>
    <w:p w14:paraId="066CD019" w14:textId="22A46AC0" w:rsidR="00BD581D" w:rsidRPr="004F6E4E" w:rsidRDefault="00BD581D" w:rsidP="00FE2B2E">
      <w:pPr>
        <w:pStyle w:val="Heading3"/>
      </w:pPr>
      <w:r w:rsidRPr="004F6E4E">
        <w:t>Trump Wont War</w:t>
      </w:r>
    </w:p>
    <w:p w14:paraId="18A011DB" w14:textId="591CDD12" w:rsidR="00395340" w:rsidRPr="004F6E4E" w:rsidRDefault="00395340" w:rsidP="00395340">
      <w:pPr>
        <w:pStyle w:val="Heading4"/>
      </w:pPr>
      <w:r w:rsidRPr="004F6E4E">
        <w:t xml:space="preserve">Trump wont start a war to divert attention </w:t>
      </w:r>
    </w:p>
    <w:p w14:paraId="78FC8F48" w14:textId="278FD1CC" w:rsidR="00395340" w:rsidRPr="004F6E4E" w:rsidRDefault="00395340" w:rsidP="00395340">
      <w:r w:rsidRPr="004F6E4E">
        <w:rPr>
          <w:rStyle w:val="Style13ptBold"/>
        </w:rPr>
        <w:t>Tierney 6/15</w:t>
      </w:r>
      <w:r w:rsidRPr="004F6E4E">
        <w:t xml:space="preserve"> – Dominic, contributing editor at The Atlantic and an associate professor of political science at Swarthmore College, The Risks of Foreign Policy as Political Distraction, 6/15/17, https://www.theatlantic.com/international/archive/2017/06/trump-diversionary-foreign-policy/530079/</w:t>
      </w:r>
    </w:p>
    <w:p w14:paraId="050C2FD0" w14:textId="2463C5B5" w:rsidR="00395340" w:rsidRPr="004F6E4E" w:rsidRDefault="00395340" w:rsidP="00395340">
      <w:pPr>
        <w:rPr>
          <w:sz w:val="16"/>
        </w:rPr>
      </w:pPr>
      <w:r w:rsidRPr="004F6E4E">
        <w:rPr>
          <w:sz w:val="16"/>
        </w:rPr>
        <w:t xml:space="preserve">Seen through this lens, </w:t>
      </w:r>
      <w:r w:rsidRPr="004F6E4E">
        <w:rPr>
          <w:rStyle w:val="StyleUnderline"/>
        </w:rPr>
        <w:t>much of Trump’s behavior seems designed to distract</w:t>
      </w:r>
      <w:r w:rsidRPr="004F6E4E">
        <w:rPr>
          <w:sz w:val="16"/>
        </w:rPr>
        <w:t xml:space="preserve">, however </w:t>
      </w:r>
      <w:r w:rsidRPr="004F6E4E">
        <w:rPr>
          <w:rStyle w:val="StyleUnderline"/>
        </w:rPr>
        <w:t>clumsily</w:t>
      </w:r>
      <w:r w:rsidRPr="004F6E4E">
        <w:rPr>
          <w:sz w:val="16"/>
        </w:rPr>
        <w:t xml:space="preserve">. Just </w:t>
      </w:r>
      <w:r w:rsidRPr="004F6E4E">
        <w:rPr>
          <w:rStyle w:val="StyleUnderline"/>
        </w:rPr>
        <w:t xml:space="preserve">consider the diversionary tweets. The president has repeatedly picked fights for </w:t>
      </w:r>
      <w:r w:rsidRPr="004F6E4E">
        <w:rPr>
          <w:sz w:val="16"/>
        </w:rPr>
        <w:t xml:space="preserve">his own </w:t>
      </w:r>
      <w:r w:rsidRPr="004F6E4E">
        <w:rPr>
          <w:rStyle w:val="StyleUnderline"/>
        </w:rPr>
        <w:t xml:space="preserve">political benefit </w:t>
      </w:r>
      <w:r w:rsidRPr="004F6E4E">
        <w:rPr>
          <w:sz w:val="16"/>
        </w:rPr>
        <w:t>by, for example, criticizing London mayor Sadiq Khan and taking his words out of context to make him appear weak on terrorism. Trump may see Khan, a foreign Muslim, as an ideal foil given the embrace of anti-Muslim attitudes among some in the Republican party.</w:t>
      </w:r>
    </w:p>
    <w:p w14:paraId="053272C8" w14:textId="406BCD35" w:rsidR="00395340" w:rsidRPr="004F6E4E" w:rsidRDefault="00395340" w:rsidP="00395340">
      <w:pPr>
        <w:rPr>
          <w:sz w:val="16"/>
        </w:rPr>
      </w:pPr>
      <w:r w:rsidRPr="004F6E4E">
        <w:rPr>
          <w:rStyle w:val="StyleUnderline"/>
        </w:rPr>
        <w:t>And then there’s Trump’s diversionary staging. When he decided to withdraw America from the Paris climate deal</w:t>
      </w:r>
      <w:r w:rsidRPr="004F6E4E">
        <w:rPr>
          <w:sz w:val="16"/>
        </w:rPr>
        <w:t xml:space="preserve">, he could have given other nations maximum lead time to help them handle the fallout. Instead, </w:t>
      </w:r>
      <w:r w:rsidRPr="004F6E4E">
        <w:rPr>
          <w:rStyle w:val="StyleUnderline"/>
        </w:rPr>
        <w:t xml:space="preserve">he hyped up his forthcoming announcement, leading to frenzied debate </w:t>
      </w:r>
      <w:r w:rsidRPr="004F6E4E">
        <w:rPr>
          <w:sz w:val="16"/>
        </w:rPr>
        <w:t>about whether the United States would stay or go, as if his sole concern was to boost ratings on a reality television show.</w:t>
      </w:r>
    </w:p>
    <w:p w14:paraId="1EDC8CB5" w14:textId="12CFD207" w:rsidR="00395340" w:rsidRPr="004F6E4E" w:rsidRDefault="00395340" w:rsidP="00395340">
      <w:pPr>
        <w:rPr>
          <w:sz w:val="16"/>
        </w:rPr>
      </w:pPr>
      <w:r w:rsidRPr="004F6E4E">
        <w:rPr>
          <w:rStyle w:val="StyleUnderline"/>
        </w:rPr>
        <w:t xml:space="preserve">But what about military force? To be clear, there is </w:t>
      </w:r>
      <w:r w:rsidRPr="004F6E4E">
        <w:rPr>
          <w:rStyle w:val="Emphasis"/>
        </w:rPr>
        <w:t>little cause to speculate</w:t>
      </w:r>
      <w:r w:rsidRPr="004F6E4E">
        <w:rPr>
          <w:rStyle w:val="StyleUnderline"/>
        </w:rPr>
        <w:t xml:space="preserve"> that Trump plans to launch a full-scale war solely to distract attention</w:t>
      </w:r>
      <w:r w:rsidRPr="004F6E4E">
        <w:rPr>
          <w:sz w:val="16"/>
        </w:rPr>
        <w:t xml:space="preserve">. For one thing, </w:t>
      </w:r>
      <w:r w:rsidRPr="004F6E4E">
        <w:rPr>
          <w:rStyle w:val="StyleUnderline"/>
        </w:rPr>
        <w:t xml:space="preserve">as president, the </w:t>
      </w:r>
      <w:r w:rsidRPr="004F6E4E">
        <w:rPr>
          <w:rStyle w:val="Emphasis"/>
        </w:rPr>
        <w:t>worst possible time</w:t>
      </w:r>
      <w:r w:rsidRPr="004F6E4E">
        <w:rPr>
          <w:rStyle w:val="StyleUnderline"/>
        </w:rPr>
        <w:t xml:space="preserve"> to start a major military campaign is when you’re deeply unpopular. And the political upside is </w:t>
      </w:r>
      <w:r w:rsidRPr="004F6E4E">
        <w:rPr>
          <w:rStyle w:val="Emphasis"/>
        </w:rPr>
        <w:t>shaky at best</w:t>
      </w:r>
      <w:r w:rsidRPr="004F6E4E">
        <w:rPr>
          <w:rStyle w:val="StyleUnderline"/>
        </w:rPr>
        <w:t xml:space="preserve">. </w:t>
      </w:r>
      <w:r w:rsidRPr="004F6E4E">
        <w:rPr>
          <w:sz w:val="16"/>
        </w:rPr>
        <w:t xml:space="preserve">Recent big wars in Afghanistan and Iraq were politically damaging to George W. Bush. </w:t>
      </w:r>
      <w:r w:rsidRPr="004F6E4E">
        <w:rPr>
          <w:rStyle w:val="StyleUnderline"/>
        </w:rPr>
        <w:t xml:space="preserve">Even victory doesn’t guarantee a pay-off, as George H. W. Bush discovered </w:t>
      </w:r>
      <w:r w:rsidRPr="004F6E4E">
        <w:rPr>
          <w:sz w:val="16"/>
        </w:rPr>
        <w:t>when he won the 1991 Gulf War and then lost his bid for reelection in 1992.</w:t>
      </w:r>
    </w:p>
    <w:p w14:paraId="49B905F9" w14:textId="77777777" w:rsidR="00395340" w:rsidRPr="004F6E4E" w:rsidRDefault="00395340" w:rsidP="00395340"/>
    <w:p w14:paraId="315DB1B4" w14:textId="7E4BC690" w:rsidR="00C21FFD" w:rsidRPr="004F6E4E" w:rsidRDefault="00C21FFD" w:rsidP="00C21FFD">
      <w:pPr>
        <w:pStyle w:val="Heading4"/>
      </w:pPr>
      <w:r w:rsidRPr="004F6E4E">
        <w:t xml:space="preserve">Incoming AUMF amendment means Trump can’t wag the dog </w:t>
      </w:r>
    </w:p>
    <w:p w14:paraId="1DD5044E" w14:textId="48948C7A" w:rsidR="00BD581D" w:rsidRPr="004F6E4E" w:rsidRDefault="00C21FFD" w:rsidP="00BD581D">
      <w:r w:rsidRPr="004F6E4E">
        <w:rPr>
          <w:rStyle w:val="Style13ptBold"/>
        </w:rPr>
        <w:t>Watson 6/29</w:t>
      </w:r>
      <w:r w:rsidRPr="004F6E4E">
        <w:t xml:space="preserve"> – Kathryn, CBS News, 6/29/17, Key House committee approves curbing Trump's war authorization powers, http://www.cbsnews.com/news/house-panel-approves-amendment-that-would-strip-trumps-war-authorization-powers/</w:t>
      </w:r>
    </w:p>
    <w:p w14:paraId="3D69DE2F" w14:textId="4D61D164" w:rsidR="00BD581D" w:rsidRPr="004F6E4E" w:rsidRDefault="00BD581D" w:rsidP="00BD581D">
      <w:pPr>
        <w:rPr>
          <w:sz w:val="16"/>
        </w:rPr>
      </w:pPr>
      <w:r w:rsidRPr="004F6E4E">
        <w:rPr>
          <w:rStyle w:val="StyleUnderline"/>
        </w:rPr>
        <w:t xml:space="preserve">A key House committee </w:t>
      </w:r>
      <w:r w:rsidRPr="004F6E4E">
        <w:rPr>
          <w:sz w:val="16"/>
        </w:rPr>
        <w:t xml:space="preserve">on Thursday </w:t>
      </w:r>
      <w:r w:rsidRPr="004F6E4E">
        <w:rPr>
          <w:rStyle w:val="StyleUnderline"/>
        </w:rPr>
        <w:t xml:space="preserve">approved an amendment that could </w:t>
      </w:r>
      <w:r w:rsidRPr="004F6E4E">
        <w:rPr>
          <w:rStyle w:val="Emphasis"/>
        </w:rPr>
        <w:t>dramatically curb the president's ability to authorize military force</w:t>
      </w:r>
      <w:r w:rsidRPr="004F6E4E">
        <w:rPr>
          <w:rStyle w:val="StyleUnderline"/>
        </w:rPr>
        <w:t xml:space="preserve"> without congressional approval.</w:t>
      </w:r>
      <w:r w:rsidR="003D751E" w:rsidRPr="004F6E4E">
        <w:rPr>
          <w:rStyle w:val="StyleUnderline"/>
        </w:rPr>
        <w:t xml:space="preserve"> </w:t>
      </w:r>
      <w:r w:rsidRPr="004F6E4E">
        <w:rPr>
          <w:sz w:val="16"/>
        </w:rPr>
        <w:t xml:space="preserve">The House Appropriations Committee voted to repeal </w:t>
      </w:r>
      <w:r w:rsidRPr="004F6E4E">
        <w:rPr>
          <w:rStyle w:val="StyleUnderline"/>
        </w:rPr>
        <w:t>the AUMF</w:t>
      </w:r>
      <w:r w:rsidRPr="004F6E4E">
        <w:rPr>
          <w:sz w:val="16"/>
        </w:rPr>
        <w:t>, or authorization of military force, which was set in motion after the Sept. 11th terrorist attacks. To become law, it would need to pass the full House, Senate and be signed by President Trump.</w:t>
      </w:r>
      <w:r w:rsidR="003D751E" w:rsidRPr="004F6E4E">
        <w:rPr>
          <w:sz w:val="16"/>
        </w:rPr>
        <w:t xml:space="preserve"> </w:t>
      </w:r>
      <w:r w:rsidRPr="004F6E4E">
        <w:rPr>
          <w:sz w:val="16"/>
        </w:rPr>
        <w:t xml:space="preserve">The Bush-era AUMF </w:t>
      </w:r>
      <w:r w:rsidRPr="004F6E4E">
        <w:rPr>
          <w:rStyle w:val="StyleUnderline"/>
        </w:rPr>
        <w:t xml:space="preserve">granted the president broad powers to retaliate </w:t>
      </w:r>
      <w:r w:rsidRPr="004F6E4E">
        <w:rPr>
          <w:sz w:val="16"/>
        </w:rPr>
        <w:t xml:space="preserve">against anyone who contributed to the Sept. 11, 2001 terrorist attacks, </w:t>
      </w:r>
      <w:r w:rsidRPr="004F6E4E">
        <w:rPr>
          <w:rStyle w:val="StyleUnderline"/>
        </w:rPr>
        <w:t xml:space="preserve">and </w:t>
      </w:r>
      <w:r w:rsidRPr="004F6E4E">
        <w:rPr>
          <w:sz w:val="16"/>
        </w:rPr>
        <w:t xml:space="preserve">that authorization </w:t>
      </w:r>
      <w:r w:rsidRPr="004F6E4E">
        <w:rPr>
          <w:rStyle w:val="StyleUnderline"/>
        </w:rPr>
        <w:t xml:space="preserve">has provided the foundation for U.S. military intervention abroad </w:t>
      </w:r>
      <w:r w:rsidRPr="004F6E4E">
        <w:rPr>
          <w:sz w:val="16"/>
        </w:rPr>
        <w:t>ever since. It hasn't changed in more than 15 years.</w:t>
      </w:r>
      <w:r w:rsidR="003D751E" w:rsidRPr="004F6E4E">
        <w:rPr>
          <w:sz w:val="16"/>
        </w:rPr>
        <w:t xml:space="preserve"> </w:t>
      </w:r>
      <w:r w:rsidRPr="004F6E4E">
        <w:rPr>
          <w:rStyle w:val="StyleUnderline"/>
        </w:rPr>
        <w:t xml:space="preserve">The House panel </w:t>
      </w:r>
      <w:r w:rsidRPr="004F6E4E">
        <w:rPr>
          <w:sz w:val="16"/>
        </w:rPr>
        <w:t xml:space="preserve">on Thursday </w:t>
      </w:r>
      <w:r w:rsidRPr="004F6E4E">
        <w:rPr>
          <w:rStyle w:val="StyleUnderline"/>
        </w:rPr>
        <w:t xml:space="preserve">approved an amendment </w:t>
      </w:r>
      <w:r w:rsidRPr="004F6E4E">
        <w:rPr>
          <w:sz w:val="16"/>
        </w:rPr>
        <w:t xml:space="preserve">from Rep. Barbara Lee (D-Calif.) </w:t>
      </w:r>
      <w:r w:rsidRPr="004F6E4E">
        <w:rPr>
          <w:rStyle w:val="StyleUnderline"/>
        </w:rPr>
        <w:t xml:space="preserve">to sunset the AUMF </w:t>
      </w:r>
      <w:r w:rsidRPr="004F6E4E">
        <w:rPr>
          <w:sz w:val="16"/>
        </w:rPr>
        <w:t xml:space="preserve">as a part of the Department of Defense's budget for next year. If that amendment stays in the bill, and is approved by the House, Senate and signed by the president, </w:t>
      </w:r>
      <w:r w:rsidRPr="004F6E4E">
        <w:rPr>
          <w:rStyle w:val="StyleUnderline"/>
        </w:rPr>
        <w:t xml:space="preserve">it will drastically scale back </w:t>
      </w:r>
      <w:r w:rsidRPr="004F6E4E">
        <w:rPr>
          <w:sz w:val="16"/>
        </w:rPr>
        <w:t xml:space="preserve">Mr. </w:t>
      </w:r>
      <w:r w:rsidRPr="004F6E4E">
        <w:rPr>
          <w:rStyle w:val="StyleUnderline"/>
        </w:rPr>
        <w:t xml:space="preserve">Trump's ability </w:t>
      </w:r>
      <w:r w:rsidRPr="004F6E4E">
        <w:rPr>
          <w:sz w:val="16"/>
        </w:rPr>
        <w:t xml:space="preserve">-- and future presidents' ability -- </w:t>
      </w:r>
      <w:r w:rsidRPr="004F6E4E">
        <w:rPr>
          <w:rStyle w:val="StyleUnderline"/>
        </w:rPr>
        <w:t xml:space="preserve">to carry out military intervention without Congress' explicit OK. The committee's </w:t>
      </w:r>
      <w:r w:rsidRPr="004F6E4E">
        <w:rPr>
          <w:sz w:val="16"/>
        </w:rPr>
        <w:t xml:space="preserve">voice </w:t>
      </w:r>
      <w:r w:rsidRPr="004F6E4E">
        <w:rPr>
          <w:rStyle w:val="StyleUnderline"/>
        </w:rPr>
        <w:t>vote approving the amendment was nearly unanimous.</w:t>
      </w:r>
      <w:r w:rsidR="003D751E" w:rsidRPr="004F6E4E">
        <w:rPr>
          <w:rStyle w:val="StyleUnderline"/>
        </w:rPr>
        <w:t xml:space="preserve"> </w:t>
      </w:r>
      <w:r w:rsidRPr="004F6E4E">
        <w:rPr>
          <w:sz w:val="16"/>
        </w:rPr>
        <w:t>The 2001 AUMF declares "the president is authorized to use all necessary and appropriate force against those nations, organizations, or persons he determines planned, authorized, committed, or aided the terrorist attacks that occurred on September 11, 2001, or harbored such organizations or persons, in order to prevent any future acts of international terrorism against the United States by such nati</w:t>
      </w:r>
      <w:r w:rsidR="00C21FFD" w:rsidRPr="004F6E4E">
        <w:rPr>
          <w:sz w:val="16"/>
        </w:rPr>
        <w:t>ons, organizations or persons."</w:t>
      </w:r>
      <w:r w:rsidR="003D751E" w:rsidRPr="004F6E4E">
        <w:rPr>
          <w:sz w:val="16"/>
        </w:rPr>
        <w:t xml:space="preserve"> </w:t>
      </w:r>
      <w:r w:rsidRPr="004F6E4E">
        <w:rPr>
          <w:sz w:val="16"/>
        </w:rPr>
        <w:t xml:space="preserve">Mr. </w:t>
      </w:r>
      <w:r w:rsidRPr="004F6E4E">
        <w:rPr>
          <w:rStyle w:val="StyleUnderline"/>
        </w:rPr>
        <w:t>Trump's administration has used those broad powers to</w:t>
      </w:r>
      <w:r w:rsidRPr="004F6E4E">
        <w:rPr>
          <w:sz w:val="16"/>
        </w:rPr>
        <w:t xml:space="preserve"> do things like </w:t>
      </w:r>
      <w:r w:rsidRPr="004F6E4E">
        <w:rPr>
          <w:rStyle w:val="StyleUnderline"/>
        </w:rPr>
        <w:t xml:space="preserve">strike </w:t>
      </w:r>
      <w:r w:rsidRPr="004F6E4E">
        <w:rPr>
          <w:sz w:val="16"/>
        </w:rPr>
        <w:t xml:space="preserve">a </w:t>
      </w:r>
      <w:r w:rsidRPr="004F6E4E">
        <w:rPr>
          <w:rStyle w:val="StyleUnderline"/>
        </w:rPr>
        <w:t>Syria</w:t>
      </w:r>
      <w:r w:rsidRPr="004F6E4E">
        <w:rPr>
          <w:sz w:val="16"/>
        </w:rPr>
        <w:t>n airbase in response to a deadly chemical weapons attack believed to be perpetrated by Syria's president, Bashar al-Assad.</w:t>
      </w:r>
    </w:p>
    <w:p w14:paraId="50B9BD87" w14:textId="00A8D2DE" w:rsidR="00C21FFD" w:rsidRPr="004F6E4E" w:rsidRDefault="00C21FFD" w:rsidP="00BD581D"/>
    <w:p w14:paraId="1D448380" w14:textId="2BD4311C" w:rsidR="00FE2B2E" w:rsidRPr="004F6E4E" w:rsidRDefault="00FE2B2E" w:rsidP="00FE2B2E">
      <w:pPr>
        <w:pStyle w:val="Heading3"/>
      </w:pPr>
      <w:r w:rsidRPr="004F6E4E">
        <w:t xml:space="preserve">Mattis Checks </w:t>
      </w:r>
    </w:p>
    <w:p w14:paraId="68758C61" w14:textId="77777777" w:rsidR="00FE2B2E" w:rsidRPr="004F6E4E" w:rsidRDefault="00FE2B2E" w:rsidP="00FE2B2E">
      <w:pPr>
        <w:pStyle w:val="Heading4"/>
      </w:pPr>
      <w:r w:rsidRPr="004F6E4E">
        <w:t xml:space="preserve">Mattis ensures foreign policy stability </w:t>
      </w:r>
    </w:p>
    <w:p w14:paraId="00975F00" w14:textId="77777777" w:rsidR="00FE2B2E" w:rsidRPr="004F6E4E" w:rsidRDefault="00FE2B2E" w:rsidP="00FE2B2E">
      <w:r w:rsidRPr="004F6E4E">
        <w:rPr>
          <w:b/>
        </w:rPr>
        <w:t>Lamothe 12/1</w:t>
      </w:r>
      <w:r w:rsidRPr="004F6E4E">
        <w:t xml:space="preserve"> (Dan [Washington Post correspondent], “Trump picks retired Marine Gen. James Mattis for secretary of defense,” 12/1/16, https://www.washingtonpost.com/world/national-security/trump-has-chosen-retired-marine-gen-james-mattis-for-secretary-of-defense/2016/12/01/6c6b3b74-aff9-11e6-be1c-8cec35b1ad25_story.html?utm_term=.5f8eb0cb27be)//mik</w:t>
      </w:r>
    </w:p>
    <w:p w14:paraId="4A243CD8" w14:textId="77777777" w:rsidR="00FE2B2E" w:rsidRPr="004F6E4E" w:rsidRDefault="00FE2B2E" w:rsidP="00FE2B2E">
      <w:pPr>
        <w:rPr>
          <w:rStyle w:val="StyleUnderline"/>
        </w:rPr>
      </w:pPr>
      <w:r w:rsidRPr="004F6E4E">
        <w:rPr>
          <w:rStyle w:val="StyleUnderline"/>
        </w:rPr>
        <w:t xml:space="preserve">Mattis said the next president “is going to inherit a mess” and argued that the </w:t>
      </w:r>
      <w:hyperlink r:id="rId66" w:tooltip="www.washingtonpost.com" w:history="1">
        <w:r w:rsidRPr="004F6E4E">
          <w:rPr>
            <w:rStyle w:val="StyleUnderline"/>
          </w:rPr>
          <w:t>nuclear deal</w:t>
        </w:r>
      </w:hyperlink>
      <w:r w:rsidRPr="004F6E4E">
        <w:rPr>
          <w:rStyle w:val="StyleUnderline"/>
        </w:rPr>
        <w:t xml:space="preserve"> signed by the Obama administration last year may slow Iran’s ambitions to get a nuclear weapon but will not stop them. But he added that “absent a clear and present violation,” he did not see a way that Washington could go back on it, because any unilateral sanctions issued by the United States would not be as valuable if allies were not on board</w:t>
      </w:r>
      <w:r w:rsidRPr="004F6E4E">
        <w:rPr>
          <w:sz w:val="16"/>
        </w:rPr>
        <w:t xml:space="preserve">. “In terms of strengthening America’s global standing among European and Middle Eastern nations alike, the sense is that America has become somewhat irrelevant in the Middle East, and we certainly have the least influence in 40 years,” Mattis said. But </w:t>
      </w:r>
      <w:r w:rsidRPr="004F6E4E">
        <w:rPr>
          <w:rStyle w:val="StyleUnderline"/>
          <w:b/>
        </w:rPr>
        <w:t>Mattis may break with Trump’s practice of calling out allies for not doing enough to build stability. Mattis served from November 2007 to August 2010 as the supreme allied commander of transformation for the North Atlantic Treaty Organization, focused on improving the military effectiveness of allies</w:t>
      </w:r>
      <w:r w:rsidRPr="004F6E4E">
        <w:rPr>
          <w:rStyle w:val="StyleUnderline"/>
        </w:rPr>
        <w:t>.</w:t>
      </w:r>
      <w:r w:rsidRPr="004F6E4E">
        <w:rPr>
          <w:sz w:val="16"/>
        </w:rPr>
        <w:t xml:space="preserve"> Trump called NATO “obsolete” earlier this year before saying later that he was “all for NATO” but wanted all members to spend at least 2 percent of their gross domestic product on defense, a NATO goal. </w:t>
      </w:r>
      <w:r w:rsidRPr="004F6E4E">
        <w:rPr>
          <w:rStyle w:val="StyleUnderline"/>
        </w:rPr>
        <w:t>“The president-elect is smart to think about putting someone as respected as Jim Mattis in this role,” said a former senior Pentagon official. “He’s a warrior, scholar and straight shooter — literally and figuratively. He speaks truth to everyone and would certainly speak truth to this new commander in chief.”</w:t>
      </w:r>
    </w:p>
    <w:p w14:paraId="2D956308" w14:textId="78D96F27" w:rsidR="00FF53B8" w:rsidRPr="004F6E4E" w:rsidRDefault="00FF53B8" w:rsidP="00FE2B2E">
      <w:pPr>
        <w:pStyle w:val="Heading3"/>
      </w:pPr>
      <w:r w:rsidRPr="004F6E4E">
        <w:t>AT: Iran Scenario</w:t>
      </w:r>
    </w:p>
    <w:p w14:paraId="488A218E" w14:textId="76361E1F" w:rsidR="00FF53B8" w:rsidRPr="004F6E4E" w:rsidRDefault="00FF53B8" w:rsidP="00FF53B8"/>
    <w:p w14:paraId="3602420B" w14:textId="77777777" w:rsidR="00FF53B8" w:rsidRPr="004F6E4E" w:rsidRDefault="00FF53B8" w:rsidP="00FF53B8">
      <w:pPr>
        <w:pStyle w:val="Heading4"/>
      </w:pPr>
      <w:r w:rsidRPr="004F6E4E">
        <w:t>Deterrence solves – no existential threat</w:t>
      </w:r>
    </w:p>
    <w:p w14:paraId="0FAC7AAA" w14:textId="77777777" w:rsidR="00FF53B8" w:rsidRPr="004F6E4E" w:rsidRDefault="00FF53B8" w:rsidP="00FF53B8">
      <w:r w:rsidRPr="004F6E4E">
        <w:rPr>
          <w:rStyle w:val="Style13ptBold"/>
        </w:rPr>
        <w:t>Logan</w:t>
      </w:r>
      <w:r w:rsidRPr="004F6E4E">
        <w:t xml:space="preserve">, Staffwriter American Conservative, </w:t>
      </w:r>
      <w:r w:rsidRPr="004F6E4E">
        <w:rPr>
          <w:rStyle w:val="Style13ptBold"/>
        </w:rPr>
        <w:t>’12</w:t>
      </w:r>
      <w:r w:rsidRPr="004F6E4E">
        <w:t xml:space="preserve"> (Justin, April, “Time-bomb Diplomacy” American Conservative, EbscoHost)</w:t>
      </w:r>
    </w:p>
    <w:p w14:paraId="66EA76FD" w14:textId="77777777" w:rsidR="00FF53B8" w:rsidRPr="004F6E4E" w:rsidRDefault="00FF53B8" w:rsidP="00FF53B8">
      <w:pPr>
        <w:rPr>
          <w:sz w:val="12"/>
        </w:rPr>
      </w:pPr>
      <w:r w:rsidRPr="004F6E4E">
        <w:rPr>
          <w:sz w:val="12"/>
        </w:rPr>
        <w:t xml:space="preserve">Much of the </w:t>
      </w:r>
      <w:r w:rsidRPr="004F6E4E">
        <w:rPr>
          <w:rStyle w:val="StyleUnderline"/>
        </w:rPr>
        <w:t>anxiety about Iran having a deterrent is fueled by abstractions and inchoate fears</w:t>
      </w:r>
      <w:r w:rsidRPr="004F6E4E">
        <w:rPr>
          <w:sz w:val="12"/>
        </w:rPr>
        <w:t xml:space="preserve">. 'When examined in more detail, </w:t>
      </w:r>
      <w:r w:rsidRPr="004F6E4E">
        <w:rPr>
          <w:rStyle w:val="StyleUnderline"/>
        </w:rPr>
        <w:t>there is little to these concerns</w:t>
      </w:r>
      <w:r w:rsidRPr="004F6E4E">
        <w:rPr>
          <w:sz w:val="12"/>
        </w:rPr>
        <w:t xml:space="preserve">. A nuclear Iran would pose a number of problems, but the worst behaviors in which Iran might engage can be deterred, and </w:t>
      </w:r>
      <w:r w:rsidRPr="004F6E4E">
        <w:rPr>
          <w:rStyle w:val="StyleUnderline"/>
        </w:rPr>
        <w:t>Iran would still be a weak conventional power and therefore would easuy be subject to containment</w:t>
      </w:r>
      <w:r w:rsidRPr="004F6E4E">
        <w:rPr>
          <w:sz w:val="12"/>
        </w:rPr>
        <w:t xml:space="preserve">. The reality that </w:t>
      </w:r>
      <w:r w:rsidRPr="004F6E4E">
        <w:rPr>
          <w:rStyle w:val="Emphasis"/>
        </w:rPr>
        <w:t>a nuclear Iran is no sort of "existential threat" to the United States</w:t>
      </w:r>
      <w:r w:rsidRPr="004F6E4E">
        <w:rPr>
          <w:sz w:val="12"/>
        </w:rPr>
        <w:t xml:space="preserve"> was highlighted, oddly enough, by Israeli Prime Minister Benjamin Netanyahu, who recently told Israel's Channel One that "The United States is big and distant, Israel is smaller and closer to Iran." Big and distant countries tend to have interests in regional-security issues different from those of smaller and closer states. Big, distant powers have a number of advantages, and to the extent American leaders are allowed to squander those advantages, the explanation for why lies in our expansive ideology and the exertions of the Israeli government's partisans in the United States. </w:t>
      </w:r>
      <w:r w:rsidRPr="004F6E4E">
        <w:rPr>
          <w:rStyle w:val="StyleUnderline"/>
        </w:rPr>
        <w:t>Israel itself is hardly</w:t>
      </w:r>
      <w:r w:rsidRPr="004F6E4E">
        <w:rPr>
          <w:sz w:val="12"/>
        </w:rPr>
        <w:t xml:space="preserve"> a </w:t>
      </w:r>
      <w:r w:rsidRPr="004F6E4E">
        <w:rPr>
          <w:rStyle w:val="StyleUnderline"/>
        </w:rPr>
        <w:t>quivering</w:t>
      </w:r>
      <w:r w:rsidRPr="004F6E4E">
        <w:rPr>
          <w:sz w:val="12"/>
        </w:rPr>
        <w:t xml:space="preserve"> virgin lashed to some sort of sacrificial altar. </w:t>
      </w:r>
      <w:r w:rsidRPr="004F6E4E">
        <w:rPr>
          <w:rStyle w:val="StyleUnderline"/>
        </w:rPr>
        <w:t>A few hundred nuclear weapons of its own; a qualitative military edge at the conventional level over all its neighbors</w:t>
      </w:r>
      <w:r w:rsidRPr="004F6E4E">
        <w:rPr>
          <w:sz w:val="12"/>
        </w:rPr>
        <w:t xml:space="preserve">, including Iran; and an array of anxious neighbors would combine to </w:t>
      </w:r>
      <w:r w:rsidRPr="004F6E4E">
        <w:rPr>
          <w:rStyle w:val="StyleUnderline"/>
        </w:rPr>
        <w:t>produce significant constraints on Iranian regional ambitions</w:t>
      </w:r>
      <w:r w:rsidRPr="004F6E4E">
        <w:rPr>
          <w:sz w:val="12"/>
        </w:rPr>
        <w:t xml:space="preserve"> even absent American assistance. These facts have not prevented some from asserting that a nuclear deterrent would somehow transform Iran into a regional hegemon. Given that </w:t>
      </w:r>
      <w:r w:rsidRPr="004F6E4E">
        <w:rPr>
          <w:rStyle w:val="StyleUnderline"/>
        </w:rPr>
        <w:t>nuclear weapons do not aid in power projection or in compellence</w:t>
      </w:r>
      <w:r w:rsidRPr="004F6E4E">
        <w:rPr>
          <w:sz w:val="12"/>
        </w:rPr>
        <w:t xml:space="preserve">—as opposed to deterrence—this argument would need Iran to possess significant power-projection capabilities with which it could run amok. </w:t>
      </w:r>
      <w:r w:rsidRPr="004F6E4E">
        <w:rPr>
          <w:rStyle w:val="StyleUnderline"/>
        </w:rPr>
        <w:t>Iran does not have significant power-projection capabilities</w:t>
      </w:r>
      <w:r w:rsidRPr="004F6E4E">
        <w:rPr>
          <w:sz w:val="12"/>
        </w:rPr>
        <w:t xml:space="preserve">. As the International Institute for Strategic Studies' 2012 issue of The Military Balance makes clear, </w:t>
      </w:r>
      <w:r w:rsidRPr="004F6E4E">
        <w:rPr>
          <w:rStyle w:val="StyleUnderline"/>
        </w:rPr>
        <w:t>an Iranian effort at power projection</w:t>
      </w:r>
      <w:r w:rsidRPr="004F6E4E">
        <w:rPr>
          <w:sz w:val="12"/>
        </w:rPr>
        <w:t xml:space="preserve">, if opposed, </w:t>
      </w:r>
      <w:r w:rsidRPr="004F6E4E">
        <w:rPr>
          <w:rStyle w:val="StyleUnderline"/>
        </w:rPr>
        <w:t>would face terrible odds</w:t>
      </w:r>
      <w:r w:rsidRPr="004F6E4E">
        <w:rPr>
          <w:sz w:val="12"/>
        </w:rPr>
        <w:t xml:space="preserve">. Iran comprises less than 10 percent of regional military spending, compared to Saudi Arabia's 36 percent and Israel's 14 percent. Looking at the balance between Iran and the Gulf Cooperation Council, a coalition of Arab states, IISS throws cold water on fears of Iran's conventional forces, which consist mostly of ageing military hardware acquired well before the Islamic revolution. </w:t>
      </w:r>
      <w:r w:rsidRPr="004F6E4E">
        <w:rPr>
          <w:rStyle w:val="StyleUnderline"/>
        </w:rPr>
        <w:t>Iranian airpower is operationally limited and cannot compete with the modern air forces of Saudi Arabia or the UAE</w:t>
      </w:r>
      <w:r w:rsidRPr="004F6E4E">
        <w:rPr>
          <w:sz w:val="12"/>
        </w:rPr>
        <w:t xml:space="preserve">. Iran's ground forces have scant expeditionary capacity and cannot realistically threaten GCC territory. Whue The Military Balance expresses some concern about </w:t>
      </w:r>
      <w:r w:rsidRPr="004F6E4E">
        <w:rPr>
          <w:rStyle w:val="StyleUnderline"/>
        </w:rPr>
        <w:t>Iranian naval threats</w:t>
      </w:r>
      <w:r w:rsidRPr="004F6E4E">
        <w:rPr>
          <w:sz w:val="12"/>
        </w:rPr>
        <w:t xml:space="preserve">, these </w:t>
      </w:r>
      <w:r w:rsidRPr="004F6E4E">
        <w:rPr>
          <w:rStyle w:val="StyleUnderline"/>
        </w:rPr>
        <w:t>would likely bring about extra-regional opposition, including from the United States, should they cause havoc in energy prices. A nuclear deterrent would not free up Iran to cause much trouble with its conventional military forces for the simple reason that its conventional military forces are weak and defensively oriented</w:t>
      </w:r>
      <w:r w:rsidRPr="004F6E4E">
        <w:rPr>
          <w:sz w:val="12"/>
        </w:rPr>
        <w:t>.</w:t>
      </w:r>
    </w:p>
    <w:p w14:paraId="152E8DCA" w14:textId="77777777" w:rsidR="00FF53B8" w:rsidRPr="004F6E4E" w:rsidRDefault="00FF53B8" w:rsidP="00FF53B8"/>
    <w:p w14:paraId="455FA62C" w14:textId="2CD61FF9" w:rsidR="00FF53B8" w:rsidRPr="004F6E4E" w:rsidRDefault="00FF53B8" w:rsidP="00FE2B2E">
      <w:pPr>
        <w:pStyle w:val="Heading3"/>
      </w:pPr>
      <w:r w:rsidRPr="004F6E4E">
        <w:t xml:space="preserve">AT: Econ Scenario </w:t>
      </w:r>
    </w:p>
    <w:p w14:paraId="1E5DB239" w14:textId="0B8B0A0E" w:rsidR="00FF53B8" w:rsidRPr="004F6E4E" w:rsidRDefault="00FF53B8" w:rsidP="00FF53B8"/>
    <w:p w14:paraId="4DB3835B" w14:textId="77777777" w:rsidR="00FF53B8" w:rsidRPr="004F6E4E" w:rsidRDefault="00FF53B8" w:rsidP="00FF53B8">
      <w:pPr>
        <w:pStyle w:val="Heading4"/>
      </w:pPr>
      <w:r w:rsidRPr="004F6E4E">
        <w:t>08 proves collapse won’t cause conflict – disproves diversionary theory, internal repression, and great power war</w:t>
      </w:r>
    </w:p>
    <w:p w14:paraId="7AC3183D" w14:textId="77777777" w:rsidR="00FF53B8" w:rsidRPr="004F6E4E" w:rsidRDefault="00FF53B8" w:rsidP="00FF53B8">
      <w:r w:rsidRPr="004F6E4E">
        <w:rPr>
          <w:rStyle w:val="Style13ptBold"/>
        </w:rPr>
        <w:t>Drezner</w:t>
      </w:r>
      <w:r w:rsidRPr="004F6E4E">
        <w:t xml:space="preserve">, Professor International Politics at Tufts University, </w:t>
      </w:r>
      <w:r w:rsidRPr="004F6E4E">
        <w:rPr>
          <w:rStyle w:val="Style13ptBold"/>
        </w:rPr>
        <w:t>’14</w:t>
      </w:r>
      <w:r w:rsidRPr="004F6E4E">
        <w:t xml:space="preserve"> (Daniel, January, “The System Worked: Global Economic Governance during the Great Recession” World Politics, Vol 66 No 1, ProjectMuse)</w:t>
      </w:r>
    </w:p>
    <w:p w14:paraId="2985E8BA" w14:textId="77777777" w:rsidR="00FF53B8" w:rsidRPr="004F6E4E" w:rsidRDefault="00FF53B8" w:rsidP="00FF53B8">
      <w:pPr>
        <w:rPr>
          <w:sz w:val="12"/>
        </w:rPr>
      </w:pPr>
      <w:r w:rsidRPr="004F6E4E">
        <w:rPr>
          <w:rStyle w:val="StyleUnderline"/>
        </w:rPr>
        <w:t>The final</w:t>
      </w:r>
      <w:r w:rsidRPr="004F6E4E">
        <w:rPr>
          <w:sz w:val="12"/>
        </w:rPr>
        <w:t xml:space="preserve"> significant </w:t>
      </w:r>
      <w:r w:rsidRPr="004F6E4E">
        <w:rPr>
          <w:rStyle w:val="StyleUnderline"/>
        </w:rPr>
        <w:t>outcome addresses a dog that hasn’t barked: the effect of the Great Recession on cross-border conflict and violence. During the initial stages of the crisis, multiple analysts asserted that the financial crisis would lead states to increase their use of force</w:t>
      </w:r>
      <w:r w:rsidRPr="004F6E4E">
        <w:rPr>
          <w:sz w:val="12"/>
        </w:rPr>
        <w:t xml:space="preserve"> as a tool for staying in power.42 </w:t>
      </w:r>
      <w:r w:rsidRPr="004F6E4E">
        <w:rPr>
          <w:rStyle w:val="StyleUnderline"/>
        </w:rPr>
        <w:t>They voiced genuine concern that the global economic downturn would lead to an increase in conflict</w:t>
      </w:r>
      <w:r w:rsidRPr="004F6E4E">
        <w:rPr>
          <w:sz w:val="12"/>
        </w:rPr>
        <w:t xml:space="preserve">—whether </w:t>
      </w:r>
      <w:r w:rsidRPr="004F6E4E">
        <w:rPr>
          <w:rStyle w:val="StyleUnderline"/>
        </w:rPr>
        <w:t>through</w:t>
      </w:r>
      <w:r w:rsidRPr="004F6E4E">
        <w:rPr>
          <w:sz w:val="12"/>
        </w:rPr>
        <w:t xml:space="preserve"> greater </w:t>
      </w:r>
      <w:r w:rsidRPr="004F6E4E">
        <w:rPr>
          <w:rStyle w:val="StyleUnderline"/>
        </w:rPr>
        <w:t>internal repression, diversionary wars, arms races, or</w:t>
      </w:r>
      <w:r w:rsidRPr="004F6E4E">
        <w:rPr>
          <w:sz w:val="12"/>
        </w:rPr>
        <w:t xml:space="preserve"> a ratcheting up of </w:t>
      </w:r>
      <w:r w:rsidRPr="004F6E4E">
        <w:rPr>
          <w:rStyle w:val="StyleUnderline"/>
        </w:rPr>
        <w:t>great power conflict</w:t>
      </w:r>
      <w:r w:rsidRPr="004F6E4E">
        <w:rPr>
          <w:sz w:val="12"/>
        </w:rPr>
        <w:t xml:space="preserve">. Violence in the Middle East, border disputes in the South China Sea, and even the disruptions of the Occupy movement fueled impressions of a surge in global public disorder. </w:t>
      </w:r>
      <w:r w:rsidRPr="004F6E4E">
        <w:rPr>
          <w:rStyle w:val="StyleUnderline"/>
        </w:rPr>
        <w:t>The aggregate data suggest otherwise</w:t>
      </w:r>
      <w:r w:rsidRPr="004F6E4E">
        <w:rPr>
          <w:sz w:val="12"/>
        </w:rPr>
        <w:t xml:space="preserve">, however. </w:t>
      </w:r>
      <w:r w:rsidRPr="004F6E4E">
        <w:rPr>
          <w:rStyle w:val="StyleUnderline"/>
        </w:rPr>
        <w:t>The Institute for Economics and Peace has concluded</w:t>
      </w:r>
      <w:r w:rsidRPr="004F6E4E">
        <w:rPr>
          <w:sz w:val="12"/>
        </w:rPr>
        <w:t xml:space="preserve"> that “</w:t>
      </w:r>
      <w:r w:rsidRPr="004F6E4E">
        <w:rPr>
          <w:rStyle w:val="StyleUnderline"/>
        </w:rPr>
        <w:t>the average level of peacefulness in 2012 is approximately the same as it was in 2007</w:t>
      </w:r>
      <w:r w:rsidRPr="004F6E4E">
        <w:rPr>
          <w:sz w:val="12"/>
        </w:rPr>
        <w:t xml:space="preserve">.”43 </w:t>
      </w:r>
      <w:r w:rsidRPr="004F6E4E">
        <w:rPr>
          <w:rStyle w:val="StyleUnderline"/>
        </w:rPr>
        <w:t>Interstate violence in particular has declined since the start of the financial crisis, as have military expenditures</w:t>
      </w:r>
      <w:r w:rsidRPr="004F6E4E">
        <w:rPr>
          <w:sz w:val="12"/>
        </w:rPr>
        <w:t xml:space="preserve"> in most sampled countries. Other </w:t>
      </w:r>
      <w:r w:rsidRPr="004F6E4E">
        <w:rPr>
          <w:rStyle w:val="StyleUnderline"/>
        </w:rPr>
        <w:t>studies confirm</w:t>
      </w:r>
      <w:r w:rsidRPr="004F6E4E">
        <w:rPr>
          <w:sz w:val="12"/>
        </w:rPr>
        <w:t xml:space="preserve"> that </w:t>
      </w:r>
      <w:r w:rsidRPr="004F6E4E">
        <w:rPr>
          <w:rStyle w:val="StyleUnderline"/>
        </w:rPr>
        <w:t>the Great Recession has not triggered any increase in violent conflict</w:t>
      </w:r>
      <w:r w:rsidRPr="004F6E4E">
        <w:rPr>
          <w:sz w:val="12"/>
        </w:rPr>
        <w:t>, as Lotta Themnér and Peter Wallensteen conclude: “[</w:t>
      </w:r>
      <w:r w:rsidRPr="004F6E4E">
        <w:rPr>
          <w:rStyle w:val="StyleUnderline"/>
        </w:rPr>
        <w:t>T]he pattern is one of relative stability when we consider the trend for the past five years</w:t>
      </w:r>
      <w:r w:rsidRPr="004F6E4E">
        <w:rPr>
          <w:sz w:val="12"/>
        </w:rPr>
        <w:t>.”44 The secular decline in violence that started with the end of the Cold War has not been reversed. Rogers Brubaker observes that “</w:t>
      </w:r>
      <w:r w:rsidRPr="004F6E4E">
        <w:rPr>
          <w:rStyle w:val="StyleUnderline"/>
        </w:rPr>
        <w:t>the crisis has not to date generated the surge in protectionist nationalism or ethnic exclusion that might have been expected</w:t>
      </w:r>
      <w:r w:rsidRPr="004F6E4E">
        <w:rPr>
          <w:sz w:val="12"/>
        </w:rPr>
        <w:t>.”45 [End Page 134]</w:t>
      </w:r>
    </w:p>
    <w:p w14:paraId="700D6A4A" w14:textId="77777777" w:rsidR="00FF53B8" w:rsidRPr="004F6E4E" w:rsidRDefault="00FF53B8" w:rsidP="00FF53B8"/>
    <w:p w14:paraId="5C2C283D" w14:textId="75DD49A8" w:rsidR="00FE2B2E" w:rsidRPr="004F6E4E" w:rsidRDefault="00FE2B2E" w:rsidP="00FE2B2E">
      <w:pPr>
        <w:pStyle w:val="Heading3"/>
      </w:pPr>
      <w:r w:rsidRPr="004F6E4E">
        <w:t xml:space="preserve">AT: Russia War </w:t>
      </w:r>
    </w:p>
    <w:p w14:paraId="2510A59F" w14:textId="77777777" w:rsidR="00FE2B2E" w:rsidRPr="004F6E4E" w:rsidRDefault="00FE2B2E" w:rsidP="00FE2B2E">
      <w:pPr>
        <w:pStyle w:val="Heading4"/>
      </w:pPr>
      <w:r w:rsidRPr="004F6E4E">
        <w:t xml:space="preserve">No Russia war </w:t>
      </w:r>
    </w:p>
    <w:p w14:paraId="0AAE891A" w14:textId="77777777" w:rsidR="00FE2B2E" w:rsidRPr="004F6E4E" w:rsidRDefault="00FE2B2E" w:rsidP="00FE2B2E">
      <w:r w:rsidRPr="004F6E4E">
        <w:rPr>
          <w:b/>
        </w:rPr>
        <w:t>Kotkin 16</w:t>
      </w:r>
      <w:r w:rsidRPr="004F6E4E">
        <w:t xml:space="preserve"> (Stephen [Professor of History and International Affairs at Princeton University and a Fellow at the Hoover Institution at Stanford University], “Russia’s Perpetual Geopolitics”, Foreign Affairs May/June 2016, Volume 95, Number 3 )//mik</w:t>
      </w:r>
    </w:p>
    <w:p w14:paraId="64CE50BB" w14:textId="77777777" w:rsidR="00FE2B2E" w:rsidRPr="004F6E4E" w:rsidRDefault="00FE2B2E" w:rsidP="00FE2B2E">
      <w:r w:rsidRPr="004F6E4E">
        <w:t xml:space="preserve">*edited for gendered language </w:t>
      </w:r>
    </w:p>
    <w:p w14:paraId="59FC0F2B" w14:textId="77777777" w:rsidR="00FE2B2E" w:rsidRPr="004F6E4E" w:rsidRDefault="00FE2B2E" w:rsidP="00FE2B2E">
      <w:pPr>
        <w:rPr>
          <w:rStyle w:val="StyleUnderline"/>
        </w:rPr>
      </w:pPr>
      <w:r w:rsidRPr="004F6E4E">
        <w:rPr>
          <w:sz w:val="16"/>
        </w:rPr>
        <w:t xml:space="preserve">HOW TO AVOID BEARBAITING </w:t>
      </w:r>
      <w:r w:rsidRPr="004F6E4E">
        <w:rPr>
          <w:rStyle w:val="StyleUnderline"/>
        </w:rPr>
        <w:t>Russia’s current leadership continues to make the country bear the burdens of a truculent and independent foreign policy that is beyond the country’s means and has produced few positive results</w:t>
      </w:r>
      <w:r w:rsidRPr="004F6E4E">
        <w:rPr>
          <w:sz w:val="16"/>
        </w:rPr>
        <w:t xml:space="preserve">. The temporary high afforded by a cunning and ruthless policy in Syria’s civil war should not obscure the severity of </w:t>
      </w:r>
      <w:r w:rsidRPr="004F6E4E">
        <w:rPr>
          <w:rStyle w:val="StyleUnderline"/>
        </w:rPr>
        <w:t>Russia’s recurrent strategic bind—one in which weakness and grandeur combine to produce an autocrat who tries to leap forward by concentrating power, which results in a worsening of the very strategic dilemma [s]he is supposed to be solving</w:t>
      </w:r>
      <w:r w:rsidRPr="004F6E4E">
        <w:rPr>
          <w:sz w:val="16"/>
        </w:rPr>
        <w:t xml:space="preserve">. What are the implications of this for Western policy? How should Washington manage relations with a nuclear- and cyber-armed country whose rulers seek to restore its lost dominance, albeit a lesser version; undercut European unity; and make the country “relevant,” come what may? </w:t>
      </w:r>
      <w:r w:rsidRPr="004F6E4E">
        <w:rPr>
          <w:rStyle w:val="StyleUnderline"/>
        </w:rPr>
        <w:t>In this context, it is useful to recognize that there has actually never been a period of sustained good relations between Russia and the United States.</w:t>
      </w:r>
      <w:r w:rsidRPr="004F6E4E">
        <w:rPr>
          <w:sz w:val="16"/>
        </w:rPr>
        <w:t xml:space="preserve"> (Declassified documents reveal that even the World War II alliance was fraught with deeper distrust and greater cross-purposes than has generally been understood.) This has been due not to misunderstandings, miscommunication, or hurt feelings but rather to divergent fundamental values and state interests, as each country has defined them. For Russia, the highest value is the state; for the United States, it is individual liberty, private property, and human rights, usually set out in opposition to the state. So expectations should be kept in check. Equally important, </w:t>
      </w:r>
      <w:r w:rsidRPr="004F6E4E">
        <w:rPr>
          <w:rStyle w:val="StyleUnderline"/>
          <w:b/>
        </w:rPr>
        <w:t>the United States should neither exaggerate the Russian threat nor underplay its own many advantages. Russia today is not a revolutionary power threatening to overthrow the international order.</w:t>
      </w:r>
      <w:r w:rsidRPr="004F6E4E">
        <w:rPr>
          <w:sz w:val="16"/>
        </w:rPr>
        <w:t xml:space="preserve"> </w:t>
      </w:r>
      <w:r w:rsidRPr="004F6E4E">
        <w:rPr>
          <w:rStyle w:val="StyleUnderline"/>
        </w:rPr>
        <w:t>Moscow operates within a familiar great-power school of international relations, one that prioritizes room for maneuver over morality and assumes the inevitability of conflict, the supremacy of hard power, and the cynicism of others’ motives. In certain places and on certain issues, Russia has the ability to thwart U.S. interests, but it does not even remotely approach the scale of the threat posed by the Soviet Union, so there is no need to respond to it with a new Cold War</w:t>
      </w:r>
      <w:r w:rsidRPr="004F6E4E">
        <w:rPr>
          <w:sz w:val="16"/>
        </w:rPr>
        <w:t xml:space="preserve">. The real challenge today boils down to Moscow’s desire for Western recognition of a Russian sphere of influence in the former Soviet space (with the exception of the Baltic states). This is the price for reaching accommodation with Putin—something advocates of such accommodation do not always acknowledge frankly. It was the sticking point that prevented enduring cooperation after 9/11, and it remains a concession the West should never grant. Neither, however, is the West really able to protect the territorial integrity of the states inside Moscow’s desired sphere of influence. And bluffing will not work. So what should be done? Some invoke George Kennan and call for a revival of containment, arguing that external pressure will keep Russia at bay until its authoritarian regime liberalizes or collapses. And certainly, many of Kennan’s insights remain pertinent, such as his emphasis in the “Long Telegram” that he dispatched from Moscow 70 years ago on the deep insecurity that drove Soviet behavior. Adopting his thinking now would entail maintaining or intensifying sanctions in response to Russian violations of international law, shoring up Western alliances politically, and upgrading NATO’s military readiness. </w:t>
      </w:r>
      <w:r w:rsidRPr="004F6E4E">
        <w:rPr>
          <w:rStyle w:val="StyleUnderline"/>
        </w:rPr>
        <w:t xml:space="preserve">But a new containment could become a trap, re-elevating Russia to the status of rival superpower, Russia’s quest for which has helped bring about the current confrontation. Once again, </w:t>
      </w:r>
      <w:r w:rsidRPr="004F6E4E">
        <w:rPr>
          <w:rStyle w:val="StyleUnderline"/>
          <w:b/>
        </w:rPr>
        <w:t>patient resolve is the key</w:t>
      </w:r>
      <w:r w:rsidRPr="004F6E4E">
        <w:rPr>
          <w:b/>
          <w:sz w:val="16"/>
        </w:rPr>
        <w:t>.</w:t>
      </w:r>
      <w:r w:rsidRPr="004F6E4E">
        <w:rPr>
          <w:sz w:val="16"/>
        </w:rPr>
        <w:t xml:space="preserve"> It is not clear how long Russia can play its weak hand in opposition to the United States and the EU, frightening its neighbors, alienating its most important trading partners, ravaging its own business climate, and hemorrhaging talent. </w:t>
      </w:r>
      <w:r w:rsidRPr="004F6E4E">
        <w:rPr>
          <w:rStyle w:val="StyleUnderline"/>
        </w:rPr>
        <w:t>At some point, feelers will be put out for some sort of rapprochement, just as sanctions fatigue will eventually kick in, creating the possibility for some sort of deal</w:t>
      </w:r>
      <w:r w:rsidRPr="004F6E4E">
        <w:rPr>
          <w:sz w:val="16"/>
        </w:rPr>
        <w:t xml:space="preserve">. That said, it is also possible that the present standoff might not end anytime soon, since Russia’s pursuit of a Eurasian sphere of influence is a matter of national identity not readily susceptible to material cost-benefit calculations. </w:t>
      </w:r>
      <w:r w:rsidRPr="004F6E4E">
        <w:rPr>
          <w:rStyle w:val="StyleUnderline"/>
        </w:rPr>
        <w:t>The trick will be to hold a firm line when necessary—such as refusing to recognize a privileged Russian sphere even when Moscow is able to enact one militarily—while offering negotiations only from a position of strength and avoiding stumbling into unnecessary and counterproductive confrontations on most other issues. Someday, Russia’s leaders may come to terms with the glaring limits of standing up to the West and seeking to dominate Eurasia. Until then, Russia will remain not another necessary crusade to be won but a problem to be managed.</w:t>
      </w:r>
    </w:p>
    <w:p w14:paraId="2D8C85A2" w14:textId="7229EF29" w:rsidR="00FE2B2E" w:rsidRPr="004F6E4E" w:rsidRDefault="00FE2B2E" w:rsidP="00FE2B2E">
      <w:pPr>
        <w:pStyle w:val="Heading3"/>
      </w:pPr>
      <w:r w:rsidRPr="004F6E4E">
        <w:t>AT: Noko Scenario</w:t>
      </w:r>
    </w:p>
    <w:p w14:paraId="365F6B2E" w14:textId="77777777" w:rsidR="00FE2B2E" w:rsidRPr="004F6E4E" w:rsidRDefault="00FE2B2E" w:rsidP="00FE2B2E">
      <w:pPr>
        <w:pStyle w:val="Heading4"/>
      </w:pPr>
      <w:r w:rsidRPr="004F6E4E">
        <w:t>Trump wont do it – they’ll make a deal instead</w:t>
      </w:r>
    </w:p>
    <w:p w14:paraId="059FA31A" w14:textId="342A2EAA" w:rsidR="00FE2B2E" w:rsidRPr="004F6E4E" w:rsidRDefault="00FE2B2E" w:rsidP="00FE2B2E">
      <w:r w:rsidRPr="004F6E4E">
        <w:rPr>
          <w:rStyle w:val="Style13ptBold"/>
        </w:rPr>
        <w:t>Delury ’17</w:t>
      </w:r>
      <w:r w:rsidRPr="004F6E4E">
        <w:t xml:space="preserve"> </w:t>
      </w:r>
      <w:r w:rsidR="00675474" w:rsidRPr="004F6E4E">
        <w:t>–</w:t>
      </w:r>
      <w:r w:rsidRPr="004F6E4E">
        <w:t xml:space="preserve"> </w:t>
      </w:r>
      <w:r w:rsidR="00675474" w:rsidRPr="004F6E4E">
        <w:t xml:space="preserve"> (John,</w:t>
      </w:r>
      <w:r w:rsidRPr="004F6E4E">
        <w:t xml:space="preserve"> Associate Professor of Chinese Studies a</w:t>
      </w:r>
      <w:r w:rsidR="00675474" w:rsidRPr="004F6E4E">
        <w:t>t Yonsei University,</w:t>
      </w:r>
      <w:r w:rsidRPr="004F6E4E">
        <w:t xml:space="preserve"> “Trump and North Korea - Reviving the Art of the Deal”, Foreign Affairs, 03/01/17, Vol</w:t>
      </w:r>
      <w:r w:rsidR="00675474" w:rsidRPr="004F6E4E">
        <w:t>.</w:t>
      </w:r>
      <w:r w:rsidRPr="004F6E4E">
        <w:t xml:space="preserve"> 96</w:t>
      </w:r>
      <w:r w:rsidR="00675474" w:rsidRPr="004F6E4E">
        <w:t>, Iss. 2 )</w:t>
      </w:r>
    </w:p>
    <w:p w14:paraId="5840C954" w14:textId="340E07ED" w:rsidR="00FE2B2E" w:rsidRPr="004F6E4E" w:rsidRDefault="00FE2B2E" w:rsidP="00FE2B2E">
      <w:pPr>
        <w:rPr>
          <w:rStyle w:val="StyleUnderline"/>
        </w:rPr>
      </w:pPr>
      <w:r w:rsidRPr="004F6E4E">
        <w:rPr>
          <w:sz w:val="16"/>
        </w:rPr>
        <w:t xml:space="preserve">In the next four years, </w:t>
      </w:r>
      <w:r w:rsidRPr="004F6E4E">
        <w:rPr>
          <w:rStyle w:val="StyleUnderline"/>
        </w:rPr>
        <w:t>North Korea is poised to cross a dangerous threshold by finally developing the capability to hit the continental United States with a nuclear missile</w:t>
      </w:r>
      <w:r w:rsidRPr="004F6E4E">
        <w:rPr>
          <w:sz w:val="16"/>
        </w:rPr>
        <w:t xml:space="preserve">. </w:t>
      </w:r>
      <w:r w:rsidRPr="004F6E4E">
        <w:rPr>
          <w:rStyle w:val="StyleUnderline"/>
        </w:rPr>
        <w:t>That ability would present a direct threat to the United States and could punch a hole in the U.S. nuclear umbrella in Asia: Japan and South Korea</w:t>
      </w:r>
      <w:r w:rsidRPr="004F6E4E">
        <w:rPr>
          <w:sz w:val="16"/>
        </w:rPr>
        <w:t xml:space="preserve">, doubtful that Washington would risk U.S. cities to defend Tokyo or Seoul, </w:t>
      </w:r>
      <w:r w:rsidRPr="004F6E4E">
        <w:rPr>
          <w:rStyle w:val="StyleUnderline"/>
        </w:rPr>
        <w:t>might feel they had no choice but to get their own nuclear bombs</w:t>
      </w:r>
      <w:r w:rsidRPr="004F6E4E">
        <w:rPr>
          <w:sz w:val="16"/>
        </w:rPr>
        <w:t xml:space="preserve">. U.S. President Donald Trump, while still president-elect, drew a redline at Pyongyang’s feet, tweeting, “It won’t happen!” But the real question is how to stop it. </w:t>
      </w:r>
      <w:r w:rsidRPr="004F6E4E">
        <w:rPr>
          <w:rStyle w:val="StyleUnderline"/>
        </w:rPr>
        <w:t>Hawks argue that Washington should act now by imposing harsh new economic sanctions or undertaking preemptive military strikes</w:t>
      </w:r>
      <w:r w:rsidRPr="004F6E4E">
        <w:rPr>
          <w:sz w:val="16"/>
        </w:rPr>
        <w:t xml:space="preserve">. </w:t>
      </w:r>
      <w:r w:rsidRPr="004F6E4E">
        <w:rPr>
          <w:rStyle w:val="Emphasis"/>
        </w:rPr>
        <w:t>But neither option would end well</w:t>
      </w:r>
      <w:r w:rsidRPr="004F6E4E">
        <w:rPr>
          <w:sz w:val="16"/>
        </w:rPr>
        <w:t xml:space="preserve">. </w:t>
      </w:r>
      <w:r w:rsidRPr="004F6E4E">
        <w:rPr>
          <w:rStyle w:val="StyleUnderline"/>
        </w:rPr>
        <w:t>Slapping Pyongyang with still more sanctions would only encourage it to sprint toward the completion of a nuclear-tipped interconti nental ballistic missile</w:t>
      </w:r>
      <w:r w:rsidRPr="004F6E4E">
        <w:rPr>
          <w:sz w:val="16"/>
        </w:rPr>
        <w:t xml:space="preserve">. And </w:t>
      </w:r>
      <w:r w:rsidRPr="004F6E4E">
        <w:rPr>
          <w:rStyle w:val="StyleUnderline"/>
        </w:rPr>
        <w:t>military action could lead to the destruction of Seoul</w:t>
      </w:r>
      <w:r w:rsidRPr="004F6E4E">
        <w:rPr>
          <w:sz w:val="16"/>
        </w:rPr>
        <w:t xml:space="preserve"> (which sits within range of North Korean artillery) and expose U.S. forces in Guam, Japan, and South Korea to devastating retaliation, potentially </w:t>
      </w:r>
      <w:r w:rsidRPr="004F6E4E">
        <w:rPr>
          <w:rStyle w:val="StyleUnderline"/>
        </w:rPr>
        <w:t>triggering a catastrophic war in one of the world’s most populous and prosperous</w:t>
      </w:r>
      <w:r w:rsidRPr="004F6E4E">
        <w:rPr>
          <w:sz w:val="16"/>
        </w:rPr>
        <w:t xml:space="preserve"> regions. </w:t>
      </w:r>
      <w:r w:rsidRPr="004F6E4E">
        <w:rPr>
          <w:rStyle w:val="StyleUnderline"/>
        </w:rPr>
        <w:t>If the United States really hopes to achieve peace on the Korean Peninsula, it should stop looking for ways to stifle North Korea’s economy and undermine Kim Jong Un’s regime and start finding ways to make Pyongyang feel more secure</w:t>
      </w:r>
      <w:r w:rsidRPr="004F6E4E">
        <w:rPr>
          <w:sz w:val="16"/>
        </w:rPr>
        <w:t xml:space="preserve">. This might sound counterintuitive, given North Korea’s nuclear ambitions and human rights record. But consider this: </w:t>
      </w:r>
      <w:r w:rsidRPr="004F6E4E">
        <w:rPr>
          <w:rStyle w:val="StyleUnderline"/>
        </w:rPr>
        <w:t>North Korea will start focusing on its prosperity instead of its self-preservation only once it no longer has to worry about its own destruction. And North Korea will consider surrendering its nuclear deterrent only once it feels secure and prosperous and is economically integrated into Northeast Asia.</w:t>
      </w:r>
      <w:r w:rsidRPr="004F6E4E">
        <w:rPr>
          <w:sz w:val="16"/>
        </w:rPr>
        <w:t xml:space="preserve"> What’s more, the world can best help most North Koreans by relieving their deprivation and bringing down the walls that separate them from the outside world. </w:t>
      </w:r>
      <w:r w:rsidRPr="004F6E4E">
        <w:rPr>
          <w:rStyle w:val="StyleUnderline"/>
        </w:rPr>
        <w:t>Washington’s immediate goal should therefore be to negotiate a freeze of North Korea’s nuclear program in return for a U.S. security guarantee, since that is the only measure that could enable Kim to start concentrating on economic development and the belated transformation of North Korea. Trump seems open to this approach to the North Korean conundrum. Even in his most hawkish moment</w:t>
      </w:r>
      <w:r w:rsidRPr="004F6E4E">
        <w:rPr>
          <w:sz w:val="16"/>
        </w:rPr>
        <w:t xml:space="preserve">, when he threatened to bomb North Korean targets during his failed presidential bid in 2000, </w:t>
      </w:r>
      <w:r w:rsidRPr="004F6E4E">
        <w:rPr>
          <w:rStyle w:val="Emphasis"/>
        </w:rPr>
        <w:t>he insisted, “I’m no war- monger,” and argued that only negotiation would bring a lasting solution.</w:t>
      </w:r>
      <w:r w:rsidRPr="004F6E4E">
        <w:rPr>
          <w:sz w:val="16"/>
        </w:rPr>
        <w:t xml:space="preserve"> And last year on the campaign trail, </w:t>
      </w:r>
      <w:r w:rsidRPr="004F6E4E">
        <w:rPr>
          <w:rStyle w:val="StyleUnderline"/>
        </w:rPr>
        <w:t>he said that he “would have no problem speaking” to Kim. A businessman at heart, Trump will not be likely to turn down a good deal. Kim also appears ready to do business</w:t>
      </w:r>
      <w:r w:rsidRPr="004F6E4E">
        <w:rPr>
          <w:sz w:val="16"/>
        </w:rPr>
        <w:t xml:space="preserve">. After taking power in 2012, </w:t>
      </w:r>
      <w:r w:rsidRPr="004F6E4E">
        <w:rPr>
          <w:rStyle w:val="StyleUnderline"/>
        </w:rPr>
        <w:t>he unveiled a new national strategy that put equal emphasis on security and prosperity</w:t>
      </w:r>
      <w:r w:rsidRPr="004F6E4E">
        <w:rPr>
          <w:sz w:val="16"/>
        </w:rPr>
        <w:t xml:space="preserve">. So far, however, he has focused primarily on consolidating his domestic power and building up the country’s nuclear arsenal. </w:t>
      </w:r>
      <w:r w:rsidRPr="004F6E4E">
        <w:rPr>
          <w:rStyle w:val="StyleUnderline"/>
        </w:rPr>
        <w:t xml:space="preserve">Trump can now help him pivot to the economy, as Kim appears to have wanted to do all along. </w:t>
      </w:r>
      <w:r w:rsidRPr="004F6E4E">
        <w:rPr>
          <w:sz w:val="16"/>
        </w:rPr>
        <w:t xml:space="preserve">However unlikely a pair the two might seem, </w:t>
      </w:r>
      <w:r w:rsidRPr="004F6E4E">
        <w:rPr>
          <w:rStyle w:val="Emphasis"/>
        </w:rPr>
        <w:t>Kim and Trump are well positioned to strike the kind of deal that could lower the grave risks both their countries (and the region) now face</w:t>
      </w:r>
      <w:r w:rsidRPr="004F6E4E">
        <w:rPr>
          <w:sz w:val="16"/>
        </w:rPr>
        <w:t xml:space="preserve">. </w:t>
      </w:r>
      <w:r w:rsidRPr="004F6E4E">
        <w:rPr>
          <w:rStyle w:val="StyleUnderline"/>
        </w:rPr>
        <w:t>Such a move would also allow Trump to reaffirm U.S. leadership in a region critical to U.S. interests, and to finally start resolving a problem that has bedeviled every U.S. president since Harry Truman.</w:t>
      </w:r>
    </w:p>
    <w:p w14:paraId="1952E2A5" w14:textId="705716D4" w:rsidR="00777B94" w:rsidRPr="004F6E4E" w:rsidRDefault="00777B94" w:rsidP="00777B94">
      <w:pPr>
        <w:pStyle w:val="Heading4"/>
        <w:rPr>
          <w:rStyle w:val="StyleUnderline"/>
        </w:rPr>
      </w:pPr>
      <w:r w:rsidRPr="004F6E4E">
        <w:rPr>
          <w:rStyle w:val="StyleUnderline"/>
          <w:u w:val="none"/>
        </w:rPr>
        <w:t xml:space="preserve">North Korea war won’t escalate. </w:t>
      </w:r>
    </w:p>
    <w:p w14:paraId="2370163E" w14:textId="77777777" w:rsidR="00777B94" w:rsidRPr="004F6E4E" w:rsidRDefault="00777B94" w:rsidP="00777B94">
      <w:r w:rsidRPr="004F6E4E">
        <w:rPr>
          <w:rStyle w:val="Style13ptBold"/>
        </w:rPr>
        <w:t>Fisher 13</w:t>
      </w:r>
      <w:r w:rsidRPr="004F6E4E">
        <w:t xml:space="preserve"> (Max, the Post's foreign affairs blogger. Before joining the Post, he edited international coverage for TheAtlantic.com, The Washington Post, “ Why North Korea loves to threaten World War III (but probably won’t follow through)”</w:t>
      </w:r>
    </w:p>
    <w:p w14:paraId="1E120D4F" w14:textId="77777777" w:rsidR="00777B94" w:rsidRPr="004F6E4E" w:rsidRDefault="00777B94" w:rsidP="00777B94">
      <w:pPr>
        <w:rPr>
          <w:sz w:val="16"/>
        </w:rPr>
      </w:pPr>
      <w:r w:rsidRPr="004F6E4E">
        <w:rPr>
          <w:sz w:val="16"/>
        </w:rPr>
        <w:t xml:space="preserve">But </w:t>
      </w:r>
      <w:r w:rsidRPr="004F6E4E">
        <w:rPr>
          <w:rStyle w:val="StyleUnderline"/>
        </w:rPr>
        <w:t xml:space="preserve">is North Korea </w:t>
      </w:r>
      <w:r w:rsidRPr="004F6E4E">
        <w:rPr>
          <w:sz w:val="16"/>
        </w:rPr>
        <w:t xml:space="preserve">really </w:t>
      </w:r>
      <w:r w:rsidRPr="004F6E4E">
        <w:rPr>
          <w:rStyle w:val="StyleUnderline"/>
        </w:rPr>
        <w:t>an irrational nation on the brink of launching “all-out war</w:t>
      </w:r>
      <w:r w:rsidRPr="004F6E4E">
        <w:rPr>
          <w:sz w:val="16"/>
        </w:rPr>
        <w:t xml:space="preserve">,” a mad dog of East Asia? Is Pyongyang ready to sacrifice it all? </w:t>
      </w:r>
      <w:r w:rsidRPr="004F6E4E">
        <w:rPr>
          <w:rStyle w:val="StyleUnderline"/>
        </w:rPr>
        <w:t>Probably not. The North Korean regime, for all its cruelty, has also shown itself to be shrewd, calculating, and single-mindedly obsessed with its own self-preservation.</w:t>
      </w:r>
      <w:r w:rsidRPr="004F6E4E">
        <w:rPr>
          <w:sz w:val="16"/>
        </w:rPr>
        <w:t xml:space="preserve"> The regime’s </w:t>
      </w:r>
      <w:r w:rsidRPr="004F6E4E">
        <w:rPr>
          <w:rStyle w:val="StyleUnderline"/>
          <w:szCs w:val="24"/>
        </w:rPr>
        <w:t xml:space="preserve">past behavior </w:t>
      </w:r>
      <w:r w:rsidRPr="004F6E4E">
        <w:rPr>
          <w:rStyle w:val="Emphasis"/>
          <w:szCs w:val="24"/>
        </w:rPr>
        <w:t>suggests</w:t>
      </w:r>
      <w:r w:rsidRPr="004F6E4E">
        <w:rPr>
          <w:rStyle w:val="StyleUnderline"/>
          <w:szCs w:val="24"/>
        </w:rPr>
        <w:t xml:space="preserve"> </w:t>
      </w:r>
      <w:r w:rsidRPr="004F6E4E">
        <w:rPr>
          <w:sz w:val="16"/>
        </w:rPr>
        <w:t>pretty</w:t>
      </w:r>
      <w:r w:rsidRPr="004F6E4E">
        <w:rPr>
          <w:rStyle w:val="StyleUnderline"/>
          <w:szCs w:val="24"/>
        </w:rPr>
        <w:t xml:space="preserve"> </w:t>
      </w:r>
      <w:r w:rsidRPr="004F6E4E">
        <w:rPr>
          <w:rStyle w:val="Emphasis"/>
          <w:szCs w:val="24"/>
        </w:rPr>
        <w:t>strongly</w:t>
      </w:r>
      <w:r w:rsidRPr="004F6E4E">
        <w:rPr>
          <w:rStyle w:val="StyleUnderline"/>
          <w:szCs w:val="24"/>
        </w:rPr>
        <w:t xml:space="preserve"> </w:t>
      </w:r>
      <w:r w:rsidRPr="004F6E4E">
        <w:rPr>
          <w:sz w:val="16"/>
        </w:rPr>
        <w:t>that</w:t>
      </w:r>
      <w:r w:rsidRPr="004F6E4E">
        <w:rPr>
          <w:rStyle w:val="StyleUnderline"/>
          <w:szCs w:val="24"/>
        </w:rPr>
        <w:t xml:space="preserve"> these </w:t>
      </w:r>
      <w:r w:rsidRPr="004F6E4E">
        <w:rPr>
          <w:rStyle w:val="Emphasis"/>
          <w:szCs w:val="24"/>
        </w:rPr>
        <w:t>threats are empty</w:t>
      </w:r>
      <w:r w:rsidRPr="004F6E4E">
        <w:rPr>
          <w:sz w:val="16"/>
        </w:rPr>
        <w:t xml:space="preserve">. But they still matter. </w:t>
      </w:r>
      <w:r w:rsidRPr="004F6E4E">
        <w:rPr>
          <w:rStyle w:val="Emphasis"/>
          <w:szCs w:val="24"/>
        </w:rPr>
        <w:t>For years</w:t>
      </w:r>
      <w:r w:rsidRPr="004F6E4E">
        <w:rPr>
          <w:sz w:val="16"/>
        </w:rPr>
        <w:t xml:space="preserve">, North </w:t>
      </w:r>
      <w:r w:rsidRPr="004F6E4E">
        <w:rPr>
          <w:rStyle w:val="StyleUnderline"/>
          <w:szCs w:val="24"/>
        </w:rPr>
        <w:t xml:space="preserve">Korea has </w:t>
      </w:r>
      <w:r w:rsidRPr="004F6E4E">
        <w:rPr>
          <w:rStyle w:val="Emphasis"/>
          <w:szCs w:val="24"/>
        </w:rPr>
        <w:t>threatened the worst</w:t>
      </w:r>
      <w:r w:rsidRPr="004F6E4E">
        <w:rPr>
          <w:rStyle w:val="StyleUnderline"/>
          <w:szCs w:val="24"/>
        </w:rPr>
        <w:t xml:space="preserve"> and</w:t>
      </w:r>
      <w:r w:rsidRPr="004F6E4E">
        <w:rPr>
          <w:sz w:val="16"/>
        </w:rPr>
        <w:t xml:space="preserve">, despite all of its apparent readiness, </w:t>
      </w:r>
      <w:r w:rsidRPr="004F6E4E">
        <w:rPr>
          <w:rStyle w:val="Emphasis"/>
          <w:szCs w:val="24"/>
        </w:rPr>
        <w:t>never gone through with it</w:t>
      </w:r>
      <w:r w:rsidRPr="004F6E4E">
        <w:rPr>
          <w:rStyle w:val="StyleUnderline"/>
          <w:szCs w:val="24"/>
        </w:rPr>
        <w:t>.</w:t>
      </w:r>
      <w:r w:rsidRPr="004F6E4E">
        <w:rPr>
          <w:sz w:val="16"/>
        </w:rPr>
        <w:t xml:space="preserve"> So why does </w:t>
      </w:r>
      <w:r w:rsidRPr="004F6E4E">
        <w:rPr>
          <w:rStyle w:val="StyleUnderline"/>
        </w:rPr>
        <w:t>it</w:t>
      </w:r>
      <w:r w:rsidRPr="004F6E4E">
        <w:rPr>
          <w:sz w:val="16"/>
        </w:rPr>
        <w:t xml:space="preserve"> keep going through these macabre performances? We can’t read Kim Jong Eun’s mind, but the most plausible explanation </w:t>
      </w:r>
      <w:r w:rsidRPr="004F6E4E">
        <w:rPr>
          <w:rStyle w:val="StyleUnderline"/>
        </w:rPr>
        <w:t>has to do with internal North Korean politics, with trying to set the tone for regional politic</w:t>
      </w:r>
      <w:r w:rsidRPr="004F6E4E">
        <w:rPr>
          <w:sz w:val="16"/>
        </w:rPr>
        <w:t xml:space="preserve">s, and with forcing other countries (including the United States) to bear the costs of preventing its outbursts from sparking an unwanted war. Starting World War III or a second Korean War would not serve any of Pyongyang’s interests. Whether or not it deploys its small but legitimately scary nuclear arsenal, </w:t>
      </w:r>
      <w:r w:rsidRPr="004F6E4E">
        <w:rPr>
          <w:rStyle w:val="StyleUnderline"/>
        </w:rPr>
        <w:t>North Korea could indeed cause substantial mayhem in the South</w:t>
      </w:r>
      <w:r w:rsidRPr="004F6E4E">
        <w:rPr>
          <w:sz w:val="16"/>
        </w:rPr>
        <w:t xml:space="preserve">, whose capital is mere miles from the border. </w:t>
      </w:r>
      <w:r w:rsidRPr="004F6E4E">
        <w:rPr>
          <w:rStyle w:val="StyleUnderline"/>
        </w:rPr>
        <w:t>But the North Korean military</w:t>
      </w:r>
      <w:r w:rsidRPr="004F6E4E">
        <w:rPr>
          <w:rStyle w:val="StyleUnderline"/>
          <w:szCs w:val="24"/>
        </w:rPr>
        <w:t xml:space="preserve"> is </w:t>
      </w:r>
      <w:r w:rsidRPr="004F6E4E">
        <w:rPr>
          <w:rStyle w:val="Emphasis"/>
          <w:szCs w:val="24"/>
        </w:rPr>
        <w:t>antiquated and inferior</w:t>
      </w:r>
      <w:r w:rsidRPr="004F6E4E">
        <w:rPr>
          <w:rStyle w:val="StyleUnderline"/>
        </w:rPr>
        <w:t>; it wouldn’t last long against a U.S.-led counterattack</w:t>
      </w:r>
      <w:r w:rsidRPr="004F6E4E">
        <w:rPr>
          <w:sz w:val="16"/>
        </w:rPr>
        <w:t xml:space="preserve">. No matter how badly such </w:t>
      </w:r>
      <w:r w:rsidRPr="004F6E4E">
        <w:rPr>
          <w:rStyle w:val="StyleUnderline"/>
          <w:szCs w:val="24"/>
        </w:rPr>
        <w:t>a war</w:t>
      </w:r>
      <w:r w:rsidRPr="004F6E4E">
        <w:rPr>
          <w:sz w:val="16"/>
        </w:rPr>
        <w:t xml:space="preserve"> would go for South Korea or the United States, it </w:t>
      </w:r>
      <w:r w:rsidRPr="004F6E4E">
        <w:rPr>
          <w:rStyle w:val="StyleUnderline"/>
          <w:szCs w:val="24"/>
        </w:rPr>
        <w:t>would</w:t>
      </w:r>
      <w:r w:rsidRPr="004F6E4E">
        <w:rPr>
          <w:sz w:val="16"/>
        </w:rPr>
        <w:t xml:space="preserve"> almost </w:t>
      </w:r>
      <w:r w:rsidRPr="004F6E4E">
        <w:rPr>
          <w:rStyle w:val="Emphasis"/>
          <w:szCs w:val="24"/>
        </w:rPr>
        <w:t>certainly</w:t>
      </w:r>
      <w:r w:rsidRPr="004F6E4E">
        <w:rPr>
          <w:rStyle w:val="StyleUnderline"/>
          <w:szCs w:val="24"/>
        </w:rPr>
        <w:t xml:space="preserve"> end with the </w:t>
      </w:r>
      <w:r w:rsidRPr="004F6E4E">
        <w:rPr>
          <w:rStyle w:val="StyleUnderline"/>
        </w:rPr>
        <w:t>regime’s total destruction</w:t>
      </w:r>
      <w:r w:rsidRPr="004F6E4E">
        <w:rPr>
          <w:rStyle w:val="StyleUnderline"/>
          <w:szCs w:val="24"/>
        </w:rPr>
        <w:t xml:space="preserve">. </w:t>
      </w:r>
      <w:r w:rsidRPr="004F6E4E">
        <w:rPr>
          <w:sz w:val="16"/>
        </w:rPr>
        <w:t xml:space="preserve">Still, provocations and </w:t>
      </w:r>
      <w:r w:rsidRPr="004F6E4E">
        <w:rPr>
          <w:rStyle w:val="Emphasis"/>
          <w:szCs w:val="24"/>
        </w:rPr>
        <w:t>threats</w:t>
      </w:r>
      <w:r w:rsidRPr="004F6E4E">
        <w:rPr>
          <w:sz w:val="16"/>
        </w:rPr>
        <w:t xml:space="preserve"> do serve Pyongyang’s interests, even if no one takes those threats very seriously. </w:t>
      </w:r>
      <w:r w:rsidRPr="004F6E4E">
        <w:rPr>
          <w:rStyle w:val="StyleUnderline"/>
        </w:rPr>
        <w:t>It helps to rally North Koreans</w:t>
      </w:r>
      <w:r w:rsidRPr="004F6E4E">
        <w:rPr>
          <w:sz w:val="16"/>
        </w:rPr>
        <w:t xml:space="preserve">, particularly the all-important military, </w:t>
      </w:r>
      <w:r w:rsidRPr="004F6E4E">
        <w:rPr>
          <w:rStyle w:val="StyleUnderline"/>
          <w:szCs w:val="24"/>
        </w:rPr>
        <w:t>behind the leader</w:t>
      </w:r>
      <w:r w:rsidRPr="004F6E4E">
        <w:rPr>
          <w:sz w:val="16"/>
        </w:rPr>
        <w:t xml:space="preserve"> who has done so much to impoverish them. It also helps Pyongyang to control the regional politics that should otherwise be so hostile to its interests. Howard French, a former New York Times bureau chief for Northeast Asia whom I had the pleasure of editing at The Atlantic, explained on Kim Jong Il’s death that Kim had made up for North Korea’s weakness with canny belligerence: The shtick of apparent madness flowed from his country’s fundamental weakness as he, like a master poker player</w:t>
      </w:r>
      <w:r w:rsidRPr="004F6E4E">
        <w:rPr>
          <w:rStyle w:val="StyleUnderline"/>
          <w:szCs w:val="24"/>
        </w:rPr>
        <w:t>, resolved to</w:t>
      </w:r>
      <w:r w:rsidRPr="004F6E4E">
        <w:rPr>
          <w:sz w:val="16"/>
        </w:rPr>
        <w:t xml:space="preserve"> bluff and </w:t>
      </w:r>
      <w:r w:rsidRPr="004F6E4E">
        <w:rPr>
          <w:rStyle w:val="Emphasis"/>
          <w:szCs w:val="24"/>
        </w:rPr>
        <w:t>bluff big.</w:t>
      </w:r>
      <w:r w:rsidRPr="004F6E4E">
        <w:rPr>
          <w:sz w:val="16"/>
        </w:rPr>
        <w:t xml:space="preserve"> Kim adopted a game of brinkmanship with the South, threatening repeatedly to turn Seoul into a “sea of flames.” And while this may have sharply raised the threat of war, for the North, </w:t>
      </w:r>
      <w:r w:rsidRPr="004F6E4E">
        <w:rPr>
          <w:rStyle w:val="Emphasis"/>
          <w:szCs w:val="24"/>
        </w:rPr>
        <w:t>it steadily won concessions</w:t>
      </w:r>
      <w:r w:rsidRPr="004F6E4E">
        <w:rPr>
          <w:sz w:val="16"/>
        </w:rPr>
        <w:t xml:space="preserve">: </w:t>
      </w:r>
      <w:r w:rsidRPr="004F6E4E">
        <w:rPr>
          <w:rStyle w:val="StyleUnderline"/>
        </w:rPr>
        <w:t>fuel oil deliveries, food aid, nuclear reactor construction, hard cash-earning tourist enclaves and investment</w:t>
      </w:r>
      <w:r w:rsidRPr="004F6E4E">
        <w:rPr>
          <w:rStyle w:val="StyleUnderline"/>
          <w:szCs w:val="24"/>
        </w:rPr>
        <w:t xml:space="preserve"> zones.</w:t>
      </w:r>
      <w:r w:rsidRPr="004F6E4E">
        <w:rPr>
          <w:sz w:val="16"/>
        </w:rPr>
        <w:t xml:space="preserve"> At the risk of insulting Kim Jong Eun, it helps to think of North Korea’s provocations as somewhat akin to a child throwing a temper tantrum. He might do lots of shouting, make some over-the-top declarations (“I hate my sister,” “I’m never going back to school again”) and even throw a punch or two. Still, you give the child the attention he craves and maybe even a toy, not because you think the threats are real or because he deserves it, but because you want the tantrum to stop. The big problem here is not that North Korea will intentionally start World War III or a second Korean War, because it probably won’t. So you can rest easy about that. The big problem is that North Korea’s threats and provocations, however empty, significantly raise the risk of an unwanted war. </w:t>
      </w:r>
      <w:r w:rsidRPr="004F6E4E">
        <w:rPr>
          <w:rStyle w:val="StyleUnderline"/>
          <w:szCs w:val="24"/>
        </w:rPr>
        <w:t>The U</w:t>
      </w:r>
      <w:r w:rsidRPr="004F6E4E">
        <w:rPr>
          <w:sz w:val="16"/>
        </w:rPr>
        <w:t xml:space="preserve">nited </w:t>
      </w:r>
      <w:r w:rsidRPr="004F6E4E">
        <w:rPr>
          <w:rStyle w:val="StyleUnderline"/>
          <w:szCs w:val="24"/>
        </w:rPr>
        <w:t>S</w:t>
      </w:r>
      <w:r w:rsidRPr="004F6E4E">
        <w:rPr>
          <w:sz w:val="16"/>
        </w:rPr>
        <w:t xml:space="preserve">tates, </w:t>
      </w:r>
      <w:r w:rsidRPr="004F6E4E">
        <w:rPr>
          <w:rStyle w:val="StyleUnderline"/>
          <w:szCs w:val="24"/>
        </w:rPr>
        <w:t>South Korea and</w:t>
      </w:r>
      <w:r w:rsidRPr="004F6E4E">
        <w:rPr>
          <w:sz w:val="16"/>
        </w:rPr>
        <w:t xml:space="preserve"> yes Pyongyang’s all-important ally, </w:t>
      </w:r>
      <w:r w:rsidRPr="004F6E4E">
        <w:rPr>
          <w:rStyle w:val="StyleUnderline"/>
          <w:szCs w:val="24"/>
        </w:rPr>
        <w:t>China</w:t>
      </w:r>
      <w:r w:rsidRPr="004F6E4E">
        <w:rPr>
          <w:sz w:val="16"/>
        </w:rPr>
        <w:t xml:space="preserve">, all have much more to lose in a regional war than does North Korea. It falls to those countries, then, to </w:t>
      </w:r>
      <w:r w:rsidRPr="004F6E4E">
        <w:rPr>
          <w:rStyle w:val="StyleUnderline"/>
          <w:szCs w:val="24"/>
        </w:rPr>
        <w:t xml:space="preserve">keep </w:t>
      </w:r>
      <w:r w:rsidRPr="004F6E4E">
        <w:rPr>
          <w:sz w:val="16"/>
        </w:rPr>
        <w:t>the</w:t>
      </w:r>
      <w:r w:rsidRPr="004F6E4E">
        <w:rPr>
          <w:rStyle w:val="StyleUnderline"/>
          <w:szCs w:val="24"/>
        </w:rPr>
        <w:t xml:space="preserve"> Korea</w:t>
      </w:r>
      <w:r w:rsidRPr="004F6E4E">
        <w:rPr>
          <w:sz w:val="16"/>
        </w:rPr>
        <w:t>n peninsula</w:t>
      </w:r>
      <w:r w:rsidRPr="004F6E4E">
        <w:rPr>
          <w:rStyle w:val="StyleUnderline"/>
          <w:szCs w:val="24"/>
        </w:rPr>
        <w:t xml:space="preserve"> </w:t>
      </w:r>
      <w:r w:rsidRPr="004F6E4E">
        <w:rPr>
          <w:rStyle w:val="Emphasis"/>
          <w:szCs w:val="24"/>
        </w:rPr>
        <w:t>from spiraling out of control</w:t>
      </w:r>
      <w:r w:rsidRPr="004F6E4E">
        <w:rPr>
          <w:sz w:val="16"/>
        </w:rPr>
        <w:t>. Even if they don’t ultimately offer Pyongyang concessions to calm it down, as they have in the past, they’ve still got an interest in preventing future outbursts. Like parents straining to manage a child’s tantrum, it’s a power dynamic that oddly favors the weak and misbehaving.</w:t>
      </w:r>
    </w:p>
    <w:p w14:paraId="0D1BF9E7" w14:textId="77777777" w:rsidR="00FE2B2E" w:rsidRPr="004F6E4E" w:rsidRDefault="00FE2B2E" w:rsidP="00FE2B2E"/>
    <w:p w14:paraId="01A39AAB" w14:textId="6D6BA664" w:rsidR="00FE2B2E" w:rsidRPr="004F6E4E" w:rsidRDefault="00FE2B2E" w:rsidP="00FE2B2E">
      <w:pPr>
        <w:pStyle w:val="Heading2"/>
      </w:pPr>
      <w:r w:rsidRPr="004F6E4E">
        <w:t>Link</w:t>
      </w:r>
    </w:p>
    <w:p w14:paraId="027569E2" w14:textId="77777777" w:rsidR="00FE2B2E" w:rsidRPr="004F6E4E" w:rsidRDefault="00FE2B2E" w:rsidP="00FE2B2E"/>
    <w:p w14:paraId="7F336FF3" w14:textId="5CAE6B9F" w:rsidR="00196329" w:rsidRPr="004F6E4E" w:rsidRDefault="00196329" w:rsidP="00196329">
      <w:pPr>
        <w:pStyle w:val="Heading3"/>
        <w:rPr>
          <w:rStyle w:val="StyleUnderline"/>
        </w:rPr>
      </w:pPr>
      <w:r w:rsidRPr="004F6E4E">
        <w:rPr>
          <w:rStyle w:val="StyleUnderline"/>
        </w:rPr>
        <w:t>Generic No Link</w:t>
      </w:r>
    </w:p>
    <w:p w14:paraId="735AB9BB" w14:textId="77777777" w:rsidR="00196329" w:rsidRPr="004F6E4E" w:rsidRDefault="00196329" w:rsidP="00196329">
      <w:pPr>
        <w:pStyle w:val="Heading4"/>
      </w:pPr>
      <w:r w:rsidRPr="004F6E4E">
        <w:t>Link is not a thing</w:t>
      </w:r>
    </w:p>
    <w:p w14:paraId="7A942FE5" w14:textId="77777777" w:rsidR="00196329" w:rsidRPr="004F6E4E" w:rsidRDefault="00196329" w:rsidP="00196329">
      <w:r w:rsidRPr="004F6E4E">
        <w:rPr>
          <w:rStyle w:val="Style13ptBold"/>
        </w:rPr>
        <w:t>Williams 6/25</w:t>
      </w:r>
      <w:r w:rsidRPr="004F6E4E">
        <w:t xml:space="preserve"> – Conor P. Williams, senior researcher in New America’s Education Policy Program and founder of its Dual Language Learners National Work Group, former first-grade teacher, Ph.D. in government from Georgetown University, master’s in science for teachers from Pace University, B.A. in government and Spanish from Bowdoin College, Jun 25, 2017, “Williams: The Closer Charter Fans Are to the Classroom, the Higher Their Trump Anxiety,” https://www.the74million.org/article/williams-the-closer-charter-fans-are-to-the-classroom-the-higher-their-trump-anxiety</w:t>
      </w:r>
    </w:p>
    <w:p w14:paraId="21FE52DD" w14:textId="77777777" w:rsidR="00196329" w:rsidRPr="004F6E4E" w:rsidRDefault="00196329" w:rsidP="00196329">
      <w:pPr>
        <w:rPr>
          <w:sz w:val="16"/>
        </w:rPr>
      </w:pPr>
      <w:r w:rsidRPr="004F6E4E">
        <w:rPr>
          <w:sz w:val="16"/>
        </w:rPr>
        <w:t xml:space="preserve">See, to call American education politics of the past 20 years screwy is a heavy understatement. </w:t>
      </w:r>
      <w:r w:rsidRPr="004F6E4E">
        <w:rPr>
          <w:rStyle w:val="StyleUnderline"/>
        </w:rPr>
        <w:t>Even as political polarization has advanced across the board, the fault lines in education have remained</w:t>
      </w:r>
      <w:r w:rsidRPr="004F6E4E">
        <w:rPr>
          <w:sz w:val="16"/>
        </w:rPr>
        <w:t xml:space="preserve"> stably </w:t>
      </w:r>
      <w:r w:rsidRPr="004F6E4E">
        <w:rPr>
          <w:rStyle w:val="StyleUnderline"/>
        </w:rPr>
        <w:t>cross-partisan</w:t>
      </w:r>
      <w:r w:rsidRPr="004F6E4E">
        <w:rPr>
          <w:sz w:val="16"/>
        </w:rPr>
        <w:t>. For instance, arch-conservatives like former senator Rick Santorum (R-PA) sometimes found common cause with reliably liberal groups like the National Education Association, while the late senator Ted Kennedy (D-MA) was able to work with former president George W. Bush to craft, draft, and pass No Child Left Behind.</w:t>
      </w:r>
    </w:p>
    <w:p w14:paraId="34BDA6B4" w14:textId="77777777" w:rsidR="00196329" w:rsidRPr="004F6E4E" w:rsidRDefault="00196329" w:rsidP="00196329">
      <w:pPr>
        <w:rPr>
          <w:rStyle w:val="StyleUnderline"/>
        </w:rPr>
      </w:pPr>
      <w:r w:rsidRPr="004F6E4E">
        <w:rPr>
          <w:sz w:val="16"/>
        </w:rPr>
        <w:t xml:space="preserve">Why? One big reason: </w:t>
      </w:r>
      <w:r w:rsidRPr="004F6E4E">
        <w:rPr>
          <w:rStyle w:val="Emphasis"/>
        </w:rPr>
        <w:t>Education isn’t even vaguely a determinative political issue for most voters</w:t>
      </w:r>
      <w:r w:rsidRPr="004F6E4E">
        <w:rPr>
          <w:rStyle w:val="StyleUnderline"/>
        </w:rPr>
        <w:t xml:space="preserve"> (especially </w:t>
      </w:r>
      <w:r w:rsidRPr="004F6E4E">
        <w:rPr>
          <w:rStyle w:val="Emphasis"/>
        </w:rPr>
        <w:t>at the national level</w:t>
      </w:r>
      <w:r w:rsidRPr="004F6E4E">
        <w:rPr>
          <w:sz w:val="16"/>
        </w:rPr>
        <w:t xml:space="preserve">). That gives policymakers room to be politically idiosyncratic. </w:t>
      </w:r>
      <w:r w:rsidRPr="004F6E4E">
        <w:rPr>
          <w:rStyle w:val="StyleUnderline"/>
        </w:rPr>
        <w:t>If</w:t>
      </w:r>
      <w:r w:rsidRPr="004F6E4E">
        <w:rPr>
          <w:sz w:val="16"/>
        </w:rPr>
        <w:t xml:space="preserve"> a congresswoman (or </w:t>
      </w:r>
      <w:r w:rsidRPr="004F6E4E">
        <w:rPr>
          <w:rStyle w:val="StyleUnderline"/>
        </w:rPr>
        <w:t>a presidential candidate</w:t>
      </w:r>
      <w:r w:rsidRPr="004F6E4E">
        <w:rPr>
          <w:sz w:val="16"/>
        </w:rPr>
        <w:t xml:space="preserve">, etc.) </w:t>
      </w:r>
      <w:r w:rsidRPr="004F6E4E">
        <w:rPr>
          <w:rStyle w:val="StyleUnderline"/>
        </w:rPr>
        <w:t>can count on support from the Republican base so long as she hews to the party line on immigration, foreign policy, taxes, and so forth, she can experiment with coalition-building when it comes to schools.</w:t>
      </w:r>
    </w:p>
    <w:p w14:paraId="6AB106A1" w14:textId="4507FD7C" w:rsidR="00196329" w:rsidRPr="004F6E4E" w:rsidRDefault="00196329" w:rsidP="00196329">
      <w:pPr>
        <w:rPr>
          <w:sz w:val="16"/>
        </w:rPr>
      </w:pPr>
      <w:r w:rsidRPr="004F6E4E">
        <w:rPr>
          <w:sz w:val="16"/>
        </w:rPr>
        <w:t xml:space="preserve">Naturally, many education reformers haven’t noticed the upside of being outside of the top tiers of American political wars. </w:t>
      </w:r>
      <w:r w:rsidRPr="004F6E4E">
        <w:rPr>
          <w:rStyle w:val="StyleUnderline"/>
        </w:rPr>
        <w:t>It doesn’t feel right that education, so central to our present and future community and prosperity, should be something that matters far less to the median U.S. voter than whether or not the country builds a wall on its southern border.</w:t>
      </w:r>
      <w:r w:rsidRPr="004F6E4E">
        <w:rPr>
          <w:sz w:val="16"/>
        </w:rPr>
        <w:t xml:space="preserve"> There’s got to be a way to make kids, teachers, and schools central to American politics, right?</w:t>
      </w:r>
    </w:p>
    <w:p w14:paraId="5E9464B2" w14:textId="77777777" w:rsidR="000F5DEB" w:rsidRPr="004F6E4E" w:rsidRDefault="000F5DEB" w:rsidP="00196329">
      <w:pPr>
        <w:rPr>
          <w:sz w:val="16"/>
        </w:rPr>
      </w:pPr>
    </w:p>
    <w:p w14:paraId="1C294C8C" w14:textId="7DE7FB05" w:rsidR="000F5DEB" w:rsidRPr="004F6E4E" w:rsidRDefault="000F5DEB" w:rsidP="000F5DEB">
      <w:pPr>
        <w:pStyle w:val="Heading4"/>
      </w:pPr>
      <w:r w:rsidRPr="004F6E4E">
        <w:t xml:space="preserve">Trump’s base doesn’t care </w:t>
      </w:r>
    </w:p>
    <w:p w14:paraId="776A4C6E" w14:textId="77777777" w:rsidR="000F5DEB" w:rsidRPr="004F6E4E" w:rsidRDefault="000F5DEB" w:rsidP="000F5DEB">
      <w:r w:rsidRPr="004F6E4E">
        <w:t xml:space="preserve"> DAVID A. </w:t>
      </w:r>
      <w:r w:rsidRPr="004F6E4E">
        <w:rPr>
          <w:rFonts w:eastAsiaTheme="majorEastAsia" w:cstheme="majorBidi"/>
          <w:b/>
          <w:bCs/>
          <w:szCs w:val="26"/>
        </w:rPr>
        <w:t>GRAHAM</w:t>
      </w:r>
      <w:r w:rsidRPr="004F6E4E">
        <w:t xml:space="preserve">  </w:t>
      </w:r>
      <w:r w:rsidRPr="004F6E4E">
        <w:rPr>
          <w:rFonts w:eastAsiaTheme="majorEastAsia" w:cstheme="majorBidi"/>
          <w:b/>
          <w:bCs/>
          <w:szCs w:val="26"/>
        </w:rPr>
        <w:t>JUL 5, 2017</w:t>
      </w:r>
      <w:r w:rsidRPr="004F6E4E">
        <w:t xml:space="preserve"> (staff writer)“Why Fact-Checking Doesn't Faze Trump Fans” </w:t>
      </w:r>
      <w:hyperlink r:id="rId67" w:history="1">
        <w:r w:rsidRPr="004F6E4E">
          <w:rPr>
            <w:rStyle w:val="Hyperlink"/>
          </w:rPr>
          <w:t>https://www.theatlantic.com/politics/archive/2017/07/the-strange-effect-fact-checking-has-on-trump-supporters/532701/</w:t>
        </w:r>
      </w:hyperlink>
      <w:r w:rsidRPr="004F6E4E">
        <w:t xml:space="preserve"> </w:t>
      </w:r>
    </w:p>
    <w:p w14:paraId="4403134B" w14:textId="77777777" w:rsidR="000F5DEB" w:rsidRPr="004F6E4E" w:rsidRDefault="000F5DEB" w:rsidP="000F5DEB">
      <w:pPr>
        <w:rPr>
          <w:sz w:val="16"/>
        </w:rPr>
      </w:pPr>
      <w:r w:rsidRPr="004F6E4E">
        <w:rPr>
          <w:sz w:val="16"/>
        </w:rPr>
        <w:t xml:space="preserve">The </w:t>
      </w:r>
      <w:r w:rsidRPr="004F6E4E">
        <w:rPr>
          <w:rStyle w:val="StyleUnderline"/>
        </w:rPr>
        <w:t>era of Donald Trump has brought</w:t>
      </w:r>
      <w:r w:rsidRPr="004F6E4E">
        <w:rPr>
          <w:sz w:val="16"/>
        </w:rPr>
        <w:t xml:space="preserve"> with it what o</w:t>
      </w:r>
      <w:r w:rsidRPr="004F6E4E">
        <w:rPr>
          <w:rStyle w:val="StyleUnderline"/>
        </w:rPr>
        <w:t xml:space="preserve">ne might view as either a golden moment or a dark age for fact-checking. </w:t>
      </w:r>
      <w:r w:rsidRPr="004F6E4E">
        <w:rPr>
          <w:sz w:val="16"/>
        </w:rPr>
        <w:t xml:space="preserve">The </w:t>
      </w:r>
      <w:r w:rsidRPr="004F6E4E">
        <w:rPr>
          <w:rStyle w:val="StyleUnderline"/>
        </w:rPr>
        <w:t>president’s</w:t>
      </w:r>
      <w:r w:rsidRPr="004F6E4E">
        <w:rPr>
          <w:sz w:val="16"/>
        </w:rPr>
        <w:t xml:space="preserve"> extremely </w:t>
      </w:r>
      <w:r w:rsidRPr="004F6E4E">
        <w:rPr>
          <w:rStyle w:val="StyleUnderline"/>
        </w:rPr>
        <w:t>loose</w:t>
      </w:r>
      <w:r w:rsidRPr="004F6E4E">
        <w:rPr>
          <w:sz w:val="16"/>
        </w:rPr>
        <w:t xml:space="preserve"> </w:t>
      </w:r>
      <w:r w:rsidRPr="004F6E4E">
        <w:rPr>
          <w:rStyle w:val="StyleUnderline"/>
        </w:rPr>
        <w:t>regard for the truth, even for a politician</w:t>
      </w:r>
      <w:r w:rsidRPr="004F6E4E">
        <w:rPr>
          <w:sz w:val="16"/>
        </w:rPr>
        <w:t xml:space="preserve">, has produced a surfeit of fresh grist to verify—or more often, debunk. Yet </w:t>
      </w:r>
      <w:r w:rsidRPr="004F6E4E">
        <w:rPr>
          <w:rStyle w:val="StyleUnderline"/>
        </w:rPr>
        <w:t>it doesn’t seem to make a great deal of difference. Trump’s approval rating is in the basement,</w:t>
      </w:r>
      <w:r w:rsidRPr="004F6E4E">
        <w:rPr>
          <w:sz w:val="16"/>
        </w:rPr>
        <w:t xml:space="preserve"> but it’s his inability to get anything done and his legal troubles that seem to be hurting him; </w:t>
      </w:r>
      <w:r w:rsidRPr="004F6E4E">
        <w:rPr>
          <w:rStyle w:val="StyleUnderline"/>
        </w:rPr>
        <w:t>his dishonesty was already manifest during the campaign</w:t>
      </w:r>
      <w:r w:rsidRPr="004F6E4E">
        <w:rPr>
          <w:sz w:val="16"/>
        </w:rPr>
        <w:t xml:space="preserve">. If the bleaker view is right, then truth is a casualty of the age, and stories like David Leonhardt and Stuart A. Thompson’s exhaustive inventory of Trump’s lies (their word) are little more than exercises in liberal and anti-Trump catharsis. If you’re in the latter camp, then a new political-science paper has good news and bad news. Here’s the good news: </w:t>
      </w:r>
      <w:r w:rsidRPr="004F6E4E">
        <w:rPr>
          <w:rStyle w:val="StyleUnderline"/>
        </w:rPr>
        <w:t>Trump voters do not, in fact, seem impervious to truth.</w:t>
      </w:r>
      <w:r w:rsidRPr="004F6E4E">
        <w:rPr>
          <w:sz w:val="16"/>
        </w:rPr>
        <w:t xml:space="preserve"> </w:t>
      </w:r>
      <w:r w:rsidRPr="004F6E4E">
        <w:rPr>
          <w:rStyle w:val="StyleUnderline"/>
        </w:rPr>
        <w:t>Present them with a falsehood</w:t>
      </w:r>
      <w:r w:rsidRPr="004F6E4E">
        <w:rPr>
          <w:sz w:val="16"/>
        </w:rPr>
        <w:t xml:space="preserve"> from their man and </w:t>
      </w:r>
      <w:r w:rsidRPr="004F6E4E">
        <w:rPr>
          <w:rStyle w:val="StyleUnderline"/>
        </w:rPr>
        <w:t>they’ll acknowledge he was wrong</w:t>
      </w:r>
      <w:r w:rsidRPr="004F6E4E">
        <w:rPr>
          <w:sz w:val="16"/>
        </w:rPr>
        <w:t>. But that doesn’t have much effect on their support for Trump. As the a</w:t>
      </w:r>
      <w:r w:rsidRPr="004F6E4E">
        <w:rPr>
          <w:rStyle w:val="StyleUnderline"/>
        </w:rPr>
        <w:t>uthors put it, “Individuals may be willing to change their minds about the facts,</w:t>
      </w:r>
      <w:r w:rsidRPr="004F6E4E">
        <w:rPr>
          <w:sz w:val="16"/>
        </w:rPr>
        <w:t xml:space="preserve"> but we do not observe changes in the candidate whom they support.” </w:t>
      </w:r>
      <w:r w:rsidRPr="004F6E4E">
        <w:rPr>
          <w:rStyle w:val="StyleUnderline"/>
        </w:rPr>
        <w:t xml:space="preserve">They know he’s wrong, and they don’t care (that much). </w:t>
      </w:r>
    </w:p>
    <w:p w14:paraId="68704B39" w14:textId="3702AAAA" w:rsidR="000C55B8" w:rsidRPr="004F6E4E" w:rsidRDefault="000C55B8" w:rsidP="00196329">
      <w:pPr>
        <w:rPr>
          <w:sz w:val="16"/>
        </w:rPr>
      </w:pPr>
    </w:p>
    <w:p w14:paraId="2CDF46B1" w14:textId="77777777" w:rsidR="000F5DEB" w:rsidRPr="004F6E4E" w:rsidRDefault="000F5DEB" w:rsidP="000F5DEB">
      <w:pPr>
        <w:pStyle w:val="Heading4"/>
      </w:pPr>
      <w:r w:rsidRPr="004F6E4E">
        <w:t>Republicans don’t support education cuts</w:t>
      </w:r>
    </w:p>
    <w:p w14:paraId="0CA7BD5C" w14:textId="77777777" w:rsidR="000F5DEB" w:rsidRPr="004F6E4E" w:rsidRDefault="000F5DEB" w:rsidP="000F5DEB">
      <w:r w:rsidRPr="004F6E4E">
        <w:t xml:space="preserve">Jeff </w:t>
      </w:r>
      <w:r w:rsidRPr="004F6E4E">
        <w:rPr>
          <w:rFonts w:eastAsiaTheme="majorEastAsia" w:cstheme="majorBidi"/>
          <w:b/>
          <w:bCs/>
          <w:szCs w:val="26"/>
        </w:rPr>
        <w:t>Bryant</w:t>
      </w:r>
      <w:r w:rsidRPr="004F6E4E">
        <w:t xml:space="preserve"> </w:t>
      </w:r>
      <w:r w:rsidRPr="004F6E4E">
        <w:rPr>
          <w:rFonts w:eastAsiaTheme="majorEastAsia" w:cstheme="majorBidi"/>
          <w:b/>
          <w:bCs/>
          <w:szCs w:val="26"/>
        </w:rPr>
        <w:t>June 29, 2017</w:t>
      </w:r>
      <w:r w:rsidRPr="004F6E4E">
        <w:t xml:space="preserve"> </w:t>
      </w:r>
      <w:hyperlink r:id="rId68" w:history="1">
        <w:r w:rsidRPr="004F6E4E">
          <w:rPr>
            <w:rStyle w:val="Hyperlink"/>
          </w:rPr>
          <w:t>https://www.commondreams.org/views/2017/06/29/trump-vulnerable-education-do-democrats-care</w:t>
        </w:r>
      </w:hyperlink>
      <w:r w:rsidRPr="004F6E4E">
        <w:t xml:space="preserve"> “Trump Is Vulnerable On Education. Do Democrats Care?” </w:t>
      </w:r>
    </w:p>
    <w:p w14:paraId="1A1829B9" w14:textId="77777777" w:rsidR="000F5DEB" w:rsidRPr="004F6E4E" w:rsidRDefault="000F5DEB" w:rsidP="000F5DEB">
      <w:pPr>
        <w:rPr>
          <w:sz w:val="16"/>
        </w:rPr>
      </w:pPr>
      <w:r w:rsidRPr="004F6E4E">
        <w:rPr>
          <w:sz w:val="16"/>
        </w:rPr>
        <w:t xml:space="preserve">A new survey of Republican and Democratic voters by Hart Research, for the American Federation of Teachers, finds that a clear majority of voters are not in agreement with the education agenda Trump and DeVos are prescribing for the country. While </w:t>
      </w:r>
      <w:r w:rsidRPr="004F6E4E">
        <w:rPr>
          <w:rStyle w:val="StyleUnderline"/>
        </w:rPr>
        <w:t>Trump and DeVos push for a retreat in federal spending on</w:t>
      </w:r>
      <w:r w:rsidRPr="004F6E4E">
        <w:rPr>
          <w:sz w:val="16"/>
        </w:rPr>
        <w:t xml:space="preserve"> education and a redirection of funds from public schools to privately operated charter schools and voucher-funded private schools, the vast majority of Democrats and a </w:t>
      </w:r>
      <w:r w:rsidRPr="004F6E4E">
        <w:rPr>
          <w:rStyle w:val="StyleUnderline"/>
        </w:rPr>
        <w:t xml:space="preserve">clear plurality of Republicans want to do the exact opposite. </w:t>
      </w:r>
      <w:r w:rsidRPr="004F6E4E">
        <w:rPr>
          <w:sz w:val="16"/>
        </w:rPr>
        <w:t>Delving into specific survey results, Casey Quinlan at Think Progress writes, “</w:t>
      </w:r>
      <w:r w:rsidRPr="004F6E4E">
        <w:rPr>
          <w:rStyle w:val="StyleUnderline"/>
        </w:rPr>
        <w:t xml:space="preserve">a significant number of Republicans and Trump voters” are opposed to the Trump administration’s education budget cuts, especially the cuts to services benefiting students with disabilities and school serving low-income kids. </w:t>
      </w:r>
      <w:r w:rsidRPr="004F6E4E">
        <w:rPr>
          <w:sz w:val="16"/>
        </w:rPr>
        <w:t>“</w:t>
      </w:r>
      <w:r w:rsidRPr="004F6E4E">
        <w:rPr>
          <w:rStyle w:val="StyleUnderline"/>
        </w:rPr>
        <w:t xml:space="preserve">Public education is a priority for voters, and fully half of all voters identify education as the part of the federal budget for which they would most strongly oppose cuts,” </w:t>
      </w:r>
      <w:r w:rsidRPr="004F6E4E">
        <w:rPr>
          <w:sz w:val="16"/>
        </w:rPr>
        <w:t>write survey authors Geoff Garin and Guy Molyneux in their report of the findings. “</w:t>
      </w:r>
      <w:r w:rsidRPr="004F6E4E">
        <w:rPr>
          <w:rStyle w:val="StyleUnderline"/>
        </w:rPr>
        <w:t>Only a quarter of Republican voters say the federal government is overspending on public education,” they report, while 42 percent of Republicans believe the federal government spends too little.</w:t>
      </w:r>
      <w:r w:rsidRPr="004F6E4E">
        <w:rPr>
          <w:sz w:val="16"/>
        </w:rPr>
        <w:t xml:space="preserve"> Large majorities of both Democratic voters (83 percent) and independent voters (55 percent) say federal spending on public education is insufficient. </w:t>
      </w:r>
      <w:r w:rsidRPr="004F6E4E">
        <w:rPr>
          <w:rStyle w:val="StyleUnderline"/>
        </w:rPr>
        <w:t>On the issue of redirecting public money to charters and vouchers, clear majorities of voters of all stripes don’t want to see public school supports sacrificed for the sake of more “choice.” For Trump and DeVos to take money from programs for high-poverty schools and redirect the money to charter schools and voucher programs</w:t>
      </w:r>
      <w:r w:rsidRPr="004F6E4E">
        <w:rPr>
          <w:sz w:val="16"/>
        </w:rPr>
        <w:t xml:space="preserve"> is especially objectionable to all voters. </w:t>
      </w:r>
      <w:r w:rsidRPr="004F6E4E">
        <w:rPr>
          <w:rStyle w:val="StyleUnderline"/>
        </w:rPr>
        <w:t xml:space="preserve">Seventy-six percent say that priority is unacceptable. </w:t>
      </w:r>
      <w:r w:rsidRPr="004F6E4E">
        <w:rPr>
          <w:sz w:val="16"/>
        </w:rPr>
        <w:t>The survey’s findings overwhelmingly lead to the conclusion that Democrats should distance themselves from Trump’s education agenda for the same reasons they should separate from Republican extremism on healthcare and the economy: It makes good political sense. There’s evidence some Democratic candidates may be starting to get that.</w:t>
      </w:r>
    </w:p>
    <w:p w14:paraId="2C0553A2" w14:textId="77777777" w:rsidR="000F5DEB" w:rsidRPr="004F6E4E" w:rsidRDefault="000F5DEB" w:rsidP="000F5DEB"/>
    <w:p w14:paraId="636634E2" w14:textId="77777777" w:rsidR="000F5DEB" w:rsidRPr="004F6E4E" w:rsidRDefault="000F5DEB" w:rsidP="000F5DEB"/>
    <w:p w14:paraId="7C5A173E" w14:textId="77777777" w:rsidR="000C55B8" w:rsidRPr="004F6E4E" w:rsidRDefault="000C55B8" w:rsidP="00196329">
      <w:pPr>
        <w:rPr>
          <w:sz w:val="16"/>
        </w:rPr>
      </w:pPr>
    </w:p>
    <w:p w14:paraId="49A2B09C" w14:textId="1FE3B9C8" w:rsidR="00F51FA2" w:rsidRPr="004F6E4E" w:rsidRDefault="00F51FA2" w:rsidP="00F51FA2">
      <w:pPr>
        <w:pStyle w:val="Heading3"/>
      </w:pPr>
      <w:r w:rsidRPr="004F6E4E">
        <w:t>Generic Link Turn</w:t>
      </w:r>
    </w:p>
    <w:p w14:paraId="7E5B02C5" w14:textId="04864CF6" w:rsidR="00F51FA2" w:rsidRPr="004F6E4E" w:rsidRDefault="00F51FA2" w:rsidP="00F51FA2"/>
    <w:p w14:paraId="3DB7BC2D" w14:textId="54662CA7" w:rsidR="00F51FA2" w:rsidRPr="004F6E4E" w:rsidRDefault="00F51FA2" w:rsidP="00F51FA2">
      <w:pPr>
        <w:pStyle w:val="Heading4"/>
      </w:pPr>
      <w:r w:rsidRPr="004F6E4E">
        <w:t>Trump supporters love increased federal spending on education</w:t>
      </w:r>
    </w:p>
    <w:p w14:paraId="4CBAF006" w14:textId="77777777" w:rsidR="00F51FA2" w:rsidRPr="004F6E4E" w:rsidRDefault="00F51FA2" w:rsidP="00F51FA2">
      <w:r w:rsidRPr="004F6E4E">
        <w:rPr>
          <w:b/>
        </w:rPr>
        <w:t>Cheadle June 19</w:t>
      </w:r>
      <w:r w:rsidRPr="004F6E4E">
        <w:rPr>
          <w:b/>
          <w:vertAlign w:val="superscript"/>
        </w:rPr>
        <w:t>th</w:t>
      </w:r>
      <w:r w:rsidRPr="004F6E4E">
        <w:t xml:space="preserve"> - Cheadle, Harry. "Turns Out Trump Voters Aren't the Same as 'Conservatives'." Vice. Vice, 19 June 2017. Web. 05 July 2017. HcJ</w:t>
      </w:r>
    </w:p>
    <w:p w14:paraId="3A9702AD" w14:textId="77777777" w:rsidR="00F51FA2" w:rsidRPr="004F6E4E" w:rsidRDefault="00F51FA2" w:rsidP="00F51FA2">
      <w:pPr>
        <w:rPr>
          <w:sz w:val="16"/>
        </w:rPr>
      </w:pPr>
      <w:r w:rsidRPr="004F6E4E">
        <w:rPr>
          <w:sz w:val="16"/>
        </w:rPr>
        <w:t xml:space="preserve">A new study shows Republicans are way more divided on economic issues than we thought. Donald Trump is many things to many people, but he is also a lesson. </w:t>
      </w:r>
      <w:r w:rsidRPr="004F6E4E">
        <w:rPr>
          <w:u w:val="single"/>
        </w:rPr>
        <w:t xml:space="preserve">During the GOP primary campaign, Trump </w:t>
      </w:r>
      <w:r w:rsidRPr="004F6E4E">
        <w:rPr>
          <w:sz w:val="16"/>
        </w:rPr>
        <w:t xml:space="preserve">wasn't shocking just for the crudeness of his rhetoric but the way he </w:t>
      </w:r>
      <w:r w:rsidRPr="004F6E4E">
        <w:rPr>
          <w:u w:val="single"/>
        </w:rPr>
        <w:t>broke from normal Republican discourse</w:t>
      </w:r>
      <w:r w:rsidRPr="004F6E4E">
        <w:rPr>
          <w:sz w:val="16"/>
        </w:rPr>
        <w:t xml:space="preserve">. He was far more willing to flirt with outright white nationalism, but </w:t>
      </w:r>
      <w:r w:rsidRPr="004F6E4E">
        <w:rPr>
          <w:u w:val="single"/>
        </w:rPr>
        <w:t>he also borrowed talking points from the left when attacking free trade agreements, famously promised "insurance for everybody" when discussing healthcare, swore he'd protect entitlement programs like Social Security, and dangled infrastructure spending.</w:t>
      </w:r>
      <w:r w:rsidRPr="004F6E4E">
        <w:rPr>
          <w:sz w:val="16"/>
        </w:rPr>
        <w:t xml:space="preserve"> </w:t>
      </w:r>
      <w:r w:rsidRPr="004F6E4E">
        <w:rPr>
          <w:u w:val="single"/>
        </w:rPr>
        <w:t>Republicans are supposed to tack rightward</w:t>
      </w:r>
      <w:r w:rsidRPr="004F6E4E">
        <w:rPr>
          <w:sz w:val="16"/>
        </w:rPr>
        <w:t xml:space="preserve"> in primaries, prostrating themselves before the altar of self-reliance and anti-tax orthodoxy. </w:t>
      </w:r>
      <w:r w:rsidRPr="004F6E4E">
        <w:rPr>
          <w:u w:val="single"/>
        </w:rPr>
        <w:t>Trump did the opposite, people loved it, and now he's president</w:t>
      </w:r>
      <w:r w:rsidRPr="004F6E4E">
        <w:rPr>
          <w:sz w:val="16"/>
        </w:rPr>
        <w:t xml:space="preserve">. That might be an oversimplification, but a massive new study of 8,000 voters—called the VOTER Survey—sheds some light on the hidden division in the Republican Party that helped lift Trump to the presidency. Participants were asked questions on a variety of topics ranging from how they felt about Muslims and black people to whether they thought Social Security and Medicare were important. The resulting data offers a rare look into how Trump voters differed from backers of Hillary Clinton—and the existential questions facing the Democratic and Republican Parties. One takeaway: </w:t>
      </w:r>
      <w:r w:rsidRPr="004F6E4E">
        <w:rPr>
          <w:u w:val="single"/>
        </w:rPr>
        <w:t>There are fewer old-school conservatives than most people think.</w:t>
      </w:r>
      <w:r w:rsidRPr="004F6E4E">
        <w:rPr>
          <w:sz w:val="16"/>
        </w:rPr>
        <w:t xml:space="preserve"> "A lot of people will say they're conservative, but then </w:t>
      </w:r>
      <w:r w:rsidRPr="004F6E4E">
        <w:rPr>
          <w:u w:val="single"/>
        </w:rPr>
        <w:t xml:space="preserve">you ask, 'Do you want the government to spend more money on </w:t>
      </w:r>
      <w:r w:rsidRPr="004F6E4E">
        <w:rPr>
          <w:rStyle w:val="Emphasis"/>
        </w:rPr>
        <w:t>education</w:t>
      </w:r>
      <w:r w:rsidRPr="004F6E4E">
        <w:rPr>
          <w:u w:val="single"/>
        </w:rPr>
        <w:t>?</w:t>
      </w:r>
      <w:r w:rsidRPr="004F6E4E">
        <w:rPr>
          <w:sz w:val="16"/>
        </w:rPr>
        <w:t xml:space="preserve">' </w:t>
      </w:r>
      <w:r w:rsidRPr="004F6E4E">
        <w:rPr>
          <w:u w:val="single"/>
        </w:rPr>
        <w:t xml:space="preserve">'Well, </w:t>
      </w:r>
      <w:r w:rsidRPr="004F6E4E">
        <w:rPr>
          <w:rStyle w:val="Emphasis"/>
        </w:rPr>
        <w:t>yeah</w:t>
      </w:r>
      <w:r w:rsidRPr="004F6E4E">
        <w:rPr>
          <w:sz w:val="16"/>
        </w:rPr>
        <w:t xml:space="preserve">,'" said political scientist Lee Drutman. "'Do you want the government to spend more money on Social Security and Medicare?' 'Well, yeah'... </w:t>
      </w:r>
      <w:r w:rsidRPr="004F6E4E">
        <w:rPr>
          <w:u w:val="single"/>
        </w:rPr>
        <w:t>So it turns out they're not actually conservative, but they'll say they're conservative because it sounds cool."</w:t>
      </w:r>
      <w:r w:rsidRPr="004F6E4E">
        <w:rPr>
          <w:sz w:val="16"/>
        </w:rPr>
        <w:t xml:space="preserve"> Drutman, who wrote one of the analyses accompanying the survey, used the answers from Clinton and Trump voters to create a pair of rough ideological axes. One measured how right- or left-wing a voter was on social issues; the other measured stances on economic issues. That led to a chart that was predictable in one sense: Clinton supporters had liberal economic and social views. Less obvious is that Trump voters were far more divided: To be sure, plenty of </w:t>
      </w:r>
      <w:r w:rsidRPr="004F6E4E">
        <w:rPr>
          <w:u w:val="single"/>
        </w:rPr>
        <w:t>Trump voters</w:t>
      </w:r>
      <w:r w:rsidRPr="004F6E4E">
        <w:rPr>
          <w:sz w:val="16"/>
        </w:rPr>
        <w:t xml:space="preserve"> are traditional conservatives who lean right on social and economic issues—many of these people also supported George W. Bush, John McCain, and Mitt Romney. But </w:t>
      </w:r>
      <w:r w:rsidRPr="004F6E4E">
        <w:rPr>
          <w:u w:val="single"/>
        </w:rPr>
        <w:t>lots</w:t>
      </w:r>
      <w:r w:rsidRPr="004F6E4E">
        <w:rPr>
          <w:sz w:val="16"/>
        </w:rPr>
        <w:t xml:space="preserve"> of others </w:t>
      </w:r>
      <w:r w:rsidRPr="004F6E4E">
        <w:rPr>
          <w:u w:val="single"/>
        </w:rPr>
        <w:t xml:space="preserve">are </w:t>
      </w:r>
      <w:r w:rsidRPr="004F6E4E">
        <w:rPr>
          <w:rStyle w:val="Emphasis"/>
        </w:rPr>
        <w:t>socially conservative</w:t>
      </w:r>
      <w:r w:rsidRPr="004F6E4E">
        <w:rPr>
          <w:u w:val="single"/>
        </w:rPr>
        <w:t xml:space="preserve"> yet </w:t>
      </w:r>
      <w:r w:rsidRPr="004F6E4E">
        <w:rPr>
          <w:rStyle w:val="Emphasis"/>
        </w:rPr>
        <w:t>economically liberal</w:t>
      </w:r>
      <w:r w:rsidRPr="004F6E4E">
        <w:rPr>
          <w:u w:val="single"/>
        </w:rPr>
        <w:t xml:space="preserve">, </w:t>
      </w:r>
      <w:r w:rsidRPr="004F6E4E">
        <w:rPr>
          <w:sz w:val="16"/>
        </w:rPr>
        <w:t xml:space="preserve">a category Drutman </w:t>
      </w:r>
      <w:r w:rsidRPr="004F6E4E">
        <w:rPr>
          <w:u w:val="single"/>
        </w:rPr>
        <w:t>dubbed "populist."</w:t>
      </w:r>
      <w:r w:rsidRPr="004F6E4E">
        <w:rPr>
          <w:sz w:val="16"/>
        </w:rPr>
        <w:t xml:space="preserve"> Trump supporters are more populist than other Republicans, poorer Republicans are more populist than wealthy ones, and people who cast ballots for Barack Obama and then voted for Trump are extremely likely to be populist. Drutman estimates that </w:t>
      </w:r>
      <w:r w:rsidRPr="004F6E4E">
        <w:rPr>
          <w:u w:val="single"/>
        </w:rPr>
        <w:t xml:space="preserve">almost </w:t>
      </w:r>
      <w:r w:rsidRPr="004F6E4E">
        <w:rPr>
          <w:rStyle w:val="Emphasis"/>
        </w:rPr>
        <w:t>half of the Republican electorate</w:t>
      </w:r>
      <w:r w:rsidRPr="004F6E4E">
        <w:rPr>
          <w:u w:val="single"/>
        </w:rPr>
        <w:t xml:space="preserve"> could fit into this category.</w:t>
      </w:r>
      <w:r w:rsidRPr="004F6E4E">
        <w:rPr>
          <w:sz w:val="16"/>
        </w:rPr>
        <w:t xml:space="preserve"> As a candidate, Trump appealed to populists by basically promising to protect white people from both job-stealing immigrants and cuts to programs they liked. But as president, Trump has largely embraced a traditional Republican agenda. </w:t>
      </w:r>
    </w:p>
    <w:p w14:paraId="2F43238E" w14:textId="77777777" w:rsidR="00F51FA2" w:rsidRPr="004F6E4E" w:rsidRDefault="00F51FA2" w:rsidP="00F51FA2"/>
    <w:p w14:paraId="7A6CA1FF" w14:textId="054BD7CE" w:rsidR="00543736" w:rsidRPr="004F6E4E" w:rsidRDefault="00543736" w:rsidP="00FE2B2E">
      <w:pPr>
        <w:pStyle w:val="Heading2"/>
      </w:pPr>
      <w:r w:rsidRPr="004F6E4E">
        <w:t>Internals</w:t>
      </w:r>
    </w:p>
    <w:p w14:paraId="6C754DC7" w14:textId="005A7E57" w:rsidR="00DC198A" w:rsidRPr="004F6E4E" w:rsidRDefault="00DC198A" w:rsidP="00543736">
      <w:pPr>
        <w:pStyle w:val="Heading3"/>
      </w:pPr>
      <w:r w:rsidRPr="004F6E4E">
        <w:t>Resign</w:t>
      </w:r>
    </w:p>
    <w:p w14:paraId="2AAD7692" w14:textId="5BAA83E6" w:rsidR="00DC198A" w:rsidRPr="004F6E4E" w:rsidRDefault="00DC198A" w:rsidP="00DC198A"/>
    <w:p w14:paraId="1BA7C852" w14:textId="77777777" w:rsidR="00DC198A" w:rsidRPr="004F6E4E" w:rsidRDefault="00DC198A" w:rsidP="00DC198A"/>
    <w:p w14:paraId="0EBCB23B" w14:textId="77777777" w:rsidR="00DC198A" w:rsidRPr="004F6E4E" w:rsidRDefault="00DC198A" w:rsidP="00DC198A">
      <w:pPr>
        <w:pStyle w:val="Heading4"/>
      </w:pPr>
      <w:r w:rsidRPr="004F6E4E">
        <w:t>Trump will resign before he is impeached – Watergate proves</w:t>
      </w:r>
    </w:p>
    <w:p w14:paraId="780E3D00" w14:textId="77777777" w:rsidR="00DC198A" w:rsidRPr="004F6E4E" w:rsidRDefault="00DC198A" w:rsidP="00DC198A">
      <w:r w:rsidRPr="004F6E4E">
        <w:rPr>
          <w:b/>
        </w:rPr>
        <w:t>Budowsky’17</w:t>
      </w:r>
      <w:r w:rsidRPr="004F6E4E">
        <w:t xml:space="preserve"> (Brent Budowsky,, 5-18-2017, "Why Trump will likely resign as Mueller pursues 'Putingate'," TheHill, http://thehill.com/blogs/pundits-blog/the-administration/334033-why-trump-will-likely-resign-as-mueller-pursues)JH</w:t>
      </w:r>
    </w:p>
    <w:p w14:paraId="55471259" w14:textId="77777777" w:rsidR="00DC198A" w:rsidRPr="004F6E4E" w:rsidRDefault="00DC198A" w:rsidP="00DC198A">
      <w:pPr>
        <w:rPr>
          <w:sz w:val="16"/>
        </w:rPr>
      </w:pPr>
      <w:r w:rsidRPr="004F6E4E">
        <w:rPr>
          <w:sz w:val="16"/>
        </w:rPr>
        <w:t xml:space="preserve">The decision to name the universally-respected former FBI Director Robert Mueller as special counsel on the </w:t>
      </w:r>
      <w:r w:rsidRPr="004F6E4E">
        <w:rPr>
          <w:rStyle w:val="StyleUnderline"/>
        </w:rPr>
        <w:t>Russian election scandal</w:t>
      </w:r>
      <w:r w:rsidRPr="004F6E4E">
        <w:rPr>
          <w:sz w:val="16"/>
        </w:rPr>
        <w:t xml:space="preserve"> is a defining moment in modern American history that sets off a chain reaction that </w:t>
      </w:r>
      <w:r w:rsidRPr="004F6E4E">
        <w:rPr>
          <w:rStyle w:val="StyleUnderline"/>
        </w:rPr>
        <w:t xml:space="preserve">probably leads to </w:t>
      </w:r>
      <w:r w:rsidRPr="004F6E4E">
        <w:rPr>
          <w:sz w:val="16"/>
        </w:rPr>
        <w:t xml:space="preserve">the ultimate </w:t>
      </w:r>
      <w:r w:rsidRPr="004F6E4E">
        <w:rPr>
          <w:rStyle w:val="StyleUnderline"/>
        </w:rPr>
        <w:t xml:space="preserve">resignation of </w:t>
      </w:r>
      <w:r w:rsidRPr="004F6E4E">
        <w:rPr>
          <w:sz w:val="16"/>
        </w:rPr>
        <w:t xml:space="preserve">President </w:t>
      </w:r>
      <w:r w:rsidRPr="004F6E4E">
        <w:rPr>
          <w:rStyle w:val="StyleUnderline"/>
        </w:rPr>
        <w:t>Trump</w:t>
      </w:r>
      <w:r w:rsidRPr="004F6E4E">
        <w:rPr>
          <w:sz w:val="16"/>
        </w:rPr>
        <w:t xml:space="preserve">. On Feb. 15, I wrote an op-ed in The Hill titled, "Putingate is our Watergate." It was true then. It is true now. The </w:t>
      </w:r>
      <w:r w:rsidRPr="004F6E4E">
        <w:rPr>
          <w:rStyle w:val="StyleUnderline"/>
        </w:rPr>
        <w:t>Putingate</w:t>
      </w:r>
      <w:r w:rsidRPr="004F6E4E">
        <w:rPr>
          <w:sz w:val="16"/>
        </w:rPr>
        <w:t xml:space="preserve"> scandal </w:t>
      </w:r>
      <w:r w:rsidRPr="004F6E4E">
        <w:rPr>
          <w:rStyle w:val="StyleUnderline"/>
        </w:rPr>
        <w:t>will probably end</w:t>
      </w:r>
      <w:r w:rsidRPr="004F6E4E">
        <w:rPr>
          <w:sz w:val="16"/>
        </w:rPr>
        <w:t xml:space="preserve"> the </w:t>
      </w:r>
      <w:r w:rsidRPr="004F6E4E">
        <w:rPr>
          <w:rStyle w:val="StyleUnderline"/>
        </w:rPr>
        <w:t>same way</w:t>
      </w:r>
      <w:r w:rsidRPr="004F6E4E">
        <w:rPr>
          <w:sz w:val="16"/>
        </w:rPr>
        <w:t xml:space="preserve"> the </w:t>
      </w:r>
      <w:r w:rsidRPr="004F6E4E">
        <w:rPr>
          <w:rStyle w:val="StyleUnderline"/>
        </w:rPr>
        <w:t>Watergate</w:t>
      </w:r>
      <w:r w:rsidRPr="004F6E4E">
        <w:rPr>
          <w:sz w:val="16"/>
        </w:rPr>
        <w:t xml:space="preserve"> scandal </w:t>
      </w:r>
      <w:r w:rsidRPr="004F6E4E">
        <w:rPr>
          <w:rStyle w:val="StyleUnderline"/>
        </w:rPr>
        <w:t>ended</w:t>
      </w:r>
      <w:r w:rsidRPr="004F6E4E">
        <w:rPr>
          <w:sz w:val="16"/>
        </w:rPr>
        <w:t xml:space="preserve">, with a </w:t>
      </w:r>
      <w:r w:rsidRPr="004F6E4E">
        <w:rPr>
          <w:rStyle w:val="StyleUnderline"/>
        </w:rPr>
        <w:t>presidential resignation followed by</w:t>
      </w:r>
      <w:r w:rsidRPr="004F6E4E">
        <w:rPr>
          <w:sz w:val="16"/>
        </w:rPr>
        <w:t xml:space="preserve"> a </w:t>
      </w:r>
      <w:r w:rsidRPr="004F6E4E">
        <w:rPr>
          <w:rStyle w:val="StyleUnderline"/>
        </w:rPr>
        <w:t>pardon</w:t>
      </w:r>
      <w:r w:rsidRPr="004F6E4E">
        <w:rPr>
          <w:sz w:val="16"/>
        </w:rPr>
        <w:t xml:space="preserve">. Why do I call this scandal "Putingate?" Because it involves a successful effort by Russia, spearheaded by Russian President and former KGB officer Vladimir Putin, to elect Putin-friendly Donald Trump as our president and commander in chief. While </w:t>
      </w:r>
      <w:r w:rsidRPr="004F6E4E">
        <w:rPr>
          <w:rStyle w:val="StyleUnderline"/>
        </w:rPr>
        <w:t xml:space="preserve">Watergate involved Americans breaking and entering </w:t>
      </w:r>
      <w:r w:rsidRPr="004F6E4E">
        <w:rPr>
          <w:sz w:val="16"/>
        </w:rPr>
        <w:t xml:space="preserve">into an office </w:t>
      </w:r>
      <w:r w:rsidRPr="004F6E4E">
        <w:rPr>
          <w:rStyle w:val="StyleUnderline"/>
        </w:rPr>
        <w:t>for the purpose of electing</w:t>
      </w:r>
      <w:r w:rsidRPr="004F6E4E">
        <w:rPr>
          <w:sz w:val="16"/>
        </w:rPr>
        <w:t xml:space="preserve"> President </w:t>
      </w:r>
      <w:r w:rsidRPr="004F6E4E">
        <w:rPr>
          <w:rStyle w:val="StyleUnderline"/>
        </w:rPr>
        <w:t>Nixon, Putingate involves Russians breaking and entering into computers to elect Trump. Putin</w:t>
      </w:r>
      <w:r w:rsidRPr="004F6E4E">
        <w:rPr>
          <w:sz w:val="16"/>
        </w:rPr>
        <w:t xml:space="preserve">, still acting like a KGB officer, </w:t>
      </w:r>
      <w:r w:rsidRPr="004F6E4E">
        <w:rPr>
          <w:rStyle w:val="StyleUnderline"/>
        </w:rPr>
        <w:t>wanted to pull off</w:t>
      </w:r>
      <w:r w:rsidRPr="004F6E4E">
        <w:rPr>
          <w:sz w:val="16"/>
        </w:rPr>
        <w:t xml:space="preserve"> the greatest covert action in history, the </w:t>
      </w:r>
      <w:r w:rsidRPr="004F6E4E">
        <w:rPr>
          <w:rStyle w:val="StyleUnderline"/>
        </w:rPr>
        <w:t xml:space="preserve">election of </w:t>
      </w:r>
      <w:r w:rsidRPr="004F6E4E">
        <w:rPr>
          <w:sz w:val="16"/>
        </w:rPr>
        <w:t xml:space="preserve">the </w:t>
      </w:r>
      <w:r w:rsidRPr="004F6E4E">
        <w:rPr>
          <w:rStyle w:val="StyleUnderline"/>
        </w:rPr>
        <w:t>president of a rival nation he holds in contempt.</w:t>
      </w:r>
      <w:r w:rsidRPr="004F6E4E">
        <w:rPr>
          <w:sz w:val="16"/>
        </w:rPr>
        <w:t xml:space="preserve"> With the collusion of some U.S. citizens, whether they knew they were colluding or not, </w:t>
      </w:r>
      <w:r w:rsidRPr="004F6E4E">
        <w:rPr>
          <w:rStyle w:val="StyleUnderline"/>
        </w:rPr>
        <w:t>Putin pulled it off</w:t>
      </w:r>
      <w:r w:rsidRPr="004F6E4E">
        <w:rPr>
          <w:sz w:val="16"/>
        </w:rPr>
        <w:t xml:space="preserve"> and that makes me irate. </w:t>
      </w:r>
      <w:r w:rsidRPr="004F6E4E">
        <w:rPr>
          <w:rStyle w:val="StyleUnderline"/>
        </w:rPr>
        <w:t>Because Putingate was organized by</w:t>
      </w:r>
      <w:r w:rsidRPr="004F6E4E">
        <w:rPr>
          <w:sz w:val="16"/>
        </w:rPr>
        <w:t xml:space="preserve"> a </w:t>
      </w:r>
      <w:r w:rsidRPr="004F6E4E">
        <w:rPr>
          <w:rStyle w:val="StyleUnderline"/>
        </w:rPr>
        <w:t>hostile foreign dictator</w:t>
      </w:r>
      <w:r w:rsidRPr="004F6E4E">
        <w:rPr>
          <w:sz w:val="16"/>
        </w:rPr>
        <w:t xml:space="preserve"> trying to put in power the president of his choice, </w:t>
      </w:r>
      <w:r w:rsidRPr="004F6E4E">
        <w:rPr>
          <w:rStyle w:val="StyleUnderline"/>
        </w:rPr>
        <w:t>both</w:t>
      </w:r>
      <w:r w:rsidRPr="004F6E4E">
        <w:rPr>
          <w:sz w:val="16"/>
        </w:rPr>
        <w:t xml:space="preserve"> the </w:t>
      </w:r>
      <w:r w:rsidRPr="004F6E4E">
        <w:rPr>
          <w:rStyle w:val="StyleUnderline"/>
        </w:rPr>
        <w:t>crime and</w:t>
      </w:r>
      <w:r w:rsidRPr="004F6E4E">
        <w:rPr>
          <w:sz w:val="16"/>
        </w:rPr>
        <w:t xml:space="preserve"> the </w:t>
      </w:r>
      <w:r w:rsidRPr="004F6E4E">
        <w:rPr>
          <w:rStyle w:val="StyleUnderline"/>
        </w:rPr>
        <w:t xml:space="preserve">coverup are even worse than </w:t>
      </w:r>
      <w:r w:rsidRPr="004F6E4E">
        <w:rPr>
          <w:sz w:val="16"/>
        </w:rPr>
        <w:t xml:space="preserve">the </w:t>
      </w:r>
      <w:r w:rsidRPr="004F6E4E">
        <w:rPr>
          <w:rStyle w:val="StyleUnderline"/>
        </w:rPr>
        <w:t>Watergate</w:t>
      </w:r>
      <w:r w:rsidRPr="004F6E4E">
        <w:rPr>
          <w:sz w:val="16"/>
        </w:rPr>
        <w:t xml:space="preserve"> scandal. Readers should carefully read the </w:t>
      </w:r>
      <w:r w:rsidRPr="004F6E4E">
        <w:rPr>
          <w:rStyle w:val="StyleUnderline"/>
        </w:rPr>
        <w:t>articles of impeachment of</w:t>
      </w:r>
      <w:r w:rsidRPr="004F6E4E">
        <w:rPr>
          <w:sz w:val="16"/>
        </w:rPr>
        <w:t xml:space="preserve"> Richard </w:t>
      </w:r>
      <w:r w:rsidRPr="004F6E4E">
        <w:rPr>
          <w:rStyle w:val="StyleUnderline"/>
        </w:rPr>
        <w:t>Nixon</w:t>
      </w:r>
      <w:r w:rsidRPr="004F6E4E">
        <w:rPr>
          <w:sz w:val="16"/>
        </w:rPr>
        <w:t xml:space="preserve"> passed by the House Judiciary Committee that </w:t>
      </w:r>
      <w:r w:rsidRPr="004F6E4E">
        <w:rPr>
          <w:rStyle w:val="StyleUnderline"/>
        </w:rPr>
        <w:t>involves</w:t>
      </w:r>
      <w:r w:rsidRPr="004F6E4E">
        <w:rPr>
          <w:sz w:val="16"/>
        </w:rPr>
        <w:t xml:space="preserve"> obstruction of justice. </w:t>
      </w:r>
      <w:r w:rsidRPr="004F6E4E">
        <w:rPr>
          <w:rStyle w:val="StyleUnderline"/>
        </w:rPr>
        <w:t>More than one</w:t>
      </w:r>
      <w:r w:rsidRPr="004F6E4E">
        <w:rPr>
          <w:sz w:val="16"/>
        </w:rPr>
        <w:t xml:space="preserve"> of the </w:t>
      </w:r>
      <w:r w:rsidRPr="004F6E4E">
        <w:rPr>
          <w:rStyle w:val="StyleUnderline"/>
        </w:rPr>
        <w:t>accusations in</w:t>
      </w:r>
      <w:r w:rsidRPr="004F6E4E">
        <w:rPr>
          <w:sz w:val="16"/>
        </w:rPr>
        <w:t xml:space="preserve"> the obstruction </w:t>
      </w:r>
      <w:r w:rsidRPr="004F6E4E">
        <w:rPr>
          <w:rStyle w:val="StyleUnderline"/>
        </w:rPr>
        <w:t>article of impeachment</w:t>
      </w:r>
      <w:r w:rsidRPr="004F6E4E">
        <w:rPr>
          <w:sz w:val="16"/>
        </w:rPr>
        <w:t xml:space="preserve"> passed by the committee is </w:t>
      </w:r>
      <w:r w:rsidRPr="004F6E4E">
        <w:rPr>
          <w:rStyle w:val="StyleUnderline"/>
        </w:rPr>
        <w:t>present</w:t>
      </w:r>
      <w:r w:rsidRPr="004F6E4E">
        <w:rPr>
          <w:sz w:val="16"/>
        </w:rPr>
        <w:t xml:space="preserve"> today </w:t>
      </w:r>
      <w:r w:rsidRPr="004F6E4E">
        <w:rPr>
          <w:rStyle w:val="StyleUnderline"/>
        </w:rPr>
        <w:t>in</w:t>
      </w:r>
      <w:r w:rsidRPr="004F6E4E">
        <w:rPr>
          <w:sz w:val="16"/>
        </w:rPr>
        <w:t xml:space="preserve"> the </w:t>
      </w:r>
      <w:r w:rsidRPr="004F6E4E">
        <w:rPr>
          <w:rStyle w:val="StyleUnderline"/>
        </w:rPr>
        <w:t>coverup of Putingate</w:t>
      </w:r>
      <w:r w:rsidRPr="004F6E4E">
        <w:rPr>
          <w:sz w:val="16"/>
        </w:rPr>
        <w:t xml:space="preserve"> that is now imploding in real time.</w:t>
      </w:r>
      <w:r w:rsidRPr="004F6E4E">
        <w:rPr>
          <w:u w:val="single"/>
        </w:rPr>
        <w:t xml:space="preserve"> </w:t>
      </w:r>
      <w:r w:rsidRPr="004F6E4E">
        <w:rPr>
          <w:rStyle w:val="StyleUnderline"/>
        </w:rPr>
        <w:t>Trump cannot act against Mueller</w:t>
      </w:r>
      <w:r w:rsidRPr="004F6E4E">
        <w:rPr>
          <w:sz w:val="16"/>
        </w:rPr>
        <w:t xml:space="preserve"> the way he acted against Bharara, Yates and Comey. </w:t>
      </w:r>
      <w:r w:rsidRPr="004F6E4E">
        <w:rPr>
          <w:rStyle w:val="StyleUnderline"/>
        </w:rPr>
        <w:t xml:space="preserve">If he tries, he will be on </w:t>
      </w:r>
      <w:r w:rsidRPr="004F6E4E">
        <w:rPr>
          <w:sz w:val="16"/>
        </w:rPr>
        <w:t xml:space="preserve">the </w:t>
      </w:r>
      <w:r w:rsidRPr="004F6E4E">
        <w:rPr>
          <w:rStyle w:val="StyleUnderline"/>
        </w:rPr>
        <w:t>fast track to impeachment</w:t>
      </w:r>
      <w:r w:rsidRPr="004F6E4E">
        <w:rPr>
          <w:sz w:val="16"/>
        </w:rPr>
        <w:t xml:space="preserve">. </w:t>
      </w:r>
      <w:r w:rsidRPr="004F6E4E">
        <w:rPr>
          <w:rStyle w:val="StyleUnderline"/>
        </w:rPr>
        <w:t>While Russian</w:t>
      </w:r>
      <w:r w:rsidRPr="004F6E4E">
        <w:rPr>
          <w:sz w:val="16"/>
        </w:rPr>
        <w:t xml:space="preserve"> intelligence </w:t>
      </w:r>
      <w:r w:rsidRPr="004F6E4E">
        <w:rPr>
          <w:rStyle w:val="StyleUnderline"/>
        </w:rPr>
        <w:t>is in</w:t>
      </w:r>
      <w:r w:rsidRPr="004F6E4E">
        <w:rPr>
          <w:sz w:val="16"/>
        </w:rPr>
        <w:t xml:space="preserve"> a perpetual state of </w:t>
      </w:r>
      <w:r w:rsidRPr="004F6E4E">
        <w:rPr>
          <w:rStyle w:val="StyleUnderline"/>
        </w:rPr>
        <w:t>covert war against American</w:t>
      </w:r>
      <w:r w:rsidRPr="004F6E4E">
        <w:rPr>
          <w:sz w:val="16"/>
        </w:rPr>
        <w:t xml:space="preserve"> and Western intelligence, our</w:t>
      </w:r>
      <w:r w:rsidRPr="004F6E4E">
        <w:rPr>
          <w:rStyle w:val="StyleUnderline"/>
        </w:rPr>
        <w:t xml:space="preserve"> intelligence services were under relentless attack by</w:t>
      </w:r>
      <w:r w:rsidRPr="004F6E4E">
        <w:rPr>
          <w:sz w:val="16"/>
        </w:rPr>
        <w:t xml:space="preserve"> President </w:t>
      </w:r>
      <w:r w:rsidRPr="004F6E4E">
        <w:rPr>
          <w:rStyle w:val="StyleUnderline"/>
        </w:rPr>
        <w:t>Trump</w:t>
      </w:r>
      <w:r w:rsidRPr="004F6E4E">
        <w:rPr>
          <w:sz w:val="16"/>
        </w:rPr>
        <w:t xml:space="preserve"> as well. He </w:t>
      </w:r>
      <w:r w:rsidRPr="004F6E4E">
        <w:rPr>
          <w:rStyle w:val="StyleUnderline"/>
        </w:rPr>
        <w:t>falsely compared American intelligence</w:t>
      </w:r>
      <w:r w:rsidRPr="004F6E4E">
        <w:rPr>
          <w:sz w:val="16"/>
        </w:rPr>
        <w:t xml:space="preserve"> services </w:t>
      </w:r>
      <w:r w:rsidRPr="004F6E4E">
        <w:rPr>
          <w:rStyle w:val="StyleUnderline"/>
        </w:rPr>
        <w:t>to</w:t>
      </w:r>
      <w:r w:rsidRPr="004F6E4E">
        <w:rPr>
          <w:sz w:val="16"/>
        </w:rPr>
        <w:t xml:space="preserve"> the </w:t>
      </w:r>
      <w:r w:rsidRPr="004F6E4E">
        <w:rPr>
          <w:rStyle w:val="StyleUnderline"/>
        </w:rPr>
        <w:t>Nazis</w:t>
      </w:r>
      <w:r w:rsidRPr="004F6E4E">
        <w:rPr>
          <w:sz w:val="16"/>
        </w:rPr>
        <w:t xml:space="preserve"> under Hitler, </w:t>
      </w:r>
      <w:r w:rsidRPr="004F6E4E">
        <w:rPr>
          <w:rStyle w:val="StyleUnderline"/>
        </w:rPr>
        <w:t>falsely accused British intelligence of breaking</w:t>
      </w:r>
      <w:r w:rsidRPr="004F6E4E">
        <w:rPr>
          <w:sz w:val="16"/>
        </w:rPr>
        <w:t xml:space="preserve"> American </w:t>
      </w:r>
      <w:r w:rsidRPr="004F6E4E">
        <w:rPr>
          <w:rStyle w:val="StyleUnderline"/>
        </w:rPr>
        <w:t>law and falsely accused</w:t>
      </w:r>
      <w:r w:rsidRPr="004F6E4E">
        <w:rPr>
          <w:sz w:val="16"/>
        </w:rPr>
        <w:t xml:space="preserve"> President </w:t>
      </w:r>
      <w:r w:rsidRPr="004F6E4E">
        <w:rPr>
          <w:rStyle w:val="StyleUnderline"/>
        </w:rPr>
        <w:t>Obama of illegally wiretapping</w:t>
      </w:r>
      <w:r w:rsidRPr="004F6E4E">
        <w:rPr>
          <w:sz w:val="16"/>
        </w:rPr>
        <w:t xml:space="preserve"> him. In other words, while </w:t>
      </w:r>
      <w:r w:rsidRPr="004F6E4E">
        <w:rPr>
          <w:rStyle w:val="StyleUnderline"/>
        </w:rPr>
        <w:t>Trump</w:t>
      </w:r>
      <w:r w:rsidRPr="004F6E4E">
        <w:rPr>
          <w:sz w:val="16"/>
        </w:rPr>
        <w:t xml:space="preserve"> has </w:t>
      </w:r>
      <w:r w:rsidRPr="004F6E4E">
        <w:rPr>
          <w:rStyle w:val="StyleUnderline"/>
        </w:rPr>
        <w:t>moved from denying</w:t>
      </w:r>
      <w:r w:rsidRPr="004F6E4E">
        <w:rPr>
          <w:sz w:val="16"/>
        </w:rPr>
        <w:t xml:space="preserve"> the </w:t>
      </w:r>
      <w:r w:rsidRPr="004F6E4E">
        <w:rPr>
          <w:rStyle w:val="StyleUnderline"/>
        </w:rPr>
        <w:t>Russian operation</w:t>
      </w:r>
      <w:r w:rsidRPr="004F6E4E">
        <w:rPr>
          <w:sz w:val="16"/>
        </w:rPr>
        <w:t xml:space="preserve"> even happened </w:t>
      </w:r>
      <w:r w:rsidRPr="004F6E4E">
        <w:rPr>
          <w:rStyle w:val="StyleUnderline"/>
        </w:rPr>
        <w:t xml:space="preserve">to accusing </w:t>
      </w:r>
      <w:r w:rsidRPr="004F6E4E">
        <w:rPr>
          <w:sz w:val="16"/>
        </w:rPr>
        <w:t xml:space="preserve">all of these </w:t>
      </w:r>
      <w:r w:rsidRPr="004F6E4E">
        <w:rPr>
          <w:rStyle w:val="StyleUnderline"/>
        </w:rPr>
        <w:t>investigations of being fake news</w:t>
      </w:r>
      <w:r w:rsidRPr="004F6E4E">
        <w:rPr>
          <w:sz w:val="16"/>
        </w:rPr>
        <w:t xml:space="preserve">, he </w:t>
      </w:r>
      <w:r w:rsidRPr="004F6E4E">
        <w:rPr>
          <w:rStyle w:val="StyleUnderline"/>
        </w:rPr>
        <w:t xml:space="preserve">attacked </w:t>
      </w:r>
      <w:r w:rsidRPr="004F6E4E">
        <w:rPr>
          <w:sz w:val="16"/>
        </w:rPr>
        <w:t>the</w:t>
      </w:r>
      <w:r w:rsidRPr="004F6E4E">
        <w:rPr>
          <w:rStyle w:val="StyleUnderline"/>
        </w:rPr>
        <w:t xml:space="preserve"> American intelligence</w:t>
      </w:r>
      <w:r w:rsidRPr="004F6E4E">
        <w:rPr>
          <w:sz w:val="16"/>
        </w:rPr>
        <w:t xml:space="preserve"> services </w:t>
      </w:r>
      <w:r w:rsidRPr="004F6E4E">
        <w:rPr>
          <w:rStyle w:val="StyleUnderline"/>
        </w:rPr>
        <w:t>trying to uncover</w:t>
      </w:r>
      <w:r w:rsidRPr="004F6E4E">
        <w:rPr>
          <w:sz w:val="16"/>
        </w:rPr>
        <w:t xml:space="preserve"> the </w:t>
      </w:r>
      <w:r w:rsidRPr="004F6E4E">
        <w:rPr>
          <w:rStyle w:val="StyleUnderline"/>
        </w:rPr>
        <w:t>crime and attacked</w:t>
      </w:r>
      <w:r w:rsidRPr="004F6E4E">
        <w:rPr>
          <w:sz w:val="16"/>
        </w:rPr>
        <w:t xml:space="preserve"> the </w:t>
      </w:r>
      <w:r w:rsidRPr="004F6E4E">
        <w:rPr>
          <w:rStyle w:val="StyleUnderline"/>
        </w:rPr>
        <w:t>free press trying to report</w:t>
      </w:r>
      <w:r w:rsidRPr="004F6E4E">
        <w:rPr>
          <w:sz w:val="16"/>
        </w:rPr>
        <w:t xml:space="preserve"> the </w:t>
      </w:r>
      <w:r w:rsidRPr="004F6E4E">
        <w:rPr>
          <w:rStyle w:val="StyleUnderline"/>
        </w:rPr>
        <w:t>facts and expose</w:t>
      </w:r>
      <w:r w:rsidRPr="004F6E4E">
        <w:rPr>
          <w:sz w:val="16"/>
        </w:rPr>
        <w:t xml:space="preserve"> the </w:t>
      </w:r>
      <w:r w:rsidRPr="004F6E4E">
        <w:rPr>
          <w:rStyle w:val="StyleUnderline"/>
        </w:rPr>
        <w:t>scandal</w:t>
      </w:r>
      <w:r w:rsidRPr="004F6E4E">
        <w:rPr>
          <w:sz w:val="16"/>
        </w:rPr>
        <w:t xml:space="preserve"> of the Russian crime. </w:t>
      </w:r>
      <w:r w:rsidRPr="004F6E4E">
        <w:rPr>
          <w:rStyle w:val="StyleUnderline"/>
        </w:rPr>
        <w:t>Nixon attacked</w:t>
      </w:r>
      <w:r w:rsidRPr="004F6E4E">
        <w:rPr>
          <w:sz w:val="16"/>
        </w:rPr>
        <w:t xml:space="preserve"> the </w:t>
      </w:r>
      <w:r w:rsidRPr="004F6E4E">
        <w:rPr>
          <w:rStyle w:val="StyleUnderline"/>
        </w:rPr>
        <w:t>press and</w:t>
      </w:r>
      <w:r w:rsidRPr="004F6E4E">
        <w:rPr>
          <w:sz w:val="16"/>
        </w:rPr>
        <w:t xml:space="preserve"> privately </w:t>
      </w:r>
      <w:r w:rsidRPr="004F6E4E">
        <w:rPr>
          <w:rStyle w:val="StyleUnderline"/>
        </w:rPr>
        <w:t>called it the enemy</w:t>
      </w:r>
      <w:r w:rsidRPr="004F6E4E">
        <w:rPr>
          <w:sz w:val="16"/>
        </w:rPr>
        <w:t xml:space="preserve">. </w:t>
      </w:r>
      <w:r w:rsidRPr="004F6E4E">
        <w:rPr>
          <w:rStyle w:val="StyleUnderline"/>
        </w:rPr>
        <w:t>Trump</w:t>
      </w:r>
      <w:r w:rsidRPr="004F6E4E">
        <w:rPr>
          <w:sz w:val="16"/>
        </w:rPr>
        <w:t xml:space="preserve"> publicly </w:t>
      </w:r>
      <w:r w:rsidRPr="004F6E4E">
        <w:rPr>
          <w:rStyle w:val="StyleUnderline"/>
        </w:rPr>
        <w:t>attacks</w:t>
      </w:r>
      <w:r w:rsidRPr="004F6E4E">
        <w:rPr>
          <w:sz w:val="16"/>
        </w:rPr>
        <w:t xml:space="preserve"> the free </w:t>
      </w:r>
      <w:r w:rsidRPr="004F6E4E">
        <w:rPr>
          <w:rStyle w:val="StyleUnderline"/>
        </w:rPr>
        <w:t>press and calls it</w:t>
      </w:r>
      <w:r w:rsidRPr="004F6E4E">
        <w:rPr>
          <w:sz w:val="16"/>
        </w:rPr>
        <w:t xml:space="preserve"> the </w:t>
      </w:r>
      <w:r w:rsidRPr="004F6E4E">
        <w:rPr>
          <w:rStyle w:val="StyleUnderline"/>
        </w:rPr>
        <w:t>enemy</w:t>
      </w:r>
      <w:r w:rsidRPr="004F6E4E">
        <w:rPr>
          <w:sz w:val="16"/>
        </w:rPr>
        <w:t xml:space="preserve"> of the people, using language usually reserved for foreign dictators. Trump called for reporters who publish leaked information to be put in jail, while he personally leaks highly-classified information to top Russians in the Oval Office. At that point </w:t>
      </w:r>
      <w:r w:rsidRPr="004F6E4E">
        <w:rPr>
          <w:rStyle w:val="StyleUnderline"/>
        </w:rPr>
        <w:t>Trump will probably choose to resign</w:t>
      </w:r>
      <w:r w:rsidRPr="004F6E4E">
        <w:rPr>
          <w:sz w:val="16"/>
        </w:rPr>
        <w:t xml:space="preserve"> and </w:t>
      </w:r>
      <w:r w:rsidRPr="004F6E4E">
        <w:rPr>
          <w:rStyle w:val="StyleUnderline"/>
        </w:rPr>
        <w:t>Putingate will end like Watergate</w:t>
      </w:r>
      <w:r w:rsidRPr="004F6E4E">
        <w:rPr>
          <w:sz w:val="16"/>
        </w:rPr>
        <w:t xml:space="preserve"> did.</w:t>
      </w:r>
    </w:p>
    <w:p w14:paraId="2297C929" w14:textId="77777777" w:rsidR="00DC198A" w:rsidRPr="004F6E4E" w:rsidRDefault="00DC198A" w:rsidP="00DC198A"/>
    <w:p w14:paraId="340CE1CB" w14:textId="30D3F41D" w:rsidR="00DC198A" w:rsidRPr="004F6E4E" w:rsidRDefault="00DC198A" w:rsidP="00DC198A">
      <w:pPr>
        <w:pStyle w:val="Heading4"/>
      </w:pPr>
      <w:r w:rsidRPr="004F6E4E">
        <w:t>Trump will resign before impeachment</w:t>
      </w:r>
    </w:p>
    <w:p w14:paraId="6D3EEF8D" w14:textId="77777777" w:rsidR="00DC198A" w:rsidRPr="004F6E4E" w:rsidRDefault="00DC198A" w:rsidP="00DC198A">
      <w:r w:rsidRPr="004F6E4E">
        <w:rPr>
          <w:b/>
        </w:rPr>
        <w:t>Giaritelli’17</w:t>
      </w:r>
      <w:r w:rsidRPr="004F6E4E">
        <w:t xml:space="preserve"> (Anna Giaritelli, 6-16-2017, "'The Art of the Deal' ghostwriter: Trump will find a way to resign," Washington Examiner, http://www.washingtonexaminer.com/the-art-of-the-deal-ghostwriter-trump-will-find-a-way-to-resign/article/2623445)JH</w:t>
      </w:r>
    </w:p>
    <w:p w14:paraId="2278E704" w14:textId="77777777" w:rsidR="00DC198A" w:rsidRPr="004F6E4E" w:rsidRDefault="00DC198A" w:rsidP="00DC198A">
      <w:pPr>
        <w:rPr>
          <w:sz w:val="16"/>
        </w:rPr>
      </w:pPr>
      <w:r w:rsidRPr="004F6E4E">
        <w:rPr>
          <w:sz w:val="16"/>
        </w:rPr>
        <w:t>"</w:t>
      </w:r>
      <w:r w:rsidRPr="004F6E4E">
        <w:rPr>
          <w:rStyle w:val="StyleUnderline"/>
        </w:rPr>
        <w:t>The Art of the Deal" ghostwriter</w:t>
      </w:r>
      <w:r w:rsidRPr="004F6E4E">
        <w:rPr>
          <w:sz w:val="16"/>
        </w:rPr>
        <w:t xml:space="preserve"> Tony Schwartz on Wednesday </w:t>
      </w:r>
      <w:r w:rsidRPr="004F6E4E">
        <w:rPr>
          <w:rStyle w:val="StyleUnderline"/>
        </w:rPr>
        <w:t>predicted</w:t>
      </w:r>
      <w:r w:rsidRPr="004F6E4E">
        <w:rPr>
          <w:sz w:val="16"/>
        </w:rPr>
        <w:t xml:space="preserve"> President </w:t>
      </w:r>
      <w:r w:rsidRPr="004F6E4E">
        <w:rPr>
          <w:rStyle w:val="StyleUnderline"/>
        </w:rPr>
        <w:t>Trump, whose most famous book he wrote, will</w:t>
      </w:r>
      <w:r w:rsidRPr="004F6E4E">
        <w:rPr>
          <w:sz w:val="16"/>
        </w:rPr>
        <w:t xml:space="preserve"> end up finding a way to </w:t>
      </w:r>
      <w:r w:rsidRPr="004F6E4E">
        <w:rPr>
          <w:rStyle w:val="StyleUnderline"/>
        </w:rPr>
        <w:t>resign because he cannot cope with</w:t>
      </w:r>
      <w:r w:rsidRPr="004F6E4E">
        <w:rPr>
          <w:sz w:val="16"/>
        </w:rPr>
        <w:t xml:space="preserve"> the appearance of "</w:t>
      </w:r>
      <w:r w:rsidRPr="004F6E4E">
        <w:rPr>
          <w:rStyle w:val="StyleUnderline"/>
        </w:rPr>
        <w:t>losing</w:t>
      </w:r>
      <w:r w:rsidRPr="004F6E4E">
        <w:rPr>
          <w:sz w:val="16"/>
        </w:rPr>
        <w:t>." "</w:t>
      </w:r>
      <w:r w:rsidRPr="004F6E4E">
        <w:rPr>
          <w:rStyle w:val="StyleUnderline"/>
        </w:rPr>
        <w:t>He lacks empathy</w:t>
      </w:r>
      <w:r w:rsidRPr="004F6E4E">
        <w:rPr>
          <w:sz w:val="16"/>
        </w:rPr>
        <w:t xml:space="preserve">, the ability to really connect with other people, </w:t>
      </w:r>
      <w:r w:rsidRPr="004F6E4E">
        <w:rPr>
          <w:rStyle w:val="StyleUnderline"/>
        </w:rPr>
        <w:t>self-awareness and</w:t>
      </w:r>
      <w:r w:rsidRPr="004F6E4E">
        <w:rPr>
          <w:sz w:val="16"/>
        </w:rPr>
        <w:t xml:space="preserve"> above all, a </w:t>
      </w:r>
      <w:r w:rsidRPr="004F6E4E">
        <w:rPr>
          <w:rStyle w:val="StyleUnderline"/>
        </w:rPr>
        <w:t>conscience</w:t>
      </w:r>
      <w:r w:rsidRPr="004F6E4E">
        <w:rPr>
          <w:sz w:val="16"/>
        </w:rPr>
        <w:t xml:space="preserve"> ... </w:t>
      </w:r>
      <w:r w:rsidRPr="004F6E4E">
        <w:rPr>
          <w:rStyle w:val="StyleUnderline"/>
        </w:rPr>
        <w:t>there is no right and wrong - there is winning and losing,</w:t>
      </w:r>
      <w:r w:rsidRPr="004F6E4E">
        <w:rPr>
          <w:sz w:val="16"/>
        </w:rPr>
        <w:t xml:space="preserve">" Schwartz told CNN host Anderson Cooper. "Right now, </w:t>
      </w:r>
      <w:r w:rsidRPr="004F6E4E">
        <w:rPr>
          <w:rStyle w:val="StyleUnderline"/>
        </w:rPr>
        <w:t>he is in pure terror that he is going to lose</w:t>
      </w:r>
      <w:r w:rsidRPr="004F6E4E">
        <w:rPr>
          <w:sz w:val="16"/>
        </w:rPr>
        <w:t xml:space="preserve">. By the way, </w:t>
      </w:r>
      <w:r w:rsidRPr="004F6E4E">
        <w:rPr>
          <w:rStyle w:val="StyleUnderline"/>
        </w:rPr>
        <w:t>he is going to lose</w:t>
      </w:r>
      <w:r w:rsidRPr="004F6E4E">
        <w:rPr>
          <w:sz w:val="16"/>
        </w:rPr>
        <w:t xml:space="preserve">. I surely believe that at some point over next period of time, </w:t>
      </w:r>
      <w:r w:rsidRPr="004F6E4E">
        <w:rPr>
          <w:rStyle w:val="StyleUnderline"/>
        </w:rPr>
        <w:t>he is going to have to figure out a way to resign</w:t>
      </w:r>
      <w:r w:rsidRPr="004F6E4E">
        <w:rPr>
          <w:sz w:val="16"/>
        </w:rPr>
        <w:t xml:space="preserve">," Schwartz added. "The reason he is going to do that </w:t>
      </w:r>
      <w:r w:rsidRPr="004F6E4E">
        <w:rPr>
          <w:rStyle w:val="StyleUnderline"/>
        </w:rPr>
        <w:t>as opposed to</w:t>
      </w:r>
      <w:r w:rsidRPr="004F6E4E">
        <w:rPr>
          <w:sz w:val="16"/>
        </w:rPr>
        <w:t xml:space="preserve"> go through what could be an </w:t>
      </w:r>
      <w:r w:rsidRPr="004F6E4E">
        <w:rPr>
          <w:rStyle w:val="StyleUnderline"/>
        </w:rPr>
        <w:t>impeachment process or</w:t>
      </w:r>
      <w:r w:rsidRPr="004F6E4E">
        <w:rPr>
          <w:sz w:val="16"/>
        </w:rPr>
        <w:t xml:space="preserve"> a continuing </w:t>
      </w:r>
      <w:r w:rsidRPr="004F6E4E">
        <w:rPr>
          <w:rStyle w:val="StyleUnderline"/>
        </w:rPr>
        <w:t>humiliation</w:t>
      </w:r>
      <w:r w:rsidRPr="004F6E4E">
        <w:rPr>
          <w:sz w:val="16"/>
        </w:rPr>
        <w:t xml:space="preserve"> is that </w:t>
      </w:r>
      <w:r w:rsidRPr="004F6E4E">
        <w:rPr>
          <w:rStyle w:val="StyleUnderline"/>
        </w:rPr>
        <w:t>he wants to figure out a way as he has done all his career to turn a loss into a victory</w:t>
      </w:r>
      <w:r w:rsidRPr="004F6E4E">
        <w:rPr>
          <w:sz w:val="16"/>
        </w:rPr>
        <w:t xml:space="preserve">. So </w:t>
      </w:r>
      <w:r w:rsidRPr="004F6E4E">
        <w:rPr>
          <w:rStyle w:val="StyleUnderline"/>
        </w:rPr>
        <w:t>he will declare victory when he leaves</w:t>
      </w:r>
      <w:r w:rsidRPr="004F6E4E">
        <w:rPr>
          <w:sz w:val="16"/>
        </w:rPr>
        <w:t xml:space="preserve">." Schwartz followed Trump around for months before ghostwriting the 1987 book. As a result of studying his behavior and learning about his past, he said </w:t>
      </w:r>
      <w:r w:rsidRPr="004F6E4E">
        <w:rPr>
          <w:rStyle w:val="StyleUnderline"/>
        </w:rPr>
        <w:t>Trump determines his self-worth by what others think of him</w:t>
      </w:r>
      <w:r w:rsidRPr="004F6E4E">
        <w:rPr>
          <w:sz w:val="16"/>
        </w:rPr>
        <w:t xml:space="preserve">. The recent </w:t>
      </w:r>
      <w:r w:rsidRPr="004F6E4E">
        <w:rPr>
          <w:rStyle w:val="StyleUnderline"/>
        </w:rPr>
        <w:t>criticism in</w:t>
      </w:r>
      <w:r w:rsidRPr="004F6E4E">
        <w:rPr>
          <w:sz w:val="16"/>
        </w:rPr>
        <w:t xml:space="preserve"> the </w:t>
      </w:r>
      <w:r w:rsidRPr="004F6E4E">
        <w:rPr>
          <w:rStyle w:val="StyleUnderline"/>
        </w:rPr>
        <w:t>media and congressional investigations</w:t>
      </w:r>
      <w:r w:rsidRPr="004F6E4E">
        <w:rPr>
          <w:sz w:val="16"/>
        </w:rPr>
        <w:t xml:space="preserve"> into various aspects of his administration </w:t>
      </w:r>
      <w:r w:rsidRPr="004F6E4E">
        <w:rPr>
          <w:rStyle w:val="StyleUnderline"/>
        </w:rPr>
        <w:t>are</w:t>
      </w:r>
      <w:r w:rsidRPr="004F6E4E">
        <w:rPr>
          <w:sz w:val="16"/>
        </w:rPr>
        <w:t xml:space="preserve"> thus </w:t>
      </w:r>
      <w:r w:rsidRPr="004F6E4E">
        <w:rPr>
          <w:rStyle w:val="StyleUnderline"/>
        </w:rPr>
        <w:t>likely pushing him to</w:t>
      </w:r>
      <w:r w:rsidRPr="004F6E4E">
        <w:rPr>
          <w:sz w:val="16"/>
        </w:rPr>
        <w:t xml:space="preserve"> a </w:t>
      </w:r>
      <w:r w:rsidRPr="004F6E4E">
        <w:rPr>
          <w:rStyle w:val="StyleUnderline"/>
        </w:rPr>
        <w:t xml:space="preserve">breaking point. </w:t>
      </w:r>
      <w:r w:rsidRPr="004F6E4E">
        <w:rPr>
          <w:sz w:val="16"/>
        </w:rPr>
        <w:t>"</w:t>
      </w:r>
      <w:r w:rsidRPr="004F6E4E">
        <w:rPr>
          <w:rStyle w:val="StyleUnderline"/>
        </w:rPr>
        <w:t>He wants people to love him</w:t>
      </w:r>
      <w:r w:rsidRPr="004F6E4E">
        <w:rPr>
          <w:sz w:val="16"/>
        </w:rPr>
        <w:t xml:space="preserve"> and to adore him so much that </w:t>
      </w:r>
      <w:r w:rsidRPr="004F6E4E">
        <w:rPr>
          <w:rStyle w:val="StyleUnderline"/>
        </w:rPr>
        <w:t>he would like not to have</w:t>
      </w:r>
      <w:r w:rsidRPr="004F6E4E">
        <w:rPr>
          <w:sz w:val="16"/>
        </w:rPr>
        <w:t xml:space="preserve"> any </w:t>
      </w:r>
      <w:r w:rsidRPr="004F6E4E">
        <w:rPr>
          <w:rStyle w:val="StyleUnderline"/>
        </w:rPr>
        <w:t>dissent. He would like not to have</w:t>
      </w:r>
      <w:r w:rsidRPr="004F6E4E">
        <w:rPr>
          <w:sz w:val="16"/>
        </w:rPr>
        <w:t xml:space="preserve"> a </w:t>
      </w:r>
      <w:r w:rsidRPr="004F6E4E">
        <w:rPr>
          <w:rStyle w:val="StyleUnderline"/>
        </w:rPr>
        <w:t>free press because they</w:t>
      </w:r>
      <w:r w:rsidRPr="004F6E4E">
        <w:rPr>
          <w:sz w:val="16"/>
        </w:rPr>
        <w:t xml:space="preserve"> </w:t>
      </w:r>
      <w:r w:rsidRPr="004F6E4E">
        <w:rPr>
          <w:rStyle w:val="StyleUnderline"/>
        </w:rPr>
        <w:t>criticize him</w:t>
      </w:r>
      <w:r w:rsidRPr="004F6E4E">
        <w:rPr>
          <w:sz w:val="16"/>
        </w:rPr>
        <w:t xml:space="preserve">. </w:t>
      </w:r>
      <w:r w:rsidRPr="004F6E4E">
        <w:rPr>
          <w:rStyle w:val="StyleUnderline"/>
        </w:rPr>
        <w:t>He would like not to be involved in</w:t>
      </w:r>
      <w:r w:rsidRPr="004F6E4E">
        <w:rPr>
          <w:sz w:val="16"/>
        </w:rPr>
        <w:t xml:space="preserve"> being </w:t>
      </w:r>
      <w:r w:rsidRPr="004F6E4E">
        <w:rPr>
          <w:rStyle w:val="StyleUnderline"/>
        </w:rPr>
        <w:t>president in</w:t>
      </w:r>
      <w:r w:rsidRPr="004F6E4E">
        <w:rPr>
          <w:sz w:val="16"/>
        </w:rPr>
        <w:t xml:space="preserve"> a </w:t>
      </w:r>
      <w:r w:rsidRPr="004F6E4E">
        <w:rPr>
          <w:rStyle w:val="StyleUnderline"/>
        </w:rPr>
        <w:t>democracy because</w:t>
      </w:r>
      <w:r w:rsidRPr="004F6E4E">
        <w:rPr>
          <w:sz w:val="16"/>
        </w:rPr>
        <w:t xml:space="preserve"> that allows </w:t>
      </w:r>
      <w:r w:rsidRPr="004F6E4E">
        <w:rPr>
          <w:rStyle w:val="StyleUnderline"/>
        </w:rPr>
        <w:t>people</w:t>
      </w:r>
      <w:r w:rsidRPr="004F6E4E">
        <w:rPr>
          <w:sz w:val="16"/>
        </w:rPr>
        <w:t xml:space="preserve"> to </w:t>
      </w:r>
      <w:r w:rsidRPr="004F6E4E">
        <w:rPr>
          <w:rStyle w:val="StyleUnderline"/>
        </w:rPr>
        <w:t>disagree with him</w:t>
      </w:r>
      <w:r w:rsidRPr="004F6E4E">
        <w:rPr>
          <w:sz w:val="16"/>
        </w:rPr>
        <w:t xml:space="preserve">. Those </w:t>
      </w:r>
      <w:r w:rsidRPr="004F6E4E">
        <w:rPr>
          <w:rStyle w:val="StyleUnderline"/>
        </w:rPr>
        <w:t>authoritarian instincts are psychological and emotional, not ideological</w:t>
      </w:r>
      <w:r w:rsidRPr="004F6E4E">
        <w:rPr>
          <w:sz w:val="16"/>
        </w:rPr>
        <w:t>," Schwartz said.</w:t>
      </w:r>
    </w:p>
    <w:p w14:paraId="3792F402" w14:textId="77777777" w:rsidR="00DC198A" w:rsidRPr="004F6E4E" w:rsidRDefault="00DC198A" w:rsidP="00DC198A"/>
    <w:p w14:paraId="7A256A23" w14:textId="6C9D5FE9" w:rsidR="00395340" w:rsidRPr="004F6E4E" w:rsidRDefault="00395340" w:rsidP="00543736">
      <w:pPr>
        <w:pStyle w:val="Heading3"/>
      </w:pPr>
      <w:r w:rsidRPr="004F6E4E">
        <w:t>Impeachment Inevitable</w:t>
      </w:r>
    </w:p>
    <w:p w14:paraId="25E958C4" w14:textId="256A1E8D" w:rsidR="0029360F" w:rsidRPr="004F6E4E" w:rsidRDefault="0029360F" w:rsidP="0029360F">
      <w:r w:rsidRPr="004F6E4E">
        <w:rPr>
          <w:rStyle w:val="Style13ptBold"/>
        </w:rPr>
        <w:t>Marcin 7/3</w:t>
      </w:r>
      <w:r w:rsidRPr="004F6E4E">
        <w:t xml:space="preserve"> – Tim, reporter, covering a bit of everything, SUPPORT FOR DONALD TRUMP'S IMPEACHMENT IS WAY HIGHER THAN HIS LATEST APPROVAL RATING, 7/3/17, http://www.newsweek.com/support-donald-trumps-impeachment-higher-latest-approval-rating-631212</w:t>
      </w:r>
    </w:p>
    <w:p w14:paraId="0FC2408E" w14:textId="63671FD9" w:rsidR="0029360F" w:rsidRPr="004F6E4E" w:rsidRDefault="0029360F" w:rsidP="0029360F">
      <w:pPr>
        <w:rPr>
          <w:sz w:val="16"/>
        </w:rPr>
      </w:pPr>
      <w:r w:rsidRPr="004F6E4E">
        <w:rPr>
          <w:sz w:val="16"/>
        </w:rPr>
        <w:t xml:space="preserve">For a minute there, things were looking up for President Donald Trump. By late last week, his approval rating was hovering around 40 percent, which isn't great but marked an improvement for the former reality TV star. But then </w:t>
      </w:r>
      <w:r w:rsidRPr="004F6E4E">
        <w:rPr>
          <w:rStyle w:val="StyleUnderline"/>
        </w:rPr>
        <w:t>Trump spent the holiday weekend railing against the press</w:t>
      </w:r>
      <w:r w:rsidRPr="004F6E4E">
        <w:rPr>
          <w:sz w:val="16"/>
        </w:rPr>
        <w:t xml:space="preserve"> and blasting off tweetstorms—</w:t>
      </w:r>
      <w:r w:rsidRPr="004F6E4E">
        <w:rPr>
          <w:rStyle w:val="StyleUnderline"/>
        </w:rPr>
        <w:t>and the president's approval rating took a plunge.</w:t>
      </w:r>
      <w:r w:rsidRPr="004F6E4E">
        <w:rPr>
          <w:sz w:val="16"/>
        </w:rPr>
        <w:t xml:space="preserve"> </w:t>
      </w:r>
      <w:r w:rsidRPr="004F6E4E">
        <w:rPr>
          <w:rStyle w:val="StyleUnderline"/>
        </w:rPr>
        <w:t>Gallup's</w:t>
      </w:r>
      <w:r w:rsidRPr="004F6E4E">
        <w:rPr>
          <w:sz w:val="16"/>
        </w:rPr>
        <w:t xml:space="preserve"> tracking poll </w:t>
      </w:r>
      <w:r w:rsidRPr="004F6E4E">
        <w:rPr>
          <w:rStyle w:val="StyleUnderline"/>
        </w:rPr>
        <w:t>pegged Trump's approval at</w:t>
      </w:r>
      <w:r w:rsidRPr="004F6E4E">
        <w:rPr>
          <w:sz w:val="16"/>
        </w:rPr>
        <w:t xml:space="preserve"> just </w:t>
      </w:r>
      <w:r w:rsidRPr="004F6E4E">
        <w:rPr>
          <w:rStyle w:val="StyleUnderline"/>
        </w:rPr>
        <w:t>37</w:t>
      </w:r>
      <w:r w:rsidRPr="004F6E4E">
        <w:rPr>
          <w:sz w:val="16"/>
        </w:rPr>
        <w:t xml:space="preserve"> percent </w:t>
      </w:r>
      <w:r w:rsidRPr="004F6E4E">
        <w:rPr>
          <w:rStyle w:val="StyleUnderline"/>
        </w:rPr>
        <w:t>to start off July,</w:t>
      </w:r>
      <w:r w:rsidRPr="004F6E4E">
        <w:rPr>
          <w:sz w:val="16"/>
        </w:rPr>
        <w:t xml:space="preserve"> while </w:t>
      </w:r>
      <w:r w:rsidRPr="004F6E4E">
        <w:rPr>
          <w:rStyle w:val="StyleUnderline"/>
        </w:rPr>
        <w:t>disapproval stood at 57</w:t>
      </w:r>
      <w:r w:rsidRPr="004F6E4E">
        <w:rPr>
          <w:sz w:val="16"/>
        </w:rPr>
        <w:t xml:space="preserve"> percent. Last week, Gallup found the president's approval rating had briefly climbed to 40 percent before the fall-off back into the 30s. The Gallup poll interviewed 1,500 U.S. adults and has a margin of error of plus or minus 3 percentage points. </w:t>
      </w:r>
      <w:r w:rsidRPr="004F6E4E">
        <w:rPr>
          <w:rStyle w:val="StyleUnderline"/>
        </w:rPr>
        <w:t>Trump's 37 percent approval rating is dismal, especially for a president so early in his tenure, when the American people typically afford the office a grace period of sorts</w:t>
      </w:r>
      <w:r w:rsidRPr="004F6E4E">
        <w:rPr>
          <w:sz w:val="16"/>
        </w:rPr>
        <w:t xml:space="preserve">. Around this point in his first term, for instance, former President Barack Obama had a 60 percent approval rating. Things have gotten so bad for Trump that </w:t>
      </w:r>
      <w:r w:rsidRPr="004F6E4E">
        <w:rPr>
          <w:rStyle w:val="StyleUnderline"/>
        </w:rPr>
        <w:t>far more people support impeaching him than support the job he's doing in the Oval Office</w:t>
      </w:r>
      <w:r w:rsidRPr="004F6E4E">
        <w:rPr>
          <w:sz w:val="16"/>
        </w:rPr>
        <w:t xml:space="preserve">. A survey in recent weeks from Public Policy Polling—a firm that does public surveys as well as polling for Democratic candidates—found that </w:t>
      </w:r>
      <w:r w:rsidRPr="004F6E4E">
        <w:rPr>
          <w:rStyle w:val="StyleUnderline"/>
        </w:rPr>
        <w:t>47 percent of voters supported impeaching Trump.</w:t>
      </w:r>
      <w:r w:rsidRPr="004F6E4E">
        <w:rPr>
          <w:sz w:val="16"/>
        </w:rPr>
        <w:t xml:space="preserve"> Americans could, perhaps, feel that way because 49 percent believed the president had obstructed justice in the ongoing investigation into his ties to Russia, according to the Public Policy Polling survey. Even Trump's average approval rating is a long ways off from the support for his impeachment. The weighted average from data-focused website </w:t>
      </w:r>
      <w:r w:rsidRPr="004F6E4E">
        <w:rPr>
          <w:rStyle w:val="StyleUnderline"/>
        </w:rPr>
        <w:t>FiveThirtyEight pegged his approval rating at just 39.5 percent</w:t>
      </w:r>
      <w:r w:rsidRPr="004F6E4E">
        <w:rPr>
          <w:sz w:val="16"/>
        </w:rPr>
        <w:t xml:space="preserve"> Monday, </w:t>
      </w:r>
      <w:r w:rsidRPr="004F6E4E">
        <w:rPr>
          <w:rStyle w:val="StyleUnderline"/>
        </w:rPr>
        <w:t>while 54.4 percent disapproved</w:t>
      </w:r>
      <w:r w:rsidRPr="004F6E4E">
        <w:rPr>
          <w:sz w:val="16"/>
        </w:rPr>
        <w:t xml:space="preserve">. The FiveThirtyEight average adjusts for polls' quality, recency, sample size and partisan lean. Despite a dismal approval rating, it was more of the same from Trump Monday morning. He redoubled his efforts to trash the press, tweeting, "At some point the Fake News will be forced to discuss our great jobs numbers, strong economy, success with ISIS, the border &amp; so much else!" This followed numerous anti-press tweets over the weekend, including a bizarre post with a video of him wrestling a person with a CNN logo instead of a head. (This doctored video was harvested from a Trump pro wrestling appearance.) Meanwhile, </w:t>
      </w:r>
      <w:r w:rsidRPr="004F6E4E">
        <w:rPr>
          <w:rStyle w:val="StyleUnderline"/>
        </w:rPr>
        <w:t>calls for Trump's impeachment have surged. Dozens of marches against the president took place</w:t>
      </w:r>
      <w:r w:rsidRPr="004F6E4E">
        <w:rPr>
          <w:sz w:val="16"/>
        </w:rPr>
        <w:t xml:space="preserve"> in towns </w:t>
      </w:r>
      <w:r w:rsidRPr="004F6E4E">
        <w:rPr>
          <w:rStyle w:val="StyleUnderline"/>
        </w:rPr>
        <w:t>across the country</w:t>
      </w:r>
      <w:r w:rsidRPr="004F6E4E">
        <w:rPr>
          <w:sz w:val="16"/>
        </w:rPr>
        <w:t xml:space="preserve"> over the weekend, including one in Los Angeles. California Representative </w:t>
      </w:r>
      <w:r w:rsidRPr="004F6E4E">
        <w:rPr>
          <w:rStyle w:val="StyleUnderline"/>
        </w:rPr>
        <w:t>Brad Sherman</w:t>
      </w:r>
      <w:r w:rsidRPr="004F6E4E">
        <w:rPr>
          <w:sz w:val="16"/>
        </w:rPr>
        <w:t xml:space="preserve">, a Democrat who has </w:t>
      </w:r>
      <w:r w:rsidRPr="004F6E4E">
        <w:rPr>
          <w:rStyle w:val="StyleUnderline"/>
        </w:rPr>
        <w:t>drafted articles of impeachment against the president</w:t>
      </w:r>
      <w:r w:rsidRPr="004F6E4E">
        <w:rPr>
          <w:sz w:val="16"/>
        </w:rPr>
        <w:t xml:space="preserve">, delivered remarks at the end of the march. </w:t>
      </w:r>
    </w:p>
    <w:p w14:paraId="0B145EFD" w14:textId="77777777" w:rsidR="0029360F" w:rsidRPr="004F6E4E" w:rsidRDefault="0029360F" w:rsidP="0029360F"/>
    <w:p w14:paraId="6E9F14F6" w14:textId="36B4652C" w:rsidR="0029360F" w:rsidRPr="004F6E4E" w:rsidRDefault="0029360F" w:rsidP="0029360F"/>
    <w:p w14:paraId="3EE01603" w14:textId="69C616A8" w:rsidR="00395340" w:rsidRPr="004F6E4E" w:rsidRDefault="0029360F" w:rsidP="00395340">
      <w:pPr>
        <w:pStyle w:val="Heading4"/>
      </w:pPr>
      <w:r w:rsidRPr="004F6E4E">
        <w:t>I</w:t>
      </w:r>
      <w:r w:rsidR="00395340" w:rsidRPr="004F6E4E">
        <w:t>mpeachment is inevitable due to the Emoluments clause</w:t>
      </w:r>
    </w:p>
    <w:p w14:paraId="35B93F9E" w14:textId="77777777" w:rsidR="00395340" w:rsidRPr="004F6E4E" w:rsidRDefault="00395340" w:rsidP="00395340">
      <w:r w:rsidRPr="004F6E4E">
        <w:rPr>
          <w:b/>
        </w:rPr>
        <w:t>McLaughlin 4-21</w:t>
      </w:r>
      <w:r w:rsidRPr="004F6E4E">
        <w:t xml:space="preserve"> - McLaughlin, Seth. "Local Communities Look for Reasons, Take up Resolutions to Impeach Trump." The Washington Times. The Washington Times, 21 May 2017. Web. 03 July 2017. - HcJ</w:t>
      </w:r>
    </w:p>
    <w:p w14:paraId="1ECA51AA" w14:textId="77777777" w:rsidR="00395340" w:rsidRPr="004F6E4E" w:rsidRDefault="00395340" w:rsidP="00395340">
      <w:pPr>
        <w:rPr>
          <w:sz w:val="16"/>
        </w:rPr>
      </w:pPr>
      <w:r w:rsidRPr="004F6E4E">
        <w:rPr>
          <w:u w:val="single"/>
        </w:rPr>
        <w:t xml:space="preserve">Local communities, eager to show their solidarity with the national “resistance” movement opposing President Trump, are taking up resolutions demanding Congress pursue impeachment </w:t>
      </w:r>
      <w:r w:rsidRPr="004F6E4E">
        <w:rPr>
          <w:sz w:val="16"/>
        </w:rPr>
        <w:t xml:space="preserve">against the new chief executive. The latest to move against Mr. Trump is Brookline, Massachusetts, which will take up an impeachment resolution Tuesday, saying the president has run afoul of the Constitution because </w:t>
      </w:r>
      <w:r w:rsidRPr="004F6E4E">
        <w:rPr>
          <w:u w:val="single"/>
        </w:rPr>
        <w:t>he hasn’t divested of all of his international money</w:t>
      </w:r>
      <w:r w:rsidRPr="004F6E4E">
        <w:rPr>
          <w:sz w:val="16"/>
        </w:rPr>
        <w:t xml:space="preserve">-making enterprises, </w:t>
      </w:r>
      <w:r w:rsidRPr="004F6E4E">
        <w:rPr>
          <w:u w:val="single"/>
        </w:rPr>
        <w:t>putting him afoul of the Emoluments Clause</w:t>
      </w:r>
      <w:r w:rsidRPr="004F6E4E">
        <w:rPr>
          <w:sz w:val="16"/>
        </w:rPr>
        <w:t xml:space="preserve">. “Therefore, the Town of Brookline resolves to call upon the United States House of Representatives to support a resolution authorizing and directing the House Committee on the Judiciary to investigate whether sufficient grounds exist for the impeachment of Donald J. Trump, President of the United States,” the resolution reads. The Boston suburb </w:t>
      </w:r>
      <w:r w:rsidRPr="004F6E4E">
        <w:rPr>
          <w:u w:val="single"/>
        </w:rPr>
        <w:t>is just one liberal enclave to take a stand, following cities and towns in Vermont, California and Massachusetts. Flare-ups over the FBI’s investigation into Trump campaign officials’ dealings with Russia — and</w:t>
      </w:r>
      <w:r w:rsidRPr="004F6E4E">
        <w:rPr>
          <w:sz w:val="16"/>
        </w:rPr>
        <w:t xml:space="preserve"> Mr. Trump’s firing of FBI Director James B. </w:t>
      </w:r>
      <w:r w:rsidRPr="004F6E4E">
        <w:rPr>
          <w:u w:val="single"/>
        </w:rPr>
        <w:t>Comey</w:t>
      </w:r>
      <w:r w:rsidRPr="004F6E4E">
        <w:rPr>
          <w:sz w:val="16"/>
        </w:rPr>
        <w:t xml:space="preserve"> — might add to the complaints, but </w:t>
      </w:r>
      <w:r w:rsidRPr="004F6E4E">
        <w:rPr>
          <w:u w:val="single"/>
        </w:rPr>
        <w:t>the Emoluments Clause is the major target of the localities</w:t>
      </w:r>
      <w:r w:rsidRPr="004F6E4E">
        <w:rPr>
          <w:sz w:val="16"/>
        </w:rPr>
        <w:t xml:space="preserve">. Analysts, though, say the claim is bogus. “These are people that probably don’t in any other circumstance think the Constitution is worth any serious consideration, and yet they are the first willing to jump on an absurd reach in the Constitution to make their political point,” said Matt Spalding, who for years edited The Heritage Foundation’s guide to the Constitution. Now associate vice president and dean of educational programs for Hillsdale College’s Washington office, Mr. Spalding said the same people targeting Mr. Trump didn’t object when President Obama received $1.4 million for winning the Nobel Peace Prize, given by the Norwegian-backed Nobel Committee in the presence of the king and queen of Norway. Mr. Obama donated his winnings to a series of charities. Mr. Trump, meanwhile, has struck an arrangement to siphon any money that foreign governments spend at his hotels to the U.S. Treasury. Inspired by the gift from French King Louis XVI to ambassador Benjamin Franklin of a portrait of the monarch set in 408 diamonds, </w:t>
      </w:r>
      <w:r w:rsidRPr="004F6E4E">
        <w:rPr>
          <w:u w:val="single"/>
        </w:rPr>
        <w:t>the clause was meant to stop gifts, not the sorts of streams of income that are going into Mr. Trump’s businesses,</w:t>
      </w:r>
      <w:r w:rsidRPr="004F6E4E">
        <w:rPr>
          <w:sz w:val="16"/>
        </w:rPr>
        <w:t xml:space="preserve"> Mr. Spalding said. “This kind of stuff — whether it is on the right or left — is what gives serious constitutional thinking a bad name,” he said. Whatever the case, the petitioners behind the Brookline resolution — Lisa Kolarik and Alexandra Borns-Weil — maintain that </w:t>
      </w:r>
      <w:r w:rsidRPr="004F6E4E">
        <w:rPr>
          <w:u w:val="single"/>
        </w:rPr>
        <w:t>the impeachment movement is gaining steam. “These resolutions can help build public support for impeachment and make representatives understand that their constituents favor starting the impeachment process</w:t>
      </w:r>
      <w:r w:rsidRPr="004F6E4E">
        <w:rPr>
          <w:sz w:val="16"/>
        </w:rPr>
        <w:t>,” they said in the explanation filed with their resolution. “</w:t>
      </w:r>
      <w:r w:rsidRPr="004F6E4E">
        <w:rPr>
          <w:u w:val="single"/>
        </w:rPr>
        <w:t>There is plenty of evidence now to impeach President Trump for violations of the foreign and domestic emoluments clauses of the Constitution. It is our duty as citizens to make sure that the Constitution is enforced</w:t>
      </w:r>
      <w:r w:rsidRPr="004F6E4E">
        <w:rPr>
          <w:sz w:val="16"/>
        </w:rPr>
        <w:t xml:space="preserve">.” </w:t>
      </w:r>
    </w:p>
    <w:p w14:paraId="05E50AE8" w14:textId="5F4D7976" w:rsidR="00395340" w:rsidRPr="004F6E4E" w:rsidRDefault="00395340" w:rsidP="00395340"/>
    <w:p w14:paraId="3A399529" w14:textId="77777777" w:rsidR="0029360F" w:rsidRPr="004F6E4E" w:rsidRDefault="0029360F" w:rsidP="00395340"/>
    <w:p w14:paraId="179EA0CE" w14:textId="29F5B24A" w:rsidR="00EB3D36" w:rsidRPr="004F6E4E" w:rsidRDefault="00EB3D36" w:rsidP="00EB3D36">
      <w:pPr>
        <w:pStyle w:val="Heading3"/>
      </w:pPr>
      <w:r w:rsidRPr="004F6E4E">
        <w:t>---AT: Base Stop Impeachment</w:t>
      </w:r>
    </w:p>
    <w:p w14:paraId="74CF7A9E" w14:textId="6036210C" w:rsidR="00EB3D36" w:rsidRPr="004F6E4E" w:rsidRDefault="00EB3D36" w:rsidP="00EB3D36">
      <w:pPr>
        <w:pStyle w:val="Heading4"/>
      </w:pPr>
      <w:r w:rsidRPr="004F6E4E">
        <w:t>Trump’s base is the minority – not the majority – GOP will impeach regardless</w:t>
      </w:r>
    </w:p>
    <w:p w14:paraId="569FE9CC" w14:textId="77777777" w:rsidR="00EB3D36" w:rsidRPr="004F6E4E" w:rsidRDefault="00EB3D36" w:rsidP="00EB3D36">
      <w:r w:rsidRPr="004F6E4E">
        <w:rPr>
          <w:b/>
        </w:rPr>
        <w:t>Waldman July 3</w:t>
      </w:r>
      <w:r w:rsidRPr="004F6E4E">
        <w:rPr>
          <w:b/>
          <w:vertAlign w:val="superscript"/>
        </w:rPr>
        <w:t>rd</w:t>
      </w:r>
      <w:r w:rsidRPr="004F6E4E">
        <w:t xml:space="preserve"> - Paul Waldman Washington Post, 07-03-2017, "Opinion," </w:t>
      </w:r>
      <w:hyperlink r:id="rId69" w:history="1">
        <w:r w:rsidRPr="004F6E4E">
          <w:rPr>
            <w:rStyle w:val="Hyperlink"/>
          </w:rPr>
          <w:t>https://www.washingtonpost.com/blogs/plum-line/wp/2017/07/03/the-problem-with-but-trumps-base-loves-it/?utm_term=.1ba59f8ca9b5</w:t>
        </w:r>
      </w:hyperlink>
      <w:r w:rsidRPr="004F6E4E">
        <w:t xml:space="preserve"> -HcJ</w:t>
      </w:r>
    </w:p>
    <w:p w14:paraId="4FD90E40" w14:textId="77777777" w:rsidR="00EB3D36" w:rsidRPr="004F6E4E" w:rsidRDefault="00EB3D36" w:rsidP="00EB3D36">
      <w:pPr>
        <w:rPr>
          <w:sz w:val="16"/>
        </w:rPr>
      </w:pPr>
      <w:r w:rsidRPr="004F6E4E">
        <w:rPr>
          <w:sz w:val="16"/>
        </w:rPr>
        <w:t>To judge by the unfiltered contents of President Trump’s psyche as expressed through his Twitter feed, there is nothing he cares about more as president of the United States — not health care, not regulation, not taxes, not trade — than his ongoing battles with the news media. And whenever he says or tweets something more appalling than the last thing he said or tweeted, what ensues is a regular and repeated pattern that goes like this</w:t>
      </w:r>
      <w:r w:rsidRPr="004F6E4E">
        <w:rPr>
          <w:u w:val="single"/>
        </w:rPr>
        <w:t>: Trump tweets something despicable. Elected Republicans say, “I don’t approve of this.”</w:t>
      </w:r>
      <w:r w:rsidRPr="004F6E4E">
        <w:rPr>
          <w:sz w:val="16"/>
        </w:rPr>
        <w:t xml:space="preserve"> White House spokespeople offer laughably pathetic defenses of his behavior. Journalists and commentators point out that as vulgar and infantile as Trump is being, </w:t>
      </w:r>
      <w:r w:rsidRPr="004F6E4E">
        <w:rPr>
          <w:u w:val="single"/>
        </w:rPr>
        <w:t>his base loves this stuff</w:t>
      </w:r>
      <w:r w:rsidRPr="004F6E4E">
        <w:rPr>
          <w:sz w:val="16"/>
        </w:rPr>
        <w:t xml:space="preserve">, and therefore </w:t>
      </w:r>
      <w:r w:rsidRPr="004F6E4E">
        <w:rPr>
          <w:u w:val="single"/>
        </w:rPr>
        <w:t>it may be a clever strategy and not just a hypersensitive, insecure man-child having a tantrum</w:t>
      </w:r>
      <w:r w:rsidRPr="004F6E4E">
        <w:rPr>
          <w:sz w:val="16"/>
        </w:rPr>
        <w:t xml:space="preserve">. The latest, of course, is this: The problem with Step 4 of this cycle is twofold. First, </w:t>
      </w:r>
      <w:r w:rsidRPr="004F6E4E">
        <w:rPr>
          <w:u w:val="single"/>
        </w:rPr>
        <w:t>by assuming his supporters are in fact a bunch of Cro-Magnon mouth-breathers who grunt in approval at any intimation of violence from their hero, it is deeply condescending. And second, it lets Trump off the hook, in effect excusing whatever he does as long as it can be hypothesized that it will be met with approval by his supporters.</w:t>
      </w:r>
      <w:r w:rsidRPr="004F6E4E">
        <w:rPr>
          <w:sz w:val="16"/>
        </w:rPr>
        <w:t xml:space="preserve"> From the beginning of his campaign and continuing into his presidency, Trump created conflict with the media in part as a way of riling up his most ardent fans and in part because it was sincerely felt. We know from numerous biographies and profiles that he has always been obsessed with his news coverage and consumed with slights and affronts. On the campaign trail, this had a ritualistic aspect</w:t>
      </w:r>
      <w:r w:rsidRPr="004F6E4E">
        <w:rPr>
          <w:u w:val="single"/>
        </w:rPr>
        <w:t>: At rallies he would point to reporters confined to a fenced-in area</w:t>
      </w:r>
      <w:r w:rsidRPr="004F6E4E">
        <w:rPr>
          <w:sz w:val="16"/>
        </w:rPr>
        <w:t xml:space="preserve"> and tell the crowd that journalists are the worst people in the world, </w:t>
      </w:r>
      <w:r w:rsidRPr="004F6E4E">
        <w:rPr>
          <w:u w:val="single"/>
        </w:rPr>
        <w:t>a bunch of lying jackals out to get him</w:t>
      </w:r>
      <w:r w:rsidRPr="004F6E4E">
        <w:rPr>
          <w:sz w:val="16"/>
        </w:rPr>
        <w:t xml:space="preserve">. He once even mocked a disabled reporter who had the temerity to contradict Trump’s lie about thousands of Muslims supposedly celebrating the 9/11 attacks on rooftops in New Jersey. The crowd would boo and jeer, then toss epithets at the reporters as they walked out. It was ugly and disturbing, but </w:t>
      </w:r>
      <w:r w:rsidRPr="004F6E4E">
        <w:rPr>
          <w:u w:val="single"/>
        </w:rPr>
        <w:t>while Trump openly advocated violence directed toward protesters, he never explicitly told anyone to beat up a reporter</w:t>
      </w:r>
      <w:r w:rsidRPr="004F6E4E">
        <w:rPr>
          <w:sz w:val="16"/>
        </w:rPr>
        <w:t xml:space="preserve">. Posting this video is as close as he’s come, and </w:t>
      </w:r>
      <w:r w:rsidRPr="004F6E4E">
        <w:rPr>
          <w:u w:val="single"/>
        </w:rPr>
        <w:t>there’s no question that there are some Trump supporters who do in fact thrill to the idea of Trump literally beating up reporters, and might even do so themselves if they got the chance.</w:t>
      </w:r>
      <w:r w:rsidRPr="004F6E4E">
        <w:rPr>
          <w:sz w:val="16"/>
        </w:rPr>
        <w:t xml:space="preserve"> </w:t>
      </w:r>
      <w:r w:rsidRPr="004F6E4E">
        <w:rPr>
          <w:u w:val="single"/>
        </w:rPr>
        <w:t xml:space="preserve">One of them actually did, and he’s now a member of Congress; </w:t>
      </w:r>
      <w:r w:rsidRPr="004F6E4E">
        <w:rPr>
          <w:sz w:val="16"/>
        </w:rPr>
        <w:t xml:space="preserve">his unprovoked assault on a journalist was cheered by conservative media figures (see here and here and here). </w:t>
      </w:r>
      <w:r w:rsidRPr="004F6E4E">
        <w:rPr>
          <w:u w:val="single"/>
        </w:rPr>
        <w:t>But when we say that Trump’s base loves this stuff, we should be clear about what we mean when we refer to his “base.”</w:t>
      </w:r>
      <w:r w:rsidRPr="004F6E4E">
        <w:rPr>
          <w:sz w:val="16"/>
        </w:rPr>
        <w:t xml:space="preserve"> As Trump’s pollster Tony Fabrizio said: “They like him, they believe in him, they have not to any large degree been shaken from him, and the more the media attacks him, the more it becomes a self-fulfilling prophecy on the side of the Trump supporters who fervently believe the media treat him unfairly.” However, that may be only partially true. </w:t>
      </w:r>
      <w:r w:rsidRPr="004F6E4E">
        <w:rPr>
          <w:u w:val="single"/>
        </w:rPr>
        <w:t>Trump’s approval ratings are down in the 30s, meaning there are quite a few Republicans who voted for him last year but don’t approve of him now</w:t>
      </w:r>
      <w:r w:rsidRPr="004F6E4E">
        <w:rPr>
          <w:sz w:val="16"/>
        </w:rPr>
        <w:t xml:space="preserve">. In one recent poll by NPR and PBS, Republicans were evenly split on whether Trump’s use of Twitter is “effective and informative” or “reckless and distracting.” A Fox News poll asking a slightly different question </w:t>
      </w:r>
      <w:r w:rsidRPr="004F6E4E">
        <w:rPr>
          <w:u w:val="single"/>
        </w:rPr>
        <w:t>found that</w:t>
      </w:r>
      <w:r w:rsidRPr="004F6E4E">
        <w:rPr>
          <w:sz w:val="16"/>
        </w:rPr>
        <w:t xml:space="preserve"> 21 percent of </w:t>
      </w:r>
      <w:r w:rsidRPr="004F6E4E">
        <w:rPr>
          <w:u w:val="single"/>
        </w:rPr>
        <w:t xml:space="preserve">Republicans </w:t>
      </w:r>
      <w:r w:rsidRPr="004F6E4E">
        <w:rPr>
          <w:sz w:val="16"/>
        </w:rPr>
        <w:t xml:space="preserve">approve </w:t>
      </w:r>
      <w:r w:rsidRPr="004F6E4E">
        <w:rPr>
          <w:u w:val="single"/>
        </w:rPr>
        <w:t>of Trump’s tweeting, 59 percent said he should be more cautious about it, and 18 percent outright disapprove of it.</w:t>
      </w:r>
      <w:r w:rsidRPr="004F6E4E">
        <w:rPr>
          <w:sz w:val="16"/>
        </w:rPr>
        <w:t xml:space="preserve"> So </w:t>
      </w:r>
      <w:r w:rsidRPr="004F6E4E">
        <w:rPr>
          <w:u w:val="single"/>
        </w:rPr>
        <w:t xml:space="preserve">if we say that “Trump’s base” likes what he does with Twitter, we have to acknowledge that the “Trump’s base” we’re referring to is a minority of Republicans. </w:t>
      </w:r>
      <w:r w:rsidRPr="004F6E4E">
        <w:rPr>
          <w:sz w:val="16"/>
        </w:rPr>
        <w:t>That puts the question of whether this is a clever strategy in a very different light. That doesn’t mean it isn’t a strategy at all, only that if it is, it’s probably a foolish one. Perhaps the most revealing story about White House thinking of late was this article from Philip Rucker and Ashley Parker after Trump’s repugnant attacks on Joe Scarborough and Mika Brzezinski, in which they revealed that “to many inside the White House, as well as outside allies, what looked like a public relations debacle amounted to an abundance of ‘winning.’ ” There was a caveat, however: “Some White House advisers said they were frustrated that the Brzezinski feud … overtook the president’s fight with CNN, which seemed in their eyes to have clearer villains and heroes.” Soak that in for a moment — they were worried that his feud with the hosts of “Morning Joe” might distract from his far more productive and important feud with CNN. We should remember that the next time anyone suggests that the Trump White House is staffed by shrewd operators who know what they’re doing. But more importantly, if you react to the latest vile Trump tweet with “Whatever else you want to say about it, Trump’s base loves it,” you’re excusing his behavior. You’re putting it into a value-free context where the only thing that matters is whether it works. It probably doesn’t work, but even if it did, the president of the United States is sending out videos created by racist Reddit trolls that fantasize violence against the news media. That’s what’s important here, and if you don’t acknowledge that central and horrifying fact, you’re doing everyone a disservice.</w:t>
      </w:r>
    </w:p>
    <w:p w14:paraId="5504909B" w14:textId="77777777" w:rsidR="00EB3D36" w:rsidRPr="004F6E4E" w:rsidRDefault="00EB3D36" w:rsidP="00EB3D36">
      <w:pPr>
        <w:rPr>
          <w:sz w:val="16"/>
        </w:rPr>
      </w:pPr>
    </w:p>
    <w:p w14:paraId="2B2C5E9B" w14:textId="77777777" w:rsidR="00EB3D36" w:rsidRPr="004F6E4E" w:rsidRDefault="00EB3D36" w:rsidP="00EB3D36"/>
    <w:p w14:paraId="4C8B15AA" w14:textId="66E85583" w:rsidR="00543736" w:rsidRPr="004F6E4E" w:rsidRDefault="00543736" w:rsidP="00543736">
      <w:pPr>
        <w:pStyle w:val="Heading3"/>
      </w:pPr>
      <w:r w:rsidRPr="004F6E4E">
        <w:t>No Impeachment</w:t>
      </w:r>
    </w:p>
    <w:p w14:paraId="0ECAF832" w14:textId="77777777" w:rsidR="00543736" w:rsidRPr="004F6E4E" w:rsidRDefault="00543736" w:rsidP="00543736"/>
    <w:p w14:paraId="1F6C4132" w14:textId="52596C97" w:rsidR="00621C41" w:rsidRDefault="00896D87" w:rsidP="00621C41">
      <w:pPr>
        <w:pStyle w:val="Heading4"/>
      </w:pPr>
      <w:r>
        <w:t>C</w:t>
      </w:r>
      <w:r w:rsidR="00621C41">
        <w:t>hances of impeachment are at an all time low</w:t>
      </w:r>
    </w:p>
    <w:p w14:paraId="170DD29D" w14:textId="77777777" w:rsidR="00621C41" w:rsidRDefault="00621C41" w:rsidP="00621C41">
      <w:pPr>
        <w:tabs>
          <w:tab w:val="left" w:pos="1236"/>
        </w:tabs>
      </w:pPr>
      <w:r>
        <w:rPr>
          <w:b/>
        </w:rPr>
        <w:t xml:space="preserve">Jackman 7/23 </w:t>
      </w:r>
      <w:r>
        <w:t>(Simon Jackman is the CEO of the United States Studies Centre at the University of Sydney and the author of Impeachment 101: The history, process and prospect of a Trump impeachment. Simon Jackman, July 23, 2017, “Donald Trump impeachment talk is fanciful and doesn't understand the system”,http://www.afr.com/opinion/columnists/donald-trump-impeachment-talk-is-fanciful-and-doesnt-understand-the-system-20170723-gxgs3m#ixzz4oEkUnhDQ)</w:t>
      </w:r>
    </w:p>
    <w:p w14:paraId="08559466" w14:textId="77777777" w:rsidR="00621C41" w:rsidRPr="00863D17" w:rsidRDefault="00621C41" w:rsidP="00621C41">
      <w:pPr>
        <w:rPr>
          <w:sz w:val="14"/>
        </w:rPr>
      </w:pPr>
      <w:r w:rsidRPr="00863D17">
        <w:rPr>
          <w:sz w:val="14"/>
        </w:rPr>
        <w:t xml:space="preserve">"Will Donald Trump be impeached?" is perhaps the question I get asked the most often these days. Sometimes the question starts with the word "when". </w:t>
      </w:r>
      <w:r w:rsidRPr="0077167E">
        <w:rPr>
          <w:rStyle w:val="StyleUnderline"/>
        </w:rPr>
        <w:t xml:space="preserve">Speculation about Trump being impeached by Congress has run far ahead of careful analysis, </w:t>
      </w:r>
      <w:r w:rsidRPr="00863D17">
        <w:rPr>
          <w:sz w:val="14"/>
        </w:rPr>
        <w:t xml:space="preserve">insufficiently grounded in an understanding of the political realities underlying impeachment. For instance, betting markets on the prospects of Trump's impeachment opened almost immediately after he became president. Centrebet's price on Trump being impeached in his first term fell from $2.50 to $2 and currently stands at $2.35, implying a 40 per cent chance that Trump will be impeached, fantastically high in my estimation. </w:t>
      </w:r>
      <w:r w:rsidRPr="00863D17">
        <w:rPr>
          <w:rStyle w:val="Emphasis"/>
        </w:rPr>
        <w:t>It's political, not legal</w:t>
      </w:r>
      <w:r>
        <w:rPr>
          <w:rStyle w:val="Emphasis"/>
        </w:rPr>
        <w:t>.</w:t>
      </w:r>
      <w:r w:rsidRPr="00863D17">
        <w:rPr>
          <w:rStyle w:val="Emphasis"/>
        </w:rPr>
        <w:t xml:space="preserve"> Impeachment is not the same as removing the president.</w:t>
      </w:r>
      <w:r w:rsidRPr="00863D17">
        <w:rPr>
          <w:sz w:val="14"/>
        </w:rPr>
        <w:t xml:space="preserve"> A </w:t>
      </w:r>
      <w:r w:rsidRPr="00863D17">
        <w:rPr>
          <w:rStyle w:val="StyleUnderline"/>
        </w:rPr>
        <w:t>majority vote of the House of Representatives is required to impeach a president. But impeachment is only a first step towards removal from office</w:t>
      </w:r>
      <w:r w:rsidRPr="00863D17">
        <w:rPr>
          <w:sz w:val="14"/>
        </w:rPr>
        <w:t xml:space="preserve">. After impeachment, a trial in the Senate and guilty votes from a super-majority of two-thirds of the Senate is needed to convict and remove a president from office. </w:t>
      </w:r>
      <w:r w:rsidRPr="00863D17">
        <w:rPr>
          <w:rStyle w:val="StyleUnderline"/>
        </w:rPr>
        <w:t>Impeachment is political, an act of an elected legislature, albeit with legal overtones in form and procedure</w:t>
      </w:r>
      <w:r w:rsidRPr="00863D17">
        <w:rPr>
          <w:sz w:val="14"/>
        </w:rPr>
        <w:t xml:space="preserve">. Critically, </w:t>
      </w:r>
      <w:r w:rsidRPr="00863D17">
        <w:rPr>
          <w:rStyle w:val="StyleUnderline"/>
        </w:rPr>
        <w:t>criminal acts are neither necessary nor sufficient for impeachment and conviction of a president</w:t>
      </w:r>
      <w:r w:rsidRPr="00863D17">
        <w:rPr>
          <w:sz w:val="14"/>
        </w:rPr>
        <w:t xml:space="preserve">. No US president has been convicted and removed from office. Just two presidents have been impeached by the House. Richard Nixon resigned before the House of Representatives voted on impeachment. Bill Clinton is just one of two presidents to be impeached and tried by the Senate; the other was Andrew Johnson (1868), whose trial in the Senate concluded with an acquittal, just one vote short of the two-thirds majority required for conviction. Resignation (Nixon) or death (four by natural causes; four by assassination) remain the only ways US presidents have left office prior to electoral defeat or term limits. </w:t>
      </w:r>
      <w:r w:rsidRPr="00863D17">
        <w:rPr>
          <w:rStyle w:val="StyleUnderline"/>
        </w:rPr>
        <w:t xml:space="preserve">No President has ever been convicted by the Senate </w:t>
      </w:r>
      <w:r w:rsidRPr="00863D17">
        <w:rPr>
          <w:sz w:val="14"/>
        </w:rPr>
        <w:t xml:space="preserve">Those three available historical cases support the following political logic of impeachment: </w:t>
      </w:r>
      <w:r w:rsidRPr="00863D17">
        <w:rPr>
          <w:rStyle w:val="Emphasis"/>
        </w:rPr>
        <w:t>A president who thought that two-thirds of the Senate would vote for conviction would resign prior to impeachment</w:t>
      </w:r>
      <w:r w:rsidRPr="00863D17">
        <w:rPr>
          <w:sz w:val="14"/>
        </w:rPr>
        <w:t xml:space="preserve"> or trial, perhaps trading the timing and manner of their resignation for a pardon from their successor, protecting them against criminal prosecution, a la Nixon. Conversely, a president confident of the result of a trial in the Senate will not resign, a la Clinton. If so, then (a) we ought to never observe a successful conviction and removal of a president from office; (b) equivalently, Senate trials of presidents do not result in convictions. Both conclusions are consistent with the small number of historical cases. Nixon, a Republican, faced impeachment and trial with Democratic majorities in both the House and Senate, but resigned when as it became clear that he had participated in the Watergate cover up and had engaged in a long campaign to conceal his knowledge of it. Conversely, Clinton was impeached with Republican majorities in the House of Representatives and Senate, but with near universal opposition to impeachment among Democratic House members. No Democratic Senator voted for Clinton's conviction in the Senate. Public opinion remained firmly behind Clinton through 1998, as the Lewinsky scandal became public, Independent Counsel Kenneth Starr completed and published his salacious report on Clinton's wrongdoing, and the House impeached Clinton. Clinton went into his Senate trial with approval ratings in the high 60s</w:t>
      </w:r>
      <w:r w:rsidRPr="00863D17">
        <w:rPr>
          <w:rStyle w:val="StyleUnderline"/>
        </w:rPr>
        <w:t>. Nixon lost support from everyone, Trump hasn't. I</w:t>
      </w:r>
      <w:r w:rsidRPr="00863D17">
        <w:rPr>
          <w:sz w:val="14"/>
        </w:rPr>
        <w:t xml:space="preserve">n contrast, support for Nixon crumbled over 1973: aides resigned or were fired in an attempt to insulate the president, the Senate held sensational, televised hearings into the Watergate matter and Nixon unsuccessfully attempted to end the Watergate investigation. Nixon ended 1973 with the House Judiciary Committee conducting an impeachment investigation, his approval ratings in the 20s, where they would remain until his resignation in August 1974. Clinton could thus stare down impeachment and trial in the Senate. Nixon could not. </w:t>
      </w:r>
      <w:r w:rsidRPr="00863D17">
        <w:rPr>
          <w:rStyle w:val="StyleUnderline"/>
        </w:rPr>
        <w:t>Trump's aggregate approval numbers lie around the 40 per cent mark, low by historical standards for a president at this early stage. But his support among Republican partisans remains extremely high – 85 per cent, close to Democratic levels of support for Clinton through his impeachment and Senate trial</w:t>
      </w:r>
      <w:r w:rsidRPr="00863D17">
        <w:rPr>
          <w:sz w:val="14"/>
        </w:rPr>
        <w:t xml:space="preserve">, and a typical level of in-party support for a president at this stage of a presidential term. Nixon ended his presidency with a 50 per cent approval rating among fellow Republicans. </w:t>
      </w:r>
      <w:r w:rsidRPr="00863D17">
        <w:rPr>
          <w:rStyle w:val="Emphasis"/>
        </w:rPr>
        <w:t>Impeachment will remain out of the question so long as Republican partisans continue to support Trump the way they have thus far</w:t>
      </w:r>
      <w:r w:rsidRPr="00863D17">
        <w:rPr>
          <w:sz w:val="14"/>
        </w:rPr>
        <w:t xml:space="preserve">. Special Counsel Robert Mueller – investigating ties between the Trump campaign and Russia and related matters – has less autonomy than did Kenneth Starr, the Independent Counsel investigating allegations against the Clintons and their associates. This suggests that Mueller's investigation may be completed more expeditiously than either the Watergate investigation (1973-74) or the series of investigations by Starr (1993-1998). But … circumstances could change Republican majorities in both House and Senate make it extremely unlikely that President Trump will be impeached or convicted in the current Congress. Even if an impeachment vote could get to the floor of the House of Representatives – and all 193 Democrats in the House voted for impeachment – at least 25 Republicans would have to vote for impeachment to obtain a 218-vote majority. Then, if all 46 Senate Democrats and two Independent senators voted for conviction, at least 19 Republican senators would need to vote for conviction for Trump to be removed from office. This will not happen while Trump's approval rating remains at conventionally high levels among Republican partisans, given the intensely partisan nature of impeachment votes in the Nixon and Clinton cases. Mueller's investigation continues and it would be rash to say that there is no set of circumstances that would see Republican legislators fail to support Trump. Mid-term elections in 2018 could also change the balance of power in the Congress, putting the votes for a Trump impeachment and conviction in closer reach. But, for now, impeachment remains extremely unlikely. </w:t>
      </w:r>
    </w:p>
    <w:p w14:paraId="1BA05D0C" w14:textId="77777777" w:rsidR="00543736" w:rsidRPr="004F6E4E" w:rsidRDefault="00543736" w:rsidP="00543736">
      <w:pPr>
        <w:pStyle w:val="Heading4"/>
      </w:pPr>
      <w:r w:rsidRPr="004F6E4E">
        <w:t>Impeachment won’t happen.</w:t>
      </w:r>
    </w:p>
    <w:p w14:paraId="721E68C0" w14:textId="77777777" w:rsidR="00543736" w:rsidRPr="004F6E4E" w:rsidRDefault="00543736" w:rsidP="00543736">
      <w:r w:rsidRPr="004F6E4E">
        <w:rPr>
          <w:rStyle w:val="Style13ptBold"/>
        </w:rPr>
        <w:t>Given 5/19</w:t>
      </w:r>
      <w:r w:rsidRPr="004F6E4E">
        <w:t xml:space="preserve"> – Casey, contributor to the Washington Examiner's Beltway Confidential blog. He is the executive director of Young Voices, Trump isn't getting impeached anytime soon, May 19, 2017, http://www.washingtonexaminer.com/trump-isnt-getting-impeached-anytime-soon/article/2623649</w:t>
      </w:r>
    </w:p>
    <w:p w14:paraId="13A59453" w14:textId="77777777" w:rsidR="00543736" w:rsidRPr="004F6E4E" w:rsidRDefault="00543736" w:rsidP="00543736">
      <w:pPr>
        <w:rPr>
          <w:sz w:val="16"/>
        </w:rPr>
      </w:pPr>
      <w:r w:rsidRPr="004F6E4E">
        <w:rPr>
          <w:rStyle w:val="StyleUnderline"/>
        </w:rPr>
        <w:t>With</w:t>
      </w:r>
      <w:r w:rsidRPr="004F6E4E">
        <w:rPr>
          <w:sz w:val="16"/>
        </w:rPr>
        <w:t xml:space="preserve"> his administration battered by </w:t>
      </w:r>
      <w:r w:rsidRPr="004F6E4E">
        <w:rPr>
          <w:rStyle w:val="StyleUnderline"/>
        </w:rPr>
        <w:t>constant scandal</w:t>
      </w:r>
      <w:r w:rsidRPr="004F6E4E">
        <w:rPr>
          <w:sz w:val="16"/>
        </w:rPr>
        <w:t xml:space="preserve">, </w:t>
      </w:r>
      <w:r w:rsidRPr="004F6E4E">
        <w:rPr>
          <w:rStyle w:val="StyleUnderline"/>
        </w:rPr>
        <w:t>the president is</w:t>
      </w:r>
      <w:r w:rsidRPr="004F6E4E">
        <w:rPr>
          <w:sz w:val="16"/>
        </w:rPr>
        <w:t xml:space="preserve"> now </w:t>
      </w:r>
      <w:r w:rsidRPr="004F6E4E">
        <w:rPr>
          <w:rStyle w:val="StyleUnderline"/>
        </w:rPr>
        <w:t>facing</w:t>
      </w:r>
      <w:r w:rsidRPr="004F6E4E">
        <w:rPr>
          <w:sz w:val="16"/>
        </w:rPr>
        <w:t xml:space="preserve"> growing </w:t>
      </w:r>
      <w:r w:rsidRPr="004F6E4E">
        <w:rPr>
          <w:rStyle w:val="StyleUnderline"/>
        </w:rPr>
        <w:t>talk of impeachment</w:t>
      </w:r>
      <w:r w:rsidRPr="004F6E4E">
        <w:rPr>
          <w:sz w:val="16"/>
        </w:rPr>
        <w:t xml:space="preserve">. Rep. Justin Amash, R-Mich., made headlines on Wednesday for likely being the first Republican on the Hill to broach the subject of impeachment publicly. The online wagering site PredictIt saw record bets this week from observers looking to cash in on Trump's removal from office. I hate to rain on their parade, but </w:t>
      </w:r>
      <w:r w:rsidRPr="004F6E4E">
        <w:rPr>
          <w:rStyle w:val="StyleUnderline"/>
        </w:rPr>
        <w:t>impeaching a sitting president is</w:t>
      </w:r>
      <w:r w:rsidRPr="004F6E4E">
        <w:rPr>
          <w:sz w:val="16"/>
        </w:rPr>
        <w:t xml:space="preserve"> a </w:t>
      </w:r>
      <w:r w:rsidRPr="004F6E4E">
        <w:rPr>
          <w:rStyle w:val="StyleUnderline"/>
        </w:rPr>
        <w:t>highly improbable</w:t>
      </w:r>
      <w:r w:rsidRPr="004F6E4E">
        <w:rPr>
          <w:sz w:val="16"/>
        </w:rPr>
        <w:t xml:space="preserve"> event </w:t>
      </w:r>
      <w:r w:rsidRPr="004F6E4E">
        <w:rPr>
          <w:rStyle w:val="StyleUnderline"/>
        </w:rPr>
        <w:t>no matter how bad</w:t>
      </w:r>
      <w:r w:rsidRPr="004F6E4E">
        <w:rPr>
          <w:sz w:val="16"/>
        </w:rPr>
        <w:t xml:space="preserve"> the </w:t>
      </w:r>
      <w:r w:rsidRPr="004F6E4E">
        <w:rPr>
          <w:rStyle w:val="StyleUnderline"/>
        </w:rPr>
        <w:t>scandals get</w:t>
      </w:r>
      <w:r w:rsidRPr="004F6E4E">
        <w:rPr>
          <w:sz w:val="16"/>
        </w:rPr>
        <w:t xml:space="preserve">. Moreover, </w:t>
      </w:r>
      <w:r w:rsidRPr="004F6E4E">
        <w:rPr>
          <w:rStyle w:val="StyleUnderline"/>
        </w:rPr>
        <w:t>removing a president from office has never been done before</w:t>
      </w:r>
      <w:r w:rsidRPr="004F6E4E">
        <w:rPr>
          <w:sz w:val="16"/>
        </w:rPr>
        <w:t xml:space="preserve"> in United States history. Anti-Trump partisans should get comfortable in their seats. </w:t>
      </w:r>
      <w:r w:rsidRPr="004F6E4E">
        <w:rPr>
          <w:rStyle w:val="StyleUnderline"/>
        </w:rPr>
        <w:t>We're likely in for four full years</w:t>
      </w:r>
      <w:r w:rsidRPr="004F6E4E">
        <w:rPr>
          <w:sz w:val="16"/>
        </w:rPr>
        <w:t xml:space="preserve">. In case your high school government skills are a bit rusty, I'll run through a review of the impeachment process. </w:t>
      </w:r>
      <w:r w:rsidRPr="004F6E4E">
        <w:rPr>
          <w:rStyle w:val="StyleUnderline"/>
        </w:rPr>
        <w:t>A president can be impeached by a simply majority vote in the House</w:t>
      </w:r>
      <w:r w:rsidRPr="004F6E4E">
        <w:rPr>
          <w:sz w:val="16"/>
        </w:rPr>
        <w:t xml:space="preserve"> of Representatives — not necessarily a major feat. However, </w:t>
      </w:r>
      <w:r w:rsidRPr="004F6E4E">
        <w:rPr>
          <w:rStyle w:val="StyleUnderline"/>
        </w:rPr>
        <w:t xml:space="preserve">to be removed from office, he must sit trial and be convicted by a two-thirds vote of the Senate </w:t>
      </w:r>
      <w:r w:rsidRPr="004F6E4E">
        <w:rPr>
          <w:sz w:val="16"/>
        </w:rPr>
        <w:t xml:space="preserve">for "Treason, Bribery, or other high Crimes and Misdemeanors," according to Article II Section 4 of the Constitution. </w:t>
      </w:r>
      <w:r w:rsidRPr="004F6E4E">
        <w:rPr>
          <w:rStyle w:val="StyleUnderline"/>
        </w:rPr>
        <w:t>That means 67 Senate votes are needed</w:t>
      </w:r>
      <w:r w:rsidRPr="004F6E4E">
        <w:rPr>
          <w:sz w:val="16"/>
        </w:rPr>
        <w:t xml:space="preserve"> to remove Trump. </w:t>
      </w:r>
      <w:r w:rsidRPr="004F6E4E">
        <w:rPr>
          <w:rStyle w:val="StyleUnderline"/>
        </w:rPr>
        <w:t>With Republicans controlling both chambers</w:t>
      </w:r>
      <w:r w:rsidRPr="004F6E4E">
        <w:rPr>
          <w:sz w:val="16"/>
        </w:rPr>
        <w:t xml:space="preserve"> of Congress, </w:t>
      </w:r>
      <w:r w:rsidRPr="004F6E4E">
        <w:rPr>
          <w:rStyle w:val="StyleUnderline"/>
        </w:rPr>
        <w:t>it is unlikely that an impeachment trial would be brought to the Senate and even unlikelier that at least 21 Republicans would vote for his removal</w:t>
      </w:r>
      <w:r w:rsidRPr="004F6E4E">
        <w:rPr>
          <w:sz w:val="16"/>
        </w:rPr>
        <w:t xml:space="preserve">. Historically, </w:t>
      </w:r>
      <w:r w:rsidRPr="004F6E4E">
        <w:rPr>
          <w:rStyle w:val="StyleUnderline"/>
        </w:rPr>
        <w:t>only two presidents were brought before an impeachment trial</w:t>
      </w:r>
      <w:r w:rsidRPr="004F6E4E">
        <w:rPr>
          <w:sz w:val="16"/>
        </w:rPr>
        <w:t xml:space="preserve"> — Andrew Johnson in 1868 and Bill Clinton in 1999. </w:t>
      </w:r>
      <w:r w:rsidRPr="004F6E4E">
        <w:rPr>
          <w:rStyle w:val="StyleUnderline"/>
        </w:rPr>
        <w:t xml:space="preserve">Both faced a hostile Senate ruled by the opposing party, yet both were ultimately </w:t>
      </w:r>
      <w:r w:rsidRPr="004F6E4E">
        <w:rPr>
          <w:rStyle w:val="Emphasis"/>
        </w:rPr>
        <w:t>acquitted</w:t>
      </w:r>
      <w:r w:rsidRPr="004F6E4E">
        <w:rPr>
          <w:rStyle w:val="StyleUnderline"/>
        </w:rPr>
        <w:t xml:space="preserve">. Trump would have to lose serious favor with the GOP for impeachment to be </w:t>
      </w:r>
      <w:r w:rsidRPr="004F6E4E">
        <w:rPr>
          <w:rStyle w:val="Emphasis"/>
        </w:rPr>
        <w:t>remotely possible</w:t>
      </w:r>
      <w:r w:rsidRPr="004F6E4E">
        <w:rPr>
          <w:rStyle w:val="StyleUnderline"/>
        </w:rPr>
        <w:t xml:space="preserve">, and even so it would be an </w:t>
      </w:r>
      <w:r w:rsidRPr="004F6E4E">
        <w:rPr>
          <w:rStyle w:val="Emphasis"/>
        </w:rPr>
        <w:t>uphill battle</w:t>
      </w:r>
      <w:r w:rsidRPr="004F6E4E">
        <w:rPr>
          <w:rStyle w:val="StyleUnderline"/>
        </w:rPr>
        <w:t xml:space="preserve">. </w:t>
      </w:r>
      <w:r w:rsidRPr="004F6E4E">
        <w:rPr>
          <w:sz w:val="16"/>
        </w:rPr>
        <w:t xml:space="preserve">At the end of the day, </w:t>
      </w:r>
      <w:r w:rsidRPr="004F6E4E">
        <w:rPr>
          <w:rStyle w:val="StyleUnderline"/>
        </w:rPr>
        <w:t xml:space="preserve">calls for impeachment are mere wishful thinking </w:t>
      </w:r>
      <w:r w:rsidRPr="004F6E4E">
        <w:rPr>
          <w:sz w:val="16"/>
        </w:rPr>
        <w:t xml:space="preserve">— </w:t>
      </w:r>
      <w:r w:rsidRPr="004F6E4E">
        <w:rPr>
          <w:rStyle w:val="StyleUnderline"/>
        </w:rPr>
        <w:t>especially considering the cult of the presidency that has emerge</w:t>
      </w:r>
      <w:r w:rsidRPr="004F6E4E">
        <w:rPr>
          <w:sz w:val="16"/>
        </w:rPr>
        <w:t>d in recent decades. Instead of aiming for such a short-sighted, impossible goal, opponents of Trump should plan a more long-term opposition strategy for 2020 and beyond</w:t>
      </w:r>
    </w:p>
    <w:p w14:paraId="605B071E" w14:textId="77777777" w:rsidR="00DC198A" w:rsidRPr="004F6E4E" w:rsidRDefault="00DC198A" w:rsidP="00DC198A">
      <w:pPr>
        <w:pStyle w:val="Heading4"/>
      </w:pPr>
      <w:r w:rsidRPr="004F6E4E">
        <w:t>No Trump impeachment</w:t>
      </w:r>
    </w:p>
    <w:p w14:paraId="1F2CEF21" w14:textId="77777777" w:rsidR="00DC198A" w:rsidRPr="004F6E4E" w:rsidRDefault="00DC198A" w:rsidP="00DC198A">
      <w:r w:rsidRPr="004F6E4E">
        <w:rPr>
          <w:b/>
        </w:rPr>
        <w:t>Bandler’17</w:t>
      </w:r>
      <w:r w:rsidRPr="004F6E4E">
        <w:t xml:space="preserve"> (Aaron Bandler, 5-20-2017, "5 Reasons Trump Isn't Going To Be Impeached," Daily Wire, http://www.dailywire.com/news/16746/5-reasons-trump-isnt-going-be-impeached-aaron-bandler)JH</w:t>
      </w:r>
    </w:p>
    <w:p w14:paraId="19DE87AD" w14:textId="77777777" w:rsidR="00DC198A" w:rsidRPr="004F6E4E" w:rsidRDefault="00DC198A" w:rsidP="00DC198A">
      <w:pPr>
        <w:rPr>
          <w:sz w:val="12"/>
        </w:rPr>
      </w:pPr>
      <w:r w:rsidRPr="004F6E4E">
        <w:rPr>
          <w:sz w:val="12"/>
        </w:rPr>
        <w:t xml:space="preserve">Unfortunately for the Democrats and their rabid leftist base, </w:t>
      </w:r>
      <w:r w:rsidRPr="004F6E4E">
        <w:rPr>
          <w:rStyle w:val="StyleUnderline"/>
        </w:rPr>
        <w:t>Trump isn't going to be impeached</w:t>
      </w:r>
      <w:r w:rsidRPr="004F6E4E">
        <w:rPr>
          <w:sz w:val="12"/>
        </w:rPr>
        <w:t xml:space="preserve"> anytime soon. </w:t>
      </w:r>
      <w:r w:rsidRPr="004F6E4E">
        <w:rPr>
          <w:rStyle w:val="StyleUnderline"/>
        </w:rPr>
        <w:t>Here are five reasons why</w:t>
      </w:r>
      <w:r w:rsidRPr="004F6E4E">
        <w:rPr>
          <w:sz w:val="12"/>
        </w:rPr>
        <w:t xml:space="preserve">. </w:t>
      </w:r>
      <w:r w:rsidRPr="004F6E4E">
        <w:rPr>
          <w:rStyle w:val="StyleUnderline"/>
        </w:rPr>
        <w:t>1. Trump has not committed an impeachable offense</w:t>
      </w:r>
      <w:r w:rsidRPr="004F6E4E">
        <w:rPr>
          <w:sz w:val="12"/>
        </w:rPr>
        <w:t xml:space="preserve">. Matt Yglesias argues at Vox that it is necessary to impeach Trump because Trump fired Comey after he "asked Comey to drop investigations of Michael Flynn and tell the public that Trump's ties to Russia were not under investigation." Yglesias' argument may carry some weight if it can be proven that Trump fired Comey for not dropping the Flynn investigation, but more than likely Trump fired Comey because he was tired of the Russian investigation casting him in a negative light, not because he was actually covering up wrongdoing. It could be argued that Trump's intentions were inappropriate, but it's certainly not an impeachable offense. </w:t>
      </w:r>
      <w:r w:rsidRPr="004F6E4E">
        <w:rPr>
          <w:rStyle w:val="StyleUnderline"/>
        </w:rPr>
        <w:t>2. The Republicans won't impeach him</w:t>
      </w:r>
      <w:r w:rsidRPr="004F6E4E">
        <w:rPr>
          <w:sz w:val="12"/>
        </w:rPr>
        <w:t xml:space="preserve">. While it only takes a majority vote in the House of Representatives to impeach the president, the </w:t>
      </w:r>
      <w:r w:rsidRPr="004F6E4E">
        <w:rPr>
          <w:rStyle w:val="StyleUnderline"/>
        </w:rPr>
        <w:t>Republicans who control</w:t>
      </w:r>
      <w:r w:rsidRPr="004F6E4E">
        <w:rPr>
          <w:sz w:val="12"/>
        </w:rPr>
        <w:t xml:space="preserve"> the </w:t>
      </w:r>
      <w:r w:rsidRPr="004F6E4E">
        <w:rPr>
          <w:rStyle w:val="StyleUnderline"/>
        </w:rPr>
        <w:t>House are very unlikely to pull the trigger on impeachment</w:t>
      </w:r>
      <w:r w:rsidRPr="004F6E4E">
        <w:rPr>
          <w:sz w:val="12"/>
        </w:rPr>
        <w:t xml:space="preserve">. Daily Wire editor-in-chief Ben Shapiro elaborated on this in two of his several arguments against the likelihood of impeachment: 7. </w:t>
      </w:r>
      <w:r w:rsidRPr="004F6E4E">
        <w:rPr>
          <w:rStyle w:val="StyleUnderline"/>
        </w:rPr>
        <w:t>Republicans Won’t Impeach Trump For Political Reasons</w:t>
      </w:r>
      <w:r w:rsidRPr="004F6E4E">
        <w:rPr>
          <w:sz w:val="12"/>
        </w:rPr>
        <w:t xml:space="preserve">. There is no way that </w:t>
      </w:r>
      <w:r w:rsidRPr="004F6E4E">
        <w:rPr>
          <w:rStyle w:val="StyleUnderline"/>
        </w:rPr>
        <w:t>Republicans</w:t>
      </w:r>
      <w:r w:rsidRPr="004F6E4E">
        <w:rPr>
          <w:sz w:val="12"/>
        </w:rPr>
        <w:t xml:space="preserve"> will impeach Trump, and they </w:t>
      </w:r>
      <w:r w:rsidRPr="004F6E4E">
        <w:rPr>
          <w:rStyle w:val="StyleUnderline"/>
        </w:rPr>
        <w:t>run the House</w:t>
      </w:r>
      <w:r w:rsidRPr="004F6E4E">
        <w:rPr>
          <w:sz w:val="12"/>
        </w:rPr>
        <w:t xml:space="preserve">. The reason is simple: </w:t>
      </w:r>
      <w:r w:rsidRPr="004F6E4E">
        <w:rPr>
          <w:rStyle w:val="StyleUnderline"/>
        </w:rPr>
        <w:t>nobody wants to get primaried for impeaching Trump</w:t>
      </w:r>
      <w:r w:rsidRPr="004F6E4E">
        <w:rPr>
          <w:sz w:val="12"/>
        </w:rPr>
        <w:t xml:space="preserve">, absent the clearest violation of law in American history. This makes sense — </w:t>
      </w:r>
      <w:r w:rsidRPr="004F6E4E">
        <w:rPr>
          <w:rStyle w:val="StyleUnderline"/>
        </w:rPr>
        <w:t>Democrats wouldn’t even vote to impeach</w:t>
      </w:r>
      <w:r w:rsidRPr="004F6E4E">
        <w:rPr>
          <w:sz w:val="12"/>
        </w:rPr>
        <w:t xml:space="preserve"> Bill </w:t>
      </w:r>
      <w:r w:rsidRPr="004F6E4E">
        <w:rPr>
          <w:rStyle w:val="StyleUnderline"/>
        </w:rPr>
        <w:t>Clinton for clear-cut perjury</w:t>
      </w:r>
      <w:r w:rsidRPr="004F6E4E">
        <w:rPr>
          <w:sz w:val="12"/>
        </w:rPr>
        <w:t xml:space="preserve">. Partisans will never impeach members of their own party, let alone the most polarizing president in modern American history, a vindictive politician who has shown zero willingness to let personal slights slide. 8. </w:t>
      </w:r>
      <w:r w:rsidRPr="004F6E4E">
        <w:rPr>
          <w:rStyle w:val="StyleUnderline"/>
        </w:rPr>
        <w:t>Republicans Won’t Impeach Trump For Emotional Reasons</w:t>
      </w:r>
      <w:r w:rsidRPr="004F6E4E">
        <w:rPr>
          <w:sz w:val="12"/>
        </w:rPr>
        <w:t xml:space="preserve">. Trump was absolutely correct when he said that he could shoot someone on Fifth Avenue and not lose his core base of supporters. </w:t>
      </w:r>
      <w:r w:rsidRPr="004F6E4E">
        <w:rPr>
          <w:rStyle w:val="StyleUnderline"/>
        </w:rPr>
        <w:t>Trump has a passionate following</w:t>
      </w:r>
      <w:r w:rsidRPr="004F6E4E">
        <w:rPr>
          <w:sz w:val="12"/>
        </w:rPr>
        <w:t xml:space="preserve">, and they’d </w:t>
      </w:r>
      <w:r w:rsidRPr="004F6E4E">
        <w:rPr>
          <w:rStyle w:val="StyleUnderline"/>
        </w:rPr>
        <w:t>rather go down with Trump than jettison him</w:t>
      </w:r>
      <w:r w:rsidRPr="004F6E4E">
        <w:rPr>
          <w:sz w:val="12"/>
        </w:rPr>
        <w:t xml:space="preserve">. As a thought exercise, let’s posit the two most highly-contrasting possibilities available. Possibility #1: Republicans impeach Trump, Vice President Mike Pence replaces him, and Pence then works with Congress to pass every one of Republicans’ core priorities, up to and including Obamacare repeal, tax reform, religious liberty protections, and the rest; Republicans retain the House in 2018 based on their masterful work, and Pence is re-elected. Possibility #2: Trump remains, continues to act like Muppet Beaker in the laboratory, and Republicans lose the House in 2018, at which point Democrats impeach Trump, who goes on to lose to Elizabeth Warren or Kamala Harris in 2020. Would most Republicans favor scenario #1 or scenario #2? The answer, amazingly, is probably scenario #2. Even if most Republicans were to accept the givens here (they wouldn’t, by the way — they’d claim, no matter the circumstance, that Trump is the only path to victory), they’d rather keep Trump around in order to “stick it to the left.” That’s true even if it meant advancing none of their core agenda elements and handing power to the Democrats. It’s more important to bathe in leftist tears, even if leftists get to take the government back and then use it as a club with which to beat conservatives. This fight is no longer about advancing policy. It’s about war with the left, even if that war ends with the Democrats and media shooting the Republican wounded. Additionally, it's </w:t>
      </w:r>
      <w:r w:rsidRPr="004F6E4E">
        <w:rPr>
          <w:rStyle w:val="StyleUnderline"/>
        </w:rPr>
        <w:t xml:space="preserve">unlikely that </w:t>
      </w:r>
      <w:r w:rsidRPr="004F6E4E">
        <w:rPr>
          <w:sz w:val="12"/>
        </w:rPr>
        <w:t xml:space="preserve">that any </w:t>
      </w:r>
      <w:r w:rsidRPr="004F6E4E">
        <w:rPr>
          <w:rStyle w:val="StyleUnderline"/>
        </w:rPr>
        <w:t>Articles of Impeachment would make it out of the House Judiciary Committee</w:t>
      </w:r>
      <w:r w:rsidRPr="004F6E4E">
        <w:rPr>
          <w:sz w:val="12"/>
        </w:rPr>
        <w:t xml:space="preserve">, since that too is controlled by Republicans. 3. </w:t>
      </w:r>
      <w:r w:rsidRPr="004F6E4E">
        <w:rPr>
          <w:rStyle w:val="StyleUnderline"/>
        </w:rPr>
        <w:t>Do the Democrats</w:t>
      </w:r>
      <w:r w:rsidRPr="004F6E4E">
        <w:rPr>
          <w:sz w:val="12"/>
        </w:rPr>
        <w:t xml:space="preserve"> really </w:t>
      </w:r>
      <w:r w:rsidRPr="004F6E4E">
        <w:rPr>
          <w:rStyle w:val="StyleUnderline"/>
        </w:rPr>
        <w:t>want</w:t>
      </w:r>
      <w:r w:rsidRPr="004F6E4E">
        <w:rPr>
          <w:sz w:val="12"/>
        </w:rPr>
        <w:t xml:space="preserve"> President </w:t>
      </w:r>
      <w:r w:rsidRPr="004F6E4E">
        <w:rPr>
          <w:rStyle w:val="StyleUnderline"/>
        </w:rPr>
        <w:t>Pence</w:t>
      </w:r>
      <w:r w:rsidRPr="004F6E4E">
        <w:rPr>
          <w:sz w:val="12"/>
        </w:rPr>
        <w:t xml:space="preserve">? </w:t>
      </w:r>
      <w:r w:rsidRPr="004F6E4E">
        <w:rPr>
          <w:rStyle w:val="StyleUnderline"/>
        </w:rPr>
        <w:t>Trump</w:t>
      </w:r>
      <w:r w:rsidRPr="004F6E4E">
        <w:rPr>
          <w:sz w:val="12"/>
        </w:rPr>
        <w:t xml:space="preserve">'s erratic nature and political naivete horrifies many Democrats, but thus far he </w:t>
      </w:r>
      <w:r w:rsidRPr="004F6E4E">
        <w:rPr>
          <w:rStyle w:val="StyleUnderline"/>
        </w:rPr>
        <w:t>has shown</w:t>
      </w:r>
      <w:r w:rsidRPr="004F6E4E">
        <w:rPr>
          <w:sz w:val="12"/>
        </w:rPr>
        <w:t xml:space="preserve"> an </w:t>
      </w:r>
      <w:r w:rsidRPr="004F6E4E">
        <w:rPr>
          <w:rStyle w:val="StyleUnderline"/>
        </w:rPr>
        <w:t>unwillingness to undo</w:t>
      </w:r>
      <w:r w:rsidRPr="004F6E4E">
        <w:rPr>
          <w:sz w:val="12"/>
        </w:rPr>
        <w:t xml:space="preserve"> the major </w:t>
      </w:r>
      <w:r w:rsidRPr="004F6E4E">
        <w:rPr>
          <w:rStyle w:val="StyleUnderline"/>
        </w:rPr>
        <w:t>aspects of</w:t>
      </w:r>
      <w:r w:rsidRPr="004F6E4E">
        <w:rPr>
          <w:sz w:val="12"/>
        </w:rPr>
        <w:t xml:space="preserve"> Barack </w:t>
      </w:r>
      <w:r w:rsidRPr="004F6E4E">
        <w:rPr>
          <w:rStyle w:val="StyleUnderline"/>
        </w:rPr>
        <w:t>Obama's presidency</w:t>
      </w:r>
      <w:r w:rsidRPr="004F6E4E">
        <w:rPr>
          <w:sz w:val="12"/>
        </w:rPr>
        <w:t xml:space="preserve"> and has been hyping an infrastructure spending bill. Mike </w:t>
      </w:r>
      <w:r w:rsidRPr="004F6E4E">
        <w:rPr>
          <w:rStyle w:val="StyleUnderline"/>
        </w:rPr>
        <w:t>Pence</w:t>
      </w:r>
      <w:r w:rsidRPr="004F6E4E">
        <w:rPr>
          <w:sz w:val="12"/>
        </w:rPr>
        <w:t xml:space="preserve">, on the other hand, </w:t>
      </w:r>
      <w:r w:rsidRPr="004F6E4E">
        <w:rPr>
          <w:rStyle w:val="StyleUnderline"/>
        </w:rPr>
        <w:t>is certainly closer to the conservative movement than Trump</w:t>
      </w:r>
      <w:r w:rsidRPr="004F6E4E">
        <w:rPr>
          <w:sz w:val="12"/>
        </w:rPr>
        <w:t xml:space="preserve"> is and </w:t>
      </w:r>
      <w:r w:rsidRPr="004F6E4E">
        <w:rPr>
          <w:rStyle w:val="StyleUnderline"/>
        </w:rPr>
        <w:t>has</w:t>
      </w:r>
      <w:r w:rsidRPr="004F6E4E">
        <w:rPr>
          <w:sz w:val="12"/>
        </w:rPr>
        <w:t xml:space="preserve"> a </w:t>
      </w:r>
      <w:r w:rsidRPr="004F6E4E">
        <w:rPr>
          <w:rStyle w:val="StyleUnderline"/>
        </w:rPr>
        <w:t>better chance of advancing</w:t>
      </w:r>
      <w:r w:rsidRPr="004F6E4E">
        <w:rPr>
          <w:sz w:val="12"/>
        </w:rPr>
        <w:t xml:space="preserve"> an </w:t>
      </w:r>
      <w:r w:rsidRPr="004F6E4E">
        <w:rPr>
          <w:rStyle w:val="StyleUnderline"/>
        </w:rPr>
        <w:t xml:space="preserve">agenda that </w:t>
      </w:r>
      <w:r w:rsidRPr="004F6E4E">
        <w:rPr>
          <w:sz w:val="12"/>
        </w:rPr>
        <w:t xml:space="preserve">more effectively </w:t>
      </w:r>
      <w:r w:rsidRPr="004F6E4E">
        <w:rPr>
          <w:rStyle w:val="StyleUnderline"/>
        </w:rPr>
        <w:t>rolls back</w:t>
      </w:r>
      <w:r w:rsidRPr="004F6E4E">
        <w:rPr>
          <w:sz w:val="12"/>
        </w:rPr>
        <w:t xml:space="preserve"> the </w:t>
      </w:r>
      <w:r w:rsidRPr="004F6E4E">
        <w:rPr>
          <w:rStyle w:val="StyleUnderline"/>
        </w:rPr>
        <w:t>Left</w:t>
      </w:r>
      <w:r w:rsidRPr="004F6E4E">
        <w:rPr>
          <w:sz w:val="12"/>
        </w:rPr>
        <w:t xml:space="preserve">'s "progress" than Trump does. HBO's John Oliver actually got it right on this: (H/T: Vanity Fair) 4. A majority of the </w:t>
      </w:r>
      <w:r w:rsidRPr="004F6E4E">
        <w:rPr>
          <w:rStyle w:val="StyleUnderline"/>
        </w:rPr>
        <w:t>public isn't convinced</w:t>
      </w:r>
      <w:r w:rsidRPr="004F6E4E">
        <w:rPr>
          <w:sz w:val="12"/>
        </w:rPr>
        <w:t xml:space="preserve"> that </w:t>
      </w:r>
      <w:r w:rsidRPr="004F6E4E">
        <w:rPr>
          <w:rStyle w:val="StyleUnderline"/>
        </w:rPr>
        <w:t>Trump has done anything impeachable</w:t>
      </w:r>
      <w:r w:rsidRPr="004F6E4E">
        <w:rPr>
          <w:sz w:val="12"/>
        </w:rPr>
        <w:t xml:space="preserve">. A recent Harvard-Harris poll found the following: </w:t>
      </w:r>
      <w:r w:rsidRPr="004F6E4E">
        <w:rPr>
          <w:rStyle w:val="StyleUnderline"/>
        </w:rPr>
        <w:t xml:space="preserve">54% of </w:t>
      </w:r>
      <w:r w:rsidRPr="004F6E4E">
        <w:rPr>
          <w:sz w:val="12"/>
        </w:rPr>
        <w:t xml:space="preserve">American </w:t>
      </w:r>
      <w:r w:rsidRPr="004F6E4E">
        <w:rPr>
          <w:rStyle w:val="StyleUnderline"/>
        </w:rPr>
        <w:t>voters</w:t>
      </w:r>
      <w:r w:rsidRPr="004F6E4E">
        <w:rPr>
          <w:sz w:val="12"/>
        </w:rPr>
        <w:t xml:space="preserve"> </w:t>
      </w:r>
      <w:r w:rsidRPr="004F6E4E">
        <w:rPr>
          <w:rStyle w:val="StyleUnderline"/>
        </w:rPr>
        <w:t>don't think there is any evidence of Trump-Russia collusion. 52% don't think</w:t>
      </w:r>
      <w:r w:rsidRPr="004F6E4E">
        <w:rPr>
          <w:sz w:val="12"/>
        </w:rPr>
        <w:t xml:space="preserve"> that Trump </w:t>
      </w:r>
      <w:r w:rsidRPr="004F6E4E">
        <w:rPr>
          <w:rStyle w:val="StyleUnderline"/>
        </w:rPr>
        <w:t>campaign officials colluded with Russia</w:t>
      </w:r>
      <w:r w:rsidRPr="004F6E4E">
        <w:rPr>
          <w:sz w:val="12"/>
        </w:rPr>
        <w:t xml:space="preserve">. </w:t>
      </w:r>
      <w:r w:rsidRPr="004F6E4E">
        <w:rPr>
          <w:rStyle w:val="StyleUnderline"/>
        </w:rPr>
        <w:t>59% don't think</w:t>
      </w:r>
      <w:r w:rsidRPr="004F6E4E">
        <w:rPr>
          <w:sz w:val="12"/>
        </w:rPr>
        <w:t xml:space="preserve"> that former FBI director Robert </w:t>
      </w:r>
      <w:r w:rsidRPr="004F6E4E">
        <w:rPr>
          <w:rStyle w:val="StyleUnderline"/>
        </w:rPr>
        <w:t>Mueller's investigation will lead to</w:t>
      </w:r>
      <w:r w:rsidRPr="004F6E4E">
        <w:rPr>
          <w:sz w:val="12"/>
        </w:rPr>
        <w:t xml:space="preserve"> Trump's </w:t>
      </w:r>
      <w:r w:rsidRPr="004F6E4E">
        <w:rPr>
          <w:rStyle w:val="StyleUnderline"/>
        </w:rPr>
        <w:t>impeachment</w:t>
      </w:r>
      <w:r w:rsidRPr="004F6E4E">
        <w:rPr>
          <w:sz w:val="12"/>
        </w:rPr>
        <w:t xml:space="preserve">. Thus far, the </w:t>
      </w:r>
      <w:r w:rsidRPr="004F6E4E">
        <w:rPr>
          <w:rStyle w:val="StyleUnderline"/>
        </w:rPr>
        <w:t>public</w:t>
      </w:r>
      <w:r w:rsidRPr="004F6E4E">
        <w:rPr>
          <w:sz w:val="12"/>
        </w:rPr>
        <w:t xml:space="preserve"> at large </w:t>
      </w:r>
      <w:r w:rsidRPr="004F6E4E">
        <w:rPr>
          <w:rStyle w:val="StyleUnderline"/>
        </w:rPr>
        <w:t>does not appear to believe</w:t>
      </w:r>
      <w:r w:rsidRPr="004F6E4E">
        <w:rPr>
          <w:sz w:val="12"/>
        </w:rPr>
        <w:t xml:space="preserve"> there are </w:t>
      </w:r>
      <w:r w:rsidRPr="004F6E4E">
        <w:rPr>
          <w:rStyle w:val="StyleUnderline"/>
        </w:rPr>
        <w:t>real grounds for impeachment</w:t>
      </w:r>
      <w:r w:rsidRPr="004F6E4E">
        <w:rPr>
          <w:sz w:val="12"/>
        </w:rPr>
        <w:t xml:space="preserve">. 5. </w:t>
      </w:r>
      <w:r w:rsidRPr="004F6E4E">
        <w:rPr>
          <w:rStyle w:val="StyleUnderline"/>
        </w:rPr>
        <w:t>Impeachment talk is all politics</w:t>
      </w:r>
      <w:r w:rsidRPr="004F6E4E">
        <w:rPr>
          <w:sz w:val="12"/>
        </w:rPr>
        <w:t xml:space="preserve">. The </w:t>
      </w:r>
      <w:r w:rsidRPr="004F6E4E">
        <w:rPr>
          <w:rStyle w:val="StyleUnderline"/>
        </w:rPr>
        <w:t>Democrats know</w:t>
      </w:r>
      <w:r w:rsidRPr="004F6E4E">
        <w:rPr>
          <w:sz w:val="12"/>
        </w:rPr>
        <w:t xml:space="preserve"> that in a hyper-partisan, tribalistic political atmosphere, </w:t>
      </w:r>
      <w:r w:rsidRPr="004F6E4E">
        <w:rPr>
          <w:rStyle w:val="StyleUnderline"/>
        </w:rPr>
        <w:t>talks of impeachment</w:t>
      </w:r>
      <w:r w:rsidRPr="004F6E4E">
        <w:rPr>
          <w:sz w:val="12"/>
        </w:rPr>
        <w:t xml:space="preserve"> will </w:t>
      </w:r>
      <w:r w:rsidRPr="004F6E4E">
        <w:rPr>
          <w:rStyle w:val="StyleUnderline"/>
        </w:rPr>
        <w:t>electrify</w:t>
      </w:r>
      <w:r w:rsidRPr="004F6E4E">
        <w:rPr>
          <w:sz w:val="12"/>
        </w:rPr>
        <w:t xml:space="preserve"> their </w:t>
      </w:r>
      <w:r w:rsidRPr="004F6E4E">
        <w:rPr>
          <w:rStyle w:val="StyleUnderline"/>
        </w:rPr>
        <w:t>base into voting for them</w:t>
      </w:r>
      <w:r w:rsidRPr="004F6E4E">
        <w:rPr>
          <w:sz w:val="12"/>
        </w:rPr>
        <w:t xml:space="preserve"> in the upcoming midterm elections. Whether or not the Democrats will actually follow through is another matter, but unless that situation arises, </w:t>
      </w:r>
      <w:r w:rsidRPr="004F6E4E">
        <w:rPr>
          <w:rStyle w:val="StyleUnderline"/>
        </w:rPr>
        <w:t xml:space="preserve">talks of impeaching Trump are just </w:t>
      </w:r>
      <w:r w:rsidRPr="004F6E4E">
        <w:rPr>
          <w:sz w:val="12"/>
        </w:rPr>
        <w:t xml:space="preserve">that — </w:t>
      </w:r>
      <w:r w:rsidRPr="004F6E4E">
        <w:rPr>
          <w:rStyle w:val="StyleUnderline"/>
        </w:rPr>
        <w:t>talk</w:t>
      </w:r>
      <w:r w:rsidRPr="004F6E4E">
        <w:rPr>
          <w:sz w:val="12"/>
        </w:rPr>
        <w:t xml:space="preserve">. </w:t>
      </w:r>
    </w:p>
    <w:p w14:paraId="5237F052" w14:textId="470B4E29" w:rsidR="00543736" w:rsidRPr="004F6E4E" w:rsidRDefault="00543736" w:rsidP="00543736"/>
    <w:p w14:paraId="17C2429B" w14:textId="021C20D8" w:rsidR="00543736" w:rsidRPr="004F6E4E" w:rsidRDefault="00543736" w:rsidP="00543736">
      <w:pPr>
        <w:pStyle w:val="Heading4"/>
      </w:pPr>
      <w:r w:rsidRPr="004F6E4E">
        <w:t xml:space="preserve">No impeachment </w:t>
      </w:r>
    </w:p>
    <w:p w14:paraId="0C24B4B8" w14:textId="346AC6AC" w:rsidR="003311AB" w:rsidRPr="004F6E4E" w:rsidRDefault="003311AB" w:rsidP="003311AB">
      <w:r w:rsidRPr="004F6E4E">
        <w:rPr>
          <w:rStyle w:val="Style13ptBold"/>
        </w:rPr>
        <w:t>Joyce 6/26</w:t>
      </w:r>
      <w:r w:rsidRPr="004F6E4E">
        <w:t xml:space="preserve"> – Paul, How Likely is a Trump Impeachment?, June 26, 2017, http://www.hitchnews.org/single-post/2017/06/26/How-Likely-is-a-Trump-Impeachment</w:t>
      </w:r>
    </w:p>
    <w:p w14:paraId="3E8D01FA" w14:textId="46D55B4B" w:rsidR="00543736" w:rsidRPr="004F6E4E" w:rsidRDefault="00543736" w:rsidP="00543736">
      <w:pPr>
        <w:rPr>
          <w:rStyle w:val="StyleUnderline"/>
        </w:rPr>
      </w:pPr>
      <w:r w:rsidRPr="004F6E4E">
        <w:rPr>
          <w:sz w:val="16"/>
        </w:rPr>
        <w:t xml:space="preserve">However, </w:t>
      </w:r>
      <w:r w:rsidRPr="004F6E4E">
        <w:rPr>
          <w:rStyle w:val="StyleUnderline"/>
        </w:rPr>
        <w:t>history has shown that impeaching</w:t>
      </w:r>
      <w:r w:rsidRPr="004F6E4E">
        <w:rPr>
          <w:sz w:val="16"/>
        </w:rPr>
        <w:t xml:space="preserve"> or removing </w:t>
      </w:r>
      <w:r w:rsidRPr="004F6E4E">
        <w:rPr>
          <w:rStyle w:val="StyleUnderline"/>
        </w:rPr>
        <w:t xml:space="preserve">a president is </w:t>
      </w:r>
      <w:r w:rsidRPr="004F6E4E">
        <w:rPr>
          <w:rStyle w:val="Emphasis"/>
        </w:rPr>
        <w:t>extremely difficult</w:t>
      </w:r>
      <w:r w:rsidRPr="004F6E4E">
        <w:rPr>
          <w:sz w:val="16"/>
        </w:rPr>
        <w:t xml:space="preserve">. In the wake of the Watergate scandal, Richard Nixon resigned before he could be impeached. His case for removal from office would have been fairly strong; the firing of Archibald Cox, the special prosecutor in the Watergate investigation, was highly controversial, and Nixon refused to part with relevant tape recordings. (4) </w:t>
      </w:r>
      <w:r w:rsidRPr="004F6E4E">
        <w:rPr>
          <w:rStyle w:val="StyleUnderline"/>
        </w:rPr>
        <w:t>Only two presidents</w:t>
      </w:r>
      <w:r w:rsidRPr="004F6E4E">
        <w:rPr>
          <w:sz w:val="16"/>
        </w:rPr>
        <w:t xml:space="preserve">, Andrew Johnson and Bill Clinton </w:t>
      </w:r>
      <w:r w:rsidRPr="004F6E4E">
        <w:rPr>
          <w:rStyle w:val="StyleUnderline"/>
        </w:rPr>
        <w:t>have been impeached</w:t>
      </w:r>
      <w:r w:rsidRPr="004F6E4E">
        <w:rPr>
          <w:sz w:val="16"/>
        </w:rPr>
        <w:t xml:space="preserve">, but </w:t>
      </w:r>
      <w:r w:rsidRPr="004F6E4E">
        <w:rPr>
          <w:rStyle w:val="StyleUnderline"/>
        </w:rPr>
        <w:t>both escaped removal</w:t>
      </w:r>
      <w:r w:rsidRPr="004F6E4E">
        <w:rPr>
          <w:sz w:val="16"/>
        </w:rPr>
        <w:t xml:space="preserve"> from office.</w:t>
      </w:r>
      <w:r w:rsidR="003311AB" w:rsidRPr="004F6E4E">
        <w:rPr>
          <w:sz w:val="16"/>
        </w:rPr>
        <w:t xml:space="preserve"> </w:t>
      </w:r>
      <w:r w:rsidRPr="004F6E4E">
        <w:rPr>
          <w:sz w:val="16"/>
        </w:rPr>
        <w:t>In 1867, the House of Representatives voted 126-47 to impeach Johnson, but the Senate voted 35-19 to remove him, one vote shy of the 2/3 necessary for removal from office. Votes were cast largely along party lines, with Republicans making the push for Johnson’s removal and Democrats unanimously voting against. In the case of Bill Clinton and the Monica Lewinsky affair, the House voted 228-206 that he should be impeached for perjury and 221-212 for obstruction of justice. (5)</w:t>
      </w:r>
      <w:r w:rsidR="003311AB" w:rsidRPr="004F6E4E">
        <w:rPr>
          <w:sz w:val="16"/>
        </w:rPr>
        <w:t xml:space="preserve"> </w:t>
      </w:r>
      <w:r w:rsidRPr="004F6E4E">
        <w:rPr>
          <w:sz w:val="16"/>
        </w:rPr>
        <w:t>An additional count of perjury was shot down, as was a charge for abuse of power.</w:t>
      </w:r>
      <w:r w:rsidR="003311AB" w:rsidRPr="004F6E4E">
        <w:rPr>
          <w:sz w:val="16"/>
        </w:rPr>
        <w:t xml:space="preserve"> </w:t>
      </w:r>
      <w:r w:rsidRPr="004F6E4E">
        <w:rPr>
          <w:sz w:val="16"/>
        </w:rPr>
        <w:t>However, the Senate voted 55-45 that Clinton was not guilty of perjury and 50-50 that he was not guilty of obstructing justice. Zero Democrats voted for Clinton’s removal. (6)</w:t>
      </w:r>
      <w:r w:rsidR="003311AB" w:rsidRPr="004F6E4E">
        <w:rPr>
          <w:sz w:val="16"/>
        </w:rPr>
        <w:t xml:space="preserve"> </w:t>
      </w:r>
      <w:r w:rsidRPr="004F6E4E">
        <w:rPr>
          <w:rStyle w:val="StyleUnderline"/>
        </w:rPr>
        <w:t>With a Republican majority</w:t>
      </w:r>
      <w:r w:rsidRPr="004F6E4E">
        <w:rPr>
          <w:sz w:val="16"/>
        </w:rPr>
        <w:t xml:space="preserve"> in both houses of Congress, </w:t>
      </w:r>
      <w:r w:rsidRPr="004F6E4E">
        <w:rPr>
          <w:rStyle w:val="StyleUnderline"/>
        </w:rPr>
        <w:t>it is hard to imagine that an impeachment vote now would go any differently</w:t>
      </w:r>
      <w:r w:rsidRPr="004F6E4E">
        <w:rPr>
          <w:sz w:val="16"/>
        </w:rPr>
        <w:t xml:space="preserve"> in the case of Trump, </w:t>
      </w:r>
      <w:r w:rsidRPr="004F6E4E">
        <w:rPr>
          <w:rStyle w:val="StyleUnderline"/>
        </w:rPr>
        <w:t>unless a significant amount of additional evidence surfaces</w:t>
      </w:r>
      <w:r w:rsidRPr="004F6E4E">
        <w:rPr>
          <w:sz w:val="16"/>
        </w:rPr>
        <w:t xml:space="preserve"> that would make it impossible for Republican members of Congress to vote against removal. The argument could be made that American government has never been as polarized as it is right now. </w:t>
      </w:r>
      <w:r w:rsidRPr="004F6E4E">
        <w:rPr>
          <w:rStyle w:val="StyleUnderline"/>
        </w:rPr>
        <w:t>Although Trump has received a fair amount of dissent from within his own party, he still has solid bases of support in Southern states and rural communities</w:t>
      </w:r>
      <w:r w:rsidRPr="004F6E4E">
        <w:rPr>
          <w:sz w:val="16"/>
        </w:rPr>
        <w:t xml:space="preserve">. In order for an impeachment to get through the Senate, 19 </w:t>
      </w:r>
      <w:r w:rsidRPr="004F6E4E">
        <w:rPr>
          <w:rStyle w:val="StyleUnderline"/>
        </w:rPr>
        <w:t xml:space="preserve">Republicans would have to vote for it, and this would be </w:t>
      </w:r>
      <w:r w:rsidRPr="004F6E4E">
        <w:rPr>
          <w:rStyle w:val="Emphasis"/>
        </w:rPr>
        <w:t>political suicide</w:t>
      </w:r>
      <w:r w:rsidRPr="004F6E4E">
        <w:rPr>
          <w:rStyle w:val="StyleUnderline"/>
        </w:rPr>
        <w:t xml:space="preserve"> for</w:t>
      </w:r>
      <w:r w:rsidRPr="004F6E4E">
        <w:rPr>
          <w:sz w:val="16"/>
        </w:rPr>
        <w:t xml:space="preserve"> many </w:t>
      </w:r>
      <w:r w:rsidRPr="004F6E4E">
        <w:rPr>
          <w:rStyle w:val="StyleUnderline"/>
        </w:rPr>
        <w:t>Senators representing solidly conservative areas.</w:t>
      </w:r>
      <w:r w:rsidR="003311AB" w:rsidRPr="004F6E4E">
        <w:rPr>
          <w:rStyle w:val="StyleUnderline"/>
        </w:rPr>
        <w:t xml:space="preserve"> </w:t>
      </w:r>
      <w:r w:rsidRPr="004F6E4E">
        <w:rPr>
          <w:rStyle w:val="StyleUnderline"/>
        </w:rPr>
        <w:t xml:space="preserve">It is far more likely that Trump would </w:t>
      </w:r>
      <w:r w:rsidRPr="004F6E4E">
        <w:rPr>
          <w:rStyle w:val="Emphasis"/>
        </w:rPr>
        <w:t>resign</w:t>
      </w:r>
      <w:r w:rsidRPr="004F6E4E">
        <w:rPr>
          <w:sz w:val="16"/>
        </w:rPr>
        <w:t xml:space="preserve"> when faced with possible impeachment if more information surfaces about potential linkages to Russia. I do not believe that Trump is capable of facing defeat; he would take his ball and go home, arguing that the impeachment process was fixed and that the allegations against him were false. After all, that is how he has handled any and allegations thus far. Although it may not be impossible, at this point </w:t>
      </w:r>
      <w:r w:rsidRPr="004F6E4E">
        <w:rPr>
          <w:rStyle w:val="StyleUnderline"/>
        </w:rPr>
        <w:t xml:space="preserve">Trump’s impeachment remains </w:t>
      </w:r>
      <w:r w:rsidRPr="004F6E4E">
        <w:rPr>
          <w:rStyle w:val="Emphasis"/>
        </w:rPr>
        <w:t>highly improbable</w:t>
      </w:r>
      <w:r w:rsidRPr="004F6E4E">
        <w:rPr>
          <w:rStyle w:val="StyleUnderline"/>
        </w:rPr>
        <w:t>.</w:t>
      </w:r>
    </w:p>
    <w:p w14:paraId="447C02BB" w14:textId="77777777" w:rsidR="00790997" w:rsidRPr="004F6E4E" w:rsidRDefault="00790997" w:rsidP="00790997"/>
    <w:p w14:paraId="648193C7" w14:textId="77777777" w:rsidR="00790997" w:rsidRPr="004F6E4E" w:rsidRDefault="00790997" w:rsidP="00790997">
      <w:pPr>
        <w:pStyle w:val="Heading4"/>
      </w:pPr>
      <w:r w:rsidRPr="004F6E4E">
        <w:t>Impeachment will never happen</w:t>
      </w:r>
    </w:p>
    <w:p w14:paraId="5A0F1CF2" w14:textId="77777777" w:rsidR="00790997" w:rsidRPr="004F6E4E" w:rsidRDefault="00790997" w:rsidP="00790997">
      <w:r w:rsidRPr="004F6E4E">
        <w:rPr>
          <w:b/>
        </w:rPr>
        <w:t>Medved’17</w:t>
      </w:r>
      <w:r w:rsidRPr="004F6E4E">
        <w:t xml:space="preserve"> (Michael Medved, 6-11-2017, "OPINION: Trump won’t be impeached, and he’ll never resign," Daily Record, http://www.dailyrecord.com/story/opinion/2017/06/11/trump-impeached-never-resign/102667810/)JH</w:t>
      </w:r>
    </w:p>
    <w:p w14:paraId="10D66016" w14:textId="77777777" w:rsidR="00790997" w:rsidRPr="004F6E4E" w:rsidRDefault="00790997" w:rsidP="00790997">
      <w:pPr>
        <w:rPr>
          <w:sz w:val="14"/>
        </w:rPr>
      </w:pPr>
      <w:r w:rsidRPr="004F6E4E">
        <w:rPr>
          <w:sz w:val="14"/>
        </w:rPr>
        <w:t xml:space="preserve">Despite the public furor surrounding James Comey’s Senate testimony, there remains only one certainty about the future of the Trump administration: </w:t>
      </w:r>
      <w:r w:rsidRPr="004F6E4E">
        <w:rPr>
          <w:rStyle w:val="StyleUnderline"/>
        </w:rPr>
        <w:t>the president will not be forced from office through</w:t>
      </w:r>
      <w:r w:rsidRPr="004F6E4E">
        <w:rPr>
          <w:sz w:val="14"/>
        </w:rPr>
        <w:t xml:space="preserve"> the Constitutional </w:t>
      </w:r>
      <w:r w:rsidRPr="004F6E4E">
        <w:rPr>
          <w:rStyle w:val="StyleUnderline"/>
        </w:rPr>
        <w:t>impeachment process</w:t>
      </w:r>
      <w:r w:rsidRPr="004F6E4E">
        <w:rPr>
          <w:sz w:val="14"/>
        </w:rPr>
        <w:t xml:space="preserve">. Pundits and politicos who agitate for using that mechanism to end the Age of Trump ignore history, delude themselves and damage the country. </w:t>
      </w:r>
      <w:r w:rsidRPr="004F6E4E">
        <w:rPr>
          <w:rStyle w:val="StyleUnderline"/>
        </w:rPr>
        <w:t>Only three presidents</w:t>
      </w:r>
      <w:r w:rsidRPr="004F6E4E">
        <w:rPr>
          <w:sz w:val="14"/>
        </w:rPr>
        <w:t xml:space="preserve"> of the prior 44 </w:t>
      </w:r>
      <w:r w:rsidRPr="004F6E4E">
        <w:rPr>
          <w:rStyle w:val="StyleUnderline"/>
        </w:rPr>
        <w:t>have faced serious drives for their impeachment</w:t>
      </w:r>
      <w:r w:rsidRPr="004F6E4E">
        <w:rPr>
          <w:sz w:val="14"/>
        </w:rPr>
        <w:t xml:space="preserve">: Andrew Johnson in 1868, Richard Nixon in 1974 and Bill Clinton in 1998. </w:t>
      </w:r>
      <w:r w:rsidRPr="004F6E4E">
        <w:rPr>
          <w:rStyle w:val="StyleUnderline"/>
        </w:rPr>
        <w:t xml:space="preserve">All three confronted an awkward political reality that left them vulnerable to the opposition party, with the president’s bitter enemies controlling both houses of Congress. </w:t>
      </w:r>
      <w:r w:rsidRPr="004F6E4E">
        <w:rPr>
          <w:sz w:val="14"/>
        </w:rPr>
        <w:t xml:space="preserve">This meant that </w:t>
      </w:r>
      <w:r w:rsidRPr="004F6E4E">
        <w:rPr>
          <w:rStyle w:val="StyleUnderline"/>
        </w:rPr>
        <w:t>critics of the chief executive could get a majority</w:t>
      </w:r>
      <w:r w:rsidRPr="004F6E4E">
        <w:rPr>
          <w:sz w:val="14"/>
        </w:rPr>
        <w:t xml:space="preserve"> of the House of Representatives </w:t>
      </w:r>
      <w:r w:rsidRPr="004F6E4E">
        <w:rPr>
          <w:rStyle w:val="StyleUnderline"/>
        </w:rPr>
        <w:t>to vote</w:t>
      </w:r>
      <w:r w:rsidRPr="004F6E4E">
        <w:rPr>
          <w:sz w:val="14"/>
        </w:rPr>
        <w:t xml:space="preserve"> articles of </w:t>
      </w:r>
      <w:r w:rsidRPr="004F6E4E">
        <w:rPr>
          <w:rStyle w:val="StyleUnderline"/>
        </w:rPr>
        <w:t>impeachment on</w:t>
      </w:r>
      <w:r w:rsidRPr="004F6E4E">
        <w:rPr>
          <w:sz w:val="14"/>
        </w:rPr>
        <w:t xml:space="preserve"> a </w:t>
      </w:r>
      <w:r w:rsidRPr="004F6E4E">
        <w:rPr>
          <w:rStyle w:val="StyleUnderline"/>
        </w:rPr>
        <w:t>strictly partisan basis, with no reliance on defectors from the president’s own party</w:t>
      </w:r>
      <w:r w:rsidRPr="004F6E4E">
        <w:rPr>
          <w:sz w:val="14"/>
        </w:rPr>
        <w:t xml:space="preserve">. That’s precisely what occurred for Johnson and Clinton, and was about to happen with Nixon when he short-circuited the process by resigning his office. Yet </w:t>
      </w:r>
      <w:r w:rsidRPr="004F6E4E">
        <w:rPr>
          <w:rStyle w:val="StyleUnderline"/>
        </w:rPr>
        <w:t>even in Nixon’s case, removal from office wasn’t a sure thing</w:t>
      </w:r>
      <w:r w:rsidRPr="004F6E4E">
        <w:rPr>
          <w:sz w:val="14"/>
        </w:rPr>
        <w:t xml:space="preserve"> if he had chosen to fight it to the bitter end. The </w:t>
      </w:r>
      <w:r w:rsidRPr="004F6E4E">
        <w:rPr>
          <w:rStyle w:val="StyleUnderline"/>
        </w:rPr>
        <w:t>Constitution requires a two-thirds super-majority</w:t>
      </w:r>
      <w:r w:rsidRPr="004F6E4E">
        <w:rPr>
          <w:sz w:val="14"/>
        </w:rPr>
        <w:t xml:space="preserve"> of the Senate to oust a sitting president. In the current situation, </w:t>
      </w:r>
      <w:r w:rsidRPr="004F6E4E">
        <w:rPr>
          <w:rStyle w:val="StyleUnderline"/>
        </w:rPr>
        <w:t>that would mean</w:t>
      </w:r>
      <w:r w:rsidRPr="004F6E4E">
        <w:rPr>
          <w:sz w:val="14"/>
        </w:rPr>
        <w:t xml:space="preserve"> that </w:t>
      </w:r>
      <w:r w:rsidRPr="004F6E4E">
        <w:rPr>
          <w:rStyle w:val="StyleUnderline"/>
        </w:rPr>
        <w:t>19 Republican senators (out of 52) would need to join all 48 or their Democratic and Independent colleagues to drive Trump from the White House</w:t>
      </w:r>
      <w:r w:rsidRPr="004F6E4E">
        <w:rPr>
          <w:sz w:val="14"/>
        </w:rPr>
        <w:t xml:space="preserve">. This mathematical reality raises the most powerful of pertinent questions: in the past, </w:t>
      </w:r>
      <w:r w:rsidRPr="004F6E4E">
        <w:rPr>
          <w:rStyle w:val="StyleUnderline"/>
        </w:rPr>
        <w:t>how many senators of the president’s own party have ever voted to remove him from office?</w:t>
      </w:r>
      <w:r w:rsidRPr="004F6E4E">
        <w:rPr>
          <w:sz w:val="14"/>
        </w:rPr>
        <w:t xml:space="preserve"> </w:t>
      </w:r>
      <w:r w:rsidRPr="004F6E4E">
        <w:rPr>
          <w:rStyle w:val="StyleUnderline"/>
        </w:rPr>
        <w:t>The answer is a perfect zero</w:t>
      </w:r>
      <w:r w:rsidRPr="004F6E4E">
        <w:rPr>
          <w:sz w:val="14"/>
        </w:rPr>
        <w:t xml:space="preserve">. </w:t>
      </w:r>
      <w:r w:rsidRPr="004F6E4E">
        <w:rPr>
          <w:rStyle w:val="StyleUnderline"/>
        </w:rPr>
        <w:t>Democrats voted unanimously to protect both their embattled presidents</w:t>
      </w:r>
      <w:r w:rsidRPr="004F6E4E">
        <w:rPr>
          <w:sz w:val="14"/>
        </w:rPr>
        <w:t xml:space="preserve">, Johnson and Clinton. In fact, they were joined by seven Republicans who delivered the crucial votes to save Andrew Johnson in 1868, and by five Republicans voting “no” on both articles of impeachment, and turning to turn the crusade against Clinton from a mere failure to an embarrassing bust in 1998. In Trump’s case, </w:t>
      </w:r>
      <w:r w:rsidRPr="004F6E4E">
        <w:rPr>
          <w:rStyle w:val="StyleUnderline"/>
        </w:rPr>
        <w:t>if evidence of “high crimes and misdemeanors“ looked compelling enough, it’s possible</w:t>
      </w:r>
      <w:r w:rsidRPr="004F6E4E">
        <w:rPr>
          <w:sz w:val="14"/>
        </w:rPr>
        <w:t xml:space="preserve"> to imagine </w:t>
      </w:r>
      <w:r w:rsidRPr="004F6E4E">
        <w:rPr>
          <w:rStyle w:val="StyleUnderline"/>
        </w:rPr>
        <w:t>a few Republican senators turning against him</w:t>
      </w:r>
      <w:r w:rsidRPr="004F6E4E">
        <w:rPr>
          <w:sz w:val="14"/>
        </w:rPr>
        <w:t xml:space="preserve"> — perhaps as many as five or six. </w:t>
      </w:r>
      <w:r w:rsidRPr="004F6E4E">
        <w:rPr>
          <w:rStyle w:val="StyleUnderline"/>
        </w:rPr>
        <w:t xml:space="preserve">But the Constitution requires </w:t>
      </w:r>
      <w:r w:rsidRPr="004F6E4E">
        <w:rPr>
          <w:sz w:val="14"/>
        </w:rPr>
        <w:t xml:space="preserve">that </w:t>
      </w:r>
      <w:r w:rsidRPr="004F6E4E">
        <w:rPr>
          <w:rStyle w:val="StyleUnderline"/>
        </w:rPr>
        <w:t>impeachment advocates</w:t>
      </w:r>
      <w:r w:rsidRPr="004F6E4E">
        <w:rPr>
          <w:sz w:val="14"/>
        </w:rPr>
        <w:t xml:space="preserve"> must </w:t>
      </w:r>
      <w:r w:rsidRPr="004F6E4E">
        <w:rPr>
          <w:rStyle w:val="StyleUnderline"/>
        </w:rPr>
        <w:t>recruit at least 19 GOP members</w:t>
      </w:r>
      <w:r w:rsidRPr="004F6E4E">
        <w:rPr>
          <w:sz w:val="14"/>
        </w:rPr>
        <w:t xml:space="preserve"> of the Senate to their cause for any hope of success — </w:t>
      </w:r>
      <w:r w:rsidRPr="004F6E4E">
        <w:rPr>
          <w:rStyle w:val="StyleUnderline"/>
        </w:rPr>
        <w:t>an all but impossible undertaking</w:t>
      </w:r>
      <w:r w:rsidRPr="004F6E4E">
        <w:rPr>
          <w:sz w:val="14"/>
        </w:rPr>
        <w:t xml:space="preserve">. This doesn’t mean that all or even most Senate Republicans would ignore damning evidence and stand by Trump without condemning his behavior. if the special counsel strongly implicates the Trump campaign in violations of the law, </w:t>
      </w:r>
      <w:r w:rsidRPr="004F6E4E">
        <w:rPr>
          <w:rStyle w:val="StyleUnderline"/>
        </w:rPr>
        <w:t xml:space="preserve">Republicans will join their Democratic colleagues in enthusiastic denunciation of such behavior </w:t>
      </w:r>
      <w:r w:rsidRPr="004F6E4E">
        <w:rPr>
          <w:sz w:val="14"/>
        </w:rPr>
        <w:t xml:space="preserve">— </w:t>
      </w:r>
      <w:r w:rsidRPr="004F6E4E">
        <w:rPr>
          <w:rStyle w:val="StyleUnderline"/>
        </w:rPr>
        <w:t>just as</w:t>
      </w:r>
      <w:r w:rsidRPr="004F6E4E">
        <w:rPr>
          <w:sz w:val="14"/>
        </w:rPr>
        <w:t xml:space="preserve"> then-Senator Joe </w:t>
      </w:r>
      <w:r w:rsidRPr="004F6E4E">
        <w:rPr>
          <w:rStyle w:val="StyleUnderline"/>
        </w:rPr>
        <w:t>Lieberman denounced Clinton</w:t>
      </w:r>
      <w:r w:rsidRPr="004F6E4E">
        <w:rPr>
          <w:sz w:val="14"/>
        </w:rPr>
        <w:t xml:space="preserve"> in blistering terms for his shameless conduct during the Monica Lewinsky crisis. But </w:t>
      </w:r>
      <w:r w:rsidRPr="004F6E4E">
        <w:rPr>
          <w:rStyle w:val="StyleUnderline"/>
        </w:rPr>
        <w:t>when</w:t>
      </w:r>
      <w:r w:rsidRPr="004F6E4E">
        <w:rPr>
          <w:sz w:val="14"/>
        </w:rPr>
        <w:t xml:space="preserve"> the Senate finally voted on </w:t>
      </w:r>
      <w:r w:rsidRPr="004F6E4E">
        <w:rPr>
          <w:rStyle w:val="StyleUnderline"/>
        </w:rPr>
        <w:t>removing Clinton</w:t>
      </w:r>
      <w:r w:rsidRPr="004F6E4E">
        <w:rPr>
          <w:sz w:val="14"/>
        </w:rPr>
        <w:t xml:space="preserve"> from the office to which he’d twice been elected, </w:t>
      </w:r>
      <w:r w:rsidRPr="004F6E4E">
        <w:rPr>
          <w:rStyle w:val="StyleUnderline"/>
        </w:rPr>
        <w:t>Lieberman voted “not guilty</w:t>
      </w:r>
      <w:r w:rsidRPr="004F6E4E">
        <w:rPr>
          <w:sz w:val="14"/>
        </w:rPr>
        <w:t xml:space="preserve">,” with all of his Democratic colleagues. </w:t>
      </w:r>
      <w:r w:rsidRPr="004F6E4E">
        <w:rPr>
          <w:rStyle w:val="StyleUnderline"/>
        </w:rPr>
        <w:t>GOP senators would find plenty of reason to vote</w:t>
      </w:r>
      <w:r w:rsidRPr="004F6E4E">
        <w:rPr>
          <w:sz w:val="14"/>
        </w:rPr>
        <w:t xml:space="preserve"> similarly </w:t>
      </w:r>
      <w:r w:rsidRPr="004F6E4E">
        <w:rPr>
          <w:rStyle w:val="StyleUnderline"/>
        </w:rPr>
        <w:t>on Trump: he’s a political amateur</w:t>
      </w:r>
      <w:r w:rsidRPr="004F6E4E">
        <w:rPr>
          <w:sz w:val="14"/>
        </w:rPr>
        <w:t xml:space="preserve"> who didn’t know what he was doing was wrong</w:t>
      </w:r>
      <w:r w:rsidRPr="004F6E4E">
        <w:rPr>
          <w:rStyle w:val="StyleUnderline"/>
        </w:rPr>
        <w:t>; he didn’t understand how his subordinates would react</w:t>
      </w:r>
      <w:r w:rsidRPr="004F6E4E">
        <w:rPr>
          <w:sz w:val="14"/>
        </w:rPr>
        <w:t xml:space="preserve"> to his comments; </w:t>
      </w:r>
      <w:r w:rsidRPr="004F6E4E">
        <w:rPr>
          <w:rStyle w:val="StyleUnderline"/>
        </w:rPr>
        <w:t>it all occurred during the campaign</w:t>
      </w:r>
      <w:r w:rsidRPr="004F6E4E">
        <w:rPr>
          <w:sz w:val="14"/>
        </w:rPr>
        <w:t xml:space="preserve"> and the transition or before his administration was fully staffed, and so forth.</w:t>
      </w:r>
    </w:p>
    <w:p w14:paraId="0B30DC40" w14:textId="77777777" w:rsidR="00790997" w:rsidRPr="004F6E4E" w:rsidRDefault="00790997" w:rsidP="00790997"/>
    <w:p w14:paraId="5D8F7C34" w14:textId="1D3CBF8B" w:rsidR="00543736" w:rsidRPr="004F6E4E" w:rsidRDefault="00543736" w:rsidP="00543736"/>
    <w:p w14:paraId="30381699" w14:textId="2610E3BE" w:rsidR="00FE2B2E" w:rsidRPr="004F6E4E" w:rsidRDefault="00FE2B2E" w:rsidP="00FE2B2E">
      <w:pPr>
        <w:pStyle w:val="Heading2"/>
      </w:pPr>
      <w:r w:rsidRPr="004F6E4E">
        <w:t>Uniqueness</w:t>
      </w:r>
    </w:p>
    <w:p w14:paraId="255A0441" w14:textId="114AC8CE" w:rsidR="0046648A" w:rsidRPr="004F6E4E" w:rsidRDefault="0046648A" w:rsidP="006F34E9">
      <w:pPr>
        <w:pStyle w:val="Heading3"/>
      </w:pPr>
      <w:r w:rsidRPr="004F6E4E">
        <w:t>UQ Overwhelms</w:t>
      </w:r>
      <w:r w:rsidR="003A7556" w:rsidRPr="004F6E4E">
        <w:t xml:space="preserve"> Link</w:t>
      </w:r>
    </w:p>
    <w:p w14:paraId="7D0650C9" w14:textId="77777777" w:rsidR="003A7556" w:rsidRPr="004F6E4E" w:rsidRDefault="003A7556" w:rsidP="003A7556"/>
    <w:p w14:paraId="3349BB19" w14:textId="4E1CBCC4" w:rsidR="00FA752F" w:rsidRDefault="007F5339" w:rsidP="00FA752F">
      <w:pPr>
        <w:pStyle w:val="Heading4"/>
      </w:pPr>
      <w:r>
        <w:t>UQ overwhelms</w:t>
      </w:r>
      <w:r w:rsidR="00FA752F">
        <w:t xml:space="preserve"> the link - GOP is always going to be united behind Trump </w:t>
      </w:r>
    </w:p>
    <w:p w14:paraId="2E9B70FF" w14:textId="77777777" w:rsidR="00FA752F" w:rsidRPr="00832F28" w:rsidRDefault="00FA752F" w:rsidP="00FA752F">
      <w:r>
        <w:rPr>
          <w:b/>
        </w:rPr>
        <w:t xml:space="preserve">Silver 7/26 </w:t>
      </w:r>
      <w:r>
        <w:t>(Nate Silver, July 26, 2017, “</w:t>
      </w:r>
      <w:r w:rsidRPr="003A0D83">
        <w:t>Trump And Congress Are Probably On</w:t>
      </w:r>
      <w:r>
        <w:t xml:space="preserve"> A Collision Course Over Russia”, FiveThirtyEight, </w:t>
      </w:r>
      <w:hyperlink r:id="rId70" w:history="1">
        <w:r w:rsidRPr="00350B2C">
          <w:rPr>
            <w:rStyle w:val="Hyperlink"/>
          </w:rPr>
          <w:t>https://fivethirtyeight.com/features/trump-and-congress-are-probably-on-a-collision-course-over-russia/</w:t>
        </w:r>
      </w:hyperlink>
      <w:r>
        <w:t>)</w:t>
      </w:r>
    </w:p>
    <w:p w14:paraId="1C4AA1FC" w14:textId="77777777" w:rsidR="00FA752F" w:rsidRPr="00832F28" w:rsidRDefault="00FA752F" w:rsidP="00FA752F">
      <w:pPr>
        <w:rPr>
          <w:sz w:val="14"/>
        </w:rPr>
      </w:pPr>
      <w:r w:rsidRPr="00832F28">
        <w:rPr>
          <w:sz w:val="14"/>
        </w:rPr>
        <w:t xml:space="preserve">President Trump’s outburst against Attorney General Jeff Sessions might be the event that forces a confrontation with congressional Republicans over the Russia scandal. If Sessions is fired or resigns under pressure, the Senate will have to confirm his replacement. And if Trump nominates as Sessions’s successor someone such as Rudy Giuliani, who is seen by some as insufficiently independent from Trump or as likely to undermine special counsel Robert Mueller’s investigation, the moment may finally be upon Republicans in Congress to signal how far they’re willing to go to check Trump’s powers. Or it could be something else. Trump could fire Mueller. He could pardon family members (Donald Trump Jr.) or close associates (Michael Flynn) implicated in the Russia scandal — or he could even try to pardon himself. Mueller could keep his job but eventually return with a finding that Trump had in fact attempted to obstruct justice — something that has been the basis for impeachment proceedings in the past. I don’t know which one of these scenarios is most likely to happen. But the odds are that at least one of them will eventually occur, or something equally severe that I haven’t thought of — which will put Trump on a collision course with Congress and probably force them to confront the question of impeachment. What will happen then? The consensus of the commentary that I’ve been reading, especially on the left, is that </w:t>
      </w:r>
      <w:r w:rsidRPr="00832F28">
        <w:rPr>
          <w:rStyle w:val="StyleUnderline"/>
        </w:rPr>
        <w:t>congressional Republicans would back down in such a confrontation, hemming and hawing about Trump but ultimately not doing very much about him</w:t>
      </w:r>
      <w:r w:rsidRPr="00832F28">
        <w:rPr>
          <w:sz w:val="14"/>
        </w:rPr>
        <w:t xml:space="preserve">. In fact, an increasing number of commentators are arguing that we’re already in the midst of a constitutional crisis because of Congress’s impending and inevitable failure to curb the president’s behavior. </w:t>
      </w:r>
      <w:r w:rsidRPr="00832F28">
        <w:rPr>
          <w:rStyle w:val="StyleUnderline"/>
        </w:rPr>
        <w:t xml:space="preserve">This is a perfectly reasonable prediction of how Congress might react. </w:t>
      </w:r>
      <w:r w:rsidRPr="00832F28">
        <w:rPr>
          <w:sz w:val="14"/>
        </w:rPr>
        <w:t xml:space="preserve">We know that </w:t>
      </w:r>
      <w:r w:rsidRPr="00832F28">
        <w:rPr>
          <w:rStyle w:val="StyleUnderline"/>
        </w:rPr>
        <w:t>partisanship is an exceptionally strong force in American politics</w:t>
      </w:r>
      <w:r w:rsidRPr="00832F28">
        <w:rPr>
          <w:sz w:val="14"/>
        </w:rPr>
        <w:t xml:space="preserve"> and that Congress has become more partisan over the past few decades. And we know that </w:t>
      </w:r>
      <w:r w:rsidRPr="00832F28">
        <w:rPr>
          <w:rStyle w:val="StyleUnderline"/>
        </w:rPr>
        <w:t>Trump has brought Republicans the presidency and majorities in both chambers of Congress</w:t>
      </w:r>
      <w:r w:rsidRPr="00832F28">
        <w:rPr>
          <w:sz w:val="14"/>
        </w:rPr>
        <w:t xml:space="preserve">. So if our political compass seems to be broken in these uncertain political waters, it makes sense to use partisanship as our lodestar and presume that the </w:t>
      </w:r>
      <w:r w:rsidRPr="00832F28">
        <w:rPr>
          <w:rStyle w:val="Emphasis"/>
        </w:rPr>
        <w:t>GOP’s response to Trump will never go much beyond the “troubled” or “concerned” stage</w:t>
      </w:r>
      <w:r w:rsidRPr="00832F28">
        <w:rPr>
          <w:sz w:val="14"/>
        </w:rPr>
        <w:t xml:space="preserve">. Nonetheless, I’m not so sure about it. As my colleague Julia Azari pointed out on Tuesday, we’re somewhat off the beaten path in assessing how an increasingly partisan Congress might respond to a president whose behavior has become increasingly abnormal. </w:t>
      </w:r>
      <w:r w:rsidRPr="00832F28">
        <w:rPr>
          <w:rStyle w:val="StyleUnderline"/>
        </w:rPr>
        <w:t xml:space="preserve">I don’t think it’s easy to predict how Congress would react to, </w:t>
      </w:r>
      <w:r w:rsidRPr="00832F28">
        <w:rPr>
          <w:sz w:val="14"/>
        </w:rPr>
        <w:t xml:space="preserve">for example, </w:t>
      </w:r>
      <w:r w:rsidRPr="00832F28">
        <w:rPr>
          <w:rStyle w:val="StyleUnderline"/>
        </w:rPr>
        <w:t xml:space="preserve">Trump firing Mueller — </w:t>
      </w:r>
      <w:r w:rsidRPr="00832F28">
        <w:rPr>
          <w:sz w:val="14"/>
        </w:rPr>
        <w:t xml:space="preserve">and I don’t think what’s happened so far gives us all that much guidance either way. So don’t think of this as a “hot take” so much as a glass of cold water — a caution against overconfidence in an environment without much data or precedent. </w:t>
      </w:r>
      <w:r w:rsidRPr="00832F28">
        <w:rPr>
          <w:rStyle w:val="StyleUnderline"/>
        </w:rPr>
        <w:t>Still, there are a few things I think we can say: Pressure is building on the Russia</w:t>
      </w:r>
      <w:r w:rsidRPr="00832F28">
        <w:rPr>
          <w:sz w:val="14"/>
        </w:rPr>
        <w:t xml:space="preserve"> story One point on which I explicitly disagree with some of the commentary I’ve read — I even disagree with Julia on this! — is the notion that the Trump-Russia stories are part of a “repeating cycle where stories break and then fade away.” I think that’s a pretty good description of how the Russia story was playing out earlier this year, when stories alleging connections between Russia and the Trump campaign were largely based on anonymous sourcing and contained few verifiable details. That made it hard for stories to build upon one another, or to be persuasive to anyone except folks who didn’t like Trump in the first place. But now? Big chunks of the story are on the record or have happened in full view of the public. We’ve got Trump’s son, Donald Trump Jr., having released emails that showed him helping to arrange a meeting between Russian contacts and Trump campaign officials in the hopes of obtaining damaging information on Hillary Clinton. We’ve got Trump having fired the FBI director, James Comey, for reasons he later told NBC News were related to the FBI’s investigation into Russia. And we’ve got a special counsel, Mueller, having been appointed and reportedly investigating Trump for obstruction of justice. This is serious stuff. And the story will probably develop further; the pace of Trump-Russia revelations has been accelerating. In the chart below, I’ve tracked whether a Trump-Russia story was the lead political story of the day, based on the top story at Memeorandum, a news aggregation site, at noon each day.1 The chart contains three categories: Red stories relate directly to reports about alleged ties between Russia and Trump and his associates, as well as the attempts by various governmental entities to investigate them; Orange stories relate to Trump’s firing of Comey and its aftermath; And yellow stories reflect other “Russia-adjacent” stories, such as Trump considering firing Sessions or accusing former President Barack Obama of having wiretapped him.2 While not about Trump’s ties to Russia per se, these stories are part of the cloud of dust kicked up by apparent Russian interference in the 2016 election, the various Russia investigations and Trump’s attempts to stop them. Russia or Russia-adjacent stories led the news cycle 25 percent of the time through April 29, Trump’s 100th day in office. (A lot of those were wiretapping-related stories, which were arguably an attempt by the White House to muddy the waters on Russia; the percentage falls to 16 percent if you exclude those.) Since then, Russia or Russia-adjacent stories, including the Comey firing, have led the news 49 percent of the time (none of which have been wiretapping-related). And Russia or Russia-adjacent stories have been the news lead 56 percent of the time so far in July. The point is that even if Congress didn’t react that strongly to Russia-Trump developments before, there also hadn’t been much proven misconduct to react to. Now, the story is more serious, with at least some evidence of attempted collusion between the Trump campaign and Russia, and various attempts by the White House to impede the investigation. So is Congress stepping up? Well, actually… Congressional Republicans have taken some tangible steps on Russia When The Atlantic’s McKay Coppins recently talked to Congressional Republicans and their staffs, he found a variety of reactions, ranging from members who thought the Russia story was a bunch of hot air to others who privately thought it could be grounds for impeachment. But, </w:t>
      </w:r>
      <w:r w:rsidRPr="00832F28">
        <w:rPr>
          <w:rStyle w:val="StyleUnderline"/>
        </w:rPr>
        <w:t>they were united in claiming they already had taken significant steps to check the president’s behavior</w:t>
      </w:r>
      <w:r w:rsidRPr="00832F28">
        <w:rPr>
          <w:sz w:val="14"/>
        </w:rPr>
        <w:t xml:space="preserve">. As Coppins reported: But on one point, at least, there seems to be widespread consensus: </w:t>
      </w:r>
      <w:r w:rsidRPr="00832F28">
        <w:rPr>
          <w:rStyle w:val="StyleUnderline"/>
        </w:rPr>
        <w:t>All of them believe they’re already doing everything they can within reason to hold the president accountable — and they fiercely reject any argument to the contrary</w:t>
      </w:r>
      <w:r w:rsidRPr="00832F28">
        <w:rPr>
          <w:sz w:val="14"/>
        </w:rPr>
        <w:t xml:space="preserve">. Needless to say, these Republicans are making a debatable assertion. As we reported, for example, Republicans in Congress didn’t have all that much to say about the Trump Jr. meeting. And while relatively few Republicans expressed support for the Comey firing, even fewer called for a special prosecutor or an independent investigation. (Mueller was appointed by Rod Rosenstein, the deputy attorney general, rather than by Congress.) There are some meaningful steps that Republicans have taken, however: The Senate Intelligence Committee’s investigation into Trump-Russia ties has been pretty serious, even if the House’s investigation has not been. The Senate has called (and sometimes even subpoenaed) a wide-ranging slate of witnesses. Comey’s testimony before the committee in June was a major spectacle, and committee chair Richard Burr asked Comey fairly evenhanded and nonpartisan questions. The Senate and House recently passed sanctions against Russia by overwhelming, near-unanimous margins despite the initial objections of the White House.3 Members of Congress have warned Trump against firing Sessions, and the threat of a Democratic filibuster will likely prevent a recess appointment that would allow Trump to temporarily replace Sessions without a confirmation vote. This certainly isn’t everything that Republicans might do, but it isn’t nothing, either. And if Congress hasn’t done that much to investigate Trump itself, it also hasn’t gotten in the way of the more important investigations — the ones being conducted by Mueller (who was widely praised by Republicans when he was appointed as special counsel) and by the media. It’s still early, and impeachment is a very serious step It took two years and almost two months from the discovery of the Watergate break-in on June 17, 1972, to Richard Nixon’s resignation under threat of removal from office on August 9, 1974. Even after what was probably the most infamous event of the Watergate ordeal — the Saturday Night Massacre on Oct. 20, 1973, in which Nixon fired special prosecutor Archibald Cox — it still took almost 10 months until Nixon resigned. In most respects, Trump is ahead of Nixon’s schedule. He’s only been president for six months — and it’s been less than three months since Comey was fired and less than three weeks since Trump Jr.’s meeting with Russians at Trump Tower was revealed. Trump also has only a 38 or 39 percent approval rating — whereas Nixon, five months after the Watergate break-in in November 1972, overwhelmingly won re-election with 61 percent of the vote against George McGovern. Recent polls4 show that about 43 percent of the public want Trump to be impeached, which is short of a majority — but also well ahead of where Nixon was in July 1973, when just 24 percent of the public supported impeachment. </w:t>
      </w:r>
    </w:p>
    <w:p w14:paraId="24430B0E" w14:textId="77777777" w:rsidR="00621C41" w:rsidRDefault="00621C41" w:rsidP="00621C41">
      <w:pPr>
        <w:pStyle w:val="Heading4"/>
      </w:pPr>
      <w:r>
        <w:t>UQ overwhelms the link – GOP support for Trump is too strong and chances of impeachment are at an all time low</w:t>
      </w:r>
    </w:p>
    <w:p w14:paraId="3B0BD65A" w14:textId="77777777" w:rsidR="00621C41" w:rsidRDefault="00621C41" w:rsidP="00621C41">
      <w:pPr>
        <w:tabs>
          <w:tab w:val="left" w:pos="1236"/>
        </w:tabs>
      </w:pPr>
      <w:r>
        <w:rPr>
          <w:b/>
        </w:rPr>
        <w:t xml:space="preserve">Jackman 7/23 </w:t>
      </w:r>
      <w:r>
        <w:t>(Simon Jackman is the CEO of the United States Studies Centre at the University of Sydney and the author of Impeachment 101: The history, process and prospect of a Trump impeachment. Simon Jackman, July 23, 2017, “Donald Trump impeachment talk is fanciful and doesn't understand the system”,http://www.afr.com/opinion/columnists/donald-trump-impeachment-talk-is-fanciful-and-doesnt-understand-the-system-20170723-gxgs3m#ixzz4oEkUnhDQ)</w:t>
      </w:r>
    </w:p>
    <w:p w14:paraId="502B125C" w14:textId="77777777" w:rsidR="00621C41" w:rsidRPr="00863D17" w:rsidRDefault="00621C41" w:rsidP="00621C41">
      <w:pPr>
        <w:rPr>
          <w:sz w:val="14"/>
        </w:rPr>
      </w:pPr>
      <w:r w:rsidRPr="00863D17">
        <w:rPr>
          <w:sz w:val="14"/>
        </w:rPr>
        <w:t xml:space="preserve">"Will Donald Trump be impeached?" is perhaps the question I get asked the most often these days. Sometimes the question starts with the word "when". </w:t>
      </w:r>
      <w:r w:rsidRPr="0077167E">
        <w:rPr>
          <w:rStyle w:val="StyleUnderline"/>
        </w:rPr>
        <w:t xml:space="preserve">Speculation about Trump being impeached by Congress has run far ahead of careful analysis, </w:t>
      </w:r>
      <w:r w:rsidRPr="00863D17">
        <w:rPr>
          <w:sz w:val="14"/>
        </w:rPr>
        <w:t xml:space="preserve">insufficiently grounded in an understanding of the political realities underlying impeachment. For instance, betting markets on the prospects of Trump's impeachment opened almost immediately after he became president. Centrebet's price on Trump being impeached in his first term fell from $2.50 to $2 and currently stands at $2.35, implying a 40 per cent chance that Trump will be impeached, fantastically high in my estimation. </w:t>
      </w:r>
      <w:r w:rsidRPr="00863D17">
        <w:rPr>
          <w:rStyle w:val="Emphasis"/>
        </w:rPr>
        <w:t>It's political, not legal</w:t>
      </w:r>
      <w:r>
        <w:rPr>
          <w:rStyle w:val="Emphasis"/>
        </w:rPr>
        <w:t>.</w:t>
      </w:r>
      <w:r w:rsidRPr="00863D17">
        <w:rPr>
          <w:rStyle w:val="Emphasis"/>
        </w:rPr>
        <w:t xml:space="preserve"> Impeachment is not the same as removing the president.</w:t>
      </w:r>
      <w:r w:rsidRPr="00863D17">
        <w:rPr>
          <w:sz w:val="14"/>
        </w:rPr>
        <w:t xml:space="preserve"> A </w:t>
      </w:r>
      <w:r w:rsidRPr="00863D17">
        <w:rPr>
          <w:rStyle w:val="StyleUnderline"/>
        </w:rPr>
        <w:t>majority vote of the House of Representatives is required to impeach a president. But impeachment is only a first step towards removal from office</w:t>
      </w:r>
      <w:r w:rsidRPr="00863D17">
        <w:rPr>
          <w:sz w:val="14"/>
        </w:rPr>
        <w:t xml:space="preserve">. After impeachment, a trial in the Senate and guilty votes from a super-majority of two-thirds of the Senate is needed to convict and remove a president from office. </w:t>
      </w:r>
      <w:r w:rsidRPr="00863D17">
        <w:rPr>
          <w:rStyle w:val="StyleUnderline"/>
        </w:rPr>
        <w:t>Impeachment is political, an act of an elected legislature, albeit with legal overtones in form and procedure</w:t>
      </w:r>
      <w:r w:rsidRPr="00863D17">
        <w:rPr>
          <w:sz w:val="14"/>
        </w:rPr>
        <w:t xml:space="preserve">. Critically, </w:t>
      </w:r>
      <w:r w:rsidRPr="00863D17">
        <w:rPr>
          <w:rStyle w:val="StyleUnderline"/>
        </w:rPr>
        <w:t>criminal acts are neither necessary nor sufficient for impeachment and conviction of a president</w:t>
      </w:r>
      <w:r w:rsidRPr="00863D17">
        <w:rPr>
          <w:sz w:val="14"/>
        </w:rPr>
        <w:t xml:space="preserve">. No US president has been convicted and removed from office. Just two presidents have been impeached by the House. Richard Nixon resigned before the House of Representatives voted on impeachment. Bill Clinton is just one of two presidents to be impeached and tried by the Senate; the other was Andrew Johnson (1868), whose trial in the Senate concluded with an acquittal, just one vote short of the two-thirds majority required for conviction. Resignation (Nixon) or death (four by natural causes; four by assassination) remain the only ways US presidents have left office prior to electoral defeat or term limits. </w:t>
      </w:r>
      <w:r w:rsidRPr="00863D17">
        <w:rPr>
          <w:rStyle w:val="StyleUnderline"/>
        </w:rPr>
        <w:t xml:space="preserve">No President has ever been convicted by the Senate </w:t>
      </w:r>
      <w:r w:rsidRPr="00863D17">
        <w:rPr>
          <w:sz w:val="14"/>
        </w:rPr>
        <w:t xml:space="preserve">Those three available historical cases support the following political logic of impeachment: </w:t>
      </w:r>
      <w:r w:rsidRPr="00863D17">
        <w:rPr>
          <w:rStyle w:val="Emphasis"/>
        </w:rPr>
        <w:t>A president who thought that two-thirds of the Senate would vote for conviction would resign prior to impeachment</w:t>
      </w:r>
      <w:r w:rsidRPr="00863D17">
        <w:rPr>
          <w:sz w:val="14"/>
        </w:rPr>
        <w:t xml:space="preserve"> or trial, perhaps trading the timing and manner of their resignation for a pardon from their successor, protecting them against criminal prosecution, a la Nixon. Conversely, a president confident of the result of a trial in the Senate will not resign, a la Clinton. If so, then (a) we ought to never observe a successful conviction and removal of a president from office; (b) equivalently, Senate trials of presidents do not result in convictions. Both conclusions are consistent with the small number of historical cases. Nixon, a Republican, faced impeachment and trial with Democratic majorities in both the House and Senate, but resigned when as it became clear that he had participated in the Watergate cover up and had engaged in a long campaign to conceal his knowledge of it. Conversely, Clinton was impeached with Republican majorities in the House of Representatives and Senate, but with near universal opposition to impeachment among Democratic House members. No Democratic Senator voted for Clinton's conviction in the Senate. Public opinion remained firmly behind Clinton through 1998, as the Lewinsky scandal became public, Independent Counsel Kenneth Starr completed and published his salacious report on Clinton's wrongdoing, and the House impeached Clinton. Clinton went into his Senate trial with approval ratings in the high 60s</w:t>
      </w:r>
      <w:r w:rsidRPr="00863D17">
        <w:rPr>
          <w:rStyle w:val="StyleUnderline"/>
        </w:rPr>
        <w:t>. Nixon lost support from everyone, Trump hasn't. I</w:t>
      </w:r>
      <w:r w:rsidRPr="00863D17">
        <w:rPr>
          <w:sz w:val="14"/>
        </w:rPr>
        <w:t xml:space="preserve">n contrast, support for Nixon crumbled over 1973: aides resigned or were fired in an attempt to insulate the president, the Senate held sensational, televised hearings into the Watergate matter and Nixon unsuccessfully attempted to end the Watergate investigation. Nixon ended 1973 with the House Judiciary Committee conducting an impeachment investigation, his approval ratings in the 20s, where they would remain until his resignation in August 1974. Clinton could thus stare down impeachment and trial in the Senate. Nixon could not. </w:t>
      </w:r>
      <w:r w:rsidRPr="00863D17">
        <w:rPr>
          <w:rStyle w:val="StyleUnderline"/>
        </w:rPr>
        <w:t>Trump's aggregate approval numbers lie around the 40 per cent mark, low by historical standards for a president at this early stage. But his support among Republican partisans remains extremely high – 85 per cent, close to Democratic levels of support for Clinton through his impeachment and Senate trial</w:t>
      </w:r>
      <w:r w:rsidRPr="00863D17">
        <w:rPr>
          <w:sz w:val="14"/>
        </w:rPr>
        <w:t xml:space="preserve">, and a typical level of in-party support for a president at this stage of a presidential term. Nixon ended his presidency with a 50 per cent approval rating among fellow Republicans. </w:t>
      </w:r>
      <w:r w:rsidRPr="00863D17">
        <w:rPr>
          <w:rStyle w:val="Emphasis"/>
        </w:rPr>
        <w:t>Impeachment will remain out of the question so long as Republican partisans continue to support Trump the way they have thus far</w:t>
      </w:r>
      <w:r w:rsidRPr="00863D17">
        <w:rPr>
          <w:sz w:val="14"/>
        </w:rPr>
        <w:t xml:space="preserve">. Special Counsel Robert Mueller – investigating ties between the Trump campaign and Russia and related matters – has less autonomy than did Kenneth Starr, the Independent Counsel investigating allegations against the Clintons and their associates. This suggests that Mueller's investigation may be completed more expeditiously than either the Watergate investigation (1973-74) or the series of investigations by Starr (1993-1998). But … circumstances could change Republican majorities in both House and Senate make it extremely unlikely that President Trump will be impeached or convicted in the current Congress. Even if an impeachment vote could get to the floor of the House of Representatives – and all 193 Democrats in the House voted for impeachment – at least 25 Republicans would have to vote for impeachment to obtain a 218-vote majority. Then, if all 46 Senate Democrats and two Independent senators voted for conviction, at least 19 Republican senators would need to vote for conviction for Trump to be removed from office. This will not happen while Trump's approval rating remains at conventionally high levels among Republican partisans, given the intensely partisan nature of impeachment votes in the Nixon and Clinton cases. Mueller's investigation continues and it would be rash to say that there is no set of circumstances that would see Republican legislators fail to support Trump. Mid-term elections in 2018 could also change the balance of power in the Congress, putting the votes for a Trump impeachment and conviction in closer reach. But, for now, impeachment remains extremely unlikely. </w:t>
      </w:r>
    </w:p>
    <w:p w14:paraId="4FE1A538" w14:textId="1D5BEA15" w:rsidR="0046648A" w:rsidRPr="004F6E4E" w:rsidRDefault="00FE2B2E" w:rsidP="0046648A">
      <w:pPr>
        <w:pStyle w:val="Heading4"/>
      </w:pPr>
      <w:r w:rsidRPr="004F6E4E">
        <w:t>Uniqueness overwhelms the link – the b</w:t>
      </w:r>
      <w:r w:rsidR="0046648A" w:rsidRPr="004F6E4E">
        <w:t xml:space="preserve">ase </w:t>
      </w:r>
      <w:r w:rsidR="00196329" w:rsidRPr="004F6E4E">
        <w:t>won’t</w:t>
      </w:r>
      <w:r w:rsidR="0046648A" w:rsidRPr="004F6E4E">
        <w:t xml:space="preserve"> leave him – means GOP wont bail on him because it’s a lose-lose</w:t>
      </w:r>
    </w:p>
    <w:p w14:paraId="1E8C430B" w14:textId="77777777" w:rsidR="0046648A" w:rsidRPr="004F6E4E" w:rsidRDefault="0046648A" w:rsidP="0046648A">
      <w:r w:rsidRPr="004F6E4E">
        <w:rPr>
          <w:rStyle w:val="Style13ptBold"/>
        </w:rPr>
        <w:t>Tracy 6/19</w:t>
      </w:r>
      <w:r w:rsidRPr="004F6E4E">
        <w:t xml:space="preserve"> – Abigail, staff news writer for the Hive, PROFILES IN COURAGE: WHY REPUBLICANS MAY RIDE THE TRUMP TRAIN OFF A CLIFF, 6/19/17, http://www.vanityfair.com/news/2017/06/gop-break-with-donald-trump</w:t>
      </w:r>
    </w:p>
    <w:p w14:paraId="05F4AD7B" w14:textId="77777777" w:rsidR="0046648A" w:rsidRPr="004F6E4E" w:rsidRDefault="0046648A" w:rsidP="0046648A">
      <w:pPr>
        <w:rPr>
          <w:sz w:val="16"/>
        </w:rPr>
      </w:pPr>
      <w:r w:rsidRPr="004F6E4E">
        <w:rPr>
          <w:sz w:val="16"/>
        </w:rPr>
        <w:t xml:space="preserve">Donald </w:t>
      </w:r>
      <w:r w:rsidRPr="004F6E4E">
        <w:rPr>
          <w:rStyle w:val="StyleUnderline"/>
        </w:rPr>
        <w:t>Trump’s approval rating has been hovering at</w:t>
      </w:r>
      <w:r w:rsidRPr="004F6E4E">
        <w:rPr>
          <w:sz w:val="16"/>
        </w:rPr>
        <w:t xml:space="preserve"> around </w:t>
      </w:r>
      <w:r w:rsidRPr="004F6E4E">
        <w:rPr>
          <w:rStyle w:val="StyleUnderline"/>
        </w:rPr>
        <w:t>37 percent. He’s faced with a metastasizing investigation</w:t>
      </w:r>
      <w:r w:rsidRPr="004F6E4E">
        <w:rPr>
          <w:sz w:val="16"/>
        </w:rPr>
        <w:t xml:space="preserve"> run by a dogged special counsel. He </w:t>
      </w:r>
      <w:r w:rsidRPr="004F6E4E">
        <w:rPr>
          <w:rStyle w:val="StyleUnderline"/>
        </w:rPr>
        <w:t>has no legislative accomplishments</w:t>
      </w:r>
      <w:r w:rsidRPr="004F6E4E">
        <w:rPr>
          <w:sz w:val="16"/>
        </w:rPr>
        <w:t xml:space="preserve"> to speak of. Increasingly, it appears that </w:t>
      </w:r>
      <w:r w:rsidRPr="004F6E4E">
        <w:rPr>
          <w:rStyle w:val="StyleUnderline"/>
        </w:rPr>
        <w:t>2018 will be a referendum on his presidency, and a disaster for Republicans. And yet</w:t>
      </w:r>
      <w:r w:rsidRPr="004F6E4E">
        <w:rPr>
          <w:sz w:val="16"/>
        </w:rPr>
        <w:t xml:space="preserve">, still, </w:t>
      </w:r>
      <w:r w:rsidRPr="004F6E4E">
        <w:rPr>
          <w:rStyle w:val="StyleUnderline"/>
        </w:rPr>
        <w:t xml:space="preserve">the vulnerable G.O.P. </w:t>
      </w:r>
      <w:r w:rsidRPr="004F6E4E">
        <w:rPr>
          <w:rStyle w:val="Emphasis"/>
        </w:rPr>
        <w:t>won’t break with him</w:t>
      </w:r>
      <w:r w:rsidRPr="004F6E4E">
        <w:rPr>
          <w:sz w:val="16"/>
        </w:rPr>
        <w:t>. Why? “</w:t>
      </w:r>
      <w:r w:rsidRPr="004F6E4E">
        <w:rPr>
          <w:rStyle w:val="StyleUnderline"/>
        </w:rPr>
        <w:t>Politics in Washington is driven by fear</w:t>
      </w:r>
      <w:r w:rsidRPr="004F6E4E">
        <w:rPr>
          <w:sz w:val="16"/>
        </w:rPr>
        <w:t xml:space="preserve">, and it’s fear </w:t>
      </w:r>
      <w:r w:rsidRPr="004F6E4E">
        <w:rPr>
          <w:rStyle w:val="StyleUnderline"/>
        </w:rPr>
        <w:t>of not getting</w:t>
      </w:r>
      <w:r w:rsidRPr="004F6E4E">
        <w:rPr>
          <w:sz w:val="16"/>
        </w:rPr>
        <w:t xml:space="preserve"> elected,” Andrew Smith, a political-science professor and the director of the Survey Center at the University of New Hampshire, said in an interview. “You’re not gonna see a whole lot of profiles in courage coming up . . . regardless of what happens.”</w:t>
      </w:r>
    </w:p>
    <w:p w14:paraId="16AFE8CE" w14:textId="77777777" w:rsidR="0046648A" w:rsidRPr="004F6E4E" w:rsidRDefault="0046648A" w:rsidP="0046648A">
      <w:pPr>
        <w:rPr>
          <w:sz w:val="16"/>
        </w:rPr>
      </w:pPr>
      <w:r w:rsidRPr="004F6E4E">
        <w:rPr>
          <w:sz w:val="16"/>
        </w:rPr>
        <w:t xml:space="preserve">Vulnerable </w:t>
      </w:r>
      <w:r w:rsidRPr="004F6E4E">
        <w:rPr>
          <w:rStyle w:val="StyleUnderline"/>
        </w:rPr>
        <w:t>Republicans are faced with an</w:t>
      </w:r>
      <w:r w:rsidRPr="004F6E4E">
        <w:rPr>
          <w:sz w:val="16"/>
        </w:rPr>
        <w:t xml:space="preserve"> exquisitely </w:t>
      </w:r>
      <w:r w:rsidRPr="004F6E4E">
        <w:rPr>
          <w:rStyle w:val="StyleUnderline"/>
        </w:rPr>
        <w:t>painful calculation</w:t>
      </w:r>
      <w:r w:rsidRPr="004F6E4E">
        <w:rPr>
          <w:sz w:val="16"/>
        </w:rPr>
        <w:t xml:space="preserve">, a </w:t>
      </w:r>
      <w:r w:rsidRPr="004F6E4E">
        <w:rPr>
          <w:rStyle w:val="StyleUnderline"/>
        </w:rPr>
        <w:t>Trump</w:t>
      </w:r>
      <w:r w:rsidRPr="004F6E4E">
        <w:rPr>
          <w:sz w:val="16"/>
        </w:rPr>
        <w:t xml:space="preserve"> trap that increasingly </w:t>
      </w:r>
      <w:r w:rsidRPr="004F6E4E">
        <w:rPr>
          <w:rStyle w:val="StyleUnderline"/>
        </w:rPr>
        <w:t xml:space="preserve">looks like a </w:t>
      </w:r>
      <w:r w:rsidRPr="004F6E4E">
        <w:rPr>
          <w:rStyle w:val="Emphasis"/>
        </w:rPr>
        <w:t>lose-lose</w:t>
      </w:r>
      <w:r w:rsidRPr="004F6E4E">
        <w:rPr>
          <w:sz w:val="16"/>
        </w:rPr>
        <w:t xml:space="preserve">. </w:t>
      </w:r>
      <w:r w:rsidRPr="004F6E4E">
        <w:rPr>
          <w:rStyle w:val="StyleUnderline"/>
        </w:rPr>
        <w:t>Leave Trump, and be dragged down by his base. Keep him close,</w:t>
      </w:r>
      <w:r w:rsidRPr="004F6E4E">
        <w:rPr>
          <w:sz w:val="16"/>
        </w:rPr>
        <w:t xml:space="preserve"> and potentially </w:t>
      </w:r>
      <w:r w:rsidRPr="004F6E4E">
        <w:rPr>
          <w:rStyle w:val="StyleUnderline"/>
        </w:rPr>
        <w:t>be crushed by independents</w:t>
      </w:r>
      <w:r w:rsidRPr="004F6E4E">
        <w:rPr>
          <w:sz w:val="16"/>
        </w:rPr>
        <w:t xml:space="preserve"> and highly motivated Democrats. </w:t>
      </w:r>
      <w:r w:rsidRPr="004F6E4E">
        <w:rPr>
          <w:rStyle w:val="StyleUnderline"/>
        </w:rPr>
        <w:t>Despite</w:t>
      </w:r>
      <w:r w:rsidRPr="004F6E4E">
        <w:rPr>
          <w:sz w:val="16"/>
        </w:rPr>
        <w:t xml:space="preserve"> </w:t>
      </w:r>
      <w:r w:rsidRPr="004F6E4E">
        <w:rPr>
          <w:rStyle w:val="StyleUnderline"/>
        </w:rPr>
        <w:t>Trump’s</w:t>
      </w:r>
      <w:r w:rsidRPr="004F6E4E">
        <w:rPr>
          <w:sz w:val="16"/>
        </w:rPr>
        <w:t xml:space="preserve"> </w:t>
      </w:r>
      <w:r w:rsidRPr="004F6E4E">
        <w:rPr>
          <w:rStyle w:val="StyleUnderline"/>
        </w:rPr>
        <w:t xml:space="preserve">plummeting overall approval numbers amidst the chaos of the investigation and policy failures, </w:t>
      </w:r>
      <w:r w:rsidRPr="004F6E4E">
        <w:rPr>
          <w:rStyle w:val="Emphasis"/>
        </w:rPr>
        <w:t>his base has been much steadier</w:t>
      </w:r>
      <w:r w:rsidRPr="004F6E4E">
        <w:rPr>
          <w:sz w:val="16"/>
        </w:rPr>
        <w:t>. “</w:t>
      </w:r>
      <w:r w:rsidRPr="004F6E4E">
        <w:rPr>
          <w:rStyle w:val="StyleUnderline"/>
        </w:rPr>
        <w:t>They are Trump supporters first and foremost, issues [are] secondary,”</w:t>
      </w:r>
      <w:r w:rsidRPr="004F6E4E">
        <w:rPr>
          <w:sz w:val="16"/>
        </w:rPr>
        <w:t xml:space="preserve"> Doug Heye, former communications director for the Republican National Committee, said. “They like that he’s making the right enemies . . . they like that Trump is willing to pick the fights that they like.”</w:t>
      </w:r>
    </w:p>
    <w:p w14:paraId="7582E540" w14:textId="77777777" w:rsidR="0046648A" w:rsidRPr="004F6E4E" w:rsidRDefault="0046648A" w:rsidP="0046648A">
      <w:pPr>
        <w:rPr>
          <w:sz w:val="16"/>
        </w:rPr>
      </w:pPr>
      <w:r w:rsidRPr="004F6E4E">
        <w:rPr>
          <w:sz w:val="16"/>
        </w:rPr>
        <w:t>Among this slice of the electorate, Trump is still more popular than the generic Republican—along with many of the G.O.P. candidates up for re-election in 2018—in most districts he carried last fall. “Are you going to proactively anger those voters? I don’t think so,” Heye said. A top Republican strategist, who requested anonymity to speak candidly, refined the arithmetic: “Everybody does better being closer to him than trying to be farther away, because the closer they are to him, the better he will do because we’re all unified,” he said. “</w:t>
      </w:r>
      <w:r w:rsidRPr="004F6E4E">
        <w:rPr>
          <w:rStyle w:val="StyleUnderline"/>
        </w:rPr>
        <w:t>If Trump</w:t>
      </w:r>
      <w:r w:rsidRPr="004F6E4E">
        <w:rPr>
          <w:sz w:val="16"/>
        </w:rPr>
        <w:t xml:space="preserve"> goes up two points, you go up two points. If he </w:t>
      </w:r>
      <w:r w:rsidRPr="004F6E4E">
        <w:rPr>
          <w:rStyle w:val="StyleUnderline"/>
        </w:rPr>
        <w:t>goes down and you try and break with him, you just lose some of the Republicans that actually like him and you really don't pick anybody up</w:t>
      </w:r>
      <w:r w:rsidRPr="004F6E4E">
        <w:rPr>
          <w:sz w:val="16"/>
        </w:rPr>
        <w:t xml:space="preserve"> on this side . . . For every vote you lose on a Republican right now, you don’t gain it with an independent.”</w:t>
      </w:r>
    </w:p>
    <w:p w14:paraId="73A83755" w14:textId="77777777" w:rsidR="00FC286C" w:rsidRPr="004F6E4E" w:rsidRDefault="00FC286C" w:rsidP="00FC286C"/>
    <w:p w14:paraId="175FAF3E" w14:textId="77777777" w:rsidR="00FC286C" w:rsidRPr="004F6E4E" w:rsidRDefault="00FC286C" w:rsidP="00FC286C"/>
    <w:p w14:paraId="4CD29EA3" w14:textId="77777777" w:rsidR="00FC286C" w:rsidRPr="004F6E4E" w:rsidRDefault="00FC286C" w:rsidP="00FC286C">
      <w:pPr>
        <w:pStyle w:val="Heading4"/>
      </w:pPr>
      <w:r w:rsidRPr="004F6E4E">
        <w:t xml:space="preserve">Base won’t leave Trump </w:t>
      </w:r>
    </w:p>
    <w:p w14:paraId="471CA722" w14:textId="33D436FB" w:rsidR="00FC286C" w:rsidRPr="004F6E4E" w:rsidRDefault="00FC286C" w:rsidP="00FC286C">
      <w:r w:rsidRPr="004F6E4E">
        <w:rPr>
          <w:b/>
        </w:rPr>
        <w:t xml:space="preserve">Longman </w:t>
      </w:r>
      <w:r w:rsidR="003A7556" w:rsidRPr="004F6E4E">
        <w:rPr>
          <w:b/>
        </w:rPr>
        <w:t>5/17</w:t>
      </w:r>
      <w:r w:rsidR="003A7556" w:rsidRPr="004F6E4E">
        <w:t xml:space="preserve"> - </w:t>
      </w:r>
      <w:r w:rsidRPr="004F6E4E">
        <w:t xml:space="preserve"> </w:t>
      </w:r>
      <w:r w:rsidR="003A7556" w:rsidRPr="004F6E4E">
        <w:t xml:space="preserve">Martin, </w:t>
      </w:r>
      <w:hyperlink r:id="rId71" w:history="1">
        <w:r w:rsidRPr="004F6E4E">
          <w:rPr>
            <w:rStyle w:val="Hyperlink"/>
          </w:rPr>
          <w:t>http://washingtonmonthly.com/2017/05/17/all-trump-has-left-is-the-support-of-his-base/</w:t>
        </w:r>
      </w:hyperlink>
      <w:r w:rsidRPr="004F6E4E">
        <w:t xml:space="preserve"> All Trump Has Left is the Support of His Base</w:t>
      </w:r>
    </w:p>
    <w:p w14:paraId="3144ADFA" w14:textId="6F4E0BA7" w:rsidR="00FC286C" w:rsidRPr="004F6E4E" w:rsidRDefault="00FC286C" w:rsidP="00FC286C">
      <w:r w:rsidRPr="004F6E4E">
        <w:t xml:space="preserve">It’s typical of Trump to make a graduation ceremony all about him rather than the people who toiled so hard to earn their degrees. But blaming the media is the only tool he has left in his box. If </w:t>
      </w:r>
      <w:r w:rsidRPr="004F6E4E">
        <w:rPr>
          <w:rStyle w:val="StyleUnderline"/>
        </w:rPr>
        <w:t>any of the news that is being reported is perceived as true and accurate by his core base of supporters</w:t>
      </w:r>
      <w:r w:rsidRPr="004F6E4E">
        <w:t xml:space="preserve">, </w:t>
      </w:r>
      <w:r w:rsidRPr="004F6E4E">
        <w:rPr>
          <w:rStyle w:val="StyleUnderline"/>
        </w:rPr>
        <w:t xml:space="preserve">he’s </w:t>
      </w:r>
      <w:r w:rsidRPr="004F6E4E">
        <w:t xml:space="preserve">pretty well </w:t>
      </w:r>
      <w:r w:rsidRPr="004F6E4E">
        <w:rPr>
          <w:rStyle w:val="StyleUnderline"/>
        </w:rPr>
        <w:t>screwed</w:t>
      </w:r>
      <w:r w:rsidRPr="004F6E4E">
        <w:t xml:space="preserve">. </w:t>
      </w:r>
      <w:r w:rsidRPr="004F6E4E">
        <w:rPr>
          <w:rStyle w:val="StyleUnderline"/>
        </w:rPr>
        <w:t>He needs to maintain their support to keep congressional Republicans at bay</w:t>
      </w:r>
      <w:r w:rsidRPr="004F6E4E">
        <w:t xml:space="preserve">. Here’s Mike Allen’s take: </w:t>
      </w:r>
      <w:r w:rsidRPr="004F6E4E">
        <w:rPr>
          <w:rStyle w:val="StyleUnderline"/>
        </w:rPr>
        <w:t>Trump’s campaign sent supporters a fundraising email</w:t>
      </w:r>
      <w:r w:rsidRPr="004F6E4E">
        <w:t xml:space="preserve"> yesterday with the subject line “SABOTAGE”: “</w:t>
      </w:r>
      <w:r w:rsidRPr="004F6E4E">
        <w:rPr>
          <w:rStyle w:val="StyleUnderline"/>
        </w:rPr>
        <w:t>You already knew the media was out to get us. But sadly it’s not just the fake news…</w:t>
      </w:r>
      <w:r w:rsidRPr="004F6E4E">
        <w:t xml:space="preserve"> There are people within our own unelected bureaucracy that want to sabotage President Trump and our entire America First movement.” </w:t>
      </w:r>
      <w:r w:rsidRPr="004F6E4E">
        <w:rPr>
          <w:rStyle w:val="StyleUnderline"/>
        </w:rPr>
        <w:t xml:space="preserve">Watch for Trump to </w:t>
      </w:r>
      <w:r w:rsidRPr="004F6E4E">
        <w:rPr>
          <w:rStyle w:val="Emphasis"/>
        </w:rPr>
        <w:t>continue stoking his base</w:t>
      </w:r>
      <w:r w:rsidRPr="004F6E4E">
        <w:rPr>
          <w:rStyle w:val="StyleUnderline"/>
        </w:rPr>
        <w:t xml:space="preserve">, because his support there is what gives him power over lawmakers: They’re </w:t>
      </w:r>
      <w:r w:rsidRPr="004F6E4E">
        <w:rPr>
          <w:rStyle w:val="Emphasis"/>
        </w:rPr>
        <w:t>much less likely to abandon</w:t>
      </w:r>
      <w:r w:rsidRPr="004F6E4E">
        <w:rPr>
          <w:rStyle w:val="StyleUnderline"/>
        </w:rPr>
        <w:t xml:space="preserve"> or undermine him if he remains popular in their states or districts.</w:t>
      </w:r>
      <w:r w:rsidRPr="004F6E4E">
        <w:t xml:space="preserve"> It’s his most basic survival strategy — and it’s another reason he won’t change. </w:t>
      </w:r>
    </w:p>
    <w:p w14:paraId="20220905" w14:textId="7C2D3A71" w:rsidR="003A7556" w:rsidRPr="004F6E4E" w:rsidRDefault="003A7556" w:rsidP="00FC286C"/>
    <w:p w14:paraId="6E27F32A" w14:textId="77777777" w:rsidR="000C55B8" w:rsidRPr="004F6E4E" w:rsidRDefault="000C55B8" w:rsidP="00FC286C"/>
    <w:p w14:paraId="41EF0F30" w14:textId="77777777" w:rsidR="00D6438A" w:rsidRPr="004F6E4E" w:rsidRDefault="00D6438A" w:rsidP="00D6438A">
      <w:pPr>
        <w:pStyle w:val="Heading4"/>
      </w:pPr>
      <w:r w:rsidRPr="004F6E4E">
        <w:t xml:space="preserve">Trump won’t lose his base—twitter proves </w:t>
      </w:r>
    </w:p>
    <w:p w14:paraId="0B268938" w14:textId="77777777" w:rsidR="00D6438A" w:rsidRPr="004F6E4E" w:rsidRDefault="00D6438A" w:rsidP="00D6438A">
      <w:pPr>
        <w:tabs>
          <w:tab w:val="left" w:pos="5805"/>
        </w:tabs>
      </w:pPr>
      <w:r w:rsidRPr="004F6E4E">
        <w:rPr>
          <w:b/>
        </w:rPr>
        <w:t>CHIRA 6/29</w:t>
      </w:r>
      <w:r w:rsidRPr="004F6E4E">
        <w:t xml:space="preserve">-Senior correspondent and editor on gender issues for The New York Times [Susan, NYT, “Who Likes Trump’s Tweets and Why,” 6/29/2017, </w:t>
      </w:r>
      <w:hyperlink r:id="rId72" w:history="1">
        <w:r w:rsidRPr="004F6E4E">
          <w:rPr>
            <w:rStyle w:val="Hyperlink"/>
          </w:rPr>
          <w:t>https://www.nytimes.com/2017/06/29/opinion/who-likes-trumps-tweets-and-why.html</w:t>
        </w:r>
      </w:hyperlink>
      <w:r w:rsidRPr="004F6E4E">
        <w:t>, DKP]</w:t>
      </w:r>
    </w:p>
    <w:p w14:paraId="606AE895" w14:textId="77777777" w:rsidR="00D6438A" w:rsidRPr="004F6E4E" w:rsidRDefault="00D6438A" w:rsidP="00D6438A">
      <w:pPr>
        <w:tabs>
          <w:tab w:val="left" w:pos="5805"/>
        </w:tabs>
        <w:rPr>
          <w:sz w:val="16"/>
        </w:rPr>
      </w:pPr>
      <w:r w:rsidRPr="004F6E4E">
        <w:rPr>
          <w:sz w:val="16"/>
        </w:rPr>
        <w:t xml:space="preserve">Once again, President </w:t>
      </w:r>
      <w:r w:rsidRPr="004F6E4E">
        <w:rPr>
          <w:rStyle w:val="StyleUnderline"/>
        </w:rPr>
        <w:t>Trump has triggered a predictable wave of outrage</w:t>
      </w:r>
      <w:r w:rsidRPr="004F6E4E">
        <w:rPr>
          <w:sz w:val="16"/>
        </w:rPr>
        <w:t xml:space="preserve">, this time over his insulting tweets about the television host Mika Brzezinski’s bleeding face-lift. </w:t>
      </w:r>
      <w:r w:rsidRPr="004F6E4E">
        <w:rPr>
          <w:rStyle w:val="StyleUnderline"/>
        </w:rPr>
        <w:t>We know who he alienates by this behavior — and that includes many mainstream Republicans as well as Democrats. But who is the audience he is playing to? And</w:t>
      </w:r>
      <w:r w:rsidRPr="004F6E4E">
        <w:rPr>
          <w:sz w:val="16"/>
        </w:rPr>
        <w:t xml:space="preserve"> what are the implications when the president flouts what used to be seen as taboos? </w:t>
      </w:r>
      <w:r w:rsidRPr="004F6E4E">
        <w:rPr>
          <w:rStyle w:val="StyleUnderline"/>
        </w:rPr>
        <w:t>Mr. Trump and his die-hard followers delight in the shock value of violating social and political norms. They revel in the thumb in the eye. It’s intrinsic to the president’s appeal to his base, and it’s increasingly clear that either deliberately or impulsively, both his conduct and his policies are aimed at that base and not beyond it.</w:t>
      </w:r>
      <w:r w:rsidRPr="004F6E4E">
        <w:rPr>
          <w:sz w:val="16"/>
        </w:rPr>
        <w:t xml:space="preserve"> The president is an equal-opportunity insulter, but let’s just focus on his posture toward women — and the ecstatic response this evokes in some quarters. This was the week in which Mr. Trump called an Irish reporter to his desk while talking to her prime minister about her smile — only the latest of a stream of pronouncements about women’s appearance. His jab at Ms. Brzezinski echoed his comment that another television anchor, Megyn Kelly, had been bleeding from her wherever, that evocation of menstruation, so unclean, so embarrassing, so primal. There is something about his swagger, his unabashed embodiment of a time when women were eye candy and arm candy. And </w:t>
      </w:r>
      <w:r w:rsidRPr="004F6E4E">
        <w:rPr>
          <w:rStyle w:val="StyleUnderline"/>
        </w:rPr>
        <w:t>there is something about the way he strikes back at women who anger him that seems to resonate for some men — and which</w:t>
      </w:r>
      <w:r w:rsidRPr="004F6E4E">
        <w:rPr>
          <w:sz w:val="16"/>
        </w:rPr>
        <w:t xml:space="preserve">, at least so far, </w:t>
      </w:r>
      <w:r w:rsidRPr="004F6E4E">
        <w:rPr>
          <w:rStyle w:val="StyleUnderline"/>
        </w:rPr>
        <w:t xml:space="preserve">has not cost him the support of the women who backed him. The uncomfortable larger question is whether this president’s behavior is encouraging and unmasking resentments about women’s place in society. </w:t>
      </w:r>
      <w:r w:rsidRPr="004F6E4E">
        <w:rPr>
          <w:sz w:val="16"/>
        </w:rPr>
        <w:t xml:space="preserve">The women’s movement spent decades attempting to change attitudes among Americans so that tweets like Mr. Trump’s would be out of bounds. Even a year ago, the conventional wisdom was that comments like Mr. Trump’s taped boasts about forcing himself on women were political suicide. That no longer appears to be true. And the fear is that much as President Barack Obama’s election seemed to ignite resentments about race that most people had been shy about expressing publicly, Mr. Trump’s election may be unleashing latent anger toward women. Theda Skocpol, professor of government and sociology at Harvard, has been visiting eight counties around the country as part of her research to monitor developments in the Trump presidency. “There’s one example after another as if some button had been pushed and people were openly saying to each other the tensions you’ve been feeling about gender changes over the last 40 years — it’s just fine to uncork all those ambivalent and angry feelings,” she said. Christine Matthews, veteran strategist and president of Bellwether Research who has advised Republican campaigns, said that </w:t>
      </w:r>
      <w:r w:rsidRPr="004F6E4E">
        <w:rPr>
          <w:rStyle w:val="StyleUnderline"/>
        </w:rPr>
        <w:t>there is some polling data to suggest Mr. Trump is tapping into anger among some men. “A subset of men whom Trump appeals to is threatened by women in power,”</w:t>
      </w:r>
      <w:r w:rsidRPr="004F6E4E">
        <w:rPr>
          <w:sz w:val="16"/>
        </w:rPr>
        <w:t xml:space="preserve"> she said. “</w:t>
      </w:r>
      <w:r w:rsidRPr="004F6E4E">
        <w:rPr>
          <w:rStyle w:val="StyleUnderline"/>
        </w:rPr>
        <w:t>They feel their dominance in society is threatened.</w:t>
      </w:r>
      <w:r w:rsidRPr="004F6E4E">
        <w:rPr>
          <w:sz w:val="16"/>
        </w:rPr>
        <w:t xml:space="preserve"> This is not coming — generally — from college-educated men or those in suburban or urban centers with strong economic prospects.” Joan C. Williams, a law professor and author of “White Working Class: Overcoming Class Cluelessness in America,” said that unless other political leaders address class grievances, Mr.</w:t>
      </w:r>
      <w:r w:rsidRPr="004F6E4E">
        <w:rPr>
          <w:rStyle w:val="StyleUnderline"/>
        </w:rPr>
        <w:t xml:space="preserve"> Trump’s appeal will continue to resonate. “Trump’s persistent insults to high-profile women play to that part of his base that has long been incensed a</w:t>
      </w:r>
      <w:r w:rsidRPr="004F6E4E">
        <w:rPr>
          <w:sz w:val="16"/>
        </w:rPr>
        <w:t xml:space="preserve">t a definition of </w:t>
      </w:r>
      <w:r w:rsidRPr="004F6E4E">
        <w:rPr>
          <w:rStyle w:val="StyleUnderline"/>
        </w:rPr>
        <w:t>political correctness</w:t>
      </w:r>
      <w:r w:rsidRPr="004F6E4E">
        <w:rPr>
          <w:sz w:val="16"/>
        </w:rPr>
        <w:t xml:space="preserve"> that includes women, L.G.B.T.Q. people, immigrants and other groups — but leaves out working-class whites nursing the hidden injuries of class,” she said. “So long as class remains unacknowledged as a key source of social disadvantage, </w:t>
      </w:r>
      <w:r w:rsidRPr="004F6E4E">
        <w:rPr>
          <w:rStyle w:val="StyleUnderline"/>
        </w:rPr>
        <w:t xml:space="preserve">Trump’s insults will feel to some of his supporters like a delicious poke-in-the-eye of elites.” </w:t>
      </w:r>
      <w:r w:rsidRPr="004F6E4E">
        <w:rPr>
          <w:sz w:val="16"/>
        </w:rPr>
        <w:t xml:space="preserve">Mr. </w:t>
      </w:r>
      <w:r w:rsidRPr="004F6E4E">
        <w:rPr>
          <w:rStyle w:val="StyleUnderline"/>
        </w:rPr>
        <w:t>Trump has</w:t>
      </w:r>
      <w:r w:rsidRPr="004F6E4E">
        <w:rPr>
          <w:sz w:val="16"/>
        </w:rPr>
        <w:t xml:space="preserve"> in fact </w:t>
      </w:r>
      <w:r w:rsidRPr="004F6E4E">
        <w:rPr>
          <w:rStyle w:val="StyleUnderline"/>
        </w:rPr>
        <w:t>turned politics into performance art.</w:t>
      </w:r>
      <w:r w:rsidRPr="004F6E4E">
        <w:rPr>
          <w:sz w:val="16"/>
        </w:rPr>
        <w:t xml:space="preserve"> Some have likened what he does to insult comedy of the type practiced by Don Rickles. But insult comics are quick to point out that there is a crucial difference. “Insult comedy underneath it all is about affection,” said Lisa Lampanelli, known for routines that both insult and reveal what it feels like to be insulted. “I saw Trump be a roastmaster at the Friars Club, but he doesn’t have the skill to do this kind of thing with the right intention underneath it. Is it entertaining to some? I don’t find these tweets entertaining in the least. It’s off-putting and it gets to a scary bully level.” </w:t>
      </w:r>
      <w:r w:rsidRPr="004F6E4E">
        <w:rPr>
          <w:rStyle w:val="StyleUnderline"/>
        </w:rPr>
        <w:t>Social media</w:t>
      </w:r>
      <w:r w:rsidRPr="004F6E4E">
        <w:rPr>
          <w:sz w:val="16"/>
        </w:rPr>
        <w:t xml:space="preserve"> offers another lens. It’s </w:t>
      </w:r>
      <w:r w:rsidRPr="004F6E4E">
        <w:rPr>
          <w:rStyle w:val="StyleUnderline"/>
        </w:rPr>
        <w:t xml:space="preserve">a medium </w:t>
      </w:r>
      <w:r w:rsidRPr="004F6E4E">
        <w:rPr>
          <w:sz w:val="16"/>
        </w:rPr>
        <w:t xml:space="preserve">Mr. </w:t>
      </w:r>
      <w:r w:rsidRPr="004F6E4E">
        <w:rPr>
          <w:rStyle w:val="StyleUnderline"/>
        </w:rPr>
        <w:t>Trump exploits brilliantly, and one that has fostered and amplified a toxic subculture of misogyny.</w:t>
      </w:r>
      <w:r w:rsidRPr="004F6E4E">
        <w:rPr>
          <w:sz w:val="16"/>
        </w:rPr>
        <w:t xml:space="preserve"> Today </w:t>
      </w:r>
      <w:r w:rsidRPr="004F6E4E">
        <w:rPr>
          <w:rStyle w:val="StyleUnderline"/>
        </w:rPr>
        <w:t xml:space="preserve">on Twitter, there was glee about Mr. Trump’s tweet </w:t>
      </w:r>
      <w:r w:rsidRPr="004F6E4E">
        <w:rPr>
          <w:sz w:val="16"/>
        </w:rPr>
        <w:t xml:space="preserve">alongside the denunciations. </w:t>
      </w:r>
      <w:r w:rsidRPr="004F6E4E">
        <w:rPr>
          <w:rStyle w:val="StyleUnderline"/>
        </w:rPr>
        <w:t xml:space="preserve">Some piled on with more insults about women. Others were overjoyed that Mr. Trump was upsetting “snowflakes,” </w:t>
      </w:r>
      <w:r w:rsidRPr="004F6E4E">
        <w:rPr>
          <w:sz w:val="16"/>
        </w:rPr>
        <w:t xml:space="preserve">that derisive term of art for oversensitive liberals. Still others believed that the president was justifiably striking back against attacks on him from Ms. Brzezinski and her co-host, Joe Scarborough. Some insisted there was no sexism involved, that women aren’t exempt from criticism and have to learn to take it, just as men do. Of course, this is not to imply that everyone who voted for Mr. Trump or continues to support him endorses his behavior toward women. Many women who voted for him told pollsters, academics and reporters, including in interviews I conducted, that they were disgusted by such remarks. But their anger about the economy, abortion rights or foreign policy outweighed their discomfort. And others dismissed the outcry as manufactured for partisan purposes, or shrugged it off as “locker room talk.” The torrent of criticism from many Republican public figures, including a tweet by the journalist Bill Kristol calling Mr. Trump a “pig,” shows that he offends many Republican men as well. Ms. Matthews thinks Mr. Trump’s reaction is more visceral than strategic. “He can’t stand to be criticized, especially by a woman, and he can’t stop himself from lashing out,” she said. “There is no strategic audience he is winking and nodding to. However there is a segment of his base that enjoys his political incorrectness — even at this extreme — and I would say his misogyny. They are not the majority of his supporters, but they are his most fervent.” Yet criticism, even from Republicans, has not deterred Mr. Trump and some of his supporters in the past — witness how many denounced him over the Access Hollywood tapes. </w:t>
      </w:r>
      <w:r w:rsidRPr="004F6E4E">
        <w:rPr>
          <w:rStyle w:val="StyleUnderline"/>
        </w:rPr>
        <w:t xml:space="preserve">The president has paid no discernible political price for his actions. </w:t>
      </w:r>
      <w:r w:rsidRPr="004F6E4E">
        <w:rPr>
          <w:sz w:val="16"/>
        </w:rPr>
        <w:t>So that leaves the question very much open whether behavior once ruled unthinkable is again permissible in America today.</w:t>
      </w:r>
    </w:p>
    <w:p w14:paraId="32D31581" w14:textId="77777777" w:rsidR="00FC286C" w:rsidRPr="004F6E4E" w:rsidRDefault="00FC286C" w:rsidP="00FC286C"/>
    <w:p w14:paraId="39A1ADDA" w14:textId="77777777" w:rsidR="0046648A" w:rsidRPr="004F6E4E" w:rsidRDefault="0046648A" w:rsidP="0046648A"/>
    <w:p w14:paraId="5C0EB8E1" w14:textId="1176C692" w:rsidR="006F34E9" w:rsidRPr="004F6E4E" w:rsidRDefault="00196329" w:rsidP="006F34E9">
      <w:pPr>
        <w:pStyle w:val="Heading3"/>
      </w:pPr>
      <w:r w:rsidRPr="004F6E4E">
        <w:t>Non-Unique</w:t>
      </w:r>
      <w:r w:rsidR="006F34E9" w:rsidRPr="004F6E4E">
        <w:t xml:space="preserve"> </w:t>
      </w:r>
    </w:p>
    <w:p w14:paraId="3BD77E1C" w14:textId="77777777" w:rsidR="006F34E9" w:rsidRPr="004F6E4E" w:rsidRDefault="006F34E9" w:rsidP="006F34E9"/>
    <w:p w14:paraId="06A3ADD8" w14:textId="77777777" w:rsidR="00FA752F" w:rsidRDefault="00FA752F" w:rsidP="00FA752F">
      <w:pPr>
        <w:pStyle w:val="Heading4"/>
      </w:pPr>
      <w:r>
        <w:t>Trump is increasingly losing GOP support – history proves that Trump has the lowest support levels compared to any president</w:t>
      </w:r>
    </w:p>
    <w:p w14:paraId="5050E925" w14:textId="77777777" w:rsidR="00FA752F" w:rsidRPr="004D12DD" w:rsidRDefault="00FA752F" w:rsidP="00FA752F">
      <w:r>
        <w:rPr>
          <w:b/>
        </w:rPr>
        <w:t xml:space="preserve">Leonhardt 7/24 </w:t>
      </w:r>
      <w:r>
        <w:t xml:space="preserve">(David Leonhardt, July 24, 2017, “G.O.P. Support for Trump Is Starting to Crack” NY Times, </w:t>
      </w:r>
      <w:hyperlink r:id="rId73" w:history="1">
        <w:r w:rsidRPr="00350B2C">
          <w:rPr>
            <w:rStyle w:val="Hyperlink"/>
          </w:rPr>
          <w:t>https://www.nytimes.com/2017/07/24/opinion/republican-support-donald-trump.html?mcubz=1)</w:t>
        </w:r>
      </w:hyperlink>
      <w:r>
        <w:t xml:space="preserve"> </w:t>
      </w:r>
    </w:p>
    <w:p w14:paraId="4B0D1AB0" w14:textId="77777777" w:rsidR="00FA752F" w:rsidRPr="00872766" w:rsidRDefault="00FA752F" w:rsidP="00FA752F">
      <w:pPr>
        <w:rPr>
          <w:sz w:val="16"/>
        </w:rPr>
      </w:pPr>
      <w:r w:rsidRPr="00C51A12">
        <w:rPr>
          <w:sz w:val="16"/>
        </w:rPr>
        <w:t xml:space="preserve">Again and again over the past year, Mitch McConnell and Paul Ryan have had to decide what kind of behavior they are willing to tolerate from Donald Trump. </w:t>
      </w:r>
      <w:r w:rsidRPr="00C51A12">
        <w:rPr>
          <w:rStyle w:val="StyleUnderline"/>
        </w:rPr>
        <w:t>Again and again, McConnell and Ryan have bowed down to Trump. They have mumbled occasional words of protest, sometimes even harsh ones, like Ryan’s use of “racist” last year. Then they have gone back to supporting Trump</w:t>
      </w:r>
      <w:r w:rsidRPr="00C51A12">
        <w:rPr>
          <w:sz w:val="16"/>
        </w:rPr>
        <w:t xml:space="preserve">. The capitulation of McConnell and Ryan has created an impression — especially among many liberals — that </w:t>
      </w:r>
      <w:r w:rsidRPr="00C51A12">
        <w:rPr>
          <w:rStyle w:val="Emphasis"/>
        </w:rPr>
        <w:t>congressional Republicans stand behind the president</w:t>
      </w:r>
      <w:r w:rsidRPr="00C51A12">
        <w:rPr>
          <w:sz w:val="16"/>
        </w:rPr>
        <w:t xml:space="preserve">. McConnell and Ryan, after all, are the leaders of Congress, and they continue to push for the legislation Trump wants and to permit his kleptocratic governing. </w:t>
      </w:r>
      <w:r w:rsidRPr="00C51A12">
        <w:rPr>
          <w:rStyle w:val="Emphasis"/>
        </w:rPr>
        <w:t>But don’t be fooled: Republican support for the president has started to crack.</w:t>
      </w:r>
      <w:r w:rsidRPr="00C51A12">
        <w:rPr>
          <w:sz w:val="16"/>
        </w:rPr>
        <w:t xml:space="preserve"> Below the leadership level, </w:t>
      </w:r>
      <w:r w:rsidRPr="00C51A12">
        <w:rPr>
          <w:rStyle w:val="StyleUnderline"/>
        </w:rPr>
        <w:t>Republicans are defying Trump more often, and McConnell and Ryan aren’t always standing in their way. You can see this defiance in the bipartisan Senate investigation of the Russia scandal. You can see it in the deal on Russian sanctions</w:t>
      </w:r>
      <w:r w:rsidRPr="00C51A12">
        <w:rPr>
          <w:sz w:val="16"/>
        </w:rPr>
        <w:t xml:space="preserve">. And you can see it in the Senate’s failure, so far at least, to pass a health care bill. It’s true that we still don’t know how these stories will end. If the Senate passes a damaging health care bill or lets Trump halt the Russia investigation, I will revisit my assessment. For now, though, I think </w:t>
      </w:r>
      <w:r w:rsidRPr="00C51A12">
        <w:rPr>
          <w:rStyle w:val="Emphasis"/>
        </w:rPr>
        <w:t>many political observers are missing the ways that parts of Trump’s own party have subtly begun to revolt.</w:t>
      </w:r>
      <w:r w:rsidRPr="00C51A12">
        <w:rPr>
          <w:sz w:val="16"/>
        </w:rPr>
        <w:t xml:space="preserve"> We are at the point where the Republican party, who holds all of the power regarding the tools of checks and balances, let alone decency,... I have to believe that there are Republican donors -- not all, but certainly some -- who disapprove of Trump's behavior on the global stage... There may be no great love for Trump's madness by certain GOP members but the Republicans running Congress use Trump as a full-time media... Just listen to Trump himself. “It’s very sad that Republicans,” he wrote in a weekend Twitter rant, “do very little to protect their President.” In a historical sense, he is right. </w:t>
      </w:r>
      <w:r w:rsidRPr="00C51A12">
        <w:rPr>
          <w:rStyle w:val="StyleUnderline"/>
        </w:rPr>
        <w:t>Members of Congress usually support a new president of their own party much more strongly than Republicans are now</w:t>
      </w:r>
      <w:r w:rsidRPr="00C51A12">
        <w:rPr>
          <w:sz w:val="16"/>
        </w:rPr>
        <w:t xml:space="preserve">. They typically understand that a young presidency offers the rare opportunity for sweeping legislation — like the Reagan tax cut, the George W. Bush tax cut, the Clinton deficit plan and the Obama stimulus, health bill and financial regulation. Some intraparty tensions are unavoidable, and defectors kill some legislation — as happened with the Clinton health plan and the Obama climate plan. But partisan loyalty is the norm. Congress members tend to echo White House talking points fulsomely. They find the votes to pass bills. They defend the president against scandal. And the loyalty doesn’t stop in the first year. </w:t>
      </w:r>
      <w:r w:rsidRPr="00C51A12">
        <w:rPr>
          <w:rStyle w:val="StyleUnderline"/>
        </w:rPr>
        <w:t>During Watergate, as the political scientist Jonathan Bernstein has noted, most Republicans stood by Richard Nixon until almost the bitter end.</w:t>
      </w:r>
      <w:r w:rsidRPr="00C51A12">
        <w:rPr>
          <w:sz w:val="16"/>
        </w:rPr>
        <w:t xml:space="preserve"> Matt Glassman, another political scientist, is one of the sharper observers of the White House-Congress relationship, and I asked him to put the current situation in context. Glassman said that many progressives have made the mistake of comparing how they want Congress to treat Trump with what it is doing. </w:t>
      </w:r>
      <w:r w:rsidRPr="00C51A12">
        <w:rPr>
          <w:rStyle w:val="Emphasis"/>
        </w:rPr>
        <w:t>The more relevant yardstick is how Congress’s treatment compares historically</w:t>
      </w:r>
      <w:r w:rsidRPr="00C51A12">
        <w:rPr>
          <w:sz w:val="16"/>
        </w:rPr>
        <w:t>. “</w:t>
      </w:r>
      <w:r w:rsidRPr="00C51A12">
        <w:rPr>
          <w:rStyle w:val="StyleUnderline"/>
        </w:rPr>
        <w:t>The current congressional G.O.P. seems less supportive and more constraining of the Potus than basically any in history,” Glassman wrote to me,</w:t>
      </w:r>
      <w:r w:rsidRPr="00C51A12">
        <w:rPr>
          <w:sz w:val="16"/>
        </w:rPr>
        <w:t xml:space="preserve"> “save the unique circumstances of Andrew Johnson (who wasn’t really a Republican) and John Tyler (who bucked his party aggressively), neither of whom were elected.” </w:t>
      </w:r>
      <w:r w:rsidRPr="00C51A12">
        <w:rPr>
          <w:rStyle w:val="StyleUnderline"/>
        </w:rPr>
        <w:t>Many of today’s Republicans avoid going on television as Trump surrogates. They mock him off the record, and increasingly on the record, too. In recent weeks, eight senators have publicly stood in the way of a health care bil</w:t>
      </w:r>
      <w:r w:rsidRPr="00C51A12">
        <w:rPr>
          <w:sz w:val="16"/>
        </w:rPr>
        <w:t xml:space="preserve">l. Republican senators are also helping to conduct an investigation of Trump’s campaign and have backed the appointment of Robert Mueller as special counsel. One reason is that they don’t fear Trump. About </w:t>
      </w:r>
      <w:r w:rsidRPr="00C51A12">
        <w:rPr>
          <w:rStyle w:val="StyleUnderline"/>
        </w:rPr>
        <w:t>90 percent of Republican House members won a larger vote share in their district last year than Trump</w:t>
      </w:r>
      <w:r w:rsidRPr="00C51A12">
        <w:rPr>
          <w:sz w:val="16"/>
        </w:rPr>
        <w:t xml:space="preserve"> did, according to Sarah Binder of George Washington University. </w:t>
      </w:r>
    </w:p>
    <w:p w14:paraId="280CD615" w14:textId="77777777" w:rsidR="00FA752F" w:rsidRDefault="00FA752F" w:rsidP="00FA752F">
      <w:pPr>
        <w:pStyle w:val="Heading4"/>
      </w:pPr>
      <w:r>
        <w:t>Trump is losing GOP support</w:t>
      </w:r>
    </w:p>
    <w:p w14:paraId="0F7DBB39" w14:textId="77777777" w:rsidR="00FA752F" w:rsidRPr="00C51A12" w:rsidRDefault="00FA752F" w:rsidP="00FA752F">
      <w:r>
        <w:rPr>
          <w:b/>
        </w:rPr>
        <w:t>Price 7/27</w:t>
      </w:r>
      <w:r>
        <w:t xml:space="preserve"> (Greg Price, July 27, 2017, “</w:t>
      </w:r>
      <w:r w:rsidRPr="00537B6B">
        <w:t>IS TRUMP LOSING REPUBLICAN SUPPORT? LATEST APPROVAL RAT</w:t>
      </w:r>
      <w:r>
        <w:t xml:space="preserve">INGS SHOW DROP FROM GOP MEMBERS”, Newsweek, </w:t>
      </w:r>
      <w:hyperlink r:id="rId74" w:history="1">
        <w:r w:rsidRPr="00350B2C">
          <w:rPr>
            <w:rStyle w:val="Hyperlink"/>
          </w:rPr>
          <w:t>http://www.newsweek.com/trump-approval-ratings-republicans-642824</w:t>
        </w:r>
      </w:hyperlink>
      <w:r>
        <w:t>)</w:t>
      </w:r>
    </w:p>
    <w:p w14:paraId="65843A25" w14:textId="77777777" w:rsidR="00FA752F" w:rsidRPr="00C51A12" w:rsidRDefault="00FA752F" w:rsidP="00FA752F">
      <w:pPr>
        <w:rPr>
          <w:sz w:val="16"/>
        </w:rPr>
      </w:pPr>
      <w:r w:rsidRPr="00C51A12">
        <w:rPr>
          <w:sz w:val="16"/>
        </w:rPr>
        <w:t xml:space="preserve">President Donald </w:t>
      </w:r>
      <w:r w:rsidRPr="00C51A12">
        <w:rPr>
          <w:rStyle w:val="StyleUnderline"/>
        </w:rPr>
        <w:t>Trump</w:t>
      </w:r>
      <w:r w:rsidRPr="00C51A12">
        <w:rPr>
          <w:sz w:val="16"/>
        </w:rPr>
        <w:t xml:space="preserve">, in the middle of a whirlwind week involving the Republican Party’s infighting over repealing and/or replacing Obamacare, as well as a public feud with Attorney General Jeff Sessions, </w:t>
      </w:r>
      <w:r w:rsidRPr="00C51A12">
        <w:rPr>
          <w:rStyle w:val="Emphasis"/>
        </w:rPr>
        <w:t>saw his overall approval ratings and support from GOP party members decline</w:t>
      </w:r>
      <w:r w:rsidRPr="00C51A12">
        <w:rPr>
          <w:sz w:val="16"/>
        </w:rPr>
        <w:t xml:space="preserve"> in a poll released Wednesday. </w:t>
      </w:r>
      <w:r w:rsidRPr="00C51A12">
        <w:rPr>
          <w:rStyle w:val="StyleUnderline"/>
        </w:rPr>
        <w:t>Only just over a third (35.1 percent) of those polled by Reuters approved of Trump’s work in office, with more than half (58.1 percent) disapproving and 4.2 percent expressing “mixed feelings</w:t>
      </w:r>
      <w:r w:rsidRPr="00C51A12">
        <w:rPr>
          <w:sz w:val="16"/>
        </w:rPr>
        <w:t xml:space="preserve">” in the five-day rolling poll. Reuters’ latest results suggest that </w:t>
      </w:r>
      <w:r w:rsidRPr="00C51A12">
        <w:rPr>
          <w:rStyle w:val="StyleUnderline"/>
        </w:rPr>
        <w:t>those who had mixed feelings about Trump have instead moved into the disapproval category</w:t>
      </w:r>
      <w:r w:rsidRPr="00C51A12">
        <w:rPr>
          <w:sz w:val="16"/>
        </w:rPr>
        <w:t xml:space="preserve">. Earlier this week, 8 percent of respondents garnered mixed feelings compared to a 55.7 percent disapproval rating and a 36.3 percent approval. </w:t>
      </w:r>
      <w:r w:rsidRPr="00C51A12">
        <w:rPr>
          <w:rStyle w:val="Emphasis"/>
        </w:rPr>
        <w:t>The poll also showed a recent steady decline of support from Republicans</w:t>
      </w:r>
      <w:r w:rsidRPr="00C51A12">
        <w:rPr>
          <w:rStyle w:val="StyleUnderline"/>
        </w:rPr>
        <w:t>, who</w:t>
      </w:r>
      <w:r w:rsidRPr="00C51A12">
        <w:rPr>
          <w:sz w:val="16"/>
        </w:rPr>
        <w:t xml:space="preserve">, despite Trump’s actions on social media and major legislative inaction, </w:t>
      </w:r>
      <w:r w:rsidRPr="00C51A12">
        <w:rPr>
          <w:rStyle w:val="StyleUnderline"/>
        </w:rPr>
        <w:t xml:space="preserve">have been staunch supporters during the first six months of his presidency. </w:t>
      </w:r>
      <w:r w:rsidRPr="00C51A12">
        <w:rPr>
          <w:sz w:val="16"/>
        </w:rPr>
        <w:t xml:space="preserve">Daily Emails and Alerts - Get the best of Newsweek delivered to your inbox On July 15, the billionaire had a 79.9 percent approval rating from GOP members, with 17.3 percent disapproving and 2.7 percent registering mixed feelings. But over the next nine days, </w:t>
      </w:r>
      <w:r w:rsidRPr="00C51A12">
        <w:rPr>
          <w:rStyle w:val="StyleUnderline"/>
        </w:rPr>
        <w:t>Republican support dropped by 6 points to 73.9 percent approving,</w:t>
      </w:r>
      <w:r w:rsidRPr="00C51A12">
        <w:rPr>
          <w:sz w:val="16"/>
        </w:rPr>
        <w:t xml:space="preserve"> those who had mixed feelings now disapproved, and the disapproval rating rose to 23 percent. </w:t>
      </w:r>
      <w:r w:rsidRPr="00C51A12">
        <w:rPr>
          <w:rStyle w:val="Emphasis"/>
        </w:rPr>
        <w:t>This represents a new low for Trump among Republicans,</w:t>
      </w:r>
      <w:r w:rsidRPr="00C51A12">
        <w:rPr>
          <w:sz w:val="16"/>
        </w:rPr>
        <w:t xml:space="preserve"> who previously registered a 74.3 percent approval during the week of May 14, a controversy-laden time for Trump in the days following his abrupt dismissal of FBI director James Comey because of the Russia investigation. </w:t>
      </w:r>
      <w:r w:rsidRPr="00C51A12">
        <w:rPr>
          <w:rStyle w:val="StyleUnderline"/>
        </w:rPr>
        <w:t>The public prodding and poking of Sessions—a popular hardline conservative and former Alabama senator with allies in Congress and among the GOP’s law-and-order base—could be a reason for Trump’s decline within his own party</w:t>
      </w:r>
      <w:r w:rsidRPr="00C51A12">
        <w:rPr>
          <w:sz w:val="16"/>
        </w:rPr>
        <w:t>. In a series of tweets this week, Trump labeled Sessions “beleaguered” and asked why the attorney general hadn’t focused an investigation on Democrat Hillary Clinton’s email scandal. Trump is said to be incensed by Sessions’ decision to recuse himself from any probe into his campaign’s alleged collusion with the Russian government during last year’s election, which in turn led Trump’s No. 2, Deputy Attorney General Rod Rosenstein to appoint former FBI director Robert Mueller special counsel for the investigation. Gallup’s latest poll, taken between July 23 and July 25, also released Wednesday, showed Trump’s approval rating to be somewhat higher at 37 percent, compared to 58 percent disapproval.</w:t>
      </w:r>
    </w:p>
    <w:p w14:paraId="3F407024" w14:textId="77777777" w:rsidR="007F3BCF" w:rsidRDefault="007F3BCF" w:rsidP="007F3BCF">
      <w:pPr>
        <w:pStyle w:val="Heading4"/>
      </w:pPr>
      <w:r>
        <w:t xml:space="preserve">Base support is low now </w:t>
      </w:r>
    </w:p>
    <w:p w14:paraId="261AF391" w14:textId="77777777" w:rsidR="007F3BCF" w:rsidRPr="00832F28" w:rsidRDefault="007F3BCF" w:rsidP="007F3BCF">
      <w:pPr>
        <w:rPr>
          <w:rStyle w:val="StyleUnderline"/>
          <w:u w:val="none"/>
        </w:rPr>
      </w:pPr>
      <w:r>
        <w:rPr>
          <w:b/>
        </w:rPr>
        <w:t xml:space="preserve">Silver 7/26 </w:t>
      </w:r>
      <w:r>
        <w:t>(Nate Silver, July 26, 2017, “</w:t>
      </w:r>
      <w:r w:rsidRPr="003A0D83">
        <w:t>Trump And Congress Are Probably On</w:t>
      </w:r>
      <w:r>
        <w:t xml:space="preserve"> A Collision Course Over Russia”, FiveThirtyEight, </w:t>
      </w:r>
      <w:hyperlink r:id="rId75" w:history="1">
        <w:r w:rsidRPr="00350B2C">
          <w:rPr>
            <w:rStyle w:val="Hyperlink"/>
          </w:rPr>
          <w:t>https://fivethirtyeight.com/features/trump-and-congress-are-probably-on-a-collision-course-over-russia/</w:t>
        </w:r>
      </w:hyperlink>
      <w:r>
        <w:t>)</w:t>
      </w:r>
    </w:p>
    <w:p w14:paraId="72FEB706" w14:textId="77777777" w:rsidR="007F3BCF" w:rsidRPr="00832F28" w:rsidRDefault="007F3BCF" w:rsidP="007F3BCF">
      <w:pPr>
        <w:rPr>
          <w:sz w:val="16"/>
        </w:rPr>
      </w:pPr>
      <w:r w:rsidRPr="00832F28">
        <w:rPr>
          <w:rStyle w:val="StyleUnderline"/>
        </w:rPr>
        <w:t>How much further Trump’s approval rating might fall and how quickly that might happen is hard to say.</w:t>
      </w:r>
      <w:r w:rsidRPr="00832F28">
        <w:rPr>
          <w:sz w:val="16"/>
        </w:rPr>
        <w:t xml:space="preserve"> His </w:t>
      </w:r>
      <w:r w:rsidRPr="00832F28">
        <w:rPr>
          <w:rStyle w:val="Emphasis"/>
        </w:rPr>
        <w:t>numbers did decline a few percentage points after the Comey firing, but they’ve been fairly steady since then</w:t>
      </w:r>
      <w:r w:rsidRPr="00832F28">
        <w:rPr>
          <w:sz w:val="16"/>
        </w:rPr>
        <w:t xml:space="preserve">. There’s undoubtedly some truth in the notion that </w:t>
      </w:r>
      <w:r w:rsidRPr="00832F28">
        <w:rPr>
          <w:rStyle w:val="StyleUnderline"/>
        </w:rPr>
        <w:t>partisanship will give Trump a cushion with Republican voters. At the same time, his numbers are historically poor for a president at this point in his term despite a fairly good economy</w:t>
      </w:r>
      <w:r w:rsidRPr="00832F28">
        <w:rPr>
          <w:sz w:val="16"/>
        </w:rPr>
        <w:t xml:space="preserve">, which usually boosts approval ratings. And </w:t>
      </w:r>
      <w:r w:rsidRPr="00832F28">
        <w:rPr>
          <w:rStyle w:val="Emphasis"/>
        </w:rPr>
        <w:t>there’s been considerable erosion in the number of voters who say they strongly support Trump</w:t>
      </w:r>
      <w:r w:rsidRPr="00832F28">
        <w:rPr>
          <w:sz w:val="16"/>
        </w:rPr>
        <w:t xml:space="preserve">. Voters who go from strongly supporting a candidate to reluctantly supporting him may turn out to oppose him a few months later. Trump, like Nixon, also has a tendency to make enemies out of former allies when feeling embattled. Some media outlets that usually strongly support Trump, such as Breitbart, have come out strongly in defense of Sessions, for example. </w:t>
      </w:r>
      <w:r w:rsidRPr="00832F28">
        <w:rPr>
          <w:rStyle w:val="StyleUnderline"/>
        </w:rPr>
        <w:t>It’s not that hard to imagine a scenario — a year or two from now — where Trump is increasingly isolated</w:t>
      </w:r>
      <w:r w:rsidRPr="00832F28">
        <w:rPr>
          <w:sz w:val="16"/>
        </w:rPr>
        <w:t xml:space="preserve">, as George W. Bush was late in his second term. But the impeachment process is slow, both by custom and design. And that’s for good reason: Removing a popularly-elected president is a drastic step, especially early in his term. If I had to imagine a world in which </w:t>
      </w:r>
      <w:r w:rsidRPr="00832F28">
        <w:rPr>
          <w:rStyle w:val="StyleUnderline"/>
        </w:rPr>
        <w:t>Trump winds up being impeached and removed from office, it would play out fairly gradually</w:t>
      </w:r>
      <w:r w:rsidRPr="00832F28">
        <w:rPr>
          <w:sz w:val="16"/>
        </w:rPr>
        <w:t>. Some event will probably spark a confrontation between Trump and Congress later this year or early next year. But it might take until 2019, after further White House missteps throughout 2018 and a big Democratic win at the midterms, for Republicans to be ready to impeach Trump. The confrontation is increasingly unlikely to be avoided — but the key tests of how Republicans in Congress will respond to Trump’s conduct over Russia have still yet to come.</w:t>
      </w:r>
    </w:p>
    <w:p w14:paraId="550DC100" w14:textId="77777777" w:rsidR="006F34E9" w:rsidRPr="004F6E4E" w:rsidRDefault="006F34E9" w:rsidP="006F34E9">
      <w:pPr>
        <w:pStyle w:val="Heading4"/>
      </w:pPr>
      <w:r w:rsidRPr="004F6E4E">
        <w:t xml:space="preserve">Base support low </w:t>
      </w:r>
    </w:p>
    <w:p w14:paraId="0BB20C1F" w14:textId="77777777" w:rsidR="006F34E9" w:rsidRPr="004F6E4E" w:rsidRDefault="006F34E9" w:rsidP="006F34E9">
      <w:r w:rsidRPr="004F6E4E">
        <w:rPr>
          <w:rStyle w:val="Style13ptBold"/>
        </w:rPr>
        <w:t>Campbell 6/20</w:t>
      </w:r>
      <w:r w:rsidRPr="004F6E4E">
        <w:t xml:space="preserve"> - Alexia Fernández Campbell, The Russia investigation is eroding Trump’s support among Republican voters, Jun 20, 2017, https://www.vox.com/policy-and-politics/2017/6/20/15836794/russia-investigation-republican-voters</w:t>
      </w:r>
    </w:p>
    <w:p w14:paraId="4887C30C" w14:textId="77777777" w:rsidR="006F34E9" w:rsidRPr="004F6E4E" w:rsidRDefault="006F34E9" w:rsidP="006F34E9">
      <w:pPr>
        <w:rPr>
          <w:rStyle w:val="StyleUnderline"/>
        </w:rPr>
      </w:pPr>
      <w:r w:rsidRPr="004F6E4E">
        <w:rPr>
          <w:sz w:val="16"/>
        </w:rPr>
        <w:t xml:space="preserve">President Donald </w:t>
      </w:r>
      <w:r w:rsidRPr="004F6E4E">
        <w:rPr>
          <w:rStyle w:val="StyleUnderline"/>
        </w:rPr>
        <w:t>Trump’s approval rating has dropped to its lowest</w:t>
      </w:r>
      <w:r w:rsidRPr="004F6E4E">
        <w:rPr>
          <w:sz w:val="16"/>
        </w:rPr>
        <w:t xml:space="preserve"> point since the inauguration, and </w:t>
      </w:r>
      <w:r w:rsidRPr="004F6E4E">
        <w:rPr>
          <w:rStyle w:val="StyleUnderline"/>
        </w:rPr>
        <w:t>support among his Republican base appears to be slipping</w:t>
      </w:r>
      <w:r w:rsidRPr="004F6E4E">
        <w:rPr>
          <w:sz w:val="16"/>
        </w:rPr>
        <w:t xml:space="preserve">. In April, 43 percent of Americans polled approved of the president’s job performance. Now that number has dropped to 36 percent, according to the latest CBS News poll. </w:t>
      </w:r>
      <w:r w:rsidRPr="004F6E4E">
        <w:rPr>
          <w:rStyle w:val="StyleUnderline"/>
        </w:rPr>
        <w:t>Disenchanted Republicans are partially responsible for that dip</w:t>
      </w:r>
      <w:r w:rsidRPr="004F6E4E">
        <w:rPr>
          <w:sz w:val="16"/>
        </w:rPr>
        <w:t xml:space="preserve"> — </w:t>
      </w:r>
      <w:r w:rsidRPr="004F6E4E">
        <w:rPr>
          <w:rStyle w:val="StyleUnderline"/>
        </w:rPr>
        <w:t>a major sign that support from Republican voters is starting to erode</w:t>
      </w:r>
      <w:r w:rsidRPr="004F6E4E">
        <w:rPr>
          <w:sz w:val="16"/>
        </w:rPr>
        <w:t xml:space="preserve">. During his first months in office, </w:t>
      </w:r>
      <w:r w:rsidRPr="004F6E4E">
        <w:rPr>
          <w:rStyle w:val="StyleUnderline"/>
        </w:rPr>
        <w:t>Trump appeared to do no wrong in the eyes of his core supporters</w:t>
      </w:r>
      <w:r w:rsidRPr="004F6E4E">
        <w:rPr>
          <w:sz w:val="16"/>
        </w:rPr>
        <w:t xml:space="preserve">, who have consistently given him high ratings </w:t>
      </w:r>
      <w:r w:rsidRPr="004F6E4E">
        <w:rPr>
          <w:rStyle w:val="StyleUnderline"/>
        </w:rPr>
        <w:t>despite endless Russia-related scandals</w:t>
      </w:r>
      <w:r w:rsidRPr="004F6E4E">
        <w:rPr>
          <w:sz w:val="16"/>
        </w:rPr>
        <w:t xml:space="preserve"> and lack of progress on his legislative agenda. </w:t>
      </w:r>
      <w:r w:rsidRPr="004F6E4E">
        <w:rPr>
          <w:rStyle w:val="StyleUnderline"/>
        </w:rPr>
        <w:t>After his</w:t>
      </w:r>
      <w:r w:rsidRPr="004F6E4E">
        <w:rPr>
          <w:sz w:val="16"/>
        </w:rPr>
        <w:t xml:space="preserve"> first </w:t>
      </w:r>
      <w:r w:rsidRPr="004F6E4E">
        <w:rPr>
          <w:rStyle w:val="StyleUnderline"/>
        </w:rPr>
        <w:t>100 days</w:t>
      </w:r>
      <w:r w:rsidRPr="004F6E4E">
        <w:rPr>
          <w:sz w:val="16"/>
        </w:rPr>
        <w:t xml:space="preserve"> in office, </w:t>
      </w:r>
      <w:r w:rsidRPr="004F6E4E">
        <w:rPr>
          <w:rStyle w:val="StyleUnderline"/>
        </w:rPr>
        <w:t>83 percent</w:t>
      </w:r>
      <w:r w:rsidRPr="004F6E4E">
        <w:rPr>
          <w:sz w:val="16"/>
        </w:rPr>
        <w:t xml:space="preserve"> of Republicans polled </w:t>
      </w:r>
      <w:r w:rsidRPr="004F6E4E">
        <w:rPr>
          <w:rStyle w:val="StyleUnderline"/>
        </w:rPr>
        <w:t>still approved</w:t>
      </w:r>
      <w:r w:rsidRPr="004F6E4E">
        <w:rPr>
          <w:sz w:val="16"/>
        </w:rPr>
        <w:t xml:space="preserve"> of Trump’s job performance. </w:t>
      </w:r>
      <w:r w:rsidRPr="004F6E4E">
        <w:rPr>
          <w:rStyle w:val="StyleUnderline"/>
        </w:rPr>
        <w:t>That number has now dropped to 72 percent</w:t>
      </w:r>
      <w:r w:rsidRPr="004F6E4E">
        <w:rPr>
          <w:sz w:val="16"/>
        </w:rPr>
        <w:t xml:space="preserve">. The president’s handling of </w:t>
      </w:r>
      <w:r w:rsidRPr="004F6E4E">
        <w:rPr>
          <w:rStyle w:val="StyleUnderline"/>
        </w:rPr>
        <w:t>the Russia investigation seems to be most corrosive</w:t>
      </w:r>
      <w:r w:rsidRPr="004F6E4E">
        <w:rPr>
          <w:sz w:val="16"/>
        </w:rPr>
        <w:t xml:space="preserve"> to his approval rating, based on questions about how Trump is handling the economy, terrorism, and the Russia probe. About </w:t>
      </w:r>
      <w:r w:rsidRPr="004F6E4E">
        <w:rPr>
          <w:rStyle w:val="StyleUnderline"/>
        </w:rPr>
        <w:t>63 percent of Americans</w:t>
      </w:r>
      <w:r w:rsidRPr="004F6E4E">
        <w:rPr>
          <w:sz w:val="16"/>
        </w:rPr>
        <w:t xml:space="preserve"> polled </w:t>
      </w:r>
      <w:r w:rsidRPr="004F6E4E">
        <w:rPr>
          <w:rStyle w:val="StyleUnderline"/>
        </w:rPr>
        <w:t>disapprove of how the president has handled the Justice Department’s investigation</w:t>
      </w:r>
      <w:r w:rsidRPr="004F6E4E">
        <w:rPr>
          <w:sz w:val="16"/>
        </w:rPr>
        <w:t xml:space="preserve"> into potential ties between his campaign and the Russian government — more so than almost anything else he has done as president. </w:t>
      </w:r>
      <w:r w:rsidRPr="004F6E4E">
        <w:rPr>
          <w:rStyle w:val="StyleUnderline"/>
        </w:rPr>
        <w:t>And</w:t>
      </w:r>
      <w:r w:rsidRPr="004F6E4E">
        <w:rPr>
          <w:sz w:val="16"/>
        </w:rPr>
        <w:t xml:space="preserve"> news that Trump is now under investigation for possible obstruction of justice related to his </w:t>
      </w:r>
      <w:r w:rsidRPr="004F6E4E">
        <w:rPr>
          <w:rStyle w:val="StyleUnderline"/>
        </w:rPr>
        <w:t>firing</w:t>
      </w:r>
      <w:r w:rsidRPr="004F6E4E">
        <w:rPr>
          <w:sz w:val="16"/>
        </w:rPr>
        <w:t xml:space="preserve"> of former FBI-Director James </w:t>
      </w:r>
      <w:r w:rsidRPr="004F6E4E">
        <w:rPr>
          <w:rStyle w:val="StyleUnderline"/>
        </w:rPr>
        <w:t>Comey</w:t>
      </w:r>
      <w:r w:rsidRPr="004F6E4E">
        <w:rPr>
          <w:sz w:val="16"/>
        </w:rPr>
        <w:t xml:space="preserve"> probably </w:t>
      </w:r>
      <w:r w:rsidRPr="004F6E4E">
        <w:rPr>
          <w:rStyle w:val="StyleUnderline"/>
        </w:rPr>
        <w:t xml:space="preserve">didn’t help either. </w:t>
      </w:r>
      <w:r w:rsidRPr="004F6E4E">
        <w:rPr>
          <w:sz w:val="16"/>
        </w:rPr>
        <w:t xml:space="preserve">But </w:t>
      </w:r>
      <w:r w:rsidRPr="004F6E4E">
        <w:rPr>
          <w:rStyle w:val="StyleUnderline"/>
        </w:rPr>
        <w:t>while Republicans are more critical now of the president’s actions related to the investigation</w:t>
      </w:r>
      <w:r w:rsidRPr="004F6E4E">
        <w:rPr>
          <w:sz w:val="16"/>
        </w:rPr>
        <w:t xml:space="preserve">, they don’t seem to think the investigation itself is such a big deal. More than half of Republicans think the Russia investigation is a political distraction, and only one in five consider it a critical security issue. Even among Republicans who think it’s possible that the president’s campaign had improper contact with the Russian government, only a third view it as a serious matter of national security. Despite differing views on the gravity of the investigation, more than half of Americans trust that the special counsel’s probe will be impartial, despite assertions by Trump’s allies that the head of that team, former FBI Director Robert Mueller, will be biased toward Comey. Recent news reports, quoting White House officials, have said that Trump was thinking about firing Mueller. Based on the polls, that would almost definitely be a bad move. </w:t>
      </w:r>
      <w:r w:rsidRPr="004F6E4E">
        <w:rPr>
          <w:rStyle w:val="StyleUnderline"/>
        </w:rPr>
        <w:t>An overwhelming number of Republicans, Democrats, and independents all seem to agree on one thing: Trump should not try to stop the investigation.</w:t>
      </w:r>
    </w:p>
    <w:p w14:paraId="1B528FA2" w14:textId="77777777" w:rsidR="006F34E9" w:rsidRPr="004F6E4E" w:rsidRDefault="006F34E9" w:rsidP="006F34E9">
      <w:pPr>
        <w:rPr>
          <w:rStyle w:val="StyleUnderline"/>
        </w:rPr>
      </w:pPr>
    </w:p>
    <w:p w14:paraId="495CFF63" w14:textId="77777777" w:rsidR="006F34E9" w:rsidRPr="004F6E4E" w:rsidRDefault="006F34E9" w:rsidP="006F34E9"/>
    <w:p w14:paraId="30B207CD" w14:textId="71AF722D" w:rsidR="00EB3D36" w:rsidRPr="004F6E4E" w:rsidRDefault="00EB3D36" w:rsidP="00EB3D36">
      <w:pPr>
        <w:pStyle w:val="Heading4"/>
      </w:pPr>
      <w:r w:rsidRPr="004F6E4E">
        <w:t>Trump’s base is eroding</w:t>
      </w:r>
    </w:p>
    <w:p w14:paraId="38E21153" w14:textId="77777777" w:rsidR="00EB3D36" w:rsidRPr="004F6E4E" w:rsidRDefault="00EB3D36" w:rsidP="00EB3D36">
      <w:r w:rsidRPr="004F6E4E">
        <w:rPr>
          <w:b/>
        </w:rPr>
        <w:t>Silver 5-25</w:t>
      </w:r>
      <w:r w:rsidRPr="004F6E4E">
        <w:t xml:space="preserve"> - Nate Silver, 5-25-2017, "Donald Trump’s Base Is Shrinking," FiveThirtyEight, </w:t>
      </w:r>
      <w:hyperlink r:id="rId76" w:history="1">
        <w:r w:rsidRPr="004F6E4E">
          <w:rPr>
            <w:rStyle w:val="Hyperlink"/>
          </w:rPr>
          <w:t>https://fivethirtyeight.com/features/donald-trumps-base-is-shrinking/</w:t>
        </w:r>
      </w:hyperlink>
      <w:r w:rsidRPr="004F6E4E">
        <w:t xml:space="preserve"> - HcJ</w:t>
      </w:r>
    </w:p>
    <w:p w14:paraId="685A8CCC" w14:textId="553DD327" w:rsidR="00FE2B2E" w:rsidRPr="004F6E4E" w:rsidRDefault="00EB3D36" w:rsidP="00400E46">
      <w:pPr>
        <w:rPr>
          <w:sz w:val="20"/>
          <w:szCs w:val="19"/>
        </w:rPr>
      </w:pPr>
      <w:r w:rsidRPr="004F6E4E">
        <w:rPr>
          <w:u w:val="single"/>
        </w:rPr>
        <w:t xml:space="preserve">A widely held tenet of the current </w:t>
      </w:r>
      <w:r w:rsidRPr="004F6E4E">
        <w:rPr>
          <w:sz w:val="16"/>
        </w:rPr>
        <w:t>conventional</w:t>
      </w:r>
      <w:r w:rsidRPr="004F6E4E">
        <w:rPr>
          <w:u w:val="single"/>
        </w:rPr>
        <w:t xml:space="preserve"> </w:t>
      </w:r>
      <w:r w:rsidRPr="004F6E4E">
        <w:rPr>
          <w:sz w:val="16"/>
        </w:rPr>
        <w:t>wisdom is that while President</w:t>
      </w:r>
      <w:r w:rsidRPr="004F6E4E">
        <w:rPr>
          <w:u w:val="single"/>
        </w:rPr>
        <w:t xml:space="preserve"> Trump might not be popular overall, he has a high floor on his support</w:t>
      </w:r>
      <w:r w:rsidRPr="004F6E4E">
        <w:rPr>
          <w:sz w:val="16"/>
        </w:rPr>
        <w:t xml:space="preserve">. </w:t>
      </w:r>
      <w:r w:rsidRPr="004F6E4E">
        <w:rPr>
          <w:u w:val="single"/>
        </w:rPr>
        <w:t>Trump’s sizable and enthusiastic base</w:t>
      </w:r>
      <w:r w:rsidRPr="004F6E4E">
        <w:rPr>
          <w:sz w:val="16"/>
        </w:rPr>
        <w:t xml:space="preserve"> — perhaps 35 to 40 percent of the country — </w:t>
      </w:r>
      <w:r w:rsidRPr="004F6E4E">
        <w:rPr>
          <w:u w:val="single"/>
        </w:rPr>
        <w:t>won’t abandon him any time soon, the theory goes,</w:t>
      </w:r>
      <w:r w:rsidRPr="004F6E4E">
        <w:rPr>
          <w:sz w:val="16"/>
        </w:rPr>
        <w:t xml:space="preserve"> and they don’t necessarily care about some of the controversies that the “mainstream media” treats as game-changing developments. It’s an entirely reasonable theory. We live in a highly partisan epoch, and voters are usually loyal to politicians from their party. Trump endured a lot of turbulence in the general election but stuck it out to win the Electoral College. The media doesn’t always guess right about which stories will resonate with voters. </w:t>
      </w:r>
      <w:r w:rsidRPr="004F6E4E">
        <w:rPr>
          <w:u w:val="single"/>
        </w:rPr>
        <w:t xml:space="preserve">But </w:t>
      </w:r>
      <w:r w:rsidRPr="004F6E4E">
        <w:rPr>
          <w:rStyle w:val="Emphasis"/>
        </w:rPr>
        <w:t>the theory isn’t supported by the evidence</w:t>
      </w:r>
      <w:r w:rsidRPr="004F6E4E">
        <w:rPr>
          <w:u w:val="single"/>
        </w:rPr>
        <w:t xml:space="preserve">. To the contrary, Trump’s base seems to be </w:t>
      </w:r>
      <w:r w:rsidRPr="004F6E4E">
        <w:rPr>
          <w:rStyle w:val="Emphasis"/>
        </w:rPr>
        <w:t>eroding</w:t>
      </w:r>
      <w:r w:rsidRPr="004F6E4E">
        <w:rPr>
          <w:u w:val="single"/>
        </w:rPr>
        <w:t xml:space="preserve">. There’s been a </w:t>
      </w:r>
      <w:r w:rsidRPr="004F6E4E">
        <w:rPr>
          <w:rStyle w:val="Emphasis"/>
        </w:rPr>
        <w:t>considerable decline</w:t>
      </w:r>
      <w:r w:rsidRPr="004F6E4E">
        <w:rPr>
          <w:u w:val="single"/>
        </w:rPr>
        <w:t xml:space="preserve"> in the number of Americans who strongly approve of Trump, from a peak of around 30 percent in February to just 21 or 22 percent of the electorate now. </w:t>
      </w:r>
      <w:r w:rsidRPr="004F6E4E">
        <w:rPr>
          <w:sz w:val="16"/>
        </w:rPr>
        <w:t>(</w:t>
      </w:r>
      <w:r w:rsidRPr="004F6E4E">
        <w:rPr>
          <w:u w:val="single"/>
        </w:rPr>
        <w:t>The decline in Trump’s strong approval ratings is larger than the overall decline in his approval ratings</w:t>
      </w:r>
      <w:r w:rsidRPr="004F6E4E">
        <w:rPr>
          <w:sz w:val="16"/>
        </w:rPr>
        <w:t xml:space="preserve">, in fact.) Far from having unconditional love from his base, </w:t>
      </w:r>
      <w:r w:rsidRPr="004F6E4E">
        <w:rPr>
          <w:u w:val="single"/>
        </w:rPr>
        <w:t>Trump has already lost almost a third of his strong support.</w:t>
      </w:r>
      <w:r w:rsidRPr="004F6E4E">
        <w:rPr>
          <w:sz w:val="16"/>
        </w:rPr>
        <w:t xml:space="preserve"> </w:t>
      </w:r>
      <w:r w:rsidRPr="004F6E4E">
        <w:rPr>
          <w:u w:val="single"/>
        </w:rPr>
        <w:t>And voters who strongly disapprove of Trump outnumber those who strongly approve of him by about a 2-to-1 ratio</w:t>
      </w:r>
      <w:r w:rsidRPr="004F6E4E">
        <w:rPr>
          <w:sz w:val="16"/>
        </w:rPr>
        <w:t xml:space="preserve">, which could presage an “enthusiasm gap” that works against Trump at the midterms. The data suggests, in particular, that </w:t>
      </w:r>
      <w:r w:rsidRPr="004F6E4E">
        <w:rPr>
          <w:u w:val="single"/>
        </w:rPr>
        <w:t>the GOP’s initial</w:t>
      </w:r>
      <w:r w:rsidRPr="004F6E4E">
        <w:rPr>
          <w:sz w:val="16"/>
        </w:rPr>
        <w:t xml:space="preserve"> attempt (and </w:t>
      </w:r>
      <w:r w:rsidRPr="004F6E4E">
        <w:rPr>
          <w:u w:val="single"/>
        </w:rPr>
        <w:t>failure</w:t>
      </w:r>
      <w:r w:rsidRPr="004F6E4E">
        <w:rPr>
          <w:sz w:val="16"/>
        </w:rPr>
        <w:t xml:space="preserve">) in March </w:t>
      </w:r>
      <w:r w:rsidRPr="004F6E4E">
        <w:rPr>
          <w:u w:val="single"/>
        </w:rPr>
        <w:t>to pass its unpopular health care bill may have cost Trump with his core supporters.</w:t>
      </w:r>
      <w:r w:rsidRPr="004F6E4E">
        <w:rPr>
          <w:sz w:val="16"/>
        </w:rPr>
        <w:t xml:space="preserve"> These estimates come from the collection of polls we use for FiveThirtyEight’s approval ratings tracker. Many approval-rating polls give respondents four options: strongly approve, somewhat approve, somewhat disapprove and strongly disapprove. Ordinarily, we only estimate Trump’s overall approval and disapproval. But we went back and collected this more detailed data for all polls for which it was available, and then we reran our approval ratings program to output numbers for all four approval categories instead of the usual two.1 Here are Trump’s strongly approve and somewhat approve ratings from shortly after the start of his term2 through this Tuesday: After a slight uptick in the first two to three weeks of his term, Trump’s strong approval ratings have headed downward. But it hasn’t been a steady decline. Instead, they fell considerably from about 29 percent on March 6 — when Republicans introduced their health care bill — to around 24 percent on April 1, shortly after the GOP pulled the bill from the House floor. They then remained stable for much of April, before beginning to fall again this month after the reintroduction (and House passage) of the health care bill and after Trump fired FBI director James Comey on May 9. As of Tuesday, just 21.4 percent of Americans strongly approved of Trump’s performance. By comparison, 45 percent of Americans strongly approved of President Obama’s performance as of April 2009, although Obama’s strong approval numbers would fall considerably over the course of his term — to the mid-to-high 20s by the midterms and to the high teens by 2014. The share of Americans who somewhat approve of Trump’s performance has actually increased slightly, however, from about 16 percent in early February to 17.9 percent as of Tuesday. In part, this probably reflects voters who once strongly approved of Trump and who have now downgraded him to the somewhat approve category. (Trump’s strongly approve and somewhat approve numbers have been inversely correlated so far, meaning that as one has risen, the other has tended to fall.) </w:t>
      </w:r>
      <w:r w:rsidRPr="004F6E4E">
        <w:rPr>
          <w:u w:val="single"/>
        </w:rPr>
        <w:t>A potential problem for Trump is that in the event of continued White House turmoil, the next step for these somewhat approve voters would be to move toward disapproval of the president</w:t>
      </w:r>
      <w:r w:rsidRPr="004F6E4E">
        <w:rPr>
          <w:sz w:val="16"/>
        </w:rPr>
        <w:t>. The number of Americans who strongly disapprove of Trump has sharply risen since early in his term, meanwhile, from the mid-30s in early February to 44.1 percent as of Tuesday. In most surveys, Trump’s strongly disapprove rating exceeds his overall approval rating, in fact. The bulk of the increase in Trump’s strong disapproval ratings came early in his term, over the course of late January and early February. It’s possible that this was partly a reaction to Trump’s initial travel ban on immigrants from seven predominantly Muslim countries, which was the biggest news of Trump’s first few weeks in office. But presidential disapproval often rises in the first month or so of a president’s tenure as voters who initially give a new president the benefit of the doubt find things to dislike in his performance. Meanwhile, the share of Americans who somewhat disapprove of Trump has been small and fairly steady throughout his term, usually averaging around 10 or 11 percent. It was 11.6 percent as of Tuesday. Want more politics news? Get it in your inbox. During last year’s presidential primaries, Trump received about 14 million votes out of a total of 62 million cast between the two parties, which works out to 23 percent of the total. So perhaps it’s not a coincidence that 20 to 25 percent of the country still strongly supports Trump; they were with him from the start. But 20 to 25 percent isn’t all that large a base — obviously not enough to win general elections on its own. Instead, Trump won the White House because most Republicans who initially supported another GOP candidate in the primary wound up backing him in the November election. Trump has always had his share of reluctant supporters, and their ranks have been growing as the number of strong supporters has decreased. If those reluctant Trump supporters shift to being reluctant opponents instead, he’ll be in a lot of trouble,3 with consequences ranging from a midterm wave against Republicans to an increased likelihood of impeachment. So while there’s risk to Democrats in underestimating Trump’s resiliency, there’s an equal or perhaps greater risk to Republicans in thinking Trump’s immune from political gravity. If you look beneath the surface of Trump’s approval ratings, you find not hidden strength but greater weakness than the topline numbers imply. fund. (Video: Jenny Starrs/Photo: Jabin Botsford/The Washington Post)</w:t>
      </w:r>
    </w:p>
    <w:p w14:paraId="0FBE4206" w14:textId="77777777" w:rsidR="006F34E9" w:rsidRPr="004F6E4E" w:rsidRDefault="006F34E9" w:rsidP="006F34E9">
      <w:pPr>
        <w:pStyle w:val="Heading4"/>
      </w:pPr>
      <w:r w:rsidRPr="004F6E4E">
        <w:t>Support not unwavering, base thesis is wrong</w:t>
      </w:r>
    </w:p>
    <w:p w14:paraId="10F7977B" w14:textId="77777777" w:rsidR="006F34E9" w:rsidRPr="004F6E4E" w:rsidRDefault="006F34E9" w:rsidP="006F34E9">
      <w:r w:rsidRPr="004F6E4E">
        <w:rPr>
          <w:rStyle w:val="Style13ptBold"/>
        </w:rPr>
        <w:t>BOEHLERT 6/13</w:t>
      </w:r>
      <w:r w:rsidRPr="004F6E4E">
        <w:t xml:space="preserve"> – ERIC, Senior Fellow for Media Matters, It’s time to puncture the media myth about Trump’s unwavering base, June 13, 2017 https://www.mediamatters.org/blog/2017/06/13/it-s-time-puncture-media-myth-about-trump-s-unwavering-base/216886</w:t>
      </w:r>
    </w:p>
    <w:p w14:paraId="057AFF1D" w14:textId="77777777" w:rsidR="006F34E9" w:rsidRPr="004F6E4E" w:rsidRDefault="006F34E9" w:rsidP="006F34E9">
      <w:pPr>
        <w:rPr>
          <w:rStyle w:val="StyleUnderline"/>
        </w:rPr>
      </w:pPr>
      <w:r w:rsidRPr="004F6E4E">
        <w:rPr>
          <w:sz w:val="16"/>
        </w:rPr>
        <w:t xml:space="preserve">Like Wonder Woman’s Amazonian shield, President Donald </w:t>
      </w:r>
      <w:r w:rsidRPr="004F6E4E">
        <w:rPr>
          <w:rStyle w:val="StyleUnderline"/>
        </w:rPr>
        <w:t xml:space="preserve">Trump’s loyal base of supporters has magical powers to protect the new president from peril </w:t>
      </w:r>
      <w:r w:rsidRPr="004F6E4E">
        <w:rPr>
          <w:sz w:val="16"/>
        </w:rPr>
        <w:t xml:space="preserve">-- </w:t>
      </w:r>
      <w:r w:rsidRPr="004F6E4E">
        <w:rPr>
          <w:rStyle w:val="StyleUnderline"/>
        </w:rPr>
        <w:t>at least according to the Beltway press.</w:t>
      </w:r>
      <w:r w:rsidRPr="004F6E4E">
        <w:rPr>
          <w:sz w:val="16"/>
        </w:rPr>
        <w:t xml:space="preserve"> It’s his loyal base that supposedly gives Trump so much cover and allows him to embrace a deeply radical agenda. </w:t>
      </w:r>
      <w:r w:rsidRPr="004F6E4E">
        <w:rPr>
          <w:rStyle w:val="StyleUnderline"/>
        </w:rPr>
        <w:t>The theory holds that regardless of how Democratic and independent voters view Trump</w:t>
      </w:r>
      <w:r w:rsidRPr="004F6E4E">
        <w:rPr>
          <w:sz w:val="16"/>
        </w:rPr>
        <w:t xml:space="preserve"> (and they overwhelmingly view him unfavorably), as long as Trump maintains the support of </w:t>
      </w:r>
      <w:r w:rsidRPr="004F6E4E">
        <w:rPr>
          <w:rStyle w:val="StyleUnderline"/>
        </w:rPr>
        <w:t>his strongest political backers, his support is “stable”</w:t>
      </w:r>
      <w:r w:rsidRPr="004F6E4E">
        <w:rPr>
          <w:sz w:val="16"/>
        </w:rPr>
        <w:t xml:space="preserve"> -- he “has held onto the support of the voters who put him in the White House,” </w:t>
      </w:r>
      <w:r w:rsidRPr="004F6E4E">
        <w:rPr>
          <w:rStyle w:val="StyleUnderline"/>
        </w:rPr>
        <w:t>and his base is "steady."</w:t>
      </w:r>
      <w:r w:rsidRPr="004F6E4E">
        <w:rPr>
          <w:u w:val="single"/>
        </w:rPr>
        <w:t xml:space="preserve"> </w:t>
      </w:r>
      <w:r w:rsidRPr="004F6E4E">
        <w:rPr>
          <w:sz w:val="16"/>
        </w:rPr>
        <w:t xml:space="preserve">“President Donald </w:t>
      </w:r>
      <w:r w:rsidRPr="004F6E4E">
        <w:rPr>
          <w:rStyle w:val="StyleUnderline"/>
        </w:rPr>
        <w:t>Trump is banking on his loyal base of supporters to help him through the tangle of the Russia</w:t>
      </w:r>
      <w:r w:rsidRPr="004F6E4E">
        <w:rPr>
          <w:sz w:val="16"/>
        </w:rPr>
        <w:t xml:space="preserve"> turmoil,” The Associated Press reported last week, in the latest round of base coverage. Over and over, </w:t>
      </w:r>
      <w:r w:rsidRPr="004F6E4E">
        <w:rPr>
          <w:rStyle w:val="StyleUnderline"/>
        </w:rPr>
        <w:t>we see the media suggesting that because Trump’s “base” is standing with him, he can likely weather all storms</w:t>
      </w:r>
      <w:r w:rsidRPr="004F6E4E">
        <w:rPr>
          <w:sz w:val="16"/>
        </w:rPr>
        <w:t xml:space="preserve">. Even if emerging evidence doesn’t support the claim. That mythical pull of the Trump base is why so many journalists have spent so much time interviewing his supporters this year, especially journalists at The New York Times, who have relentlessly focused on Trump’s most ardent backers. Indeed, the press’s obsession with Trump’s base has emerged as one of the oddest political press trends this year. Again and again, </w:t>
      </w:r>
      <w:r w:rsidRPr="004F6E4E">
        <w:rPr>
          <w:rStyle w:val="StyleUnderline"/>
        </w:rPr>
        <w:t>political events are viewed through the prism of Trump’s base</w:t>
      </w:r>
      <w:r w:rsidRPr="004F6E4E">
        <w:rPr>
          <w:sz w:val="16"/>
        </w:rPr>
        <w:t xml:space="preserve">. Following the recent deadly terror attack in London and Trump’s inexplicable attack on the mayor of London. ABC’s Rick Klein wrote, “The president's aim – again – is his base.” So it persists, </w:t>
      </w:r>
      <w:r w:rsidRPr="004F6E4E">
        <w:rPr>
          <w:rStyle w:val="StyleUnderline"/>
        </w:rPr>
        <w:t>this</w:t>
      </w:r>
      <w:r w:rsidRPr="004F6E4E">
        <w:rPr>
          <w:sz w:val="16"/>
        </w:rPr>
        <w:t xml:space="preserve"> odd, sustained </w:t>
      </w:r>
      <w:r w:rsidRPr="004F6E4E">
        <w:rPr>
          <w:rStyle w:val="StyleUnderline"/>
        </w:rPr>
        <w:t>narrative that no matter what Trump does,</w:t>
      </w:r>
      <w:r w:rsidRPr="004F6E4E">
        <w:rPr>
          <w:sz w:val="16"/>
        </w:rPr>
        <w:t xml:space="preserve"> no matter how erratic he acts or how radical his initiatives, </w:t>
      </w:r>
      <w:r w:rsidRPr="004F6E4E">
        <w:rPr>
          <w:rStyle w:val="StyleUnderline"/>
        </w:rPr>
        <w:t>he’ll always have a rock-solid base to support him b</w:t>
      </w:r>
      <w:r w:rsidRPr="004F6E4E">
        <w:rPr>
          <w:sz w:val="16"/>
        </w:rPr>
        <w:t xml:space="preserve">ecause he enjoys an almost superhuman loyalty among them. While Trump definitely has a core group of followers who </w:t>
      </w:r>
      <w:r w:rsidRPr="004F6E4E">
        <w:rPr>
          <w:rStyle w:val="StyleUnderline"/>
        </w:rPr>
        <w:t>are ensconced in the president’s propaganda media bubble</w:t>
      </w:r>
      <w:r w:rsidRPr="004F6E4E">
        <w:rPr>
          <w:sz w:val="16"/>
        </w:rPr>
        <w:t xml:space="preserve"> and will seemingly stick by his side no matter what he does, the press overstates the size and influence of that group of people. In recent weeks, some </w:t>
      </w:r>
      <w:r w:rsidRPr="004F6E4E">
        <w:rPr>
          <w:rStyle w:val="StyleUnderline"/>
        </w:rPr>
        <w:t>cracks in Trump’s support have emerged surrounding</w:t>
      </w:r>
      <w:r w:rsidRPr="004F6E4E">
        <w:rPr>
          <w:sz w:val="16"/>
        </w:rPr>
        <w:t xml:space="preserve"> three crucial issues: </w:t>
      </w:r>
      <w:r w:rsidRPr="004F6E4E">
        <w:rPr>
          <w:rStyle w:val="StyleUnderline"/>
        </w:rPr>
        <w:t>Russia, climate change, and health care.</w:t>
      </w:r>
      <w:r w:rsidRPr="004F6E4E">
        <w:rPr>
          <w:u w:val="single"/>
        </w:rPr>
        <w:t xml:space="preserve"> </w:t>
      </w:r>
      <w:r w:rsidRPr="004F6E4E">
        <w:rPr>
          <w:sz w:val="16"/>
        </w:rPr>
        <w:t xml:space="preserve">To date, a handful of media commentators have noticed the trend. But </w:t>
      </w:r>
      <w:r w:rsidRPr="004F6E4E">
        <w:rPr>
          <w:rStyle w:val="StyleUnderline"/>
        </w:rPr>
        <w:t>the myth of Trump’s all-obedient base, and the supposed political cover that grants him</w:t>
      </w:r>
      <w:r w:rsidRPr="004F6E4E">
        <w:rPr>
          <w:sz w:val="16"/>
        </w:rPr>
        <w:t xml:space="preserve">, really </w:t>
      </w:r>
      <w:r w:rsidRPr="004F6E4E">
        <w:rPr>
          <w:rStyle w:val="StyleUnderline"/>
        </w:rPr>
        <w:t>needs to be more</w:t>
      </w:r>
      <w:r w:rsidRPr="004F6E4E">
        <w:rPr>
          <w:sz w:val="16"/>
        </w:rPr>
        <w:t xml:space="preserve"> broadly </w:t>
      </w:r>
      <w:r w:rsidRPr="004F6E4E">
        <w:rPr>
          <w:rStyle w:val="Emphasis"/>
        </w:rPr>
        <w:t>punctured</w:t>
      </w:r>
      <w:r w:rsidRPr="004F6E4E">
        <w:rPr>
          <w:sz w:val="16"/>
        </w:rPr>
        <w:t xml:space="preserve">. For starters, </w:t>
      </w:r>
      <w:r w:rsidRPr="004F6E4E">
        <w:rPr>
          <w:rStyle w:val="Emphasis"/>
        </w:rPr>
        <w:t>the Trump base just isn’t big enough to exert any defining clout</w:t>
      </w:r>
      <w:r w:rsidRPr="004F6E4E">
        <w:rPr>
          <w:sz w:val="16"/>
        </w:rPr>
        <w:t xml:space="preserve">, at least not to the extent all the hype would suggest. </w:t>
      </w:r>
      <w:r w:rsidRPr="004F6E4E">
        <w:rPr>
          <w:rStyle w:val="StyleUnderline"/>
        </w:rPr>
        <w:t>And it’s certainly not big enough to ensure Trump’s political success</w:t>
      </w:r>
      <w:r w:rsidRPr="004F6E4E">
        <w:rPr>
          <w:sz w:val="16"/>
        </w:rPr>
        <w:t>. Just in terms of electoral math, “</w:t>
      </w:r>
      <w:r w:rsidRPr="004F6E4E">
        <w:rPr>
          <w:rStyle w:val="StyleUnderline"/>
        </w:rPr>
        <w:t>Trump can hang on to mos</w:t>
      </w:r>
      <w:r w:rsidRPr="004F6E4E">
        <w:rPr>
          <w:sz w:val="16"/>
        </w:rPr>
        <w:t xml:space="preserve">t — if not all — </w:t>
      </w:r>
      <w:r w:rsidRPr="004F6E4E">
        <w:rPr>
          <w:rStyle w:val="StyleUnderline"/>
        </w:rPr>
        <w:t>of his base, and Democrats could still clean up in the midterm elections,”</w:t>
      </w:r>
      <w:r w:rsidRPr="004F6E4E">
        <w:rPr>
          <w:sz w:val="16"/>
        </w:rPr>
        <w:t xml:space="preserve"> Harry Enten recently argued at FiveThirtyEight. Enten noted that having lost the popular vote, Trump began his presidency with an unusually small base. As he explained: The GOP’s problem again comes back to Trump’s base being relatively small to begin with compared to the base support of past presidents. The latest poll from YouGov, for example, shows 88 percent of respondents who said they voted for Trump approve of his job performance. But 88 percent of the 46 percent of 2016 voters who chose Trump is just 40 percent. Overall, the YouGov survey found 54 percent of registered voters disapprove of Trump so far. If every person who currently disapproves of Trump’s job performance voted against the Republican Party’s House candidates in 2018, Democrats would almost certainly take control of the chamber. Not exactly a sweeping mandate. Meanwhile, FiveThirtyEight founder </w:t>
      </w:r>
      <w:r w:rsidRPr="004F6E4E">
        <w:rPr>
          <w:rStyle w:val="Emphasis"/>
        </w:rPr>
        <w:t>Nate Silver</w:t>
      </w:r>
      <w:r w:rsidRPr="004F6E4E">
        <w:rPr>
          <w:sz w:val="16"/>
        </w:rPr>
        <w:t xml:space="preserve"> </w:t>
      </w:r>
      <w:r w:rsidRPr="004F6E4E">
        <w:rPr>
          <w:rStyle w:val="StyleUnderline"/>
        </w:rPr>
        <w:t>argued</w:t>
      </w:r>
      <w:r w:rsidRPr="004F6E4E">
        <w:rPr>
          <w:sz w:val="16"/>
        </w:rPr>
        <w:t xml:space="preserve"> in a May piece that </w:t>
      </w:r>
      <w:r w:rsidRPr="004F6E4E">
        <w:rPr>
          <w:rStyle w:val="StyleUnderline"/>
        </w:rPr>
        <w:t>there has been “a considerable decline in the number of Americans who strongly approve</w:t>
      </w:r>
      <w:r w:rsidRPr="004F6E4E">
        <w:rPr>
          <w:sz w:val="16"/>
        </w:rPr>
        <w:t xml:space="preserve"> of Trump, from a peak of around 30 percent in February to just 21 or 22 percent of the electorate now.” And </w:t>
      </w:r>
      <w:r w:rsidRPr="004F6E4E">
        <w:rPr>
          <w:rStyle w:val="StyleUnderline"/>
        </w:rPr>
        <w:t>it’s not just a shift in the voters who strongly approve</w:t>
      </w:r>
      <w:r w:rsidRPr="004F6E4E">
        <w:rPr>
          <w:sz w:val="16"/>
        </w:rPr>
        <w:t>. Look at Ipsos/</w:t>
      </w:r>
      <w:r w:rsidRPr="004F6E4E">
        <w:rPr>
          <w:rStyle w:val="StyleUnderline"/>
        </w:rPr>
        <w:t>Reuters</w:t>
      </w:r>
      <w:r w:rsidRPr="004F6E4E">
        <w:rPr>
          <w:sz w:val="16"/>
        </w:rPr>
        <w:t xml:space="preserve"> polling that has </w:t>
      </w:r>
      <w:r w:rsidRPr="004F6E4E">
        <w:rPr>
          <w:rStyle w:val="StyleUnderline"/>
        </w:rPr>
        <w:t>tracked Trump’s approval rating among Republican voters</w:t>
      </w:r>
      <w:r w:rsidRPr="004F6E4E">
        <w:rPr>
          <w:sz w:val="16"/>
        </w:rPr>
        <w:t xml:space="preserve"> this year. Back in February, the poll found that 85 percent of Republicans supported Trump. Most recently, </w:t>
      </w:r>
      <w:r w:rsidRPr="004F6E4E">
        <w:rPr>
          <w:rStyle w:val="StyleUnderline"/>
        </w:rPr>
        <w:t>that number had dipped</w:t>
      </w:r>
      <w:r w:rsidRPr="004F6E4E">
        <w:rPr>
          <w:sz w:val="16"/>
        </w:rPr>
        <w:t xml:space="preserve"> to 75 percent. </w:t>
      </w:r>
      <w:r w:rsidRPr="004F6E4E">
        <w:rPr>
          <w:rStyle w:val="StyleUnderline"/>
        </w:rPr>
        <w:t>For a base that’s advertised</w:t>
      </w:r>
      <w:r w:rsidRPr="004F6E4E">
        <w:rPr>
          <w:sz w:val="16"/>
        </w:rPr>
        <w:t xml:space="preserve"> by the press </w:t>
      </w:r>
      <w:r w:rsidRPr="004F6E4E">
        <w:rPr>
          <w:rStyle w:val="StyleUnderline"/>
        </w:rPr>
        <w:t>as being impossible to move off its pro-Trump positions</w:t>
      </w:r>
      <w:r w:rsidRPr="004F6E4E">
        <w:rPr>
          <w:sz w:val="16"/>
        </w:rPr>
        <w:t xml:space="preserve">, note that </w:t>
      </w:r>
      <w:r w:rsidRPr="004F6E4E">
        <w:rPr>
          <w:rStyle w:val="StyleUnderline"/>
        </w:rPr>
        <w:t>just 67 percent of Republicans support Trump’s decision to withdraw</w:t>
      </w:r>
      <w:r w:rsidRPr="004F6E4E">
        <w:rPr>
          <w:sz w:val="16"/>
        </w:rPr>
        <w:t xml:space="preserve"> the United States </w:t>
      </w:r>
      <w:r w:rsidRPr="004F6E4E">
        <w:rPr>
          <w:rStyle w:val="StyleUnderline"/>
        </w:rPr>
        <w:t>from the Paris</w:t>
      </w:r>
      <w:r w:rsidRPr="004F6E4E">
        <w:rPr>
          <w:sz w:val="16"/>
        </w:rPr>
        <w:t xml:space="preserve"> climate accord. And 31 percent of Republicans think “more needs to be done to address climate change,” while 49 percent are very or somewhat concerned about climate change, according to a recent Quinnipiac poll. Meanwhile, </w:t>
      </w:r>
      <w:r w:rsidRPr="004F6E4E">
        <w:rPr>
          <w:rStyle w:val="StyleUnderline"/>
        </w:rPr>
        <w:t>35 percent are</w:t>
      </w:r>
      <w:r w:rsidRPr="004F6E4E">
        <w:rPr>
          <w:sz w:val="16"/>
        </w:rPr>
        <w:t xml:space="preserve"> very or somewhat </w:t>
      </w:r>
      <w:r w:rsidRPr="004F6E4E">
        <w:rPr>
          <w:rStyle w:val="StyleUnderline"/>
        </w:rPr>
        <w:t>concerned about Trump’s relationship with Russia.</w:t>
      </w:r>
      <w:r w:rsidRPr="004F6E4E">
        <w:rPr>
          <w:sz w:val="16"/>
        </w:rPr>
        <w:t xml:space="preserve"> Nearly the same percentage of Republicans think the alleged Russian interference in the 2016 election is a very important or somewhat important issue. A hefty 63 percent approve of the appointment of Robert Mueller to investigate any possible coordination between President Trump's campaign and the Russian government, while 47 percent support an independent commission to investigate the same sprawling scandal. (All via Qunnipiac.) As for health care, only </w:t>
      </w:r>
      <w:r w:rsidRPr="004F6E4E">
        <w:rPr>
          <w:rStyle w:val="StyleUnderline"/>
        </w:rPr>
        <w:t>42 percent of Republicans approve of the Republicans' signature health care plan</w:t>
      </w:r>
      <w:r w:rsidRPr="004F6E4E">
        <w:rPr>
          <w:sz w:val="16"/>
        </w:rPr>
        <w:t xml:space="preserve"> that was passed by the House and is now being reviewed by the Senate, and just 49 percent support proposed federal funding cuts for Medicaid. </w:t>
      </w:r>
      <w:r w:rsidRPr="004F6E4E">
        <w:rPr>
          <w:rStyle w:val="StyleUnderline"/>
        </w:rPr>
        <w:t>That lack of Republican support is why, overall, the Republican health care plan receives such abysmal ratings</w:t>
      </w:r>
      <w:r w:rsidRPr="004F6E4E">
        <w:rPr>
          <w:sz w:val="16"/>
        </w:rPr>
        <w:t xml:space="preserve">: Elsewhere, a majority of GOP voters say Trump tweets too much. And nearly one-third think it is inappropriate that Trump’s son-in-law, Jared Kushner, plays a significant role in the White House. </w:t>
      </w:r>
      <w:r w:rsidRPr="004F6E4E">
        <w:rPr>
          <w:rStyle w:val="StyleUnderline"/>
        </w:rPr>
        <w:t>These are definitely not the numbers of a president who enjoys a political backstop of supporters who will buttress his every move indefinitely.</w:t>
      </w:r>
    </w:p>
    <w:p w14:paraId="325C46EC" w14:textId="58527EB4" w:rsidR="008E3292" w:rsidRPr="004F6E4E" w:rsidRDefault="008E3292" w:rsidP="00D6438A">
      <w:pPr>
        <w:pStyle w:val="Heading3"/>
      </w:pPr>
      <w:r w:rsidRPr="004F6E4E">
        <w:t>Thumper-Healthcare</w:t>
      </w:r>
    </w:p>
    <w:p w14:paraId="011D22FE" w14:textId="77777777" w:rsidR="00DB6CA7" w:rsidRDefault="00DB6CA7" w:rsidP="00DB6CA7">
      <w:pPr>
        <w:pStyle w:val="Heading4"/>
      </w:pPr>
      <w:r>
        <w:t xml:space="preserve">Healthcare failure proves that Trump lacks support </w:t>
      </w:r>
    </w:p>
    <w:p w14:paraId="55D4223E" w14:textId="77777777" w:rsidR="00DB6CA7" w:rsidRDefault="00DB6CA7" w:rsidP="00DB6CA7">
      <w:r>
        <w:rPr>
          <w:b/>
        </w:rPr>
        <w:t xml:space="preserve">AOL Editors 7/28 </w:t>
      </w:r>
      <w:r>
        <w:t xml:space="preserve">(AOL.COM EDITORS, July 28, 2017, “Political insider claims Trump's presidency is 'effectively over'”, </w:t>
      </w:r>
      <w:r w:rsidRPr="00342AEC">
        <w:t>https://www.aol.com/article/news/2017/07/28/trump-presidency-over/23054112/</w:t>
      </w:r>
      <w:r>
        <w:t>)</w:t>
      </w:r>
    </w:p>
    <w:p w14:paraId="463298AA" w14:textId="77777777" w:rsidR="00DB6CA7" w:rsidRPr="00344CB2" w:rsidRDefault="00DB6CA7" w:rsidP="00DB6CA7">
      <w:pPr>
        <w:rPr>
          <w:sz w:val="16"/>
        </w:rPr>
      </w:pPr>
      <w:r w:rsidRPr="00344CB2">
        <w:rPr>
          <w:sz w:val="16"/>
        </w:rPr>
        <w:t xml:space="preserve">Hours </w:t>
      </w:r>
      <w:r w:rsidRPr="00344CB2">
        <w:rPr>
          <w:rStyle w:val="StyleUnderline"/>
        </w:rPr>
        <w:t>after three Republican senators including John McCain dealt a crushing blow to President Donald Trump's hopes of repealing Obamacare, at least one political operative claimed the Trump presidency "is effectively over.</w:t>
      </w:r>
      <w:r w:rsidRPr="00344CB2">
        <w:rPr>
          <w:sz w:val="16"/>
        </w:rPr>
        <w:t>" Sen. Ted Cruz's former campaign manager Rick Tyler made the stunning declaration during an appearance on MSNBC's Morning Joe on Friday. "</w:t>
      </w:r>
      <w:r w:rsidRPr="00344CB2">
        <w:rPr>
          <w:rStyle w:val="StyleUnderline"/>
        </w:rPr>
        <w:t>I think this presidency is effectively over," Tyler told co-host Mika Brzezinski. "If you look back to different presidencies, you look at Bill Clinton," he continued. "He had a rough first two years, very difficult two years</w:t>
      </w:r>
      <w:r w:rsidRPr="00344CB2">
        <w:rPr>
          <w:sz w:val="16"/>
        </w:rPr>
        <w:t xml:space="preserve">. But after Oklahoma City he was able to regain his footing and become presidential until he slipped on a blue dress." "But saying that aside, </w:t>
      </w:r>
      <w:r w:rsidRPr="00344CB2">
        <w:rPr>
          <w:rStyle w:val="StyleUnderline"/>
        </w:rPr>
        <w:t>this president cannot change. Nothing about his behavior tells me, since the beginning of this process, that he was going to change</w:t>
      </w:r>
      <w:r w:rsidRPr="00344CB2">
        <w:rPr>
          <w:sz w:val="16"/>
        </w:rPr>
        <w:t>," he added. "If he cannot change and he cannot become presidential and he cannot convince the majority of the American people to enact some legislative agenda that he wants passed, his presidency, legislatively, is effectively over."</w:t>
      </w:r>
    </w:p>
    <w:p w14:paraId="6FD3A990" w14:textId="261CE1EA" w:rsidR="008E3292" w:rsidRPr="004F6E4E" w:rsidRDefault="008E3292" w:rsidP="008E3292"/>
    <w:p w14:paraId="3D13975D" w14:textId="77777777" w:rsidR="008E3292" w:rsidRPr="004F6E4E" w:rsidRDefault="008E3292" w:rsidP="008E3292">
      <w:bookmarkStart w:id="0" w:name="_GoBack"/>
      <w:bookmarkEnd w:id="0"/>
    </w:p>
    <w:p w14:paraId="6E475558" w14:textId="2114B479" w:rsidR="00D6438A" w:rsidRPr="004F6E4E" w:rsidRDefault="00D6438A" w:rsidP="00D6438A">
      <w:pPr>
        <w:pStyle w:val="Heading3"/>
      </w:pPr>
      <w:r w:rsidRPr="004F6E4E">
        <w:t xml:space="preserve">A2-Base Key </w:t>
      </w:r>
    </w:p>
    <w:p w14:paraId="41A1F85F" w14:textId="77777777" w:rsidR="00D6438A" w:rsidRPr="004F6E4E" w:rsidRDefault="00D6438A" w:rsidP="00D6438A"/>
    <w:p w14:paraId="7DC22176" w14:textId="77777777" w:rsidR="00D6438A" w:rsidRPr="004F6E4E" w:rsidRDefault="00D6438A" w:rsidP="00D6438A">
      <w:pPr>
        <w:pStyle w:val="Heading4"/>
      </w:pPr>
      <w:r w:rsidRPr="004F6E4E">
        <w:t xml:space="preserve">Base support doesn’t mean Trump can control congress—empirics </w:t>
      </w:r>
    </w:p>
    <w:p w14:paraId="1B8A9A9D" w14:textId="77777777" w:rsidR="00D6438A" w:rsidRPr="004F6E4E" w:rsidRDefault="00D6438A" w:rsidP="00D6438A">
      <w:r w:rsidRPr="004F6E4E">
        <w:rPr>
          <w:b/>
        </w:rPr>
        <w:t>WEGMANN 6/2</w:t>
      </w:r>
      <w:r w:rsidRPr="004F6E4E">
        <w:t xml:space="preserve">–commentary writer for the Washington Examiner [Philip, Washington Examiner, “Trump has the support of his base, just as Bush and Obama did before losing control of Congress,” 6/2/2017, </w:t>
      </w:r>
      <w:hyperlink r:id="rId77" w:history="1">
        <w:r w:rsidRPr="004F6E4E">
          <w:t>http://www.washingtonexaminer.com/trump-has-the-support-of-his-base-just-as-bush-and-obama-did-before-losing-control-of-congress/article/2624838</w:t>
        </w:r>
      </w:hyperlink>
      <w:r w:rsidRPr="004F6E4E">
        <w:t>, DKP]</w:t>
      </w:r>
    </w:p>
    <w:p w14:paraId="2F5A3E7F" w14:textId="77777777" w:rsidR="00D6438A" w:rsidRPr="004F6E4E" w:rsidRDefault="00D6438A" w:rsidP="00D6438A">
      <w:pPr>
        <w:rPr>
          <w:sz w:val="16"/>
        </w:rPr>
      </w:pPr>
      <w:r w:rsidRPr="004F6E4E">
        <w:rPr>
          <w:sz w:val="16"/>
        </w:rPr>
        <w:t xml:space="preserve">Donald </w:t>
      </w:r>
      <w:r w:rsidRPr="004F6E4E">
        <w:rPr>
          <w:rStyle w:val="StyleUnderline"/>
        </w:rPr>
        <w:t xml:space="preserve">Trump's a betting man. Even though the electorate supports </w:t>
      </w:r>
      <w:r w:rsidRPr="004F6E4E">
        <w:rPr>
          <w:sz w:val="16"/>
        </w:rPr>
        <w:t xml:space="preserve">the </w:t>
      </w:r>
      <w:r w:rsidRPr="004F6E4E">
        <w:rPr>
          <w:rStyle w:val="StyleUnderline"/>
        </w:rPr>
        <w:t>Paris</w:t>
      </w:r>
      <w:r w:rsidRPr="004F6E4E">
        <w:rPr>
          <w:sz w:val="16"/>
        </w:rPr>
        <w:t xml:space="preserve"> climate agreement by a ratio of 5-to-1, </w:t>
      </w:r>
      <w:r w:rsidRPr="004F6E4E">
        <w:rPr>
          <w:rStyle w:val="StyleUnderline"/>
        </w:rPr>
        <w:t>the populist president decided to withdraw from that nonbinding environmental deal. All in here and elsewhere, he's wagering Republican control of Congress on his base. Even though his supporters love to hate the international agreement, Trump might be underwater. There's little chance Trump's base would abandon him even if</w:t>
      </w:r>
      <w:r w:rsidRPr="004F6E4E">
        <w:rPr>
          <w:sz w:val="16"/>
        </w:rPr>
        <w:t>, for instance,</w:t>
      </w:r>
      <w:r w:rsidRPr="004F6E4E">
        <w:rPr>
          <w:rStyle w:val="StyleUnderline"/>
        </w:rPr>
        <w:t xml:space="preserve"> he gunned down a globalist in the middle of 5th Avenue. But that might not matter much. While a party base is indispensable, it's not electorally invincible.</w:t>
      </w:r>
      <w:r w:rsidRPr="004F6E4E">
        <w:rPr>
          <w:sz w:val="16"/>
        </w:rPr>
        <w:t xml:space="preserve"> As Georgetown political science professor Josh Huder points out, </w:t>
      </w:r>
      <w:r w:rsidRPr="004F6E4E">
        <w:rPr>
          <w:rStyle w:val="StyleUnderline"/>
        </w:rPr>
        <w:t>high approval ratings among partisans don't win midterm elections.</w:t>
      </w:r>
      <w:r w:rsidRPr="004F6E4E">
        <w:rPr>
          <w:sz w:val="16"/>
        </w:rPr>
        <w:t xml:space="preserve"> Just ask every single president in the last quarter-century. Former President Bill </w:t>
      </w:r>
      <w:r w:rsidRPr="004F6E4E">
        <w:rPr>
          <w:rStyle w:val="StyleUnderline"/>
        </w:rPr>
        <w:t>Clinton enjoyed a 75 percent approval rating among Democrats ahead of</w:t>
      </w:r>
      <w:r w:rsidRPr="004F6E4E">
        <w:rPr>
          <w:sz w:val="16"/>
        </w:rPr>
        <w:t xml:space="preserve"> the 1994 </w:t>
      </w:r>
      <w:r w:rsidRPr="004F6E4E">
        <w:rPr>
          <w:rStyle w:val="StyleUnderline"/>
        </w:rPr>
        <w:t>midterms, when Republicans took back control of the House</w:t>
      </w:r>
      <w:r w:rsidRPr="004F6E4E">
        <w:rPr>
          <w:sz w:val="16"/>
        </w:rPr>
        <w:t xml:space="preserve"> for the first time since the Korean War. </w:t>
      </w:r>
      <w:r w:rsidRPr="004F6E4E">
        <w:rPr>
          <w:rStyle w:val="StyleUnderline"/>
        </w:rPr>
        <w:t xml:space="preserve">Same story again </w:t>
      </w:r>
      <w:r w:rsidRPr="004F6E4E">
        <w:rPr>
          <w:sz w:val="16"/>
        </w:rPr>
        <w:t xml:space="preserve">and </w:t>
      </w:r>
      <w:r w:rsidRPr="004F6E4E">
        <w:rPr>
          <w:rStyle w:val="StyleUnderline"/>
        </w:rPr>
        <w:t xml:space="preserve">with </w:t>
      </w:r>
      <w:r w:rsidRPr="004F6E4E">
        <w:rPr>
          <w:sz w:val="16"/>
        </w:rPr>
        <w:t xml:space="preserve">presidents of different parties, first in 2006 under former President George W. </w:t>
      </w:r>
      <w:r w:rsidRPr="004F6E4E">
        <w:rPr>
          <w:rStyle w:val="StyleUnderline"/>
        </w:rPr>
        <w:t xml:space="preserve">Bush </w:t>
      </w:r>
      <w:r w:rsidRPr="004F6E4E">
        <w:rPr>
          <w:sz w:val="16"/>
        </w:rPr>
        <w:t xml:space="preserve">(when Democrats won control of the House) </w:t>
      </w:r>
      <w:r w:rsidRPr="004F6E4E">
        <w:rPr>
          <w:rStyle w:val="StyleUnderline"/>
        </w:rPr>
        <w:t>and again</w:t>
      </w:r>
      <w:r w:rsidRPr="004F6E4E">
        <w:rPr>
          <w:sz w:val="16"/>
        </w:rPr>
        <w:t xml:space="preserve"> in 2010</w:t>
      </w:r>
      <w:r w:rsidRPr="004F6E4E">
        <w:rPr>
          <w:rStyle w:val="StyleUnderline"/>
        </w:rPr>
        <w:t xml:space="preserve"> under </w:t>
      </w:r>
      <w:r w:rsidRPr="004F6E4E">
        <w:rPr>
          <w:sz w:val="16"/>
        </w:rPr>
        <w:t>former President Barack</w:t>
      </w:r>
      <w:r w:rsidRPr="004F6E4E">
        <w:rPr>
          <w:rStyle w:val="StyleUnderline"/>
        </w:rPr>
        <w:t xml:space="preserve"> Obama</w:t>
      </w:r>
      <w:r w:rsidRPr="004F6E4E">
        <w:rPr>
          <w:sz w:val="16"/>
        </w:rPr>
        <w:t xml:space="preserve"> (when Republicans won it back). But either Trump has instructed his staff never to tell him the odds, or </w:t>
      </w:r>
      <w:r w:rsidRPr="004F6E4E">
        <w:rPr>
          <w:rStyle w:val="StyleUnderline"/>
        </w:rPr>
        <w:t>the president refuses to learn from recent history.</w:t>
      </w:r>
      <w:r w:rsidRPr="004F6E4E">
        <w:rPr>
          <w:sz w:val="16"/>
        </w:rPr>
        <w:t xml:space="preserve"> By burning Paris, Trump's doubling down on a campaign promise to his supporters and reupping the class warfare between elites and everyman America that got him elected. Come 2018, Trump will have to either repeat history or refute it.</w:t>
      </w:r>
    </w:p>
    <w:p w14:paraId="35DF8C1B" w14:textId="77777777" w:rsidR="006F34E9" w:rsidRPr="004F6E4E" w:rsidRDefault="006F34E9" w:rsidP="006F34E9"/>
    <w:p w14:paraId="0FC7B1DA" w14:textId="77777777" w:rsidR="001226C9" w:rsidRPr="004F6E4E" w:rsidRDefault="001226C9" w:rsidP="001226C9">
      <w:pPr>
        <w:pStyle w:val="Heading2"/>
      </w:pPr>
      <w:r w:rsidRPr="004F6E4E">
        <w:t>Turn: North Korea War Good</w:t>
      </w:r>
    </w:p>
    <w:p w14:paraId="7AFEA05B" w14:textId="77777777" w:rsidR="001226C9" w:rsidRPr="004F6E4E" w:rsidRDefault="001226C9" w:rsidP="001226C9"/>
    <w:p w14:paraId="41D4EAE6" w14:textId="46046F19" w:rsidR="00526622" w:rsidRPr="004F6E4E" w:rsidRDefault="00526622" w:rsidP="00526622">
      <w:pPr>
        <w:pStyle w:val="Heading3"/>
      </w:pPr>
      <w:r w:rsidRPr="004F6E4E">
        <w:t>2AC War Inevitable</w:t>
      </w:r>
    </w:p>
    <w:p w14:paraId="204450C6" w14:textId="77777777" w:rsidR="00526622" w:rsidRPr="004F6E4E" w:rsidRDefault="00526622" w:rsidP="00526622">
      <w:pPr>
        <w:pStyle w:val="Heading4"/>
      </w:pPr>
      <w:r w:rsidRPr="004F6E4E">
        <w:t xml:space="preserve">War with North Korea is inevitable but its better now rather than later </w:t>
      </w:r>
    </w:p>
    <w:p w14:paraId="77DB7FE3" w14:textId="77777777" w:rsidR="00526622" w:rsidRPr="004F6E4E" w:rsidRDefault="00526622" w:rsidP="00526622">
      <w:r w:rsidRPr="004F6E4E">
        <w:rPr>
          <w:rStyle w:val="Style13ptBold"/>
        </w:rPr>
        <w:t>Beauchamp 7/5</w:t>
      </w:r>
      <w:r w:rsidRPr="004F6E4E">
        <w:t xml:space="preserve"> – Zack, North Korea isn’t crazy. It’s insecure, poor, and extremely dangerous., 5 July 2017, https://www.vox.com/world/2017/7/5/15922446/north-korea-nuclear-war-casualties</w:t>
      </w:r>
    </w:p>
    <w:p w14:paraId="3AC61E01" w14:textId="77777777" w:rsidR="00526622" w:rsidRPr="004F6E4E" w:rsidRDefault="00526622" w:rsidP="00526622">
      <w:pPr>
        <w:rPr>
          <w:sz w:val="16"/>
        </w:rPr>
      </w:pPr>
      <w:r w:rsidRPr="004F6E4E">
        <w:rPr>
          <w:rStyle w:val="StyleUnderline"/>
        </w:rPr>
        <w:t xml:space="preserve">Facing the </w:t>
      </w:r>
      <w:r w:rsidRPr="002E2B4E">
        <w:rPr>
          <w:rStyle w:val="Emphasis"/>
        </w:rPr>
        <w:t>twin dangers</w:t>
      </w:r>
      <w:r w:rsidRPr="004F6E4E">
        <w:rPr>
          <w:rStyle w:val="StyleUnderline"/>
        </w:rPr>
        <w:t xml:space="preserve"> of </w:t>
      </w:r>
      <w:r w:rsidRPr="002E2B4E">
        <w:rPr>
          <w:rStyle w:val="Emphasis"/>
        </w:rPr>
        <w:t>domestic instability</w:t>
      </w:r>
      <w:r w:rsidRPr="004F6E4E">
        <w:rPr>
          <w:rStyle w:val="StyleUnderline"/>
        </w:rPr>
        <w:t xml:space="preserve"> and </w:t>
      </w:r>
      <w:r w:rsidRPr="002E2B4E">
        <w:rPr>
          <w:rStyle w:val="Emphasis"/>
        </w:rPr>
        <w:t>foreign attack</w:t>
      </w:r>
      <w:r w:rsidRPr="004F6E4E">
        <w:rPr>
          <w:rStyle w:val="StyleUnderline"/>
        </w:rPr>
        <w:t>, the North has devised a strategy for survival that depends</w:t>
      </w:r>
      <w:r w:rsidRPr="004F6E4E">
        <w:rPr>
          <w:sz w:val="16"/>
        </w:rPr>
        <w:t xml:space="preserve"> (somewhat counterintuitively) </w:t>
      </w:r>
      <w:r w:rsidRPr="004F6E4E">
        <w:rPr>
          <w:rStyle w:val="StyleUnderline"/>
        </w:rPr>
        <w:t xml:space="preserve">on </w:t>
      </w:r>
      <w:r w:rsidRPr="002E2B4E">
        <w:rPr>
          <w:rStyle w:val="Emphasis"/>
        </w:rPr>
        <w:t>provoking</w:t>
      </w:r>
      <w:r w:rsidRPr="004F6E4E">
        <w:rPr>
          <w:sz w:val="16"/>
        </w:rPr>
        <w:t xml:space="preserve"> the South and the United States. </w:t>
      </w:r>
      <w:r w:rsidRPr="004F6E4E">
        <w:rPr>
          <w:rStyle w:val="StyleUnderline"/>
        </w:rPr>
        <w:t>The North will</w:t>
      </w:r>
      <w:r w:rsidRPr="004F6E4E">
        <w:rPr>
          <w:sz w:val="16"/>
        </w:rPr>
        <w:t xml:space="preserve"> do something that it knows will </w:t>
      </w:r>
      <w:r w:rsidRPr="004F6E4E">
        <w:rPr>
          <w:rStyle w:val="StyleUnderline"/>
        </w:rPr>
        <w:t>infuriate its enemies</w:t>
      </w:r>
      <w:r w:rsidRPr="004F6E4E">
        <w:rPr>
          <w:sz w:val="16"/>
        </w:rPr>
        <w:t xml:space="preserve">, like </w:t>
      </w:r>
      <w:r w:rsidRPr="004F6E4E">
        <w:rPr>
          <w:rStyle w:val="StyleUnderline"/>
        </w:rPr>
        <w:t>testing an intercontinental ballistic missile</w:t>
      </w:r>
      <w:r w:rsidRPr="004F6E4E">
        <w:rPr>
          <w:sz w:val="16"/>
        </w:rPr>
        <w:t xml:space="preserve"> or </w:t>
      </w:r>
      <w:r w:rsidRPr="004F6E4E">
        <w:rPr>
          <w:rStyle w:val="StyleUnderline"/>
        </w:rPr>
        <w:t xml:space="preserve">shelling a South Korean military base. This </w:t>
      </w:r>
      <w:r w:rsidRPr="002E2B4E">
        <w:rPr>
          <w:rStyle w:val="Emphasis"/>
        </w:rPr>
        <w:t>limit-pushing behavior</w:t>
      </w:r>
      <w:r w:rsidRPr="004F6E4E">
        <w:rPr>
          <w:rStyle w:val="StyleUnderline"/>
        </w:rPr>
        <w:t xml:space="preserve"> is designed to show that the North is willing to escalate aggressively</w:t>
      </w:r>
      <w:r w:rsidRPr="004F6E4E">
        <w:rPr>
          <w:sz w:val="16"/>
        </w:rPr>
        <w:t xml:space="preserve"> in the event of any kind of action from Washington or Seoul that threatens the regime, thus deterring them from making even the slightest move to undermine the Kim regime. It also sends a signal to the North Korean people that they’re constantly under threat from foreign invasions, and that they need to support their government unconditionally to survive as a nation. </w:t>
      </w:r>
      <w:r w:rsidRPr="004F6E4E">
        <w:rPr>
          <w:rStyle w:val="StyleUnderline"/>
        </w:rPr>
        <w:t xml:space="preserve">The problem is that this strategy is </w:t>
      </w:r>
      <w:r w:rsidRPr="002E2B4E">
        <w:rPr>
          <w:rStyle w:val="Emphasis"/>
        </w:rPr>
        <w:t>inherently unstable.</w:t>
      </w:r>
      <w:r w:rsidRPr="004F6E4E">
        <w:rPr>
          <w:rStyle w:val="StyleUnderline"/>
        </w:rPr>
        <w:t xml:space="preserve"> There’s always a risk that one of these manufactured crises </w:t>
      </w:r>
      <w:r w:rsidRPr="002E2B4E">
        <w:rPr>
          <w:rStyle w:val="Emphasis"/>
        </w:rPr>
        <w:t>spirals out of control</w:t>
      </w:r>
      <w:r w:rsidRPr="004F6E4E">
        <w:rPr>
          <w:rStyle w:val="StyleUnderline"/>
        </w:rPr>
        <w:t>, leading to a conflict</w:t>
      </w:r>
      <w:r w:rsidRPr="004F6E4E">
        <w:rPr>
          <w:sz w:val="16"/>
        </w:rPr>
        <w:t xml:space="preserve"> that no one really wants. This is especially risky because </w:t>
      </w:r>
      <w:r w:rsidRPr="004F6E4E">
        <w:rPr>
          <w:rStyle w:val="StyleUnderline"/>
        </w:rPr>
        <w:t>the North Korean government is deeply insular</w:t>
      </w:r>
      <w:r w:rsidRPr="004F6E4E">
        <w:rPr>
          <w:sz w:val="16"/>
        </w:rPr>
        <w:t xml:space="preserve">: Washington doesn’t have the kind of direct line of communication with the North that it had with the Soviet Union during the height of the Cold War, which was vital in preventing standoffs like the Cuban Missile Crisis from escalating. </w:t>
      </w:r>
      <w:r w:rsidRPr="004F6E4E">
        <w:rPr>
          <w:rStyle w:val="StyleUnderline"/>
        </w:rPr>
        <w:t>Maybe the Trump administration responds too aggressively to a provocation, prompting North Korean retaliation. Maybe North Korea thinks it’s about to be invaded by the South, leading it to mount a preemptive strike</w:t>
      </w:r>
      <w:r w:rsidRPr="004F6E4E">
        <w:rPr>
          <w:sz w:val="16"/>
        </w:rPr>
        <w:t xml:space="preserve">. Maybe South Korea misreads the North’s signals and thinks it is about to launch a war, causing the South to do something wild like try to assassinate Kim Jong Un. That isn’t totally hypothetical: Jeffrey Lewis, director of the East Asia Nonproliferation Program at the Middlebury Institute of International Studies and a noted North Korean expert, thinks killing Kim is a real option that the South is considering if it thinks war is likely (mainly to head off a nuclear strike before it starts). </w:t>
      </w:r>
      <w:r w:rsidRPr="004F6E4E">
        <w:rPr>
          <w:rStyle w:val="StyleUnderline"/>
        </w:rPr>
        <w:t xml:space="preserve">These scenarios illustrate that a basic truth: A situation where one side is constantly provoking the other is </w:t>
      </w:r>
      <w:r w:rsidRPr="002E2B4E">
        <w:rPr>
          <w:rStyle w:val="Emphasis"/>
        </w:rPr>
        <w:t>extremely volatile</w:t>
      </w:r>
      <w:r w:rsidRPr="004F6E4E">
        <w:rPr>
          <w:sz w:val="16"/>
        </w:rPr>
        <w:t xml:space="preserve">. </w:t>
      </w:r>
      <w:r w:rsidRPr="004F6E4E">
        <w:rPr>
          <w:rStyle w:val="StyleUnderline"/>
        </w:rPr>
        <w:t>There are lots of ways for things to go wrong,</w:t>
      </w:r>
      <w:r w:rsidRPr="004F6E4E">
        <w:rPr>
          <w:sz w:val="16"/>
        </w:rPr>
        <w:t xml:space="preserve"> all of which stem from the fundamental insecurity of the North Korean regime. “In North Korea at least, </w:t>
      </w:r>
      <w:r w:rsidRPr="004F6E4E">
        <w:rPr>
          <w:rStyle w:val="StyleUnderline"/>
        </w:rPr>
        <w:t>everything is organized around the fear that they will be invaded,</w:t>
      </w:r>
      <w:r w:rsidRPr="004F6E4E">
        <w:rPr>
          <w:sz w:val="16"/>
        </w:rPr>
        <w:t xml:space="preserve"> and that Kim Jong Un will end up like Muammar Qaddafi in Libya or Saddam Hussein in Iraq,” Lewis told Vox in an April interview. “</w:t>
      </w:r>
      <w:r w:rsidRPr="004F6E4E">
        <w:rPr>
          <w:rStyle w:val="StyleUnderline"/>
        </w:rPr>
        <w:t>It’s easy to see how things could get out of hand in a hurry</w:t>
      </w:r>
      <w:r w:rsidRPr="004F6E4E">
        <w:rPr>
          <w:sz w:val="16"/>
        </w:rPr>
        <w:t xml:space="preserve">.” Here’s what makes this all really worrying: While North Korea is in a weak position relative to its enemies, it is still objectively a relatively strong military. While South Korea and the United States would almost certainly defeat the North in the event of a conflict, the cost of such a war would be incredibly high. The North Koreans are not stupid: They know they’re militarily outclassed by their enemies. So their strategy in the event of an out-and-out war, as far as outside analysts can tell, is to inflict overwhelming pain as quickly as possible: to bombard South Korea, Japan, and any American forces they can find with missiles and artillery to the point where their stronger enemies lose their appetite for a protracted conflict. The estimates of a conflict involving the North’s non-nuclear arsenal alone are hard to fathom. My colleague Alex Ward spells some out: South Korea’s capital city, Seoul, is a so-called “megacity” with a whopping 25.6 million residents living in the greater metropolitan area. It also happens to be within direct firing range of thousands of pieces of North Korean artillery already lined up along the border, also known as the demilitarized zone. Around 70 percent of North Korea’s ground forces are within 90 miles of the DMZ, presumably ready to move south at a moment’s notice. Simulations of a large-scale artillery fight between the North and South produce pretty bleak results. One war game convened by the Atlantic back in 2005 predicted that a North Korean attack would kill 100,000 people in Seoul in the first few days alone. Others put the estimate even higher. A war game mentioned by the National Interest predicted Seoul could “be hit by over half-a-million shells in under an hour.” Here’s an even grimmer statistic: A South Korean simulation conducted in 2004, before the North had developed nuclear weapons, estimated that there could be up to 2 million casualties in the first 24 hours of a conflict. Obviously, the death toll would be exponentially higher if North Korea used any of its nuclear weapons. Those could potentially destroy Tokyo, Seoul, or other cities in the two countries. It’s not clear how many working nuclear weapons the North has, though estimates suggest around 10 to 16. We do know that the North’s missiles have enough range to reach Tokyo, and that the North has tested a nuclear weapon designed to fit on precisely such a missile. Best guesses suggest the North would try to nuke US forces in the region, to attempt to limit America’s ability to help South Korea in ground combat on the Korean Peninsula. But Pyongyang could also target population centers as well — despite the likelihood that any such attack would invite nuclear retaliation from the United States, which has mutual defense agreements with both Japan and South Korea. “Its rhetoric and accelerated pace of missile testing suggests that North Korea would be the first to use nuclear weapons if it believed itself to be under attack,” Mark Fitzpatrick, the executive director of the International Institute for Strategic Studies America think tank, writes. “Its nuclear posture incorporates the ‘use them or lose them’ principle.” </w:t>
      </w:r>
      <w:r w:rsidRPr="004F6E4E">
        <w:rPr>
          <w:rStyle w:val="StyleUnderline"/>
        </w:rPr>
        <w:t xml:space="preserve">The situation is getting more dangerous and shows no signs of improving As bad as things are with North Korea right now, the situation </w:t>
      </w:r>
      <w:r w:rsidRPr="004F6E4E">
        <w:rPr>
          <w:rStyle w:val="Emphasis"/>
        </w:rPr>
        <w:t>will only get worse over time</w:t>
      </w:r>
      <w:r w:rsidRPr="004F6E4E">
        <w:rPr>
          <w:rStyle w:val="StyleUnderline"/>
        </w:rPr>
        <w:t>. North Korea’s mastery of nuclear technology — meaning both missiles and nuclear devices themselves — is steadily improving</w:t>
      </w:r>
      <w:r w:rsidRPr="004F6E4E">
        <w:rPr>
          <w:sz w:val="16"/>
        </w:rPr>
        <w:t xml:space="preserve">. The country’s fifth nuclear test, in 2016, is estimated to be about 33 percent more powerful than the bomb that leveled Hiroshima. If its missile program continues unabated, </w:t>
      </w:r>
      <w:r w:rsidRPr="004F6E4E">
        <w:rPr>
          <w:rStyle w:val="StyleUnderline"/>
        </w:rPr>
        <w:t xml:space="preserve">North Korea will eventually be able to hit the whole of the United States. </w:t>
      </w:r>
      <w:r w:rsidRPr="004F6E4E">
        <w:rPr>
          <w:sz w:val="16"/>
        </w:rPr>
        <w:t xml:space="preserve">Previously, </w:t>
      </w:r>
      <w:r w:rsidRPr="004F6E4E">
        <w:rPr>
          <w:rStyle w:val="StyleUnderline"/>
        </w:rPr>
        <w:t>the North has threatened to “</w:t>
      </w:r>
      <w:r w:rsidRPr="002E2B4E">
        <w:rPr>
          <w:rStyle w:val="Emphasis"/>
        </w:rPr>
        <w:t>wipe out Manhattan</w:t>
      </w:r>
      <w:r w:rsidRPr="004F6E4E">
        <w:rPr>
          <w:rStyle w:val="StyleUnderline"/>
        </w:rPr>
        <w:t>” in the event of conflict with the U</w:t>
      </w:r>
      <w:r w:rsidRPr="004F6E4E">
        <w:rPr>
          <w:sz w:val="16"/>
        </w:rPr>
        <w:t xml:space="preserve">nited </w:t>
      </w:r>
      <w:r w:rsidRPr="004F6E4E">
        <w:rPr>
          <w:rStyle w:val="StyleUnderline"/>
        </w:rPr>
        <w:t>St</w:t>
      </w:r>
      <w:r w:rsidRPr="004F6E4E">
        <w:rPr>
          <w:sz w:val="16"/>
        </w:rPr>
        <w:t xml:space="preserve">ates. </w:t>
      </w:r>
      <w:r w:rsidRPr="004F6E4E">
        <w:rPr>
          <w:rStyle w:val="StyleUnderline"/>
        </w:rPr>
        <w:t xml:space="preserve">This threat is empty now — but </w:t>
      </w:r>
      <w:r w:rsidRPr="002E2B4E">
        <w:rPr>
          <w:rStyle w:val="Emphasis"/>
        </w:rPr>
        <w:t>absent some kind of brake</w:t>
      </w:r>
      <w:r w:rsidRPr="004F6E4E">
        <w:rPr>
          <w:rStyle w:val="StyleUnderline"/>
        </w:rPr>
        <w:t xml:space="preserve"> on North Korea’s nuclear program, it may well become quite serious. </w:t>
      </w:r>
      <w:r w:rsidRPr="004F6E4E">
        <w:rPr>
          <w:sz w:val="16"/>
        </w:rPr>
        <w:t xml:space="preserve">Hence why discussions about North Korea in Washington have taken on such an urgent tone. The United States wants to head off the growth of North Korea’s nuclear program before it becomes a threat to the American homeland, but right now it has no clear strategy for doing that. The best bet so far has been to get China to pressure North Korea economically. While North Korea is exceptionally isolated economically — the US has basically sanctioned the North as much as it can — China remains the North’s economic lifeline. But so far, </w:t>
      </w:r>
      <w:r w:rsidRPr="004F6E4E">
        <w:rPr>
          <w:rStyle w:val="StyleUnderline"/>
        </w:rPr>
        <w:t>the Chinese haven’t played ball: Trade between China and North Korea actually increased</w:t>
      </w:r>
      <w:r w:rsidRPr="004F6E4E">
        <w:rPr>
          <w:sz w:val="16"/>
        </w:rPr>
        <w:t xml:space="preserve"> in the first quarter of 2017, allowing the Kim regime to continue puttering along. The US government can try to punish China, through things like sanctions on Chinese banks that do business with Pyongyang, but there’s no guarantee that this will be enough to cause China to reverse its stance. What’s more, any agreement would only head off a threat to the US homeland from North Korean missiles. </w:t>
      </w:r>
      <w:r w:rsidRPr="004F6E4E">
        <w:rPr>
          <w:rStyle w:val="StyleUnderline"/>
        </w:rPr>
        <w:t>There’s no chance</w:t>
      </w:r>
      <w:r w:rsidRPr="004F6E4E">
        <w:rPr>
          <w:sz w:val="16"/>
        </w:rPr>
        <w:t xml:space="preserve">, according to Lewis, </w:t>
      </w:r>
      <w:r w:rsidRPr="004F6E4E">
        <w:rPr>
          <w:rStyle w:val="StyleUnderline"/>
        </w:rPr>
        <w:t xml:space="preserve">that the US could convince the North to give up its nuclear weapons altogether — or end the provocations that create the risk of conflict in the first place. </w:t>
      </w:r>
      <w:r w:rsidRPr="004F6E4E">
        <w:rPr>
          <w:sz w:val="16"/>
        </w:rPr>
        <w:t xml:space="preserve">Absent some kind of agreement with the North, which seems far off, </w:t>
      </w:r>
      <w:r w:rsidRPr="002E2B4E">
        <w:rPr>
          <w:rStyle w:val="Emphasis"/>
        </w:rPr>
        <w:t>the only way to lessen the threat would be for the regime to collapse</w:t>
      </w:r>
      <w:r w:rsidRPr="004F6E4E">
        <w:rPr>
          <w:sz w:val="16"/>
        </w:rPr>
        <w:t>. While this is a possibility, it seems pretty remote at the moment. North Korea’s economy is growing fast by its standards, which would make a popular rebellion less likely. And there aren’t obvious signs of a brewing rebellion from the North Korean elite.</w:t>
      </w:r>
    </w:p>
    <w:p w14:paraId="5D79CDA0" w14:textId="77777777" w:rsidR="00526622" w:rsidRPr="004F6E4E" w:rsidRDefault="00526622" w:rsidP="00526622"/>
    <w:p w14:paraId="24D254FC" w14:textId="77777777" w:rsidR="00526622" w:rsidRPr="004F6E4E" w:rsidRDefault="00526622" w:rsidP="00526622"/>
    <w:p w14:paraId="34130391" w14:textId="77777777" w:rsidR="00526622" w:rsidRPr="004F6E4E" w:rsidRDefault="00526622" w:rsidP="00526622"/>
    <w:p w14:paraId="7E91D91F" w14:textId="16492E93" w:rsidR="00A626A7" w:rsidRPr="004F6E4E" w:rsidRDefault="00A626A7" w:rsidP="00A626A7">
      <w:pPr>
        <w:pStyle w:val="Heading3"/>
      </w:pPr>
      <w:r w:rsidRPr="004F6E4E">
        <w:t xml:space="preserve">2AC War Good –Terror </w:t>
      </w:r>
    </w:p>
    <w:p w14:paraId="4C14D29D" w14:textId="77777777" w:rsidR="0047566C" w:rsidRPr="004F6E4E" w:rsidRDefault="0047566C" w:rsidP="0047566C"/>
    <w:p w14:paraId="3C43858E" w14:textId="77777777" w:rsidR="00A626A7" w:rsidRPr="004F6E4E" w:rsidRDefault="00A626A7" w:rsidP="00A626A7">
      <w:pPr>
        <w:pStyle w:val="Heading4"/>
      </w:pPr>
      <w:r w:rsidRPr="004F6E4E">
        <w:t>A North Korean attack is inevitable – but we’ll succeed now – prevents a worse war later and nuclear terror</w:t>
      </w:r>
    </w:p>
    <w:p w14:paraId="056765D7" w14:textId="74BB40FD" w:rsidR="00A626A7" w:rsidRPr="004F6E4E" w:rsidRDefault="00A626A7" w:rsidP="00A626A7">
      <w:pPr>
        <w:rPr>
          <w:rStyle w:val="Emphasis"/>
        </w:rPr>
      </w:pPr>
      <w:r w:rsidRPr="004F6E4E">
        <w:rPr>
          <w:rStyle w:val="Style13ptBold"/>
        </w:rPr>
        <w:t>Wit, 13</w:t>
      </w:r>
      <w:r w:rsidRPr="004F6E4E">
        <w:t> - Fellow – U.S.-Korea Institute at Johns Hopkins (Joel S., 4-16, “7 Reasons to Worry About North Korea's Weapons” </w:t>
      </w:r>
      <w:hyperlink r:id="rId78" w:history="1">
        <w:r w:rsidRPr="004F6E4E">
          <w:rPr>
            <w:rStyle w:val="Hyperlink"/>
          </w:rPr>
          <w:t>http://www.theatlantic.com/international/archive/2013/04/7-reasons-to-worry-about-north-koreas-weapons/275020/</w:t>
        </w:r>
      </w:hyperlink>
      <w:r w:rsidRPr="004F6E4E">
        <w:t>)</w:t>
      </w:r>
      <w:r w:rsidRPr="004F6E4E">
        <w:rPr>
          <w:sz w:val="16"/>
        </w:rPr>
        <w:br/>
      </w:r>
      <w:r w:rsidRPr="004F6E4E">
        <w:rPr>
          <w:color w:val="000000"/>
          <w:sz w:val="16"/>
          <w:szCs w:val="24"/>
        </w:rPr>
        <w:t xml:space="preserve">The situation is confusing, but one thing is sure. These weapons are not going away and neither are the North Koreans. </w:t>
      </w:r>
      <w:r w:rsidRPr="004F6E4E">
        <w:rPr>
          <w:color w:val="000000"/>
          <w:sz w:val="24"/>
          <w:szCs w:val="24"/>
          <w:u w:val="single"/>
        </w:rPr>
        <w:t>Pyongyang's arsenal could grow</w:t>
      </w:r>
      <w:r w:rsidRPr="004F6E4E">
        <w:rPr>
          <w:color w:val="000000"/>
          <w:sz w:val="16"/>
          <w:szCs w:val="24"/>
        </w:rPr>
        <w:t xml:space="preserve"> from a few bombs to, according to some estimates, as many as 50 by 2016, quite a lot for a small country, or any country for that matter. Also, odds are North Korea </w:t>
      </w:r>
      <w:r w:rsidRPr="004F6E4E">
        <w:rPr>
          <w:color w:val="000000"/>
          <w:sz w:val="24"/>
          <w:szCs w:val="24"/>
          <w:u w:val="single"/>
        </w:rPr>
        <w:t>will adopt a dangerous strategy for using these weapons</w:t>
      </w:r>
      <w:r w:rsidRPr="004F6E4E">
        <w:rPr>
          <w:color w:val="000000"/>
          <w:sz w:val="16"/>
          <w:szCs w:val="24"/>
        </w:rPr>
        <w:t xml:space="preserve">, similar to what NATO did during the Cold War. </w:t>
      </w:r>
      <w:r w:rsidRPr="004F6E4E">
        <w:rPr>
          <w:color w:val="000000"/>
          <w:sz w:val="24"/>
          <w:szCs w:val="24"/>
          <w:u w:val="single"/>
        </w:rPr>
        <w:t>Faced with superior conventional military forces</w:t>
      </w:r>
      <w:r w:rsidRPr="004F6E4E">
        <w:rPr>
          <w:color w:val="000000"/>
          <w:sz w:val="16"/>
          <w:szCs w:val="24"/>
        </w:rPr>
        <w:t xml:space="preserve">, just as NATO was with the Soviet Union and the Warsaw </w:t>
      </w:r>
      <w:r w:rsidRPr="004F6E4E">
        <w:t>Pact,</w:t>
      </w:r>
      <w:r w:rsidRPr="004F6E4E">
        <w:rPr>
          <w:rStyle w:val="StyleUnderline"/>
        </w:rPr>
        <w:t xml:space="preserve"> Pyongyang might</w:t>
      </w:r>
      <w:r w:rsidRPr="004F6E4E">
        <w:rPr>
          <w:color w:val="000000"/>
          <w:sz w:val="24"/>
          <w:szCs w:val="24"/>
          <w:u w:val="single"/>
        </w:rPr>
        <w:t xml:space="preserve"> threaten to </w:t>
      </w:r>
      <w:r w:rsidRPr="004F6E4E">
        <w:rPr>
          <w:rStyle w:val="Emphasis"/>
        </w:rPr>
        <w:t>"go nuclear" very early</w:t>
      </w:r>
      <w:r w:rsidRPr="004F6E4E">
        <w:rPr>
          <w:color w:val="000000"/>
          <w:sz w:val="24"/>
          <w:szCs w:val="24"/>
          <w:u w:val="single"/>
        </w:rPr>
        <w:t xml:space="preserve"> in a conflict to forestall defeat</w:t>
      </w:r>
      <w:r w:rsidRPr="004F6E4E">
        <w:rPr>
          <w:color w:val="000000"/>
          <w:sz w:val="16"/>
          <w:szCs w:val="24"/>
        </w:rPr>
        <w:t xml:space="preserve">. </w:t>
      </w:r>
      <w:r w:rsidRPr="004F6E4E">
        <w:rPr>
          <w:sz w:val="16"/>
          <w:szCs w:val="24"/>
          <w:lang w:val="x-none"/>
        </w:rPr>
        <w:t xml:space="preserve">Of course, all may not go well for the North; Pyongyang's close friend China may head it off at the nuclear pass; the North might experience problems building more nuclear weapons; or the U.S. could strike a deal with the North that stops its growing arsenal. In short, </w:t>
      </w:r>
      <w:r w:rsidRPr="004F6E4E">
        <w:rPr>
          <w:rStyle w:val="StyleUnderline"/>
        </w:rPr>
        <w:t>we</w:t>
      </w:r>
      <w:r w:rsidRPr="004F6E4E">
        <w:rPr>
          <w:sz w:val="16"/>
          <w:szCs w:val="24"/>
          <w:lang w:val="x-none"/>
        </w:rPr>
        <w:t xml:space="preserve"> can hope for the best but </w:t>
      </w:r>
      <w:r w:rsidRPr="004F6E4E">
        <w:rPr>
          <w:rStyle w:val="StyleUnderline"/>
        </w:rPr>
        <w:t>should be</w:t>
      </w:r>
      <w:r w:rsidRPr="004F6E4E">
        <w:rPr>
          <w:szCs w:val="24"/>
          <w:u w:val="single"/>
          <w:lang w:val="x-none"/>
        </w:rPr>
        <w:t xml:space="preserve"> prepared for the worst. </w:t>
      </w:r>
      <w:r w:rsidRPr="004F6E4E">
        <w:rPr>
          <w:color w:val="000000"/>
          <w:sz w:val="16"/>
          <w:szCs w:val="24"/>
        </w:rPr>
        <w:t xml:space="preserve">Why then should we </w:t>
      </w:r>
      <w:r w:rsidRPr="004F6E4E">
        <w:rPr>
          <w:color w:val="000000"/>
          <w:sz w:val="24"/>
          <w:szCs w:val="24"/>
          <w:u w:val="single"/>
        </w:rPr>
        <w:t>be concerned about North Korea's WMD arsenal</w:t>
      </w:r>
      <w:r w:rsidRPr="004F6E4E">
        <w:rPr>
          <w:color w:val="000000"/>
          <w:sz w:val="16"/>
          <w:szCs w:val="24"/>
        </w:rPr>
        <w:t xml:space="preserve"> now and </w:t>
      </w:r>
      <w:r w:rsidRPr="004F6E4E">
        <w:rPr>
          <w:color w:val="000000"/>
          <w:sz w:val="24"/>
          <w:szCs w:val="24"/>
          <w:u w:val="single"/>
        </w:rPr>
        <w:t>in the future</w:t>
      </w:r>
      <w:r w:rsidRPr="004F6E4E">
        <w:rPr>
          <w:color w:val="000000"/>
          <w:sz w:val="16"/>
          <w:szCs w:val="24"/>
        </w:rPr>
        <w:t xml:space="preserve">? It boils down to seven reasons. </w:t>
      </w:r>
      <w:r w:rsidRPr="004F6E4E">
        <w:rPr>
          <w:bCs/>
          <w:color w:val="000000"/>
          <w:sz w:val="16"/>
          <w:szCs w:val="24"/>
        </w:rPr>
        <w:t>1) The threat of a nuclear attack</w:t>
      </w:r>
      <w:r w:rsidRPr="004F6E4E">
        <w:rPr>
          <w:color w:val="000000"/>
          <w:sz w:val="16"/>
          <w:szCs w:val="24"/>
        </w:rPr>
        <w:t xml:space="preserve"> : </w:t>
      </w:r>
      <w:r w:rsidRPr="004F6E4E">
        <w:rPr>
          <w:rStyle w:val="Emphasis"/>
        </w:rPr>
        <w:t>Right now</w:t>
      </w:r>
      <w:r w:rsidRPr="004F6E4E">
        <w:rPr>
          <w:color w:val="000000"/>
          <w:sz w:val="24"/>
          <w:szCs w:val="24"/>
          <w:u w:val="single"/>
        </w:rPr>
        <w:t xml:space="preserve">, a North Korean attack on the continental United States is not likely because its missiles cannot fly far enough carrying a heavy nuclear warhead. </w:t>
      </w:r>
      <w:r w:rsidRPr="004F6E4E">
        <w:rPr>
          <w:rStyle w:val="Emphasis"/>
        </w:rPr>
        <w:t>However, they may make progress in the future</w:t>
      </w:r>
      <w:r w:rsidRPr="004F6E4E">
        <w:rPr>
          <w:color w:val="000000"/>
          <w:sz w:val="16"/>
          <w:szCs w:val="24"/>
        </w:rPr>
        <w:t xml:space="preserve">, and Secretary Hagel's announcement that the U.S. plans to position interceptors in Alaska and possibly on the east coast to shoot down North Korean missiles is important. The more immediate danger, however, is that the North could use nuclear weapons against its neighbors, South Korea and Japan. If there is a war on the peninsula, experts believe Pyongyang could probably put nuclear warheads on shorter-range missiles and attack major population centers. A North Korean nuclear bomb dropped on Seoul or Tokyo would inflict enormous devastation, killing or injuring an estimated two million people in each city, not to mention radioactivity that would last for decades. Pyongyang's ability to inflict horrendous damage is only going to grow if it builds new and more powerful bombs. </w:t>
      </w:r>
      <w:r w:rsidRPr="004F6E4E">
        <w:rPr>
          <w:bCs/>
          <w:color w:val="000000"/>
          <w:sz w:val="16"/>
          <w:szCs w:val="24"/>
        </w:rPr>
        <w:t xml:space="preserve">2) The </w:t>
      </w:r>
      <w:r w:rsidRPr="004F6E4E">
        <w:rPr>
          <w:rStyle w:val="Emphasis"/>
        </w:rPr>
        <w:t>potential for increased WMD exports</w:t>
      </w:r>
      <w:r w:rsidRPr="004F6E4E">
        <w:rPr>
          <w:bCs/>
          <w:color w:val="000000"/>
          <w:sz w:val="16"/>
          <w:szCs w:val="24"/>
        </w:rPr>
        <w:t xml:space="preserve">. </w:t>
      </w:r>
      <w:r w:rsidRPr="004F6E4E">
        <w:rPr>
          <w:color w:val="000000"/>
          <w:sz w:val="16"/>
          <w:szCs w:val="24"/>
        </w:rPr>
        <w:t xml:space="preserve">The </w:t>
      </w:r>
      <w:r w:rsidRPr="004F6E4E">
        <w:rPr>
          <w:color w:val="000000"/>
          <w:sz w:val="24"/>
          <w:szCs w:val="24"/>
          <w:u w:val="single"/>
        </w:rPr>
        <w:t>North</w:t>
      </w:r>
      <w:r w:rsidRPr="004F6E4E">
        <w:rPr>
          <w:color w:val="000000"/>
          <w:sz w:val="16"/>
          <w:szCs w:val="24"/>
        </w:rPr>
        <w:t xml:space="preserve"> has </w:t>
      </w:r>
      <w:r w:rsidRPr="004F6E4E">
        <w:rPr>
          <w:color w:val="000000"/>
          <w:sz w:val="24"/>
          <w:szCs w:val="24"/>
          <w:u w:val="single"/>
        </w:rPr>
        <w:t>already tried to help Syria build a nuclear reactor</w:t>
      </w:r>
      <w:r w:rsidRPr="004F6E4E">
        <w:rPr>
          <w:color w:val="000000"/>
          <w:sz w:val="16"/>
          <w:szCs w:val="24"/>
        </w:rPr>
        <w:t xml:space="preserve"> that could produce materials for nuclear </w:t>
      </w:r>
      <w:r w:rsidRPr="004F6E4E">
        <w:rPr>
          <w:rStyle w:val="StyleUnderline"/>
        </w:rPr>
        <w:t>weapons</w:t>
      </w:r>
      <w:r w:rsidRPr="004F6E4E">
        <w:rPr>
          <w:color w:val="000000"/>
          <w:sz w:val="16"/>
          <w:szCs w:val="24"/>
        </w:rPr>
        <w:t xml:space="preserve">. Luckily, that reactor was destroyed by Israeli warplanes in 2006. But </w:t>
      </w:r>
      <w:r w:rsidRPr="004F6E4E">
        <w:rPr>
          <w:color w:val="000000"/>
          <w:sz w:val="24"/>
          <w:szCs w:val="24"/>
          <w:u w:val="single"/>
        </w:rPr>
        <w:t>if Pyongyang's inventory of nuclear bombs grows</w:t>
      </w:r>
      <w:r w:rsidRPr="004F6E4E">
        <w:rPr>
          <w:color w:val="000000"/>
          <w:sz w:val="16"/>
          <w:szCs w:val="24"/>
        </w:rPr>
        <w:t xml:space="preserve">, its technological base expands, and its need for hard currency to help cope with international sanctions increases, </w:t>
      </w:r>
      <w:r w:rsidRPr="004F6E4E">
        <w:rPr>
          <w:rStyle w:val="StyleUnderline"/>
        </w:rPr>
        <w:t>the North will</w:t>
      </w:r>
      <w:r w:rsidRPr="004F6E4E">
        <w:rPr>
          <w:color w:val="000000"/>
          <w:sz w:val="16"/>
          <w:szCs w:val="24"/>
        </w:rPr>
        <w:t xml:space="preserve"> have a larger inventory of merchandise, plus the incentive to </w:t>
      </w:r>
      <w:r w:rsidRPr="004F6E4E">
        <w:rPr>
          <w:color w:val="000000"/>
          <w:sz w:val="24"/>
          <w:szCs w:val="24"/>
          <w:u w:val="single"/>
        </w:rPr>
        <w:t xml:space="preserve">look for </w:t>
      </w:r>
      <w:r w:rsidRPr="004F6E4E">
        <w:rPr>
          <w:rStyle w:val="Emphasis"/>
        </w:rPr>
        <w:t>overseas buyers</w:t>
      </w:r>
      <w:r w:rsidRPr="004F6E4E">
        <w:rPr>
          <w:color w:val="000000"/>
          <w:sz w:val="16"/>
          <w:szCs w:val="24"/>
        </w:rPr>
        <w:t xml:space="preserve">. It's worth noting that some exports can be done just with the push of a button -- that's all it takes </w:t>
      </w:r>
      <w:r w:rsidRPr="004F6E4E">
        <w:rPr>
          <w:rStyle w:val="Emphasis"/>
        </w:rPr>
        <w:t>to transfer a</w:t>
      </w:r>
      <w:r w:rsidRPr="004F6E4E">
        <w:rPr>
          <w:color w:val="000000"/>
          <w:sz w:val="24"/>
          <w:szCs w:val="24"/>
          <w:u w:val="single"/>
        </w:rPr>
        <w:t xml:space="preserve"> bomb </w:t>
      </w:r>
      <w:r w:rsidRPr="004F6E4E">
        <w:rPr>
          <w:rStyle w:val="Emphasis"/>
        </w:rPr>
        <w:t>design</w:t>
      </w:r>
      <w:r w:rsidRPr="004F6E4E">
        <w:rPr>
          <w:color w:val="000000"/>
          <w:sz w:val="16"/>
          <w:szCs w:val="24"/>
        </w:rPr>
        <w:t xml:space="preserve"> in today's connected world. </w:t>
      </w:r>
      <w:r w:rsidRPr="004F6E4E">
        <w:rPr>
          <w:color w:val="000000"/>
          <w:sz w:val="16"/>
          <w:szCs w:val="24"/>
          <w:shd w:val="clear" w:color="auto" w:fill="FFFFFF"/>
        </w:rPr>
        <w:t xml:space="preserve">Even if we detect transfers, because Pyongyang's own nuclear security blanket may grow, the international community will be less able to stop exports. While some Americans argue that the U.S. should simply attack North Korea if it is caught sending nuclear bombs or technology to our enemies, launching military strikes against a North Korea that has a bristling arsenal of weapons and is not afraid to threaten or even use them would be extremely risky. </w:t>
      </w:r>
      <w:r w:rsidRPr="004F6E4E">
        <w:rPr>
          <w:bCs/>
          <w:color w:val="000000"/>
          <w:sz w:val="16"/>
          <w:szCs w:val="24"/>
        </w:rPr>
        <w:t xml:space="preserve">3) Growing strains on the U.S. nuclear umbrella provided to our allies. </w:t>
      </w:r>
      <w:r w:rsidRPr="004F6E4E">
        <w:rPr>
          <w:color w:val="000000"/>
          <w:sz w:val="24"/>
          <w:szCs w:val="24"/>
          <w:u w:val="single"/>
        </w:rPr>
        <w:t>America's alliances with South Korea and Japan are designed to protect them from attack</w:t>
      </w:r>
      <w:r w:rsidRPr="004F6E4E">
        <w:rPr>
          <w:color w:val="000000"/>
          <w:sz w:val="16"/>
          <w:szCs w:val="24"/>
        </w:rPr>
        <w:t xml:space="preserve">. That includes not just stationing U.S. troops in those countries, but also a willingness to threaten and even use nuclear weapons in their defense against other nuclear-armed countries. While </w:t>
      </w:r>
      <w:r w:rsidRPr="004F6E4E">
        <w:rPr>
          <w:color w:val="000000"/>
          <w:sz w:val="24"/>
          <w:szCs w:val="24"/>
          <w:u w:val="single"/>
        </w:rPr>
        <w:t>some</w:t>
      </w:r>
      <w:r w:rsidRPr="004F6E4E">
        <w:rPr>
          <w:color w:val="000000"/>
          <w:sz w:val="16"/>
          <w:szCs w:val="24"/>
        </w:rPr>
        <w:t xml:space="preserve"> experts </w:t>
      </w:r>
      <w:r w:rsidRPr="004F6E4E">
        <w:rPr>
          <w:color w:val="000000"/>
          <w:sz w:val="24"/>
          <w:szCs w:val="24"/>
          <w:u w:val="single"/>
        </w:rPr>
        <w:t>question how effective our "nuclear umbrella" has been, South Korea and Japan see it as vital.</w:t>
      </w:r>
      <w:r w:rsidRPr="004F6E4E">
        <w:rPr>
          <w:color w:val="000000"/>
          <w:sz w:val="16"/>
          <w:szCs w:val="24"/>
        </w:rPr>
        <w:t xml:space="preserve"> It stands to reason that </w:t>
      </w:r>
      <w:r w:rsidRPr="004F6E4E">
        <w:rPr>
          <w:color w:val="000000"/>
          <w:sz w:val="24"/>
          <w:szCs w:val="24"/>
          <w:u w:val="single"/>
        </w:rPr>
        <w:t>if the threat from North Korea's nuclear arsenal grows</w:t>
      </w:r>
      <w:r w:rsidRPr="004F6E4E">
        <w:rPr>
          <w:color w:val="000000"/>
          <w:sz w:val="16"/>
          <w:szCs w:val="24"/>
        </w:rPr>
        <w:t xml:space="preserve">, the </w:t>
      </w:r>
      <w:r w:rsidRPr="004F6E4E">
        <w:rPr>
          <w:color w:val="000000"/>
          <w:sz w:val="24"/>
          <w:szCs w:val="24"/>
          <w:u w:val="single"/>
        </w:rPr>
        <w:t>stress on</w:t>
      </w:r>
      <w:r w:rsidRPr="004F6E4E">
        <w:rPr>
          <w:color w:val="000000"/>
          <w:sz w:val="16"/>
          <w:szCs w:val="24"/>
        </w:rPr>
        <w:t xml:space="preserve"> the </w:t>
      </w:r>
      <w:r w:rsidRPr="004F6E4E">
        <w:rPr>
          <w:color w:val="000000"/>
          <w:sz w:val="24"/>
          <w:szCs w:val="24"/>
          <w:u w:val="single"/>
        </w:rPr>
        <w:t>U.S. umbrella will</w:t>
      </w:r>
      <w:r w:rsidRPr="004F6E4E">
        <w:rPr>
          <w:color w:val="000000"/>
          <w:sz w:val="16"/>
          <w:szCs w:val="24"/>
        </w:rPr>
        <w:t xml:space="preserve"> also </w:t>
      </w:r>
      <w:r w:rsidRPr="004F6E4E">
        <w:rPr>
          <w:color w:val="000000"/>
          <w:sz w:val="24"/>
          <w:szCs w:val="24"/>
          <w:u w:val="single"/>
        </w:rPr>
        <w:t>grow, requiring constant reassurance for our allies</w:t>
      </w:r>
      <w:r w:rsidRPr="004F6E4E">
        <w:rPr>
          <w:color w:val="000000"/>
          <w:sz w:val="16"/>
          <w:szCs w:val="24"/>
        </w:rPr>
        <w:t xml:space="preserve">. The </w:t>
      </w:r>
      <w:r w:rsidRPr="004F6E4E">
        <w:rPr>
          <w:color w:val="000000"/>
          <w:sz w:val="24"/>
          <w:szCs w:val="24"/>
          <w:u w:val="single"/>
        </w:rPr>
        <w:t>U.S. sent</w:t>
      </w:r>
      <w:r w:rsidRPr="004F6E4E">
        <w:rPr>
          <w:color w:val="000000"/>
          <w:sz w:val="16"/>
          <w:szCs w:val="24"/>
        </w:rPr>
        <w:t xml:space="preserve"> B-2 and B-52 </w:t>
      </w:r>
      <w:r w:rsidRPr="004F6E4E">
        <w:rPr>
          <w:color w:val="000000"/>
          <w:sz w:val="24"/>
          <w:szCs w:val="24"/>
          <w:u w:val="single"/>
        </w:rPr>
        <w:t>bombers</w:t>
      </w:r>
      <w:r w:rsidRPr="004F6E4E">
        <w:rPr>
          <w:color w:val="000000"/>
          <w:sz w:val="16"/>
          <w:szCs w:val="24"/>
        </w:rPr>
        <w:t xml:space="preserve"> able to carry nuclear weapons to South Korea during the current crisis </w:t>
      </w:r>
      <w:r w:rsidRPr="004F6E4E">
        <w:rPr>
          <w:color w:val="000000"/>
          <w:sz w:val="24"/>
          <w:szCs w:val="24"/>
          <w:u w:val="single"/>
        </w:rPr>
        <w:t>to calm our ally's</w:t>
      </w:r>
      <w:r w:rsidRPr="004F6E4E">
        <w:rPr>
          <w:color w:val="000000"/>
          <w:sz w:val="16"/>
          <w:szCs w:val="24"/>
        </w:rPr>
        <w:t xml:space="preserve"> growing security concerns while telegraphing a warning to the North. </w:t>
      </w:r>
      <w:r w:rsidRPr="004F6E4E">
        <w:rPr>
          <w:color w:val="000000"/>
          <w:sz w:val="24"/>
          <w:szCs w:val="24"/>
          <w:u w:val="single"/>
        </w:rPr>
        <w:t xml:space="preserve">Whether such an approach will remain effective in the future </w:t>
      </w:r>
      <w:r w:rsidRPr="004F6E4E">
        <w:rPr>
          <w:rStyle w:val="Emphasis"/>
        </w:rPr>
        <w:t>is unclear</w:t>
      </w:r>
      <w:r w:rsidRPr="004F6E4E">
        <w:rPr>
          <w:color w:val="000000"/>
          <w:sz w:val="24"/>
          <w:szCs w:val="24"/>
          <w:u w:val="single"/>
        </w:rPr>
        <w:t xml:space="preserve">. </w:t>
      </w:r>
      <w:r w:rsidRPr="004F6E4E">
        <w:rPr>
          <w:color w:val="000000"/>
          <w:sz w:val="16"/>
          <w:szCs w:val="24"/>
        </w:rPr>
        <w:t xml:space="preserve">Washington's moment of truth may come </w:t>
      </w:r>
      <w:r w:rsidRPr="004F6E4E">
        <w:rPr>
          <w:color w:val="000000"/>
          <w:sz w:val="24"/>
          <w:szCs w:val="24"/>
          <w:u w:val="single"/>
        </w:rPr>
        <w:t>if North Korea develops nuclear</w:t>
      </w:r>
      <w:r w:rsidRPr="004F6E4E">
        <w:rPr>
          <w:color w:val="000000"/>
          <w:sz w:val="16"/>
          <w:szCs w:val="24"/>
        </w:rPr>
        <w:t xml:space="preserve">-armed </w:t>
      </w:r>
      <w:r w:rsidRPr="004F6E4E">
        <w:rPr>
          <w:color w:val="000000"/>
          <w:sz w:val="24"/>
          <w:szCs w:val="24"/>
          <w:u w:val="single"/>
        </w:rPr>
        <w:t>missiles able to reach</w:t>
      </w:r>
      <w:r w:rsidRPr="004F6E4E">
        <w:rPr>
          <w:color w:val="000000"/>
          <w:sz w:val="16"/>
          <w:szCs w:val="24"/>
        </w:rPr>
        <w:t xml:space="preserve"> the </w:t>
      </w:r>
      <w:r w:rsidRPr="004F6E4E">
        <w:rPr>
          <w:color w:val="000000"/>
          <w:sz w:val="24"/>
          <w:szCs w:val="24"/>
          <w:u w:val="single"/>
        </w:rPr>
        <w:t>U</w:t>
      </w:r>
      <w:r w:rsidRPr="004F6E4E">
        <w:rPr>
          <w:color w:val="000000"/>
          <w:sz w:val="16"/>
          <w:szCs w:val="24"/>
        </w:rPr>
        <w:t xml:space="preserve">nited </w:t>
      </w:r>
      <w:r w:rsidRPr="004F6E4E">
        <w:rPr>
          <w:color w:val="000000"/>
          <w:sz w:val="24"/>
          <w:szCs w:val="24"/>
          <w:u w:val="single"/>
        </w:rPr>
        <w:t>S</w:t>
      </w:r>
      <w:r w:rsidRPr="004F6E4E">
        <w:rPr>
          <w:color w:val="000000"/>
          <w:sz w:val="16"/>
          <w:szCs w:val="24"/>
        </w:rPr>
        <w:t xml:space="preserve">tates and </w:t>
      </w:r>
      <w:r w:rsidRPr="004F6E4E">
        <w:rPr>
          <w:color w:val="000000"/>
          <w:sz w:val="24"/>
          <w:szCs w:val="24"/>
          <w:u w:val="single"/>
        </w:rPr>
        <w:t xml:space="preserve">South Koreans ask themselves whether the U.S. will risk sacrificing Los Angeles to protect Seoul. </w:t>
      </w:r>
      <w:r w:rsidRPr="004F6E4E">
        <w:rPr>
          <w:rStyle w:val="Emphasis"/>
        </w:rPr>
        <w:t>Many South Koreans doubt American reliability</w:t>
      </w:r>
      <w:r w:rsidRPr="004F6E4E">
        <w:rPr>
          <w:color w:val="000000"/>
          <w:sz w:val="16"/>
          <w:szCs w:val="24"/>
        </w:rPr>
        <w:t xml:space="preserve"> even today, despite 50 years of alliance. And some cite the distressing example of Washington pulling out of Vietnam during the 1970s. </w:t>
      </w:r>
      <w:r w:rsidRPr="004F6E4E">
        <w:rPr>
          <w:color w:val="000000"/>
          <w:sz w:val="24"/>
          <w:szCs w:val="24"/>
          <w:u w:val="single"/>
        </w:rPr>
        <w:t xml:space="preserve">With confidence in U.S. security guarantees already in question, an emboldened Pyongyang </w:t>
      </w:r>
      <w:r w:rsidRPr="004F6E4E">
        <w:rPr>
          <w:rStyle w:val="Emphasis"/>
        </w:rPr>
        <w:t>could erode that confidence even further.</w:t>
      </w:r>
    </w:p>
    <w:p w14:paraId="4EB91A4D" w14:textId="77777777" w:rsidR="005B2E86" w:rsidRPr="004F6E4E" w:rsidRDefault="005B2E86" w:rsidP="00A626A7">
      <w:pPr>
        <w:rPr>
          <w:rStyle w:val="Emphasis"/>
          <w:b w:val="0"/>
          <w:iCs w:val="0"/>
          <w:u w:val="none"/>
        </w:rPr>
      </w:pPr>
    </w:p>
    <w:p w14:paraId="6ABAA6FE" w14:textId="2AA35649" w:rsidR="00A626A7" w:rsidRPr="004F6E4E" w:rsidRDefault="0047566C" w:rsidP="00A626A7">
      <w:pPr>
        <w:pStyle w:val="Heading4"/>
      </w:pPr>
      <w:r w:rsidRPr="004F6E4E">
        <w:t>Nuclear t</w:t>
      </w:r>
      <w:r w:rsidR="00A626A7" w:rsidRPr="004F6E4E">
        <w:t>errorism sparks full scale nuclear wars</w:t>
      </w:r>
    </w:p>
    <w:p w14:paraId="15A55FD4" w14:textId="77777777" w:rsidR="00A626A7" w:rsidRPr="004F6E4E" w:rsidRDefault="00A626A7" w:rsidP="00A626A7">
      <w:r w:rsidRPr="004F6E4E">
        <w:rPr>
          <w:rStyle w:val="Style13ptBold"/>
        </w:rPr>
        <w:t>Hellman, 08</w:t>
      </w:r>
      <w:r w:rsidRPr="004F6E4E">
        <w:t xml:space="preserve"> - is a member of the National Academy of Engineering and Professor Emeritus at Stanford University. His current project applies risk analysis to nuclear deterrence (Martin E.)</w:t>
      </w:r>
    </w:p>
    <w:p w14:paraId="0459FDAB" w14:textId="77777777" w:rsidR="00A626A7" w:rsidRPr="004F6E4E" w:rsidRDefault="00A626A7" w:rsidP="00A626A7">
      <w:pPr>
        <w:rPr>
          <w:b/>
          <w:sz w:val="16"/>
        </w:rPr>
      </w:pPr>
      <w:r w:rsidRPr="004F6E4E">
        <w:rPr>
          <w:rStyle w:val="StyleUnderline"/>
        </w:rPr>
        <w:t xml:space="preserve">Nuclear proliferation and the specter of nuclear terrorism are creating additional possibilities for triggering a </w:t>
      </w:r>
      <w:r w:rsidRPr="004F6E4E">
        <w:rPr>
          <w:rStyle w:val="Emphasis"/>
        </w:rPr>
        <w:t>nuclear war</w:t>
      </w:r>
      <w:r w:rsidRPr="004F6E4E">
        <w:rPr>
          <w:rStyle w:val="StyleUnderline"/>
        </w:rPr>
        <w:t>. If a</w:t>
      </w:r>
      <w:r w:rsidRPr="004F6E4E">
        <w:rPr>
          <w:sz w:val="16"/>
        </w:rPr>
        <w:t>n American (or Russian</w:t>
      </w:r>
      <w:r w:rsidRPr="004F6E4E">
        <w:rPr>
          <w:rStyle w:val="StyleUnderline"/>
        </w:rPr>
        <w:t>) city were devastated by an act of nuclear terrorism, the public outcry for immediate, decisive action would be even stronger than Kennedy had to deal with when the Cuban missiles first became known to the American public.</w:t>
      </w:r>
      <w:r w:rsidRPr="004F6E4E">
        <w:rPr>
          <w:sz w:val="16"/>
        </w:rPr>
        <w:t xml:space="preserve"> </w:t>
      </w:r>
      <w:r w:rsidRPr="004F6E4E">
        <w:rPr>
          <w:rStyle w:val="StyleUnderline"/>
        </w:rPr>
        <w:t xml:space="preserve">While the action would likely not be directed against Russia, it might be threatening to Russia (e.g., on its borders) or one of its allies and precipitate a crisis </w:t>
      </w:r>
      <w:r w:rsidRPr="004F6E4E">
        <w:rPr>
          <w:rStyle w:val="Emphasis"/>
        </w:rPr>
        <w:t>that resulted in a full-scale nuclear war.</w:t>
      </w:r>
      <w:r w:rsidRPr="004F6E4E">
        <w:rPr>
          <w:rStyle w:val="StyleUnderline"/>
        </w:rPr>
        <w:t xml:space="preserve"> Terrorists with an apocalyptic mindset might even </w:t>
      </w:r>
      <w:r w:rsidRPr="004F6E4E">
        <w:rPr>
          <w:sz w:val="16"/>
        </w:rPr>
        <w:t>attempt to</w:t>
      </w:r>
      <w:r w:rsidRPr="004F6E4E">
        <w:rPr>
          <w:rStyle w:val="StyleUnderline"/>
        </w:rPr>
        <w:t xml:space="preserve"> </w:t>
      </w:r>
      <w:r w:rsidRPr="004F6E4E">
        <w:rPr>
          <w:rStyle w:val="Emphasis"/>
        </w:rPr>
        <w:t>catalyze a full-scale nuclear war by disguising their act to look like an attack by the U.S. or Russia</w:t>
      </w:r>
      <w:r w:rsidRPr="004F6E4E">
        <w:rPr>
          <w:b/>
          <w:sz w:val="16"/>
        </w:rPr>
        <w:t xml:space="preserve">. </w:t>
      </w:r>
    </w:p>
    <w:p w14:paraId="4FCCFF6E" w14:textId="347D34C7" w:rsidR="00A626A7" w:rsidRPr="004F6E4E" w:rsidRDefault="00A626A7" w:rsidP="00A626A7">
      <w:pPr>
        <w:pStyle w:val="Heading3"/>
      </w:pPr>
      <w:r w:rsidRPr="004F6E4E">
        <w:t>1AR War Good</w:t>
      </w:r>
      <w:r w:rsidR="00A02D3B" w:rsidRPr="004F6E4E">
        <w:t>:</w:t>
      </w:r>
      <w:r w:rsidRPr="004F6E4E">
        <w:t xml:space="preserve"> EZ Victory</w:t>
      </w:r>
    </w:p>
    <w:p w14:paraId="7512EF9F" w14:textId="77777777" w:rsidR="00A626A7" w:rsidRPr="004F6E4E" w:rsidRDefault="00A626A7" w:rsidP="00A626A7">
      <w:pPr>
        <w:pStyle w:val="Heading4"/>
      </w:pPr>
      <w:r w:rsidRPr="004F6E4E">
        <w:t>North Korea is not a threat to US forces</w:t>
      </w:r>
    </w:p>
    <w:p w14:paraId="727FAD7B" w14:textId="77777777" w:rsidR="00A626A7" w:rsidRPr="004F6E4E" w:rsidRDefault="00A626A7" w:rsidP="00A626A7">
      <w:r w:rsidRPr="004F6E4E">
        <w:rPr>
          <w:rStyle w:val="Style13ptBold"/>
        </w:rPr>
        <w:t>Bennett, 13</w:t>
      </w:r>
      <w:r w:rsidRPr="004F6E4E">
        <w:t xml:space="preserve"> - senior defense analyst at the RAND Corporation who works primarily on research topics such as strategy, force planning, and counterproliferation within the RAND International Security and Defense Policy Center . He is an expert in Northeast Asian military issues, having visited the region some 90 times and written much about Korean security issues, and has also done much work on the Persian/Arab Gulf region.  (Bruce W., “Preparing for the Possibility of a North Korean Collapse” </w:t>
      </w:r>
      <w:hyperlink r:id="rId79" w:history="1">
        <w:r w:rsidRPr="004F6E4E">
          <w:rPr>
            <w:rStyle w:val="Hyperlink"/>
          </w:rPr>
          <w:t>http://www.rand.org/pubs/research_reports/RR331.html</w:t>
        </w:r>
      </w:hyperlink>
      <w:r w:rsidRPr="004F6E4E">
        <w:t xml:space="preserve"> )</w:t>
      </w:r>
    </w:p>
    <w:p w14:paraId="272F384D" w14:textId="77777777" w:rsidR="00A626A7" w:rsidRPr="004F6E4E" w:rsidRDefault="00A626A7" w:rsidP="00A626A7">
      <w:pPr>
        <w:rPr>
          <w:rStyle w:val="StyleUnderline"/>
        </w:rPr>
      </w:pPr>
      <w:r w:rsidRPr="004F6E4E">
        <w:rPr>
          <w:sz w:val="16"/>
        </w:rPr>
        <w:t xml:space="preserve">For years, the </w:t>
      </w:r>
      <w:r w:rsidRPr="004F6E4E">
        <w:rPr>
          <w:rStyle w:val="StyleUnderline"/>
        </w:rPr>
        <w:t>U.S. commanders in Korea</w:t>
      </w:r>
      <w:r w:rsidRPr="004F6E4E">
        <w:rPr>
          <w:sz w:val="16"/>
        </w:rPr>
        <w:t xml:space="preserve"> have </w:t>
      </w:r>
      <w:r w:rsidRPr="004F6E4E">
        <w:rPr>
          <w:rStyle w:val="StyleUnderline"/>
        </w:rPr>
        <w:t>insisted that they can</w:t>
      </w:r>
      <w:r w:rsidRPr="004F6E4E">
        <w:rPr>
          <w:sz w:val="16"/>
        </w:rPr>
        <w:t xml:space="preserve"> successfully </w:t>
      </w:r>
      <w:r w:rsidRPr="004F6E4E">
        <w:rPr>
          <w:rStyle w:val="StyleUnderline"/>
        </w:rPr>
        <w:t>defend South Korea</w:t>
      </w:r>
      <w:r w:rsidRPr="004F6E4E">
        <w:rPr>
          <w:sz w:val="16"/>
        </w:rPr>
        <w:t xml:space="preserve"> </w:t>
      </w:r>
      <w:r w:rsidRPr="004F6E4E">
        <w:rPr>
          <w:rStyle w:val="StyleUnderline"/>
        </w:rPr>
        <w:t>against a North Korean invasion</w:t>
      </w:r>
      <w:r w:rsidRPr="004F6E4E">
        <w:rPr>
          <w:sz w:val="16"/>
        </w:rPr>
        <w:t xml:space="preserve">. “General Sharp, the [previous] </w:t>
      </w:r>
      <w:r w:rsidRPr="004F6E4E">
        <w:rPr>
          <w:rStyle w:val="StyleUnderline"/>
        </w:rPr>
        <w:t>commander of U.S. military forces in</w:t>
      </w:r>
      <w:r w:rsidRPr="004F6E4E">
        <w:rPr>
          <w:sz w:val="16"/>
        </w:rPr>
        <w:t xml:space="preserve"> </w:t>
      </w:r>
      <w:r w:rsidRPr="004F6E4E">
        <w:rPr>
          <w:rStyle w:val="StyleUnderline"/>
        </w:rPr>
        <w:t>South Korea, says he is certain he can defend against any threat from communist North Korea</w:t>
      </w:r>
      <w:r w:rsidRPr="004F6E4E">
        <w:rPr>
          <w:sz w:val="16"/>
        </w:rPr>
        <w:t xml:space="preserve">.”83 In large part, such </w:t>
      </w:r>
      <w:r w:rsidRPr="004F6E4E">
        <w:rPr>
          <w:rStyle w:val="StyleUnderline"/>
        </w:rPr>
        <w:t xml:space="preserve">confidence stems from </w:t>
      </w:r>
      <w:r w:rsidRPr="004F6E4E">
        <w:rPr>
          <w:sz w:val="16"/>
        </w:rPr>
        <w:t xml:space="preserve">the fact that </w:t>
      </w:r>
      <w:r w:rsidRPr="004F6E4E">
        <w:rPr>
          <w:rStyle w:val="Emphasis"/>
        </w:rPr>
        <w:t>the North Korean military has not modernized</w:t>
      </w:r>
      <w:r w:rsidRPr="004F6E4E">
        <w:rPr>
          <w:sz w:val="16"/>
        </w:rPr>
        <w:t xml:space="preserve"> most of </w:t>
      </w:r>
      <w:r w:rsidRPr="004F6E4E">
        <w:rPr>
          <w:rStyle w:val="Emphasis"/>
        </w:rPr>
        <w:t>its weapons in several decades</w:t>
      </w:r>
      <w:r w:rsidRPr="004F6E4E">
        <w:rPr>
          <w:sz w:val="16"/>
        </w:rPr>
        <w:t xml:space="preserve">. During the same period, </w:t>
      </w:r>
      <w:r w:rsidRPr="004F6E4E">
        <w:rPr>
          <w:rStyle w:val="StyleUnderline"/>
        </w:rPr>
        <w:t>the United States</w:t>
      </w:r>
      <w:r w:rsidRPr="004F6E4E">
        <w:rPr>
          <w:sz w:val="16"/>
        </w:rPr>
        <w:t xml:space="preserve"> and the ROK have </w:t>
      </w:r>
      <w:r w:rsidRPr="004F6E4E">
        <w:rPr>
          <w:rStyle w:val="StyleUnderline"/>
        </w:rPr>
        <w:t>made substantial military innovations</w:t>
      </w:r>
      <w:r w:rsidRPr="004F6E4E">
        <w:rPr>
          <w:sz w:val="16"/>
        </w:rPr>
        <w:t xml:space="preserve">. The deterioration of the </w:t>
      </w:r>
      <w:r w:rsidRPr="004F6E4E">
        <w:rPr>
          <w:rStyle w:val="StyleUnderline"/>
        </w:rPr>
        <w:t>North Korean food supply and its</w:t>
      </w:r>
      <w:r w:rsidRPr="004F6E4E">
        <w:rPr>
          <w:sz w:val="16"/>
        </w:rPr>
        <w:t xml:space="preserve"> </w:t>
      </w:r>
      <w:r w:rsidRPr="004F6E4E">
        <w:rPr>
          <w:rStyle w:val="StyleUnderline"/>
        </w:rPr>
        <w:t>healthcare system</w:t>
      </w:r>
      <w:r w:rsidRPr="004F6E4E">
        <w:rPr>
          <w:sz w:val="16"/>
        </w:rPr>
        <w:t xml:space="preserve"> have </w:t>
      </w:r>
      <w:r w:rsidRPr="004F6E4E">
        <w:rPr>
          <w:rStyle w:val="StyleUnderline"/>
        </w:rPr>
        <w:t>also affected North Korean military personnel</w:t>
      </w:r>
      <w:r w:rsidRPr="004F6E4E">
        <w:rPr>
          <w:sz w:val="16"/>
        </w:rPr>
        <w:t>: “</w:t>
      </w:r>
      <w:r w:rsidRPr="004F6E4E">
        <w:rPr>
          <w:rStyle w:val="StyleUnderline"/>
        </w:rPr>
        <w:t>Poor health is weakening</w:t>
      </w:r>
      <w:r w:rsidRPr="004F6E4E">
        <w:rPr>
          <w:sz w:val="16"/>
        </w:rPr>
        <w:t xml:space="preserve"> </w:t>
      </w:r>
      <w:r w:rsidRPr="004F6E4E">
        <w:rPr>
          <w:rStyle w:val="StyleUnderline"/>
        </w:rPr>
        <w:t>military readiness because capable new recruits are in short supply. Loyalty may also erode over time, according to Eurasia Group; even when soldiers are well fed, they may be concerned about their</w:t>
      </w:r>
      <w:r w:rsidRPr="004F6E4E">
        <w:rPr>
          <w:sz w:val="16"/>
        </w:rPr>
        <w:t xml:space="preserve"> </w:t>
      </w:r>
      <w:r w:rsidRPr="004F6E4E">
        <w:rPr>
          <w:rStyle w:val="StyleUnderline"/>
        </w:rPr>
        <w:t>malnourished family members</w:t>
      </w:r>
      <w:r w:rsidRPr="004F6E4E">
        <w:rPr>
          <w:sz w:val="16"/>
        </w:rPr>
        <w:t xml:space="preserve">.”84 Even with outdated weaponry and malnourished forces, the North Korean military is not powerless; it could cause considerable damage to the ROK in a major conflict. Nevertheless, </w:t>
      </w:r>
      <w:r w:rsidRPr="004F6E4E">
        <w:rPr>
          <w:rStyle w:val="StyleUnderline"/>
        </w:rPr>
        <w:t>the North Korean military is poorly resourced and ill prepared for the successful completion of military operations as complicated as a conquest of the ROK.</w:t>
      </w:r>
    </w:p>
    <w:p w14:paraId="598FBC1C" w14:textId="77777777" w:rsidR="00A626A7" w:rsidRPr="004F6E4E" w:rsidRDefault="00A626A7" w:rsidP="00A626A7">
      <w:pPr>
        <w:pStyle w:val="Heading4"/>
      </w:pPr>
      <w:r w:rsidRPr="004F6E4E">
        <w:t>We’ll win the war today</w:t>
      </w:r>
    </w:p>
    <w:p w14:paraId="7A306BB7" w14:textId="77777777" w:rsidR="00A626A7" w:rsidRPr="004F6E4E" w:rsidRDefault="00A626A7" w:rsidP="00A626A7">
      <w:r w:rsidRPr="004F6E4E">
        <w:rPr>
          <w:rStyle w:val="Style13ptBold"/>
        </w:rPr>
        <w:t>Thompson, 13</w:t>
      </w:r>
      <w:r w:rsidRPr="004F6E4E">
        <w:t xml:space="preserve"> - Pulitzer Prize-winner and has covered national security in Washington since 1979, and for Time since 1994 (Mark, 3-15, “Possible North Korean Threat Triggers Beefed-Up U.S. Missile Shield”, http://nation.time.com/2013/03/15/possible-north-korean-threat-triggers-beefed-up-u-s-missile-shield/#ixzz2O2DrwH4l)</w:t>
      </w:r>
    </w:p>
    <w:p w14:paraId="2EA13AC0" w14:textId="77777777" w:rsidR="00A626A7" w:rsidRPr="004F6E4E" w:rsidRDefault="00A626A7" w:rsidP="00A626A7">
      <w:pPr>
        <w:rPr>
          <w:rStyle w:val="StyleUnderline"/>
          <w:b/>
          <w:szCs w:val="24"/>
        </w:rPr>
      </w:pPr>
      <w:r w:rsidRPr="004F6E4E">
        <w:rPr>
          <w:sz w:val="14"/>
          <w:szCs w:val="24"/>
        </w:rPr>
        <w:t xml:space="preserve">The </w:t>
      </w:r>
      <w:r w:rsidRPr="004F6E4E">
        <w:rPr>
          <w:rStyle w:val="StyleUnderline"/>
          <w:szCs w:val="24"/>
        </w:rPr>
        <w:t>Obama</w:t>
      </w:r>
      <w:r w:rsidRPr="004F6E4E">
        <w:rPr>
          <w:sz w:val="14"/>
          <w:szCs w:val="24"/>
        </w:rPr>
        <w:t xml:space="preserve"> Administration </w:t>
      </w:r>
      <w:r w:rsidRPr="004F6E4E">
        <w:rPr>
          <w:rStyle w:val="StyleUnderline"/>
          <w:szCs w:val="24"/>
        </w:rPr>
        <w:t>took the offense on missile defense</w:t>
      </w:r>
      <w:r w:rsidRPr="004F6E4E">
        <w:rPr>
          <w:sz w:val="14"/>
          <w:szCs w:val="24"/>
        </w:rPr>
        <w:t xml:space="preserve"> Friday, </w:t>
      </w:r>
      <w:r w:rsidRPr="004F6E4E">
        <w:rPr>
          <w:rStyle w:val="StyleUnderline"/>
          <w:szCs w:val="24"/>
        </w:rPr>
        <w:t>saying it will fatten up the</w:t>
      </w:r>
      <w:r w:rsidRPr="004F6E4E">
        <w:rPr>
          <w:sz w:val="14"/>
          <w:szCs w:val="24"/>
        </w:rPr>
        <w:t xml:space="preserve"> nation’s thin </w:t>
      </w:r>
      <w:r w:rsidRPr="004F6E4E">
        <w:rPr>
          <w:rStyle w:val="StyleUnderline"/>
          <w:szCs w:val="24"/>
        </w:rPr>
        <w:t>missile-defense shield by</w:t>
      </w:r>
      <w:r w:rsidRPr="004F6E4E">
        <w:rPr>
          <w:sz w:val="14"/>
          <w:szCs w:val="24"/>
        </w:rPr>
        <w:t xml:space="preserve"> nearly </w:t>
      </w:r>
      <w:r w:rsidRPr="004F6E4E">
        <w:rPr>
          <w:rStyle w:val="StyleUnderline"/>
          <w:szCs w:val="24"/>
        </w:rPr>
        <w:t>50% to defend against</w:t>
      </w:r>
      <w:r w:rsidRPr="004F6E4E">
        <w:rPr>
          <w:sz w:val="14"/>
          <w:szCs w:val="24"/>
        </w:rPr>
        <w:t xml:space="preserve"> a possible </w:t>
      </w:r>
      <w:r w:rsidRPr="004F6E4E">
        <w:rPr>
          <w:rStyle w:val="StyleUnderline"/>
          <w:szCs w:val="24"/>
        </w:rPr>
        <w:t>North Korean attack.</w:t>
      </w:r>
      <w:r w:rsidRPr="004F6E4E">
        <w:rPr>
          <w:sz w:val="12"/>
          <w:szCs w:val="24"/>
        </w:rPr>
        <w:t>¶</w:t>
      </w:r>
      <w:r w:rsidRPr="004F6E4E">
        <w:rPr>
          <w:sz w:val="14"/>
          <w:szCs w:val="24"/>
        </w:rPr>
        <w:t xml:space="preserve"> The added missiles were part of the Bush Administration’s original plan, but President Obama halted their deployment in April 2009, three months after his inauguration.</w:t>
      </w:r>
      <w:r w:rsidRPr="004F6E4E">
        <w:rPr>
          <w:sz w:val="12"/>
          <w:szCs w:val="24"/>
        </w:rPr>
        <w:t>¶</w:t>
      </w:r>
      <w:r w:rsidRPr="004F6E4E">
        <w:rPr>
          <w:sz w:val="14"/>
          <w:szCs w:val="24"/>
        </w:rPr>
        <w:t xml:space="preserve"> The announcement came about 72 hours after</w:t>
      </w:r>
      <w:r w:rsidRPr="004F6E4E">
        <w:rPr>
          <w:rStyle w:val="StyleUnderline"/>
          <w:szCs w:val="24"/>
        </w:rPr>
        <w:t xml:space="preserve"> the U.S. military’s top strategic commander said “we are confident we could defeat a threat from North Korea </w:t>
      </w:r>
      <w:r w:rsidRPr="004F6E4E">
        <w:rPr>
          <w:sz w:val="14"/>
          <w:szCs w:val="24"/>
        </w:rPr>
        <w:t>today.”</w:t>
      </w:r>
      <w:r w:rsidRPr="004F6E4E">
        <w:rPr>
          <w:sz w:val="12"/>
          <w:szCs w:val="24"/>
        </w:rPr>
        <w:t>¶</w:t>
      </w:r>
      <w:r w:rsidRPr="004F6E4E">
        <w:rPr>
          <w:sz w:val="14"/>
          <w:szCs w:val="24"/>
        </w:rPr>
        <w:t xml:space="preserve"> But the concern isn’t today, but tomorrow. The additional interceptors won’t all be deployed for four years, and North Korea – if the past is any guide – won’t be curbing its missile and nuclear ambitions. Pyongyang recently threatened to attack the U.S. with a nuclear weapon.</w:t>
      </w:r>
      <w:r w:rsidRPr="004F6E4E">
        <w:rPr>
          <w:sz w:val="12"/>
          <w:szCs w:val="24"/>
        </w:rPr>
        <w:t>¶</w:t>
      </w:r>
      <w:r w:rsidRPr="004F6E4E">
        <w:rPr>
          <w:sz w:val="14"/>
          <w:szCs w:val="24"/>
        </w:rPr>
        <w:t xml:space="preserve"> </w:t>
      </w:r>
      <w:r w:rsidRPr="004F6E4E">
        <w:rPr>
          <w:rStyle w:val="StyleUnderline"/>
          <w:szCs w:val="24"/>
        </w:rPr>
        <w:t>“We will strengthen homeland missile defense by deploying 14 additional ground-based interceptors,</w:t>
      </w:r>
      <w:r w:rsidRPr="004F6E4E">
        <w:rPr>
          <w:sz w:val="14"/>
          <w:szCs w:val="24"/>
        </w:rPr>
        <w:t xml:space="preserve"> GBIs, at Fort Greely, Alaska,” Defense Secretary Chuck Hagel said. “These additional GBIs will provide a nearly 50% increase in our missile defense capability.” There are currently 26 interceptors based in Alaska, and four at California’s Vandenberg Air Force Base.</w:t>
      </w:r>
      <w:r w:rsidRPr="004F6E4E">
        <w:rPr>
          <w:sz w:val="12"/>
          <w:szCs w:val="24"/>
        </w:rPr>
        <w:t>¶</w:t>
      </w:r>
      <w:r w:rsidRPr="004F6E4E">
        <w:rPr>
          <w:sz w:val="14"/>
          <w:szCs w:val="24"/>
        </w:rPr>
        <w:t xml:space="preserve"> </w:t>
      </w:r>
      <w:r w:rsidRPr="004F6E4E">
        <w:rPr>
          <w:rStyle w:val="StyleUnderline"/>
          <w:szCs w:val="24"/>
        </w:rPr>
        <w:t>There is</w:t>
      </w:r>
      <w:r w:rsidRPr="004F6E4E">
        <w:rPr>
          <w:sz w:val="14"/>
          <w:szCs w:val="24"/>
        </w:rPr>
        <w:t xml:space="preserve"> next to </w:t>
      </w:r>
      <w:r w:rsidRPr="004F6E4E">
        <w:rPr>
          <w:rStyle w:val="StyleUnderline"/>
          <w:szCs w:val="24"/>
        </w:rPr>
        <w:t>no chance</w:t>
      </w:r>
      <w:r w:rsidRPr="004F6E4E">
        <w:rPr>
          <w:sz w:val="14"/>
          <w:szCs w:val="24"/>
        </w:rPr>
        <w:t xml:space="preserve"> that the </w:t>
      </w:r>
      <w:r w:rsidRPr="004F6E4E">
        <w:rPr>
          <w:rStyle w:val="StyleUnderline"/>
          <w:szCs w:val="24"/>
        </w:rPr>
        <w:t>North Koreans</w:t>
      </w:r>
      <w:r w:rsidRPr="004F6E4E">
        <w:rPr>
          <w:sz w:val="14"/>
          <w:szCs w:val="24"/>
        </w:rPr>
        <w:t xml:space="preserve"> have </w:t>
      </w:r>
      <w:r w:rsidRPr="004F6E4E">
        <w:rPr>
          <w:rStyle w:val="StyleUnderline"/>
          <w:szCs w:val="24"/>
        </w:rPr>
        <w:t>developed</w:t>
      </w:r>
      <w:r w:rsidRPr="004F6E4E">
        <w:rPr>
          <w:szCs w:val="24"/>
          <w:u w:val="single"/>
        </w:rPr>
        <w:t xml:space="preserve"> a </w:t>
      </w:r>
      <w:r w:rsidRPr="004F6E4E">
        <w:rPr>
          <w:rStyle w:val="StyleUnderline"/>
          <w:szCs w:val="24"/>
        </w:rPr>
        <w:t>nuclear weapon</w:t>
      </w:r>
      <w:r w:rsidRPr="004F6E4E">
        <w:rPr>
          <w:szCs w:val="24"/>
          <w:u w:val="single"/>
        </w:rPr>
        <w:t xml:space="preserve"> small enough </w:t>
      </w:r>
      <w:r w:rsidRPr="004F6E4E">
        <w:rPr>
          <w:rStyle w:val="StyleUnderline"/>
          <w:szCs w:val="24"/>
        </w:rPr>
        <w:t>to be fitted atop</w:t>
      </w:r>
      <w:r w:rsidRPr="004F6E4E">
        <w:rPr>
          <w:szCs w:val="24"/>
          <w:u w:val="single"/>
        </w:rPr>
        <w:t xml:space="preserve"> a</w:t>
      </w:r>
      <w:r w:rsidRPr="004F6E4E">
        <w:rPr>
          <w:sz w:val="14"/>
          <w:szCs w:val="24"/>
        </w:rPr>
        <w:t xml:space="preserve"> Pacific-crossing </w:t>
      </w:r>
      <w:r w:rsidRPr="004F6E4E">
        <w:rPr>
          <w:szCs w:val="24"/>
          <w:u w:val="single"/>
        </w:rPr>
        <w:t xml:space="preserve">intercontinental </w:t>
      </w:r>
      <w:r w:rsidRPr="004F6E4E">
        <w:rPr>
          <w:rStyle w:val="StyleUnderline"/>
          <w:szCs w:val="24"/>
        </w:rPr>
        <w:t>ballistic missile</w:t>
      </w:r>
      <w:r w:rsidRPr="004F6E4E">
        <w:rPr>
          <w:sz w:val="14"/>
          <w:szCs w:val="24"/>
        </w:rPr>
        <w:t>. And there is next to no chance it has such a missile. “But it’s not zero,” a Pentagon official says. “This is pretty cheap insurance.”</w:t>
      </w:r>
      <w:r w:rsidRPr="004F6E4E">
        <w:rPr>
          <w:sz w:val="12"/>
          <w:szCs w:val="24"/>
        </w:rPr>
        <w:t>¶</w:t>
      </w:r>
      <w:r w:rsidRPr="004F6E4E">
        <w:rPr>
          <w:sz w:val="14"/>
          <w:szCs w:val="24"/>
        </w:rPr>
        <w:t xml:space="preserve"> “Nations like North Korea and Iran are committed to building long-range ballistic missiles and are undertaking robust nuclear weapons programs,” Rep. Mike Turner, R-Ohio, who heads the House Armed Services subcommittee on tactical air and land forces, said. “No longer can the Administration ignore these threats. The building of a missile defense site on the East Coast is the next logical and prudent step to ensure we can counter the rising threat to the homeland.”</w:t>
      </w:r>
      <w:r w:rsidRPr="004F6E4E">
        <w:rPr>
          <w:sz w:val="12"/>
          <w:szCs w:val="24"/>
        </w:rPr>
        <w:t>¶</w:t>
      </w:r>
      <w:r w:rsidRPr="004F6E4E">
        <w:rPr>
          <w:sz w:val="14"/>
          <w:szCs w:val="24"/>
        </w:rPr>
        <w:t xml:space="preserve"> Then-defense secretary Robert Gates announced the scaled-back shield four years ago</w:t>
      </w:r>
      <w:r w:rsidRPr="004F6E4E">
        <w:rPr>
          <w:rStyle w:val="StyleUnderline"/>
          <w:szCs w:val="24"/>
        </w:rPr>
        <w:t>. “In the area of missile defense, we will restructure the program to focus on the rogue-state and theater-missile threat,</w:t>
      </w:r>
      <w:r w:rsidRPr="004F6E4E">
        <w:rPr>
          <w:sz w:val="14"/>
          <w:szCs w:val="24"/>
        </w:rPr>
        <w:t xml:space="preserve">” he said. “We will not increase the number of current ground-based interceptors in Alaska, as had been planned, but </w:t>
      </w:r>
      <w:r w:rsidRPr="004F6E4E">
        <w:rPr>
          <w:rStyle w:val="StyleUnderline"/>
          <w:szCs w:val="24"/>
        </w:rPr>
        <w:t>we will continue to robustly fund continued research and development to improve the capability we</w:t>
      </w:r>
      <w:r w:rsidRPr="004F6E4E">
        <w:rPr>
          <w:sz w:val="14"/>
          <w:szCs w:val="24"/>
        </w:rPr>
        <w:t xml:space="preserve"> already </w:t>
      </w:r>
      <w:r w:rsidRPr="004F6E4E">
        <w:rPr>
          <w:rStyle w:val="StyleUnderline"/>
          <w:szCs w:val="24"/>
        </w:rPr>
        <w:t>have</w:t>
      </w:r>
      <w:r w:rsidRPr="004F6E4E">
        <w:rPr>
          <w:sz w:val="14"/>
          <w:szCs w:val="24"/>
        </w:rPr>
        <w:t xml:space="preserve"> to defend against long-range rogue missile threats, a threat North Korea’s missile launch this past weekend reminds us is real.”</w:t>
      </w:r>
      <w:r w:rsidRPr="004F6E4E">
        <w:rPr>
          <w:sz w:val="12"/>
          <w:szCs w:val="24"/>
        </w:rPr>
        <w:t>¶</w:t>
      </w:r>
      <w:r w:rsidRPr="004F6E4E">
        <w:rPr>
          <w:sz w:val="14"/>
          <w:szCs w:val="24"/>
        </w:rPr>
        <w:t xml:space="preserve"> Gates said that even if that 2009 North Korean launch had succeeded, there was no need at the time for the additional interceptors. “If it had been an intercontinental ballistic missile, the ground-based interceptors in Alaska could have taken care of that challenge,” he said. </w:t>
      </w:r>
      <w:r w:rsidRPr="004F6E4E">
        <w:rPr>
          <w:rStyle w:val="StyleUnderline"/>
          <w:szCs w:val="24"/>
        </w:rPr>
        <w:t>“We’re in a pretty good place in terms with respect to the rogue-country missile threat.”</w:t>
      </w:r>
      <w:r w:rsidRPr="004F6E4E">
        <w:rPr>
          <w:rStyle w:val="StyleUnderline"/>
          <w:sz w:val="12"/>
          <w:szCs w:val="24"/>
          <w:u w:val="none"/>
        </w:rPr>
        <w:t>¶</w:t>
      </w:r>
      <w:r w:rsidRPr="004F6E4E">
        <w:rPr>
          <w:sz w:val="14"/>
          <w:szCs w:val="24"/>
        </w:rPr>
        <w:t xml:space="preserve"> But Pyongyang’s continued nuclear and missile ambitions – and its increasingly bizarre behavior – make the additional intercepts a prudent step, defense officials said Friday.</w:t>
      </w:r>
      <w:r w:rsidRPr="004F6E4E">
        <w:rPr>
          <w:sz w:val="12"/>
          <w:szCs w:val="24"/>
        </w:rPr>
        <w:t>¶</w:t>
      </w:r>
      <w:r w:rsidRPr="004F6E4E">
        <w:rPr>
          <w:sz w:val="14"/>
          <w:szCs w:val="24"/>
        </w:rPr>
        <w:t xml:space="preserve"> The nation’s top strategic commander said as recently as Tuesday </w:t>
      </w:r>
      <w:r w:rsidRPr="004F6E4E">
        <w:rPr>
          <w:rStyle w:val="StyleUnderline"/>
          <w:szCs w:val="24"/>
        </w:rPr>
        <w:t>that the existing interceptor force was sufficient. “I am satisfied that we can defend against a limited attack from North Korea today with 30,</w:t>
      </w:r>
      <w:r w:rsidRPr="004F6E4E">
        <w:rPr>
          <w:sz w:val="14"/>
          <w:szCs w:val="24"/>
        </w:rPr>
        <w:t>” Air Force General General Robert Kehler, chief of the U.S. Strategic Command, told the Senate Armed Services Committee, without defining just what “limited” means. “</w:t>
      </w:r>
      <w:r w:rsidRPr="004F6E4E">
        <w:rPr>
          <w:rStyle w:val="StyleUnderline"/>
          <w:b/>
          <w:szCs w:val="24"/>
        </w:rPr>
        <w:t>We are confident we could defeat a threat from North Korea today.”</w:t>
      </w:r>
    </w:p>
    <w:p w14:paraId="39140266" w14:textId="77777777" w:rsidR="00A02D3B" w:rsidRPr="004F6E4E" w:rsidRDefault="00A02D3B" w:rsidP="00A02D3B">
      <w:pPr>
        <w:pStyle w:val="Heading3"/>
      </w:pPr>
      <w:r w:rsidRPr="004F6E4E">
        <w:t>1AR AT: Escalation</w:t>
      </w:r>
    </w:p>
    <w:p w14:paraId="4FACE117" w14:textId="77777777" w:rsidR="00A02D3B" w:rsidRPr="004F6E4E" w:rsidRDefault="00A02D3B" w:rsidP="00A02D3B">
      <w:pPr>
        <w:pStyle w:val="Heading4"/>
      </w:pPr>
      <w:r w:rsidRPr="004F6E4E">
        <w:t xml:space="preserve">Now is key to prevent it from escalating </w:t>
      </w:r>
    </w:p>
    <w:p w14:paraId="3644079F" w14:textId="77777777" w:rsidR="00A02D3B" w:rsidRPr="004F6E4E" w:rsidRDefault="00A02D3B" w:rsidP="00A02D3B">
      <w:r w:rsidRPr="004F6E4E">
        <w:rPr>
          <w:rStyle w:val="Style13ptBold"/>
        </w:rPr>
        <w:t>Lieber and Press, 13</w:t>
      </w:r>
      <w:r w:rsidRPr="004F6E4E">
        <w:t xml:space="preserve"> - (Keir A. and Daryl G., 4-1, “The Next Korean War”, </w:t>
      </w:r>
      <w:hyperlink r:id="rId80" w:history="1">
        <w:r w:rsidRPr="004F6E4E">
          <w:rPr>
            <w:rStyle w:val="Hyperlink"/>
          </w:rPr>
          <w:t>http://www.foreignaffairs.com/articles/139091/keir-a-lieber-and-daryl-g-press/the-next-korean-war</w:t>
        </w:r>
      </w:hyperlink>
      <w:r w:rsidRPr="004F6E4E">
        <w:t>,)</w:t>
      </w:r>
    </w:p>
    <w:p w14:paraId="6AE5378D" w14:textId="77777777" w:rsidR="00A02D3B" w:rsidRPr="004F6E4E" w:rsidRDefault="00A02D3B" w:rsidP="00A02D3B">
      <w:pPr>
        <w:rPr>
          <w:rStyle w:val="Emphasis"/>
        </w:rPr>
      </w:pPr>
      <w:r w:rsidRPr="004F6E4E">
        <w:rPr>
          <w:sz w:val="16"/>
        </w:rPr>
        <w:t xml:space="preserve">As North Korean dictator Kim Jong Un issues increasingly over-the-top threats -- including intimations that he might launch nuclear strikes against the United States -- officials in Washington have sought to reassure the public and U.S. allies. </w:t>
      </w:r>
      <w:r w:rsidRPr="004F6E4E">
        <w:rPr>
          <w:rStyle w:val="StyleUnderline"/>
        </w:rPr>
        <w:t xml:space="preserve">North Korea, they say, may initiate cyberattacks or other limited provocations, but the leaders in Pyongyang wish to survive, so they are highly unlikely to do anything as foolhardy as using nuclear weapons. </w:t>
      </w:r>
      <w:r w:rsidRPr="004F6E4E">
        <w:rPr>
          <w:rStyle w:val="Emphasis"/>
        </w:rPr>
        <w:t>Despite</w:t>
      </w:r>
      <w:r w:rsidRPr="004F6E4E">
        <w:rPr>
          <w:rStyle w:val="StyleUnderline"/>
        </w:rPr>
        <w:t xml:space="preserve"> those </w:t>
      </w:r>
      <w:r w:rsidRPr="004F6E4E">
        <w:rPr>
          <w:rStyle w:val="Emphasis"/>
        </w:rPr>
        <w:t>assurances</w:t>
      </w:r>
      <w:r w:rsidRPr="004F6E4E">
        <w:rPr>
          <w:rStyle w:val="StyleUnderline"/>
        </w:rPr>
        <w:t xml:space="preserve">, however, </w:t>
      </w:r>
      <w:r w:rsidRPr="004F6E4E">
        <w:rPr>
          <w:rStyle w:val="Emphasis"/>
        </w:rPr>
        <w:t>the risk of nuclear war with North Korea is far from remote</w:t>
      </w:r>
      <w:r w:rsidRPr="004F6E4E">
        <w:rPr>
          <w:sz w:val="16"/>
        </w:rPr>
        <w:t xml:space="preserve">. Although Pyongyang’s tired threats are probably bluster, </w:t>
      </w:r>
      <w:r w:rsidRPr="004F6E4E">
        <w:rPr>
          <w:rStyle w:val="StyleUnderline"/>
        </w:rPr>
        <w:t xml:space="preserve">the current crisis has substantially increased the risk of a conventional conflict -- and any conventional war with North Korea </w:t>
      </w:r>
      <w:r w:rsidRPr="004F6E4E">
        <w:rPr>
          <w:rStyle w:val="Emphasis"/>
        </w:rPr>
        <w:t>is likely to go nuclear</w:t>
      </w:r>
      <w:r w:rsidRPr="004F6E4E">
        <w:rPr>
          <w:rStyle w:val="StyleUnderline"/>
        </w:rPr>
        <w:t>.</w:t>
      </w:r>
      <w:r w:rsidRPr="004F6E4E">
        <w:rPr>
          <w:sz w:val="16"/>
        </w:rPr>
        <w:t xml:space="preserve"> </w:t>
      </w:r>
      <w:r w:rsidRPr="004F6E4E">
        <w:rPr>
          <w:rStyle w:val="StyleUnderline"/>
        </w:rPr>
        <w:t>Washington</w:t>
      </w:r>
      <w:r w:rsidRPr="004F6E4E">
        <w:rPr>
          <w:sz w:val="16"/>
        </w:rPr>
        <w:t xml:space="preserve"> should continue its efforts to prevent war on the Korean Peninsula. </w:t>
      </w:r>
      <w:r w:rsidRPr="004F6E4E">
        <w:rPr>
          <w:rStyle w:val="StyleUnderline"/>
        </w:rPr>
        <w:t xml:space="preserve">But equally important, it must </w:t>
      </w:r>
      <w:r w:rsidRPr="004F6E4E">
        <w:rPr>
          <w:rStyle w:val="Emphasis"/>
        </w:rPr>
        <w:t xml:space="preserve">rapidly take steps </w:t>
      </w:r>
      <w:r w:rsidRPr="004F6E4E">
        <w:rPr>
          <w:rStyle w:val="StyleUnderline"/>
        </w:rPr>
        <w:t xml:space="preserve">-- including re-evaluating U.S. war plans -- to </w:t>
      </w:r>
      <w:r w:rsidRPr="004F6E4E">
        <w:rPr>
          <w:rStyle w:val="Emphasis"/>
        </w:rPr>
        <w:t>dampen the risks of nuclear escalation</w:t>
      </w:r>
      <w:r w:rsidRPr="004F6E4E">
        <w:rPr>
          <w:rStyle w:val="StyleUnderline"/>
        </w:rPr>
        <w:t xml:space="preserve"> if conventional war erupts. Ironically, the risk of North Korean nuclear war stems not from weakness on the part of the United States and South Korea but from their strength. If war erupted, the North Korean army, short on training and armed with decrepit equipment, would prove no match for the U.S.–South Korean Combined Forces Command</w:t>
      </w:r>
      <w:r w:rsidRPr="004F6E4E">
        <w:rPr>
          <w:sz w:val="16"/>
        </w:rPr>
        <w:t xml:space="preserve">. Make no mistake, Seoul would suffer some damage, but a conventional war would be a rout, and CFC forces would quickly cross the border and head north. At that point, North Korea’s inner circle would face a grave decision: how to avoid the terrible fates of such defeated leaders as Saddam Hussein and Muammar al-Qaddafi. Kim, his family, and his cronies could try to escape to China and plead for a comfortable, lifelong sanctuary there -- an increasingly dim prospect given Beijing’s growing frustration with Kim’s regime. </w:t>
      </w:r>
      <w:r w:rsidRPr="004F6E4E">
        <w:rPr>
          <w:rStyle w:val="Emphasis"/>
        </w:rPr>
        <w:t>Pyongyang’s only</w:t>
      </w:r>
      <w:r w:rsidRPr="004F6E4E">
        <w:rPr>
          <w:rStyle w:val="StyleUnderline"/>
        </w:rPr>
        <w:t xml:space="preserve"> other </w:t>
      </w:r>
      <w:r w:rsidRPr="004F6E4E">
        <w:rPr>
          <w:rStyle w:val="Emphasis"/>
        </w:rPr>
        <w:t>option would be to try</w:t>
      </w:r>
      <w:r w:rsidRPr="004F6E4E">
        <w:rPr>
          <w:rStyle w:val="StyleUnderline"/>
        </w:rPr>
        <w:t xml:space="preserve"> to force a cease-fire by playing its only trump card: </w:t>
      </w:r>
      <w:r w:rsidRPr="004F6E4E">
        <w:rPr>
          <w:rStyle w:val="Emphasis"/>
        </w:rPr>
        <w:t>nuclear escalation</w:t>
      </w:r>
      <w:r w:rsidRPr="004F6E4E">
        <w:rPr>
          <w:rStyle w:val="StyleUnderline"/>
        </w:rPr>
        <w:t xml:space="preserve">. </w:t>
      </w:r>
      <w:r w:rsidRPr="004F6E4E">
        <w:rPr>
          <w:sz w:val="16"/>
        </w:rPr>
        <w:t xml:space="preserve">The risk of nuclear war with North Korea is far from remote. It’s impossible to know how exactly Kim might employ his nuclear arsenal to stop the CFC from marching to Pyongyang. But the effectiveness of his strategy would not depend on what North Korea initially destroyed, such as a South Korean port or a U.S. airbase in Japan. The key to coercion is the hostage that is still alive: half a dozen South Korean or Japanese cities, which Kim could threaten to attack unless the CFC accepted a cease-fire. This strategy, planning to use nuclear escalation to stalemate a militarily superior foe, is not far-fetched. In fact, it was NATO’s strategy for most of the Cold War. Back then, when the alliance felt outgunned by the massive conventional forces of the Warsaw Pact, NATO planned to use nuclear weapons coercively to thwart a major conventional attack. Today, both Pakistan and Russia rely on that same strategy to deal with the overwhelming conventional threats that they face. </w:t>
      </w:r>
      <w:r w:rsidRPr="004F6E4E">
        <w:rPr>
          <w:rStyle w:val="StyleUnderline"/>
        </w:rPr>
        <w:t>Experts too easily dismiss the notion that North Korea’s rulers might deliberately escalate a conventional conflict, but if their choice is between escalation and a noose, it is unclear why they would be less ruthless than those who once devised plans to defend NATO</w:t>
      </w:r>
      <w:r w:rsidRPr="004F6E4E">
        <w:rPr>
          <w:sz w:val="16"/>
        </w:rPr>
        <w:t xml:space="preserve">. </w:t>
      </w:r>
      <w:r w:rsidRPr="004F6E4E">
        <w:rPr>
          <w:rStyle w:val="StyleUnderline"/>
        </w:rPr>
        <w:t>Even if the United States and South Korea anticipated the danger of marching to Pyongyang and adopted limited objectives in a war, nuclear escalation would still be likely.</w:t>
      </w:r>
      <w:r w:rsidRPr="004F6E4E">
        <w:rPr>
          <w:sz w:val="16"/>
        </w:rPr>
        <w:t xml:space="preserve"> That’s because the style of conventional war that the United States has mastered over the past two decades is highly escalatory. The core of U.S. conventional military strategy, refined during recent wars, is to incapacitate the enemy by disabling its central nervous system -- its ability to understand what is happening on the battlefield, make decisions, and control its forces. Against Serbia, Libya, and Iraq (twice), the key targets in the first days of conflict were not enemy tanks, ships, or planes but leadership bunkers, military command sites, and means of communication. This new American way of war has been enormously effective. But if directed against a nuclear-armed opponent, it would pressure the enemy to escalate a conflict. Preventing escalation in the midst of a war would require convincing North Korea’s leaders that they would survive, and so attacks designed to isolate and blind the regime would be counterproductive. Once airstrikes began pummeling leadership bunkers and severing communication links, the Kim regime would have no way of discerning how minimalist or maximalist the CFC’s objectives were. It would face powerful incentives to make the CFC attacks stop immediately -- a job for which nuclear weapons are well suited. </w:t>
      </w:r>
      <w:r w:rsidRPr="004F6E4E">
        <w:rPr>
          <w:rStyle w:val="Emphasis"/>
        </w:rPr>
        <w:t>The sliver of good news is that North Korea may not yet have the capabilities to carry out this strategy.</w:t>
      </w:r>
      <w:r w:rsidRPr="004F6E4E">
        <w:rPr>
          <w:sz w:val="16"/>
        </w:rPr>
        <w:t xml:space="preserve"> </w:t>
      </w:r>
      <w:r w:rsidRPr="004F6E4E">
        <w:rPr>
          <w:rStyle w:val="StyleUnderline"/>
        </w:rPr>
        <w:t xml:space="preserve">It may not be able to tip its ballistic missiles with a nuclear payload, and its other means of delivering nuclear weapons remain limited. </w:t>
      </w:r>
      <w:r w:rsidRPr="004F6E4E">
        <w:rPr>
          <w:rStyle w:val="Emphasis"/>
        </w:rPr>
        <w:t>Given the rate of progress, however, if the regime does not have these capabilities today, it will soon.</w:t>
      </w:r>
    </w:p>
    <w:p w14:paraId="2566D555" w14:textId="5B556507" w:rsidR="00A626A7" w:rsidRPr="004F6E4E" w:rsidRDefault="00A626A7" w:rsidP="00A626A7">
      <w:pPr>
        <w:pStyle w:val="Heading3"/>
      </w:pPr>
      <w:r w:rsidRPr="004F6E4E">
        <w:t>1AR AT: China Backlash</w:t>
      </w:r>
    </w:p>
    <w:p w14:paraId="76119488" w14:textId="1B7C2131" w:rsidR="00A626A7" w:rsidRPr="004F6E4E" w:rsidRDefault="00A626A7" w:rsidP="00A626A7"/>
    <w:p w14:paraId="69F95BAE" w14:textId="77777777" w:rsidR="00A626A7" w:rsidRPr="004F6E4E" w:rsidRDefault="00A626A7" w:rsidP="00A626A7">
      <w:pPr>
        <w:pStyle w:val="Heading4"/>
      </w:pPr>
      <w:r w:rsidRPr="004F6E4E">
        <w:t>China won’t backlash against us for it</w:t>
      </w:r>
    </w:p>
    <w:p w14:paraId="1E3F244A" w14:textId="77777777" w:rsidR="00A626A7" w:rsidRPr="004F6E4E" w:rsidRDefault="00A626A7" w:rsidP="00A626A7">
      <w:r w:rsidRPr="004F6E4E">
        <w:rPr>
          <w:rStyle w:val="Style13ptBold"/>
        </w:rPr>
        <w:t>Suri, 13</w:t>
      </w:r>
      <w:r w:rsidRPr="004F6E4E">
        <w:t xml:space="preserve"> - Professor of History and Public Affairs – University of Texas (Jeremi, “Bomb North Korea, Before It’s Too Late”, New York Times, 2013, </w:t>
      </w:r>
      <w:hyperlink r:id="rId81" w:history="1">
        <w:r w:rsidRPr="004F6E4E">
          <w:rPr>
            <w:rStyle w:val="Hyperlink"/>
          </w:rPr>
          <w:t>http://www.nytimes.com/2013/04/13/opinion/bomb-north-korea-before-its-too-late.html</w:t>
        </w:r>
      </w:hyperlink>
      <w:r w:rsidRPr="004F6E4E">
        <w:t>)</w:t>
      </w:r>
    </w:p>
    <w:p w14:paraId="775FEAF2" w14:textId="77777777" w:rsidR="00A626A7" w:rsidRPr="004F6E4E" w:rsidRDefault="00A626A7" w:rsidP="00A626A7">
      <w:pPr>
        <w:rPr>
          <w:sz w:val="14"/>
        </w:rPr>
      </w:pPr>
      <w:r w:rsidRPr="004F6E4E">
        <w:rPr>
          <w:sz w:val="14"/>
        </w:rPr>
        <w:t xml:space="preserve">The Korean crisis has now become a strategic threat to America’s core national interests. The best option is to destroy the North Korean missile on the ground before it is launched. The United States should use a precise airstrike to render the missile and its mobile launcher inoperable. President </w:t>
      </w:r>
      <w:r w:rsidRPr="004F6E4E">
        <w:rPr>
          <w:u w:val="single"/>
        </w:rPr>
        <w:t>Obama should state clearly</w:t>
      </w:r>
      <w:r w:rsidRPr="004F6E4E">
        <w:rPr>
          <w:sz w:val="14"/>
        </w:rPr>
        <w:t xml:space="preserve"> and forthrightly that </w:t>
      </w:r>
      <w:r w:rsidRPr="004F6E4E">
        <w:rPr>
          <w:u w:val="single"/>
        </w:rPr>
        <w:t>this is an act of self-defense</w:t>
      </w:r>
      <w:r w:rsidRPr="004F6E4E">
        <w:rPr>
          <w:sz w:val="14"/>
        </w:rPr>
        <w:t xml:space="preserve"> in response to explicit threats from North Korea and clear evidence of a prepared weapon. He should </w:t>
      </w:r>
      <w:r w:rsidRPr="004F6E4E">
        <w:rPr>
          <w:u w:val="single"/>
        </w:rPr>
        <w:t>give</w:t>
      </w:r>
      <w:r w:rsidRPr="004F6E4E">
        <w:rPr>
          <w:sz w:val="14"/>
        </w:rPr>
        <w:t xml:space="preserve"> the leaders of South Korea, Japan, </w:t>
      </w:r>
      <w:r w:rsidRPr="004F6E4E">
        <w:rPr>
          <w:u w:val="single"/>
        </w:rPr>
        <w:t>China</w:t>
      </w:r>
      <w:r w:rsidRPr="004F6E4E">
        <w:rPr>
          <w:sz w:val="14"/>
        </w:rPr>
        <w:t xml:space="preserve"> and Taiwan </w:t>
      </w:r>
      <w:r w:rsidRPr="004F6E4E">
        <w:rPr>
          <w:u w:val="single"/>
        </w:rPr>
        <w:t>advance notice before acting.</w:t>
      </w:r>
      <w:r w:rsidRPr="004F6E4E">
        <w:rPr>
          <w:sz w:val="14"/>
        </w:rPr>
        <w:t xml:space="preserve"> And he should </w:t>
      </w:r>
      <w:r w:rsidRPr="004F6E4E">
        <w:rPr>
          <w:u w:val="single"/>
        </w:rPr>
        <w:t>explain that this is a limited defensive strike on a military target</w:t>
      </w:r>
      <w:r w:rsidRPr="004F6E4E">
        <w:rPr>
          <w:sz w:val="14"/>
        </w:rPr>
        <w:t xml:space="preserve"> — an operation that poses no threat to civilians — and </w:t>
      </w:r>
      <w:r w:rsidRPr="004F6E4E">
        <w:rPr>
          <w:u w:val="single"/>
        </w:rPr>
        <w:t>that America does not intend to bring about regime change</w:t>
      </w:r>
      <w:r w:rsidRPr="004F6E4E">
        <w:rPr>
          <w:sz w:val="14"/>
        </w:rPr>
        <w:t xml:space="preserve">. The purpose is to neutralize a clear and present danger. That is all. If North Korea is left to continue its threatening behavior, it will jeopardize the fragile economies of the region and it will encourage South Korea and Japan to develop their own </w:t>
      </w:r>
      <w:hyperlink r:id="rId82" w:tooltip="More articles about nuclear weapons." w:history="1">
        <w:r w:rsidRPr="004F6E4E">
          <w:rPr>
            <w:rStyle w:val="Hyperlink"/>
            <w:sz w:val="14"/>
          </w:rPr>
          <w:t>nuclear weapons</w:t>
        </w:r>
      </w:hyperlink>
      <w:r w:rsidRPr="004F6E4E">
        <w:rPr>
          <w:sz w:val="14"/>
        </w:rPr>
        <w:t xml:space="preserve"> — a policy already advocated by hawks in both countries. Most of all, North Korean threats will encourage isolated states across the world to follow suit. The Iranians are certainly watching. If North Korea can use its small nuclear arsenal to blackmail the region with impunity, why shouldn’t the mullahs in Tehran try to do the same? The United States and its allies in East Asia have a legitimate right to self-defense and they have a deep interest in deterring future threats on this scale. Thanks to precise satellite reconnaissance, striking the North Korean missile on the ground would be much easier than after it was launched. Since the United States cannot possibly know the missile’s trajectory before a launch, and Mr. Kim has said he is targeting America and its allies, we have reason to believe that civilians face serious danger. Since a missile on the ground is an obvious and largely undefended target, we can be reasonably sure that a strike would destroy it and preserve regional stability and the safety of our allies. An American pre-emptive strike would also re-establish necessary red lines for North Korea and other countries in similar circumstances. As </w:t>
      </w:r>
      <w:r w:rsidRPr="004F6E4E">
        <w:rPr>
          <w:b/>
          <w:u w:val="single"/>
        </w:rPr>
        <w:t>President</w:t>
      </w:r>
      <w:r w:rsidRPr="004F6E4E">
        <w:rPr>
          <w:u w:val="single"/>
        </w:rPr>
        <w:t xml:space="preserve"> Xi Jinping </w:t>
      </w:r>
      <w:r w:rsidRPr="004F6E4E">
        <w:rPr>
          <w:b/>
          <w:u w:val="single"/>
        </w:rPr>
        <w:t>of China stated</w:t>
      </w:r>
      <w:r w:rsidRPr="004F6E4E">
        <w:rPr>
          <w:u w:val="single"/>
        </w:rPr>
        <w:t xml:space="preserve"> earlier this month, “</w:t>
      </w:r>
      <w:r w:rsidRPr="004F6E4E">
        <w:rPr>
          <w:b/>
          <w:u w:val="single"/>
        </w:rPr>
        <w:t>No one should be allowed to throw a region</w:t>
      </w:r>
      <w:r w:rsidRPr="004F6E4E">
        <w:rPr>
          <w:u w:val="single"/>
        </w:rPr>
        <w:t xml:space="preserve"> and even the whole world </w:t>
      </w:r>
      <w:r w:rsidRPr="004F6E4E">
        <w:rPr>
          <w:b/>
          <w:u w:val="single"/>
        </w:rPr>
        <w:t>into chaos for selfish gains</w:t>
      </w:r>
      <w:r w:rsidRPr="004F6E4E">
        <w:rPr>
          <w:u w:val="single"/>
        </w:rPr>
        <w:t>.” By eliminating the most recent North Korean missile threat, the United States will reduce the threat posed by the North’s arsenal.</w:t>
      </w:r>
      <w:r w:rsidRPr="004F6E4E">
        <w:rPr>
          <w:sz w:val="14"/>
        </w:rPr>
        <w:t xml:space="preserve"> The United States </w:t>
      </w:r>
      <w:r w:rsidRPr="004F6E4E">
        <w:rPr>
          <w:u w:val="single"/>
        </w:rPr>
        <w:t>would</w:t>
      </w:r>
      <w:r w:rsidRPr="004F6E4E">
        <w:rPr>
          <w:sz w:val="14"/>
        </w:rPr>
        <w:t xml:space="preserve"> also </w:t>
      </w:r>
      <w:r w:rsidRPr="004F6E4E">
        <w:rPr>
          <w:u w:val="single"/>
        </w:rPr>
        <w:t>reassure everyone</w:t>
      </w:r>
      <w:r w:rsidRPr="004F6E4E">
        <w:rPr>
          <w:sz w:val="14"/>
        </w:rPr>
        <w:t xml:space="preserve"> in the region, and those watching from other parts of the world, that although it is not seeking regime change, America and its allies will not be blackmailed by threatened missile launches. The North Korean government would certainly view the American strike as a provocation, but it is unlikely that Mr. Kim would retaliate by attacking South Korea, as many fear. First, the Chinese government would do everything it could to prevent such a reaction. </w:t>
      </w:r>
      <w:r w:rsidRPr="004F6E4E">
        <w:rPr>
          <w:u w:val="single"/>
        </w:rPr>
        <w:t xml:space="preserve">Even if they oppose an American strike, China’s leaders understand </w:t>
      </w:r>
      <w:r w:rsidRPr="004F6E4E">
        <w:rPr>
          <w:sz w:val="14"/>
        </w:rPr>
        <w:t xml:space="preserve">that a </w:t>
      </w:r>
      <w:r w:rsidRPr="004F6E4E">
        <w:rPr>
          <w:u w:val="single"/>
        </w:rPr>
        <w:t>full-scale war would be far worse</w:t>
      </w:r>
      <w:r w:rsidRPr="004F6E4E">
        <w:rPr>
          <w:sz w:val="14"/>
        </w:rPr>
        <w:t>. Second, Mr. Kim would see in the American strike a renewed commitment to the defense of South Korea. Any attack on Seoul would be an act of suicide for him, and he knows that.</w:t>
      </w:r>
    </w:p>
    <w:p w14:paraId="04120AFA" w14:textId="61F64291" w:rsidR="00A626A7" w:rsidRPr="004F6E4E" w:rsidRDefault="00A626A7" w:rsidP="00A626A7"/>
    <w:p w14:paraId="3F64902A" w14:textId="0FFB6CC8" w:rsidR="005B2E86" w:rsidRPr="004F6E4E" w:rsidRDefault="005B2E86" w:rsidP="00A626A7"/>
    <w:p w14:paraId="3B89001C" w14:textId="11D608A4" w:rsidR="005B2E86" w:rsidRPr="004F6E4E" w:rsidRDefault="005B2E86" w:rsidP="00A626A7"/>
    <w:p w14:paraId="5B164694" w14:textId="009E9527" w:rsidR="005B2E86" w:rsidRPr="004F6E4E" w:rsidRDefault="005B2E86" w:rsidP="00A626A7"/>
    <w:p w14:paraId="5ECCB688" w14:textId="6E83768A" w:rsidR="005B2E86" w:rsidRPr="004F6E4E" w:rsidRDefault="005B2E86" w:rsidP="00A626A7"/>
    <w:sectPr w:rsidR="005B2E86" w:rsidRPr="004F6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21F54C9"/>
    <w:multiLevelType w:val="hybridMultilevel"/>
    <w:tmpl w:val="1B32AE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17300"/>
    <w:rsid w:val="00001299"/>
    <w:rsid w:val="000139A3"/>
    <w:rsid w:val="00017300"/>
    <w:rsid w:val="000232D9"/>
    <w:rsid w:val="000642E0"/>
    <w:rsid w:val="000734AC"/>
    <w:rsid w:val="0009027B"/>
    <w:rsid w:val="000B7688"/>
    <w:rsid w:val="000C55B8"/>
    <w:rsid w:val="000D01C3"/>
    <w:rsid w:val="000E7DD0"/>
    <w:rsid w:val="000F5DEB"/>
    <w:rsid w:val="00100833"/>
    <w:rsid w:val="00104529"/>
    <w:rsid w:val="00105942"/>
    <w:rsid w:val="00107396"/>
    <w:rsid w:val="001226C9"/>
    <w:rsid w:val="00125D1B"/>
    <w:rsid w:val="00140D8F"/>
    <w:rsid w:val="00144A4C"/>
    <w:rsid w:val="00155480"/>
    <w:rsid w:val="00176AB0"/>
    <w:rsid w:val="00177B7D"/>
    <w:rsid w:val="0018322D"/>
    <w:rsid w:val="00184F85"/>
    <w:rsid w:val="00196329"/>
    <w:rsid w:val="001B5776"/>
    <w:rsid w:val="001B7CC6"/>
    <w:rsid w:val="001C5292"/>
    <w:rsid w:val="001D50F2"/>
    <w:rsid w:val="001E527A"/>
    <w:rsid w:val="001E700A"/>
    <w:rsid w:val="001F78CE"/>
    <w:rsid w:val="0022092E"/>
    <w:rsid w:val="00251FC7"/>
    <w:rsid w:val="00272A93"/>
    <w:rsid w:val="002770BA"/>
    <w:rsid w:val="0028426A"/>
    <w:rsid w:val="002855A7"/>
    <w:rsid w:val="002909CE"/>
    <w:rsid w:val="0029360F"/>
    <w:rsid w:val="002B146A"/>
    <w:rsid w:val="002B2F7C"/>
    <w:rsid w:val="002B5E17"/>
    <w:rsid w:val="002D6567"/>
    <w:rsid w:val="002E2B4E"/>
    <w:rsid w:val="002F457B"/>
    <w:rsid w:val="002F74BF"/>
    <w:rsid w:val="0030003A"/>
    <w:rsid w:val="003035E1"/>
    <w:rsid w:val="00304D98"/>
    <w:rsid w:val="00307D0E"/>
    <w:rsid w:val="003140E9"/>
    <w:rsid w:val="00315690"/>
    <w:rsid w:val="0031634B"/>
    <w:rsid w:val="00316B75"/>
    <w:rsid w:val="00322C3A"/>
    <w:rsid w:val="00325646"/>
    <w:rsid w:val="003311AB"/>
    <w:rsid w:val="00337A1D"/>
    <w:rsid w:val="00337CC0"/>
    <w:rsid w:val="003460F2"/>
    <w:rsid w:val="00363BFB"/>
    <w:rsid w:val="003648BE"/>
    <w:rsid w:val="0038158C"/>
    <w:rsid w:val="003902BA"/>
    <w:rsid w:val="00395340"/>
    <w:rsid w:val="003A09E2"/>
    <w:rsid w:val="003A7556"/>
    <w:rsid w:val="003B7794"/>
    <w:rsid w:val="003C05AE"/>
    <w:rsid w:val="003C7409"/>
    <w:rsid w:val="003D751E"/>
    <w:rsid w:val="003E22C1"/>
    <w:rsid w:val="003E5499"/>
    <w:rsid w:val="00400E46"/>
    <w:rsid w:val="00407037"/>
    <w:rsid w:val="00416771"/>
    <w:rsid w:val="00427A1A"/>
    <w:rsid w:val="00446E68"/>
    <w:rsid w:val="00453FE6"/>
    <w:rsid w:val="004605D6"/>
    <w:rsid w:val="0046648A"/>
    <w:rsid w:val="00467239"/>
    <w:rsid w:val="0047566C"/>
    <w:rsid w:val="004761E2"/>
    <w:rsid w:val="004A26F2"/>
    <w:rsid w:val="004C60E8"/>
    <w:rsid w:val="004E3579"/>
    <w:rsid w:val="004E3E77"/>
    <w:rsid w:val="004E728B"/>
    <w:rsid w:val="004F27FB"/>
    <w:rsid w:val="004F39E0"/>
    <w:rsid w:val="004F6E4E"/>
    <w:rsid w:val="00515654"/>
    <w:rsid w:val="00526622"/>
    <w:rsid w:val="00537BD5"/>
    <w:rsid w:val="005435A6"/>
    <w:rsid w:val="00543736"/>
    <w:rsid w:val="00547DB7"/>
    <w:rsid w:val="00551919"/>
    <w:rsid w:val="0057268A"/>
    <w:rsid w:val="005941B9"/>
    <w:rsid w:val="005B2E86"/>
    <w:rsid w:val="005C6085"/>
    <w:rsid w:val="005D2912"/>
    <w:rsid w:val="005F7D01"/>
    <w:rsid w:val="005F7F88"/>
    <w:rsid w:val="006060FC"/>
    <w:rsid w:val="006065BD"/>
    <w:rsid w:val="00621C41"/>
    <w:rsid w:val="00621DBF"/>
    <w:rsid w:val="00645CE4"/>
    <w:rsid w:val="00645FA9"/>
    <w:rsid w:val="00647866"/>
    <w:rsid w:val="00650A82"/>
    <w:rsid w:val="00650AC7"/>
    <w:rsid w:val="00665003"/>
    <w:rsid w:val="00675474"/>
    <w:rsid w:val="00683052"/>
    <w:rsid w:val="006A2AD0"/>
    <w:rsid w:val="006C2375"/>
    <w:rsid w:val="006D0677"/>
    <w:rsid w:val="006D4ECC"/>
    <w:rsid w:val="006D721D"/>
    <w:rsid w:val="006E4B94"/>
    <w:rsid w:val="006F34E9"/>
    <w:rsid w:val="006F6758"/>
    <w:rsid w:val="00702C48"/>
    <w:rsid w:val="00722258"/>
    <w:rsid w:val="007243E5"/>
    <w:rsid w:val="00730F2C"/>
    <w:rsid w:val="00740A34"/>
    <w:rsid w:val="00744F5F"/>
    <w:rsid w:val="00766EA0"/>
    <w:rsid w:val="00777B94"/>
    <w:rsid w:val="00787C6A"/>
    <w:rsid w:val="00790997"/>
    <w:rsid w:val="007A2226"/>
    <w:rsid w:val="007A4C33"/>
    <w:rsid w:val="007B2698"/>
    <w:rsid w:val="007D4775"/>
    <w:rsid w:val="007D6FC9"/>
    <w:rsid w:val="007E77FD"/>
    <w:rsid w:val="007F3BCF"/>
    <w:rsid w:val="007F5339"/>
    <w:rsid w:val="007F5B66"/>
    <w:rsid w:val="00803B61"/>
    <w:rsid w:val="00805426"/>
    <w:rsid w:val="00810182"/>
    <w:rsid w:val="00823A1C"/>
    <w:rsid w:val="0083088A"/>
    <w:rsid w:val="008346AF"/>
    <w:rsid w:val="00845B9D"/>
    <w:rsid w:val="008531E6"/>
    <w:rsid w:val="00860984"/>
    <w:rsid w:val="008814A2"/>
    <w:rsid w:val="00885846"/>
    <w:rsid w:val="00896D87"/>
    <w:rsid w:val="008B3ECB"/>
    <w:rsid w:val="008B4E85"/>
    <w:rsid w:val="008B581E"/>
    <w:rsid w:val="008C1B2E"/>
    <w:rsid w:val="008C3956"/>
    <w:rsid w:val="008E3292"/>
    <w:rsid w:val="00905D80"/>
    <w:rsid w:val="00913F23"/>
    <w:rsid w:val="0091627E"/>
    <w:rsid w:val="00923244"/>
    <w:rsid w:val="009240A8"/>
    <w:rsid w:val="00936438"/>
    <w:rsid w:val="009417B1"/>
    <w:rsid w:val="00953FBE"/>
    <w:rsid w:val="00962CD8"/>
    <w:rsid w:val="0097032B"/>
    <w:rsid w:val="00976063"/>
    <w:rsid w:val="00977C31"/>
    <w:rsid w:val="00995505"/>
    <w:rsid w:val="009A1A3F"/>
    <w:rsid w:val="009B06E1"/>
    <w:rsid w:val="009B15FC"/>
    <w:rsid w:val="009C4E27"/>
    <w:rsid w:val="009D2EAD"/>
    <w:rsid w:val="009D54B2"/>
    <w:rsid w:val="009E1922"/>
    <w:rsid w:val="009E2001"/>
    <w:rsid w:val="009E2A18"/>
    <w:rsid w:val="009E2D13"/>
    <w:rsid w:val="009F3CF0"/>
    <w:rsid w:val="009F7ED2"/>
    <w:rsid w:val="00A02D3B"/>
    <w:rsid w:val="00A15DEC"/>
    <w:rsid w:val="00A205F9"/>
    <w:rsid w:val="00A21843"/>
    <w:rsid w:val="00A31D43"/>
    <w:rsid w:val="00A626A7"/>
    <w:rsid w:val="00A93661"/>
    <w:rsid w:val="00A95652"/>
    <w:rsid w:val="00AB5A88"/>
    <w:rsid w:val="00AC0AB8"/>
    <w:rsid w:val="00AC4D05"/>
    <w:rsid w:val="00AD2269"/>
    <w:rsid w:val="00AE2918"/>
    <w:rsid w:val="00AF3D7B"/>
    <w:rsid w:val="00B01EA2"/>
    <w:rsid w:val="00B33C6D"/>
    <w:rsid w:val="00B4248F"/>
    <w:rsid w:val="00B4508F"/>
    <w:rsid w:val="00B52917"/>
    <w:rsid w:val="00B55AD5"/>
    <w:rsid w:val="00B8057C"/>
    <w:rsid w:val="00B91C38"/>
    <w:rsid w:val="00BB1CC3"/>
    <w:rsid w:val="00BC13EE"/>
    <w:rsid w:val="00BC285A"/>
    <w:rsid w:val="00BD581D"/>
    <w:rsid w:val="00BD6238"/>
    <w:rsid w:val="00BF3826"/>
    <w:rsid w:val="00BF593B"/>
    <w:rsid w:val="00BF773A"/>
    <w:rsid w:val="00BF7E81"/>
    <w:rsid w:val="00C13773"/>
    <w:rsid w:val="00C17CC8"/>
    <w:rsid w:val="00C21FFD"/>
    <w:rsid w:val="00C22132"/>
    <w:rsid w:val="00C32920"/>
    <w:rsid w:val="00C4003A"/>
    <w:rsid w:val="00C7133F"/>
    <w:rsid w:val="00C83417"/>
    <w:rsid w:val="00C9114D"/>
    <w:rsid w:val="00C9604F"/>
    <w:rsid w:val="00CA19AA"/>
    <w:rsid w:val="00CA2AF0"/>
    <w:rsid w:val="00CC5229"/>
    <w:rsid w:val="00CC5298"/>
    <w:rsid w:val="00CD736E"/>
    <w:rsid w:val="00CD798D"/>
    <w:rsid w:val="00CE161E"/>
    <w:rsid w:val="00CE5192"/>
    <w:rsid w:val="00CF59A8"/>
    <w:rsid w:val="00D1515C"/>
    <w:rsid w:val="00D21C4F"/>
    <w:rsid w:val="00D27AE1"/>
    <w:rsid w:val="00D325A9"/>
    <w:rsid w:val="00D36A8A"/>
    <w:rsid w:val="00D5150D"/>
    <w:rsid w:val="00D60432"/>
    <w:rsid w:val="00D61409"/>
    <w:rsid w:val="00D6438A"/>
    <w:rsid w:val="00D6691E"/>
    <w:rsid w:val="00D71170"/>
    <w:rsid w:val="00D71E33"/>
    <w:rsid w:val="00D81910"/>
    <w:rsid w:val="00DA1C92"/>
    <w:rsid w:val="00DA25D4"/>
    <w:rsid w:val="00DA6538"/>
    <w:rsid w:val="00DB307B"/>
    <w:rsid w:val="00DB6CA7"/>
    <w:rsid w:val="00DC198A"/>
    <w:rsid w:val="00E00657"/>
    <w:rsid w:val="00E15E75"/>
    <w:rsid w:val="00E16CF2"/>
    <w:rsid w:val="00E4598C"/>
    <w:rsid w:val="00E47DD6"/>
    <w:rsid w:val="00E5262C"/>
    <w:rsid w:val="00E54BF0"/>
    <w:rsid w:val="00E6538D"/>
    <w:rsid w:val="00E81180"/>
    <w:rsid w:val="00E96CC9"/>
    <w:rsid w:val="00EA6C76"/>
    <w:rsid w:val="00EB3D36"/>
    <w:rsid w:val="00EC7DC4"/>
    <w:rsid w:val="00ED30CF"/>
    <w:rsid w:val="00EF1EBA"/>
    <w:rsid w:val="00EF512C"/>
    <w:rsid w:val="00F11BDD"/>
    <w:rsid w:val="00F16DBB"/>
    <w:rsid w:val="00F176EF"/>
    <w:rsid w:val="00F21C99"/>
    <w:rsid w:val="00F35343"/>
    <w:rsid w:val="00F4260A"/>
    <w:rsid w:val="00F45E10"/>
    <w:rsid w:val="00F47827"/>
    <w:rsid w:val="00F51FA2"/>
    <w:rsid w:val="00F60385"/>
    <w:rsid w:val="00F609C5"/>
    <w:rsid w:val="00F61722"/>
    <w:rsid w:val="00F6364A"/>
    <w:rsid w:val="00F868AD"/>
    <w:rsid w:val="00F9113A"/>
    <w:rsid w:val="00FA752F"/>
    <w:rsid w:val="00FB3143"/>
    <w:rsid w:val="00FC286C"/>
    <w:rsid w:val="00FC624B"/>
    <w:rsid w:val="00FE2546"/>
    <w:rsid w:val="00FE2B2E"/>
    <w:rsid w:val="00FF53A6"/>
    <w:rsid w:val="00FF53B8"/>
    <w:rsid w:val="20692898"/>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F352A"/>
  <w15:chartTrackingRefBased/>
  <w15:docId w15:val="{FD3587E6-45A9-41EB-B37C-0076F2CA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3C7409"/>
    <w:rPr>
      <w:rFonts w:ascii="Georgia" w:hAnsi="Georgia"/>
    </w:rPr>
  </w:style>
  <w:style w:type="paragraph" w:styleId="Heading1">
    <w:name w:val="heading 1"/>
    <w:aliases w:val="Pocket"/>
    <w:basedOn w:val="Normal"/>
    <w:next w:val="Normal"/>
    <w:link w:val="Heading1Char"/>
    <w:qFormat/>
    <w:rsid w:val="003C74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C74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Citation,3: Cite,Char1,Heading 3 Char3,Tag Char Char"/>
    <w:basedOn w:val="Normal"/>
    <w:next w:val="Normal"/>
    <w:link w:val="Heading3Char"/>
    <w:uiPriority w:val="2"/>
    <w:unhideWhenUsed/>
    <w:qFormat/>
    <w:rsid w:val="003C74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Ch,no read,No Spacing11111,TAG,No Spacing1,No Spacing11,No Spacing111,No Spacing112,No Spacing1121,No Spacing2,Debate Text,Read stuff, Ch,No Spacing211,No Spacing12,No Spacing2111,ta,t"/>
    <w:basedOn w:val="Normal"/>
    <w:next w:val="Normal"/>
    <w:link w:val="Heading4Char"/>
    <w:uiPriority w:val="3"/>
    <w:unhideWhenUsed/>
    <w:qFormat/>
    <w:rsid w:val="003C740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C740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C7409"/>
    <w:rPr>
      <w:rFonts w:ascii="Georgia" w:eastAsiaTheme="majorEastAsia" w:hAnsi="Georgia"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Citation Char,3: Cite Char,Char1 Char1"/>
    <w:basedOn w:val="DefaultParagraphFont"/>
    <w:link w:val="Heading3"/>
    <w:uiPriority w:val="2"/>
    <w:rsid w:val="003C7409"/>
    <w:rPr>
      <w:rFonts w:ascii="Georgia" w:eastAsiaTheme="majorEastAsia" w:hAnsi="Georgia" w:cstheme="majorBidi"/>
      <w:b/>
      <w:sz w:val="32"/>
      <w:szCs w:val="24"/>
      <w:u w:val="single"/>
    </w:rPr>
  </w:style>
  <w:style w:type="character" w:customStyle="1" w:styleId="Heading4Char">
    <w:name w:val="Heading 4 Char"/>
    <w:aliases w:val="Tag Char,Analytic Char,Big card Char,body Char,small text Char,Normal Tag Char,heading 2 Char,Ch Char,no read Char,No Spacing11111 Char,TAG Char,No Spacing1 Char,No Spacing11 Char,No Spacing111 Char,No Spacing112 Char,No Spacing1121 Char"/>
    <w:basedOn w:val="DefaultParagraphFont"/>
    <w:link w:val="Heading4"/>
    <w:uiPriority w:val="3"/>
    <w:rsid w:val="003C7409"/>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20"/>
    <w:qFormat/>
    <w:rsid w:val="003C7409"/>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C740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1"/>
    <w:qFormat/>
    <w:rsid w:val="003C7409"/>
    <w:rPr>
      <w:b w:val="0"/>
      <w:sz w:val="22"/>
      <w:u w:val="single"/>
    </w:rPr>
  </w:style>
  <w:style w:type="character" w:styleId="Hyperlink">
    <w:name w:val="Hyperlink"/>
    <w:aliases w:val="heading 1 (block title),Important,Read,Card Text,Internet Link,Analytic Text,Internet link,Heading 3 Char1 Char1,No Underline Char1,Text 7 Char1,3: Cite Char1,Index Headers Char1,Char Char1,Underline Char Char Char Char1,Heading 1 Char1"/>
    <w:basedOn w:val="DefaultParagraphFont"/>
    <w:uiPriority w:val="99"/>
    <w:unhideWhenUsed/>
    <w:rsid w:val="003C7409"/>
    <w:rPr>
      <w:color w:val="auto"/>
      <w:u w:val="none"/>
    </w:rPr>
  </w:style>
  <w:style w:type="character" w:styleId="FollowedHyperlink">
    <w:name w:val="FollowedHyperlink"/>
    <w:basedOn w:val="DefaultParagraphFont"/>
    <w:uiPriority w:val="99"/>
    <w:semiHidden/>
    <w:unhideWhenUsed/>
    <w:rsid w:val="003C7409"/>
    <w:rPr>
      <w:color w:val="auto"/>
      <w:u w:val="none"/>
    </w:rPr>
  </w:style>
  <w:style w:type="paragraph" w:customStyle="1" w:styleId="textbold">
    <w:name w:val="text bold"/>
    <w:basedOn w:val="Normal"/>
    <w:link w:val="Emphasis"/>
    <w:uiPriority w:val="20"/>
    <w:qFormat/>
    <w:rsid w:val="00017300"/>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character" w:customStyle="1" w:styleId="UnderlineBold">
    <w:name w:val="Underline + Bold"/>
    <w:uiPriority w:val="1"/>
    <w:qFormat/>
    <w:rsid w:val="00017300"/>
    <w:rPr>
      <w:b/>
      <w:sz w:val="20"/>
      <w:u w:val="single"/>
    </w:rPr>
  </w:style>
  <w:style w:type="character" w:customStyle="1" w:styleId="apple-converted-space">
    <w:name w:val="apple-converted-space"/>
    <w:basedOn w:val="DefaultParagraphFont"/>
    <w:rsid w:val="00E4598C"/>
  </w:style>
  <w:style w:type="character" w:customStyle="1" w:styleId="aqj">
    <w:name w:val="aqj"/>
    <w:basedOn w:val="DefaultParagraphFont"/>
    <w:rsid w:val="00E4598C"/>
  </w:style>
  <w:style w:type="character" w:customStyle="1" w:styleId="m-8890476860932431250gmail-style13ptbold">
    <w:name w:val="m_-8890476860932431250gmail-style13ptbold"/>
    <w:basedOn w:val="DefaultParagraphFont"/>
    <w:rsid w:val="00E4598C"/>
  </w:style>
  <w:style w:type="character" w:customStyle="1" w:styleId="m-8890476860932431250gmail-styleunderline">
    <w:name w:val="m_-8890476860932431250gmail-styleunderline"/>
    <w:basedOn w:val="DefaultParagraphFont"/>
    <w:rsid w:val="00E4598C"/>
  </w:style>
  <w:style w:type="character" w:customStyle="1" w:styleId="TitleChar">
    <w:name w:val="Title Char"/>
    <w:aliases w:val="Bold Underlined Char,UNDERLINE Char,Cites and Cards Char,title Char"/>
    <w:basedOn w:val="DefaultParagraphFont"/>
    <w:link w:val="Title"/>
    <w:qFormat/>
    <w:rsid w:val="004A26F2"/>
    <w:rPr>
      <w:b/>
      <w:bCs/>
      <w:sz w:val="24"/>
      <w:u w:val="single"/>
    </w:rPr>
  </w:style>
  <w:style w:type="paragraph" w:styleId="Title">
    <w:name w:val="Title"/>
    <w:aliases w:val="Bold Underlined,UNDERLINE,Cites and Cards,title"/>
    <w:basedOn w:val="Normal"/>
    <w:next w:val="Normal"/>
    <w:link w:val="TitleChar"/>
    <w:qFormat/>
    <w:rsid w:val="004A26F2"/>
    <w:pPr>
      <w:ind w:left="720"/>
      <w:outlineLvl w:val="0"/>
    </w:pPr>
    <w:rPr>
      <w:rFonts w:asciiTheme="minorHAnsi" w:hAnsiTheme="minorHAnsi"/>
      <w:b/>
      <w:bCs/>
      <w:sz w:val="24"/>
      <w:u w:val="single"/>
    </w:rPr>
  </w:style>
  <w:style w:type="character" w:customStyle="1" w:styleId="TitleChar1">
    <w:name w:val="Title Char1"/>
    <w:basedOn w:val="DefaultParagraphFont"/>
    <w:uiPriority w:val="99"/>
    <w:semiHidden/>
    <w:rsid w:val="004A26F2"/>
    <w:rPr>
      <w:rFonts w:asciiTheme="majorHAnsi" w:eastAsiaTheme="majorEastAsia" w:hAnsiTheme="majorHAnsi" w:cstheme="majorBidi"/>
      <w:spacing w:val="-10"/>
      <w:kern w:val="28"/>
      <w:sz w:val="56"/>
      <w:szCs w:val="56"/>
    </w:rPr>
  </w:style>
  <w:style w:type="character" w:customStyle="1" w:styleId="UnresolvedMention">
    <w:name w:val="Unresolved Mention"/>
    <w:basedOn w:val="DefaultParagraphFont"/>
    <w:uiPriority w:val="99"/>
    <w:semiHidden/>
    <w:unhideWhenUsed/>
    <w:rsid w:val="003A7556"/>
    <w:rPr>
      <w:color w:val="808080"/>
      <w:shd w:val="clear" w:color="auto" w:fill="E6E6E6"/>
    </w:rPr>
  </w:style>
  <w:style w:type="character" w:customStyle="1" w:styleId="apple-style-span">
    <w:name w:val="apple-style-span"/>
    <w:rsid w:val="00A626A7"/>
  </w:style>
  <w:style w:type="character" w:styleId="IntenseEmphasis">
    <w:name w:val="Intense Emphasis"/>
    <w:aliases w:val="Heading 3 Char1 Char Char Char,Cards + Font: 12 pt Char,Bold Cite Char,Intense Emphasis11111,Heading 3 Char1,Intense Emphasi,9.5 pt,Box Out,Italic,Intense Emphasis5,Cite Char1"/>
    <w:qFormat/>
    <w:rsid w:val="00A626A7"/>
    <w:rPr>
      <w:b w:val="0"/>
      <w:bCs/>
      <w:u w:val="single"/>
    </w:rPr>
  </w:style>
  <w:style w:type="paragraph" w:styleId="DocumentMap">
    <w:name w:val="Document Map"/>
    <w:basedOn w:val="Normal"/>
    <w:link w:val="DocumentMapChar"/>
    <w:uiPriority w:val="99"/>
    <w:semiHidden/>
    <w:unhideWhenUsed/>
    <w:rsid w:val="00FA752F"/>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A75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233755">
      <w:bodyDiv w:val="1"/>
      <w:marLeft w:val="0"/>
      <w:marRight w:val="0"/>
      <w:marTop w:val="0"/>
      <w:marBottom w:val="0"/>
      <w:divBdr>
        <w:top w:val="none" w:sz="0" w:space="0" w:color="auto"/>
        <w:left w:val="none" w:sz="0" w:space="0" w:color="auto"/>
        <w:bottom w:val="none" w:sz="0" w:space="0" w:color="auto"/>
        <w:right w:val="none" w:sz="0" w:space="0" w:color="auto"/>
      </w:divBdr>
    </w:div>
    <w:div w:id="1998147934">
      <w:bodyDiv w:val="1"/>
      <w:marLeft w:val="0"/>
      <w:marRight w:val="0"/>
      <w:marTop w:val="0"/>
      <w:marBottom w:val="0"/>
      <w:divBdr>
        <w:top w:val="none" w:sz="0" w:space="0" w:color="auto"/>
        <w:left w:val="none" w:sz="0" w:space="0" w:color="auto"/>
        <w:bottom w:val="none" w:sz="0" w:space="0" w:color="auto"/>
        <w:right w:val="none" w:sz="0" w:space="0" w:color="auto"/>
      </w:divBdr>
      <w:divsChild>
        <w:div w:id="1342506434">
          <w:blockQuote w:val="1"/>
          <w:marLeft w:val="720"/>
          <w:marRight w:val="720"/>
          <w:marTop w:val="100"/>
          <w:marBottom w:val="100"/>
          <w:divBdr>
            <w:top w:val="none" w:sz="0" w:space="0" w:color="auto"/>
            <w:left w:val="single" w:sz="18" w:space="0" w:color="4F7177"/>
            <w:bottom w:val="none" w:sz="0" w:space="0" w:color="auto"/>
            <w:right w:val="none" w:sz="0" w:space="0" w:color="auto"/>
          </w:divBdr>
        </w:div>
      </w:divsChild>
    </w:div>
    <w:div w:id="203103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countercurrents.org/avery061113.htm" TargetMode="External"/><Relationship Id="rId14" Type="http://schemas.openxmlformats.org/officeDocument/2006/relationships/hyperlink" Target="http://www.theroot.com/trump-s-game-of-russian-roulette-could-end-in-1-of-thes-1793003289" TargetMode="External"/><Relationship Id="rId15" Type="http://schemas.openxmlformats.org/officeDocument/2006/relationships/hyperlink" Target="https://orderandliberty.com/2016/08/05/kroenig-and-cimmino-why-america-must-stay-engaged-in-the-world/" TargetMode="External"/><Relationship Id="rId16" Type="http://schemas.openxmlformats.org/officeDocument/2006/relationships/hyperlink" Target="https://medium.com/@IsaacSimpson/if-trump-is-impeached-it-might-be-the-end-of-america-b7a2243399b7" TargetMode="External"/><Relationship Id="rId17" Type="http://schemas.openxmlformats.org/officeDocument/2006/relationships/hyperlink" Target="https://www.nytimes.com/2017/07/24/opinion/republican-support-donald-trump.html?mcubz=1)" TargetMode="External"/><Relationship Id="rId18" Type="http://schemas.openxmlformats.org/officeDocument/2006/relationships/hyperlink" Target="http://www.telegraph.co.uk/news/0/donald-trump-latest-approval-rating-impeachment-odds/" TargetMode="External"/><Relationship Id="rId19" Type="http://schemas.openxmlformats.org/officeDocument/2006/relationships/hyperlink" Target="http://www.salon.com/2017/07/24/donald-trumps-approval-ratings-are-hitting-a-record-low/" TargetMode="External"/><Relationship Id="rId63" Type="http://schemas.openxmlformats.org/officeDocument/2006/relationships/hyperlink" Target="http://www.inquisitr.com/opinion/4219899/fear-of-nuclear-war-with-north-korea-may-lead-to-donald-trump-impeachment/" TargetMode="External"/><Relationship Id="rId64" Type="http://schemas.openxmlformats.org/officeDocument/2006/relationships/hyperlink" Target="http://inthesetimes.com/article/20151/a-very-cautious-left-case-for-trumps-impeachment" TargetMode="External"/><Relationship Id="rId65" Type="http://schemas.openxmlformats.org/officeDocument/2006/relationships/hyperlink" Target="http://inthesetimes.com/article/20151/a-very-cautious-left-case-for-trumps-impeachment" TargetMode="External"/><Relationship Id="rId66" Type="http://schemas.openxmlformats.org/officeDocument/2006/relationships/hyperlink" Target="https://www.washingtonpost.com/world/national-security/iran-nuclear-deal-could-collapse-under-trump/2016/11/09/f2d2bd02-a68c-11e6-ba59-a7d93165c6d4_story.html" TargetMode="External"/><Relationship Id="rId67" Type="http://schemas.openxmlformats.org/officeDocument/2006/relationships/hyperlink" Target="https://www.theatlantic.com/politics/archive/2017/07/the-strange-effect-fact-checking-has-on-trump-supporters/532701/" TargetMode="External"/><Relationship Id="rId68" Type="http://schemas.openxmlformats.org/officeDocument/2006/relationships/hyperlink" Target="https://www.commondreams.org/views/2017/06/29/trump-vulnerable-education-do-democrats-care" TargetMode="External"/><Relationship Id="rId69" Type="http://schemas.openxmlformats.org/officeDocument/2006/relationships/hyperlink" Target="https://www.washingtonpost.com/blogs/plum-line/wp/2017/07/03/the-problem-with-but-trumps-base-loves-it/?utm_term=.1ba59f8ca9b5" TargetMode="External"/><Relationship Id="rId50" Type="http://schemas.openxmlformats.org/officeDocument/2006/relationships/hyperlink" Target="http://www.cnn.com/2017/03/22/politics/donald-trump-trust-erosion/" TargetMode="External"/><Relationship Id="rId51" Type="http://schemas.openxmlformats.org/officeDocument/2006/relationships/hyperlink" Target="http://www.politico.com/story/2017/03/trump-budget-cuts-spending-236101" TargetMode="External"/><Relationship Id="rId52" Type="http://schemas.openxmlformats.org/officeDocument/2006/relationships/hyperlink" Target="http://www.msnbc.com/rachel-maddow-show/russia-scandal-leaves-big-gray-cloud-over-trump-republicans?cid=sm_fb_maddow" TargetMode="External"/><Relationship Id="rId53" Type="http://schemas.openxmlformats.org/officeDocument/2006/relationships/hyperlink" Target="https://www.usnews.com/news/politics/articles/2017-03-22/poll-trumps-support-among-core-constituencies-slipping-overall-approval-lowest-yet" TargetMode="External"/><Relationship Id="rId54" Type="http://schemas.openxmlformats.org/officeDocument/2006/relationships/hyperlink" Target="https://newrepublic.com/article/141404/trumps-betrayal-voters-wont-stick" TargetMode="External"/><Relationship Id="rId55" Type="http://schemas.openxmlformats.org/officeDocument/2006/relationships/hyperlink" Target="http://rall.com/2017/02/24/ryan-republicans-will-impeach-trump" TargetMode="External"/><Relationship Id="rId56" Type="http://schemas.openxmlformats.org/officeDocument/2006/relationships/hyperlink" Target="https://newrepublic.com/minutes/138964/point-pretty-easy-impeach-donald-trumpif-congress-wanted-to" TargetMode="External"/><Relationship Id="rId57" Type="http://schemas.openxmlformats.org/officeDocument/2006/relationships/hyperlink" Target="http://www.latimes.com/opinion/op-ed/la-oe-goldberg-comey-hearing-20170320-story.html" TargetMode="External"/><Relationship Id="rId58" Type="http://schemas.openxmlformats.org/officeDocument/2006/relationships/hyperlink" Target="http://www.salon.com/2017/03/14/intelligence-expert-malcolm-nance-on-trump-scandal-as-close-to-benedict-arnold-as-were-ever-going-to-get/" TargetMode="External"/><Relationship Id="rId59" Type="http://schemas.openxmlformats.org/officeDocument/2006/relationships/hyperlink" Target="http://inthesetimes.com/article/20151/a-very-cautious-left-case-for-trumps-impeachment" TargetMode="External"/><Relationship Id="rId40" Type="http://schemas.openxmlformats.org/officeDocument/2006/relationships/hyperlink" Target="http://www.astho.org/Public-Policy/Federal-Government-Relations/Documents/Prevention-and-Public-Health-Fund/" TargetMode="External"/><Relationship Id="rId41" Type="http://schemas.openxmlformats.org/officeDocument/2006/relationships/hyperlink" Target="http://healthyamericans.org/" TargetMode="External"/><Relationship Id="rId42" Type="http://schemas.openxmlformats.org/officeDocument/2006/relationships/hyperlink" Target="https://www.cdc.gov/vaccines/imz-managers/guides-pubs/qa-317-funds.html" TargetMode="External"/><Relationship Id="rId43" Type="http://schemas.openxmlformats.org/officeDocument/2006/relationships/hyperlink" Target="http://www.vox.com/science-and-health/2017/2/15/14231266/anti-vaccine-movement-trump" TargetMode="External"/><Relationship Id="rId44" Type="http://schemas.openxmlformats.org/officeDocument/2006/relationships/hyperlink" Target="http://healthyamericans.org/reports/prevention-fund-state-facts-2017/" TargetMode="External"/><Relationship Id="rId45" Type="http://schemas.openxmlformats.org/officeDocument/2006/relationships/hyperlink" Target="http://www.vox.com/2016/12/13/13926618/mortality-trends-america-causes-death-by-county" TargetMode="External"/><Relationship Id="rId46" Type="http://schemas.openxmlformats.org/officeDocument/2006/relationships/hyperlink" Target="http://www.vox.com/2017/3/4/14803596/trump-pandemic-response-global-health-cdc" TargetMode="External"/><Relationship Id="rId47" Type="http://schemas.openxmlformats.org/officeDocument/2006/relationships/hyperlink" Target="http://www.politico.com/story/2015/09/vaccines-2016-republicans-213811" TargetMode="External"/><Relationship Id="rId48" Type="http://schemas.openxmlformats.org/officeDocument/2006/relationships/hyperlink" Target="http://www.foxnews.com/politics/2017/01/25/republicans-look-to-scrap-michelle-obama-school-lunch-plan.html" TargetMode="External"/><Relationship Id="rId49" Type="http://schemas.openxmlformats.org/officeDocument/2006/relationships/hyperlink" Target="https://www.usnews.com/news/ken-walshs-washington/articles/2017-03-22/president-donald-trumps-core-supporters-remain-loya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elegraph.co.uk/news/0/donald-trump-latest-approval-rating-impeachment-odds/" TargetMode="External"/><Relationship Id="rId7" Type="http://schemas.openxmlformats.org/officeDocument/2006/relationships/hyperlink" Target="http://ir.net/news/politics/124850/trump-war-north-korea/" TargetMode="External"/><Relationship Id="rId8" Type="http://schemas.openxmlformats.org/officeDocument/2006/relationships/hyperlink" Target="https://www.spectator.co.uk/2017/03/wall-street-seems-happy-for-now-but-watch-out-for-the-trump-slump/" TargetMode="External"/><Relationship Id="rId9" Type="http://schemas.openxmlformats.org/officeDocument/2006/relationships/hyperlink" Target="http://www.theatlantic.com/technology/archive/2012/03/were-underestimating-the-risk-of-human-extinction/253821/" TargetMode="External"/><Relationship Id="rId30" Type="http://schemas.openxmlformats.org/officeDocument/2006/relationships/hyperlink" Target="http://www.huffingtonpost.com/entry/march-to-impeachment_us_5897b401e4b0406131376a32" TargetMode="External"/><Relationship Id="rId31" Type="http://schemas.openxmlformats.org/officeDocument/2006/relationships/hyperlink" Target="https://www.usnews.com/news/education-news/articles/2017-04-26/donald-trump-to-order-education-department-to-study-government-overreach" TargetMode="External"/><Relationship Id="rId32" Type="http://schemas.openxmlformats.org/officeDocument/2006/relationships/hyperlink" Target="https://www.washingtonpost.com/news/wonk/wp/2015/05/07/how-the-gop-house-republican-takes-aim-at-funding-for-college-students/?utm_term=.99848cb3593f" TargetMode="External"/><Relationship Id="rId33" Type="http://schemas.openxmlformats.org/officeDocument/2006/relationships/hyperlink" Target="https://bpr.berkeley.edu/2016/05/14/religion-and-sex-the-politics-of-abstinence-only-sex-education/" TargetMode="External"/><Relationship Id="rId34" Type="http://schemas.openxmlformats.org/officeDocument/2006/relationships/hyperlink" Target="http://www.vox.com/obamacare/2017/3/6/14836586/obamacare-repeal-replace-american-health-care-act-full-text" TargetMode="External"/><Relationship Id="rId35" Type="http://schemas.openxmlformats.org/officeDocument/2006/relationships/hyperlink" Target="http://www.vox.com/2017/3/6/14829526/american-health-care-act-gop-replacement" TargetMode="External"/><Relationship Id="rId36" Type="http://schemas.openxmlformats.org/officeDocument/2006/relationships/hyperlink" Target="http://www.vox.com/2017/3/7/14837946/american-health-care-act-cancer-hiv-chronic-disease" TargetMode="External"/><Relationship Id="rId37" Type="http://schemas.openxmlformats.org/officeDocument/2006/relationships/hyperlink" Target="https://www.cdc.gov/funding/pphf/" TargetMode="External"/><Relationship Id="rId38" Type="http://schemas.openxmlformats.org/officeDocument/2006/relationships/hyperlink" Target="http://www.nejm.org/doi/full/10.1056/NEJMp1008560" TargetMode="External"/><Relationship Id="rId39" Type="http://schemas.openxmlformats.org/officeDocument/2006/relationships/hyperlink" Target="http://theincidentaleconomist.com/wordpress/public-health-prevention-fund-on-the-chopping-block-once-again/" TargetMode="External"/><Relationship Id="rId80" Type="http://schemas.openxmlformats.org/officeDocument/2006/relationships/hyperlink" Target="http://www.foreignaffairs.com/articles/139091/keir-a-lieber-and-daryl-g-press/the-next-korean-war" TargetMode="External"/><Relationship Id="rId81" Type="http://schemas.openxmlformats.org/officeDocument/2006/relationships/hyperlink" Target="http://www.nytimes.com/2013/04/13/opinion/bomb-north-korea-before-its-too-late.html" TargetMode="External"/><Relationship Id="rId82" Type="http://schemas.openxmlformats.org/officeDocument/2006/relationships/hyperlink" Target="http://topics.nytimes.com/top/news/science/topics/atomic_weapons/index.html?inline=nyt-classifier" TargetMode="External"/><Relationship Id="rId83" Type="http://schemas.openxmlformats.org/officeDocument/2006/relationships/fontTable" Target="fontTable.xml"/><Relationship Id="rId84" Type="http://schemas.openxmlformats.org/officeDocument/2006/relationships/theme" Target="theme/theme1.xml"/><Relationship Id="rId70" Type="http://schemas.openxmlformats.org/officeDocument/2006/relationships/hyperlink" Target="https://fivethirtyeight.com/features/trump-and-congress-are-probably-on-a-collision-course-over-russia/" TargetMode="External"/><Relationship Id="rId71" Type="http://schemas.openxmlformats.org/officeDocument/2006/relationships/hyperlink" Target="http://washingtonmonthly.com/2017/05/17/all-trump-has-left-is-the-support-of-his-base/" TargetMode="External"/><Relationship Id="rId72" Type="http://schemas.openxmlformats.org/officeDocument/2006/relationships/hyperlink" Target="https://www.nytimes.com/2017/06/29/opinion/who-likes-trumps-tweets-and-why.html" TargetMode="External"/><Relationship Id="rId20" Type="http://schemas.openxmlformats.org/officeDocument/2006/relationships/hyperlink" Target="http://nypost.com/2017/03/25/dont-believe-trumps-approval-ratings/" TargetMode="External"/><Relationship Id="rId21" Type="http://schemas.openxmlformats.org/officeDocument/2006/relationships/hyperlink" Target="http://www.caller.com/story/opinion/columnists/2017/03/24/trump-undermines-campaign-promises-supporting-gop-policies/99558446/" TargetMode="External"/><Relationship Id="rId22" Type="http://schemas.openxmlformats.org/officeDocument/2006/relationships/hyperlink" Target="http://www.cnn.com/2017/03/22/politics/donald-trump-trust-erosion/" TargetMode="External"/><Relationship Id="rId23" Type="http://schemas.openxmlformats.org/officeDocument/2006/relationships/hyperlink" Target="http://www.newsweek.com/donald-trump-more-popular-now-approval-rating-major-threshold-polls-630150" TargetMode="External"/><Relationship Id="rId24" Type="http://schemas.openxmlformats.org/officeDocument/2006/relationships/hyperlink" Target="https://www.bostonglobe.com/opinion/editorials/2017/02/24/the-first-days-and-nights-president-trump/lz2Es0JWZEAp6DwjqZQ30N/story.html" TargetMode="External"/><Relationship Id="rId25" Type="http://schemas.openxmlformats.org/officeDocument/2006/relationships/hyperlink" Target="http://www.chicagotribune.com/news/nationworld/politics/ct-trump-gop-health-care-bill-20170317-story.html" TargetMode="External"/><Relationship Id="rId26" Type="http://schemas.openxmlformats.org/officeDocument/2006/relationships/hyperlink" Target="https://www.theguardian.com/us-news/2017/mar/25/donald-trump-healthcare-deal-republicans-obamacare" TargetMode="External"/><Relationship Id="rId27" Type="http://schemas.openxmlformats.org/officeDocument/2006/relationships/hyperlink" Target="http://www.washingtonexaminer.com/supporters-stick-with-trump-like-his-fights-scandals/article/2618325" TargetMode="External"/><Relationship Id="rId28" Type="http://schemas.openxmlformats.org/officeDocument/2006/relationships/hyperlink" Target="http://www.huffingtonpost.com/entry/trump-paul-ryan-conservative-media_us_58d55e79e4b03692bea58d6f" TargetMode="External"/><Relationship Id="rId29" Type="http://schemas.openxmlformats.org/officeDocument/2006/relationships/hyperlink" Target="http://www.scpr.org/news/2017/04/29/71325/trump-on-education-department-reverse-this-federal/" TargetMode="External"/><Relationship Id="rId73" Type="http://schemas.openxmlformats.org/officeDocument/2006/relationships/hyperlink" Target="https://www.nytimes.com/2017/07/24/opinion/republican-support-donald-trump.html?mcubz=1)" TargetMode="External"/><Relationship Id="rId74" Type="http://schemas.openxmlformats.org/officeDocument/2006/relationships/hyperlink" Target="http://www.newsweek.com/trump-approval-ratings-republicans-642824" TargetMode="External"/><Relationship Id="rId75" Type="http://schemas.openxmlformats.org/officeDocument/2006/relationships/hyperlink" Target="https://fivethirtyeight.com/features/trump-and-congress-are-probably-on-a-collision-course-over-russia/" TargetMode="External"/><Relationship Id="rId76" Type="http://schemas.openxmlformats.org/officeDocument/2006/relationships/hyperlink" Target="https://fivethirtyeight.com/features/donald-trumps-base-is-shrinking/" TargetMode="External"/><Relationship Id="rId77" Type="http://schemas.openxmlformats.org/officeDocument/2006/relationships/hyperlink" Target="http://www.washingtonexaminer.com/trump-has-the-support-of-his-base-just-as-bush-and-obama-did-before-losing-control-of-congress/article/2624838" TargetMode="External"/><Relationship Id="rId78" Type="http://schemas.openxmlformats.org/officeDocument/2006/relationships/hyperlink" Target="http://www.theatlantic.com/international/archive/2013/04/7-reasons-to-worry-about-north-koreas-weapons/275020/" TargetMode="External"/><Relationship Id="rId79" Type="http://schemas.openxmlformats.org/officeDocument/2006/relationships/hyperlink" Target="http://www.rand.org/pubs/research_reports/RR331.html" TargetMode="External"/><Relationship Id="rId60" Type="http://schemas.openxmlformats.org/officeDocument/2006/relationships/hyperlink" Target="http://www.theroot.com/trump-s-game-of-russian-roulette-could-end-in-1-of-thes-1793003289" TargetMode="External"/><Relationship Id="rId61" Type="http://schemas.openxmlformats.org/officeDocument/2006/relationships/hyperlink" Target="http://rall.com/2017/02/24/ryan-republicans-will-impeach-trump" TargetMode="External"/><Relationship Id="rId62" Type="http://schemas.openxmlformats.org/officeDocument/2006/relationships/hyperlink" Target="http://time.com/4829299/illiberal-democracy-donald-trump/" TargetMode="External"/><Relationship Id="rId10" Type="http://schemas.openxmlformats.org/officeDocument/2006/relationships/hyperlink" Target="http://www.stuff.co.nz/world/europe/89411624/Even-the-Kremlin-is-starting-to-worry-about-Donald-Trump" TargetMode="External"/><Relationship Id="rId11" Type="http://schemas.openxmlformats.org/officeDocument/2006/relationships/hyperlink" Target="http://www.nautilus.org/fora/security/10001HayesHamalGreen.pdf" TargetMode="External"/><Relationship Id="rId12" Type="http://schemas.openxmlformats.org/officeDocument/2006/relationships/hyperlink" Target="http://www.express.co.uk/news/world/708896/north-korea-nuclear-tests-explained-how-many-largest-kim-jong-u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4BB6A-CAC7-1C44-B1EF-B2EAEE914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C:\Users\david\AppData\Roaming\Microsoft\Templates\Debate.dotm</Template>
  <TotalTime>8</TotalTime>
  <Pages>1</Pages>
  <Words>85140</Words>
  <Characters>485300</Characters>
  <Application>Microsoft Macintosh Word</Application>
  <DocSecurity>0</DocSecurity>
  <Lines>4044</Lines>
  <Paragraphs>1138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Berger</dc:creator>
  <cp:keywords>5.1.1</cp:keywords>
  <dc:description/>
  <cp:lastModifiedBy>Bajwa, Sabrina</cp:lastModifiedBy>
  <cp:revision>22</cp:revision>
  <dcterms:created xsi:type="dcterms:W3CDTF">2017-07-07T04:13:00Z</dcterms:created>
  <dcterms:modified xsi:type="dcterms:W3CDTF">2017-07-30T20:28:00Z</dcterms:modified>
</cp:coreProperties>
</file>