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3D675F" w14:textId="0D3B32D3" w:rsidR="00E42E4C" w:rsidRPr="00274085" w:rsidRDefault="00663A38" w:rsidP="000D1C56">
      <w:pPr>
        <w:pStyle w:val="Heading1"/>
      </w:pPr>
      <w:r>
        <w:t xml:space="preserve">GJJS </w:t>
      </w:r>
      <w:r w:rsidR="000D1C56" w:rsidRPr="00274085">
        <w:t>Trump Agenda Bad DA</w:t>
      </w:r>
      <w:r>
        <w:t xml:space="preserve"> Supplement</w:t>
      </w:r>
    </w:p>
    <w:p w14:paraId="41B360FB" w14:textId="77777777" w:rsidR="000D1C56" w:rsidRPr="00274085" w:rsidRDefault="000D1C56" w:rsidP="000D1C56">
      <w:pPr>
        <w:pStyle w:val="Heading2"/>
      </w:pPr>
      <w:r w:rsidRPr="00274085">
        <w:t>Uniqueness</w:t>
      </w:r>
    </w:p>
    <w:p w14:paraId="1F97DDC6" w14:textId="77777777" w:rsidR="007F3216" w:rsidRPr="00274085" w:rsidRDefault="007F3216" w:rsidP="007F3216">
      <w:pPr>
        <w:pStyle w:val="Heading4"/>
        <w:rPr>
          <w:rStyle w:val="Style13ptBold"/>
          <w:b/>
        </w:rPr>
      </w:pPr>
      <w:r w:rsidRPr="00274085">
        <w:rPr>
          <w:rStyle w:val="Style13ptBold"/>
          <w:b/>
        </w:rPr>
        <w:t>The window for legislation is shrinking – controversy in the White House and GOP discord means Trump will increasingly have a hard time passing his agenda</w:t>
      </w:r>
    </w:p>
    <w:p w14:paraId="2023BAC4" w14:textId="77777777" w:rsidR="007F3216" w:rsidRPr="00274085" w:rsidRDefault="007F3216" w:rsidP="007F3216">
      <w:pPr>
        <w:rPr>
          <w:rStyle w:val="Style13ptBold"/>
          <w:b w:val="0"/>
          <w:sz w:val="20"/>
          <w:szCs w:val="20"/>
        </w:rPr>
      </w:pPr>
      <w:r w:rsidRPr="00274085">
        <w:rPr>
          <w:rStyle w:val="Style13ptBold"/>
        </w:rPr>
        <w:t xml:space="preserve">Paletta and Debonis 5/30 </w:t>
      </w:r>
      <w:r w:rsidRPr="00274085">
        <w:rPr>
          <w:rStyle w:val="Style13ptBold"/>
          <w:b w:val="0"/>
          <w:sz w:val="20"/>
          <w:szCs w:val="20"/>
        </w:rPr>
        <w:t xml:space="preserve">[Damian, the White House economic policy reporter for the Washington Post. He formerly covered intelligence and national security for the Wall Street Journal; and Mike, the political columnist for Washington City Paper. “Trump’s window for scoring early legislative victories is shrinking” </w:t>
      </w:r>
      <w:r w:rsidRPr="00274085">
        <w:rPr>
          <w:rStyle w:val="Style13ptBold"/>
          <w:b w:val="0"/>
          <w:i/>
          <w:sz w:val="20"/>
          <w:szCs w:val="20"/>
        </w:rPr>
        <w:t>Washington Post</w:t>
      </w:r>
      <w:r w:rsidRPr="00274085">
        <w:rPr>
          <w:rStyle w:val="Style13ptBold"/>
          <w:b w:val="0"/>
          <w:sz w:val="20"/>
          <w:szCs w:val="20"/>
        </w:rPr>
        <w:t xml:space="preserve">. 5/30/17. </w:t>
      </w:r>
      <w:hyperlink r:id="rId9" w:history="1">
        <w:r w:rsidRPr="00274085">
          <w:rPr>
            <w:rStyle w:val="Hyperlink"/>
            <w:sz w:val="20"/>
            <w:szCs w:val="20"/>
          </w:rPr>
          <w:t>https://www.washingtonpost.com/politics/trumps-window-for-scoring-early-legislative-victories-is-shrinking/2017/05/30/fa82139a-4551-11e7-a196-a1bb629f64cb_story.html?utm_term=.fe48fdd1b17f</w:t>
        </w:r>
      </w:hyperlink>
      <w:r w:rsidRPr="00274085">
        <w:rPr>
          <w:rStyle w:val="Style13ptBold"/>
          <w:b w:val="0"/>
          <w:sz w:val="20"/>
          <w:szCs w:val="20"/>
        </w:rPr>
        <w:t>] //mn - wh</w:t>
      </w:r>
    </w:p>
    <w:p w14:paraId="2166F3CB" w14:textId="26F6EA0D" w:rsidR="00383774" w:rsidRPr="00AD05CD" w:rsidRDefault="007F3216" w:rsidP="00F15A0C">
      <w:pPr>
        <w:rPr>
          <w:rStyle w:val="Style13ptBold"/>
          <w:b w:val="0"/>
          <w:sz w:val="16"/>
          <w:szCs w:val="22"/>
        </w:rPr>
      </w:pPr>
      <w:r w:rsidRPr="00274085">
        <w:rPr>
          <w:rStyle w:val="Style13ptBold"/>
          <w:b w:val="0"/>
          <w:sz w:val="16"/>
          <w:szCs w:val="22"/>
        </w:rPr>
        <w:t xml:space="preserve">President </w:t>
      </w:r>
      <w:r w:rsidRPr="00274085">
        <w:rPr>
          <w:rStyle w:val="StyleUnderline"/>
        </w:rPr>
        <w:t xml:space="preserve">Trump faces </w:t>
      </w:r>
      <w:r w:rsidRPr="00AD05CD">
        <w:rPr>
          <w:rStyle w:val="StyleUnderline"/>
          <w:b/>
          <w:sz w:val="28"/>
        </w:rPr>
        <w:t xml:space="preserve">an increasingly narrow path to win major legislative victories </w:t>
      </w:r>
      <w:r w:rsidRPr="00274085">
        <w:rPr>
          <w:rStyle w:val="StyleUnderline"/>
        </w:rPr>
        <w:t>before the looming August recess</w:t>
      </w:r>
      <w:r w:rsidRPr="00274085">
        <w:rPr>
          <w:rStyle w:val="Style13ptBold"/>
          <w:b w:val="0"/>
          <w:sz w:val="16"/>
          <w:szCs w:val="22"/>
        </w:rPr>
        <w:t xml:space="preserve">, with only two months left to revive his health-care or tax initiatives before Congress departs for a long break. White House officials said Tuesday that </w:t>
      </w:r>
      <w:r w:rsidRPr="00274085">
        <w:rPr>
          <w:rStyle w:val="StyleUnderline"/>
        </w:rPr>
        <w:t>Trump has become increasingly incensed that legislation is bogging down in the Senate</w:t>
      </w:r>
      <w:r w:rsidRPr="00274085">
        <w:rPr>
          <w:rStyle w:val="Style13ptBold"/>
          <w:b w:val="0"/>
          <w:sz w:val="16"/>
          <w:szCs w:val="22"/>
        </w:rPr>
        <w:t xml:space="preserve">, something they blame on Democrats. Trump wrote on Twitter that the Senate should change its long-standing rules and “switch to 51” votes to pass health-care changes and to vote on a tax bill instead of working to get 60 votes to end a potential filibuster. But </w:t>
      </w:r>
      <w:r w:rsidRPr="00274085">
        <w:rPr>
          <w:rStyle w:val="StyleUnderline"/>
        </w:rPr>
        <w:t>the Senate is already trying to pass health-care and tax changes with just 51 votes, something it is unable to do because of splits within the GOP</w:t>
      </w:r>
      <w:r w:rsidRPr="00274085">
        <w:rPr>
          <w:rStyle w:val="Style13ptBold"/>
          <w:b w:val="0"/>
          <w:sz w:val="16"/>
          <w:szCs w:val="22"/>
        </w:rPr>
        <w:t>. “</w:t>
      </w:r>
      <w:r w:rsidRPr="00274085">
        <w:rPr>
          <w:rStyle w:val="StyleUnderline"/>
        </w:rPr>
        <w:t>The hardest thing now is figuring out what can get 51 votes in the Senate</w:t>
      </w:r>
      <w:r w:rsidRPr="00274085">
        <w:rPr>
          <w:rStyle w:val="Style13ptBold"/>
          <w:b w:val="0"/>
          <w:sz w:val="16"/>
          <w:szCs w:val="22"/>
        </w:rPr>
        <w:t>,” said Stephen Moore, who was a top economic adviser to Trump during the campaign and who has urged the White House to move more quickly. Congress also faces an increasing number of legislative distractions that could further imperil Trump’s agenda</w:t>
      </w:r>
      <w:r w:rsidRPr="00274085">
        <w:rPr>
          <w:rStyle w:val="StyleUnderline"/>
        </w:rPr>
        <w:t>. There is a big divide among Republicans</w:t>
      </w:r>
      <w:r w:rsidRPr="00274085">
        <w:rPr>
          <w:rStyle w:val="Style13ptBold"/>
          <w:b w:val="0"/>
          <w:sz w:val="16"/>
          <w:szCs w:val="22"/>
        </w:rPr>
        <w:t xml:space="preserve"> over whether they can vote to pass a budget resolution in the coming months, and failing to do so could make it much more difficult to change the tax code. In addition, White House </w:t>
      </w:r>
      <w:r w:rsidRPr="00274085">
        <w:rPr>
          <w:rStyle w:val="StyleUnderline"/>
        </w:rPr>
        <w:t>officials are now demanding that Congress vote to raise the debt ceiling before the August break</w:t>
      </w:r>
      <w:r w:rsidRPr="00274085">
        <w:rPr>
          <w:rStyle w:val="Style13ptBold"/>
          <w:b w:val="0"/>
          <w:sz w:val="16"/>
          <w:szCs w:val="22"/>
        </w:rPr>
        <w:t xml:space="preserve"> — pressing members to take a difficult vote before they head back to their districts. Trump’s </w:t>
      </w:r>
      <w:r w:rsidRPr="00274085">
        <w:rPr>
          <w:rStyle w:val="StyleUnderline"/>
        </w:rPr>
        <w:t>frustration comes as the White House is increasingly consumed by internal tumult and controversies.</w:t>
      </w:r>
      <w:r w:rsidRPr="00274085">
        <w:rPr>
          <w:rStyle w:val="Style13ptBold"/>
          <w:b w:val="0"/>
          <w:sz w:val="16"/>
          <w:szCs w:val="22"/>
        </w:rPr>
        <w:t xml:space="preserve"> Communications director Michael Dubke announced his resignation Tuesday, while Trump and his aides worked to deflect questions about whether his son-in-law, Jared Kushner, inappropriately worked to establish a back channel for talks with the Russian government during the transition. Given these distractions, </w:t>
      </w:r>
      <w:r w:rsidRPr="00274085">
        <w:rPr>
          <w:rStyle w:val="StyleUnderline"/>
        </w:rPr>
        <w:t>White House officials and top Republicans had hoped that an ambitious legislative agenda could stabilize the presidency heading into the August break.</w:t>
      </w:r>
      <w:r w:rsidRPr="00274085">
        <w:rPr>
          <w:rStyle w:val="Style13ptBold"/>
          <w:b w:val="0"/>
          <w:sz w:val="16"/>
          <w:szCs w:val="22"/>
        </w:rPr>
        <w:t xml:space="preserve"> White House officials plan to push Senate Republicans in June to vote on a repeal of the Affordable Care Act, and they want to spend the rest of the summer whipping up support for major tax cuts. </w:t>
      </w:r>
      <w:r w:rsidRPr="00274085">
        <w:rPr>
          <w:rStyle w:val="StyleUnderline"/>
        </w:rPr>
        <w:t>They are also planning to push lawmakers soon to consider an infrastructure package, although that effort has also moved more slowly because his staff hasn’t put together a final plan</w:t>
      </w:r>
      <w:r w:rsidRPr="00274085">
        <w:rPr>
          <w:rStyle w:val="Style13ptBold"/>
          <w:b w:val="0"/>
          <w:sz w:val="16"/>
          <w:szCs w:val="22"/>
        </w:rPr>
        <w:t xml:space="preserve">. Each of these </w:t>
      </w:r>
      <w:r w:rsidRPr="00274085">
        <w:rPr>
          <w:rStyle w:val="StyleUnderline"/>
        </w:rPr>
        <w:t>efforts has stalled either in the White House or in Congress</w:t>
      </w:r>
      <w:r w:rsidRPr="00274085">
        <w:rPr>
          <w:rStyle w:val="Style13ptBold"/>
          <w:b w:val="0"/>
          <w:sz w:val="16"/>
          <w:szCs w:val="22"/>
        </w:rPr>
        <w:t>, but Trump has pinned much of the blame on Senate Democrats. White House press secretary Sean Spicer said the president’s “frustration” was that the White House’s big-ticket items have bogged down because of Democrats’ ability to block measures using filibuster rules. Republicans control 52 of the Senate’s 100 seats, requiring them to get support from Democrats on many issues. “</w:t>
      </w:r>
      <w:r w:rsidRPr="00274085">
        <w:rPr>
          <w:rStyle w:val="StyleUnderline"/>
        </w:rPr>
        <w:t>Part of the reason that he is frustrated with the Senate rules is because when there is a majority of support on key issues — or key people, as the case was in the confirmation process — he thinks it’s standing in the way of progress that the American people have asked for,</w:t>
      </w:r>
      <w:r w:rsidRPr="00274085">
        <w:rPr>
          <w:rStyle w:val="Style13ptBold"/>
          <w:b w:val="0"/>
          <w:sz w:val="16"/>
          <w:szCs w:val="22"/>
        </w:rPr>
        <w:t xml:space="preserve">” Spicer said. But critics from both parties have said the </w:t>
      </w:r>
      <w:r w:rsidRPr="00274085">
        <w:rPr>
          <w:rStyle w:val="StyleUnderline"/>
        </w:rPr>
        <w:t xml:space="preserve">lack of progress is a reflection in part of </w:t>
      </w:r>
      <w:r w:rsidRPr="00AD05CD">
        <w:rPr>
          <w:rStyle w:val="StyleUnderline"/>
          <w:b/>
          <w:sz w:val="28"/>
        </w:rPr>
        <w:t>Trump’s inability to marshal votes or persuade lawmakers to follow his lead</w:t>
      </w:r>
      <w:r w:rsidRPr="00AD05CD">
        <w:rPr>
          <w:rStyle w:val="Style13ptBold"/>
          <w:b w:val="0"/>
          <w:sz w:val="20"/>
          <w:szCs w:val="22"/>
        </w:rPr>
        <w:t>.</w:t>
      </w:r>
    </w:p>
    <w:p w14:paraId="5B847775" w14:textId="77777777" w:rsidR="00274A83" w:rsidRPr="00274085" w:rsidRDefault="00274A83" w:rsidP="00274A83">
      <w:pPr>
        <w:pStyle w:val="Heading3"/>
      </w:pPr>
      <w:r w:rsidRPr="00274085">
        <w:t>AT: U/Q Overwhelms</w:t>
      </w:r>
    </w:p>
    <w:p w14:paraId="5D275428" w14:textId="1E8974FD" w:rsidR="00AD05CD" w:rsidRDefault="00AD05CD" w:rsidP="00AD05CD">
      <w:pPr>
        <w:pStyle w:val="Heading4"/>
      </w:pPr>
      <w:r>
        <w:t>Trump can still get his agenda --- but he must have political clout to do so</w:t>
      </w:r>
    </w:p>
    <w:p w14:paraId="48D46AD5" w14:textId="4AFEAB1A" w:rsidR="00AD05CD" w:rsidRDefault="00AD05CD" w:rsidP="00AD05CD">
      <w:r w:rsidRPr="00AD05CD">
        <w:rPr>
          <w:b/>
          <w:sz w:val="28"/>
        </w:rPr>
        <w:t xml:space="preserve">Collinson </w:t>
      </w:r>
      <w:r w:rsidRPr="00AD05CD">
        <w:rPr>
          <w:b/>
          <w:sz w:val="28"/>
        </w:rPr>
        <w:t xml:space="preserve">6/28 </w:t>
      </w:r>
      <w:r>
        <w:t xml:space="preserve">(Stephen Collinson, political reporter, 6/28/17, “Donald Trump has a chance to step up for a signature win”, CNNPolitics, </w:t>
      </w:r>
      <w:hyperlink r:id="rId10" w:history="1">
        <w:r w:rsidRPr="008807B1">
          <w:rPr>
            <w:rStyle w:val="Hyperlink"/>
          </w:rPr>
          <w:t>http://www.cnn.com/2017/06/28/politics/trump-health-care/in</w:t>
        </w:r>
        <w:r w:rsidRPr="008807B1">
          <w:rPr>
            <w:rStyle w:val="Hyperlink"/>
          </w:rPr>
          <w:t>d</w:t>
        </w:r>
        <w:r w:rsidRPr="008807B1">
          <w:rPr>
            <w:rStyle w:val="Hyperlink"/>
          </w:rPr>
          <w:t>ex.html</w:t>
        </w:r>
      </w:hyperlink>
      <w:r>
        <w:t>)</w:t>
      </w:r>
    </w:p>
    <w:p w14:paraId="1813413A" w14:textId="77777777" w:rsidR="00AD05CD" w:rsidRDefault="00AD05CD" w:rsidP="00AD05CD">
      <w:pPr>
        <w:rPr>
          <w:rStyle w:val="StyleUnderline"/>
        </w:rPr>
      </w:pPr>
      <w:r w:rsidRPr="00D968E7">
        <w:rPr>
          <w:rStyle w:val="StyleUnderline"/>
        </w:rPr>
        <w:t>Your turn, Mr. President. Senate Majority Leader Mitch McConnell's failure to ram through an Obamacare repeal bill before the July 4 recess does more than reveal tribal divisions ravaging the Republican Party</w:t>
      </w:r>
      <w:r>
        <w:t xml:space="preserve">. It also highlights President Donald Trump's role -- or lack of one -- in forging a GOP majority to squeeze the bill through the Senate, on an issue that has grave implications for the fate of the rest of his presidency. Almost as soon as McConnell shelved a bid to vote on the measure this week, senators piled into a blue Capitol Police bus to head down to the White House for a brainstorming session with Trump. The contrast was obvious to the euphoric Rose Garden rally that Trump hosted with GOP House members after they passed their Obamacare repeal bill in May. This time, Republicans sat around tables in the East Room expressing frustration at negative ads being aired against moderate Sen. Dean Heller, who has opposed the bill. </w:t>
      </w:r>
      <w:r w:rsidRPr="00D968E7">
        <w:rPr>
          <w:rStyle w:val="StyleUnderline"/>
        </w:rPr>
        <w:t xml:space="preserve">The delay in the Senate vote represents a failure -- </w:t>
      </w:r>
      <w:r w:rsidRPr="00AD05CD">
        <w:rPr>
          <w:rStyle w:val="StyleUnderline"/>
          <w:b/>
          <w:sz w:val="28"/>
        </w:rPr>
        <w:t xml:space="preserve">that could yet be temporary </w:t>
      </w:r>
      <w:r w:rsidRPr="00D968E7">
        <w:rPr>
          <w:rStyle w:val="StyleUnderline"/>
        </w:rPr>
        <w:t xml:space="preserve">-- by the GOP that has a monopoly on power in Washington yet can't yet honor the fundamental promise it has made to its voters for years. But in this Washington cloud, there could be a silver lining for Trump. A significant effort to reshape argument on the bill, to breach deep party divides on the issue and to sell a vision of health care reforms to Americans, could do a lot of good to a presidency that has been under siege for months. It would also suggest that the </w:t>
      </w:r>
      <w:r w:rsidRPr="00AD05CD">
        <w:rPr>
          <w:rStyle w:val="StyleUnderline"/>
          <w:b/>
          <w:sz w:val="28"/>
        </w:rPr>
        <w:t>President has a decent chance of building support for the rest of his agenda</w:t>
      </w:r>
      <w:r w:rsidRPr="00D968E7">
        <w:rPr>
          <w:rStyle w:val="StyleUnderline"/>
        </w:rPr>
        <w:t>, that includes a push for tax reform and a program to repair the nation's decaying infrastructure</w:t>
      </w:r>
      <w:r>
        <w:t xml:space="preserve">. Can he do it? But early signs are not encouraging for those who hope that the President can mine a golden seam of political support to get the bill passed. Before grim-faced senators, the President spoke in vague terms about the bill, showing the lack of specificity that has hampered his attempts to wield political influence on Capitol Hill. </w:t>
      </w:r>
      <w:r w:rsidRPr="00D968E7">
        <w:rPr>
          <w:rStyle w:val="StyleUnderline"/>
        </w:rPr>
        <w:t>"We are going to try and solve the problem. So, I invited all of you. ... We are going to talk. We are going to see what we are going to do," Trump told the group</w:t>
      </w:r>
      <w:r>
        <w:t>, before offering an assessment that did not seem to reflect the aggravated state of Republican debate over the bill or address the specific concerns many senators have with the bill. "</w:t>
      </w:r>
      <w:r w:rsidRPr="00D968E7">
        <w:rPr>
          <w:rStyle w:val="StyleUnderline"/>
        </w:rPr>
        <w:t>We are getting very close," he said. "This will be great if we get it done," he said,</w:t>
      </w:r>
      <w:r>
        <w:t xml:space="preserve"> before asking reporters to leave the room. By now, everyone knows in Washington that the President is not keen on thrashing through the details of a bill to try to win wavering votes. In fact, he's often seemed ready to embrace any measure that he could portray as a political win -- whatever it contains. There's certainly no sense that he is driving the debate toward an outcome that would fit into any ideological vision of his presidency. More often, he's shown more appetite to simply slam Obamacare than offer solutions. Even Trump's supporters would admit that the President is yet to impose his considerable persona on Washington or shown he has the political skills and stock of capital to pilot legislation through Congress. His consistency is also in question, since he labeled the House health care bill "mean," hanging members out to dry after celebrating its passage with them. "Here's what I would tell any senator: If you're counting on the President to have your back, you need to watch it," GOP Sen. Lindsey Graham said Monday. "This President is the first president in our history who has had neither political nor military experience," Maine Sen. Susan Collins told reporters on Capitol Hill Monday. That impression will have to change if the President is to play on the loyalty of Republican senators who are against the bill, whom McConnell said used their White House meeting to explain their reservations to Trump. Trump is the most unorthodox President in memory, and has broken many political norms. </w:t>
      </w:r>
      <w:r w:rsidRPr="00D968E7">
        <w:rPr>
          <w:rStyle w:val="StyleUnderline"/>
        </w:rPr>
        <w:t>But if he is to amass a significant legislative legacy, he may have to put more political skin of his own in the game. "He would knock peoples' socks off if he came forward with a venture of his own proposing," said Bruce Buchanan, a presidential historian at the University of Texas at Austin</w:t>
      </w:r>
      <w:r>
        <w:t xml:space="preserve">, who doubts Trump has such a play "in his playbook." </w:t>
      </w:r>
      <w:r w:rsidRPr="00D968E7">
        <w:rPr>
          <w:rStyle w:val="StyleUnderline"/>
        </w:rPr>
        <w:t>The next few weeks, as McConnell and Trump seek to unpick the GOP deadlock over the Senate proposal, pose a stern test for the President. He must calm moderate senators scared about the consequences of voting for a measure the Congressional Budget Office says will lead to 22 million more people without coverage over the next decade</w:t>
      </w:r>
      <w:r>
        <w:t xml:space="preserve">. Senate Republicans are also split on issues like cuts to the Medicaid expansion under Obamacare, the prospect of rising premiums for low income and working class Americans, and fears that opioid addicts could lose vital treatment. Trump pushed back Wednesday morning against suggestions that he was not deeply involved in the process. "Some of the Fake News Media likes to say that I am not totally engaged in healthcare. Wrong, I know the subject well &amp; want victory for U.S.," he tweeted. Can he unite Republicans? </w:t>
      </w:r>
      <w:r w:rsidRPr="00AD05CD">
        <w:rPr>
          <w:rStyle w:val="StyleUnderline"/>
          <w:b/>
          <w:sz w:val="28"/>
        </w:rPr>
        <w:t>Bringing Republicans together will test the clout of a president</w:t>
      </w:r>
      <w:r w:rsidRPr="00AD05CD">
        <w:rPr>
          <w:rStyle w:val="StyleUnderline"/>
          <w:sz w:val="28"/>
        </w:rPr>
        <w:t xml:space="preserve"> </w:t>
      </w:r>
      <w:r w:rsidRPr="00D968E7">
        <w:rPr>
          <w:rStyle w:val="StyleUnderline"/>
        </w:rPr>
        <w:t>whose approval rating has dipped below 40% and has little support outside his, albeit solid, base</w:t>
      </w:r>
      <w:r>
        <w:t xml:space="preserve">. It will also reveal just how much loyalty Republican senators feel towards a President who has often departed from the orthodoxies of his own party. Trump's stock on Capitol Hill may have taken a dent after a group that supports him, America First Policies, started airing ads against Heller in Nevada. At the White House Tuesday, Heller and other senators complained, calling for party unity. Heller, a source said, brought the issue up first, while joking that he was disappointed that they used Matt Damon's face instead of his in the ad. Trump may also need to up his persuasion game because though he's been speaking to holdout senators it's not clear he has changed many minds. </w:t>
      </w:r>
      <w:r w:rsidRPr="00D968E7">
        <w:rPr>
          <w:rStyle w:val="StyleUnderline"/>
        </w:rPr>
        <w:t xml:space="preserve">Utah Sen Mike Lee, a conservative who opposes the bill because he believes it does not do enough to strip down Obamacare, spoke to Trump by phone on Monday. An aide said the tone of the call was "positive" but was also at a "high level" with no sign Trump addressed specific policy details. McConnell said Tuesday that the President had been helpful and engaged. But he also appeared to hint that Trump would have to do more. "We always anticipated </w:t>
      </w:r>
      <w:r w:rsidRPr="00AD05CD">
        <w:rPr>
          <w:rStyle w:val="StyleUnderline"/>
          <w:b/>
          <w:sz w:val="28"/>
        </w:rPr>
        <w:t>the president would be very important in getting us to a conclusion</w:t>
      </w:r>
      <w:r w:rsidRPr="00D968E7">
        <w:rPr>
          <w:rStyle w:val="StyleUnderline"/>
        </w:rPr>
        <w:t xml:space="preserve">. After all, under our system, he's the man with the signature," he said, adding that for Trump to show his cards earlier would have been a waste of time. But </w:t>
      </w:r>
      <w:r w:rsidRPr="00AD05CD">
        <w:rPr>
          <w:rStyle w:val="StyleUnderline"/>
          <w:b/>
          <w:sz w:val="28"/>
        </w:rPr>
        <w:t>Trump's time is now</w:t>
      </w:r>
      <w:r w:rsidRPr="00D968E7">
        <w:rPr>
          <w:rStyle w:val="StyleUnderline"/>
        </w:rPr>
        <w:t>. "There have been presidents that have been able to break through and Senate Majority leaders that have been able to put together a coalition," said Julian Zelizer, a CNN political analyst. "(But) McConnell has been dealing with a President who has not been totally invested in this fight and is not selling to Americans what the idea is, behind the change other than people are going to lose many benefits."</w:t>
      </w:r>
    </w:p>
    <w:p w14:paraId="03E7A2BE" w14:textId="166AEA07" w:rsidR="006F66E2" w:rsidRPr="00274085" w:rsidRDefault="00AD05CD" w:rsidP="006F66E2">
      <w:pPr>
        <w:pStyle w:val="Heading4"/>
        <w:tabs>
          <w:tab w:val="center" w:pos="5651"/>
        </w:tabs>
        <w:rPr>
          <w:rStyle w:val="Style13ptBold"/>
        </w:rPr>
      </w:pPr>
      <w:r>
        <w:rPr>
          <w:rFonts w:eastAsia="Times New Roman"/>
        </w:rPr>
        <w:t>Georgia special election victory shows Trump is rebounding</w:t>
      </w:r>
    </w:p>
    <w:p w14:paraId="685B0154" w14:textId="77777777" w:rsidR="006F66E2" w:rsidRPr="00274085" w:rsidRDefault="006F66E2" w:rsidP="006F66E2">
      <w:r w:rsidRPr="00274085">
        <w:rPr>
          <w:rStyle w:val="Style13ptBold"/>
        </w:rPr>
        <w:t xml:space="preserve">Hardwood 6/23 </w:t>
      </w:r>
      <w:r w:rsidRPr="00274085">
        <w:t>John Harwood,</w:t>
      </w:r>
      <w:r w:rsidRPr="00274085">
        <w:rPr>
          <w:rFonts w:cs="Arial"/>
          <w:color w:val="222222"/>
          <w:sz w:val="20"/>
          <w:szCs w:val="20"/>
          <w:shd w:val="clear" w:color="auto" w:fill="FFFFFF"/>
        </w:rPr>
        <w:t xml:space="preserve"> </w:t>
      </w:r>
      <w:r w:rsidRPr="00274085">
        <w:t>chief Washington Correspondent for CNBC, 6-12-2017, "GOP victories give Trump agenda a little breathing room," CNBC, http://www.cnbc.com/2017/06/21/gop-victories-in-georgia-and-south-carolinas-house-give-trump-agenda-a-little-breathing-room.html//NH</w:t>
      </w:r>
    </w:p>
    <w:p w14:paraId="064ED719" w14:textId="77777777" w:rsidR="006F66E2" w:rsidRPr="00274085" w:rsidRDefault="006F66E2" w:rsidP="006F66E2">
      <w:pPr>
        <w:rPr>
          <w:rStyle w:val="StyleUnderline"/>
        </w:rPr>
      </w:pPr>
      <w:r w:rsidRPr="00274085">
        <w:rPr>
          <w:sz w:val="16"/>
        </w:rPr>
        <w:t xml:space="preserve">ATLANTA — </w:t>
      </w:r>
      <w:r w:rsidRPr="00274085">
        <w:rPr>
          <w:rStyle w:val="StyleUnderline"/>
        </w:rPr>
        <w:t xml:space="preserve">The Republican victory in the special House election here has two big implications — one more favorable for President </w:t>
      </w:r>
      <w:hyperlink r:id="rId11" w:history="1">
        <w:r w:rsidRPr="00274085">
          <w:rPr>
            <w:rStyle w:val="StyleUnderline"/>
          </w:rPr>
          <w:t>Donald Trump</w:t>
        </w:r>
      </w:hyperlink>
      <w:r w:rsidRPr="00274085">
        <w:rPr>
          <w:rStyle w:val="StyleUnderline"/>
        </w:rPr>
        <w:t xml:space="preserve"> than the other. The good news for Trump from Tuesday's election is immediate. His party's campaign operatives skillfully rose to the challenge of containing the brush fire of Democratic resistance and demoralized the president's opposition. More importantly, it calms the jitters of his own party about the consequences of aligning themselves with him. That means, notwithstanding his sub-40 percent approval rating, </w:t>
      </w:r>
      <w:r w:rsidRPr="00AD05CD">
        <w:rPr>
          <w:rStyle w:val="Emphasis"/>
          <w:sz w:val="28"/>
        </w:rPr>
        <w:t xml:space="preserve">Trump has a slightly better chance of persuading Republican lawmakers to swallow their reservations and embrace his legislative priorities on health care, tax reform and infrastructure. </w:t>
      </w:r>
      <w:r w:rsidRPr="00274085">
        <w:rPr>
          <w:sz w:val="16"/>
        </w:rPr>
        <w:t xml:space="preserve">"They'll decide the stove is not that hot," said GOP strategist Liam Donovan. The longer-term implication is less reassuring for Republicans. They have held all four House seats that opened up after the president selected their representatives for his Cabinet. Yet in each case — including both </w:t>
      </w:r>
      <w:hyperlink r:id="rId12" w:history="1">
        <w:r w:rsidRPr="00274085">
          <w:rPr>
            <w:rStyle w:val="Hyperlink"/>
            <w:sz w:val="16"/>
          </w:rPr>
          <w:t>Georgia's</w:t>
        </w:r>
      </w:hyperlink>
      <w:r w:rsidRPr="00274085">
        <w:rPr>
          <w:sz w:val="16"/>
        </w:rPr>
        <w:t xml:space="preserve"> 6th District and </w:t>
      </w:r>
      <w:hyperlink r:id="rId13" w:history="1">
        <w:r w:rsidRPr="00274085">
          <w:rPr>
            <w:rStyle w:val="Hyperlink"/>
            <w:sz w:val="16"/>
          </w:rPr>
          <w:t>South Carolina's</w:t>
        </w:r>
      </w:hyperlink>
      <w:r w:rsidRPr="00274085">
        <w:rPr>
          <w:sz w:val="16"/>
        </w:rPr>
        <w:t xml:space="preserve"> 5th on Tuesday night — Democrats ran much closer than they had in 2014. That points toward a 2018 mid-term election climate even more favorable than opposition parties typically enjoy in the early phase of a new president's tenure. They will have plenty of targets, and are highly likely to gain seats next November, in addition to being favored in governor's races in </w:t>
      </w:r>
      <w:hyperlink r:id="rId14" w:history="1">
        <w:r w:rsidRPr="00274085">
          <w:rPr>
            <w:rStyle w:val="Hyperlink"/>
            <w:sz w:val="16"/>
          </w:rPr>
          <w:t>New Jersey</w:t>
        </w:r>
      </w:hyperlink>
      <w:r w:rsidRPr="00274085">
        <w:rPr>
          <w:sz w:val="16"/>
        </w:rPr>
        <w:t xml:space="preserve"> and </w:t>
      </w:r>
      <w:hyperlink r:id="rId15" w:history="1">
        <w:r w:rsidRPr="00274085">
          <w:rPr>
            <w:rStyle w:val="Hyperlink"/>
            <w:sz w:val="16"/>
          </w:rPr>
          <w:t>Virginia</w:t>
        </w:r>
      </w:hyperlink>
      <w:r w:rsidRPr="00274085">
        <w:rPr>
          <w:sz w:val="16"/>
        </w:rPr>
        <w:t xml:space="preserve"> this fall. "The House is in play, period," Donovan said. That was clear merely from the fact that Georgia's 6th, a longtime GOP stronghold, was competitive in the first place</w:t>
      </w:r>
      <w:r w:rsidRPr="00AD05CD">
        <w:rPr>
          <w:sz w:val="16"/>
          <w:szCs w:val="16"/>
        </w:rPr>
        <w:t xml:space="preserve">. </w:t>
      </w:r>
      <w:r w:rsidRPr="00AD05CD">
        <w:rPr>
          <w:rStyle w:val="StyleUnderline"/>
          <w:sz w:val="16"/>
          <w:szCs w:val="16"/>
          <w:u w:val="none"/>
        </w:rPr>
        <w:t xml:space="preserve">What Democrats have not yet shown, however, is the capacity to break through in enough places to flip control of the House. To achieve their required net gain of at least 24 seats, Democratic need to win some contests like last night's race. </w:t>
      </w:r>
      <w:r w:rsidRPr="00AD05CD">
        <w:rPr>
          <w:sz w:val="16"/>
          <w:szCs w:val="16"/>
        </w:rPr>
        <w:t>Though</w:t>
      </w:r>
      <w:r w:rsidRPr="00AD05CD">
        <w:rPr>
          <w:sz w:val="11"/>
        </w:rPr>
        <w:t xml:space="preserve"> </w:t>
      </w:r>
      <w:r w:rsidRPr="00274085">
        <w:rPr>
          <w:sz w:val="16"/>
        </w:rPr>
        <w:t xml:space="preserve">Republican </w:t>
      </w:r>
      <w:hyperlink r:id="rId16" w:history="1">
        <w:r w:rsidRPr="00274085">
          <w:rPr>
            <w:rStyle w:val="Hyperlink"/>
            <w:sz w:val="16"/>
          </w:rPr>
          <w:t>Tom Price</w:t>
        </w:r>
      </w:hyperlink>
      <w:r w:rsidRPr="00274085">
        <w:rPr>
          <w:sz w:val="16"/>
        </w:rPr>
        <w:t xml:space="preserve"> cruised to victory there last year, Trump barely won it over </w:t>
      </w:r>
      <w:hyperlink r:id="rId17" w:history="1">
        <w:r w:rsidRPr="00274085">
          <w:rPr>
            <w:rStyle w:val="Hyperlink"/>
            <w:sz w:val="16"/>
          </w:rPr>
          <w:t>Hillary Clinton</w:t>
        </w:r>
      </w:hyperlink>
      <w:r w:rsidRPr="00274085">
        <w:rPr>
          <w:sz w:val="16"/>
        </w:rPr>
        <w:t xml:space="preserve">. The district is packed with the sort of affluent, college-educated Republicans least congenial to the president. </w:t>
      </w:r>
      <w:r w:rsidRPr="00274085">
        <w:rPr>
          <w:rStyle w:val="StyleUnderline"/>
        </w:rPr>
        <w:t xml:space="preserve">A Democratic breakthrough, shifting control of the House for the third time in a dozen years, could yet happen. For all the controversy Trump has generated, this year's special elections occurred with the backdrop of a solid economy at home and relative calm abroad. Trump has not faced any major external crisis. </w:t>
      </w:r>
      <w:r w:rsidRPr="00274085">
        <w:rPr>
          <w:rStyle w:val="Emphasis"/>
        </w:rPr>
        <w:t>For now, however</w:t>
      </w:r>
      <w:r w:rsidRPr="00AD05CD">
        <w:rPr>
          <w:rStyle w:val="Emphasis"/>
          <w:sz w:val="28"/>
        </w:rPr>
        <w:t>, the president and GOP leaders can breathe a bit easier</w:t>
      </w:r>
      <w:r w:rsidRPr="00274085">
        <w:rPr>
          <w:rStyle w:val="StyleUnderline"/>
        </w:rPr>
        <w:t>. As Congress tries to push health-care legislation across the finish line and take up tax reform soon thereafter, that's progress.</w:t>
      </w:r>
    </w:p>
    <w:p w14:paraId="199E9CEC" w14:textId="4AE2E8CF" w:rsidR="006F66E2" w:rsidRPr="00274085" w:rsidRDefault="00793230" w:rsidP="006F66E2">
      <w:pPr>
        <w:pStyle w:val="Heading4"/>
      </w:pPr>
      <w:r>
        <w:t>Their uniq o/w the link spin is media hype --- Trump still has his base and his agenda isn’t impossible</w:t>
      </w:r>
    </w:p>
    <w:p w14:paraId="74F6BE1B" w14:textId="4A341698" w:rsidR="006F66E2" w:rsidRPr="00274085" w:rsidRDefault="00793230" w:rsidP="006F66E2">
      <w:pPr>
        <w:rPr>
          <w:rStyle w:val="Style13ptBold"/>
        </w:rPr>
      </w:pPr>
      <w:r>
        <w:rPr>
          <w:rStyle w:val="Style13ptBold"/>
        </w:rPr>
        <w:t>Harper 6/11</w:t>
      </w:r>
      <w:r w:rsidR="006F66E2" w:rsidRPr="00274085">
        <w:rPr>
          <w:rStyle w:val="Style13ptBold"/>
        </w:rPr>
        <w:t xml:space="preserve"> </w:t>
      </w:r>
      <w:r w:rsidR="006F66E2" w:rsidRPr="00274085">
        <w:t>(Jennifer Harper, journalist for the Washington Times, ”Trump is the Last, Best Chance to Get Things Done,” 6/11/17, http://www.washingtontimes.com/news/2017/jun/11/inside-the-beltway-trump-is-the-last-best-chance-t/)//NH</w:t>
      </w:r>
    </w:p>
    <w:p w14:paraId="38E810BD" w14:textId="77777777" w:rsidR="006F66E2" w:rsidRPr="00274085" w:rsidRDefault="006F66E2" w:rsidP="006F66E2">
      <w:pPr>
        <w:rPr>
          <w:sz w:val="16"/>
        </w:rPr>
      </w:pPr>
      <w:r w:rsidRPr="00274085">
        <w:rPr>
          <w:sz w:val="16"/>
        </w:rPr>
        <w:t xml:space="preserve">Despite calculated Democratic distractions and media attacks, </w:t>
      </w:r>
      <w:r w:rsidRPr="00274085">
        <w:rPr>
          <w:rStyle w:val="StyleUnderline"/>
        </w:rPr>
        <w:t>President Trump has signed more bills into law at this point in office than four of his predecessors</w:t>
      </w:r>
      <w:r w:rsidRPr="00274085">
        <w:rPr>
          <w:sz w:val="16"/>
        </w:rPr>
        <w:t>, besting former Presidents Barack Obama, George W. Bush, Bill Clinton and George H.W. Bush. So says House Majority Leader Kevin McCarthy himself. “</w:t>
      </w:r>
      <w:r w:rsidRPr="00274085">
        <w:rPr>
          <w:rStyle w:val="StyleUnderline"/>
        </w:rPr>
        <w:t xml:space="preserve">Considering that President Trump is getting hit with slings and arrows from all sides including from within his own White House, he is counterpunching and deflecting far better than the press and Democrats think. </w:t>
      </w:r>
      <w:r w:rsidRPr="00274085">
        <w:rPr>
          <w:rStyle w:val="Emphasis"/>
        </w:rPr>
        <w:t>Trump’s chief concern now is to get congressional Republicans to stop being scared of their own shadow and pass his pro-growth agenda</w:t>
      </w:r>
      <w:r w:rsidRPr="00274085">
        <w:rPr>
          <w:sz w:val="16"/>
        </w:rPr>
        <w:t xml:space="preserve">,” Ford O’Connell, adjunct professor at The George Washington University Graduate School of Political Management, tells Inside the Beltway. “That said, President Trump could make his life easier by expanding and bolstering his communications shop so that his message is more streamlined and consistent. As for Twitter, Trump needs to start tweeting with a message-specific purpose and cease the stream-of-consciousness tweets, particularly when they relate to ongoing investigations and matters before the courts. In politics, there are a lot of things you can’t control, but to be successful you should control what’s in your grasp. If you do that, the rest will take care of itself,” Mr. O’Connell continues. </w:t>
      </w:r>
      <w:r w:rsidRPr="00274085">
        <w:rPr>
          <w:rStyle w:val="StyleUnderline"/>
        </w:rPr>
        <w:t>“</w:t>
      </w:r>
      <w:r w:rsidRPr="00793230">
        <w:rPr>
          <w:rStyle w:val="StyleUnderline"/>
          <w:b/>
        </w:rPr>
        <w:t>Contrary to media reports</w:t>
      </w:r>
      <w:r w:rsidRPr="00274085">
        <w:rPr>
          <w:rStyle w:val="StyleUnderline"/>
        </w:rPr>
        <w:t>, a good number of Trump’s core supporters recognize the president’s mistakes and shortcomings. Most previously voted for Bush 43 or Mitt Romney, some voted for Obama. But what unites them is a belief that Trump is the last best chance to get things done in a Washington that no longer represents them</w:t>
      </w:r>
      <w:r w:rsidRPr="00274085">
        <w:rPr>
          <w:sz w:val="16"/>
        </w:rPr>
        <w:t>,” says Mr. O’Connell. “</w:t>
      </w:r>
      <w:r w:rsidRPr="00274085">
        <w:rPr>
          <w:rStyle w:val="StyleUnderline"/>
        </w:rPr>
        <w:t>What fuels these folks is a press corps obsessed with Russia, a Democratic Party kowtowing to an inflamed left-leaning base and smug Republican elites who are all hell-bent on taking down Trump. In other words, it is the venom of this motley consortium that keeps Trump’s grass roots support thriving</w:t>
      </w:r>
      <w:r w:rsidRPr="00274085">
        <w:rPr>
          <w:sz w:val="16"/>
        </w:rPr>
        <w:t>. As strange as this may seem, welcome to the new normal in politics.”</w:t>
      </w:r>
    </w:p>
    <w:p w14:paraId="4ECDE114" w14:textId="50CBE099" w:rsidR="00F15A0C" w:rsidRDefault="00F15A0C" w:rsidP="00F15A0C">
      <w:pPr>
        <w:pStyle w:val="Heading4"/>
      </w:pPr>
      <w:r>
        <w:t>A win for Republicans in the Georgia elections may sway Congress</w:t>
      </w:r>
      <w:r w:rsidR="00933B18">
        <w:t xml:space="preserve"> </w:t>
      </w:r>
      <w:r>
        <w:t>-</w:t>
      </w:r>
      <w:r w:rsidR="00933B18">
        <w:t xml:space="preserve"> </w:t>
      </w:r>
      <w:r>
        <w:t>oth</w:t>
      </w:r>
      <w:r w:rsidR="00933B18">
        <w:t>er wins may take it all the way</w:t>
      </w:r>
    </w:p>
    <w:p w14:paraId="4B408F49" w14:textId="77777777" w:rsidR="00F15A0C" w:rsidRDefault="00F15A0C" w:rsidP="00F15A0C">
      <w:r w:rsidRPr="00933B18">
        <w:rPr>
          <w:b/>
          <w:sz w:val="28"/>
        </w:rPr>
        <w:t xml:space="preserve">Heavey and Cornwell 2017 </w:t>
      </w:r>
      <w:r>
        <w:t xml:space="preserve">(Susan Heavey and Susan Cornwell, journalist and congressional correspondent, 6/21/17, “Democrats look to future after dispiriting loss in Georgia election”, Reuters, </w:t>
      </w:r>
      <w:hyperlink r:id="rId18" w:history="1">
        <w:r w:rsidRPr="008807B1">
          <w:rPr>
            <w:rStyle w:val="Hyperlink"/>
          </w:rPr>
          <w:t>https://www.reuters.com/article/us-usa-politics-georgia-idUSKBN19C1KK</w:t>
        </w:r>
      </w:hyperlink>
      <w:r>
        <w:t>)</w:t>
      </w:r>
    </w:p>
    <w:p w14:paraId="14D48B48" w14:textId="6C79B305" w:rsidR="00274085" w:rsidRDefault="00F15A0C" w:rsidP="006F66E2">
      <w:r w:rsidRPr="00D968E7">
        <w:rPr>
          <w:rStyle w:val="StyleUnderline"/>
        </w:rPr>
        <w:t>Frustrated Democrats pondered the party's future and questioned its campaign messaging on Wednesday after a demoralizing defeat in a Georgia congressional race widely seen as a referendum on President Donald Trump's young administration</w:t>
      </w:r>
      <w:r>
        <w:t xml:space="preserve">. In the most expensive congressional election in U.S. history, Republican Karen Handel, a former Georgia secretary of state, defeated political newcomer Democrat Jon Ossoff by 4 percentage points on Tuesday in a suburban Atlanta district that Republicans have held since the 1970s. The special election, to fill the seat vacated by Tom Price after Trump appointed him health and human services secretary, did not change the balance of power in Washington where Republicans control the White House and both chambers of Congress. But </w:t>
      </w:r>
      <w:r w:rsidRPr="00D968E7">
        <w:rPr>
          <w:rStyle w:val="StyleUnderline"/>
        </w:rPr>
        <w:t>it was a demoralizing blow to Democrats hoping Georgia would be a breakthrough for a party trying to harvest electoral victories</w:t>
      </w:r>
      <w:r>
        <w:t xml:space="preserve"> from the grassroots anti-Trump activism seen in marches on Washington and boisterous crowds at town hall meetings around the country. The district was seen as within reach to Democrats because Trump won there last November by only 1 percentage point. Democrats also lost a special election in South Carolina on Tuesday in a race Republicans were widely expected to win. Democrats lost two other contested special elections earlier this year for Republican-held seats in conservative Kansas and Montana. That makes the party 0-for-4 in this year's races for Republican-held congressional seats. "Ossoff race better be a wake up call for Democrats - business as usual isn't working," tweeted Representative Seth Moulton of Massachusetts. "We need a genuinely new message, a serious jobs plan that reaches all Americans, and a bigger tent." Several prominent Democrats said the party needed to rethink its approach heading into next year's congressional elections, when Democrats need to pick up 24 seats to regain control of the House of Representatives. Senator Chris Murphy of Connecticut told MSNBC that Democrats needed to focus on economic growth and "get back to being a big tent party." 'PARTY NEEDS NEW LEADERSHIP' The outcome also raised questions about the future of House Democratic leader Nancy Pelosi. Republican groups spent millions on television ads linking Ossoff to Pelosi, portraying him as a captive of the party's liberal wing despite Ossoff's efforts to present a more moderate image. In South Carolina, Charleston attorney and Democratic political newcomer Joe Cunningham said on Wednesday he would seek the House seat now held by Republican Mark Sanford, but that if elected he would not back Pelosi as the Democratic leader. "The Democratic Party needs new leadership now," Cunningham tweeted. The road to a Democratic House majority runs through dozens of districts similar to the affluent, well-educated northern suburbs of Atlanta where Ossoff was defeated, and the outcome there is likely to reassure Republicans already nervous about their chances of holding control under Trump next year. </w:t>
      </w:r>
      <w:r w:rsidRPr="00D968E7">
        <w:rPr>
          <w:rStyle w:val="StyleUnderline"/>
        </w:rPr>
        <w:t>The win in Georgia also could strengthen the political will of Republicans in Congress evaluating their next steps on a tax package and what opinion polls show is a deeply unpopular replacement of President Barack Obama's signature healthcare law. Trump was quick to celebrate the Georgia win and accused Democrats of standing in the way of a legislative agenda bogged down by infighting and investigations into whether his campaign colluded with Russia in last year's presidential election</w:t>
      </w:r>
      <w:r>
        <w:t>. At a rally in Cedar Rapids, Iowa, on Wednesday night, Trump said: "If Karen Handel had lost, they would have blamed it on me." "And don't forget, this happened in Montana, in Kansas," he added. "They don't get it. They haven't figured it out yet. You know they're still trying to figure where all those voters came from," he said of Democrats.</w:t>
      </w:r>
    </w:p>
    <w:p w14:paraId="29C8AAD3" w14:textId="77777777" w:rsidR="00F15A0C" w:rsidRDefault="00F15A0C" w:rsidP="00F15A0C">
      <w:pPr>
        <w:pStyle w:val="Heading4"/>
      </w:pPr>
      <w:r>
        <w:t xml:space="preserve">Trump’s winning streak may set the stage for a push through of major legislature. </w:t>
      </w:r>
    </w:p>
    <w:p w14:paraId="124E1B2D" w14:textId="77777777" w:rsidR="00F15A0C" w:rsidRDefault="00F15A0C" w:rsidP="00F15A0C">
      <w:r>
        <w:rPr>
          <w:b/>
        </w:rPr>
        <w:t xml:space="preserve">Miller 2017 </w:t>
      </w:r>
      <w:r>
        <w:t xml:space="preserve">(S.A.Miller, White House newsman, 6/27/17, “Trump on winning streak as president, not as deal-maker with Congress”, The Washington Times, </w:t>
      </w:r>
      <w:hyperlink r:id="rId19" w:history="1">
        <w:r w:rsidRPr="008807B1">
          <w:rPr>
            <w:rStyle w:val="Hyperlink"/>
          </w:rPr>
          <w:t>http://www.washingtontimes.com/news/2017/jun/27/donald-trump-winning-as-president-not-as-deal-make/</w:t>
        </w:r>
      </w:hyperlink>
      <w:r>
        <w:t>)</w:t>
      </w:r>
    </w:p>
    <w:p w14:paraId="2D04BCB8" w14:textId="01789983" w:rsidR="00F15A0C" w:rsidRDefault="00F15A0C" w:rsidP="006F66E2">
      <w:pPr>
        <w:rPr>
          <w:rStyle w:val="StyleUnderline"/>
        </w:rPr>
      </w:pPr>
      <w:r w:rsidRPr="00094CC3">
        <w:rPr>
          <w:rStyle w:val="StyleUnderline"/>
        </w:rPr>
        <w:t>President Trump scored a major win in the courts this week, saw some of the air go out of the Russian collusion narrative that dogged him for months, and proved he is not a major electoral liability for Republican candidates at the polls</w:t>
      </w:r>
      <w:r>
        <w:t xml:space="preserve"> — but he is still struggling for his first major legislative win on Capitol Hill. Despite his personal appeal Tuesday, Senate Republicans announced they were punting — for now — on repealing Obamacare. House Republicans are struggling to find unity on the president’s promised tax code overhaul. And Mr. Trump has been unable to win funding for his border wall. </w:t>
      </w:r>
      <w:r w:rsidRPr="00094CC3">
        <w:rPr>
          <w:rStyle w:val="StyleUnderline"/>
        </w:rPr>
        <w:t>Five months into his tenure, the president — a self-proclaimed master deal-maker — has in fact had far more success going it alone, using executive power to impose his will. He has managed to cut illegal immigration across the border to a 40-year low, begun to roll back the Obama administration’s red-tape legacy, and eviscerated his predecessor’s global warming and other environmentalist plans. His backers say he also has reasserted U.S. leadership in the Middle East and put NATO allies on notice that they must do more to provide their own defense. He rewarded his base by appointing a solid conservative to the Supreme Court, and the Republican Party has triumphed in four special congressional elections under Mr. Trump, albeit all in Republican-leaning districts.</w:t>
      </w:r>
    </w:p>
    <w:p w14:paraId="105ADA8E" w14:textId="1E7ABEBF" w:rsidR="00311CD4" w:rsidRDefault="00311CD4" w:rsidP="00311CD4">
      <w:pPr>
        <w:pStyle w:val="Heading4"/>
      </w:pPr>
      <w:r>
        <w:t>Winning the passage of the travel ban can be spun as a win and set a precedent for future wins – but unity is key</w:t>
      </w:r>
    </w:p>
    <w:p w14:paraId="512DD74C" w14:textId="6752BCF9" w:rsidR="00311CD4" w:rsidRPr="00311CD4" w:rsidRDefault="00311CD4" w:rsidP="00311CD4">
      <w:pPr>
        <w:rPr>
          <w:rStyle w:val="Style13ptBold"/>
          <w:b w:val="0"/>
          <w:sz w:val="20"/>
          <w:szCs w:val="20"/>
        </w:rPr>
      </w:pPr>
      <w:r>
        <w:rPr>
          <w:rStyle w:val="Style13ptBold"/>
        </w:rPr>
        <w:t xml:space="preserve">Stanage 6/27 </w:t>
      </w:r>
      <w:r>
        <w:rPr>
          <w:rStyle w:val="Style13ptBold"/>
          <w:b w:val="0"/>
          <w:sz w:val="20"/>
          <w:szCs w:val="20"/>
        </w:rPr>
        <w:t xml:space="preserve">[Niall, </w:t>
      </w:r>
      <w:r w:rsidRPr="00311CD4">
        <w:rPr>
          <w:rStyle w:val="Style13ptBold"/>
          <w:b w:val="0"/>
          <w:sz w:val="20"/>
          <w:szCs w:val="20"/>
        </w:rPr>
        <w:t>Irish journalist and Associate Editor of the American political newspaper, The Hill.</w:t>
      </w:r>
      <w:r>
        <w:rPr>
          <w:rStyle w:val="Style13ptBold"/>
          <w:b w:val="0"/>
          <w:sz w:val="20"/>
          <w:szCs w:val="20"/>
        </w:rPr>
        <w:t xml:space="preserve"> “</w:t>
      </w:r>
      <w:r w:rsidRPr="00311CD4">
        <w:rPr>
          <w:rStyle w:val="Style13ptBold"/>
          <w:b w:val="0"/>
          <w:sz w:val="20"/>
          <w:szCs w:val="20"/>
        </w:rPr>
        <w:t>The Memo: Trump seeks to put his stamp on nation</w:t>
      </w:r>
      <w:r>
        <w:rPr>
          <w:rStyle w:val="Style13ptBold"/>
          <w:b w:val="0"/>
          <w:sz w:val="20"/>
          <w:szCs w:val="20"/>
        </w:rPr>
        <w:t xml:space="preserve">” </w:t>
      </w:r>
      <w:r>
        <w:rPr>
          <w:rStyle w:val="Style13ptBold"/>
          <w:b w:val="0"/>
          <w:i/>
          <w:sz w:val="20"/>
          <w:szCs w:val="20"/>
        </w:rPr>
        <w:t>The Hill</w:t>
      </w:r>
      <w:r>
        <w:rPr>
          <w:rStyle w:val="Style13ptBold"/>
          <w:b w:val="0"/>
          <w:sz w:val="20"/>
          <w:szCs w:val="20"/>
        </w:rPr>
        <w:t xml:space="preserve">. 6/27/17. </w:t>
      </w:r>
      <w:hyperlink r:id="rId20" w:history="1">
        <w:r w:rsidRPr="00805BD7">
          <w:rPr>
            <w:rStyle w:val="Hyperlink"/>
            <w:sz w:val="20"/>
            <w:szCs w:val="20"/>
          </w:rPr>
          <w:t>http://thehill.com/homenews/administration/339569-the-memo-trump-seeks-to-put-his-stamp-on-nation</w:t>
        </w:r>
      </w:hyperlink>
      <w:r>
        <w:rPr>
          <w:rStyle w:val="Style13ptBold"/>
          <w:b w:val="0"/>
          <w:sz w:val="20"/>
          <w:szCs w:val="20"/>
        </w:rPr>
        <w:t>] //mn - wh</w:t>
      </w:r>
    </w:p>
    <w:p w14:paraId="51D91CC7" w14:textId="073BC7C3" w:rsidR="00311CD4" w:rsidRPr="00311CD4" w:rsidRDefault="00311CD4" w:rsidP="00311CD4">
      <w:pPr>
        <w:rPr>
          <w:rStyle w:val="StyleUnderline"/>
        </w:rPr>
      </w:pPr>
      <w:r w:rsidRPr="00311CD4">
        <w:rPr>
          <w:rStyle w:val="StyleUnderline"/>
        </w:rPr>
        <w:t>This week has already proven vital</w:t>
      </w:r>
      <w:r w:rsidRPr="00311CD4">
        <w:rPr>
          <w:rStyle w:val="Style13ptBold"/>
          <w:b w:val="0"/>
          <w:sz w:val="16"/>
        </w:rPr>
        <w:t xml:space="preserve"> to President Trump’s hopes of putting his imprint on the nation — </w:t>
      </w:r>
      <w:r w:rsidRPr="00311CD4">
        <w:rPr>
          <w:rStyle w:val="StyleUnderline"/>
        </w:rPr>
        <w:t xml:space="preserve">and the stakes are about to get higher. </w:t>
      </w:r>
      <w:r w:rsidRPr="00311CD4">
        <w:rPr>
          <w:rStyle w:val="Style13ptBold"/>
          <w:b w:val="0"/>
          <w:sz w:val="16"/>
        </w:rPr>
        <w:t xml:space="preserve">The Supreme Court on Monday allowed parts of </w:t>
      </w:r>
      <w:r w:rsidRPr="00311CD4">
        <w:rPr>
          <w:rStyle w:val="StyleUnderline"/>
        </w:rPr>
        <w:t xml:space="preserve">the administration’s controversial travel ban to go into effect, delivering a surprise victory for the president. </w:t>
      </w:r>
      <w:r w:rsidRPr="00311CD4">
        <w:rPr>
          <w:rStyle w:val="Style13ptBold"/>
          <w:b w:val="0"/>
          <w:sz w:val="16"/>
        </w:rPr>
        <w:t xml:space="preserve">Meanwhile, </w:t>
      </w:r>
      <w:r w:rsidRPr="00311CD4">
        <w:rPr>
          <w:rStyle w:val="StyleUnderline"/>
        </w:rPr>
        <w:t>the Senate could vote on a bill to replace the Affordable Care Act</w:t>
      </w:r>
      <w:r w:rsidRPr="00311CD4">
        <w:rPr>
          <w:rStyle w:val="Style13ptBold"/>
          <w:b w:val="0"/>
          <w:sz w:val="16"/>
        </w:rPr>
        <w:t xml:space="preserve">, also known as ObamaCare, as early as Thursday.  </w:t>
      </w:r>
      <w:r w:rsidRPr="00311CD4">
        <w:rPr>
          <w:rStyle w:val="StyleUnderline"/>
        </w:rPr>
        <w:t>Outright victory on both those measures would have a significance beyond anything Trump has done so far</w:t>
      </w:r>
      <w:r w:rsidRPr="00311CD4">
        <w:rPr>
          <w:rStyle w:val="Style13ptBold"/>
          <w:b w:val="0"/>
          <w:sz w:val="16"/>
        </w:rPr>
        <w:t xml:space="preserve">. </w:t>
      </w:r>
      <w:r w:rsidRPr="00311CD4">
        <w:rPr>
          <w:rStyle w:val="StyleUnderline"/>
        </w:rPr>
        <w:t>But it will be far from plain sailing</w:t>
      </w:r>
      <w:r w:rsidRPr="00311CD4">
        <w:rPr>
          <w:rStyle w:val="Style13ptBold"/>
          <w:b w:val="0"/>
          <w:sz w:val="16"/>
        </w:rPr>
        <w:t xml:space="preserve"> — in part because liberal opposition is fierce on both fronts, but also because some Republicans are balking on healthcare.  The bar was raised for Trump on Monday, when a Congressional Budget Office (CBO) analysis found 22 million fewer people would have health insurance by 2026 if the bill became law. By Monday night, four GOP senators were indicating they would not even vote to begin debate. Senate Majority Leader Mitch McConnell (R-Ky.) cannot afford to lose any more than two GOP senators if he is to pass his bill. At present, </w:t>
      </w:r>
      <w:r w:rsidRPr="00311CD4">
        <w:rPr>
          <w:rStyle w:val="StyleUnderline"/>
        </w:rPr>
        <w:t>five Republicans are not on board with the underlying legislation</w:t>
      </w:r>
      <w:r w:rsidRPr="00311CD4">
        <w:rPr>
          <w:rStyle w:val="Style13ptBold"/>
          <w:b w:val="0"/>
          <w:sz w:val="16"/>
        </w:rPr>
        <w:t xml:space="preserve">. Additionally, </w:t>
      </w:r>
      <w:r w:rsidRPr="00311CD4">
        <w:rPr>
          <w:rStyle w:val="StyleUnderline"/>
        </w:rPr>
        <w:t>the backing of at least two moderate members</w:t>
      </w:r>
      <w:r w:rsidRPr="00311CD4">
        <w:rPr>
          <w:rStyle w:val="Style13ptBold"/>
          <w:b w:val="0"/>
          <w:sz w:val="16"/>
        </w:rPr>
        <w:t xml:space="preserve"> — Sens. Susan Collins (Maine) and Lisa Murkowski (Alaska) — </w:t>
      </w:r>
      <w:r w:rsidRPr="00311CD4">
        <w:rPr>
          <w:rStyle w:val="StyleUnderline"/>
        </w:rPr>
        <w:t>is in doubt.</w:t>
      </w:r>
      <w:r w:rsidRPr="00311CD4">
        <w:rPr>
          <w:rStyle w:val="Style13ptBold"/>
          <w:b w:val="0"/>
          <w:sz w:val="16"/>
        </w:rPr>
        <w:t xml:space="preserve"> Trump is engaged in the effort to win over Republican senators. “I cannot imagine that these very fine Republican Senators would allow the American people to suffer a broken ObamaCare any longer!” he tweeted over the weekend. An outside group that acts to advance Trump’s interests, America First Policies, has already begun a campaign against one Republican who opposes the bill, Sen. Dean Heller (Nev.), and is reported to be planning action against four others.  According to The Associated Press, Sens. Rand Paul (Ky.), Ted Cruz (Texas), Mike Lee (Utah) and Ron Johnson (Wis.) could soon be in its sights. </w:t>
      </w:r>
      <w:r w:rsidRPr="00311CD4">
        <w:rPr>
          <w:rStyle w:val="StyleUnderline"/>
        </w:rPr>
        <w:t>There is no mistaking how much is at stake. “Look, when you’re president every week is critical, but this one matters more than most,”</w:t>
      </w:r>
      <w:r w:rsidRPr="00311CD4">
        <w:rPr>
          <w:rStyle w:val="Style13ptBold"/>
          <w:b w:val="0"/>
          <w:sz w:val="16"/>
        </w:rPr>
        <w:t xml:space="preserve"> said Republican strategist Alex Conant, who worked for the presidential campaign of one of Trump’s 2016 primary rivals, Sen. Marco Rubio (R-Fla.).  “If </w:t>
      </w:r>
      <w:r w:rsidRPr="00311CD4">
        <w:rPr>
          <w:rStyle w:val="StyleUnderline"/>
        </w:rPr>
        <w:t>he can start the week with this travel ruling and finish it by [moving toward] repealing ObamaCare, that would be by far the most successful week of his presidency</w:t>
      </w:r>
      <w:r w:rsidRPr="00311CD4">
        <w:rPr>
          <w:rStyle w:val="Style13ptBold"/>
          <w:b w:val="0"/>
          <w:sz w:val="16"/>
        </w:rPr>
        <w:t>.” The Supreme Court decision schedules the hearing of the case on Trump’s travel ban for October. Meanwhile, th</w:t>
      </w:r>
      <w:r w:rsidRPr="00311CD4">
        <w:rPr>
          <w:rStyle w:val="StyleUnderline"/>
        </w:rPr>
        <w:t>e administration will have to defend the executive order in the court of public opinion.</w:t>
      </w:r>
      <w:r w:rsidRPr="00311CD4">
        <w:rPr>
          <w:rStyle w:val="Style13ptBold"/>
          <w:b w:val="0"/>
          <w:sz w:val="16"/>
        </w:rPr>
        <w:t xml:space="preserve"> There has been little recent polling on the ban, which seeks to bar most travelers from six predominantly Muslim nations. Back in March, when the order emerged, 43 percent of adults nationwide supported the administration’s position but 52 percent opposed it, according to a McClatchy–Marist poll. For the moment, </w:t>
      </w:r>
      <w:r w:rsidRPr="00311CD4">
        <w:rPr>
          <w:rStyle w:val="StyleUnderline"/>
        </w:rPr>
        <w:t>the administration will be able to bar travelers</w:t>
      </w:r>
      <w:r w:rsidRPr="00311CD4">
        <w:rPr>
          <w:rStyle w:val="Style13ptBold"/>
          <w:b w:val="0"/>
          <w:sz w:val="16"/>
        </w:rPr>
        <w:t xml:space="preserve"> from the six nations in question who cannot show a “bona fide” connection to a person or entity in the United States. </w:t>
      </w:r>
      <w:r w:rsidRPr="00311CD4">
        <w:rPr>
          <w:rStyle w:val="StyleUnderline"/>
        </w:rPr>
        <w:t>Exactly how that connection will be defined is sure to be subject to contentious debat</w:t>
      </w:r>
      <w:r w:rsidRPr="00311CD4">
        <w:rPr>
          <w:rStyle w:val="Style13ptBold"/>
          <w:b w:val="0"/>
          <w:sz w:val="16"/>
        </w:rPr>
        <w:t xml:space="preserve">e. Still, Trump took to Twitter to laud the justices. “Very grateful for the 9-O [sic] decision from the U. S. Supreme Court. We must keep America SAFE!” he wrote early Monday afternoon. Trump can also take heart from an opinion written by Justice Clarence Thomas and supported by Justices Samuel Alito and Neil Gorsuch, the latter of whom was nominated by Trump.  Thomas’s opinion, dissenting from parts of the broader “per curiam” judgment, held </w:t>
      </w:r>
      <w:r w:rsidRPr="00311CD4">
        <w:rPr>
          <w:rStyle w:val="StyleUnderline"/>
        </w:rPr>
        <w:t>that the Court had already drawn an “implicit conclusion” that “the Government has made a strong showing that it is likely to succeed on the merits.”</w:t>
      </w:r>
      <w:r w:rsidRPr="00311CD4">
        <w:rPr>
          <w:rStyle w:val="Style13ptBold"/>
          <w:b w:val="0"/>
          <w:sz w:val="16"/>
        </w:rPr>
        <w:t xml:space="preserve"> </w:t>
      </w:r>
      <w:r w:rsidRPr="00311CD4">
        <w:rPr>
          <w:rStyle w:val="StyleUnderline"/>
        </w:rPr>
        <w:t>Democrats, who are overwhelmingly opposed to the ban, expressed doubt that the court ruling should be seen as a major victory for the Trump administration</w:t>
      </w:r>
      <w:r w:rsidRPr="00311CD4">
        <w:rPr>
          <w:rStyle w:val="Style13ptBold"/>
          <w:b w:val="0"/>
          <w:sz w:val="16"/>
        </w:rPr>
        <w:t>.  They noted that the debate over the order could be irrelevant by October. The original aim expressed by the administration was for a 90-day pause in order to strengthen security safeguards. There is no consensus as to when that 90-day clock begins.  “</w:t>
      </w:r>
      <w:r w:rsidRPr="00311CD4">
        <w:rPr>
          <w:rStyle w:val="StyleUnderline"/>
        </w:rPr>
        <w:t>I’m sure they can declare it a win on their part,” said Democratic strategist Joe Trippi, referring to the administration. “But I’m not sure it’s much of one</w:t>
      </w:r>
      <w:r w:rsidRPr="00311CD4">
        <w:rPr>
          <w:rStyle w:val="Style13ptBold"/>
          <w:b w:val="0"/>
          <w:sz w:val="16"/>
        </w:rPr>
        <w:t xml:space="preserve">.” Trippi and others also questioned the political dynamics of the healthcare law.  Republican proposals, first in the House and now in the Senate, have met with strong public disapproval in polls. An NBC News–Wall Street Journal poll conducted earlier this month found only 16 percent of the public believes the GOP plan is “a good idea,” while 48 percent said the opposite. </w:t>
      </w:r>
      <w:r w:rsidRPr="00311CD4">
        <w:rPr>
          <w:rStyle w:val="StyleUnderline"/>
        </w:rPr>
        <w:t>Asked if healthcare could ultimately be a millstone for Republicans, Boston University professor Tobe Berkovitz said, “It could be that the Republicans look fondly at the idea of a millstone. This could be a four-ton anchor</w:t>
      </w:r>
      <w:r w:rsidRPr="00311CD4">
        <w:rPr>
          <w:rStyle w:val="Style13ptBold"/>
          <w:b w:val="0"/>
          <w:sz w:val="16"/>
        </w:rPr>
        <w:t xml:space="preserve">.” Still, </w:t>
      </w:r>
      <w:r w:rsidRPr="00311CD4">
        <w:rPr>
          <w:rStyle w:val="StyleUnderline"/>
        </w:rPr>
        <w:t>there is no doubting Trump’s desire to notch a win on a signature campaign promise.  The political winds had appeared to shift in his favor</w:t>
      </w:r>
      <w:r w:rsidRPr="00311CD4">
        <w:rPr>
          <w:rStyle w:val="Style13ptBold"/>
          <w:b w:val="0"/>
          <w:sz w:val="16"/>
        </w:rPr>
        <w:t xml:space="preserve"> after the special election runoff last week in Georgia, in which Republican Karen Handel prevailed over Democrat Jon Ossoff. Democrats had high hopes of an upset, and infighting has broken out since their candidate’s defeat.  It was the latest of several special elections in which Democrats had hoped to seize a GOP seat but came up short.  “</w:t>
      </w:r>
      <w:r w:rsidRPr="00311CD4">
        <w:rPr>
          <w:rStyle w:val="StyleUnderline"/>
        </w:rPr>
        <w:t>They are a lot less unified today than they were before polls closed in Georgia,” Conant said. “Winning all those special elections helped change the narrative in a way that gives President Trump more political capital than he has had in months</w:t>
      </w:r>
      <w:r w:rsidRPr="00311CD4">
        <w:rPr>
          <w:rStyle w:val="Style13ptBold"/>
          <w:b w:val="0"/>
          <w:sz w:val="16"/>
        </w:rPr>
        <w:t xml:space="preserve">.” Now </w:t>
      </w:r>
      <w:r w:rsidRPr="00311CD4">
        <w:rPr>
          <w:rStyle w:val="StyleUnderline"/>
        </w:rPr>
        <w:t>the question is whether this week adds even more capital or whether controversy — or a failure on healthcare — will deplete it once again.</w:t>
      </w:r>
    </w:p>
    <w:p w14:paraId="38F0131C" w14:textId="77777777" w:rsidR="000D1C56" w:rsidRPr="00274085" w:rsidRDefault="000D1C56" w:rsidP="000D1C56">
      <w:pPr>
        <w:pStyle w:val="Heading2"/>
      </w:pPr>
      <w:r w:rsidRPr="00274085">
        <w:t>Link</w:t>
      </w:r>
    </w:p>
    <w:p w14:paraId="6D19FDB9" w14:textId="77777777" w:rsidR="00274A83" w:rsidRPr="00274085" w:rsidRDefault="00274A83" w:rsidP="00274A83">
      <w:pPr>
        <w:pStyle w:val="Heading3"/>
      </w:pPr>
      <w:r w:rsidRPr="00274085">
        <w:t>2NC – Link Wall</w:t>
      </w:r>
    </w:p>
    <w:p w14:paraId="2363C7ED" w14:textId="77777777" w:rsidR="004B12B1" w:rsidRDefault="004B12B1" w:rsidP="004B12B1">
      <w:pPr>
        <w:pStyle w:val="Heading4"/>
      </w:pPr>
      <w:bookmarkStart w:id="0" w:name="_GoBack"/>
      <w:bookmarkEnd w:id="0"/>
      <w:r>
        <w:t xml:space="preserve">Support for budget spending will boost Trump’s agenda. </w:t>
      </w:r>
    </w:p>
    <w:p w14:paraId="45F9990D" w14:textId="77777777" w:rsidR="004B12B1" w:rsidRDefault="004B12B1" w:rsidP="004B12B1">
      <w:r w:rsidRPr="00B94ADD">
        <w:rPr>
          <w:rStyle w:val="Style13ptBold"/>
        </w:rPr>
        <w:t>J. Aaron 2017</w:t>
      </w:r>
      <w:r>
        <w:t xml:space="preserve"> </w:t>
      </w:r>
      <w:r w:rsidRPr="00DE44EE">
        <w:t xml:space="preserve">(Henry J. Aaron, policy analyst, 6/12/17, “Don’t be fooled, Trump’s budget proposal is very much ‘undead’”, Brookings, </w:t>
      </w:r>
      <w:hyperlink r:id="rId21" w:history="1">
        <w:r w:rsidRPr="00DE44EE">
          <w:rPr>
            <w:rStyle w:val="Hyperlink"/>
          </w:rPr>
          <w:t>https://www.brookings.edu/opinions/dont-be-fooled-trumps-budget-proposal-is-very-much-undead/</w:t>
        </w:r>
      </w:hyperlink>
      <w:r>
        <w:t>)</w:t>
      </w:r>
    </w:p>
    <w:p w14:paraId="7DDD0708" w14:textId="0153B07F" w:rsidR="004B12B1" w:rsidRPr="004B12B1" w:rsidRDefault="004B12B1" w:rsidP="004B12B1">
      <w:pPr>
        <w:rPr>
          <w:u w:val="single"/>
        </w:rPr>
      </w:pPr>
      <w:r w:rsidRPr="004305A9">
        <w:rPr>
          <w:sz w:val="16"/>
        </w:rPr>
        <w:t xml:space="preserve">Sniffing for scandal, guffawing at gaffes, tittering at tweets, many commentators, especially those on the political left, dismissed the recently released Trump administration’s budget as ‘dead on arrival.’ How wrong they are! </w:t>
      </w:r>
      <w:r w:rsidRPr="00FC1AC6">
        <w:rPr>
          <w:u w:val="single"/>
        </w:rPr>
        <w:t>Every president has great power when it comes to budget negotiations. That power is enhanced when, as now, the president’s party controls both houses of Congress</w:t>
      </w:r>
      <w:r w:rsidRPr="004305A9">
        <w:rPr>
          <w:sz w:val="16"/>
        </w:rPr>
        <w:t xml:space="preserve">. It is easy to understand why many thought that the Trump budget would fail. Until recently, one Republican senator after another exuded pessimism that the GOP could deliver on its top priority, to repeal and replace Obamacare. Prospects for genuine tax reform, if anything, seemed even worse. Divisions among Republicans on tax policy run deep, and they were—and are—getting no leadership from a still-understaffed Administration that released a one-page, 15-line, statement of tax policy intent that it calls a ‘plan.’ Perhaps the most important reason for the ‘dead-on-arrival’ pronouncements was the sheer savagery of the budget itself, which proposed to carve three-fifths of the proposed $4.3 trillion cuts in spending from programs that serve people with low and moderate incomes. The abrupt revival of prospects for repealing Obamacare should wake up those who think that the rest of the budget initiatives are dead. Republican Senators initially expressed revulsion at the House-passed American Health Care Act because it would snatch health insurance coverage from 23 million people and weaken coverage for tens of millions more. Revulsion notwithstanding, Republican senators now appear to be falling into line behind an emerging Senate bill that promises to do pretty much what the House bill did, just more slowly. Enacting other elements of the Trump budget poses fewer challenges. </w:t>
      </w:r>
      <w:r w:rsidRPr="00FC1AC6">
        <w:rPr>
          <w:u w:val="single"/>
        </w:rPr>
        <w:t>Even if Donald Trump’s self-guided safari into the wilds of governmental chaos continues, much of his budget could still become law</w:t>
      </w:r>
      <w:r w:rsidRPr="004305A9">
        <w:rPr>
          <w:sz w:val="16"/>
        </w:rPr>
        <w:t xml:space="preserve">. </w:t>
      </w:r>
      <w:r w:rsidRPr="00FC1AC6">
        <w:rPr>
          <w:u w:val="single"/>
        </w:rPr>
        <w:t>The key is the Senate rule that protects from filibuster legislation that implements instructions in a budget resolution directing Congressional committees to achieve certain spending and revenue targets. If the named committees do not deliver, a so-called ‘reconciliation bill’ cannot be filibustered, which means it can pass the Senate by a simple majority. Even if Donald Trump’s self-guided safari into the wilds of governmental chaos continues, much of his budget could still become law</w:t>
      </w:r>
      <w:r w:rsidRPr="004305A9">
        <w:rPr>
          <w:sz w:val="16"/>
        </w:rPr>
        <w:t xml:space="preserve">. To see why ‘reconciliation’ dramatically improves prospects for the Trump budget, consider his proposal to cut Supplemental Nutrition Assistance Program (SNAP, the new name for Food Stamps). Under SNAP, the federal government provides low-income families and individuals with debit cards for food purchases. In 2016, SNAP benefits, averaging $1.40 per person per meal, went to 44 million low-income Americans at an annual cost of $71 billion. SNAP participation peaked at 50 million during the recession, but has trended down since then. The Trump budget proposes to cut SNAP spending by $190 billion over ten years. Most of the savings would result because some program costs would be shifted to states—10 percent in 2020, rising to 25 percent in 2023. This cost shift would save the federal budget an estimated $116 billion over ten years. Various other changes would cut federal spending an additional $74 billion over ten years. One would extend work requirements in current law, so that SNAP recipients could receive benefits for only three months every three years if they did not work, even in states with unemployment rates up to 10 percent and that did not provide work opportunities. That change would deny benefits to roughly 1 million people. Another would terminate the SNAP minimum benefit, $16 per month, for 2 million people, mostly elderly or disabled recipients. The budget does not indicate directly whether states could afford to take on these costs. Indirectly, it suggests that they could not—or would not—as the proposed statute would authorize states to cut benefits, something that current law bars. The pressure on states to cut benefits would be particularly severe during recessions, when the number of applicants rises and state revenues fall. Similar SNAP cuts have long been a staple of House Republican budgets. But most of the 46 Democrats and two Independents who caucus with them would oppose the cuts. If a filibuster were allowed, the 52 Senate Republicans would find themselves well short of the 60 votes needed to shut off debate. The same is true of the $610 billion in cuts to Medicaid spending that the Trump budget calls for—cuts which are in addition to reductions of $834 billion contained in the American Health Care Act. House Republicans have repeatedly proposed to convert Medicaid into a block grant at greatly reduced spending levels. During the Obama administration, Republican Congressional leadership knew that they could not override an inevitable presidential veto. Faced with sure defeat, a frustrated Republican-controlled Congress never put a bill to change the structure of Medicaid on the president’s desk. </w:t>
      </w:r>
      <w:r w:rsidRPr="00FC2271">
        <w:rPr>
          <w:u w:val="single"/>
        </w:rPr>
        <w:t>Now, with Donald Trump in the White House, Republican Congressional leaders know that if Congress passes Medicaid restructuring and cuts spending, the president will sign the bill. Budget reconciliation enables them to do so</w:t>
      </w:r>
      <w:r w:rsidRPr="004305A9">
        <w:rPr>
          <w:sz w:val="16"/>
        </w:rPr>
        <w:t xml:space="preserve">. The same rules that will let Congress cut SNAP and restructure and cut Medicaid apply to other elements of the Trump budget. </w:t>
      </w:r>
      <w:r w:rsidRPr="00F578BF">
        <w:rPr>
          <w:u w:val="single"/>
        </w:rPr>
        <w:t>Most can be packaged in a single bill, passed by a simple majority in each house of Congress, and sent to a president who will sign it into law</w:t>
      </w:r>
      <w:r w:rsidRPr="004305A9">
        <w:rPr>
          <w:sz w:val="16"/>
        </w:rPr>
        <w:t xml:space="preserve">. It remains possible that a small number of Senate Republicans will find the depth and harshness of proposed budget cuts unacceptable. After all, the defection of even three Republicans on a budget reconciliation bill, along with united Democratic opposition, would be enough defeat it. But disdain for many aspects of the Trump administration should cause no one to underestimate the capacity of a party that controls both Houses of Congress and the White House to achieve its budget goals. </w:t>
      </w:r>
      <w:r w:rsidRPr="00F578BF">
        <w:rPr>
          <w:u w:val="single"/>
        </w:rPr>
        <w:t>Whether or not the Trump budget was dead on arrival and whether or not it is good for the country, it alive and kicking now.</w:t>
      </w:r>
    </w:p>
    <w:p w14:paraId="19279945" w14:textId="77777777" w:rsidR="007F3216" w:rsidRPr="00274085" w:rsidRDefault="007F3216" w:rsidP="007F3216">
      <w:pPr>
        <w:pStyle w:val="Heading4"/>
      </w:pPr>
      <w:r w:rsidRPr="00274085">
        <w:t>Trump needs a legislative win to reverse the effects of the Russia probe—plan provides Trump with momentum</w:t>
      </w:r>
    </w:p>
    <w:p w14:paraId="1F2FB7AC" w14:textId="77777777" w:rsidR="007F3216" w:rsidRPr="00274085" w:rsidRDefault="007F3216" w:rsidP="007F3216">
      <w:pPr>
        <w:rPr>
          <w:rStyle w:val="Style13ptBold"/>
          <w:b w:val="0"/>
          <w:sz w:val="20"/>
          <w:szCs w:val="20"/>
        </w:rPr>
      </w:pPr>
      <w:r w:rsidRPr="00274085">
        <w:rPr>
          <w:rStyle w:val="Style13ptBold"/>
        </w:rPr>
        <w:t xml:space="preserve">CNBC 6/6 </w:t>
      </w:r>
      <w:r w:rsidRPr="00274085">
        <w:rPr>
          <w:rStyle w:val="Style13ptBold"/>
          <w:b w:val="0"/>
          <w:sz w:val="20"/>
          <w:szCs w:val="20"/>
        </w:rPr>
        <w:t xml:space="preserve">[“Trump seeks legislative wins as clock ticks, Russia probe looms” 6/6/17. </w:t>
      </w:r>
      <w:hyperlink r:id="rId22" w:history="1">
        <w:r w:rsidRPr="00274085">
          <w:rPr>
            <w:rStyle w:val="Hyperlink"/>
            <w:sz w:val="20"/>
            <w:szCs w:val="20"/>
          </w:rPr>
          <w:t>http://www.cnbc.com/2017/06/06/trump-seeks-legislative-wins-as-clock-ticks-russia-probe-looms.html</w:t>
        </w:r>
      </w:hyperlink>
      <w:r w:rsidRPr="00274085">
        <w:rPr>
          <w:rStyle w:val="Style13ptBold"/>
          <w:b w:val="0"/>
          <w:sz w:val="20"/>
          <w:szCs w:val="20"/>
        </w:rPr>
        <w:t xml:space="preserve">] //mn – wh </w:t>
      </w:r>
    </w:p>
    <w:p w14:paraId="04A5FF87" w14:textId="77777777" w:rsidR="007F3216" w:rsidRDefault="007F3216" w:rsidP="007F3216">
      <w:pPr>
        <w:rPr>
          <w:rStyle w:val="Style13ptBold"/>
          <w:b w:val="0"/>
          <w:sz w:val="16"/>
        </w:rPr>
      </w:pPr>
      <w:r w:rsidRPr="00274085">
        <w:rPr>
          <w:rStyle w:val="Style13ptBold"/>
          <w:b w:val="0"/>
          <w:sz w:val="16"/>
        </w:rPr>
        <w:t xml:space="preserve">President Donald </w:t>
      </w:r>
      <w:r w:rsidRPr="00274085">
        <w:rPr>
          <w:rStyle w:val="StyleUnderline"/>
        </w:rPr>
        <w:t>Trump will huddle with congressional leaders on Tuesday, seeking to rev up a stalled legislative agenda as the summer break draws closer and a probe into Russian meddling in the 2016 election campaign grinds on.</w:t>
      </w:r>
      <w:r w:rsidRPr="00274085">
        <w:rPr>
          <w:rStyle w:val="Style13ptBold"/>
          <w:b w:val="0"/>
          <w:sz w:val="16"/>
        </w:rPr>
        <w:t xml:space="preserve"> Elected pledging to overhaul the health-care system and slash taxes, </w:t>
      </w:r>
      <w:r w:rsidRPr="00274085">
        <w:rPr>
          <w:rStyle w:val="StyleUnderline"/>
        </w:rPr>
        <w:t>Trump has yet to notch a major legislative win,</w:t>
      </w:r>
      <w:r w:rsidRPr="00274085">
        <w:rPr>
          <w:rStyle w:val="Style13ptBold"/>
          <w:b w:val="0"/>
          <w:sz w:val="16"/>
        </w:rPr>
        <w:t xml:space="preserve"> </w:t>
      </w:r>
      <w:r w:rsidRPr="00274085">
        <w:rPr>
          <w:rStyle w:val="StyleUnderline"/>
        </w:rPr>
        <w:t>and time is running out</w:t>
      </w:r>
      <w:r w:rsidRPr="00274085">
        <w:rPr>
          <w:rStyle w:val="Style13ptBold"/>
          <w:b w:val="0"/>
          <w:sz w:val="16"/>
        </w:rPr>
        <w:t xml:space="preserve"> before lawmakers leave Washington for August</w:t>
      </w:r>
      <w:r w:rsidRPr="00274085">
        <w:rPr>
          <w:rStyle w:val="StyleUnderline"/>
        </w:rPr>
        <w:t>. The White House is trying to spur momentum this week by highlighting policy plans</w:t>
      </w:r>
      <w:r w:rsidRPr="00274085">
        <w:rPr>
          <w:rStyle w:val="Style13ptBold"/>
          <w:b w:val="0"/>
          <w:sz w:val="16"/>
        </w:rPr>
        <w:t xml:space="preserve"> — a task made more difficult with the spotlight on testimony by James Comey, the FBI director fired last month by Trump, to the Senate Intelligence Committee on Thursday. Comey will be grilled by senators on whether Trump tried to get him to back off an investigation into alleged ties between the president's 2016 campaign and Russia. Trump denies any collusion with Russia, and has called the investigation a "witch hunt." The White House wants to see Senate Republicans vote on health-care reform legislation before they leave for a break in August, Marc Short, Trump's top aide on Capitol Hill, told reporters on Monday. The House of Representatives passed a bill in May. Also on tap before the break: A vote to raise the government's borrowing authority, known as the debt limit, should also take place before the break, Short said. </w:t>
      </w:r>
      <w:r w:rsidRPr="00274085">
        <w:rPr>
          <w:rStyle w:val="StyleUnderline"/>
        </w:rPr>
        <w:t>Republican fiscal conservatives routinely demand budget cuts and other concessions as a price for raising the debt limit, setting up a likely fight</w:t>
      </w:r>
      <w:r w:rsidRPr="00274085">
        <w:rPr>
          <w:rStyle w:val="Style13ptBold"/>
          <w:b w:val="0"/>
          <w:sz w:val="16"/>
        </w:rPr>
        <w:t xml:space="preserve">. Congress will then turn its focus to overhauling the tax code in September. </w:t>
      </w:r>
      <w:r w:rsidRPr="00274085">
        <w:rPr>
          <w:rStyle w:val="StyleUnderline"/>
        </w:rPr>
        <w:t>While the administration would prefer that the effort not add to the national debt, Short stressed that the top priority would be cutting taxes. "</w:t>
      </w:r>
      <w:r w:rsidRPr="00274085">
        <w:rPr>
          <w:rStyle w:val="Style13ptBold"/>
          <w:b w:val="0"/>
          <w:sz w:val="16"/>
        </w:rPr>
        <w:t xml:space="preserve">We want it to be revenue neutral, and we are still supportive of tax reform, but I am also saying to you that what we believe is most important to get the economy going is the tax cuts," he said. </w:t>
      </w:r>
      <w:r w:rsidRPr="00274085">
        <w:rPr>
          <w:rStyle w:val="StyleUnderline"/>
        </w:rPr>
        <w:t>The Trump administration has outlined a broad plan that would cut tax rates for businesses and streamline the tax system for individuals. But, the proposal has been short on details -- including the cost of the tax cuts and what loopholes would be close</w:t>
      </w:r>
      <w:r w:rsidRPr="00274085">
        <w:rPr>
          <w:rStyle w:val="Style13ptBold"/>
          <w:b w:val="0"/>
          <w:sz w:val="16"/>
        </w:rPr>
        <w:t>d. The health-care bill passed by the House could result in 23 million people losing insurance, the Congressional Budget Office estimated, though Republicans have challenged that conclusion. The bill would also reduce federal deficits by $119 billion between 2017 and 2026, according to the analysis. Short said he believed that the Senate health-care bill would be "similar" to the House package. Senator John Cornyn, the No.2 Republican in the Senate, said Monday evening he thought there would be a vote on a health-care bill in the Senate in July.</w:t>
      </w:r>
    </w:p>
    <w:p w14:paraId="279B5768" w14:textId="7ABD687E" w:rsidR="005F651F" w:rsidRDefault="00182ABB" w:rsidP="005F651F">
      <w:pPr>
        <w:pStyle w:val="Heading4"/>
        <w:rPr>
          <w:rStyle w:val="Style13ptBold"/>
          <w:b/>
        </w:rPr>
      </w:pPr>
      <w:r>
        <w:rPr>
          <w:rStyle w:val="Style13ptBold"/>
          <w:b/>
        </w:rPr>
        <w:t>Legislation is key to revive Trump’s agenda</w:t>
      </w:r>
    </w:p>
    <w:p w14:paraId="4F5EB2AB" w14:textId="06F6FAC8" w:rsidR="00182ABB" w:rsidRPr="00182ABB" w:rsidRDefault="00182ABB" w:rsidP="00182ABB">
      <w:pPr>
        <w:rPr>
          <w:rStyle w:val="Style13ptBold"/>
          <w:b w:val="0"/>
          <w:i/>
          <w:sz w:val="20"/>
          <w:szCs w:val="20"/>
        </w:rPr>
      </w:pPr>
      <w:r>
        <w:rPr>
          <w:rStyle w:val="Style13ptBold"/>
        </w:rPr>
        <w:t xml:space="preserve">NY Times Service 17 </w:t>
      </w:r>
      <w:r>
        <w:rPr>
          <w:rStyle w:val="Style13ptBold"/>
          <w:b w:val="0"/>
          <w:sz w:val="20"/>
          <w:szCs w:val="20"/>
        </w:rPr>
        <w:t>[“</w:t>
      </w:r>
      <w:r w:rsidRPr="00182ABB">
        <w:rPr>
          <w:rStyle w:val="Style13ptBold"/>
          <w:b w:val="0"/>
          <w:sz w:val="20"/>
          <w:szCs w:val="20"/>
        </w:rPr>
        <w:t>After health care loss, Trump needs a v</w:t>
      </w:r>
      <w:r>
        <w:rPr>
          <w:rStyle w:val="Style13ptBold"/>
          <w:b w:val="0"/>
          <w:sz w:val="20"/>
          <w:szCs w:val="20"/>
        </w:rPr>
        <w:t xml:space="preserve">ictory soon” 5/25/17. </w:t>
      </w:r>
      <w:hyperlink r:id="rId23" w:history="1">
        <w:r w:rsidRPr="00805BD7">
          <w:rPr>
            <w:rStyle w:val="Hyperlink"/>
            <w:sz w:val="20"/>
            <w:szCs w:val="20"/>
          </w:rPr>
          <w:t>https://www.boston.com/news/politics/2017/03/25/after-health-care-loss-trump-needs-a-victory-soon</w:t>
        </w:r>
      </w:hyperlink>
      <w:r>
        <w:rPr>
          <w:rStyle w:val="Style13ptBold"/>
          <w:b w:val="0"/>
          <w:sz w:val="20"/>
          <w:szCs w:val="20"/>
        </w:rPr>
        <w:t>] //mn - wh</w:t>
      </w:r>
    </w:p>
    <w:p w14:paraId="3374508C" w14:textId="5442F75F" w:rsidR="00182ABB" w:rsidRPr="00182ABB" w:rsidRDefault="00182ABB" w:rsidP="00182ABB">
      <w:pPr>
        <w:rPr>
          <w:rStyle w:val="Style13ptBold"/>
          <w:b w:val="0"/>
          <w:sz w:val="16"/>
        </w:rPr>
      </w:pPr>
      <w:r w:rsidRPr="00182ABB">
        <w:rPr>
          <w:rStyle w:val="Style13ptBold"/>
          <w:b w:val="0"/>
          <w:sz w:val="16"/>
        </w:rPr>
        <w:t xml:space="preserve">Even before the Republican health care bill died Friday, President </w:t>
      </w:r>
      <w:r w:rsidRPr="00182ABB">
        <w:rPr>
          <w:rStyle w:val="StyleUnderline"/>
        </w:rPr>
        <w:t>Trump badly needed a legislative win after two months of self-inflicted wounds, stumbles and legal setbacks</w:t>
      </w:r>
      <w:r w:rsidRPr="00182ABB">
        <w:rPr>
          <w:rStyle w:val="Style13ptBold"/>
          <w:b w:val="0"/>
          <w:sz w:val="16"/>
        </w:rPr>
        <w:t xml:space="preserve">. And while the factors that have been in Trump’s favor will still be there in the near future — he remains popular with his base of supporters, he’s got a GOP majority in Congress and his Supreme Court nominee, Neil Gorsuch, is expected to be confirmed — he </w:t>
      </w:r>
      <w:r w:rsidRPr="00182ABB">
        <w:rPr>
          <w:rStyle w:val="StyleUnderline"/>
        </w:rPr>
        <w:t>needs to start putting political points on the board soon or the 44-seat House majority he enjoys is likely to shrink during next year’s midterm elections, analysts said</w:t>
      </w:r>
      <w:r w:rsidRPr="00182ABB">
        <w:rPr>
          <w:rStyle w:val="Style13ptBold"/>
          <w:b w:val="0"/>
          <w:sz w:val="16"/>
        </w:rPr>
        <w:t xml:space="preserve">. ADVERTISEMENT “He </w:t>
      </w:r>
      <w:r w:rsidRPr="00182ABB">
        <w:rPr>
          <w:rStyle w:val="StyleUnderline"/>
        </w:rPr>
        <w:t>off to a slower start than the last three presidents,”</w:t>
      </w:r>
      <w:r w:rsidRPr="00182ABB">
        <w:rPr>
          <w:rStyle w:val="Style13ptBold"/>
          <w:b w:val="0"/>
          <w:sz w:val="16"/>
        </w:rPr>
        <w:t xml:space="preserve"> said John Frendreis, a professor of political science at Loyola University who has researched the first 100 days of presidents going back to Franklin Roosevelt. “The last time we saw someone who came into the White House who was truly an outsider was Jimmy Carter, and he struggled for a number of months to get things straight. And I think we’re seeing that in Trump,” Frendreis said. Trump seemed to concede a bit of that inexperience after the health care bill was withdrawn Friday, </w:t>
      </w:r>
      <w:r w:rsidRPr="00182ABB">
        <w:rPr>
          <w:rStyle w:val="StyleUnderline"/>
        </w:rPr>
        <w:t>saying “We learned a lot about loyalty, and we learned a lot about the vote-getting process</w:t>
      </w:r>
      <w:r w:rsidRPr="00182ABB">
        <w:rPr>
          <w:rStyle w:val="Style13ptBold"/>
          <w:b w:val="0"/>
          <w:sz w:val="16"/>
        </w:rPr>
        <w:t>.” And then he blamed the Democrats for the bill’s failure, without mentioning that he did nothing to woo their support. “</w:t>
      </w:r>
      <w:r w:rsidRPr="00182ABB">
        <w:rPr>
          <w:rStyle w:val="StyleUnderline"/>
        </w:rPr>
        <w:t>Trump is learning on the job,”</w:t>
      </w:r>
      <w:r w:rsidRPr="00182ABB">
        <w:rPr>
          <w:rStyle w:val="Style13ptBold"/>
          <w:b w:val="0"/>
          <w:sz w:val="16"/>
        </w:rPr>
        <w:t xml:space="preserve"> said James Thurber, founder of the Center for Congressional and Presidential Studies at American University and author of “Rivals for Power: Presidential-Congressional Relations.” “</w:t>
      </w:r>
      <w:r w:rsidRPr="00182ABB">
        <w:rPr>
          <w:rStyle w:val="StyleUnderline"/>
        </w:rPr>
        <w:t>The president doesn’t know the legislative process,” Thurber said. “It’s obvious by his statements. He hasn’t thought through separation of power</w:t>
      </w:r>
      <w:r w:rsidRPr="00182ABB">
        <w:rPr>
          <w:rStyle w:val="Style13ptBold"/>
          <w:b w:val="0"/>
          <w:sz w:val="16"/>
        </w:rPr>
        <w:t xml:space="preserve">. They have gotten nothing done so far in Congress.” While his approval ratings are the lowest for any president this early in his first term, his core supporters like Saulo Londono, Republican Party chairman in Butte County, are sticking by Trump for a simple reason: Londono feels that </w:t>
      </w:r>
      <w:r w:rsidRPr="00182ABB">
        <w:rPr>
          <w:rStyle w:val="StyleUnderline"/>
        </w:rPr>
        <w:t>the president is trying to fulfill his campaign promises</w:t>
      </w:r>
      <w:r w:rsidRPr="00182ABB">
        <w:rPr>
          <w:rStyle w:val="Style13ptBold"/>
          <w:b w:val="0"/>
          <w:sz w:val="16"/>
        </w:rPr>
        <w:t xml:space="preserve">. ADVERTISEMENT “There’s something fresh about that — that somebody is going to do what they said they were going to do,” said Londono, who lives in Chico. “Whether you agree with him or not, he said he’s going to build the wall, or get rid of Obamacare, and that’s what he’s trying to do. He tried on health care. I, and a lot of his supporters here in Butte, are willing to give him some space to do what he said he’s going to do.” </w:t>
      </w:r>
      <w:r w:rsidRPr="00182ABB">
        <w:rPr>
          <w:rStyle w:val="StyleUnderline"/>
        </w:rPr>
        <w:t>But voters may not be as forgiving next year. Typically, Frendreis said, midterm voters cast ballots on two factors: How the economy is doing and what they think of the president. While the media and the public often measure early presidencies using the mythical yardstick of what is accomplished in the first 100 days, the reality is that few chief executives since FDR have accomplished much during that period</w:t>
      </w:r>
      <w:r w:rsidRPr="00182ABB">
        <w:rPr>
          <w:rStyle w:val="Style13ptBold"/>
          <w:b w:val="0"/>
          <w:sz w:val="16"/>
        </w:rPr>
        <w:t xml:space="preserve">, said Jon Schaff, a professor of politics at Northern State University in South Dakota, who has researched the first 100 days of presidencies. The </w:t>
      </w:r>
      <w:r w:rsidRPr="00182ABB">
        <w:rPr>
          <w:rStyle w:val="StyleUnderline"/>
        </w:rPr>
        <w:t>keys to relative success during that period are strong majorities in Congress — Frendreis calls Trump’s four-vote Senate margin “relatively weak” — and a crisis, which Trump has yet to encounter.</w:t>
      </w:r>
      <w:r w:rsidRPr="00182ABB">
        <w:rPr>
          <w:rStyle w:val="Style13ptBold"/>
          <w:b w:val="0"/>
          <w:sz w:val="16"/>
        </w:rPr>
        <w:t xml:space="preserve"> President Barack Obama not only was backed by 59 votes in the Senate and 255 Democrats in the House through much of his first term, but the country also was in the worst financial crisis since the Depression when he took office. “Things tend to get done when there’s a crisis happening,” Frendreis said. “Obama was able to get the stimulus passed because the financial markets were melting down and Congress wanted to do something.” ADVERTISEMENT </w:t>
      </w:r>
      <w:r w:rsidRPr="00182ABB">
        <w:rPr>
          <w:rStyle w:val="StyleUnderline"/>
        </w:rPr>
        <w:t>And while critics say Trump doesn’t have a well-defined legislative agenda, as a candidate, he clearly outlined what he wanted to accomplish in his first 100 days during an October speech in Gettysburg, Pa. Some of those “first day” promises that sounded powerful and attractive on the campaign trail</w:t>
      </w:r>
      <w:r w:rsidRPr="00182ABB">
        <w:rPr>
          <w:rStyle w:val="Style13ptBold"/>
          <w:b w:val="0"/>
          <w:sz w:val="16"/>
        </w:rPr>
        <w:t xml:space="preserve"> — to “label China a currency manipulator,” to end foreign trading abuses, to cancel billions of climate change funds for the United Nations — haven’t happened. Others, like canceling all federal funding to sanctuary cities, are tied up in the courts. What was supposed to be the administration’s easiest political lift — a sweeping tax cut package — is up next, say Trump and Treasury Secretary Steven Mnuchin. But it has its challenges, especially for Republicans who oppose new taxes of any kind. It relies on a 20 percent “border-adjustment tax” that levies taxes on imports but not exports. The intention of the tax is to encourage companies with offshore operations to bring them back to the U.S. and hire more American workers. But major retailers, including Walmart, Kohl’s and Target, oppose it because they say it will force them to raise prices. That price increase will hit many of the blue-collar former Obama voters who backed Trump in November. Republicans in Congress who didn’t want to be seen as stripping health care from millions of Americans and so stayed away from the now-dead American Health Care Act, may also be reluctant to be seen as reducing the buying power of their constituents. So, even though he promised a flurry of action in the early days of his administration, Trump hasn’t signed one significant piece of legislation so far — Sunday is day 66 of the administration — something his predecessors Bill Clinton, George W. Bush and Obama had already accomplished or were on their way to at the same juncture. The result: </w:t>
      </w:r>
      <w:r w:rsidRPr="00182ABB">
        <w:rPr>
          <w:rStyle w:val="StyleUnderline"/>
        </w:rPr>
        <w:t>The president’s personal approval rating is in a slump — only 43 of Americans surveyed approve of his job performance so far, according to a synthesis of major polls</w:t>
      </w:r>
      <w:r w:rsidRPr="00182ABB">
        <w:rPr>
          <w:rStyle w:val="Style13ptBold"/>
          <w:b w:val="0"/>
          <w:sz w:val="16"/>
        </w:rPr>
        <w:t xml:space="preserve"> by RealClearPolitics.com. Obama’s lowest RealClear approval rating was 40 percent, but that was midway through his second term. Still, analysts say </w:t>
      </w:r>
      <w:r w:rsidRPr="00182ABB">
        <w:rPr>
          <w:rStyle w:val="StyleUnderline"/>
        </w:rPr>
        <w:t xml:space="preserve">that it is still too early to put much stock in the administration’s early stumbles. Clinton’s first few months were plagued by such a scattershot approach that his budget director, Leon Panetta, said at the time that the president must do “a better job of picking and choosing the battles he wants to go through.” “We tend to exaggerate the importance of the first 100 days. What happens is not indicative of what happens over a term,” </w:t>
      </w:r>
      <w:r w:rsidRPr="00182ABB">
        <w:rPr>
          <w:rStyle w:val="Style13ptBold"/>
          <w:b w:val="0"/>
          <w:sz w:val="16"/>
        </w:rPr>
        <w:t xml:space="preserve">politics professor Schaff said. “But it is fair to say </w:t>
      </w:r>
      <w:r w:rsidRPr="00182ABB">
        <w:rPr>
          <w:rStyle w:val="StyleUnderline"/>
        </w:rPr>
        <w:t>he’s had an unusually low legislative output</w:t>
      </w:r>
      <w:r w:rsidRPr="00182ABB">
        <w:rPr>
          <w:rStyle w:val="Style13ptBold"/>
          <w:b w:val="0"/>
          <w:sz w:val="16"/>
        </w:rPr>
        <w:t>. There’s not anything that he can say, ‘Here’s a success.”’</w:t>
      </w:r>
    </w:p>
    <w:p w14:paraId="6F48A0CD" w14:textId="77777777" w:rsidR="00363DBC" w:rsidRPr="00274085" w:rsidRDefault="00363DBC" w:rsidP="00363DBC">
      <w:pPr>
        <w:pStyle w:val="Heading4"/>
        <w:rPr>
          <w:rFonts w:eastAsia="Times New Roman"/>
        </w:rPr>
      </w:pPr>
      <w:r w:rsidRPr="00274085">
        <w:rPr>
          <w:rFonts w:eastAsia="Times New Roman"/>
        </w:rPr>
        <w:t>Trump’s moves aren’t shaped purely on his agenda but also how the media reacts to his policy actions</w:t>
      </w:r>
    </w:p>
    <w:p w14:paraId="504DD29B" w14:textId="77777777" w:rsidR="00363DBC" w:rsidRPr="00274085" w:rsidRDefault="00363DBC" w:rsidP="00363DBC">
      <w:pPr>
        <w:rPr>
          <w:sz w:val="20"/>
          <w:szCs w:val="20"/>
        </w:rPr>
      </w:pPr>
      <w:r w:rsidRPr="00274085">
        <w:rPr>
          <w:rStyle w:val="Style13ptBold"/>
        </w:rPr>
        <w:t xml:space="preserve">Lind 17 </w:t>
      </w:r>
      <w:r w:rsidRPr="00274085">
        <w:rPr>
          <w:rStyle w:val="Style13ptBold"/>
          <w:b w:val="0"/>
          <w:sz w:val="20"/>
          <w:szCs w:val="20"/>
        </w:rPr>
        <w:t xml:space="preserve">Dara, staff writer for Vox, covering immigration, criminal justice and politics. She's been recognized for her work by John Jay College's Center for Media, Crime and Justice and by the nonprofit immigration organization Define American. “Even the Trump administration doesn’t seem to care about the travel ban anymore” </w:t>
      </w:r>
      <w:r w:rsidRPr="00274085">
        <w:rPr>
          <w:rStyle w:val="Style13ptBold"/>
          <w:b w:val="0"/>
          <w:i/>
          <w:sz w:val="20"/>
          <w:szCs w:val="20"/>
        </w:rPr>
        <w:t>Vox</w:t>
      </w:r>
      <w:r w:rsidRPr="00274085">
        <w:rPr>
          <w:rStyle w:val="Style13ptBold"/>
          <w:b w:val="0"/>
          <w:sz w:val="20"/>
          <w:szCs w:val="20"/>
        </w:rPr>
        <w:t xml:space="preserve">. </w:t>
      </w:r>
      <w:r w:rsidRPr="00274085">
        <w:rPr>
          <w:rFonts w:cs="Helvetica"/>
          <w:iCs/>
          <w:color w:val="000000" w:themeColor="text1"/>
          <w:sz w:val="21"/>
          <w:shd w:val="clear" w:color="auto" w:fill="FFFFFF"/>
        </w:rPr>
        <w:t>May 31, 2017 (https://www.vox.com/policy-and-politics/2017/5/31/15712294/trump-muslim-ban)(RSF)</w:t>
      </w:r>
    </w:p>
    <w:p w14:paraId="54956125" w14:textId="77777777" w:rsidR="007F3216" w:rsidRPr="00274085" w:rsidRDefault="00363DBC" w:rsidP="00363DBC">
      <w:pPr>
        <w:pStyle w:val="NormalWeb"/>
        <w:shd w:val="clear" w:color="auto" w:fill="FFFFFF"/>
        <w:rPr>
          <w:rStyle w:val="StyleUnderline"/>
          <w:rFonts w:ascii="Calibri" w:hAnsi="Calibri"/>
        </w:rPr>
      </w:pPr>
      <w:r w:rsidRPr="00274085">
        <w:rPr>
          <w:rStyle w:val="StyleUnderline"/>
          <w:rFonts w:ascii="Calibri" w:hAnsi="Calibri"/>
        </w:rPr>
        <w:t>The Trump administration was handed a devastating defeat on a signature policy last week</w:t>
      </w:r>
      <w:r w:rsidRPr="00274085">
        <w:rPr>
          <w:rFonts w:ascii="Calibri" w:hAnsi="Calibri" w:cs="Helvetica"/>
          <w:color w:val="4C4E4D"/>
          <w:sz w:val="16"/>
          <w:szCs w:val="27"/>
        </w:rPr>
        <w:t xml:space="preserve"> — </w:t>
      </w:r>
      <w:r w:rsidRPr="00274085">
        <w:rPr>
          <w:rStyle w:val="StyleUnderline"/>
          <w:rFonts w:ascii="Calibri" w:hAnsi="Calibri"/>
        </w:rPr>
        <w:t xml:space="preserve">and it barely registered. The Fourth Circuit Court of Appeals upheld a ruling against Trump’s modified travel ban </w:t>
      </w:r>
      <w:r w:rsidRPr="00274085">
        <w:rPr>
          <w:rFonts w:ascii="Calibri" w:hAnsi="Calibri" w:cs="Helvetica"/>
          <w:color w:val="4C4E4D"/>
          <w:sz w:val="16"/>
          <w:szCs w:val="27"/>
        </w:rPr>
        <w:t xml:space="preserve">— depriving the administration of its best chance to get a favorable ruling before the case goes to the Supreme Court (as it’s widely assumed it will). Trump did not tweet about it when he got home from Europe. The administration did not issue a testy press release. </w:t>
      </w:r>
      <w:r w:rsidRPr="00274085">
        <w:rPr>
          <w:rStyle w:val="StyleUnderline"/>
          <w:rFonts w:ascii="Calibri" w:hAnsi="Calibri"/>
        </w:rPr>
        <w:t>In the early weeks of the administration, the travel ban</w:t>
      </w:r>
      <w:r w:rsidRPr="00274085">
        <w:rPr>
          <w:rFonts w:ascii="Calibri" w:hAnsi="Calibri" w:cs="Helvetica"/>
          <w:color w:val="4C4E4D"/>
          <w:sz w:val="16"/>
          <w:szCs w:val="27"/>
        </w:rPr>
        <w:t xml:space="preserve"> — which temporarily prevented people from a handful of Muslim-majority countries, and nearly all refugees, from entering the United States — </w:t>
      </w:r>
      <w:r w:rsidRPr="00274085">
        <w:rPr>
          <w:rStyle w:val="StyleUnderline"/>
          <w:rFonts w:ascii="Calibri" w:hAnsi="Calibri"/>
        </w:rPr>
        <w:t>was the signal accomplishment of a White House that promised, for better or worse, to transform America. Now it’s been a policy failure for longer than it was ever a policy success. But politically, something arguably worse has happened. It’s been nearly forgotten. When the travel ban was first put on hold in February, it was a symbol of the haste and carelessness with which an underprepared and understaffed administration had leapt into the job</w:t>
      </w:r>
      <w:r w:rsidRPr="00274085">
        <w:rPr>
          <w:rFonts w:ascii="Calibri" w:hAnsi="Calibri" w:cs="Helvetica"/>
          <w:color w:val="4C4E4D"/>
          <w:sz w:val="16"/>
          <w:szCs w:val="27"/>
        </w:rPr>
        <w:t>. When the revised version was put out in March, it was the keystone of an administration effort to reboot a flailing policy agenda. And when that version was put on hold</w:t>
      </w:r>
      <w:r w:rsidRPr="00274085">
        <w:rPr>
          <w:rStyle w:val="StyleUnderline"/>
          <w:rFonts w:ascii="Calibri" w:hAnsi="Calibri"/>
        </w:rPr>
        <w:t>, on the evening before it was due to go into effect, it was a reminder that the divisive populism of the Trump candidacy would inevitably haunt the Trump presidency. The ever-expanding scandal over the ties between Trump allies and the Russian government</w:t>
      </w:r>
      <w:r w:rsidRPr="00274085">
        <w:rPr>
          <w:rFonts w:ascii="Calibri" w:hAnsi="Calibri" w:cs="Helvetica"/>
          <w:color w:val="4C4E4D"/>
          <w:sz w:val="16"/>
          <w:szCs w:val="27"/>
        </w:rPr>
        <w:t xml:space="preserve">, not to mention </w:t>
      </w:r>
      <w:r w:rsidRPr="00274085">
        <w:rPr>
          <w:rStyle w:val="StyleUnderline"/>
          <w:rFonts w:ascii="Calibri" w:hAnsi="Calibri"/>
        </w:rPr>
        <w:t xml:space="preserve">the Republican-controlled Congress’s efforts to potentially disrupt health insurance for tens of millions, hasn’t left much room for national media to discuss the travel ban. </w:t>
      </w:r>
      <w:r w:rsidRPr="00274085">
        <w:rPr>
          <w:rFonts w:ascii="Calibri" w:hAnsi="Calibri" w:cs="Helvetica"/>
          <w:color w:val="4C4E4D"/>
          <w:sz w:val="16"/>
          <w:szCs w:val="27"/>
        </w:rPr>
        <w:t xml:space="preserve">The Trump administration — and Trump himself — has shown very little ability to redirect public attention. </w:t>
      </w:r>
      <w:r w:rsidRPr="00274085">
        <w:rPr>
          <w:rStyle w:val="StyleUnderline"/>
          <w:rFonts w:ascii="Calibri" w:hAnsi="Calibri"/>
        </w:rPr>
        <w:t>It looks, for all the world, as if the travel ban has fallen out of mind for the White House because it’s fallen out of sight of national TV news. Because at this point, the news doesn’t react to Donald Trump as much as Donald Trump reacts to the news.</w:t>
      </w:r>
    </w:p>
    <w:p w14:paraId="01BCA44F" w14:textId="77777777" w:rsidR="006F66E2" w:rsidRPr="00274085" w:rsidRDefault="006F66E2" w:rsidP="006F66E2">
      <w:pPr>
        <w:pStyle w:val="Heading4"/>
      </w:pPr>
      <w:r w:rsidRPr="00274085">
        <w:t>Trump claims any policy as a win- allows him to unify GOP and push agenda</w:t>
      </w:r>
    </w:p>
    <w:p w14:paraId="3CF81256" w14:textId="77777777" w:rsidR="006F66E2" w:rsidRPr="00274085" w:rsidRDefault="006F66E2" w:rsidP="006F66E2">
      <w:r w:rsidRPr="00274085">
        <w:rPr>
          <w:rStyle w:val="Style13ptBold"/>
        </w:rPr>
        <w:t>Collinson 6/28</w:t>
      </w:r>
      <w:r w:rsidRPr="00274085">
        <w:t xml:space="preserve"> (Stephen Collinson, Cnn, 6-28-2017, "Donald Trump has a chance to step up ," CNN, http://www.cnn.com/2017/06/28/politics/trump-health-care/index.html)//NH</w:t>
      </w:r>
    </w:p>
    <w:p w14:paraId="13E44A75" w14:textId="77777777" w:rsidR="006F66E2" w:rsidRPr="00274085" w:rsidRDefault="006F66E2" w:rsidP="006F66E2">
      <w:pPr>
        <w:rPr>
          <w:sz w:val="16"/>
        </w:rPr>
      </w:pPr>
      <w:r w:rsidRPr="00274085">
        <w:rPr>
          <w:sz w:val="16"/>
        </w:rPr>
        <w:t xml:space="preserve">Senate Majority Leader Mitch McConnell's failure to ram through an Obamacare repeal bill before the July 4 recess does more than reveal tribal divisions ravaging the Republican Party. It also highlights President </w:t>
      </w:r>
      <w:r w:rsidRPr="00274085">
        <w:rPr>
          <w:rStyle w:val="StyleUnderline"/>
        </w:rPr>
        <w:t xml:space="preserve">Donald Trump's role -- or lack of one -- in forging a GOP majority to squeeze the bill through the Senate, on an issue that has grave implications for the fate of the rest of his presidency. </w:t>
      </w:r>
      <w:r w:rsidRPr="00274085">
        <w:rPr>
          <w:sz w:val="16"/>
        </w:rPr>
        <w:t xml:space="preserve">Almost as soon as McConnell shelved a bid to vote on the measure this week, senators piled into a blue Capitol Police bus to head down to the White House for a brainstorming session with Trump. GOP senators look to lower temperature on health care; ask to end attacks against Heller GOP senators look to lower temperature on health care; ask to end attacks against Heller The contrast was obvious to the euphoric Rose Garden rally that Trump hosted with GOP House members after they passed their Obamacare repeal bill in May. This time, Republicans sat around tables in the East Room expressing frustration at negative ads being aired against moderate Sen. Dean Heller, who has opposed the bill. </w:t>
      </w:r>
      <w:r w:rsidRPr="00274085">
        <w:rPr>
          <w:rStyle w:val="StyleUnderline"/>
        </w:rPr>
        <w:t xml:space="preserve">The delay in the Senate vote represents a failure -- that could yet be temporary -- by the GOP that has a monopoly on power in Washington yet can't yet honor the fundamental promise it has made to its voters for years. But in this Washington cloud, there could be a silver lining for Trump. </w:t>
      </w:r>
      <w:r w:rsidRPr="00274085">
        <w:rPr>
          <w:sz w:val="16"/>
        </w:rPr>
        <w:t xml:space="preserve">Senate punts, then 3 new Republicans oppose health care bill Senate punts, then 3 new Republicans oppose health care bill </w:t>
      </w:r>
      <w:r w:rsidRPr="00274085">
        <w:rPr>
          <w:rStyle w:val="StyleUnderline"/>
        </w:rPr>
        <w:t xml:space="preserve">A significant effort to reshape argument on the bill, to breach deep party divides on the issue and to sell a vision of health care reforms to Americans, could do a lot of good to a presidency that has been under siege for months. </w:t>
      </w:r>
      <w:r w:rsidRPr="00274085">
        <w:rPr>
          <w:rStyle w:val="Emphasis"/>
        </w:rPr>
        <w:t>It would also suggest that the President has a decent chance of building support for the rest of his agenda, that includes a push for tax reform</w:t>
      </w:r>
      <w:r w:rsidRPr="00274085">
        <w:rPr>
          <w:rStyle w:val="StyleUnderline"/>
        </w:rPr>
        <w:t xml:space="preserve"> and a program to repair the nation's decaying infrastructure. </w:t>
      </w:r>
      <w:r w:rsidRPr="00274085">
        <w:rPr>
          <w:sz w:val="16"/>
        </w:rPr>
        <w:t xml:space="preserve">Trump on health care: We're getting close 01:31 Can he do it? But early signs are not encouraging for those who hope that the President can mine a golden seam of political support to get the bill passed. Before grim-faced senators, the President spoke in vague terms about the bill, showing the lack of specificity that has hampered his attempts to wield political influence on Capitol Hill. Pro-Trump group pulls ad against fellow GOP senator Pro-Trump group pulls ad against fellow GOP senator "We are going to try and solve the problem. So, I invited all of you. ... We are going to talk. We are going to see what we are going to do," Trump told the group, before offering an assessment that did not seem to reflect the aggravated state of Republican debate over the bill or address the specific concerns many senators have with the bill. "We are getting very close," he said. "This will be great if we get it done," he said, before asking reporters to leave the room. By now, everyone knows in Washington that the President is not keen on thrashing through the details of a bill to try to win wavering votes. Kasich: Senate GOP health bill needs more funding Kasich: Senate GOP health bill needs more funding 06:20 </w:t>
      </w:r>
      <w:r w:rsidRPr="00274085">
        <w:rPr>
          <w:rStyle w:val="Emphasis"/>
        </w:rPr>
        <w:t>In fact, he's often seemed ready to embrace any measure that he could portray as a political win -- whatever it contains. There's certainly no sense that he is driving the debate toward an outcome that would fit into any ideological vision of his presidency</w:t>
      </w:r>
      <w:r w:rsidRPr="00274085">
        <w:rPr>
          <w:sz w:val="16"/>
        </w:rPr>
        <w:t>. More often, he's shown more appetite to simply slam Obamacare than offer solutions. Even Trump's supporters would admit that the President is yet to impose his considerable persona on Washington or shown he has the political skills and stock of capital to pilot legislation through Congress. His consistency is also in question, since he labeled the House health care bill "mean," hanging members out to dry after celebrating its passage with them. "Here's what I would tell any senator: If you're counting on the President to have your back, you need to watch it," GOP Sen. Lindsey Graham said Monday. "</w:t>
      </w:r>
      <w:r w:rsidRPr="00274085">
        <w:rPr>
          <w:rStyle w:val="StyleUnderline"/>
        </w:rPr>
        <w:t xml:space="preserve">This President is the first president in our history who has had neither political nor military experience," Maine Sen. Susan Collins told reporters on Capitol Hill Monday. That impression will have to change if the President is to play on the loyalty of Republican senators who are against the bill, whom McConnell said used their White House meeting to explain their reservations to Trump. </w:t>
      </w:r>
      <w:r w:rsidRPr="00274085">
        <w:rPr>
          <w:sz w:val="16"/>
        </w:rPr>
        <w:t>Trump is the most unorthodox President in memory, and has broken many political norms. But if he is to amass a significant legislative legacy, he may have to put more political skin of his own in the game. "</w:t>
      </w:r>
      <w:r w:rsidRPr="00274085">
        <w:rPr>
          <w:rStyle w:val="StyleUnderline"/>
        </w:rPr>
        <w:t>He would knock peoples' socks off if he came forward with a venture of his own proposing,"</w:t>
      </w:r>
      <w:r w:rsidRPr="00274085">
        <w:rPr>
          <w:sz w:val="16"/>
        </w:rPr>
        <w:t xml:space="preserve"> said Bruce Buchanan, a presidential historian at the University of Texas at Austin, who doubts Trump has such a play "in his playbook." The next few weeks, as McConnell and Trump seek to unpick the GOP deadlock over the Senate proposal, pose a stern test for the President. He must calm moderate senators scared about the consequences of voting for a measure the Congressional Budget Office says will lead to 22 million more people without coverage over the next decade. Senate Republicans are also split on issues like cuts to the Medicaid expansion under Obamacare, the prospect of rising premiums for low income and working class Americans, and fears that opioid addicts could lose vital treatment. Trump pushed back Wednesday morning against suggestions that he was not deeply involved in the process. "Some of the Fake News Media likes to say that I am not totally engaged in healthcare. Wrong, I know the subject well &amp; want victory for U.S.," he tweeted. Markey: GOP bill 'health care heartlessness' 02:03 Can he unite Republicans? Bringing Republicans together will test the clout of a president whose approval rating has dipped below 40% and has little support outside his, albeit solid, base. It will also reveal just how much loyalty Republican senators feel towards a President who has often departed from the orthodoxies of his own party. Trump's stock on Capitol Hill may have taken a dent after a group that supports him, America First Policies, started airing ads against Heller in Nevada. At the White House Tuesday, Heller and other senators complained, calling for party unity. Heller, a source said, brought the issue up first, while joking that he was disappointed that they used Matt Damon's face instead of his in the ad. Trump may also need to up his persuasion game because though he's been speaking to holdout senators it's not clear he has changed many minds. Utah Sen Mike Lee, a conservative who opposes the bill because he believes it does not do enough to strip down Obamacare, spoke to Trump by phone on Monday. An aide said the tone of the call was "positive" but was also at a "high level" with no sign Trump addressed specific policy details. McConnell said Tuesday that the President had been helpful and engaged. But he also appeared to hint that Trump would have to do more. </w:t>
      </w:r>
      <w:r w:rsidRPr="00274085">
        <w:rPr>
          <w:rStyle w:val="StyleUnderline"/>
        </w:rPr>
        <w:t>"We always anticipated the president would be very important in getting us to a conclusion. After all, under our system, he's the man with the signature</w:t>
      </w:r>
      <w:r w:rsidRPr="00274085">
        <w:rPr>
          <w:sz w:val="16"/>
        </w:rPr>
        <w:t xml:space="preserve">," he said, adding that for Trump to show his cards earlier would have been a waste of time. </w:t>
      </w:r>
      <w:r w:rsidRPr="00274085">
        <w:rPr>
          <w:rStyle w:val="StyleUnderline"/>
        </w:rPr>
        <w:t xml:space="preserve">But Trump's time is now. "There have been presidents that have been able to break through and Senate Majority leaders that have been able to put together a coalition," said Julian Zelizer, a CNN political analyst. </w:t>
      </w:r>
      <w:r w:rsidRPr="00274085">
        <w:rPr>
          <w:sz w:val="16"/>
        </w:rPr>
        <w:t>"(But) McConnell has been dealing with a President who has not been totally invested in this fight and is not selling to Americans what the idea is, behind the change other than people are going to lose many benefits."</w:t>
      </w:r>
    </w:p>
    <w:p w14:paraId="3809337C" w14:textId="77777777" w:rsidR="006F66E2" w:rsidRPr="00274085" w:rsidRDefault="006F66E2" w:rsidP="006F66E2">
      <w:pPr>
        <w:rPr>
          <w:sz w:val="16"/>
        </w:rPr>
      </w:pPr>
    </w:p>
    <w:p w14:paraId="5408F2BD" w14:textId="77777777" w:rsidR="006F66E2" w:rsidRPr="00274085" w:rsidRDefault="006F66E2" w:rsidP="006F66E2">
      <w:pPr>
        <w:pStyle w:val="Heading4"/>
      </w:pPr>
      <w:r w:rsidRPr="00274085">
        <w:t>Trump takes credit- Obama’s job creation proves</w:t>
      </w:r>
    </w:p>
    <w:p w14:paraId="76551C91" w14:textId="77777777" w:rsidR="006F66E2" w:rsidRPr="00274085" w:rsidRDefault="006F66E2" w:rsidP="006F66E2">
      <w:r w:rsidRPr="00274085">
        <w:rPr>
          <w:rStyle w:val="Style13ptBold"/>
        </w:rPr>
        <w:t xml:space="preserve">Long ’17 </w:t>
      </w:r>
      <w:r w:rsidRPr="00274085">
        <w:t>(Heather Long, 6-1-2017, "Trump takes credit for 1 million jobs. Not true," CNNMoney, http://money.cnn.com/2017/06/01/news/economy/trump-1-million-private-sector-jobs-paris-speech/index.html)//NH</w:t>
      </w:r>
    </w:p>
    <w:p w14:paraId="3A35D3B2" w14:textId="77777777" w:rsidR="006F66E2" w:rsidRPr="00274085" w:rsidRDefault="006F66E2" w:rsidP="006F66E2">
      <w:pPr>
        <w:rPr>
          <w:sz w:val="16"/>
        </w:rPr>
      </w:pPr>
      <w:r w:rsidRPr="00274085">
        <w:rPr>
          <w:rStyle w:val="StyleUnderline"/>
        </w:rPr>
        <w:t xml:space="preserve">President Trump proclaimed Thursday that he has created "more than 1 million private sector jobs." That's not true. Official government data from the Labor Department show only 601,000 private sector jobs have been added since January, when Trump took office. Trump is trying to take credit for far more. </w:t>
      </w:r>
      <w:r w:rsidRPr="00274085">
        <w:rPr>
          <w:sz w:val="16"/>
        </w:rPr>
        <w:t>Trump was talking up his jobs record as he withdrew from the Paris climate agreement -- a deal he described as a jobs-killer. Here's the president's exact quote on jobs: "</w:t>
      </w:r>
      <w:r w:rsidRPr="00274085">
        <w:rPr>
          <w:rStyle w:val="StyleUnderline"/>
        </w:rPr>
        <w:t xml:space="preserve">Before we discuss the Paris Accord, I'd like to begin with an update on our tremendous, absolutely tremendous economic progress since Election Day on November 8th. The economy has started to come back and very, very rapidly. We've added $3.3 trillion in stock market value to our economy and more than a million private sector jobs." </w:t>
      </w:r>
      <w:r w:rsidRPr="00274085">
        <w:rPr>
          <w:sz w:val="16"/>
        </w:rPr>
        <w:t xml:space="preserve">Notice that Trump specifically said "private sector jobs," a term that excludes government jobs at the local, state or federal level. CNNMoney's Trump Jobs Tracker gives the president credit for 594,000 jobs so far. That's because we're counting both private and public jobs, and there have been a lot of state government job losses since the start of the year. Related: See the CNNMoney Trump Jobs Tracker </w:t>
      </w:r>
      <w:r w:rsidRPr="00274085">
        <w:rPr>
          <w:rStyle w:val="StyleUnderline"/>
        </w:rPr>
        <w:t xml:space="preserve">So where in the world does Trump get his 1 million figure? Gary Cohn, Trump's top economic adviser, says the statistic comes from the ADP employment report. In other words, the the White House is ignoring its own government report. </w:t>
      </w:r>
      <w:r w:rsidRPr="00274085">
        <w:rPr>
          <w:sz w:val="16"/>
        </w:rPr>
        <w:t xml:space="preserve">"I'm standing by that if you add up the ADP numbers, you would get to the number the president put in his speech today," Cohn told CNN's Wolf Blitzer. The latest ADP report came out Thursday -- the day of Trump's speech -- and it only measures private sector jobs. It shows 1.2 million private sector jobs added since the start of the year. But there are two big catches. Related: There is no coal jobs boom </w:t>
      </w:r>
      <w:r w:rsidRPr="00274085">
        <w:rPr>
          <w:rStyle w:val="StyleUnderline"/>
        </w:rPr>
        <w:t xml:space="preserve">First, the only way to get to Trump's figure is to include jobs added in January. Trump was only president for 11 days in January. It's unusual to give a new president credit for that month. Second, ADP is just an estimate. It's not the real data. ADP is a company that prints (or direct deposits) paychecks for about 24 million Americans. A few days before the official Labor Department jobs data comes out, ADP puts out an estimate of how many jobs were added or lost based on what ADP is seeing in the hiring and firing patterns of companies that it works with. </w:t>
      </w:r>
      <w:r w:rsidRPr="00274085">
        <w:rPr>
          <w:sz w:val="16"/>
        </w:rPr>
        <w:t>For years economists and Wall Street investors have kept an eye on the ADP data, but they don't consider it the official jobs data. The ADP report is often widely different from the government data. That's because there are over 153 million Americans working today and ADP only gets a good look at the paychecks and employment of 24 million of them. Related: Elon Musk to Trump: You quit Paris, so I quit you The latest government report on American jobs came out Friday morning. It shows that U.S. unemployment rate has fallen to 4.3%, the lowest level since 2001. That's good news, but the bad news for Trump is that job growth is slowing.</w:t>
      </w:r>
    </w:p>
    <w:p w14:paraId="3E073898" w14:textId="77777777" w:rsidR="006F66E2" w:rsidRPr="00274085" w:rsidRDefault="006F66E2" w:rsidP="006F66E2">
      <w:pPr>
        <w:pStyle w:val="Heading4"/>
      </w:pPr>
      <w:r w:rsidRPr="00274085">
        <w:t>Trump takes credit and shifts blame</w:t>
      </w:r>
    </w:p>
    <w:p w14:paraId="3612EC65" w14:textId="77777777" w:rsidR="006F66E2" w:rsidRPr="00274085" w:rsidRDefault="006F66E2" w:rsidP="006F66E2">
      <w:pPr>
        <w:rPr>
          <w:rStyle w:val="Style13ptBold"/>
          <w:b w:val="0"/>
          <w:bCs/>
        </w:rPr>
      </w:pPr>
      <w:r w:rsidRPr="00274085">
        <w:rPr>
          <w:rStyle w:val="Style13ptBold"/>
        </w:rPr>
        <w:t>Woodward and Drinkard 5/22</w:t>
      </w:r>
      <w:r w:rsidRPr="00274085">
        <w:t xml:space="preserve"> (Calvin Woodward and Jim Drinkard, journalists for the Boston Globe, “When President Trump takes credit and assigns blame,” 5/22/17, https://www.bostonglobe.com/news/nation/2017/04/22/when-trump-takes-credit-and-assigns-blame/vDeR6inGS4svmHxrKIk87M/story.html)//NH</w:t>
      </w:r>
    </w:p>
    <w:p w14:paraId="0F03BBFB" w14:textId="77777777" w:rsidR="006F66E2" w:rsidRDefault="006F66E2" w:rsidP="006F66E2">
      <w:pPr>
        <w:rPr>
          <w:sz w:val="16"/>
        </w:rPr>
      </w:pPr>
      <w:r w:rsidRPr="00274085">
        <w:rPr>
          <w:sz w:val="16"/>
        </w:rPr>
        <w:t xml:space="preserve">WASHINGTON </w:t>
      </w:r>
      <w:r w:rsidRPr="00274085">
        <w:rPr>
          <w:rStyle w:val="StyleUnderline"/>
        </w:rPr>
        <w:t>— One of the most consistent features of President Trump’s public statements is his tendency to take credit and assign blame.</w:t>
      </w:r>
      <w:r w:rsidRPr="00274085">
        <w:rPr>
          <w:sz w:val="16"/>
        </w:rPr>
        <w:t xml:space="preserve"> It has consistently puts him at odds with historical facts, and has been on display as he approaches his 100th day in office on April 29.  </w:t>
      </w:r>
      <w:r w:rsidRPr="00274085">
        <w:rPr>
          <w:rStyle w:val="StyleUnderline"/>
        </w:rPr>
        <w:t xml:space="preserve">Over the past week, the president claimed unprecedented achievement as he tried to shape perceptions of his 100-day legacy. He then played down that benchmark as time ran short for him to get big things done.  He disparaged the record of his predecessor, specifically on fighting the violent MS-13 gang, and he addressed his abandonment of a central campaign promise on China by denying he had changed his mind. </w:t>
      </w:r>
      <w:r w:rsidRPr="00274085">
        <w:rPr>
          <w:sz w:val="16"/>
        </w:rPr>
        <w:t xml:space="preserve"> A look at some of his statements:  Importance of first 100 days  </w:t>
      </w:r>
      <w:r w:rsidRPr="00274085">
        <w:rPr>
          <w:rStyle w:val="StyleUnderline"/>
        </w:rPr>
        <w:t xml:space="preserve">Trump: ‘‘No matter how much I accomplish during the ridiculous standard of the first 100 days, &amp; it has been a lot [including the Supreme Court], media will kill!’’ Tweet on Friday, singling out his successful high court nomination.  </w:t>
      </w:r>
      <w:r w:rsidRPr="00274085">
        <w:rPr>
          <w:sz w:val="16"/>
        </w:rPr>
        <w:t>The facts: The president may consider the 100-day standard ‘‘ridiculous’’ now, but he bought into it completely during his presidential campaign.  In an appearance at Gettysburg, Pa., on Oct. 22, he issued a ‘‘contract’’ with voters in which he promised 18 steps within 100 days to overhaul the government, protect workers, and improve national security, as well as 10 legislative initiatives. His performance on them is mixed .  Record of accomplishment  Trump: ‘‘</w:t>
      </w:r>
      <w:r w:rsidRPr="00274085">
        <w:rPr>
          <w:rStyle w:val="Emphasis"/>
        </w:rPr>
        <w:t>No administration has accomplished more in the first 90 days,</w:t>
      </w:r>
      <w:r w:rsidRPr="00274085">
        <w:rPr>
          <w:sz w:val="16"/>
        </w:rPr>
        <w:t xml:space="preserve">’’ Trump said Tuesday at the Kenosha, Wis., headquarters of Snap-on tools.  The facts: Trump’s legislative victories are minor, surpassed by those of a variety of high achievers in the White House.  Taking office in the Great Depression, President Franklin D. Roosevelt quickly declared a banking holiday to quiet panic, and won passage of emergency legislation to stabilize the banking system. He came forward with a flurry of legislation that set the pillars of the New Deal in place.  No fewer than 14 historic laws were enacted during FDR’s first 100 days.  Trump’s big agenda items, like his promised tax overhaul and infrastructure plan, have yet to reach Congress. His attempt to secure the borders from people from terrorism-prone regions is so far blocked by courts. His first attempt to repeal and replace President Barack Obama’s health care law failed in Congress.  Obama signed a $787 billion stimulus package into law in his first month, while also achieving laws expanding health care for children and advancing equal pay for women in that time.  President Ronald Reagan’s 100 days were considered the hardest-driving since FDR, even though Reagan was shot March 30, 1981. He presented Congress with the most consequential tax, spending and government-overhaul plan in decades.  Obama policies on gangs  </w:t>
      </w:r>
      <w:r w:rsidRPr="00274085">
        <w:rPr>
          <w:rStyle w:val="StyleUnderline"/>
        </w:rPr>
        <w:t xml:space="preserve">Trump: ‘‘The weak illegal immigration policies of the Obama Admin. allowed bad MS 13 gangs to form in cities across US We are removing them fast!’’ the president said.  The facts: Obama can’t be blamed for allowing MS-13 to form as a nationwide gang because that happened long before he became president.  A fact sheet from the Justice Department states that the gang, which originated in the 1980s in the Central American community in Los Angeles, ‘‘quickly spread to states across the country.’’  The department indirectly credits the Obama administration, with helping to rein in the group, along with state and local law enforcement officials. “Great progress was made diminishing or severely [disrupting] the gang within certain targeted areas of the US by 2009 and 2010,’’ it said. </w:t>
      </w:r>
      <w:r w:rsidRPr="00274085">
        <w:rPr>
          <w:sz w:val="16"/>
        </w:rPr>
        <w:t xml:space="preserve"> The United States carried out record deportations during the Obama administration and, on MS-13 specifically, it labeled the street gang a transnational criminal organization and announced a freeze on its US assets.  US relations with China  </w:t>
      </w:r>
      <w:r w:rsidRPr="00274085">
        <w:rPr>
          <w:rStyle w:val="StyleUnderline"/>
        </w:rPr>
        <w:t xml:space="preserve">Trump: ‘‘I didn’t soften my stance [on China]. Nobody’s ever seen such a positive response on our behalf from China, and then the fake media goes ‘Donald Trump has changed his stance on China.’ I haven’t changed my stance,’’ the president said in a Fox interview.  The facts: It’s hard to imagine a clearer switch in positions than the president’s abandonment of his campaign pledge to declare China a currency manipulator, a move that would have set the stage for trade penalties. China had once devalued its currency to make its exports artificially cheaper, crowding out other countries’ products, but in recent years has let market forces do more to shape currency exchange rates. </w:t>
      </w:r>
      <w:r w:rsidRPr="00274085">
        <w:rPr>
          <w:sz w:val="16"/>
        </w:rPr>
        <w:t xml:space="preserve"> During the presidential campaign, there already were signs that China was taking steps to keep the value of the yuan from sinking further against the dollar.  Europe’s payments to NATO  Trump: Speaking about fellow NATO members, the president said in Wisconsin that he wants to ‘‘make sure these countries start paying their bills a little bit more. You know, they’re way, way behind.’’  The facts: That’s an oversimplification of NATO financial obligations. NATO members are not in arrears on payments. They committed in 2014 to ensuring that by 2024, they would be spending 2 percent of their gross domestic product on their military budgets. Most NATO countries are spending less than that now, and Washington is putting pressure on them to do more.  In any event, the commitment is for these nations to spend more on their own military capabilities not to hand over money. </w:t>
      </w:r>
    </w:p>
    <w:p w14:paraId="3827C4C2" w14:textId="1294F04B" w:rsidR="006A12E9" w:rsidRDefault="006A12E9" w:rsidP="006A12E9">
      <w:pPr>
        <w:pStyle w:val="Heading4"/>
      </w:pPr>
      <w:r>
        <w:t>ACA repeal is close, but keeping moderate senators confident will be key</w:t>
      </w:r>
      <w:r w:rsidR="00E94021">
        <w:t xml:space="preserve"> – only a small amount of political capital is necessary</w:t>
      </w:r>
    </w:p>
    <w:p w14:paraId="358AE10E" w14:textId="7E779895" w:rsidR="006A12E9" w:rsidRPr="00E94021" w:rsidRDefault="00E94021" w:rsidP="006A12E9">
      <w:pPr>
        <w:rPr>
          <w:rStyle w:val="Style13ptBold"/>
          <w:b w:val="0"/>
          <w:sz w:val="20"/>
          <w:szCs w:val="20"/>
        </w:rPr>
      </w:pPr>
      <w:r>
        <w:rPr>
          <w:rStyle w:val="Style13ptBold"/>
        </w:rPr>
        <w:t>Fuller and Stein</w:t>
      </w:r>
      <w:r w:rsidR="006A12E9">
        <w:rPr>
          <w:rStyle w:val="Style13ptBold"/>
        </w:rPr>
        <w:t xml:space="preserve"> et. al 6/6 </w:t>
      </w:r>
      <w:r w:rsidR="006A12E9">
        <w:rPr>
          <w:rStyle w:val="Style13ptBold"/>
          <w:b w:val="0"/>
          <w:sz w:val="20"/>
          <w:szCs w:val="20"/>
        </w:rPr>
        <w:t>[</w:t>
      </w:r>
      <w:r>
        <w:rPr>
          <w:rStyle w:val="Style13ptBold"/>
          <w:b w:val="0"/>
          <w:sz w:val="20"/>
          <w:szCs w:val="20"/>
        </w:rPr>
        <w:t xml:space="preserve">Matt, </w:t>
      </w:r>
      <w:r w:rsidRPr="00E94021">
        <w:rPr>
          <w:rStyle w:val="Style13ptBold"/>
          <w:b w:val="0"/>
          <w:sz w:val="20"/>
          <w:szCs w:val="20"/>
        </w:rPr>
        <w:t>overs Congress at HuffPost. Previously, Matt was a House leadership reporter for Roll Call, and a legislative action reporter for C</w:t>
      </w:r>
      <w:r>
        <w:rPr>
          <w:rStyle w:val="Style13ptBold"/>
          <w:b w:val="0"/>
          <w:sz w:val="20"/>
          <w:szCs w:val="20"/>
        </w:rPr>
        <w:t xml:space="preserve">Q; and Sam, </w:t>
      </w:r>
      <w:r w:rsidRPr="00E94021">
        <w:rPr>
          <w:rStyle w:val="Style13ptBold"/>
          <w:b w:val="0"/>
          <w:sz w:val="20"/>
          <w:szCs w:val="20"/>
        </w:rPr>
        <w:t>Senior Politics Editor at HuffPost, based in Washington, D.C. Previously he has worked for Newsweek magazine, the New York Daily News and the investigative journalism group Center for Public Integrity. He has a masters from the Columbia University Graduate School of Journalism and is a graduate of Dartmouth College.</w:t>
      </w:r>
      <w:r>
        <w:rPr>
          <w:rStyle w:val="Style13ptBold"/>
          <w:b w:val="0"/>
          <w:sz w:val="20"/>
          <w:szCs w:val="20"/>
        </w:rPr>
        <w:t xml:space="preserve"> “</w:t>
      </w:r>
      <w:r w:rsidRPr="00E94021">
        <w:rPr>
          <w:rStyle w:val="Style13ptBold"/>
          <w:b w:val="0"/>
          <w:sz w:val="20"/>
          <w:szCs w:val="20"/>
        </w:rPr>
        <w:t>Senate Republicans Are Closer Than Ever To Repealing Obamacare</w:t>
      </w:r>
      <w:r>
        <w:rPr>
          <w:rStyle w:val="Style13ptBold"/>
          <w:b w:val="0"/>
          <w:sz w:val="20"/>
          <w:szCs w:val="20"/>
        </w:rPr>
        <w:t xml:space="preserve">” </w:t>
      </w:r>
      <w:r>
        <w:rPr>
          <w:rStyle w:val="Style13ptBold"/>
          <w:b w:val="0"/>
          <w:i/>
          <w:sz w:val="20"/>
          <w:szCs w:val="20"/>
        </w:rPr>
        <w:t>HuffPost</w:t>
      </w:r>
      <w:r>
        <w:rPr>
          <w:rStyle w:val="Style13ptBold"/>
          <w:b w:val="0"/>
          <w:sz w:val="20"/>
          <w:szCs w:val="20"/>
        </w:rPr>
        <w:t xml:space="preserve">. 6/6/17. </w:t>
      </w:r>
      <w:hyperlink r:id="rId24" w:history="1">
        <w:r w:rsidRPr="00805BD7">
          <w:rPr>
            <w:rStyle w:val="Hyperlink"/>
            <w:sz w:val="20"/>
            <w:szCs w:val="20"/>
          </w:rPr>
          <w:t>http://www.huffingtonpost.com/entry/senate-republicans-obamacare-repeal_us_593723f2e4b0ce1e7408aebf</w:t>
        </w:r>
      </w:hyperlink>
      <w:r>
        <w:rPr>
          <w:rStyle w:val="Style13ptBold"/>
          <w:b w:val="0"/>
          <w:sz w:val="20"/>
          <w:szCs w:val="20"/>
        </w:rPr>
        <w:t>] //mn - wh</w:t>
      </w:r>
    </w:p>
    <w:p w14:paraId="5A00D47D" w14:textId="5C6E4520" w:rsidR="006A12E9" w:rsidRDefault="006A12E9" w:rsidP="006A12E9">
      <w:pPr>
        <w:rPr>
          <w:rStyle w:val="StyleUnderline"/>
        </w:rPr>
      </w:pPr>
      <w:r w:rsidRPr="00E94021">
        <w:rPr>
          <w:rStyle w:val="Style13ptBold"/>
          <w:b w:val="0"/>
          <w:sz w:val="16"/>
        </w:rPr>
        <w:t xml:space="preserve">WASHINGTON ― Republican </w:t>
      </w:r>
      <w:r w:rsidRPr="00E94021">
        <w:rPr>
          <w:rStyle w:val="StyleUnderline"/>
        </w:rPr>
        <w:t xml:space="preserve">senators appear closer to ultimately passing a bill that would repeal the Affordable Care Act and replace it </w:t>
      </w:r>
      <w:r w:rsidRPr="00E94021">
        <w:rPr>
          <w:rStyle w:val="Style13ptBold"/>
          <w:b w:val="0"/>
          <w:sz w:val="16"/>
        </w:rPr>
        <w:t xml:space="preserve">with legislation that would dramatically reduce health insurance coverage for low-income people, only in a less severe fashion than the House measure. Senators still lack an actual bill, and the compromises needed to pass the Senate could imperil the legislation in the House, which will also have to back it. But </w:t>
      </w:r>
      <w:r w:rsidRPr="00E94021">
        <w:rPr>
          <w:rStyle w:val="StyleUnderline"/>
        </w:rPr>
        <w:t>Tuesday was a pivotal day for discussions in the upper chamber ― and seemingly a positive one ― as Republicans try to build a 50-vote coalition to repeal Obamacare.</w:t>
      </w:r>
      <w:r w:rsidRPr="00E94021">
        <w:rPr>
          <w:rStyle w:val="Style13ptBold"/>
          <w:b w:val="0"/>
          <w:sz w:val="16"/>
        </w:rPr>
        <w:t xml:space="preserve"> </w:t>
      </w:r>
      <w:r w:rsidRPr="00E94021">
        <w:rPr>
          <w:rStyle w:val="StyleUnderline"/>
        </w:rPr>
        <w:t>“We’re getting close to having a proposal to whip and to take to the floor,”</w:t>
      </w:r>
      <w:r w:rsidRPr="00E94021">
        <w:rPr>
          <w:rStyle w:val="Style13ptBold"/>
          <w:b w:val="0"/>
          <w:sz w:val="16"/>
        </w:rPr>
        <w:t xml:space="preserve"> Senate Majority Leader Mitch McConnell (R-Ky.) told reporters, after nearly three hours of closed-door meetings. </w:t>
      </w:r>
      <w:r w:rsidRPr="00E94021">
        <w:rPr>
          <w:rStyle w:val="StyleUnderline"/>
        </w:rPr>
        <w:t>McConnell is working with hardly any margin for error.</w:t>
      </w:r>
      <w:r w:rsidRPr="00E94021">
        <w:rPr>
          <w:rStyle w:val="Style13ptBold"/>
          <w:b w:val="0"/>
          <w:sz w:val="16"/>
        </w:rPr>
        <w:t xml:space="preserve"> He can afford to lose only two of his 52 Republicans ― with Vice President Mike Pence then breaking the tie ― and </w:t>
      </w:r>
      <w:r w:rsidRPr="00E94021">
        <w:rPr>
          <w:rStyle w:val="StyleUnderline"/>
        </w:rPr>
        <w:t>it seems highly unlikely that conservative Sen. Rand Paul</w:t>
      </w:r>
      <w:r w:rsidRPr="00E94021">
        <w:rPr>
          <w:rStyle w:val="Style13ptBold"/>
          <w:b w:val="0"/>
          <w:sz w:val="16"/>
        </w:rPr>
        <w:t xml:space="preserve"> (R-Ky.) </w:t>
      </w:r>
      <w:r w:rsidRPr="00E94021">
        <w:rPr>
          <w:rStyle w:val="StyleUnderline"/>
        </w:rPr>
        <w:t>or moderate Sen. Susan Collins</w:t>
      </w:r>
      <w:r w:rsidRPr="00E94021">
        <w:rPr>
          <w:rStyle w:val="Style13ptBold"/>
          <w:b w:val="0"/>
          <w:sz w:val="16"/>
        </w:rPr>
        <w:t xml:space="preserve"> (R-Maine) </w:t>
      </w:r>
      <w:r w:rsidRPr="00E94021">
        <w:rPr>
          <w:rStyle w:val="StyleUnderline"/>
        </w:rPr>
        <w:t>will vote for the legislation. That means the majority leader must pressure, cajole or even deploy state-specific giveaways that could risk the support of other senators in order to keep the rest of his caucus in lin</w:t>
      </w:r>
      <w:r w:rsidRPr="00E94021">
        <w:rPr>
          <w:rStyle w:val="Style13ptBold"/>
          <w:b w:val="0"/>
          <w:sz w:val="16"/>
        </w:rPr>
        <w:t xml:space="preserve">e. But even facing those challenges, there was rare optimism among Senate Republicans on Tuesday. “This is what I was hoping to have the leadership be able to share with us, and I feel very good about the fact that we’re moving in the right direction,” Sen. Mike Rounds (R-S.D.) said, albeit adding that members still had “a long way to go.” As for why they were increasingly optimistic, GOP senators wouldn’t offer very many details and McConnell suggested that some key issues linger. But the broad outline discussed among members points to a slower phaseout of Obamacare’s Medicaid expansion than the House bill entails and a shifting of tax credits from younger people to older people. Unlike the House version, </w:t>
      </w:r>
      <w:r w:rsidRPr="00E94021">
        <w:rPr>
          <w:rStyle w:val="StyleUnderline"/>
        </w:rPr>
        <w:t>the Senate bill may not allow insurers to set higher prices for people with pre-existing conditions than for healthy people. That legislative vision appeared to sway some on-the-fence members who could prove critical to cobbling together 50 GOP votes.</w:t>
      </w:r>
      <w:r w:rsidRPr="00E94021">
        <w:rPr>
          <w:rStyle w:val="Style13ptBold"/>
          <w:b w:val="0"/>
          <w:sz w:val="16"/>
        </w:rPr>
        <w:t xml:space="preserve"> Sen. Bill Cassidy (R-La.), who had been outspoken in his opposition to the House-passed bill, signaled that he was comfortable with the broad strokes of the Senate legislation, though he warned that he hadn’t seen the final text. TOM WILLIAMS/CQ ROLL CALL VIA GETTY IMAGES Republican Sen. Bill Cassidy suggested he was comfortable with the bill still being written, though he noted he hadn’t seen final text. Cassidy said the protections for people with pre-existing conditions were a big factor for him, as well as the slower rollback of the Medicaid expansion, which has helped states like his insure more people almost entirely on the federal government’s dime. “What we’ve been told so far, states would have the ability, a lot more power than they do under Obamacare, to shape their future, and I think we’ve gotta return the power to the states,” Cassidy said, seemingly referring to a proposal to set per-capita limits on Medicaid, which would push states to put tougher restrictions on who’s eligible for that program. Asked if the phaseout of the Medicaid expansion was still a concern of his, Cassidy said it was. “</w:t>
      </w:r>
      <w:r w:rsidRPr="00E94021">
        <w:rPr>
          <w:rStyle w:val="StyleUnderline"/>
        </w:rPr>
        <w:t>I think there’s obviously more to be done, but the phaseout is further down the road and states have a chance to adapt</w:t>
      </w:r>
      <w:r w:rsidRPr="00E94021">
        <w:rPr>
          <w:rStyle w:val="Style13ptBold"/>
          <w:b w:val="0"/>
          <w:sz w:val="16"/>
        </w:rPr>
        <w:t xml:space="preserve">,” he said. </w:t>
      </w:r>
      <w:r w:rsidRPr="00E94021">
        <w:rPr>
          <w:rStyle w:val="StyleUnderline"/>
        </w:rPr>
        <w:t>The remaining hurdles for Senate GOP leadership center mainly around the future of the Medicaid expansion</w:t>
      </w:r>
      <w:r w:rsidRPr="00E94021">
        <w:rPr>
          <w:rStyle w:val="Style13ptBold"/>
          <w:b w:val="0"/>
          <w:sz w:val="16"/>
        </w:rPr>
        <w:t xml:space="preserve">, which Republicans generally believe is unsustainable. </w:t>
      </w:r>
      <w:r w:rsidRPr="00E94021">
        <w:rPr>
          <w:rStyle w:val="StyleUnderline"/>
        </w:rPr>
        <w:t>Negotiators have moved away from the House bill</w:t>
      </w:r>
      <w:r w:rsidRPr="00E94021">
        <w:rPr>
          <w:rStyle w:val="Style13ptBold"/>
          <w:b w:val="0"/>
          <w:sz w:val="16"/>
        </w:rPr>
        <w:t xml:space="preserve">, which the Congressional Budget Office said would save $834 billion over 10 years by cutting back Medicaid. </w:t>
      </w:r>
      <w:r w:rsidRPr="00E94021">
        <w:rPr>
          <w:rStyle w:val="StyleUnderline"/>
        </w:rPr>
        <w:t>The Senate bill would presumably save less with a longer phaseout, yet the program that gives low-income people health insurance would still suffer a painful decrease</w:t>
      </w:r>
      <w:r w:rsidRPr="00E94021">
        <w:rPr>
          <w:rStyle w:val="Style13ptBold"/>
          <w:b w:val="0"/>
          <w:sz w:val="16"/>
        </w:rPr>
        <w:t xml:space="preserve"> ― and largely in the name of giving tax cuts to the wealthy. Still, Sen. Ron Johnson (R-Wis.) said the Senate’s approach would strike a better compromise than the House did, by giving states the ability to come up with their own new restrictions on Medicaid. “I don’t want to pull the rug out from under anyone,” Johnson said, “but </w:t>
      </w:r>
      <w:r w:rsidRPr="00E94021">
        <w:rPr>
          <w:rStyle w:val="StyleUnderline"/>
        </w:rPr>
        <w:t>let’s not leave the rug out there for a couple more years to have more people stand on the rug.” Another, less problematic sticking point involves the Obamacare taxes, which the House bill would almost entirely eliminate</w:t>
      </w:r>
      <w:r w:rsidRPr="00E94021">
        <w:rPr>
          <w:rStyle w:val="Style13ptBold"/>
          <w:b w:val="0"/>
          <w:sz w:val="16"/>
        </w:rPr>
        <w:t xml:space="preserve">. Senators are exploring keeping some of those taxes in place, but that could be problematic for conservative members. Rand Paul, for one, has cited any failure to fully wipe out Obamacare as a reason to vote no on a replacement bill. Sen. Lindsey Graham (R-S.C.) told reporters on Tuesday that he thought Paul was “irretrievably gone” on health care, although Paul’s office later quipped that Graham had not yet applied for the open press assistant job in Paul’s office. Even if Paul is not lost yet, </w:t>
      </w:r>
      <w:r w:rsidRPr="00E94021">
        <w:rPr>
          <w:rStyle w:val="StyleUnderline"/>
        </w:rPr>
        <w:t>other conservatives like Sens. Ted Cru</w:t>
      </w:r>
      <w:r w:rsidRPr="00E94021">
        <w:rPr>
          <w:rStyle w:val="Style13ptBold"/>
          <w:b w:val="0"/>
          <w:sz w:val="16"/>
        </w:rPr>
        <w:t xml:space="preserve">z (R-Texas) </w:t>
      </w:r>
      <w:r w:rsidRPr="00E94021">
        <w:rPr>
          <w:rStyle w:val="StyleUnderline"/>
        </w:rPr>
        <w:t>and Mike Lee</w:t>
      </w:r>
      <w:r w:rsidRPr="00E94021">
        <w:rPr>
          <w:rStyle w:val="Style13ptBold"/>
          <w:b w:val="0"/>
          <w:sz w:val="16"/>
        </w:rPr>
        <w:t xml:space="preserve"> (R-Utah) </w:t>
      </w:r>
      <w:r w:rsidRPr="00E94021">
        <w:rPr>
          <w:rStyle w:val="StyleUnderline"/>
        </w:rPr>
        <w:t>are question marks. Both could balk at the more modest Medicaid cuts and the maintenance of certain taxes; they’ve already been cagey about where they currently stand on the bill. Cruz entertained reporters Tuesday with a long explanation about why he supports privatization of the Federal Aviation Administration and then, once a reporter asked about health care, walked away</w:t>
      </w:r>
      <w:r w:rsidRPr="00E94021">
        <w:rPr>
          <w:rStyle w:val="Style13ptBold"/>
          <w:b w:val="0"/>
          <w:sz w:val="16"/>
        </w:rPr>
        <w:t xml:space="preserve">. Other potential swing votes include Sens. Shelley Moore Capito (R-W.Va.), whose state greatly benefits from the Medicaid expansion, and Dean Heller (R-Nev.), who is up for a tough re-election contest in 2018. But if McConnell can somehow keep them in line, along with Cruz and Lee, he’ll likely have the votes to pass the bill. DREW ANGERER/GETTY IMAGES Democratic Sen. Dick Durbin said he’s talked about health care, broadly speaking, with one Republican colleague. With the prospect of that growing stronger on Tuesday, Democrats were left with their own predicament: whether to begin negotiating with GOP moderates on a separate bill in order to stave off a conservative, Republicans-only approach. For now, </w:t>
      </w:r>
      <w:r w:rsidRPr="00E94021">
        <w:rPr>
          <w:rStyle w:val="StyleUnderline"/>
        </w:rPr>
        <w:t xml:space="preserve">Democratic leadership said they would stay away from any negotiations until Republicans dropped their insistence on a full repeal of Obamacare. “There is no appetite as long as they’re working towards repeal,” </w:t>
      </w:r>
      <w:r w:rsidRPr="00E94021">
        <w:rPr>
          <w:rStyle w:val="Style13ptBold"/>
          <w:b w:val="0"/>
          <w:sz w:val="16"/>
        </w:rPr>
        <w:t xml:space="preserve">said one senior Senate Democratic aide. But there is great appetite as soon as they abandon it. Sen. Dick Durbin (D-Ill.) did say that he had discussed health care with Cassidy, who has pushed his own bill. But such discussions had been broadly topical and not specific to any legislation, an aide said. Even if health care legislation passed the Senate with only Republican votes, its ultimate passage would not be secured. At that point, </w:t>
      </w:r>
      <w:r w:rsidRPr="00E94021">
        <w:rPr>
          <w:rStyle w:val="StyleUnderline"/>
        </w:rPr>
        <w:t>House lawmakers, particularly House conservatives, would have to decide whether they could support a bill that does not let insurers charge people with pre-existing conditions more and thereby lower premiums for other people. The House Freedom Caucus was adamant that an Obamacare replacement had to give insurers that flexibility. Still, a more moderate bill from the Senate could win over some of the House moderates who voted against their own chamber’s bill</w:t>
      </w:r>
      <w:r w:rsidRPr="00E94021">
        <w:rPr>
          <w:rStyle w:val="Style13ptBold"/>
          <w:b w:val="0"/>
          <w:sz w:val="16"/>
        </w:rPr>
        <w:t xml:space="preserve">. Faced with a Senate bill, the House would have several options: It could simply vote yes on the legislation. It could amend the bill and send it back to the Senate. Or the two chambers could set up a conference committee and try to resolve their differences that way. In any case, there are a number of steps to go before any Obamacare replacement reaches President Donald Trump’s desk. But </w:t>
      </w:r>
      <w:r w:rsidRPr="00E94021">
        <w:rPr>
          <w:rStyle w:val="StyleUnderline"/>
        </w:rPr>
        <w:t>given the willingness of House Republicans last month to support a bill that many of them didn’t like, no one should be certain that Republicans won’t compromise on their principles again.</w:t>
      </w:r>
    </w:p>
    <w:p w14:paraId="53FA599A" w14:textId="77777777" w:rsidR="00885D2E" w:rsidRPr="00885D2E" w:rsidRDefault="00885D2E" w:rsidP="00885D2E"/>
    <w:p w14:paraId="25946BDD" w14:textId="05863CC5" w:rsidR="00201EC8" w:rsidRDefault="00201EC8" w:rsidP="00F15A0C">
      <w:pPr>
        <w:pStyle w:val="Heading3"/>
        <w:rPr>
          <w:rFonts w:eastAsiaTheme="minorHAnsi"/>
        </w:rPr>
      </w:pPr>
      <w:r>
        <w:rPr>
          <w:rFonts w:eastAsiaTheme="minorHAnsi"/>
        </w:rPr>
        <w:t>2NC – Popularity Link</w:t>
      </w:r>
    </w:p>
    <w:p w14:paraId="09D6148E" w14:textId="77777777" w:rsidR="00201EC8" w:rsidRDefault="00201EC8" w:rsidP="00201EC8">
      <w:pPr>
        <w:pStyle w:val="Heading4"/>
      </w:pPr>
      <w:r>
        <w:t>Americans aren’t satisfied with current education – federal initiative for reform would spur support</w:t>
      </w:r>
    </w:p>
    <w:p w14:paraId="74DF4DE5" w14:textId="77777777" w:rsidR="00201EC8" w:rsidRPr="00573B5A" w:rsidRDefault="00201EC8" w:rsidP="00201EC8">
      <w:r w:rsidRPr="002F1CB3">
        <w:rPr>
          <w:rStyle w:val="Style13ptBold"/>
        </w:rPr>
        <w:t>Huffington Post 12</w:t>
      </w:r>
      <w:r>
        <w:t xml:space="preserve"> (“American Public Education: Gallup Poll Results Show Majority Of Americans Dissatisfied.” The Huffington Post. August 31, 2012. &lt;http:// www.huffingtonpost.com/2012/08/31/gallup-poll-results-show-_n_1844774.html&gt;) //LVF</w:t>
      </w:r>
    </w:p>
    <w:p w14:paraId="35BC40E1" w14:textId="77777777" w:rsidR="00201EC8" w:rsidRPr="00201EC8" w:rsidRDefault="00201EC8" w:rsidP="00201EC8">
      <w:pPr>
        <w:rPr>
          <w:rStyle w:val="Style13ptBold"/>
          <w:b w:val="0"/>
          <w:sz w:val="22"/>
          <w:u w:val="single"/>
        </w:rPr>
      </w:pPr>
      <w:r w:rsidRPr="00F74FBF">
        <w:rPr>
          <w:u w:val="single"/>
        </w:rPr>
        <w:t>More than half of Americans are dissatisfied with American public education, but are more inclined to rate their own children’s schools highly, according to a recent Gallup survey.</w:t>
      </w:r>
      <w:r w:rsidRPr="00F74FBF">
        <w:rPr>
          <w:sz w:val="16"/>
        </w:rPr>
        <w:t xml:space="preserve"> The results of Gallup’s annual Work and Education poll, which surveyed 1,012 adults from Aug. 9-12, suggest that 78 percent of Americans believe children educated in private schools receive an “excellent” or “good” education, which is more than can be said for the four other types of U.S. schooling. </w:t>
      </w:r>
      <w:r w:rsidRPr="00F74FBF">
        <w:rPr>
          <w:u w:val="single"/>
        </w:rPr>
        <w:t>Although 83 percent of parents with children in grades K-12 indicated their oldest child attends public school, only 37 percent of respondents said public schools provided an “excellent” or “good” education. Among parents, 47 percent expressed this level of confidence in public schools, behind private, parochial and charter schools, but ahead of home schooling.</w:t>
      </w:r>
      <w:r w:rsidRPr="00F74FBF">
        <w:rPr>
          <w:sz w:val="16"/>
        </w:rPr>
        <w:t xml:space="preserve"> When taking party identification into account, Republicans responded much more positively to home schooling, and, to a lesser degree, parochial schools when compared to Democrats. Democrats, on the other hand, were 13 percentage points more favorable toward public schools compared to their Republican counterparts. That said, Democrats still rated private, parochial and charter schools as providing better education than public schools</w:t>
      </w:r>
      <w:r w:rsidRPr="00F74FBF">
        <w:rPr>
          <w:u w:val="single"/>
        </w:rPr>
        <w:t>. Overall, the poll found that 53 percent of Americans are dissatisfied with the quality of education students</w:t>
      </w:r>
      <w:r w:rsidRPr="00F74FBF">
        <w:rPr>
          <w:sz w:val="16"/>
        </w:rPr>
        <w:t xml:space="preserve"> receive in the U.S. Gallup reports that only once in the 13-year history of the poll — in 2004 — have more Americans been satisfied than dissatisfied. When asked to rate their own child’s school, however, 75 percent of parents indicated they were positive about their children’s quality of education — a statistic that also held true for public school parents. According to Gallup, the percentage satisfied with their own children’s education has never dipped lower than 68 percent since 1999. In comparing the two graphs above, Gallup researchers say the low public school satisfaction among Americans is likely not a commentary on their own child’s school — as they tend to rate those highly. </w:t>
      </w:r>
      <w:r w:rsidRPr="00F74FBF">
        <w:rPr>
          <w:u w:val="single"/>
        </w:rPr>
        <w:t xml:space="preserve">“Rather, Americans may just have a general sense that U.S. public education is not where it needs to be, perhaps due to news media reports that American students lag behind students in other countries in basic academic skills,” according to the report. According to results from a Gallup poll released in June, only 29 percent of respondents expressed a “great deal” or “quite a lot” of confidence in American public schools — a record low. </w:t>
      </w:r>
    </w:p>
    <w:p w14:paraId="08882FAA" w14:textId="77777777" w:rsidR="00201EC8" w:rsidRPr="00F74FBF" w:rsidRDefault="00201EC8" w:rsidP="00201EC8">
      <w:pPr>
        <w:rPr>
          <w:u w:val="single"/>
        </w:rPr>
      </w:pPr>
      <w:r w:rsidRPr="00F74FBF">
        <w:rPr>
          <w:u w:val="single"/>
        </w:rPr>
        <w:t xml:space="preserve">in June, only 29 percent of respondents expressed a “great deal” or “quite a lot” of confidence in American public schools — a record low. </w:t>
      </w:r>
    </w:p>
    <w:p w14:paraId="6B993F8F" w14:textId="77777777" w:rsidR="00201EC8" w:rsidRDefault="00201EC8" w:rsidP="00201EC8">
      <w:pPr>
        <w:pStyle w:val="Heading4"/>
      </w:pPr>
      <w:r>
        <w:t>Integration towards education equality is extremely popular</w:t>
      </w:r>
    </w:p>
    <w:p w14:paraId="71283E49" w14:textId="77777777" w:rsidR="00201EC8" w:rsidRPr="00EB18E8" w:rsidRDefault="00201EC8" w:rsidP="00201EC8">
      <w:r w:rsidRPr="002F1CB3">
        <w:rPr>
          <w:rStyle w:val="Style13ptBold"/>
        </w:rPr>
        <w:t>Strauss 12</w:t>
      </w:r>
      <w:r>
        <w:t xml:space="preserve"> (Strauss, Valerie, is a Washington D.C. reporter for the Washington Post. “Poll: What Americans say about public education.” The Washington Post. August 22, 2012. &lt;https://www.washingtonpost.com/blogs/answer-sheet/post/poll-americans-views-on-public-education/2012/08/22/37203c5a-ebcf-11e1-aca7-272630dfd152_blog.html?utm_term=.30b72e011a26&gt;) // LVF</w:t>
      </w:r>
    </w:p>
    <w:p w14:paraId="2FEA6F88" w14:textId="77777777" w:rsidR="00201EC8" w:rsidRPr="00D5324C" w:rsidRDefault="00201EC8" w:rsidP="00201EC8">
      <w:pPr>
        <w:rPr>
          <w:u w:val="single"/>
        </w:rPr>
      </w:pPr>
      <w:r w:rsidRPr="00D5324C">
        <w:rPr>
          <w:u w:val="single"/>
        </w:rPr>
        <w:t xml:space="preserve"> There is a recognized academic achievement gap between white students and black and Hispanic students, with white students consistently outperforming black and Hispanic students. How important do you think it is to close this gap — very important, somewhat important, not too important, or not important at all? Very/somewhat important .. 89% Not too/not important at all ... 11% Don’t know/refused .. 1%</w:t>
      </w:r>
    </w:p>
    <w:p w14:paraId="4FC5755E" w14:textId="77777777" w:rsidR="00201EC8" w:rsidRDefault="00201EC8" w:rsidP="00201EC8">
      <w:pPr>
        <w:pStyle w:val="Heading4"/>
      </w:pPr>
      <w:r>
        <w:t>Data proves popularity allows the president to have significant influence on Congress – Trump could get stuff done</w:t>
      </w:r>
    </w:p>
    <w:p w14:paraId="6534837E" w14:textId="77777777" w:rsidR="00201EC8" w:rsidRPr="002709D9" w:rsidRDefault="00201EC8" w:rsidP="00201EC8">
      <w:r w:rsidRPr="00471B7F">
        <w:rPr>
          <w:rStyle w:val="Style13ptBold"/>
        </w:rPr>
        <w:t>Gibbs 9</w:t>
      </w:r>
      <w:r>
        <w:t xml:space="preserve"> (Gibbs, Christine, political science major undergraduate at Illinois University. Res Publica – Journal of Undergraduate Research. Volume 14, Issue 1, Article 12. “Presidential Success in Congress: Factors that Determine the President's Ability to Influcence Congressional Voting.” 2009. </w:t>
      </w:r>
      <w:r>
        <w:fldChar w:fldCharType="begin"/>
      </w:r>
      <w:r>
        <w:instrText xml:space="preserve"> HYPERLINK </w:instrText>
      </w:r>
      <w:r>
        <w:fldChar w:fldCharType="separate"/>
      </w:r>
      <w:r>
        <w:rPr>
          <w:b/>
          <w:bCs/>
        </w:rPr>
        <w:t>Error! Hyperlink reference not valid.</w:t>
      </w:r>
      <w:r>
        <w:rPr>
          <w:rStyle w:val="Hyperlink"/>
        </w:rPr>
        <w:fldChar w:fldCharType="end"/>
      </w:r>
      <w:r>
        <w:t>&gt;) / LVF</w:t>
      </w:r>
    </w:p>
    <w:p w14:paraId="61A4ACCE" w14:textId="271F3784" w:rsidR="00201EC8" w:rsidRPr="00201EC8" w:rsidRDefault="00201EC8" w:rsidP="00201EC8">
      <w:pPr>
        <w:rPr>
          <w:sz w:val="14"/>
        </w:rPr>
      </w:pPr>
      <w:r w:rsidRPr="0012222A">
        <w:rPr>
          <w:rStyle w:val="StyleUnderline"/>
        </w:rPr>
        <w:t>Popularity Out of Neustadt’s theory of president-centered power of persuasion emerged the widely upheld theory of presidential success in Congress being attributed to president-centered reasons. This theory claims that “the president’s public approval provides leverage with Congress”</w:t>
      </w:r>
      <w:r w:rsidRPr="003D0882">
        <w:rPr>
          <w:sz w:val="16"/>
        </w:rPr>
        <w:t xml:space="preserve"> (Bond, Fleisher and Wood 2003, 92</w:t>
      </w:r>
      <w:r w:rsidRPr="0012222A">
        <w:rPr>
          <w:rStyle w:val="StyleUnderline"/>
        </w:rPr>
        <w:t>). Neustadt states that good popularity among the electorate does not necessarily guarantee victory for the president, but that it would provide a “leeway” (Neustadt 1962). Although leeway does not guarantee government action, it does encourage it. Other times, a president’s high popularity is seen as a confirmation of his mandate. Members of Congress that take their representative role very literally may see his popularity as validation of the policies that he is trying to pursue. Along with this idea, scholars propose that members of Congress “fear electoral retribution if they oppose a popular president or support an unpopular one”</w:t>
      </w:r>
      <w:r w:rsidRPr="003D0882">
        <w:rPr>
          <w:sz w:val="16"/>
        </w:rPr>
        <w:t xml:space="preserve"> (Bond, Fleisher and Wood 2003, 95). A bad popularity rating, on the other hand, could have more widespread consequences, according to Neustadt and his followers. According to Neustadt, public disapproval increases resistance from members of Congress and leaves the president with “his opportunities diminished [and] his freedom for maneuver checked” (Neustadt 1962, 90). </w:t>
      </w:r>
      <w:r w:rsidRPr="0012222A">
        <w:rPr>
          <w:rStyle w:val="StyleUnderline"/>
        </w:rPr>
        <w:t>The theory that popularity influences presidential success, while debated by some, has gained wide support. Past research designs have analyzed the “extent to which the president’s leadership skills and popularity with the public influence Congress to do something it otherwise would not have done” (Bond, Fleisher and Wood 2003, 105). It has been found by some that popularity has no significant impact on legislative success but that it may influence other factors, which may in turn influence success in Congress (Marshall and Prins 2007). For example, some scholars have found that greater popularity may encourage a president to pursue complex and salient legislation as well as increase their willingness to take positions on more difficult issues (Marshall and Prins 2007).</w:t>
      </w:r>
      <w:r w:rsidRPr="003D0882">
        <w:rPr>
          <w:sz w:val="16"/>
        </w:rPr>
        <w:t xml:space="preserve"> </w:t>
      </w:r>
      <w:r w:rsidRPr="00CE7854">
        <w:rPr>
          <w:sz w:val="14"/>
        </w:rPr>
        <w:t xml:space="preserve">Less popular presidents, on the other hand, may attempt to champion only the more popular bills. Others, such as Bond, Fleisher, and Wood, have acknowledged that popularity is an accepted influence on presidential success, although they believe that it “has only a marginal effect” (Bond, Fleisher and Wood 2003, 95). Presidential Skill Bond and Fleisher’s theory of the president-centered explanation for variance in success expanded the definition of president-centered to include that it is a “function of his leadership and persuasive skills” in addition to popularity (Bond and Fleisher 1990, 221). Although researchers have acknowledged that the leadership skills of the president may affect his ability to get his legislation through Congress, they have tended to leave testing of skill out of their designs due to the topic’s subjectivity. Rudalevige, Bond and Fleisher have all stated that testing for leadership skill becomes difficult and almost unreliable because defining skill elicits controversy. It is unclear what defines skill and how those traits would be comparable across presidencies. As Bond and Fleisher state “the evidence that variation in presidential leadership skill systematically affects legislative success is limited and ambiguous” (Bond and Fleisher 1990, 39). In addition, Bond and Fleisher’s testing of skill did not indicate that, what they defined as, skilled presidents win more often than unskilled presidents. Congress-Centered The Congress-centered argument takes the view that “whether the president succeeds or fails is mainly a function of the partisan and ideological make-up of Congress” (Bond and Fleisher 1990, 221). Most modern scholars have recognized the president-centered theories but have also added another layer to the already present ideas. Bond and Fleisher proposed the idea of Congress centered explanations for variance in the president’s success rate in getting “their way” in Congress. Control of Congress How divided or unified a government is has been shown through numerous studies to impact presidential success in Congress. Scholars have theorized that presidents in a unified government, meaning that the executive and the majority-party in Congress are the same, will be able to pass more legislation than a president with a divided government, meaning that the executive is not the same party as both houses of Congress. Party control of Congress has been “found to be the single most important determinant of a president's sway in the House” (Prins and Shull 2006, 25). The issue to Congressional unity seems to be the one issue that researchers can agree upon being very significant to a president’s success in Congress. While controlling both houses of Congress during his first two years in office, President Clinton had a high success rate of 85% in the House (Prins and Shull 2006, 31). After Republicans took control of the House, his success “plummeted” to the “lowest success rating of any post-World War II chief executive” (Prins and Shull 2006, 31). In addition to simply being able to get more of his bills through Congress, the president may also be able to “pursue their sincere preferences with a good change of success,” having to sacrifice less content of the bills (Steger 2005, 322). Barrett and Eshbaugh-Soha found that for “each house of Congress controlled by his party, the president’s success on substance of legislation increases about one-fifth” (Barrett and Eshaugh-Soha 2007, 107) Unity Scholars have tried to explain variance in success rates with the idea that “the president’s legislative success results from the extent to which the president and members of Congress share policy preferences” (Thurber 1996, 105). Although one would assume that a member of Congress is likely to vote along the lines of his or her party, Rudalevige points out that “party and preference cannot be assumed to be equivalent” (Rudalevige 2002, 94). As seen in several 1994 Congressional races same party candidates have explicitly run against the record of a president’s record or asked him not to campaign on their behalf. Increasingly, “voters are calling themselves independents and a shrinking number are calling themselves ‘strong’ partisans’” (Bond and Fleisher 1990, 17). In addition, candidates running for Congress “have become less dependent on their parties for campaign organization and finance” (Bond and Fleisher 1990, 17). As the effectiveness of coattails has decreased, members of Congress from the president’s party feel less that they owe the president for their successful campaign, which affect “presidential leverage with Congress” (Pika, Thomas and Watson 1994, 217). This means that as members feel that they have gained less by a candidate from their party successfully running for president they will be less loyal to and less likely to vote in accordance with that president. Bond, Fleisher, Thurber and Wood have also advanced the idea of cross-pressured members of Congress, who often represent a local constituency with policy preferences that are different from their party’s mainstream. Cross-pressured members are members of Congress that are influenced heavily by local issues that are not necessarily in agreement with their party’s national issues. This in turn, causes members to take cues from other influences than their party, mainly from constituency related issues. However, even though there was been a marked decline in party voting, there remains “unambiguous evidence that party exerts a crucial influence on presidential-congressional relations” (Thurber 1996, 124). Economic Conditions It has long been hypothesized that economic conditions factor into presidential success in Congress. The common thought regarding economic conditions was that as the economy strengthened, Congress would be “more content and more likely to defer to presidents” (Prins and Shull 2006, 28). The results of past studies regarding economic conditions have surprised scholars. They have shown that poorer economic conditions have actually increased presidential success. One study showed that as the misery rate increased from 3% to 11%, presidential success actually increased by 39% (Prins and Shull 2006, 34). This may indicate that Congress is more willing to give up responsibility, and thus, fault, when they view the economy as declining. Honeymoon Other scholars have focused on the effects of a president’s honeymoon period on success in Congress. Rottinghaus found that presidents tend to “use the momentum of their reelection (and higher popularity) to… involve the public in their policies” (Rottinghaus 2005, 730). Other scholars have found, however, that presidents who are most successful in an election by achieving a landslide victory, are not more successful in Congress (Byrne and Dominguez 2005). Extensive research has shown that presidents are more successful during the first 100 days in office than during the second or third hundred day periods in office (Byrne and Dominguez 2005). This confirms that a honeymoon period is strongest in the first 100 days, although inaugural years of a presidency are also more successful than non-inaugural years. During inaugural years, the average success rate is 87%, while it is only 65% for noninaugural years (Byrne and Dominguez 2005, 69). One particular study that was done by Prins and Marshall, which controlled for strategic position-taking by presidents, indicated that the honeymoon period was not a significant factor in determining success. This could indicate that although the honeymoon period does give a president more success in Congress, it is due to the president’s discriminatory selection of bills that they chose to support. The reasons for this effect also vary. There are theories that suggest that the honeymoon effect is due to risk-averse position-taking by the president, during which time he supports less salient issues. Another reason for increased success during this period may also be that they have not drained as many resources yet. As Thurber states “Presidents have the most potential to influence the agenda early in their terms, because that is when they have the most ‘capital’; if they do not act quickly before their capital runs out, Congress will dominate” (Thurber 1996, 117). This idea was confirmed by President Johnson as he said: “‘I keep hitting hard because I know that this honeymoon won’t last. Every day I lose a little more political capital’” (Bond and Fleisher 1990, 23). Many believe however, that the presidents’ days of a honeymoon period are over or have been masked by other affects. Neustadt says that “The Hundred Days of 1933 remain as exceptional as they were memorable” (Neustadt 1962, 87). As quoted by Barrett and EshbaughSoha “presidents and their staffs will be less skilled in bargaining with congressional leaders than they will be later in their tenure,” attributing the appearance of a honeymoon period to the possibility that the president is “more willing to bargain away legislative content” (Barrett and Eshbaugh-Soha 2007, 102, 108). Strategic Another competing theory, supported by Mayhew, Steger and Rottinghaus, is that rather than supporting legislation for ideology or policy preferences, the president and Congress will often “strategically” select legislation to boost their overall success rate. David Mayhew suggests that members of Congress need to engage in “credit claiming,” or the purposeful selection of bills to increase their success rate (Mayhew 2005, 103). But as Steger suggests, it is not just members of Congress, “presidents need to protect and maintain their reputations because their reputation can either enhance or hinder their ability to persuade others in government” (Steger 2005, 315). By increasing their success rate, presidents are enhancing their reputations, which will contribute to their ability to succeed on other policy preferences. So although the president may have the tendency to support a particular bill, they may be acting strategically by moderating policy preferences to reduce their chances of being opposed. Foreign versus Domestic Bond and Fleisher have championed the idea that the ‘“United States has one president, but it has two presidencies; one presidency is for domestic affairs, and the other one is concerned with defense and foreign policy’” (Bond and Fleisher 1990, 50). The past has demonstrated that Congress is more likely to defer to the president in matters of foreign and defense policy whereas Congress is less inclined to give in to the president’s preferences in matters of domestic policy. Pika, Thomas and Watson declared in their findings that “throughout most of U.S. history the president has been and is today the ‘most important single factor in the determination of American foreign policy’” (Pika, Thomas and Watson 1994, 407). The president’s influence on foreign policy is most likely due to their increased responsibilities in the domain. The president’s specific constitutional provisions include “the power to receive ambassadors and ministers, the power to negotiate treaties, the clause designating him as commander in chief of the armed forces, the general grant of executive power, and the clause enjoining him to ‘take care that the laws be faithfully executed’” (Pika, Thomas and Watson 1994, 407). As limitations have increased on the president’s ability to practice foreign policy independently from Congress, so too has his success on foreign policy decreased. Pika, Thomas and Watson claim that the failure of the Vietnam War, which is often considered a presidential war, brought the end to “Congress’ deference to White House domination of national security policy” (Pika, Thomas and Watson 1994, 218). Senate versus the House There has been some debate as to whether the Senate or the House gives more deference to the President and how each house affects presidential success differently. As is theorized by Thurber, the Senate tends to be somewhat less ideological than the House (Thurber 1990). Bond and Fleisher found however, the president’s political base tends to unify more often in the Senate than in the House (Bond and Fleisher 1990). Although it may not be clear what effect the difference being a member of the House versus the Senate has, we do have some indication as to why they are different. As Senators serve a six-year term, only one-third of Senators must face the voters in any given election whereas the entire House faces election every two years. This factor would make Senators less likely to be influenced by factors of the national environment, such as popularity and economic fluctuation. Research Design/Hypotheses </w:t>
      </w:r>
      <w:r w:rsidRPr="0012222A">
        <w:rPr>
          <w:rStyle w:val="StyleUnderline"/>
        </w:rPr>
        <w:t>This study looks to explain what factors influence presidential success in Congress and how strongly. The study examines the effects of four independent variables – presidential popularity, the national misery index, the president’s party’s control of Congress and party unity – on the dependent variable of presidential success in Congress. Overall, the study looks to explain what factors have continued to be significant since other studies were conducted and which ones appear to have dropped off in importance. Bills from each year of the presidencies of Bill Clinton and George W. Bush are examined in this study. The year 2008 was left out of the model due to incomplete data from the year. These two presidents are examined for several reasons, among them the facts that they both served with a divided and unified government, as well as during periods of high and low popularity. The dependent variable is the president’s success rate. Success is measured dichotomously as either a success or a failure</w:t>
      </w:r>
      <w:r w:rsidRPr="003D0882">
        <w:rPr>
          <w:sz w:val="16"/>
        </w:rPr>
        <w:t xml:space="preserve">. If the bill was voted according to the president’s preference, it was labeled with a 1. If the bill was not according to the president’s preference, it was labeled with a 0. These statistics are found in the annual editions of the Congressional Quarterly Almanac. The first independent variable, the president’s party’s control of Congress is defined by assigning each Congress a number from 0 to 2 based on how many houses of Congress the president’s party controls. If the president’s party controls neither house of Congress, that Congress will be assigned a 0. If the president’s party controls one house of Congress, that Congress will be assigned a 1. If the president’s party controls both houses of Congress, that Congress will be assigned a 2. When measuring the control of Congress of the president’s party, the control of the Congress during the vote of each bill will be used. Scholars have theorized that presidents in a unified government, meaning the executive and the majority-party in Congress are the same, will be able to pass more legislation than a president with a divided government. </w:t>
      </w:r>
      <w:r w:rsidRPr="0012222A">
        <w:rPr>
          <w:rStyle w:val="StyleUnderline"/>
        </w:rPr>
        <w:t>The second independent variable, presidential popularity, is measured as the percentage of those that responded that they approved when asked the question “Do you approve or disapprove of the way [first &amp; last name] is handling his job as President?”</w:t>
      </w:r>
      <w:r w:rsidRPr="003D0882">
        <w:rPr>
          <w:sz w:val="16"/>
        </w:rPr>
        <w:t xml:space="preserve"> </w:t>
      </w:r>
      <w:r w:rsidRPr="00CE7854">
        <w:rPr>
          <w:sz w:val="14"/>
        </w:rPr>
        <w:t xml:space="preserve">These ratings are taken from The American Presidency Project, which have been adapted from the Gallup Poll.22 The polls were taken every 3 to 15 days. When measuring a president’s popularity, the poll that ended most previously to the vote on the legislation will be used. It is expected that as a president’s popularity increases, so too will his success rate. The third independent variable is economic conditions, measured using a misery index. A misery index is the unemployment rate added to the inflation rate. The unemployment rates are obtained from the U.S. Department of Labor.23 The inflation rates are obtained from Financial Trend Forecaster. It is expected that as the misery index rises, so too will the president's success rate. The fourth variable is the party unity rate defined as “how frequently during roll call votes a majority of Democrats aligned against a majority of Republicans” (CQ Almanac 2006). Party unity rates are obtained from the annual CQ Almanacs. When members of Congress are inclined to vote with the party, it is expected that they would also vote with the president if he belonged to the same party. I predict that as party unity increases, so too will the president’s success rate. The president’s honeymoon period is defined as the first 100 days that he is in office. Presidents typically receive more than a 10% higher success rate during the first 100 days than the later 2/3rds of the year (Byrne and Dominguez 2005). It is expected that the president’s success in Congress will be positively influenced by the honeymoon period. The variables’ strengths will be compared for foreign and domestic bills. This datum is also found in the annual Congressional Quarterly Almanacs. It is expected that the president will have more success on foreign policy bills than domestic bills and that less of the variance will be explained for foreign policy bills than for domestic bills. Differences between how the variables interact with presidential success will also be determined while separating cases on the basis of whether the bills were voted on in the House or the Senate. Data Analysis and </w:t>
      </w:r>
      <w:r w:rsidRPr="0012222A">
        <w:rPr>
          <w:rStyle w:val="StyleUnderline"/>
        </w:rPr>
        <w:t xml:space="preserve">Results To test the relationship between the dependent variable, presidential success in Congress, and the independent variables, presidential popularity, misery index, party control of Congress and party unity, bivariate correlations were run. The tests indicate the direction, strength and significance of the relationships, as well as how much of the variance is explained by each set of tests. </w:t>
      </w:r>
      <w:r w:rsidRPr="003D0882">
        <w:rPr>
          <w:sz w:val="16"/>
        </w:rPr>
        <w:t xml:space="preserve">As Table 1 indicates, 46.2% of the bills that Presidents Clinton and Bush took a position on were voted in opposition with the President and 53.8% of the bills were voted in support with the President. </w:t>
      </w:r>
      <w:r w:rsidRPr="0012222A">
        <w:rPr>
          <w:rStyle w:val="StyleUnderline"/>
        </w:rPr>
        <w:t>Given the Presidents’ overall success rate in Congress, the independent variables were examined to determine how strongly and in what direction each affected the dependent variable. The results were as expected, with the direction of correlation as predicted, with a few exceptions that will be discussed in further detail. Overall Model The overall model suggests that although only 22% of the variance can be explained using the independent variables, three out of four are in fact significant in explaining variance.</w:t>
      </w:r>
      <w:r w:rsidRPr="003D0882">
        <w:rPr>
          <w:sz w:val="16"/>
        </w:rPr>
        <w:t xml:space="preserve"> Before running the binary logistic regression, only 54% of the results could be predicted. The overall model was able to improve this prediction rate to 68%, a significant jump. The increased rate of predictability indicates that the model used is a good indication of how presidential popularity, the misery index, party control of Congress and party unity affect the president’s success rate in Congress. </w:t>
      </w:r>
      <w:r w:rsidRPr="0012222A">
        <w:rPr>
          <w:rStyle w:val="StyleUnderline"/>
        </w:rPr>
        <w:t>As Table 2 indicates, each of the variables affects presidential success positively. This means that as presidential popularity, the misery index and president’s party’s control of Congress increases, so too will his success rate in Congress.</w:t>
      </w:r>
      <w:r w:rsidRPr="003D0882">
        <w:rPr>
          <w:sz w:val="16"/>
        </w:rPr>
        <w:t xml:space="preserve"> Party unity is not significant in predicting presidential success, so it will not be considered useful in determining success. These results were as expected and are not surprising. More interestingly, however, is the strength of the variables in predicting the president’s success rate, in comparison with each other</w:t>
      </w:r>
      <w:r w:rsidRPr="0012222A">
        <w:rPr>
          <w:rStyle w:val="StyleUnderline"/>
        </w:rPr>
        <w:t>. Control of Congress by the president’s party was the strongest indicator of presidential success, with a Wald score of 59, followed by presidential popularity, with a Wald score of 26 and then by the misery index, with a Wald score of 11. This indicates that in determining which factors, of these three, are most useful in predicting presidential success, control of Congress is the most useful, followed by popularity and then the misery index</w:t>
      </w:r>
      <w:r w:rsidRPr="003D0882">
        <w:rPr>
          <w:sz w:val="16"/>
        </w:rPr>
        <w:t>. D</w:t>
      </w:r>
      <w:r w:rsidRPr="00CE7854">
        <w:rPr>
          <w:sz w:val="14"/>
        </w:rPr>
        <w:t>omestic v. Foreign Policy To examine the extent to which a bill being a domestic or foreign policy bill affects presidential success, a binary logistic regression analysis was done. Also, to examine the effects of each independent variable on domestic and foreign bills a separate regression was done for each. This allows us to see how the independent variables of presidential popularity, the misery index, party control of Congress and party unity affect domestic and foreign policy bills differently. After controlling for domestic and foreign policy bills, as seen in table 3, not much more of the variance in success is explained; the Nagelkerke score barely rises at all. The percentage of prediction did rise significantly however, from 54 percent before the model was run to 68 percent after the model was run. In addition, separating the issues, foreign and domestic, proved to be significant in explaining variance at the .05 level. This result is in concurrence with what was expected. Issue is the weakest indicator of success, among the variables that were significant, with the smallest Wald score. Foreign and Domestic Bills Foreign Bills The empirical evidence for the foreign policy bills, as indicated in Table 4, shows that, of the variable examined, only the president’s party’s control of Congress can significantly predict a president’s success rate in Congress. The Nagelkerke score of .168 indicates that 17% of the variance can be explained by examining the four independent variables in just the foreign policy bills. The binary logistic regression test, while looking at just the foreign policy bills, was able to increase the predictability of presidential success from 58% to 65% The positive B score indicates that as the president controls more houses in Congress he is more likely to have success in Congress, as was expected. Individuals are less likely to be aware of or as directly affected by foreign policy issues and thus presidential popularity was expected to not significantly increase a president’s success rate. Typically, the economy is not as directly related to foreign policy issues as domestic issues so foreign policy also was not likely to be influenced strongly by the misery index. Domestic Bills The results reveal that the president’s success rate in Congress is explained more by the four independent variables for domestic bills compared with foreign policy bills. The binary logistic regression shows that within domestic issues, presidential popularity, misery index and party control of Congress all positively and significantly, at the .001 level, predict presidential success in Congress. Within domestic bills, these four independent variables are able to explain 26% of the variance, as indicated by the Nagelkerke value for domestic bills. The test also increases predictability more for domestic bills than for foreign policy bills, indicating that the variables are better able to predict the president’s success in Congress for domestic bills than for foreign policy bills. The binary logistic regression for domestic bills increased predictability from 52% to 69%. The results for the domestic bills confirm the hypotheses that the president is given more power over domestic policy when popularity increases, when the misery index increases and when his party has more control in Congress. Honeymoon Period To test the effect that the honeymoon period has on the variables, a logistic regression was done. This allows us to determine whether the honeymoon period is a significant factor in determining presidential success in Congress. The analysis shows that the honeymoon period is not a significant determinant of presidential success. This is confirmed by the fact that the Nagelkerke R2 value does not change, indicating that more of the variance is not explained when factoring in the honeymoon period. Honeymoon, Clinton and Bush In order to ensure that the effects of the Honeymoon period on presidential success were not disappearing or reappearing within the specified time period, both presidencies were examined. The analysis shows that for both presidents, the honeymoon period was not significant in determining success, conforming that the honeymoon period does not increase a president’s success in Congress. Senate v. House Separate analyses were done for the House and for the Senate to determine whether or not the variables affected the houses differently. The results indicate that which in house the bills are voted does change how the variables affect the president’s success rate in Congress. House While examining only the bills that passed through the House the variance explained is 33%, much more than has been explained in past tests, as is the jump in predictability, from 51% to 74</w:t>
      </w:r>
      <w:r w:rsidRPr="0012222A">
        <w:rPr>
          <w:rStyle w:val="StyleUnderline"/>
        </w:rPr>
        <w:t>%. The significance of the variables remains constant with past tests of presidential popularity, the national misery index and the president’s party’s control of Congress all showing significance and a positive correlation</w:t>
      </w:r>
      <w:r w:rsidRPr="00CE7854">
        <w:rPr>
          <w:sz w:val="14"/>
        </w:rPr>
        <w:t>. In the House, the president’s party’s control of Congress proves to predict presidential success most strongly, with a Wald score of 42, followed by presidential popularity, with a Wald score of 26, followed by the misery index, with a Wald score of 7. Party unity remains insignificant. These findings are consistent with the hypotheses. Senate Results in the Senate prove to be much less significant. The binary logistic regression explains much less of the variance, 9% compared to the House, of 33% and just barely raises the predictability from 58% to 61%. The results from the Senate are surprising and unexpected. Presidential popularity, president’s party’s control of Congress and party unity are all significant, leaving the misery index insignificant in predicting presidential success in Congress. Of the significant variables, control of Congress is the strongest predictor, with a Wald score of 18, followed by the president’s popularity, with a Wald score of 4. As party unity increases, the president’s success rate in Congress actually decreases. The differences between the effects of variables between the House and the Senate may be due to the longer terms of Senators as well as their increased power and independence within politics. Due to the fact that Senators are elected less frequently than Representatives, decisions they make with or against the president have less of a chance of being brought up in an upcoming election and harming the candidate during election. The most surprising result, the increase of unity score predicting a decrease in the president’s success rate, may be due to more volatile issue being discussed and thus cutting the important connection of ideology between the Senate and the president. Another explanation is that when the party is uniting, members are uniting against the president. Conclusion Based on the results of the multiple tests run several conclusions can be drawn</w:t>
      </w:r>
      <w:r w:rsidRPr="0012222A">
        <w:rPr>
          <w:rStyle w:val="StyleUnderline"/>
        </w:rPr>
        <w:t xml:space="preserve">. Overall, for Presidents Clinton and Bush, presidential popularity, economic conditions and control of Congress have shown to be significant in determining presidential success in Congress. Party unity was shown to not be significant, contrary to past theories and a hypothesis of this study. Control of Congress was demonstrated to be the strongest indicator of success, followed by popularity, and then by economic conditions. As was expected, as presidential popularity increased, so too did presidential success in Congress. The only analysis that was conducted in which popularity was not significant in determining success was when examining foreign policy bills. </w:t>
      </w:r>
      <w:r w:rsidRPr="00CE7854">
        <w:rPr>
          <w:sz w:val="14"/>
        </w:rPr>
        <w:t xml:space="preserve">This supports the idea that, concurrent with past theories, presidents are given more freedom to set the agenda when the public is not watching as closely or being affected as directly. In concurrence with past theories, the president’s party’s control of Congress was demonstrated to be a significant factor in explaining variance in presidential success in Congress. Analyses have shown that as the number of houses in Congress that the president’s party controls increases, his success in Congress increases as well. The effect of party unity on presidential success was shown to be largely insignificant, with the exception being its effect on success in the Senate. Party unity actually affected presidential success in the opposite was as was expected. Results show that as unity increases, presidential success decreases. This result may be due to parties uniting against the president. The study shows that as economic conditions worsened and the misery index increased, so too did presidential success. This supports the idea that as economic conditions worsen, members of Congress are more wiling to be deferential to the president in order to avoid blame for a worsening economy. The two tests in which the misery index was not a significant determinant was when examining success in the Senate and for foreign policy bills. I speculate that this is due to the idea that Senators tend to be somewhat removed from the fluctuations of the national environment due to term length as well as because foreign policy issues do not reflect changes in economic conditions. Results on foreign and domestic policy differences show that, as expected, the issue of the bill as foreign or domestic was significant in explaining presidential success. More interestingly, and also in concurrence with past theories, the president is more likely to have success on foreign issues over domestic issues. These findings give credence to the theory that members of Congress are more likely to be deferential to the president because they are less likely to receive electoral retribution if their constituents do not agree with their vote on a foreign issues as well as because the president typically has more information and power available to him in foreign policy issues. Through this study, the honeymoon period was demonstrated to be insignificant in explaining presidential success in Congress. The diminished honeymoon effect was confirmed by studying both presidencies separately. While examining the House and the Senate separately, differences between the two become clear. The four variables used to examine presidential success in Congress explained only 9 percent of the variance in the Senate and 33 percent in the House. This finding indicates that members in the Senate behave more independently and may be influenced by other factors that may need to be examined further in future studies. This study reveals that three of the four variables of presidential popularity, congressional control, economic conditions and party unity were significant, party unity being the factor that was not, in explaining the variance in presidential success in Congress. This study has demonstrated that the president alone cannot determine the legislative outcome. The president relies on the support of Congress and the fluctuations of the national environment through variables of popularity and the misery index. </w:t>
      </w:r>
    </w:p>
    <w:p w14:paraId="24A62DA4" w14:textId="77777777" w:rsidR="00F15A0C" w:rsidRDefault="00F15A0C" w:rsidP="00F15A0C">
      <w:pPr>
        <w:pStyle w:val="Heading3"/>
        <w:rPr>
          <w:rFonts w:eastAsiaTheme="minorHAnsi"/>
        </w:rPr>
      </w:pPr>
      <w:r>
        <w:rPr>
          <w:rFonts w:eastAsiaTheme="minorHAnsi"/>
        </w:rPr>
        <w:t>AT: Plan isn’t perceived as a win for Trump</w:t>
      </w:r>
    </w:p>
    <w:p w14:paraId="1631B423" w14:textId="77777777" w:rsidR="00F15A0C" w:rsidRDefault="00F15A0C" w:rsidP="00F15A0C">
      <w:pPr>
        <w:pStyle w:val="Heading4"/>
      </w:pPr>
      <w:r>
        <w:t xml:space="preserve">Trump’s education budget cuts will be beneficial to the system or at the very least not affect it very much. </w:t>
      </w:r>
    </w:p>
    <w:p w14:paraId="0BD8681A" w14:textId="77777777" w:rsidR="00F15A0C" w:rsidRDefault="00F15A0C" w:rsidP="00F15A0C">
      <w:r w:rsidRPr="00B3148B">
        <w:rPr>
          <w:b/>
        </w:rPr>
        <w:t>Evers and Alger 2017</w:t>
      </w:r>
      <w:r>
        <w:rPr>
          <w:b/>
        </w:rPr>
        <w:t xml:space="preserve"> </w:t>
      </w:r>
      <w:r>
        <w:t xml:space="preserve">(Williamson M. Evers Vicki E. Alger, former assistant secretary of education and research fellow, 6/23/17, “Trump’s smart cuts to education end pointless spending, by William M. Evers and Vicki E. Alger”, Their View, </w:t>
      </w:r>
      <w:hyperlink r:id="rId25" w:history="1">
        <w:r w:rsidRPr="008807B1">
          <w:rPr>
            <w:rStyle w:val="Hyperlink"/>
          </w:rPr>
          <w:t>http://www.pressofatlanticcity.com/opinion/commentary/trump-s-smart-cuts-to-education-end-pointless-spending-by/article_482c0f1c-0976-5b65-816e-a5e14fdc5e50.html</w:t>
        </w:r>
      </w:hyperlink>
      <w:r>
        <w:t>)</w:t>
      </w:r>
    </w:p>
    <w:p w14:paraId="081E6891" w14:textId="77777777" w:rsidR="00F15A0C" w:rsidRDefault="00F15A0C" w:rsidP="00F15A0C">
      <w:r>
        <w:t xml:space="preserve">It’s the end of the world as we know it — at least that’s what some people would have us believe about President Trump’s education budget. It’s “a devastating blow to the country’s public education system,” according to National School Boards Association CEO Thomas Gentzel. More like a “wrecking ball,” says Lily Eskelsen Garcia, president of the National Education Association teachers’ union. No, it’s a veritable “assault on the American Dream,” insists John B. King Jr., former Obama administration secretary of education. Such hyperbole is reminiscent of the early 1980s, when </w:t>
      </w:r>
      <w:r w:rsidRPr="00094CC3">
        <w:rPr>
          <w:rStyle w:val="StyleUnderline"/>
        </w:rPr>
        <w:t>President Reagan’s opponents battled his administration’s education cuts, and it’s about as inaccurate today as it was then. Trump wants to reduce the U.S. Department of Education’s discretionary budget by $9.2 billion, from $68.3 billion to $59.1 billion. Close to two-thirds of that reduction (63 percent) comes from eliminating programs that duplicate others or just don’t work</w:t>
      </w:r>
      <w:r>
        <w:t xml:space="preserve">. The administration is proposing a 10 percent cut in TRIO programs and a cut of almost a third in GEAR UP programs. GEAR UP and TRIO (which despite the name consists of nine programs) are supposed to help at-risk students who hope to go to college but who might not make it. </w:t>
      </w:r>
      <w:r w:rsidRPr="00094CC3">
        <w:rPr>
          <w:rStyle w:val="StyleUnderline"/>
        </w:rPr>
        <w:t>At the behest of the Education Department, the Mathematica Policy Research Group studied a TRIO program and found weaknesses, which it first reported in 2004. The final report found “no detectable effects” on college-related outcomes, including enrollment and completion of bachelor’s or associate’s degrees. In a striking acknowledgement that these programs don’t hold up under scrutiny, lobbyists for the programs got Congress to ban the Education Department from setting up control-group evaluations of TRIO and GEAR UP</w:t>
      </w:r>
      <w:r>
        <w:t xml:space="preserve">. </w:t>
      </w:r>
      <w:r w:rsidRPr="00094CC3">
        <w:rPr>
          <w:rStyle w:val="StyleUnderline"/>
        </w:rPr>
        <w:t>Another sign of dysfunction is that — despite a demonstrable lack of success — grants to run TRIO and GEAR UP programs almost always get renewed. For example, in California, 82 percent of those who had grants in 2006 to manage this “no detectable effects” TRIO program still had those grants a decade later. The K-12 programs proposed for elimination in the Trump budget are similarly ineffective. In 1994, the Clinton administration started the 21st Century Community Learning Centers program, which promised to provide disadvantaged children with after-school enrichment to improve their academic performance. Nearly $18 billion spent over two decades later, there’s scant evidence of success. “It’s a $1.2 billion after-school program that doesn’t work,” according to Mark Dynarski of the Brookings Institution</w:t>
      </w:r>
      <w:r>
        <w:t xml:space="preserve">. He should know. Dynarski worked at the U.S. Department of Education during the Clinton administration and directed the 21st Century Community Learning Centers’ national evaluation while he was a researcher at Mathematica Policy Research. </w:t>
      </w:r>
      <w:r w:rsidRPr="00094CC3">
        <w:rPr>
          <w:rStyle w:val="StyleUnderline"/>
        </w:rPr>
        <w:t>The three evaluations published between 2003 and 2005 concluded that the achievement of participating students was virtually the same, but their behavior was worse, compared with their peers who weren’t in the program</w:t>
      </w:r>
      <w:r>
        <w:t xml:space="preserve">. Another program deservedly put on the chopping block is the School Improvement Grant, or SIG, program. Enacted in 2001 as part of President George W. Bush’s No Child Left Behind Act, this program gave poorly performing schools fistfuls of cash to turn themselves around and raise student achievement. Turned out the SIG program was more buck than bang — lots more. Total SIG program funding under the Bush administration was less than $126 million. Regular annual appropriations skyrocketed during Obama’s presidency, starting at $526 million. They remained near or north of a half billion dollars throughout his administration, totaling more than $7 billion to date — including a one-time infusion of $3 billion in American Recovery and Reinvestment Act funding. The Obama administration publicly revealed the SIG program’s colossal failure on Jan. 18, 2017, just hours before President Obama’s appointees departed. According to the final evaluation by the American Institutes for Research and Mathematica Policy Research for the Education Department, SIG had “no significant impacts” on math achievement, reading achievement, high school graduation, or college enrollment across school and student subgroups. </w:t>
      </w:r>
      <w:r w:rsidRPr="00094CC3">
        <w:rPr>
          <w:rStyle w:val="StyleUnderline"/>
        </w:rPr>
        <w:t>Cutting costly, ineffective government programs isn’t the end of the world. It’s part of “(our) moral duty … to make our government leaner and more accountable,” as Trump stated during a budget meeting in February</w:t>
      </w:r>
      <w:r>
        <w:t>. His budgetary effort to cut waste includes the Education Department for good reason. Williamson M. Evers is a research fellow at Stanford University’s Hoover Institution and a former U.S. assistant secretary of Education. Vicki E. Alger is a research fellow at the Independent Institute. Evers was the leader of and Alger a member of the Trump transition’s agency review for the U.S. Department of Education.</w:t>
      </w:r>
    </w:p>
    <w:p w14:paraId="7CFA2D3B" w14:textId="77777777" w:rsidR="00F15A0C" w:rsidRDefault="00F15A0C" w:rsidP="006F66E2">
      <w:pPr>
        <w:rPr>
          <w:sz w:val="16"/>
        </w:rPr>
      </w:pPr>
    </w:p>
    <w:p w14:paraId="1D4F4522" w14:textId="77777777" w:rsidR="006F66E2" w:rsidRPr="00274085" w:rsidRDefault="006F66E2" w:rsidP="006F66E2">
      <w:pPr>
        <w:pStyle w:val="Heading3"/>
      </w:pPr>
      <w:r w:rsidRPr="00274085">
        <w:t>AT: Thumpers</w:t>
      </w:r>
    </w:p>
    <w:p w14:paraId="051BDEA1" w14:textId="77777777" w:rsidR="006F66E2" w:rsidRPr="00274085" w:rsidRDefault="006F66E2" w:rsidP="006F66E2">
      <w:pPr>
        <w:pStyle w:val="Heading4"/>
      </w:pPr>
      <w:r w:rsidRPr="00274085">
        <w:t>Trump can’t pass anything now- laundry list</w:t>
      </w:r>
    </w:p>
    <w:p w14:paraId="19387F96" w14:textId="77777777" w:rsidR="006F66E2" w:rsidRPr="00274085" w:rsidRDefault="006F66E2" w:rsidP="006F66E2">
      <w:r w:rsidRPr="00274085">
        <w:rPr>
          <w:rStyle w:val="Style13ptBold"/>
        </w:rPr>
        <w:t xml:space="preserve">Morley 6/23 </w:t>
      </w:r>
      <w:r w:rsidRPr="00274085">
        <w:t>Jefferson Morley, staff writer for Salon in Washington and author of the forthcoming book, </w:t>
      </w:r>
      <w:hyperlink r:id="rId26" w:history="1">
        <w:r w:rsidRPr="00274085">
          <w:rPr>
            <w:rStyle w:val="Hyperlink"/>
          </w:rPr>
          <w:t>Snow-Storm in August: Washington City, Francis Scott Key, and the Forgotten Race Riot of 1835</w:t>
        </w:r>
      </w:hyperlink>
      <w:r w:rsidRPr="00274085">
        <w:t>, 6-23-2017, "6 signs Trump’s legislative agenda is dead," Salon, http://www.salon.com/2017/06/23/6-signs-trumps-legislative-agenda-is-dead_partner-2///NH</w:t>
      </w:r>
    </w:p>
    <w:p w14:paraId="278360B4" w14:textId="77777777" w:rsidR="006F66E2" w:rsidRPr="00274085" w:rsidRDefault="006F66E2" w:rsidP="006F66E2">
      <w:pPr>
        <w:rPr>
          <w:u w:val="single"/>
        </w:rPr>
      </w:pPr>
      <w:r w:rsidRPr="00274085">
        <w:rPr>
          <w:sz w:val="14"/>
        </w:rPr>
        <w:t xml:space="preserve">President Trump has proven he can do a lot of damage — to climate science, ethics rules, Syrian airfields, and the English language—but he has yet to prove he can get much done in Congress. </w:t>
      </w:r>
      <w:r w:rsidRPr="00274085">
        <w:rPr>
          <w:rStyle w:val="StyleUnderline"/>
        </w:rPr>
        <w:t xml:space="preserve">On everything from jobs to taxes to health care, the president’s legislative agenda is not just stalled, it’s evaporating. </w:t>
      </w:r>
      <w:r w:rsidRPr="00274085">
        <w:rPr>
          <w:sz w:val="14"/>
        </w:rPr>
        <w:t>The problem isn’t the Democrats, who have never been so weak in Washington. The problem isn’t the unpopularity of Trump’s policies, which could be overcome by Republican congressional majorities. The problem is Trump himself. When it comes to legislative deal-making, the author of “The Art of the Deal” is proving himself a bungler of rare ineptitude.</w:t>
      </w:r>
      <w:r w:rsidRPr="00274085">
        <w:rPr>
          <w:rStyle w:val="StyleUnderline"/>
        </w:rPr>
        <w:t xml:space="preserve"> </w:t>
      </w:r>
      <w:r w:rsidRPr="00274085">
        <w:rPr>
          <w:sz w:val="14"/>
        </w:rPr>
        <w:t>While Trump’s legal problems related to Russia have dominated the headlines in recent weeks</w:t>
      </w:r>
      <w:r w:rsidRPr="00274085">
        <w:rPr>
          <w:rStyle w:val="StyleUnderline"/>
        </w:rPr>
        <w:t xml:space="preserve">, six symptoms of legislative dysfunction have become visible in Trump’s Washington. 1. Unpopular health care agenda </w:t>
      </w:r>
      <w:r w:rsidRPr="00274085">
        <w:rPr>
          <w:sz w:val="14"/>
        </w:rPr>
        <w:t xml:space="preserve">Trump prudently stayed out of the closed-door negotiations in the Senate. Prudent, because the first time he opened his mouth, he inserted his foot in it. </w:t>
      </w:r>
      <w:r w:rsidRPr="00274085">
        <w:rPr>
          <w:rStyle w:val="StyleUnderline"/>
        </w:rPr>
        <w:t xml:space="preserve">He told Republican congressional leaders that the House version of the bill was “mean,” exactly the point Democrats have been making ever since the non-partisan Congressional Budget office concluded the GOP bill would deprive 23 million people of insurance. </w:t>
      </w:r>
      <w:r w:rsidRPr="00274085">
        <w:rPr>
          <w:sz w:val="14"/>
        </w:rPr>
        <w:t xml:space="preserve">No one knows if the </w:t>
      </w:r>
      <w:hyperlink r:id="rId27" w:tgtFrame="_blank" w:history="1">
        <w:r w:rsidRPr="00274085">
          <w:rPr>
            <w:rStyle w:val="Hyperlink"/>
            <w:sz w:val="14"/>
          </w:rPr>
          <w:t>unseen Senate bill</w:t>
        </w:r>
      </w:hyperlink>
      <w:r w:rsidRPr="00274085">
        <w:rPr>
          <w:sz w:val="14"/>
        </w:rPr>
        <w:t xml:space="preserve"> will pass. Sen. Marco Rubio, R-Fla. seems to be getting </w:t>
      </w:r>
      <w:hyperlink r:id="rId28" w:tgtFrame="_blank" w:history="1">
        <w:r w:rsidRPr="00274085">
          <w:rPr>
            <w:rStyle w:val="Hyperlink"/>
            <w:sz w:val="14"/>
          </w:rPr>
          <w:t>cold feet</w:t>
        </w:r>
      </w:hyperlink>
      <w:r w:rsidRPr="00274085">
        <w:rPr>
          <w:sz w:val="14"/>
        </w:rPr>
        <w:t xml:space="preserve">. The CBO has yet to “score” the Senate bill — analyze its fiscal and practical effects. And Trump is absent. </w:t>
      </w:r>
      <w:r w:rsidRPr="00274085">
        <w:rPr>
          <w:rStyle w:val="StyleUnderline"/>
        </w:rPr>
        <w:t xml:space="preserve">2. Receding tax bill </w:t>
      </w:r>
      <w:r w:rsidRPr="00274085">
        <w:rPr>
          <w:sz w:val="14"/>
        </w:rPr>
        <w:t xml:space="preserve">The reason Senate Majority Leader Mitch McConnell set an early July deadline for the health care vote was so he and the rest of the Republican leadership can get on with the work that they — and their donors — really care about: tax cutting. The plan was to have a tax bill on Trump’s desk by the end of the summer. That’s not happening, as Washington billionaire David Rubenstein recently let slip at a hedge fund conference in Las Vegas. “No one here should assume you’re gonna get a big tax cut soon,” the </w:t>
      </w:r>
      <w:hyperlink r:id="rId29" w:tgtFrame="_blank" w:history="1">
        <w:r w:rsidRPr="00274085">
          <w:rPr>
            <w:rStyle w:val="Hyperlink"/>
            <w:sz w:val="14"/>
          </w:rPr>
          <w:t>co-founder of the Carlyle Group</w:t>
        </w:r>
      </w:hyperlink>
      <w:r w:rsidRPr="00274085">
        <w:rPr>
          <w:sz w:val="14"/>
        </w:rPr>
        <w:t xml:space="preserve"> told the disappointed crowd. “For those who are looking for relief from Congress, you should look elsewhere.” </w:t>
      </w:r>
      <w:r w:rsidRPr="00274085">
        <w:rPr>
          <w:rStyle w:val="StyleUnderline"/>
        </w:rPr>
        <w:t xml:space="preserve">If Trump is not delivering on tax cuts for his base in the 1 percent, he is also not delivering on job creation for his working-class supporters. </w:t>
      </w:r>
      <w:r w:rsidRPr="00274085">
        <w:rPr>
          <w:sz w:val="14"/>
        </w:rPr>
        <w:t xml:space="preserve">3. Vanishing jobs plans Trump came to office talking about a “border adjustment tax” to stimulate domestic production. Domestic manufacturers like Boeing and General Electric favor the idea because they believe it would help their business. Trump never attempted to persuade the public or congressional leaders about the border adjustment tax proposal, probably because he didn’t understand it. As Trump dithered, the retail industry and the Koch brothers </w:t>
      </w:r>
      <w:hyperlink r:id="rId30" w:tgtFrame="_blank" w:history="1">
        <w:r w:rsidRPr="00274085">
          <w:rPr>
            <w:rStyle w:val="Hyperlink"/>
            <w:sz w:val="14"/>
          </w:rPr>
          <w:t>dispatched their lobbyists</w:t>
        </w:r>
      </w:hyperlink>
      <w:r w:rsidRPr="00274085">
        <w:rPr>
          <w:sz w:val="14"/>
        </w:rPr>
        <w:t xml:space="preserve"> to Capitol Hill and </w:t>
      </w:r>
      <w:hyperlink r:id="rId31" w:tgtFrame="_blank" w:history="1">
        <w:r w:rsidRPr="00274085">
          <w:rPr>
            <w:rStyle w:val="Hyperlink"/>
            <w:sz w:val="14"/>
          </w:rPr>
          <w:t>suffocated the BAT</w:t>
        </w:r>
      </w:hyperlink>
      <w:r w:rsidRPr="00274085">
        <w:rPr>
          <w:sz w:val="14"/>
        </w:rPr>
        <w:t xml:space="preserve"> while it was still in the crib. Now, when Secretary of Treasury Steve Mnuchin talks about Trump’s tax plan, he says </w:t>
      </w:r>
      <w:hyperlink r:id="rId32" w:tgtFrame="_blank" w:history="1">
        <w:r w:rsidRPr="00274085">
          <w:rPr>
            <w:rStyle w:val="Hyperlink"/>
            <w:sz w:val="14"/>
          </w:rPr>
          <w:t>nothing</w:t>
        </w:r>
      </w:hyperlink>
      <w:r w:rsidRPr="00274085">
        <w:rPr>
          <w:sz w:val="14"/>
        </w:rPr>
        <w:t xml:space="preserve"> about a BAT. It is safe to say that the Trump administration will not be using the tax code to stimulate domestic manufacturing or create American jobs. Nor will Trump propose a trillion-dollar infrastructure jobs program, as he promised during the 2016 campaign. Steve Bannon dreamed such a jobs program would permanently win the American working class to his side. There are plenty of good ideas for improving America’s infrastructure out there, from the AFL-CIO to Michael Bloomberg. Trump ignored them all in favor of announcing the revival of Republican proposal to privatize the air traffic control system. This reform would not create any new jobs. His infrastructure plan was more a </w:t>
      </w:r>
      <w:hyperlink r:id="rId33" w:tgtFrame="_blank" w:history="1">
        <w:r w:rsidRPr="00274085">
          <w:rPr>
            <w:rStyle w:val="Hyperlink"/>
            <w:sz w:val="14"/>
          </w:rPr>
          <w:t>privatization scam</w:t>
        </w:r>
      </w:hyperlink>
      <w:r w:rsidRPr="00274085">
        <w:rPr>
          <w:sz w:val="14"/>
        </w:rPr>
        <w:t xml:space="preserve">. </w:t>
      </w:r>
      <w:r w:rsidRPr="00274085">
        <w:rPr>
          <w:rStyle w:val="StyleUnderline"/>
        </w:rPr>
        <w:t xml:space="preserve">4. Lack of discipline Earlier this month, Trump promised to focus on “infrastructure” for a week. On Day 1 he launched a Twitter tirade that generated headlines about everything </w:t>
      </w:r>
      <w:hyperlink r:id="rId34" w:tgtFrame="_blank" w:history="1">
        <w:r w:rsidRPr="00274085">
          <w:rPr>
            <w:rStyle w:val="StyleUnderline"/>
          </w:rPr>
          <w:t>but infrastructure</w:t>
        </w:r>
      </w:hyperlink>
      <w:r w:rsidRPr="00274085">
        <w:rPr>
          <w:sz w:val="14"/>
        </w:rPr>
        <w:t>. Then he announced a “</w:t>
      </w:r>
      <w:hyperlink r:id="rId35" w:tgtFrame="_blank" w:history="1">
        <w:r w:rsidRPr="00274085">
          <w:rPr>
            <w:rStyle w:val="Hyperlink"/>
            <w:sz w:val="14"/>
          </w:rPr>
          <w:t>workforce training week</w:t>
        </w:r>
      </w:hyperlink>
      <w:r w:rsidRPr="00274085">
        <w:rPr>
          <w:sz w:val="14"/>
        </w:rPr>
        <w:t xml:space="preserve">.” Another </w:t>
      </w:r>
      <w:hyperlink r:id="rId36" w:tgtFrame="_blank" w:history="1">
        <w:r w:rsidRPr="00274085">
          <w:rPr>
            <w:rStyle w:val="Hyperlink"/>
            <w:sz w:val="14"/>
          </w:rPr>
          <w:t>tweetstorm</w:t>
        </w:r>
      </w:hyperlink>
      <w:r w:rsidRPr="00274085">
        <w:rPr>
          <w:sz w:val="14"/>
        </w:rPr>
        <w:t xml:space="preserve"> ensued about the appointment of his special prosecutor to investigate his Russia dealings, which obscured his message. Trump signed an executive order celebrating “the dignity of work,” while the White House, in the words of Politico, steered: “around the fact that Trump’s proposed budget would cut DOL [Department of Labor] funding for training and employment services by 36 percent and the Education Department’s grants to help states pay for career and technical education by 15 percent. Trump’s proposed DOL budget does increase funding for apprenticeship grants, but only by one percent.” 5. Lack of personnel Three months into his presidency, Trump had not filled </w:t>
      </w:r>
      <w:hyperlink r:id="rId37" w:tgtFrame="_blank" w:history="1">
        <w:r w:rsidRPr="00274085">
          <w:rPr>
            <w:rStyle w:val="Hyperlink"/>
            <w:sz w:val="14"/>
          </w:rPr>
          <w:t>85 percent</w:t>
        </w:r>
      </w:hyperlink>
      <w:r w:rsidRPr="00274085">
        <w:rPr>
          <w:sz w:val="14"/>
        </w:rPr>
        <w:t xml:space="preserve"> of the senior jobs in his government. This may all be part of Bannon’s plan to “dismantle the administrative state.” The fact that 85 percent of science job openings don’t even have </w:t>
      </w:r>
      <w:hyperlink r:id="rId38" w:tgtFrame="_blank" w:history="1">
        <w:r w:rsidRPr="00274085">
          <w:rPr>
            <w:rStyle w:val="Hyperlink"/>
            <w:sz w:val="14"/>
          </w:rPr>
          <w:t>a nominee</w:t>
        </w:r>
      </w:hyperlink>
      <w:r w:rsidRPr="00274085">
        <w:rPr>
          <w:sz w:val="14"/>
        </w:rPr>
        <w:t xml:space="preserve"> is surely an expression of hostility to science. But Trump can’t even fill the jobs he wants to fill. President Obama was three times faster at filling top jobs, according to a recent </w:t>
      </w:r>
      <w:hyperlink r:id="rId39" w:tgtFrame="_blank" w:history="1">
        <w:r w:rsidRPr="00274085">
          <w:rPr>
            <w:rStyle w:val="Hyperlink"/>
            <w:sz w:val="14"/>
          </w:rPr>
          <w:t>ABC News</w:t>
        </w:r>
      </w:hyperlink>
      <w:r w:rsidRPr="00274085">
        <w:rPr>
          <w:sz w:val="14"/>
        </w:rPr>
        <w:t xml:space="preserve"> report. Of the 151 nominees that have been announced and sent to the Senate, only 43 have been confirmed. In contrast, Obama had 151 nominees confirmed by this point, with Senate review and approval taking on average 32 days for each of them. President Trump has </w:t>
      </w:r>
      <w:hyperlink r:id="rId40" w:tgtFrame="_blank" w:history="1">
        <w:r w:rsidRPr="00274085">
          <w:rPr>
            <w:rStyle w:val="Hyperlink"/>
            <w:sz w:val="14"/>
          </w:rPr>
          <w:t>yet to nominate</w:t>
        </w:r>
      </w:hyperlink>
      <w:r w:rsidRPr="00274085">
        <w:rPr>
          <w:sz w:val="14"/>
        </w:rPr>
        <w:t xml:space="preserve"> anyone for 74 percent of key executive branch positions, according to </w:t>
      </w:r>
      <w:hyperlink r:id="rId41" w:tgtFrame="_blank" w:history="1">
        <w:r w:rsidRPr="00274085">
          <w:rPr>
            <w:rStyle w:val="Hyperlink"/>
            <w:sz w:val="14"/>
          </w:rPr>
          <w:t>Business Insider</w:t>
        </w:r>
      </w:hyperlink>
      <w:r w:rsidRPr="00274085">
        <w:rPr>
          <w:sz w:val="14"/>
        </w:rPr>
        <w:t xml:space="preserve">. Out of the </w:t>
      </w:r>
      <w:hyperlink r:id="rId42" w:tgtFrame="_blank" w:history="1">
        <w:r w:rsidRPr="00274085">
          <w:rPr>
            <w:rStyle w:val="Hyperlink"/>
            <w:sz w:val="14"/>
          </w:rPr>
          <w:t>558 positions</w:t>
        </w:r>
      </w:hyperlink>
      <w:r w:rsidRPr="00274085">
        <w:rPr>
          <w:sz w:val="14"/>
        </w:rPr>
        <w:t xml:space="preserve"> that require Senate confirmation, 415 have no nominee as of this week. All of which is starting to show in the sixth sign of dysfunction . . . </w:t>
      </w:r>
      <w:r w:rsidRPr="00274085">
        <w:rPr>
          <w:rStyle w:val="Emphasis"/>
        </w:rPr>
        <w:t xml:space="preserve">6. Lack of results </w:t>
      </w:r>
      <w:r w:rsidRPr="00274085">
        <w:rPr>
          <w:sz w:val="14"/>
        </w:rPr>
        <w:t>The Trump administration is getting to be known as the “</w:t>
      </w:r>
      <w:hyperlink r:id="rId43" w:tgtFrame="_blank" w:history="1">
        <w:r w:rsidRPr="00274085">
          <w:rPr>
            <w:rStyle w:val="Hyperlink"/>
            <w:sz w:val="14"/>
          </w:rPr>
          <w:t>in two weeks</w:t>
        </w:r>
      </w:hyperlink>
      <w:r w:rsidRPr="00274085">
        <w:rPr>
          <w:sz w:val="14"/>
        </w:rPr>
        <w:t>” government, notes Bloomberg News in a comic masterpiece of deadpan reporting. When pressed for decisions, the Trump administration has a habit of saying “in two weeks.” In practice, the phrase means “whenever we get our act together.” “</w:t>
      </w:r>
      <w:r w:rsidRPr="00274085">
        <w:rPr>
          <w:rStyle w:val="StyleUnderline"/>
        </w:rPr>
        <w:t xml:space="preserve">Trump’s habit of self-imposing — then missing — two-week deadlines for major announcements has become a staple of his administration as it’s struggled to amass policy wins.” </w:t>
      </w:r>
      <w:r w:rsidRPr="00274085">
        <w:rPr>
          <w:sz w:val="14"/>
        </w:rPr>
        <w:t>In his 1987 book, “The Art of the Deal,” Trump defended “an innocent form of exaggeration” as a negotiating strategy. But Trump also warned about the perils of over-promising and not delivering. “</w:t>
      </w:r>
      <w:r w:rsidRPr="00274085">
        <w:rPr>
          <w:rStyle w:val="StyleUnderline"/>
        </w:rPr>
        <w:t>You can’t con people, at least not for long. You can create excitement, you can do wonderful promotion and get all kinds of press, and you can throw in a little hyperbole,” he wrote. “But if you don’t deliver the goods, people will eventually catch on.”</w:t>
      </w:r>
    </w:p>
    <w:p w14:paraId="7621B09B" w14:textId="77777777" w:rsidR="000D1C56" w:rsidRPr="00274085" w:rsidRDefault="000D1C56" w:rsidP="000D1C56">
      <w:pPr>
        <w:pStyle w:val="Heading2"/>
      </w:pPr>
      <w:r w:rsidRPr="00274085">
        <w:t>Impact</w:t>
      </w:r>
    </w:p>
    <w:p w14:paraId="2F7AB12F" w14:textId="455344F1" w:rsidR="00E9629D" w:rsidRDefault="00E9629D" w:rsidP="00274A83">
      <w:pPr>
        <w:pStyle w:val="Heading3"/>
      </w:pPr>
      <w:r>
        <w:t>2NC – O/V</w:t>
      </w:r>
    </w:p>
    <w:p w14:paraId="26889CDB" w14:textId="77777777" w:rsidR="00E9629D" w:rsidRPr="0059311D" w:rsidRDefault="00E9629D" w:rsidP="00E9629D">
      <w:pPr>
        <w:pStyle w:val="Heading4"/>
      </w:pPr>
      <w:r w:rsidRPr="0059311D">
        <w:t>Two Scenarios for the Impact:</w:t>
      </w:r>
    </w:p>
    <w:p w14:paraId="61F64616" w14:textId="77777777" w:rsidR="00E9629D" w:rsidRPr="0059311D" w:rsidRDefault="00E9629D" w:rsidP="00E9629D">
      <w:pPr>
        <w:pStyle w:val="Heading4"/>
        <w:numPr>
          <w:ilvl w:val="0"/>
          <w:numId w:val="12"/>
        </w:numPr>
      </w:pPr>
      <w:r w:rsidRPr="0059311D">
        <w:t>Trump will respond to domestic trouble by lashing out internationally with nuclear weapons to create a rally-around-the-flag effect – goes nuclear</w:t>
      </w:r>
    </w:p>
    <w:p w14:paraId="3FEBB39A" w14:textId="5B35836D" w:rsidR="00E9629D" w:rsidRPr="0059311D" w:rsidRDefault="00E9629D" w:rsidP="00E9629D">
      <w:r w:rsidRPr="0059311D">
        <w:rPr>
          <w:rStyle w:val="Style13ptBold"/>
        </w:rPr>
        <w:t xml:space="preserve">STREET </w:t>
      </w:r>
      <w:r w:rsidR="00933B18">
        <w:rPr>
          <w:rStyle w:val="Style13ptBold"/>
        </w:rPr>
        <w:t>16</w:t>
      </w:r>
      <w:r w:rsidRPr="0059311D">
        <w:t xml:space="preserve"> (Tim; Senior Programme Officer on the Sustainable Security Programme at the Oxford Research Group, “President Trump: Successor to the Nuclear Throne,” </w:t>
      </w:r>
      <w:hyperlink r:id="rId44" w:history="1">
        <w:r w:rsidR="00933B18" w:rsidRPr="005C1DFE">
          <w:rPr>
            <w:rStyle w:val="Hyperlink"/>
          </w:rPr>
          <w:t>http://www.oxfordresearchgroup.org.uk/publications/briefing_papers_and_reports/president_trump_successor_nuclear_throne)w</w:t>
        </w:r>
      </w:hyperlink>
      <w:r w:rsidR="00933B18">
        <w:t xml:space="preserve"> </w:t>
      </w:r>
      <w:r w:rsidRPr="0059311D">
        <w:t>w</w:t>
      </w:r>
    </w:p>
    <w:p w14:paraId="5055ED37" w14:textId="77777777" w:rsidR="00E9629D" w:rsidRPr="0059311D" w:rsidRDefault="00E9629D" w:rsidP="00E9629D">
      <w:pPr>
        <w:rPr>
          <w:sz w:val="10"/>
        </w:rPr>
      </w:pPr>
      <w:r w:rsidRPr="0059311D">
        <w:rPr>
          <w:rStyle w:val="StyleUnderline"/>
        </w:rPr>
        <w:t>The problem now, for the US and the world, is that</w:t>
      </w:r>
      <w:r w:rsidRPr="0059311D">
        <w:rPr>
          <w:sz w:val="10"/>
        </w:rPr>
        <w:t xml:space="preserve"> if Trump does make good on his campaign promises then this will have several damaging consequences for international peace and security and that </w:t>
      </w:r>
      <w:r w:rsidRPr="0059311D">
        <w:rPr>
          <w:rStyle w:val="StyleUnderline"/>
        </w:rPr>
        <w:t>if Trump does not sufficiently satisfy his supporters then this will likely pour fuel on the flames at home, which may then quickly spread abroad</w:t>
      </w:r>
      <w:r w:rsidRPr="0059311D">
        <w:rPr>
          <w:sz w:val="10"/>
        </w:rPr>
        <w:t xml:space="preserve">. The people of the US and the world thus now have a huge responsibility to act as a restraining influence and ensure that the US retains an accountable, transparent and democratic government. This responsibility will only grow </w:t>
      </w:r>
      <w:r w:rsidRPr="0059311D">
        <w:rPr>
          <w:rStyle w:val="StyleUnderline"/>
        </w:rPr>
        <w:t>if crises or shocks take place in</w:t>
      </w:r>
      <w:r w:rsidRPr="0059311D">
        <w:rPr>
          <w:sz w:val="10"/>
        </w:rPr>
        <w:t xml:space="preserve"> or outside </w:t>
      </w:r>
      <w:r w:rsidRPr="0059311D">
        <w:rPr>
          <w:rStyle w:val="StyleUnderline"/>
        </w:rPr>
        <w:t>the US which ambitious and extremist figures take advantage of, framing them as threats to national security in order to protect their interests and power</w:t>
      </w:r>
      <w:r w:rsidRPr="0059311D">
        <w:rPr>
          <w:sz w:val="10"/>
        </w:rPr>
        <w:t xml:space="preserve">. If such scenarios emerge </w:t>
      </w:r>
      <w:r w:rsidRPr="0059311D">
        <w:rPr>
          <w:rStyle w:val="StyleUnderline"/>
        </w:rPr>
        <w:t>the next administration and its untried and untested President will find themselves with a range of extremely powerful tools and institutional experience at their disposal, including nuclear weapons, which may prove too tempting to resist when figuring out how to respond to widespread anger, confusion and unrest</w:t>
      </w:r>
      <w:r w:rsidRPr="0059311D">
        <w:rPr>
          <w:sz w:val="10"/>
        </w:rPr>
        <w:t xml:space="preserve">, both </w:t>
      </w:r>
      <w:r w:rsidRPr="0059311D">
        <w:rPr>
          <w:rStyle w:val="StyleUnderline"/>
        </w:rPr>
        <w:t>at home</w:t>
      </w:r>
      <w:r w:rsidRPr="0059311D">
        <w:rPr>
          <w:sz w:val="10"/>
        </w:rPr>
        <w:t xml:space="preserve"> and abroad.</w:t>
      </w:r>
    </w:p>
    <w:p w14:paraId="0B7A41C2" w14:textId="77777777" w:rsidR="00E9629D" w:rsidRPr="0059311D" w:rsidRDefault="00E9629D" w:rsidP="00E9629D">
      <w:pPr>
        <w:rPr>
          <w:sz w:val="10"/>
        </w:rPr>
      </w:pPr>
    </w:p>
    <w:p w14:paraId="6C395CBB" w14:textId="77777777" w:rsidR="00E9629D" w:rsidRPr="0059311D" w:rsidRDefault="00E9629D" w:rsidP="00E9629D">
      <w:pPr>
        <w:pStyle w:val="Heading4"/>
        <w:numPr>
          <w:ilvl w:val="0"/>
          <w:numId w:val="12"/>
        </w:numPr>
      </w:pPr>
      <w:r w:rsidRPr="0059311D">
        <w:t>Trump would escalate hotspots around the globe to distract from his domestic unpopularity</w:t>
      </w:r>
    </w:p>
    <w:p w14:paraId="6FA7670B" w14:textId="33DA5D2E" w:rsidR="00E9629D" w:rsidRPr="0059311D" w:rsidRDefault="00E9629D" w:rsidP="00E9629D">
      <w:r w:rsidRPr="0059311D">
        <w:rPr>
          <w:rStyle w:val="Style13ptBold"/>
        </w:rPr>
        <w:t xml:space="preserve">FOSTER </w:t>
      </w:r>
      <w:r w:rsidR="00933B18">
        <w:rPr>
          <w:rStyle w:val="Style13ptBold"/>
        </w:rPr>
        <w:t>17</w:t>
      </w:r>
      <w:r w:rsidRPr="0059311D">
        <w:t xml:space="preserve"> (Dennis M.; Professor of International Studies and Political Science – Virginia Military Institute, “Would President Trump go to war to divert attention from problems at home?” https://www.washingtonpost.com/news/monkey-cage/wp/2016/12/19/yes-trump-might-well-go-to-war-to-divert-attention-from-problems-at-home/?utm_term=.6656e54323fc)ww</w:t>
      </w:r>
    </w:p>
    <w:p w14:paraId="04290D9B" w14:textId="77777777" w:rsidR="00E9629D" w:rsidRPr="0059311D" w:rsidRDefault="00E9629D" w:rsidP="00E9629D">
      <w:pPr>
        <w:rPr>
          <w:sz w:val="10"/>
        </w:rPr>
      </w:pPr>
      <w:r w:rsidRPr="0059311D">
        <w:rPr>
          <w:sz w:val="10"/>
        </w:rPr>
        <w:t xml:space="preserve">If the U.S. economy tanks, should we expect Donald Trump to engage in a diversionary war? Since the age of Machiavelli, analysts have expected </w:t>
      </w:r>
      <w:r w:rsidRPr="0059311D">
        <w:rPr>
          <w:rStyle w:val="StyleUnderline"/>
        </w:rPr>
        <w:t>world leaders</w:t>
      </w:r>
      <w:r w:rsidRPr="0059311D">
        <w:rPr>
          <w:sz w:val="10"/>
        </w:rPr>
        <w:t xml:space="preserve"> to </w:t>
      </w:r>
      <w:r w:rsidRPr="0059311D">
        <w:rPr>
          <w:rStyle w:val="StyleUnderline"/>
        </w:rPr>
        <w:t>launch international conflicts to deflect popular attention away from problems at home</w:t>
      </w:r>
      <w:r w:rsidRPr="0059311D">
        <w:rPr>
          <w:sz w:val="10"/>
        </w:rPr>
        <w:t xml:space="preserve">. </w:t>
      </w:r>
      <w:r w:rsidRPr="0059311D">
        <w:rPr>
          <w:rStyle w:val="StyleUnderline"/>
        </w:rPr>
        <w:t>By stirring up feelings of patriotism, leaders</w:t>
      </w:r>
      <w:r w:rsidRPr="0059311D">
        <w:rPr>
          <w:sz w:val="10"/>
        </w:rPr>
        <w:t xml:space="preserve"> might </w:t>
      </w:r>
      <w:r w:rsidRPr="0059311D">
        <w:rPr>
          <w:rStyle w:val="StyleUnderline"/>
        </w:rPr>
        <w:t>escape the political costs of</w:t>
      </w:r>
      <w:r w:rsidRPr="0059311D">
        <w:rPr>
          <w:sz w:val="10"/>
        </w:rPr>
        <w:t xml:space="preserve"> scandal, </w:t>
      </w:r>
      <w:r w:rsidRPr="0059311D">
        <w:rPr>
          <w:rStyle w:val="StyleUnderline"/>
        </w:rPr>
        <w:t>unpopularity</w:t>
      </w:r>
      <w:r w:rsidRPr="0059311D">
        <w:rPr>
          <w:sz w:val="10"/>
        </w:rPr>
        <w:t xml:space="preserve"> — or a poorly performing economy. </w:t>
      </w:r>
      <w:r w:rsidRPr="0059311D">
        <w:rPr>
          <w:rStyle w:val="StyleUnderline"/>
        </w:rPr>
        <w:t>One often-cited example of diversionary war in modern times is Argentina’s</w:t>
      </w:r>
      <w:r w:rsidRPr="0059311D">
        <w:rPr>
          <w:sz w:val="10"/>
        </w:rPr>
        <w:t xml:space="preserve"> 1982 </w:t>
      </w:r>
      <w:r w:rsidRPr="0059311D">
        <w:rPr>
          <w:rStyle w:val="StyleUnderline"/>
        </w:rPr>
        <w:t>invasion of the Falklands</w:t>
      </w:r>
      <w:r w:rsidRPr="0059311D">
        <w:rPr>
          <w:sz w:val="10"/>
        </w:rPr>
        <w:t xml:space="preserve">, which several (though not all) political scientists attribute to the junta’s desire to divert the people’s attention from a disastrous economy. In a 2014 article, Jonathan Keller and I argued that </w:t>
      </w:r>
      <w:r w:rsidRPr="0059311D">
        <w:rPr>
          <w:rStyle w:val="StyleUnderline"/>
        </w:rPr>
        <w:t>whether U.S. presidents engage in diversionary conflicts depends in part on their psychological traits</w:t>
      </w:r>
      <w:r w:rsidRPr="0059311D">
        <w:rPr>
          <w:sz w:val="10"/>
        </w:rPr>
        <w:t xml:space="preserve"> — </w:t>
      </w:r>
      <w:r w:rsidRPr="0059311D">
        <w:rPr>
          <w:rStyle w:val="StyleUnderline"/>
        </w:rPr>
        <w:t>how they frame the world, process information and develop plans of action</w:t>
      </w:r>
      <w:r w:rsidRPr="0059311D">
        <w:rPr>
          <w:sz w:val="10"/>
        </w:rPr>
        <w:t xml:space="preserve">. </w:t>
      </w:r>
      <w:r w:rsidRPr="0059311D">
        <w:rPr>
          <w:rStyle w:val="StyleUnderline"/>
        </w:rPr>
        <w:t>Certain traits predispose leaders to more belligerent behavior</w:t>
      </w:r>
      <w:r w:rsidRPr="0059311D">
        <w:rPr>
          <w:sz w:val="10"/>
        </w:rPr>
        <w:t xml:space="preserve">. Do words translate into foreign policy action? </w:t>
      </w:r>
      <w:r w:rsidRPr="0059311D">
        <w:rPr>
          <w:rStyle w:val="StyleUnderline"/>
        </w:rPr>
        <w:t>One way to identify these traits is content analyses of leaders’ rhetoric</w:t>
      </w:r>
      <w:r w:rsidRPr="0059311D">
        <w:rPr>
          <w:sz w:val="10"/>
        </w:rPr>
        <w:t xml:space="preserve">. </w:t>
      </w:r>
      <w:r w:rsidRPr="0059311D">
        <w:rPr>
          <w:rStyle w:val="StyleUnderline"/>
        </w:rPr>
        <w:t>The more leaders use certain types of verbal constructs, the more likely they are to possess traits that lead them to use military force</w:t>
      </w:r>
      <w:r w:rsidRPr="0059311D">
        <w:rPr>
          <w:sz w:val="10"/>
        </w:rPr>
        <w:t xml:space="preserv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 Based on our analysis of the rhetoric of previous U.S. presidents, we found that </w:t>
      </w:r>
      <w:r w:rsidRPr="0059311D">
        <w:rPr>
          <w:rStyle w:val="StyleUnderline"/>
        </w:rPr>
        <w:t>presidents whose language appeared more simplistic and distrustful</w:t>
      </w:r>
      <w:r w:rsidRPr="0059311D">
        <w:rPr>
          <w:sz w:val="10"/>
        </w:rPr>
        <w:t xml:space="preserve">, such as Harry Truman, Dwight Eisenhower and George W. Bush, </w:t>
      </w:r>
      <w:r w:rsidRPr="0059311D">
        <w:rPr>
          <w:rStyle w:val="StyleUnderline"/>
        </w:rPr>
        <w:t>were more likely to use force abroad</w:t>
      </w:r>
      <w:r w:rsidRPr="0059311D">
        <w:rPr>
          <w:sz w:val="10"/>
        </w:rPr>
        <w:t xml:space="preserve"> in times of rising inflation and unemployment. By contrast, John F. Kennedy and Bill Clinton, whose rhetoric pegged them as more complex and trusting, were less likely to do so. What about Donald Trump? </w:t>
      </w:r>
      <w:r w:rsidRPr="0059311D">
        <w:rPr>
          <w:rStyle w:val="StyleUnderline"/>
        </w:rPr>
        <w:t>Since</w:t>
      </w:r>
      <w:r w:rsidRPr="0059311D">
        <w:rPr>
          <w:sz w:val="10"/>
        </w:rPr>
        <w:t xml:space="preserve"> Donald </w:t>
      </w:r>
      <w:r w:rsidRPr="0059311D">
        <w:rPr>
          <w:rStyle w:val="StyleUnderline"/>
        </w:rPr>
        <w:t>Trump’s election, many commentators have expressed concern about how he will react to new challenges and whether he might make quick recourse to military action</w:t>
      </w:r>
      <w:r w:rsidRPr="0059311D">
        <w:rPr>
          <w:sz w:val="10"/>
        </w:rPr>
        <w:t xml:space="preserve">. For example, the Guardian’s George Monbiot has argued that political realities will stymie Trump’s agenda, especially his promises regarding the economy. Then, </w:t>
      </w:r>
      <w:r w:rsidRPr="0059311D">
        <w:rPr>
          <w:rStyle w:val="StyleUnderline"/>
        </w:rPr>
        <w:t>rather than risk disappointing his base, Trump might try to rally public opinion to his side via military action</w:t>
      </w:r>
      <w:r w:rsidRPr="0059311D">
        <w:rPr>
          <w:sz w:val="10"/>
        </w:rPr>
        <w:t xml:space="preserve">. 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These results are startling. Nearly 35 percent of Trump’s references to outside groups paint them as harmful to himself, his allies and friends, and causes that are important to him — a percentage almost twice the previous high. </w:t>
      </w:r>
      <w:r w:rsidRPr="0059311D">
        <w:rPr>
          <w:rStyle w:val="StyleUnderline"/>
        </w:rPr>
        <w:t>The data suggest that Americans have elected a leader who</w:t>
      </w:r>
      <w:r w:rsidRPr="0059311D">
        <w:rPr>
          <w:sz w:val="10"/>
        </w:rPr>
        <w:t xml:space="preserve">, if his campaign rhetoric is any indication, </w:t>
      </w:r>
      <w:r w:rsidRPr="0059311D">
        <w:rPr>
          <w:rStyle w:val="StyleUnderline"/>
        </w:rPr>
        <w:t>will be historically unparalleled among modern presidents in his active suspicion of those unlike himself and his inner circle, and those who disagree with his goals</w:t>
      </w:r>
      <w:r w:rsidRPr="0059311D">
        <w:rPr>
          <w:sz w:val="10"/>
        </w:rPr>
        <w:t xml:space="preserve">. As a candidate, </w:t>
      </w:r>
      <w:r w:rsidRPr="0059311D">
        <w:rPr>
          <w:rStyle w:val="StyleUnderline"/>
        </w:rPr>
        <w:t>Trump also scored second-lowest among presidents in conceptual complexity</w:t>
      </w:r>
      <w:r w:rsidRPr="0059311D">
        <w:rPr>
          <w:sz w:val="10"/>
        </w:rPr>
        <w:t xml:space="preserve">. </w:t>
      </w:r>
      <w:r w:rsidRPr="0059311D">
        <w:rPr>
          <w:rStyle w:val="StyleUnderline"/>
        </w:rPr>
        <w:t>Compared to earlier presidents, he used more words and phrases that indicate less willingness to see multiple dimensions</w:t>
      </w:r>
    </w:p>
    <w:p w14:paraId="22C6F289" w14:textId="77777777" w:rsidR="00E9629D" w:rsidRPr="00E9629D" w:rsidRDefault="00E9629D" w:rsidP="00E9629D"/>
    <w:p w14:paraId="0A41A797" w14:textId="77777777" w:rsidR="00E9629D" w:rsidRPr="00274085" w:rsidRDefault="00E9629D" w:rsidP="00E9629D">
      <w:pPr>
        <w:pStyle w:val="Heading3"/>
      </w:pPr>
      <w:r w:rsidRPr="00274085">
        <w:t>2NC – Turns Case</w:t>
      </w:r>
    </w:p>
    <w:p w14:paraId="13C6F3DF" w14:textId="77777777" w:rsidR="00E9629D" w:rsidRPr="00274085" w:rsidRDefault="00E9629D" w:rsidP="00E9629D">
      <w:pPr>
        <w:pStyle w:val="Heading4"/>
      </w:pPr>
      <w:r w:rsidRPr="00274085">
        <w:t xml:space="preserve">Trumps budget proposal strips education funding </w:t>
      </w:r>
    </w:p>
    <w:p w14:paraId="52866556" w14:textId="77777777" w:rsidR="00E9629D" w:rsidRPr="00274085" w:rsidRDefault="00E9629D" w:rsidP="00E9629D">
      <w:pPr>
        <w:rPr>
          <w:rFonts w:cs="Helvetica"/>
          <w:color w:val="333333"/>
          <w:shd w:val="clear" w:color="auto" w:fill="FFFFFF"/>
        </w:rPr>
      </w:pPr>
      <w:r w:rsidRPr="00274085">
        <w:rPr>
          <w:rStyle w:val="Style13ptBold"/>
        </w:rPr>
        <w:t>Camera 17</w:t>
      </w:r>
      <w:r w:rsidRPr="00274085">
        <w:t xml:space="preserve"> </w:t>
      </w:r>
      <w:r w:rsidRPr="00274085">
        <w:rPr>
          <w:rFonts w:cs="Helvetica"/>
          <w:color w:val="333333"/>
          <w:shd w:val="clear" w:color="auto" w:fill="FFFFFF"/>
        </w:rPr>
        <w:t xml:space="preserve">(Lauren, covered education policy and politics for nearly a decade and has written for Education Week, The Hechinger Report, Congressional Quarterly, Roll Call, and the Chronicle of Higher Education. She was a 2013 Spencer Education Fellow at Columbia University’s School of Journalism. “Opposition to Trump's Education Budget Mounts” </w:t>
      </w:r>
      <w:r w:rsidRPr="00274085">
        <w:rPr>
          <w:rFonts w:cs="Helvetica"/>
          <w:i/>
          <w:color w:val="333333"/>
          <w:shd w:val="clear" w:color="auto" w:fill="FFFFFF"/>
        </w:rPr>
        <w:t>US New</w:t>
      </w:r>
      <w:r w:rsidRPr="00274085">
        <w:rPr>
          <w:rFonts w:cs="Helvetica"/>
          <w:color w:val="333333"/>
          <w:shd w:val="clear" w:color="auto" w:fill="FFFFFF"/>
        </w:rPr>
        <w:t xml:space="preserve">. 5/23/17. </w:t>
      </w:r>
      <w:hyperlink r:id="rId45" w:history="1">
        <w:r w:rsidRPr="00274085">
          <w:rPr>
            <w:rStyle w:val="Hyperlink"/>
            <w:rFonts w:cs="Helvetica"/>
            <w:sz w:val="21"/>
            <w:szCs w:val="21"/>
          </w:rPr>
          <w:t>https://www.usnews.com/news/education-news/articles/2017-05-23/opposition-to-trumps-education-budget-mounts</w:t>
        </w:r>
      </w:hyperlink>
      <w:r w:rsidRPr="00274085">
        <w:rPr>
          <w:rStyle w:val="Hyperlink"/>
          <w:rFonts w:cs="Helvetica"/>
          <w:sz w:val="21"/>
          <w:szCs w:val="21"/>
        </w:rPr>
        <w:t>)(RSF)</w:t>
      </w:r>
    </w:p>
    <w:p w14:paraId="08EA7E58" w14:textId="77777777" w:rsidR="00E9629D" w:rsidRDefault="00E9629D" w:rsidP="00E9629D">
      <w:pPr>
        <w:pStyle w:val="NormalWeb"/>
        <w:shd w:val="clear" w:color="auto" w:fill="FFFFFF"/>
        <w:rPr>
          <w:rStyle w:val="StyleUnderline"/>
          <w:rFonts w:ascii="Calibri" w:hAnsi="Calibri"/>
        </w:rPr>
      </w:pPr>
      <w:r w:rsidRPr="00274085">
        <w:rPr>
          <w:rStyle w:val="StyleUnderline"/>
          <w:rFonts w:ascii="Calibri" w:hAnsi="Calibri"/>
        </w:rPr>
        <w:t>More than 20,000 people emailed the Department of Education to voice opposition to the</w:t>
      </w:r>
      <w:r w:rsidRPr="00274085">
        <w:rPr>
          <w:rStyle w:val="StyleUnderline"/>
          <w:rFonts w:ascii="Calibri" w:eastAsiaTheme="majorEastAsia" w:hAnsi="Calibri"/>
        </w:rPr>
        <w:t> </w:t>
      </w:r>
      <w:hyperlink r:id="rId46" w:tgtFrame="_blank" w:history="1">
        <w:r w:rsidRPr="00274085">
          <w:rPr>
            <w:rStyle w:val="StyleUnderline"/>
            <w:rFonts w:ascii="Calibri" w:eastAsiaTheme="majorEastAsia" w:hAnsi="Calibri"/>
          </w:rPr>
          <w:t>president’s fiscal 2018 budget proposal</w:t>
        </w:r>
      </w:hyperlink>
      <w:r w:rsidRPr="00274085">
        <w:rPr>
          <w:rStyle w:val="apple-converted-space"/>
          <w:rFonts w:ascii="Calibri" w:eastAsiaTheme="majorEastAsia" w:hAnsi="Calibri" w:cs="Helvetica"/>
          <w:sz w:val="16"/>
        </w:rPr>
        <w:t> </w:t>
      </w:r>
      <w:r w:rsidRPr="00274085">
        <w:rPr>
          <w:rFonts w:ascii="Calibri" w:hAnsi="Calibri" w:cs="Helvetica"/>
          <w:sz w:val="16"/>
        </w:rPr>
        <w:t>Tuesday afternoon in the hours after it was released, mirroring the deluge of public outcry that</w:t>
      </w:r>
      <w:r w:rsidRPr="00274085">
        <w:rPr>
          <w:rStyle w:val="apple-converted-space"/>
          <w:rFonts w:ascii="Calibri" w:eastAsiaTheme="majorEastAsia" w:hAnsi="Calibri" w:cs="Helvetica"/>
          <w:sz w:val="16"/>
        </w:rPr>
        <w:t> </w:t>
      </w:r>
      <w:hyperlink r:id="rId47" w:tgtFrame="_blank" w:history="1">
        <w:r w:rsidRPr="00274085">
          <w:rPr>
            <w:rStyle w:val="Hyperlink"/>
            <w:rFonts w:ascii="Calibri" w:eastAsiaTheme="majorEastAsia" w:hAnsi="Calibri" w:cs="Helvetica"/>
            <w:sz w:val="16"/>
          </w:rPr>
          <w:t>flooded Congress</w:t>
        </w:r>
      </w:hyperlink>
      <w:r w:rsidRPr="00274085">
        <w:rPr>
          <w:rStyle w:val="apple-converted-space"/>
          <w:rFonts w:ascii="Calibri" w:eastAsiaTheme="majorEastAsia" w:hAnsi="Calibri" w:cs="Helvetica"/>
          <w:sz w:val="16"/>
        </w:rPr>
        <w:t> </w:t>
      </w:r>
      <w:r w:rsidRPr="00274085">
        <w:rPr>
          <w:rFonts w:ascii="Calibri" w:hAnsi="Calibri" w:cs="Helvetica"/>
          <w:sz w:val="16"/>
        </w:rPr>
        <w:t xml:space="preserve">during the confirmation process for Secretary of Education Betsy DeVos. </w:t>
      </w:r>
      <w:r w:rsidRPr="00274085">
        <w:rPr>
          <w:rStyle w:val="StyleUnderline"/>
          <w:rFonts w:ascii="Calibri" w:hAnsi="Calibri"/>
        </w:rPr>
        <w:t>The spending plan, which would slash education funding by more than $9 billion and eliminate dozens of programs</w:t>
      </w:r>
      <w:r w:rsidRPr="00274085">
        <w:rPr>
          <w:rFonts w:ascii="Calibri" w:hAnsi="Calibri" w:cs="Helvetica"/>
          <w:sz w:val="16"/>
        </w:rPr>
        <w:t xml:space="preserve">, also proposes a handful of new spending measures aimed at increasing school choice </w:t>
      </w:r>
      <w:r w:rsidRPr="00274085">
        <w:rPr>
          <w:rFonts w:ascii="Calibri" w:hAnsi="Calibri" w:cs="Helvetica"/>
          <w:color w:val="333333"/>
          <w:sz w:val="16"/>
        </w:rPr>
        <w:t>as well as a new private school voucher program. The emails to the Education Department were prompted in part by the National Education Association, which urged members to express concern with the funding proposal</w:t>
      </w:r>
      <w:r w:rsidRPr="00274085">
        <w:rPr>
          <w:rStyle w:val="StyleUnderline"/>
          <w:rFonts w:ascii="Calibri" w:hAnsi="Calibri"/>
        </w:rPr>
        <w:t>. The proposal also prompted outcry from dozens of education organizations, including teachers unions, civil rights groups, the education reform camp, and associations representing state education chiefs, superintendents, school boards and principals. Even charter school organizations, which would get a $167 million boost</w:t>
      </w:r>
      <w:r w:rsidRPr="00274085">
        <w:rPr>
          <w:rFonts w:ascii="Calibri" w:hAnsi="Calibri" w:cs="Helvetica"/>
          <w:color w:val="333333"/>
          <w:sz w:val="16"/>
        </w:rPr>
        <w:t xml:space="preserve"> under Trump’s budget, </w:t>
      </w:r>
      <w:r w:rsidRPr="00274085">
        <w:rPr>
          <w:rStyle w:val="StyleUnderline"/>
          <w:rFonts w:ascii="Calibri" w:hAnsi="Calibri"/>
        </w:rPr>
        <w:t>decried the overall gutting of education, health care and other social service programs.</w:t>
      </w:r>
    </w:p>
    <w:p w14:paraId="39D061B8" w14:textId="77777777" w:rsidR="00E9629D" w:rsidRDefault="00E9629D" w:rsidP="00E9629D"/>
    <w:p w14:paraId="058114A3" w14:textId="76013DF7" w:rsidR="00274A83" w:rsidRPr="00274085" w:rsidRDefault="00274A83" w:rsidP="00274A83">
      <w:pPr>
        <w:pStyle w:val="Heading3"/>
      </w:pPr>
      <w:r w:rsidRPr="00274085">
        <w:t>2NC –</w:t>
      </w:r>
      <w:r w:rsidR="00C7299C" w:rsidRPr="00274085">
        <w:t xml:space="preserve"> </w:t>
      </w:r>
      <w:r w:rsidR="00200881">
        <w:t xml:space="preserve">Economy </w:t>
      </w:r>
      <w:r w:rsidR="00C7299C" w:rsidRPr="00274085">
        <w:t>Impact</w:t>
      </w:r>
    </w:p>
    <w:p w14:paraId="44015B1A" w14:textId="77777777" w:rsidR="00C7299C" w:rsidRPr="00274085" w:rsidRDefault="006C6928" w:rsidP="006C6928">
      <w:pPr>
        <w:pStyle w:val="Heading4"/>
      </w:pPr>
      <w:r w:rsidRPr="00274085">
        <w:t>Trump’s agenda destroys the American economy</w:t>
      </w:r>
    </w:p>
    <w:p w14:paraId="0310BC88" w14:textId="77777777" w:rsidR="006C6928" w:rsidRPr="00274085" w:rsidRDefault="006C6928" w:rsidP="006C6928">
      <w:pPr>
        <w:rPr>
          <w:rStyle w:val="Style13ptBold"/>
          <w:b w:val="0"/>
          <w:sz w:val="22"/>
        </w:rPr>
      </w:pPr>
      <w:r w:rsidRPr="00274085">
        <w:rPr>
          <w:rStyle w:val="Style13ptBold"/>
        </w:rPr>
        <w:t xml:space="preserve">Thompson 16 </w:t>
      </w:r>
      <w:r w:rsidRPr="00274085">
        <w:rPr>
          <w:rStyle w:val="Style13ptBold"/>
          <w:b w:val="0"/>
          <w:sz w:val="22"/>
        </w:rPr>
        <w:t xml:space="preserve">[Derek, senior editor at The Atlantic, where he writes about economics, labor markets, and the media. He is the author of the book Hit Makers. “Donald Trump's Economic Plans Would Destroy the U.S. Economy” </w:t>
      </w:r>
      <w:r w:rsidRPr="00274085">
        <w:rPr>
          <w:rStyle w:val="Style13ptBold"/>
          <w:b w:val="0"/>
          <w:i/>
          <w:sz w:val="22"/>
        </w:rPr>
        <w:t>The Atlantic</w:t>
      </w:r>
      <w:r w:rsidRPr="00274085">
        <w:rPr>
          <w:rStyle w:val="Style13ptBold"/>
          <w:b w:val="0"/>
          <w:sz w:val="22"/>
        </w:rPr>
        <w:t xml:space="preserve">. 5/8/16. </w:t>
      </w:r>
      <w:hyperlink r:id="rId48" w:history="1">
        <w:r w:rsidRPr="00274085">
          <w:rPr>
            <w:rStyle w:val="Hyperlink"/>
          </w:rPr>
          <w:t>https://www.theatlantic.com/business/archive/2016/05/donald-trumps-economy/481743/</w:t>
        </w:r>
      </w:hyperlink>
      <w:r w:rsidRPr="00274085">
        <w:rPr>
          <w:rStyle w:val="Style13ptBold"/>
          <w:b w:val="0"/>
          <w:sz w:val="22"/>
        </w:rPr>
        <w:t>] //mn - wh</w:t>
      </w:r>
    </w:p>
    <w:p w14:paraId="341D56D8" w14:textId="77777777" w:rsidR="006C6928" w:rsidRDefault="006C6928" w:rsidP="006C6928">
      <w:pPr>
        <w:rPr>
          <w:rStyle w:val="StyleUnderline"/>
        </w:rPr>
      </w:pPr>
      <w:r w:rsidRPr="00274085">
        <w:rPr>
          <w:rStyle w:val="Style13ptBold"/>
          <w:b w:val="0"/>
          <w:sz w:val="16"/>
        </w:rPr>
        <w:t xml:space="preserve">On Thursday, Donald Trump’s tweet about tacos was only the second-most alarming message he sent to potential voters. Less open to humorous interpretation was his threat to default on U.S. debt in the event of a recession. “I’ve borrowed knowing that you can pay back with discounts,” he told CNBC. “I would borrow knowing that if the economy crashed, you could make a deal.” </w:t>
      </w:r>
      <w:r w:rsidRPr="00274085">
        <w:rPr>
          <w:rStyle w:val="StyleUnderline"/>
        </w:rPr>
        <w:t>This policy would be so disastrous that even its suggestion is dangerous.</w:t>
      </w:r>
      <w:r w:rsidRPr="00274085">
        <w:rPr>
          <w:rStyle w:val="Style13ptBold"/>
          <w:b w:val="0"/>
          <w:sz w:val="16"/>
        </w:rPr>
        <w:t xml:space="preserve"> In the event of a recession</w:t>
      </w:r>
      <w:r w:rsidRPr="00274085">
        <w:rPr>
          <w:rStyle w:val="StyleUnderline"/>
        </w:rPr>
        <w:t>, Trump would treat the full faith and credit of the United States to a capricious hair cu</w:t>
      </w:r>
      <w:r w:rsidRPr="00274085">
        <w:rPr>
          <w:rStyle w:val="Style13ptBold"/>
          <w:b w:val="0"/>
          <w:sz w:val="16"/>
        </w:rPr>
        <w:t>t. As Josh Barro explained, this wouldn’t just represent a historic default, putting the U.S. in the position of a country like Greece or Argentina; i</w:t>
      </w:r>
      <w:r w:rsidRPr="00274085">
        <w:rPr>
          <w:rStyle w:val="StyleUnderline"/>
        </w:rPr>
        <w:t>t could also spark an international financial crisis, as “investors would cease to see Treasuries as a safe asset and demand higher interest rates in exchange for ris</w:t>
      </w:r>
      <w:r w:rsidRPr="00274085">
        <w:rPr>
          <w:rStyle w:val="Style13ptBold"/>
          <w:b w:val="0"/>
          <w:sz w:val="16"/>
        </w:rPr>
        <w:t xml:space="preserve">k.” Trump has promised to make America great again. But a </w:t>
      </w:r>
      <w:r w:rsidRPr="00274085">
        <w:rPr>
          <w:rStyle w:val="StyleUnderline"/>
        </w:rPr>
        <w:t>closer look his policy proposals, such as they are, suggests that within his first few years as president, he would more likely make American recessionary again</w:t>
      </w:r>
      <w:r w:rsidRPr="00274085">
        <w:rPr>
          <w:rStyle w:val="Style13ptBold"/>
          <w:b w:val="0"/>
          <w:sz w:val="16"/>
        </w:rPr>
        <w:t xml:space="preserve">. The problem begins with his outspoken approach to Mexican immigration. </w:t>
      </w:r>
      <w:r w:rsidRPr="00274085">
        <w:rPr>
          <w:rStyle w:val="StyleUnderline"/>
        </w:rPr>
        <w:t>His “plan” to deport 11 million undocumented immigrants would shrink the economy by about 2 percent</w:t>
      </w:r>
      <w:r w:rsidRPr="00274085">
        <w:rPr>
          <w:rStyle w:val="Style13ptBold"/>
          <w:b w:val="0"/>
          <w:sz w:val="16"/>
        </w:rPr>
        <w:t xml:space="preserve">, according to American Action Forum (AAF), a conservative and pro-business think tank. </w:t>
      </w:r>
      <w:r w:rsidRPr="00274085">
        <w:rPr>
          <w:rStyle w:val="StyleUnderline"/>
        </w:rPr>
        <w:t>The sudden subtraction of 7 million workers would cause an immediate shock to thousands of businesses, triggering a GDP collapse ranging from $400 billion to $600 billion in production</w:t>
      </w:r>
      <w:r w:rsidRPr="00274085">
        <w:rPr>
          <w:rStyle w:val="Style13ptBold"/>
          <w:b w:val="0"/>
          <w:sz w:val="16"/>
        </w:rPr>
        <w:t xml:space="preserve">, AAF’s analysis found, with the worst of the slump occurring in industries like construction and hospitality. “The things Donald Trump has said are utterly unworkable,” Douglas Holtz-Eakin, an economic adviser to Senator John McCain’s 2008 presidential campaign and the forum's president, told Reuters. </w:t>
      </w:r>
      <w:r w:rsidRPr="00274085">
        <w:rPr>
          <w:rStyle w:val="StyleUnderline"/>
        </w:rPr>
        <w:t>Trump’s plan for a border wall could cost several billion dollars more. But as a financial matter, the wall is one of the least troubling aspects of his policy fantasies. By contrast, his tax plan would cut federal revenue by almost $10 trillion in the next decade, according to the Tax Policy Center</w:t>
      </w:r>
      <w:r w:rsidRPr="00274085">
        <w:rPr>
          <w:rStyle w:val="Style13ptBold"/>
          <w:b w:val="0"/>
          <w:sz w:val="16"/>
        </w:rPr>
        <w:t xml:space="preserve">. Meanwhile, he has no plans to cut spending on Medicare, Medicaid, benefits for veterans, defense, or Social Security, which, along with mandatory payments on the debt, collectively account for more than two-thirds of government spending. In fact, several of his proposals suggest he would raise spending on some of these measures, such as Social Security and veterans benefits. The deficit would, in short order, reach unprecedented peacetime, non-recession levels. (That’s not counting the revenue collapse from manufacturing a recession with mass deportations.) Here is Trumponomics, in a sentence: </w:t>
      </w:r>
      <w:r w:rsidRPr="00274085">
        <w:rPr>
          <w:rStyle w:val="StyleUnderline"/>
        </w:rPr>
        <w:t>Create an unnecessary economic downturn by deporting 7 million workers while cutting taxes for the rich and requiring the United States to borrow trillions of dollars from creditors, whom Trump has now threatened to stiff, if he feels like it. It would be the greatest, dumbest recession in American history. T</w:t>
      </w:r>
      <w:r w:rsidRPr="00274085">
        <w:rPr>
          <w:rStyle w:val="Style13ptBold"/>
          <w:b w:val="0"/>
          <w:sz w:val="16"/>
        </w:rPr>
        <w:t xml:space="preserve">rump’s abandonment of economic common sense is, like so much of his appeal, not an outlier position in the GOP so much as an extrapolation of his party’s recent commitment to fiscal insanity. Republicans elites have responded to widening income inequality by proposing a series of escalating tax cuts for the rich. Paul Ryan, nominally the adult-elect of the party, rose to fame with tax-cut promises and draconian proposals to shrink the safety net. </w:t>
      </w:r>
      <w:r w:rsidRPr="00274085">
        <w:rPr>
          <w:rStyle w:val="StyleUnderline"/>
        </w:rPr>
        <w:t>When interest rates were historically low and infrastructure spending was attractive, Republicans called for deficit reductions. When the recovery was still fragile, they played chicken with the debt ceiling by threatening a default until the president caved to their budget demands. Trump’s economic ideas are so haphazard that, by their own merits, they scarcely deserve to be taken seriously or considered alongside each other</w:t>
      </w:r>
      <w:r w:rsidRPr="00274085">
        <w:rPr>
          <w:rStyle w:val="Style13ptBold"/>
          <w:b w:val="0"/>
          <w:sz w:val="16"/>
        </w:rPr>
        <w:t xml:space="preserve">. But given that he has managed to become the presumptive GOP presidential nominee, </w:t>
      </w:r>
      <w:r w:rsidRPr="00274085">
        <w:rPr>
          <w:rStyle w:val="StyleUnderline"/>
        </w:rPr>
        <w:t>the media doesn’t have a choice. Like so much of his candidacy, those ideas are a joke—one that the country is civically obligated to take seriously.</w:t>
      </w:r>
    </w:p>
    <w:p w14:paraId="1E3DCEA9" w14:textId="0614FA42" w:rsidR="00200881" w:rsidRDefault="00200881" w:rsidP="00200881">
      <w:pPr>
        <w:pStyle w:val="Heading3"/>
      </w:pPr>
      <w:r>
        <w:t>2NC - Warming Impact</w:t>
      </w:r>
    </w:p>
    <w:p w14:paraId="30CB4C79" w14:textId="77777777" w:rsidR="00200881" w:rsidRDefault="00200881" w:rsidP="00200881">
      <w:pPr>
        <w:pStyle w:val="Heading4"/>
      </w:pPr>
      <w:r>
        <w:t>State action prevents warming</w:t>
      </w:r>
    </w:p>
    <w:p w14:paraId="02418E0F" w14:textId="77777777" w:rsidR="00200881" w:rsidRPr="002329CE" w:rsidRDefault="00200881" w:rsidP="00200881">
      <w:pPr>
        <w:rPr>
          <w:rStyle w:val="Style13ptBold"/>
        </w:rPr>
      </w:pPr>
      <w:r>
        <w:rPr>
          <w:rStyle w:val="Style13ptBold"/>
        </w:rPr>
        <w:t xml:space="preserve">Cama 6/11 </w:t>
      </w:r>
      <w:r>
        <w:t xml:space="preserve">(Timothy Cama, reporter for the Hill, “Local governments step up fight with Trump on climate,” 6/11/17, </w:t>
      </w:r>
      <w:r w:rsidRPr="00681B42">
        <w:t>http://thehill.com/policy/energy-environment/states-cities-towns-pledge-uphold-paris-climate-change-agreement-deal-president-donald-trump</w:t>
      </w:r>
      <w:r>
        <w:t>)//NH</w:t>
      </w:r>
    </w:p>
    <w:p w14:paraId="27F38F98" w14:textId="77777777" w:rsidR="00200881" w:rsidRPr="00096494" w:rsidRDefault="00200881" w:rsidP="00200881">
      <w:pPr>
        <w:rPr>
          <w:sz w:val="16"/>
        </w:rPr>
      </w:pPr>
      <w:r w:rsidRPr="009E757D">
        <w:rPr>
          <w:rStyle w:val="StyleUnderline"/>
        </w:rPr>
        <w:t>Puerto Rico, a dozen states and hundreds of municipalities have stepped up to fight climate change in response to President Trump’s withdrawal from the Paris climate agreement.</w:t>
      </w:r>
      <w:r>
        <w:rPr>
          <w:rStyle w:val="StyleUnderline"/>
        </w:rPr>
        <w:t xml:space="preserve"> </w:t>
      </w:r>
      <w:r w:rsidRPr="009E757D">
        <w:rPr>
          <w:rStyle w:val="StyleUnderline"/>
        </w:rPr>
        <w:t>Through formal and informal initiatives, the non-federal government bodies are seeking to work directly with foreign governments to reduce emissions. They see Trump’s decision to abandon the climate pact as an opportunity to play their part on global warming while seeking new opportunities in clean energy.</w:t>
      </w:r>
      <w:r>
        <w:rPr>
          <w:rStyle w:val="StyleUnderline"/>
        </w:rPr>
        <w:t xml:space="preserve"> </w:t>
      </w:r>
      <w:r w:rsidRPr="00096494">
        <w:rPr>
          <w:sz w:val="16"/>
        </w:rPr>
        <w:t xml:space="preserve">The efforts, led mostly by Democrats, are bringing forth more aggressive localized climate action plans than likely would have happened if the United States had stayed with the Paris pact. It remains to be seen, however, whether the states and cities will make real pledges that go beyond political statements. Even supporters concede that they cannot replace the strong federal actions that Trump is unwilling to take. Nonetheless, they see the non-federal commitments as a way to keep the anti-Trump, pro-climate momentum going. “It’s the silver lining from what happened last week. It’s really encouraging, and it may be that, ironically, the decision to vacate Paris energizes the pro-climate movement,” Sen. Brian Schatz (D-Hawaii) told The Hill. </w:t>
      </w:r>
      <w:r w:rsidRPr="000878D5">
        <w:rPr>
          <w:rStyle w:val="StyleUnderline"/>
        </w:rPr>
        <w:t>“I don’t think it’s a substitute for international policy. But to get more renewable energy online is mostly a local decision. It’s made by public utility commissions, it’s made by governors and mayors and utility companies, and so, the fight goes local.”</w:t>
      </w:r>
      <w:r>
        <w:rPr>
          <w:rStyle w:val="StyleUnderline"/>
        </w:rPr>
        <w:t xml:space="preserve"> </w:t>
      </w:r>
      <w:r w:rsidRPr="000878D5">
        <w:rPr>
          <w:rStyle w:val="StyleUnderline"/>
        </w:rPr>
        <w:t>Hawaii was one of the more aggressive actors last week on climate policy. Spurred by Trump’s election and his decision on Paris, Gov. David Ige (D) signed legislation into law that formally aligns Hawaii with the goals of the Paris agreement.</w:t>
      </w:r>
      <w:r>
        <w:rPr>
          <w:rStyle w:val="StyleUnderline"/>
        </w:rPr>
        <w:t xml:space="preserve"> </w:t>
      </w:r>
      <w:r w:rsidRPr="00096494">
        <w:rPr>
          <w:sz w:val="16"/>
        </w:rPr>
        <w:t>Like many of the states and localities rolling out new climate initiatives, Hawaii has been at the forefront of fighting global warming. It previously committed to getting 100 percent of its electricity from clean energy sources by 2045. California Gov. Jerry Brown (D) has also taken a high-profile role. He went to China days after Trump’s announcement and used the trip to highlight California’s independence on climate change. “</w:t>
      </w:r>
      <w:r w:rsidRPr="000878D5">
        <w:rPr>
          <w:rStyle w:val="StyleUnderline"/>
        </w:rPr>
        <w:t>President Trump’s announced withdrawal [from the accord] has heightened the focus on this fundamental existential threat called global warming, called habitat destruction, called species extinction,” Brown said in a speech in Beijing, according to the Los Angeles Times. “We have to wake up our countrymen — in fact, the world.”</w:t>
      </w:r>
      <w:r>
        <w:rPr>
          <w:rStyle w:val="StyleUnderline"/>
        </w:rPr>
        <w:t xml:space="preserve"> </w:t>
      </w:r>
      <w:r w:rsidRPr="00096494">
        <w:rPr>
          <w:sz w:val="16"/>
        </w:rPr>
        <w:t xml:space="preserve">Chinese officials were uncharacteristically candid during Brown’s visit about their displeasure with Trump’s decision. “I am so deeply disappointed at the announcement of President Trump,” said Xie Zhenhua, China’s lead climate negotiator, according to the Times. David Hart, a professor of policy and government at George Mason University, said the state and local climate pledges can be an important caveat to Trump’s Paris pullout. </w:t>
      </w:r>
      <w:r w:rsidRPr="00152EE1">
        <w:rPr>
          <w:rStyle w:val="StyleUnderline"/>
        </w:rPr>
        <w:t>“I think it can make a difference,” Hart said, adding that the commitments “can help send a message of reassurance to the rest of the world, especially if it can be done in a concerted, organized way.”</w:t>
      </w:r>
      <w:r>
        <w:rPr>
          <w:rStyle w:val="StyleUnderline"/>
        </w:rPr>
        <w:t xml:space="preserve"> </w:t>
      </w:r>
      <w:r w:rsidRPr="00096494">
        <w:rPr>
          <w:sz w:val="16"/>
        </w:rPr>
        <w:t>Hart said he’s keeping an eye on an effort being led by former New York City Mayor Michael Bloomberg to organize non-federal climate commitments — including those by businesses and universities — into a new submission to the Paris agreement. It would act as an alternative to Trump’s position. But the United Nations currently has no mechanism for a contribution from entities other than a nation’s national government. “</w:t>
      </w:r>
      <w:r w:rsidRPr="00152EE1">
        <w:rPr>
          <w:rStyle w:val="StyleUnderline"/>
        </w:rPr>
        <w:t>Americans don't need Washington to meet our Paris commitments, and Americans are not going to let Washington stand in the way of fulfilling it</w:t>
      </w:r>
      <w:r w:rsidRPr="00096494">
        <w:rPr>
          <w:sz w:val="16"/>
        </w:rPr>
        <w:t>,” Bloomberg said this week in France after meeting with French President Emmanuel Macron and Paris Mayor Anne Hidalgo, two strong proponents of the agreement. “I want the world to know that the U.S. will meet its Paris commitments and that through partnerships among cities, states and businesses we will seek to remain part of the Paris agreement process,” Bloomberg said. Nick Loris, a fellow at the right-wing Heritage Foundation who pushed for Trump to exit the pact, questioned the usefulness of the state and local pledges. “States and cities committing to climate plans that regulate affordable, dependable power sources out of existence or subsidize uncompetitive energy technologies is a harmful to families, businesses and taxpayers in those respective areas,” he said, referring to fossil fuels. But at the same time, conservatives’ main request was that the federal government get out of Paris, and they got their wish. If states and cities want to buck that, they’re free to do so, Loris said, even if he doesn’t think it’s smart. “States are laboratories of democracy. As expensive and ineffective as the regulations may be, it’s their right to do it,” he said. “Voters and businesses suffering the consequences of these policies will ultimately determine the fate of the politicians championing these policies.”</w:t>
      </w:r>
    </w:p>
    <w:p w14:paraId="45D89243" w14:textId="77777777" w:rsidR="00200881" w:rsidRDefault="00200881" w:rsidP="00200881">
      <w:pPr>
        <w:pStyle w:val="Heading4"/>
      </w:pPr>
      <w:r>
        <w:t>Trump’s deregulation policy makes warming inevitable</w:t>
      </w:r>
    </w:p>
    <w:p w14:paraId="206FEF3B" w14:textId="77777777" w:rsidR="00200881" w:rsidRPr="00B32B1F" w:rsidRDefault="00200881" w:rsidP="00200881">
      <w:r>
        <w:rPr>
          <w:rStyle w:val="Style13ptBold"/>
        </w:rPr>
        <w:t xml:space="preserve">Biesecker 6/10 </w:t>
      </w:r>
      <w:r>
        <w:t>(Michael Biesecker, 6-10-2017, "Trump wages battle against regulations, not climate change," PBS NewsHour, http://www.pbs.org/newshour/rundown/trump-wages-battle-regulations-climate-change/)//NH</w:t>
      </w:r>
    </w:p>
    <w:p w14:paraId="1C2ACB70" w14:textId="12BA4F77" w:rsidR="00200881" w:rsidRPr="00200881" w:rsidRDefault="00200881" w:rsidP="00200881">
      <w:pPr>
        <w:rPr>
          <w:sz w:val="16"/>
        </w:rPr>
      </w:pPr>
      <w:r w:rsidRPr="00D82661">
        <w:rPr>
          <w:sz w:val="16"/>
        </w:rPr>
        <w:t xml:space="preserve">Trump’s recent decision to pull out of the Paris climate deal was just his latest rapid-fire move to weaken or dismantle federal initiatives to reduce carbon emissions, which scientists say are heating the planet to levels that could have disastrous consequences. </w:t>
      </w:r>
      <w:r w:rsidRPr="00E922A0">
        <w:rPr>
          <w:rStyle w:val="StyleUnderline"/>
        </w:rPr>
        <w:t>Trump is waging war against efforts to curb U.S. dependence on fossil fuels. He’s done that through executive orders targeting climate change programs and regulations, massive proposed spending cuts and key appointments such as Scott Pruitt as chief of the Environmental Protection Agency.</w:t>
      </w:r>
      <w:r>
        <w:rPr>
          <w:rStyle w:val="StyleUnderline"/>
        </w:rPr>
        <w:t xml:space="preserve"> </w:t>
      </w:r>
      <w:r w:rsidRPr="00F56876">
        <w:rPr>
          <w:rStyle w:val="StyleUnderline"/>
        </w:rPr>
        <w:t>To what degree Trump will succeed remains to be seen.</w:t>
      </w:r>
      <w:r w:rsidRPr="00D82661">
        <w:rPr>
          <w:sz w:val="16"/>
        </w:rPr>
        <w:t xml:space="preserve"> Despite the fanfare of his Paris announcement, including a pledge that his administration will halt all work on it, formally removing the U.S. from the accord could take more than three years. </w:t>
      </w:r>
      <w:r w:rsidRPr="00F56876">
        <w:rPr>
          <w:rStyle w:val="Emphasis"/>
        </w:rPr>
        <w:t>Rescinding the Clean Power Plan, President Barack Obama’s signature measure to curb emissions from coal-fired power plants, likely would require three years. Trump’s budget, which would slash funding for climate research and assistance to cities preparing for weather-related calamities, needs approval from Congress, where resistance is strong.</w:t>
      </w:r>
      <w:r>
        <w:rPr>
          <w:rStyle w:val="Emphasis"/>
        </w:rPr>
        <w:t xml:space="preserve"> </w:t>
      </w:r>
      <w:r w:rsidRPr="00D82661">
        <w:rPr>
          <w:sz w:val="16"/>
        </w:rPr>
        <w:t xml:space="preserve">Still, the sharp change in course is being felt in ways large and small, down to the scrubbing of climate change information from federal agency websites. Environmentalists are predictably outraged. Even some Republicans are taken aback. “This is a repudiation of 45 years of steady improvement in the enforcement and rigor of laws to protect the environment in the U.S.,” said William K. Reilly, who led the EPA under President George H.W. Bush and is chairman emeritus of the World Wildlife Fund. </w:t>
      </w:r>
      <w:r w:rsidRPr="00D3181F">
        <w:rPr>
          <w:rStyle w:val="StyleUnderline"/>
        </w:rPr>
        <w:t>Trump’s administration reversed Obama’s moratorium on leasing federal lands for coal mining, joined with Congress to kill protections of streams from coal mining waste, stopped tracking the federal government’s carbon emissions and withdrew a requirement for more emissions data from oil and gas facilities. A rollback of automobile fuel-economy standards is under consideration. His proposed 2018 budget would cut climate and energy research spending in numerous agencies, including a two-thirds reduction at EPA.</w:t>
      </w:r>
      <w:r>
        <w:rPr>
          <w:rStyle w:val="StyleUnderline"/>
        </w:rPr>
        <w:t xml:space="preserve"> </w:t>
      </w:r>
      <w:r w:rsidRPr="00D82661">
        <w:rPr>
          <w:sz w:val="16"/>
        </w:rPr>
        <w:t xml:space="preserve">Trump is hardly the first president accused of favoring businesses over the environment. His belief in easing the regulatory burden on them is firmly in the Republican mainstream. What sets him apart is his zealousness and public dismissiveness of the scientific evidence showing the Earth is warming and man-made carbon emissions are largely to blame. “This is more extreme than any previous Republican president – this is their old set of sentiments on steroids,” said David Doniger, a senior attorney with the Natural Resources Defense Council. “There’s no orderly, reasonable inquiry into whether something makes sense and should be left in place.” At one point, Trump labeled global warming a “hoax” concocted by the Chinese to gain an economic edge over the U.S. Aides recently have sidestepped questions about whether he accepts the widely held scientific view about climate change. A White House statement issued this past week in response to questions from The Associated Press did not specify whether Trump believes the planet has been steadily warming, or say to what extent human activity such as burning of fossil fuels is responsible. “The president believes that the climate is always changing – sometimes for the better and sometimes for the worse. Pollutants are part of that equation,” the statement said. “The Trump administration is laser focused on clean water and clean air but also on better jobs for more and more Americans …,” it added. “America cannot stand by and have the rest of the world take our wealth and tax dollars to clean up their own environment while American businesses and American families suffer the consequences in the form of lost jobs and a diminished quality of life.” Myron Ebell of the Competitive Enterprise Institute, who led the administration’s EPA transition team, said Trump and key advisers don’t necessarily reject climate science but don’t believe the threat “should be placed in the list of the top 50 things we should be worried about.” Frustrated climate researchers say the opposite is true. They point to record-setting high temperatures, melting glaciers, rising sea levels and increasingly violent storms – trends that models suggest will only worsen. But attacks on such findings from climate change doubters have taken their toll. Public trust in mainstream science and other institutions has eroded, and lines between fact and ideology have blurred, said David Victor, a Brookings Institution specialist on energy security and climate. Trump could encounter trouble if his retreat from the climate fight doesn’t restore lost jobs in coal mining and energy production, Victor said. The president has made reversing the decades-long decline in coal mining the central tenet of his environmental policy, blaming federal regulations for job losses. Federal statistics show coal mining accounted for only 51,000 jobs nationally at the end of May, up just 400 jobs from the prior month. </w:t>
      </w:r>
      <w:r w:rsidRPr="00D82661">
        <w:rPr>
          <w:rStyle w:val="StyleUnderline"/>
        </w:rPr>
        <w:t>Many economists say technology and cheap natural gas are the biggest causes of the coal industry’s slump. But Trump’s focus on regulations remains popular in coal country.</w:t>
      </w:r>
      <w:r>
        <w:rPr>
          <w:rStyle w:val="StyleUnderline"/>
        </w:rPr>
        <w:t xml:space="preserve"> </w:t>
      </w:r>
      <w:r w:rsidRPr="00D82661">
        <w:rPr>
          <w:sz w:val="16"/>
        </w:rPr>
        <w:t>“We support the direction the administration is going,” said Betsy Monseau, CEO of the American Coal Council. “It’s very important to us over the longer term to preserve a path for coal and coal utilization in this country.”</w:t>
      </w:r>
    </w:p>
    <w:p w14:paraId="442DF11A" w14:textId="77777777" w:rsidR="00200881" w:rsidRDefault="00200881" w:rsidP="00200881">
      <w:pPr>
        <w:pStyle w:val="Heading4"/>
      </w:pPr>
      <w:r>
        <w:t>Warming is real and anthropogenic</w:t>
      </w:r>
    </w:p>
    <w:p w14:paraId="318745C4" w14:textId="77777777" w:rsidR="00200881" w:rsidRPr="00A31519" w:rsidRDefault="00200881" w:rsidP="00200881">
      <w:pPr>
        <w:rPr>
          <w:rStyle w:val="Style13ptBold"/>
        </w:rPr>
      </w:pPr>
      <w:r>
        <w:rPr>
          <w:rStyle w:val="Style13ptBold"/>
        </w:rPr>
        <w:t xml:space="preserve">NASA 6/26 </w:t>
      </w:r>
      <w:r>
        <w:t xml:space="preserve">(National Aeronautics and Space Agency, American agency that puts out tons of science, “Climate change: How do we know,” 6/26/17, </w:t>
      </w:r>
      <w:r w:rsidRPr="003A5220">
        <w:t>https://climate.nasa.gov/evidence/</w:t>
      </w:r>
      <w:r>
        <w:t>)//NH</w:t>
      </w:r>
    </w:p>
    <w:p w14:paraId="2D8C4972" w14:textId="77777777" w:rsidR="00200881" w:rsidRDefault="00200881" w:rsidP="00200881">
      <w:pPr>
        <w:rPr>
          <w:sz w:val="16"/>
        </w:rPr>
      </w:pPr>
      <w:r w:rsidRPr="00462075">
        <w:rPr>
          <w:sz w:val="16"/>
        </w:rPr>
        <w:br w:type="page"/>
      </w:r>
      <w:r w:rsidRPr="00462075">
        <w:rPr>
          <w:rFonts w:eastAsiaTheme="majorEastAsia" w:cstheme="majorBidi"/>
          <w:b/>
          <w:iCs/>
          <w:sz w:val="16"/>
        </w:rPr>
        <w:t xml:space="preserve"> </w:t>
      </w:r>
      <w:r w:rsidRPr="00462075">
        <w:rPr>
          <w:sz w:val="16"/>
        </w:rPr>
        <w:t xml:space="preserve">The Earth's climate has changed throughout history. Just in the last 650,000 years there have been seven cycles of glacial advance and retreat, with the abrupt end of the last ice age about 7,000 years ago marking the beginning of the modern climate era — and of human civilization. Most of these climate changes are attributed to very small variations in Earth’s orbit that change the amount of solar energy our planet receives. Scientific evidence for warming of the climate system is unequivocal. - Intergovernmental Panel on Climate Change </w:t>
      </w:r>
      <w:r w:rsidRPr="00EB16BA">
        <w:rPr>
          <w:rStyle w:val="StyleUnderline"/>
        </w:rPr>
        <w:t>The current warming trend is of particular significance because most of it is extremely likely (greater than 95 percent probability) to be the result of human activity since the mid-20th century and proceeding at a rate that is unprecedented over decades to millennia</w:t>
      </w:r>
      <w:r w:rsidRPr="00462075">
        <w:rPr>
          <w:sz w:val="16"/>
        </w:rPr>
        <w:t xml:space="preserve">.1 Earth-orbiting satellites and other technological advances have enabled scientists to see the big picture, collecting many different types of information about our planet and its climate on a global scale. This body of data, collected over many years, reveals the signals of a changing climate. </w:t>
      </w:r>
      <w:r w:rsidRPr="00EB16BA">
        <w:rPr>
          <w:rStyle w:val="StyleUnderline"/>
        </w:rPr>
        <w:t>The heat-trapping nature of carbon dioxide and other gases was demonstrated in the mid-19th century.2 Their ability to affect the transfer of infrared energy through the atmosphere is the scientific basis of many instruments flown by NASA. There is no question that increased levels of greenhouse gases must cause the Earth to warm in response.</w:t>
      </w:r>
      <w:r>
        <w:rPr>
          <w:rStyle w:val="StyleUnderline"/>
        </w:rPr>
        <w:t xml:space="preserve"> </w:t>
      </w:r>
      <w:r w:rsidRPr="00462075">
        <w:rPr>
          <w:sz w:val="16"/>
        </w:rPr>
        <w:t xml:space="preserve">Ice cores drawn from Greenland, Antarctica, and tropical mountain glaciers show that the Earth’s climate responds to changes in greenhouse gas levels. Ancient evidence can also be found in tree rings, ocean sediments, coral reefs, and layers of sedimentary rocks. This ancient, or paleoclimate, evidence reveals that current warming is occurring roughly ten times faster than the average rate of ice-age-recovery warming.3 </w:t>
      </w:r>
      <w:r w:rsidRPr="00EB16BA">
        <w:rPr>
          <w:rStyle w:val="Emphasis"/>
        </w:rPr>
        <w:t>The evidence for rapid climate change is compelling:</w:t>
      </w:r>
      <w:r>
        <w:rPr>
          <w:rStyle w:val="Emphasis"/>
        </w:rPr>
        <w:t xml:space="preserve"> </w:t>
      </w:r>
      <w:r w:rsidRPr="00EB16BA">
        <w:rPr>
          <w:rStyle w:val="StyleUnderline"/>
        </w:rPr>
        <w:t>Sea level rise</w:t>
      </w:r>
      <w:r>
        <w:rPr>
          <w:rStyle w:val="StyleUnderline"/>
        </w:rPr>
        <w:t xml:space="preserve"> </w:t>
      </w:r>
      <w:r w:rsidRPr="00EB16BA">
        <w:rPr>
          <w:rStyle w:val="StyleUnderline"/>
        </w:rPr>
        <w:t>Global sea level rose about 8 inches&amp;nbsp;in the last century. The rate in the last two&amp;nbsp;decades, however, is nearly double that of the last century</w:t>
      </w:r>
      <w:r>
        <w:rPr>
          <w:rStyle w:val="StyleUnderline"/>
        </w:rPr>
        <w:t xml:space="preserve"> </w:t>
      </w:r>
      <w:r w:rsidRPr="00462075">
        <w:rPr>
          <w:sz w:val="16"/>
        </w:rPr>
        <w:t xml:space="preserve">Global sea level rose about 8 inches in the last century. The rate in the last two decades, however, is nearly double that of the last century.4 Image: Republic of Maldives: Vulnerable to sea level rise + MORE Global temperature rise The planets average surface temperature has risen about 2.0 degrees Fahrenheit (1.1 degrees Celsius) since the late 19th century </w:t>
      </w:r>
      <w:r w:rsidRPr="00753713">
        <w:rPr>
          <w:rStyle w:val="Emphasis"/>
        </w:rPr>
        <w:t>The planet's average surface temperature has risen about 2.0 degrees Fahrenheit (1.1 degrees Celsius) since the late 19th century, a change driven largely by increased carbon dioxide and other human-made emissions into the atmosphere</w:t>
      </w:r>
      <w:r w:rsidRPr="00462075">
        <w:rPr>
          <w:sz w:val="16"/>
        </w:rPr>
        <w:t xml:space="preserve">.5 Most of the warming occurred in the past 35 years, with 16 of the 17 warmest years on record occurring since 2001. Not only was 2016 the warmest year on record, but eight of the 12 months that make up the year — from January through September, with the exception of June — were the warmest on record for those respective months. 6 + MORE Warming oceans </w:t>
      </w:r>
      <w:r w:rsidRPr="00753713">
        <w:rPr>
          <w:rStyle w:val="StyleUnderline"/>
        </w:rPr>
        <w:t>The oceans have absorbed much of this increased heat, with the top 700 meters (about 2,300 feet) of ocean showing warming of 0.302 degrees Fahrenheit since 1969</w:t>
      </w:r>
      <w:r>
        <w:rPr>
          <w:rStyle w:val="StyleUnderline"/>
        </w:rPr>
        <w:t xml:space="preserve"> </w:t>
      </w:r>
      <w:r w:rsidRPr="00462075">
        <w:rPr>
          <w:sz w:val="16"/>
        </w:rPr>
        <w:t xml:space="preserve">The oceans have absorbed much of this increased heat, with the top 700 meters (about 2,300 feet) of ocean showing warming of 0.302 degrees Fahrenheit since 1969.7 + MORE </w:t>
      </w:r>
      <w:r w:rsidRPr="00753713">
        <w:rPr>
          <w:rStyle w:val="StyleUnderline"/>
        </w:rPr>
        <w:t>Shrinking ice sheets</w:t>
      </w:r>
      <w:r>
        <w:rPr>
          <w:rStyle w:val="StyleUnderline"/>
        </w:rPr>
        <w:t xml:space="preserve"> </w:t>
      </w:r>
      <w:r w:rsidRPr="00753713">
        <w:rPr>
          <w:rStyle w:val="StyleUnderline"/>
        </w:rPr>
        <w:t>The Greenland and Antarctic ice sheets have decreased in mass</w:t>
      </w:r>
      <w:r>
        <w:rPr>
          <w:rStyle w:val="StyleUnderline"/>
        </w:rPr>
        <w:t xml:space="preserve"> </w:t>
      </w:r>
      <w:r w:rsidRPr="00462075">
        <w:rPr>
          <w:sz w:val="16"/>
        </w:rPr>
        <w:t xml:space="preserve">The Greenland and Antarctic ice sheets have decreased in mass. </w:t>
      </w:r>
      <w:r w:rsidRPr="00753713">
        <w:rPr>
          <w:rStyle w:val="StyleUnderline"/>
        </w:rPr>
        <w:t>Data from NASA's Gravity Recovery and Climate Experiment show Greenland lost 150 to 250 cubic kilometers (36 to 60 cubic miles) of ice per year between 2002 and 2006, while Antarctica lost about 152 cubic kilometers (36 cubic miles) of ice between 2002 and 2005</w:t>
      </w:r>
      <w:r w:rsidRPr="00462075">
        <w:rPr>
          <w:sz w:val="16"/>
        </w:rPr>
        <w:t xml:space="preserve">. Image: Flowing meltwater from the Greenland ice sheet + MORE Declining Arctic sea ice Both the extent and thickness of Arctic sea ice has declined rapidly over the last several decades Both the extent and thickness of Arctic sea ice has declined rapidly over the last several decades.8 Image: Visualization of the 2012 Arctic sea ice minimum, the lowest on record + MORE Glacial retreat </w:t>
      </w:r>
      <w:r w:rsidRPr="00462075">
        <w:rPr>
          <w:rStyle w:val="StyleUnderline"/>
        </w:rPr>
        <w:t>Glaciers are retreating almost everywhere around the world &amp;mdash; including in the Alps, Himalayas, Andes, Rockies, Alaska and Africa.</w:t>
      </w:r>
      <w:r>
        <w:rPr>
          <w:rStyle w:val="StyleUnderline"/>
        </w:rPr>
        <w:t xml:space="preserve"> </w:t>
      </w:r>
      <w:r w:rsidRPr="00462075">
        <w:rPr>
          <w:sz w:val="16"/>
        </w:rPr>
        <w:t xml:space="preserve">Glaciers are retreating almost everywhere around the world — including in the Alps, Himalayas, Andes, Rockies, Alaska and Africa.9 Image: The disappearing snowcap of Mount Kilimanjaro, from space. + MORE Extreme events Glaciers are retreating almost everywhere around the world &amp;mdash; including in the Alps, Himalayas, Andes, Rockies, Alaska and Africa. The number of record high temperature events in the United States has been increasing, while the number of record low temperature events has been decreasing, since 1950. The U.S. has also witnessed increasing numbers of intense rainfall events.10 + MORE Ocean acidification Since the beginning of the Industrial Revolution, the acidity of surface ocean waters has increased by about 30 percent </w:t>
      </w:r>
      <w:r w:rsidRPr="00462075">
        <w:rPr>
          <w:rStyle w:val="StyleUnderline"/>
        </w:rPr>
        <w:t xml:space="preserve">Since the beginning of the Industrial Revolution, the acidity of surface ocean waters has increased by about 30 percent.11,12 </w:t>
      </w:r>
      <w:r w:rsidRPr="00462075">
        <w:rPr>
          <w:rStyle w:val="Emphasis"/>
        </w:rPr>
        <w:t>This increase is the result of humans emitting more carbon dioxide into the atmospher</w:t>
      </w:r>
      <w:r w:rsidRPr="00462075">
        <w:rPr>
          <w:rStyle w:val="StyleUnderline"/>
        </w:rPr>
        <w:t>e and hence more being absorbed into the oceans. The amount of carbon dioxide absorbed by the upper layer of the oceans is increasing by about 2 billion tons per ye</w:t>
      </w:r>
      <w:r w:rsidRPr="00462075">
        <w:rPr>
          <w:sz w:val="16"/>
        </w:rPr>
        <w:t xml:space="preserve">ar.13,14 + MORE Decreased snow cover Satellite observations reveal that the amount of spring snow cover in the Northern Hemisphere has decreased over the past five decades and that the snow is melting earlier Satellite observations reveal that the amount of spring snow cover in the Northern Hemisphere has decreased over the past five decades and that the snow is melting earlier.15 </w:t>
      </w:r>
    </w:p>
    <w:p w14:paraId="79EA5AB3" w14:textId="77777777" w:rsidR="00200881" w:rsidRDefault="00200881" w:rsidP="00200881">
      <w:pPr>
        <w:pStyle w:val="Heading4"/>
      </w:pPr>
      <w:r>
        <w:t>Warming causes extinction- structural violence, productivity loss, and famine</w:t>
      </w:r>
    </w:p>
    <w:p w14:paraId="2EA67F63" w14:textId="77777777" w:rsidR="00200881" w:rsidRDefault="00200881" w:rsidP="00200881">
      <w:r>
        <w:rPr>
          <w:rStyle w:val="Style13ptBold"/>
        </w:rPr>
        <w:t xml:space="preserve">Snow ’14 </w:t>
      </w:r>
      <w:r>
        <w:t>(Deborah Snow, Peter Hannam, 3-31-2014, "Climate change could make humans extinct, warns health expert," Sydney Morning Herald, http://www.smh.com.au/environment/climate-change/climate-change-could-make-humans-extinct-warns-health-expert-20140330-35rus.html)//NH</w:t>
      </w:r>
    </w:p>
    <w:p w14:paraId="6499611A" w14:textId="68FB8C85" w:rsidR="006C6928" w:rsidRPr="00933B18" w:rsidRDefault="00200881" w:rsidP="006C6928">
      <w:pPr>
        <w:rPr>
          <w:rStyle w:val="Style13ptBold"/>
          <w:b w:val="0"/>
          <w:sz w:val="16"/>
        </w:rPr>
      </w:pPr>
      <w:r w:rsidRPr="00F27506">
        <w:rPr>
          <w:sz w:val="16"/>
        </w:rPr>
        <w:t xml:space="preserve">'What is remarkable, and alarming, is the speed of the change since the 1970s, when we started burning a lot of fossil fuels in a massive way,'' she said. </w:t>
      </w:r>
      <w:r w:rsidRPr="002238B9">
        <w:rPr>
          <w:rStyle w:val="StyleUnderline"/>
        </w:rPr>
        <w:t>''We can't possibly evolve to match this rate [of warming] and, unless we get control of it, it will mean our extinction eventually.''</w:t>
      </w:r>
      <w:r>
        <w:rPr>
          <w:rStyle w:val="StyleUnderline"/>
        </w:rPr>
        <w:t xml:space="preserve"> </w:t>
      </w:r>
      <w:r w:rsidRPr="002238B9">
        <w:rPr>
          <w:rStyle w:val="StyleUnderline"/>
        </w:rPr>
        <w:t xml:space="preserve">Professor Berry is one of three leading academics who have contributed to the health chapter of a Intergovernmental Panel on Climate Change (IPCC) </w:t>
      </w:r>
      <w:r w:rsidRPr="00F27506">
        <w:rPr>
          <w:sz w:val="16"/>
        </w:rPr>
        <w:t xml:space="preserve">report due on Monday. She and co-authors Tony McMichael, of the Australian National University, and Colin Butler, of the University of Canberra, have outlined the health risks of rapid global warming in a companion piece for The Conversation, also published on Monday. </w:t>
      </w:r>
      <w:r w:rsidRPr="002238B9">
        <w:rPr>
          <w:rStyle w:val="StyleUnderline"/>
        </w:rPr>
        <w:t>The three warn that the adverse effects on population health and social stability have been ''missing from the discussion'' on climate change.</w:t>
      </w:r>
      <w:r>
        <w:rPr>
          <w:rStyle w:val="StyleUnderline"/>
        </w:rPr>
        <w:t xml:space="preserve"> </w:t>
      </w:r>
      <w:r w:rsidRPr="00DC66F0">
        <w:rPr>
          <w:rStyle w:val="Emphasis"/>
        </w:rPr>
        <w:t>''Human-driven climate change poses a great threat, unprecedented in type and scale, to wellbeing, health and perhaps even to human survival,</w:t>
      </w:r>
      <w:r w:rsidRPr="00F27506">
        <w:rPr>
          <w:sz w:val="16"/>
        </w:rPr>
        <w:t xml:space="preserve">'' they write. They predict that </w:t>
      </w:r>
      <w:r w:rsidRPr="00F03659">
        <w:rPr>
          <w:rStyle w:val="StyleUnderline"/>
        </w:rPr>
        <w:t>the greatest challenges will come from undernutrition and impaired child development from reduced food yields; hospitalisations and deaths due to intense heatwaves, fires and other weather-related disasters; and the spread of infectious diseases.</w:t>
      </w:r>
      <w:r>
        <w:rPr>
          <w:rStyle w:val="StyleUnderline"/>
        </w:rPr>
        <w:t xml:space="preserve"> </w:t>
      </w:r>
      <w:r w:rsidRPr="00F27506">
        <w:rPr>
          <w:sz w:val="16"/>
        </w:rPr>
        <w:t xml:space="preserve">They warn </w:t>
      </w:r>
      <w:r w:rsidRPr="00F03659">
        <w:rPr>
          <w:rStyle w:val="StyleUnderline"/>
        </w:rPr>
        <w:t>the ''largest impacts'' will be on poorer and vulnerable populations, winding back recent hard-won gains of social development programs.</w:t>
      </w:r>
      <w:r>
        <w:rPr>
          <w:rStyle w:val="StyleUnderline"/>
        </w:rPr>
        <w:t xml:space="preserve"> </w:t>
      </w:r>
      <w:r w:rsidRPr="00F27506">
        <w:rPr>
          <w:sz w:val="16"/>
        </w:rPr>
        <w:t xml:space="preserve">Projecting to an average global warming of 4 degrees by 2100, they say </w:t>
      </w:r>
      <w:r w:rsidRPr="00F03659">
        <w:rPr>
          <w:rStyle w:val="StyleUnderline"/>
        </w:rPr>
        <w:t>''people won't be able to cope, let alone work productively, in the hottest parts of the year''.</w:t>
      </w:r>
      <w:r>
        <w:rPr>
          <w:rStyle w:val="StyleUnderline"/>
        </w:rPr>
        <w:t xml:space="preserve"> </w:t>
      </w:r>
      <w:r w:rsidRPr="00F27506">
        <w:rPr>
          <w:sz w:val="16"/>
        </w:rPr>
        <w:t xml:space="preserve">They say that action on climate change would produce ''extremely large health benefits'', which would greatly outweigh the costs of curbing emission growth. A leaked draft of the IPCC report notes that a warming climate would lead to fewer cold weather-related deaths but the benefits would be ''greatly'' outweighed by the impacts of more frequent heat extremes. </w:t>
      </w:r>
      <w:r w:rsidRPr="00F03659">
        <w:rPr>
          <w:rStyle w:val="StyleUnderline"/>
        </w:rPr>
        <w:t>Under a high emissions scenario, some land regions will experience temperatures four to seven degrees higher than pre-industrial times, the report said.</w:t>
      </w:r>
      <w:r>
        <w:rPr>
          <w:rStyle w:val="StyleUnderline"/>
        </w:rPr>
        <w:t xml:space="preserve"> </w:t>
      </w:r>
      <w:r w:rsidRPr="00F03659">
        <w:rPr>
          <w:rStyle w:val="StyleUnderline"/>
        </w:rPr>
        <w:t>While some adaptive measures are possible, limits to humans' ability to regulate heat will affect health and potentially cut global productivity in the warmest months by 40 per cent by 2100.</w:t>
      </w:r>
      <w:r>
        <w:rPr>
          <w:rStyle w:val="StyleUnderline"/>
        </w:rPr>
        <w:t xml:space="preserve"> </w:t>
      </w:r>
      <w:r w:rsidRPr="00F03659">
        <w:rPr>
          <w:rStyle w:val="StyleUnderline"/>
        </w:rPr>
        <w:t>Body temperatures rising above 38 degrees impair physical and cognitive functions, while risks of organ damage, loss of consciousness and death increase sharply above 40.6 degrees, the draft report said.</w:t>
      </w:r>
      <w:r>
        <w:rPr>
          <w:rStyle w:val="StyleUnderline"/>
        </w:rPr>
        <w:t xml:space="preserve"> </w:t>
      </w:r>
      <w:r w:rsidRPr="00F27506">
        <w:rPr>
          <w:rStyle w:val="StyleUnderline"/>
        </w:rPr>
        <w:t>Farm crops and livestock will also struggle with thermal and water stress. Staple crops such as corn, rice, wheat and soybeans are assumed to face a temperature limit of 40-45 degrees, with temperature thresholds for key sowing stages near or below 35 degrees,</w:t>
      </w:r>
      <w:r w:rsidRPr="00F27506">
        <w:rPr>
          <w:sz w:val="16"/>
        </w:rPr>
        <w:t xml:space="preserve"> the report said.</w:t>
      </w:r>
    </w:p>
    <w:p w14:paraId="783994A4" w14:textId="2E10E5D3" w:rsidR="003233EE" w:rsidRDefault="003233EE" w:rsidP="00E9629D">
      <w:pPr>
        <w:pStyle w:val="Heading3"/>
      </w:pPr>
      <w:r>
        <w:t>2NC – Alliance Credibility Impact</w:t>
      </w:r>
    </w:p>
    <w:p w14:paraId="6267400C" w14:textId="050B2E62" w:rsidR="003233EE" w:rsidRDefault="003233EE" w:rsidP="003233EE">
      <w:pPr>
        <w:pStyle w:val="Heading4"/>
      </w:pPr>
      <w:r>
        <w:t>Trump decks US credibility internationally and destroys alliances</w:t>
      </w:r>
    </w:p>
    <w:p w14:paraId="594DA4D8" w14:textId="3493FEE0" w:rsidR="003233EE" w:rsidRPr="003233EE" w:rsidRDefault="003233EE" w:rsidP="003233EE">
      <w:pPr>
        <w:rPr>
          <w:rStyle w:val="Style13ptBold"/>
          <w:b w:val="0"/>
          <w:sz w:val="22"/>
        </w:rPr>
      </w:pPr>
      <w:r>
        <w:rPr>
          <w:rStyle w:val="Style13ptBold"/>
        </w:rPr>
        <w:t xml:space="preserve">Bremmer 16 </w:t>
      </w:r>
      <w:r>
        <w:rPr>
          <w:rStyle w:val="Style13ptBold"/>
          <w:b w:val="0"/>
          <w:sz w:val="22"/>
        </w:rPr>
        <w:t xml:space="preserve">[Ian, </w:t>
      </w:r>
      <w:r w:rsidRPr="003233EE">
        <w:rPr>
          <w:rStyle w:val="Style13ptBold"/>
          <w:b w:val="0"/>
          <w:sz w:val="22"/>
        </w:rPr>
        <w:t>Ian Bremmer is the president of Eurasia Group and author of Superpower: Three Choices for America’s Role in the World.</w:t>
      </w:r>
      <w:r>
        <w:rPr>
          <w:rStyle w:val="Style13ptBold"/>
          <w:b w:val="0"/>
          <w:sz w:val="22"/>
        </w:rPr>
        <w:t xml:space="preserve"> “</w:t>
      </w:r>
      <w:r w:rsidRPr="003233EE">
        <w:rPr>
          <w:rStyle w:val="Style13ptBold"/>
          <w:b w:val="0"/>
          <w:sz w:val="22"/>
        </w:rPr>
        <w:t>The 2016 Election Damaged U.S. Credibility Abroad</w:t>
      </w:r>
      <w:r>
        <w:rPr>
          <w:rStyle w:val="Style13ptBold"/>
          <w:b w:val="0"/>
          <w:sz w:val="22"/>
        </w:rPr>
        <w:t xml:space="preserve">” </w:t>
      </w:r>
      <w:r>
        <w:rPr>
          <w:rStyle w:val="Style13ptBold"/>
          <w:b w:val="0"/>
          <w:i/>
          <w:sz w:val="22"/>
        </w:rPr>
        <w:t>The National Interest</w:t>
      </w:r>
      <w:r>
        <w:rPr>
          <w:rStyle w:val="Style13ptBold"/>
          <w:b w:val="0"/>
          <w:sz w:val="22"/>
        </w:rPr>
        <w:t xml:space="preserve">. 12/19/16. </w:t>
      </w:r>
      <w:hyperlink r:id="rId49" w:history="1">
        <w:r w:rsidRPr="00805BD7">
          <w:rPr>
            <w:rStyle w:val="Hyperlink"/>
          </w:rPr>
          <w:t>http://nationalinterest.org/feature/the-2016-election-damaged-us-credibility-abroad-18789</w:t>
        </w:r>
      </w:hyperlink>
      <w:r>
        <w:rPr>
          <w:rStyle w:val="Style13ptBold"/>
          <w:b w:val="0"/>
          <w:sz w:val="22"/>
        </w:rPr>
        <w:t>] //mn - wh</w:t>
      </w:r>
    </w:p>
    <w:p w14:paraId="0F7A8E7E" w14:textId="3C2CD43E" w:rsidR="003233EE" w:rsidRDefault="003233EE" w:rsidP="003233EE">
      <w:pPr>
        <w:rPr>
          <w:rStyle w:val="StyleUnderline"/>
        </w:rPr>
      </w:pPr>
      <w:r w:rsidRPr="003233EE">
        <w:rPr>
          <w:rStyle w:val="Style13ptBold"/>
          <w:b w:val="0"/>
          <w:sz w:val="16"/>
        </w:rPr>
        <w:t xml:space="preserve">THE GOOD news for the world’s only remaining superpower is that </w:t>
      </w:r>
      <w:r w:rsidRPr="003233EE">
        <w:rPr>
          <w:rStyle w:val="StyleUnderline"/>
        </w:rPr>
        <w:t>the greatest injuries tend to be self-inflicted</w:t>
      </w:r>
      <w:r w:rsidRPr="003233EE">
        <w:rPr>
          <w:rStyle w:val="Style13ptBold"/>
          <w:b w:val="0"/>
          <w:sz w:val="16"/>
        </w:rPr>
        <w:t xml:space="preserve">. That is, as they say, also the bad news. This was true well before Donald Trump won the presidential election. The race to the White House will be remembered for its exceptional divisiveness and brutality—and for ending in a surprise plot twist. Hillary Clinton and Donald Trump were the most disliked presidential candidates in the history of polling. </w:t>
      </w:r>
      <w:r w:rsidRPr="003233EE">
        <w:rPr>
          <w:rStyle w:val="StyleUnderline"/>
        </w:rPr>
        <w:t>Before a single vote had been cast, America’s reputation had taken a massive hit in the eyes of the world</w:t>
      </w:r>
      <w:r w:rsidRPr="003233EE">
        <w:rPr>
          <w:rStyle w:val="Style13ptBold"/>
          <w:b w:val="0"/>
          <w:sz w:val="16"/>
        </w:rPr>
        <w:t xml:space="preserve">. America’s overreaction to 9/11 marked the greatest damage to U.S. international standing since the Cold War. The 2016 campaign now claims that honor. And </w:t>
      </w:r>
      <w:r w:rsidRPr="003233EE">
        <w:rPr>
          <w:rStyle w:val="StyleUnderline"/>
        </w:rPr>
        <w:t>it still remains to be seen what damage a Trump presidency will do to American global leadership</w:t>
      </w:r>
      <w:r w:rsidRPr="003233EE">
        <w:rPr>
          <w:rStyle w:val="Style13ptBold"/>
          <w:b w:val="0"/>
          <w:sz w:val="16"/>
        </w:rPr>
        <w:t xml:space="preserve"> (if that’s even something President-elect Trump cares about). I’m hopeful that Trump will grow into the office he has just won. Hope dies last, after all. But </w:t>
      </w:r>
      <w:r w:rsidRPr="003233EE">
        <w:rPr>
          <w:rStyle w:val="StyleUnderline"/>
        </w:rPr>
        <w:t>it doesn’t help that Trump won the Electoral College but lost the popular vote.</w:t>
      </w:r>
      <w:r w:rsidRPr="003233EE">
        <w:rPr>
          <w:rStyle w:val="Style13ptBold"/>
          <w:b w:val="0"/>
          <w:sz w:val="16"/>
        </w:rPr>
        <w:t xml:space="preserve"> </w:t>
      </w:r>
      <w:r w:rsidRPr="003233EE">
        <w:rPr>
          <w:rStyle w:val="StyleUnderline"/>
        </w:rPr>
        <w:t>That questionable mandate,</w:t>
      </w:r>
      <w:r w:rsidRPr="003233EE">
        <w:rPr>
          <w:rStyle w:val="Style13ptBold"/>
          <w:b w:val="0"/>
          <w:sz w:val="16"/>
        </w:rPr>
        <w:t xml:space="preserve"> combined with the further polarization that will inevitably follow, </w:t>
      </w:r>
      <w:r w:rsidRPr="003233EE">
        <w:rPr>
          <w:rStyle w:val="StyleUnderline"/>
        </w:rPr>
        <w:t>constitutes a serious national-security challenge because it will cast further doubt over U.S. leadership and its political legitimacy</w:t>
      </w:r>
      <w:r w:rsidRPr="003233EE">
        <w:rPr>
          <w:rStyle w:val="Style13ptBold"/>
          <w:b w:val="0"/>
          <w:sz w:val="16"/>
        </w:rPr>
        <w:t xml:space="preserve">. The worst that Trump can do is pretend that divisiveness doesn’t exist and operate as if handed a blank check by the American people. And for the record, I would be saying the exact same thing had Clinton won. Why does tarnishing U.S. credibility constitute a national-security threat? Because it means that </w:t>
      </w:r>
      <w:r w:rsidRPr="003233EE">
        <w:rPr>
          <w:rStyle w:val="StyleUnderline"/>
        </w:rPr>
        <w:t>your allies are less likely to back you, and your enemies are more likely to think they can damage you. And that means your enemies will try harder than ever to do just that.</w:t>
      </w:r>
      <w:r w:rsidRPr="003233EE">
        <w:rPr>
          <w:rStyle w:val="Style13ptBold"/>
          <w:b w:val="0"/>
          <w:sz w:val="16"/>
        </w:rPr>
        <w:t xml:space="preserve"> For all the noise the media has made about Donald Trump and Vladimir Putin’s budding romance, </w:t>
      </w:r>
      <w:r w:rsidRPr="003233EE">
        <w:rPr>
          <w:rStyle w:val="StyleUnderline"/>
        </w:rPr>
        <w:t>Russia has been tactically engaged in hybrid attacks against the United States for months</w:t>
      </w:r>
      <w:r w:rsidRPr="003233EE">
        <w:rPr>
          <w:rStyle w:val="Style13ptBold"/>
          <w:b w:val="0"/>
          <w:sz w:val="16"/>
        </w:rPr>
        <w:t>. Putin may be an admirer of Trump’s, but he’s never been a friend of America’s. Moscow’s goal was never to steal the election, but to undermine the sense of American exceptionalism, the crown jewel of which is the peaceful transition of power from one president to the next. Had Clinton won and Trump refused to concede, there would have been jubilation in the Kremlin. Instead, Moscow now gets to play the long game—</w:t>
      </w:r>
      <w:r w:rsidRPr="003233EE">
        <w:rPr>
          <w:rStyle w:val="StyleUnderline"/>
        </w:rPr>
        <w:t>give Donald Trump enough rope, and he will hang American exceptionalism himself, while Russia portrays itself as a friend</w:t>
      </w:r>
      <w:r w:rsidRPr="003233EE">
        <w:rPr>
          <w:rStyle w:val="Style13ptBold"/>
          <w:b w:val="0"/>
          <w:sz w:val="16"/>
        </w:rPr>
        <w:t xml:space="preserve">. That’s the real worry. China is in an even better position than Russia. </w:t>
      </w:r>
      <w:r w:rsidRPr="003233EE">
        <w:rPr>
          <w:rStyle w:val="StyleUnderline"/>
        </w:rPr>
        <w:t>Beijing was already setting up alternate institutions to the U.S.-led order, like the Asian Infrastructure Investment Bank that was established to compete with the Washington-based IMF and World Bank. Suddenly, China looks like the only remaining sane and stable economic power the world has to offer, and its Asian neighbors—who had a lot riding on the United States and the ill-fated Trans-Pacific Partnership—are much more likely to play ball with Beijing</w:t>
      </w:r>
      <w:r w:rsidRPr="003233EE">
        <w:rPr>
          <w:rStyle w:val="Style13ptBold"/>
          <w:b w:val="0"/>
          <w:sz w:val="16"/>
        </w:rPr>
        <w:t>. So is the rest of the world. These are worrying developments</w:t>
      </w:r>
      <w:r w:rsidRPr="003233EE">
        <w:rPr>
          <w:rStyle w:val="StyleUnderline"/>
        </w:rPr>
        <w:t>. True, American exceptionalism has gotten the United States in trouble before; nation building in the Middle East comes immediately to mind. But on the whole, American exceptionalism has been a great U.S. national-security advantage—if it can be maintained. Otherwise it becomes a liability, and one the United States can ill afford at the moment.</w:t>
      </w:r>
    </w:p>
    <w:p w14:paraId="218D51ED" w14:textId="3E851599" w:rsidR="00E0712A" w:rsidRDefault="00E0712A" w:rsidP="00E0712A">
      <w:pPr>
        <w:pStyle w:val="Heading3"/>
      </w:pPr>
      <w:r>
        <w:t>2NC - Competitiveness Impact</w:t>
      </w:r>
    </w:p>
    <w:p w14:paraId="458CAF23" w14:textId="77777777" w:rsidR="00E0712A" w:rsidRDefault="00E0712A" w:rsidP="00E0712A">
      <w:pPr>
        <w:pStyle w:val="Heading4"/>
      </w:pPr>
      <w:r>
        <w:t>Trump’s agenda kills innovation</w:t>
      </w:r>
    </w:p>
    <w:p w14:paraId="4127BAD7" w14:textId="77777777" w:rsidR="00E0712A" w:rsidRPr="00133BB1" w:rsidRDefault="00E0712A" w:rsidP="00E0712A">
      <w:pPr>
        <w:rPr>
          <w:rStyle w:val="Style13ptBold"/>
        </w:rPr>
      </w:pPr>
      <w:r>
        <w:rPr>
          <w:rStyle w:val="Style13ptBold"/>
        </w:rPr>
        <w:t xml:space="preserve">Grunwald 6/23 </w:t>
      </w:r>
      <w:r>
        <w:t>(Michael Grunwald, American journalist and author; and a senior national correspondent at Time magazine, “The anti-innovation presidency,” 6/23/17, http://www.politico.com/agenda/story/2017/06/23/the-anti-innovation-president-000464)//NH</w:t>
      </w:r>
    </w:p>
    <w:p w14:paraId="2C379DE0" w14:textId="77777777" w:rsidR="00E0712A" w:rsidRDefault="00E0712A" w:rsidP="00E0712A">
      <w:pPr>
        <w:rPr>
          <w:sz w:val="16"/>
        </w:rPr>
      </w:pPr>
      <w:r w:rsidRPr="00171387">
        <w:rPr>
          <w:sz w:val="16"/>
        </w:rPr>
        <w:t xml:space="preserve">“Innovation” is one of those Washington priorities, like “security” or “the children,” that politicians in both parties tend to describe as investments rather than spending. Even as budget wars have raged on Capitol Hill, there’s been a fairly broad consensus that funding research and development is vital to American competitiveness. </w:t>
      </w:r>
      <w:r w:rsidRPr="009806A7">
        <w:rPr>
          <w:rStyle w:val="StyleUnderline"/>
        </w:rPr>
        <w:t>The Beltway seems to churn out an inexhaustible supply of bipartisan reports proclaiming that bigger government investments in science and technology today will pay economic dividends for taxpayers down the road.</w:t>
      </w:r>
      <w:r>
        <w:rPr>
          <w:rStyle w:val="StyleUnderline"/>
        </w:rPr>
        <w:t xml:space="preserve"> </w:t>
      </w:r>
      <w:r w:rsidRPr="00171387">
        <w:rPr>
          <w:sz w:val="16"/>
        </w:rPr>
        <w:t xml:space="preserve">This week has been “tech week” at the White House, and President </w:t>
      </w:r>
      <w:r w:rsidRPr="00307387">
        <w:rPr>
          <w:rStyle w:val="StyleUnderline"/>
        </w:rPr>
        <w:t>Trump has jumped onto the rhetorical bandwagon, hailing the glories of innovation. “My administration is embracing a new spirit of innovation that will make life better for all Americans,”</w:t>
      </w:r>
      <w:r w:rsidRPr="00171387">
        <w:rPr>
          <w:sz w:val="16"/>
        </w:rPr>
        <w:t xml:space="preserve"> he told a group of technology leaders gathered in the Oval Office on Monday; he doubled down Thursday, promising another group of new-economy executives that his government would “help unleash technological breakthroughs that will transform our lives.” </w:t>
      </w:r>
      <w:r w:rsidRPr="00307387">
        <w:rPr>
          <w:rStyle w:val="StyleUnderline"/>
        </w:rPr>
        <w:t>But Trump’s 2018 budget goes the opposite direction: It proposes the deepest cuts in innovation investments that any administration has ever proposed.</w:t>
      </w:r>
      <w:r>
        <w:rPr>
          <w:rStyle w:val="StyleUnderline"/>
        </w:rPr>
        <w:t xml:space="preserve"> </w:t>
      </w:r>
      <w:r w:rsidRPr="00307387">
        <w:rPr>
          <w:rStyle w:val="StyleUnderline"/>
        </w:rPr>
        <w:t>Not only does the Trump budget slash climate science and clean energy research beloved by Trump’s critics, it whacks advanced manufacturing programs and fossil energy research catering to Trump’s supporters, as well as basic science and medical research beloved by almost everyone. It’s a powerful rejection of the innovation-industrial complex, and even though Congress is likely to ignore most of it, a similarly powerful reflection of Trump’s political war on Washington elites.</w:t>
      </w:r>
      <w:r>
        <w:rPr>
          <w:rStyle w:val="StyleUnderline"/>
        </w:rPr>
        <w:t xml:space="preserve"> </w:t>
      </w:r>
      <w:r w:rsidRPr="00171387">
        <w:rPr>
          <w:sz w:val="16"/>
        </w:rPr>
        <w:t xml:space="preserve">Overall, Trump’s budget cuts research and development spending by about 5 percent from current levels, but that figure includes hefty increases for late-stage weapons development at the Pentagon. </w:t>
      </w:r>
      <w:r w:rsidRPr="005E6FE4">
        <w:rPr>
          <w:rStyle w:val="StyleUnderline"/>
        </w:rPr>
        <w:t>It would roll back non-defense R&amp;D by an unprecedented 19 percent, taking the axe to the popular as well as the obscure. The National Institutes of Health would absorb a 21.5 percent hit, including major cuts in research on aging, cancer, infectious disease, mental health, and drug abuse</w:t>
      </w:r>
      <w:r w:rsidRPr="00171387">
        <w:rPr>
          <w:sz w:val="16"/>
        </w:rPr>
        <w:t>; NIH grant programs would have their stingiest award rates since 1970. There would be even harsher cuts for the Agricultural Research Service, the National Institute of Standards and Technology, NASA’s education funding, NOAA’s ocean research, and EPA’s science office. The Trump blueprint would also eliminate the Agency for Healthcare Research and Quality, which oversees studies of which medical treatments actually work; the U.S. Geological Survey’s monitoring programs for volcanoes, earthquakes and the climate; and a popular Manufacturing Extension Partnership that provided technical assistance for more than 25,000 companies last year. And it would wipe out ARPA-E, the most futuristic agency in Washington, a cutting-edge incubator for energy research modeled on the high-tech Pentagon unit that pioneered GPS and the Internet. Trump aides believe some federal investments in R&amp;D have been duplicative or ineffective, while others ought to be handled by the private sector. And they’re still proposing $150 billion in R&amp;D funding, which is considerably more than zero. But their main argument for spending less on innovation is simply that America can’t afford to spend more. Trump’s Office of Management and Budget director, Mick Mulvaney, is an ardent limited-government conservative, and the budget he crafted for Trump reflects his belief that Washington spends way too much of your money. Trump made it clear his top budget priorities are strengthening the military and securing the border, while somehow reducing deficits without raising taxes or cutting Medicare or Social Security for the elderly. Mulvaney had to shrink something—really, just about everything else—to try to check all those boxes. “We wanted more for defense and the border, so we had to offset those increases somewhere,” one senior budget official explained. “We’re still making a big commitment to R&amp;D. It’s just less than other administrations might make.” In fact</w:t>
      </w:r>
      <w:r w:rsidRPr="008E16AB">
        <w:rPr>
          <w:rStyle w:val="StyleUnderline"/>
        </w:rPr>
        <w:t>, even within Trump’s top government priorities, like the military and the border, innovation is getting a haircut. The American Association for the Advancement of Science calculated that Trump’s budget would squeeze the Pentagon’s science and technology spending by 5 percent, including an 18 percent cut for its “manufacturing innovation institutes.” The Department of Homeland Security’s science and technology budget would shrink by 20 percent, limiting research into cybersecurity, bioweapons defense, and border technologies.</w:t>
      </w:r>
      <w:r>
        <w:rPr>
          <w:rStyle w:val="StyleUnderline"/>
        </w:rPr>
        <w:t xml:space="preserve"> </w:t>
      </w:r>
      <w:r w:rsidRPr="00171387">
        <w:rPr>
          <w:sz w:val="16"/>
        </w:rPr>
        <w:t xml:space="preserve">There’s a political logic to Trump’s innovation policy heresies. Two thirds of R&amp;D spending goes to blue states, and most of it tends to cluster in large cities and college towns rather than farm country or the Rust Belt, one reason these issues have more resonance for cosmopolitan technocrats than for Trump voters. President Obama talked about them incessantly, clamoring for aggressive investments in innovation to help America “win the future,” but Trump has attacked just about everything Obama was for, from health care reform to the Paris climate agreement. On the campaign trail, he never emphasized winning the future, just winning, and he never proposed any new innovation policies of note. Trump did create a White House Office of American Innovation led by his son-in-law, Jared Kushner, and at his meeting with tech leaders he vowed that the office would help upgrade the federal government’s balky technology. But he did not suggest that it would help promote innovation in the private sector; he suggested that was the private sector’s job. In fact, one of the office’s main tasks will be shrinking and reorganizing the government, reflecting the belief of Mulvaney and other movement conservatives in the administration that the best thing government can do to spur innovation is to get out of the way of innovative businesses. In fact, during last year’s crisis over the Zika virus, as public health experts were racing to study its link to birth defects, Mulvaney asked a provocative question on Facebook: “Do we really need government-funded research at all?” </w:t>
      </w:r>
      <w:r w:rsidRPr="00E539B8">
        <w:rPr>
          <w:rStyle w:val="StyleUnderline"/>
        </w:rPr>
        <w:t>Historically, though, the U.S. government has played a vital role in seeding and developing technological advances ranging from supercomputing to hydraulic fracking, advanced prosthetics to lactose-free milk, LED lighting to MRI testing.</w:t>
      </w:r>
      <w:r w:rsidRPr="00171387">
        <w:rPr>
          <w:sz w:val="16"/>
        </w:rPr>
        <w:t xml:space="preserve"> The Trump budget represents an abrupt departure from this tradition, at a time when federal expenditures on R&amp;D have already drooped to their lowest level as a share of the economy since the Russians launched Sputnik. This has innovation experts scratching their heads, since Trump’s entire budget depends on yet another departure from budget tradition, a blithe assumption of 3 percent annual growth. Mark Muro, policy director at the Brookings Institution’s metropolitan studies program, says that </w:t>
      </w:r>
      <w:r w:rsidRPr="00E539B8">
        <w:rPr>
          <w:rStyle w:val="StyleUnderline"/>
        </w:rPr>
        <w:t>with America’s workforce shrinking, the clearest pathways to that kind of robust growth would be more immigration and more innovation—and Trump has made it clear he doesn’t want more immigration. But he doesn’t seem to think Uncle Sam can help make innovation happen, either.</w:t>
      </w:r>
      <w:r>
        <w:rPr>
          <w:rStyle w:val="StyleUnderline"/>
        </w:rPr>
        <w:t xml:space="preserve"> </w:t>
      </w:r>
      <w:r w:rsidRPr="00171387">
        <w:rPr>
          <w:sz w:val="16"/>
        </w:rPr>
        <w:t xml:space="preserve">“There’s no conception in this budget of any positive role for government,” Muro says. “It’s totally out of step with everything we know about the innovation economy. I guess you could say that’s an innovation.” OBAMA FIRST UNVEILED his innovation agenda in a November 2007 speech at Google headquarters, calling for major investments in clean energy, digital technology, medical research, and basic science—as well as education reform, job training, and infrastructure, which he also categorized as innovation spending. Two years later, he was elected president during an economic meltdown, and quickly tucked a remarkable amount of that egghead agenda into his $800 billion stimulus bill, using public dollars to jump-start private industries that felt like the future. For example, the stimulus poured billions of dollars into solar power, and while the highest-profile result was a busted loan to a manufacturer called Solyndra, other stimulus projects have helped increase U.S. solar generation by more than 3000 percent since 2009. Similarly, the stimulus financed an entirely new domestic battery industry for electric vehicles, as well as a $465 million loan to rescue a failing automaker called Tesla; more than 400,000 EV’s have been sold in America since 2009, and Tesla is now the most valuable U.S. car company. Overall, the stimulus sparked the largest federal investment in innovation since the moon mission, including record funding for a smarter electric grid, factories producing clean energy components, digital health records, NIH research, and an out-of-the-box grant competition called TIGER for innovative transportation projects. Obama kept banging the drum for innovation throughout his presidency, repeatedly calling on America to “out-educate, out-innovate, and out-compete the rest of the world.” On October 21, 2015—also known as Back to the Future Day, because that’s the day Marty McFly time-traveled to in his cinematic DeLorean—Obama unveiled an ambitious agenda for future investments in growth areas like precision medicine, brain science, artificial intelligence, and educational technology. But the huge bump in innovation funding through the stimulus turned out to be a one-time bump. The Republicans who took back the House in 2011 consistently rejected Obama’s requests for more money, so federal R&amp;D expenditures have stagnated, dipping to about half their 1980s levels as a share of GDP. Now Trump is proposing to gut them, sending an unmistakable message about his priorities. He’s not interested in helping the geeks who carried signs poking fun of him at the March for Science. “Nobody has ever proposed cuts of this scale,” says Matt Hourihan, who oversees R&amp;D policy at the American Association for the Advancement of Science. “Nobody has ever drawn this narrow a boundary around what government should be doing with basic science. It’s really a clean break with a bipartisan consensus.” The Trump budget would kill the loan program for fuel-efficient automakers that saved Tesla, as well as similar loans for “innovative technologies” in the green energy world. It would also kill TIGER, even though Trump’s transportation secretary, Elaine Chao, told Congress she would push to boost the program’s funding because it was working so well, and the AHRQ, even though its comparative effectiveness studies help save lives (by highlighting safety measures like a checklist that reduced central line infections in hospitals) and taxpayer dollars (by exposing wasteful and ineffective surgeries, drugs, and medical devices). It would cut the Energy Department’s clean energy program by more than two thirds, and fossil energy by half. If you include education, job training and infrastructure in your innovation bucket, Trump’s budget cuts all of them as well, although he has promised a still-unspecified $1 trillion infrastructure program outside his budget. As for R&amp;D, the senior budget official told me the administration wants to shift the government focus from applied research towards early-stage experimentation that private firms tend to avoid, partly because they tend to focus on short-term earnings, partly because they worry that their competitors will end up reaping the benefits of their expensive research. But that doesn’t explain why the </w:t>
      </w:r>
      <w:r w:rsidRPr="00365BC6">
        <w:rPr>
          <w:rStyle w:val="StyleUnderline"/>
        </w:rPr>
        <w:t>Trump wants to dismantle ARPA-E, which finances disruptive energy technologies in their earliest stages. Since 2009, its grant recipients have gone on to raise more than $1 billion in private capital, for ideas ranging from easier-to-make silicon wafers for solar panels to laser-operated drill bits for oil wells. Bill Gates and other business leaders have described ARPA-E as a model for what government ought to be doing to help America compete in the 21st century</w:t>
      </w:r>
      <w:r w:rsidRPr="00171387">
        <w:rPr>
          <w:sz w:val="16"/>
        </w:rPr>
        <w:t xml:space="preserve"> “Look, we had to make some tough choices,” the official explained. “We’re still going to have national labs.” The Trump budget also calls for a 70 percent cut in an Obama program called Manufacturing USA, which has partnered with industry and academia to finance early-stage research into growth areas like robotics, photonics, 3-D printing and lightweight materials at “hubs” in cities like Detroit, Knoxville, and Youngstown. And it would shut down the Manufacturing Extension Partnership, a $120-million-a-year program with offices providing technical assistance to small and medium-sized manufacturers in all 50 states. Atkinson said that Canada invests ten times as much in similar programs as a share of its GDP, while Germany invests 20 times as much and Japan 40 times as much—and they’ve lost less of their manufacturing base. “I thought reviving U.S. manufacturing was going to make America great again,” says Rob Atkinson, president of the Information Technology and Innovation Foundation. “</w:t>
      </w:r>
      <w:r w:rsidRPr="004E64A4">
        <w:rPr>
          <w:rStyle w:val="StyleUnderline"/>
        </w:rPr>
        <w:t>These programs are already terribly underfunded, and they’re serving Trump’s voters. But this administration is under the ideological delusion that the government is always the problem</w:t>
      </w:r>
      <w:r w:rsidRPr="00171387">
        <w:rPr>
          <w:sz w:val="16"/>
        </w:rPr>
        <w:t xml:space="preserve">. No other country acts like this.” Administration officials point out federal programs with noble goals and unobjectionable-sounding names are not necessarily effective, and they’ve got a point. The Manufacturing Extension Partnership’s offices in all 50 states, including states without much manufacturing, is hidden-in-plain-sight evidence that political considerations often drive funding decisions. It may seem odd that Trump wants to get rid of the Economic Development Administration, when he talks so much about economic development, and when the EDA specifically focuses on the depressed rural regions and smaller cities where so many Trump voters live. But a Government Accountability Office report found that every one of the agency’s 80 programs overlapped with some other federal program. Andy Roth, a lobbyist at the conservative Club for Growth, said Trump and Mulvaney deserve credit for taking on the sacred cow of “investment in innovation,” because it’s really just a euphemism for corporate welfare. Roth argued that when government helps a company or an industry with basic research or applied research or anything else, it’s picking winners and losers, substituting the judgment of politicians and bureaucrats for the genius of the free market. Roth said the government should protect businesses from high taxes and intrusive regulations, but should otherwise leave innovation to the innovators in the private sector. “We don’t believe the government should be in the innovation business,” Roth said. “We’re thrilled that the Trump administration is getting rid of some of these programs, because there are a lot of stinkers out there.” But </w:t>
      </w:r>
      <w:r w:rsidRPr="004E64A4">
        <w:rPr>
          <w:rStyle w:val="StyleUnderline"/>
        </w:rPr>
        <w:t xml:space="preserve">innovation experts say there’s voluminous evidence that the long-term benefits of these investments far outweigh the costs, and that cutting them is like eating seed corn. </w:t>
      </w:r>
      <w:r w:rsidRPr="004E64A4">
        <w:rPr>
          <w:rStyle w:val="Emphasis"/>
        </w:rPr>
        <w:t>Atkinson estimates that Trump’s cuts would reduce GDP by $139 billion by 2027</w:t>
      </w:r>
      <w:r w:rsidRPr="004E64A4">
        <w:rPr>
          <w:rStyle w:val="StyleUnderline"/>
        </w:rPr>
        <w:t>.</w:t>
      </w:r>
      <w:r w:rsidRPr="00171387">
        <w:rPr>
          <w:sz w:val="16"/>
        </w:rPr>
        <w:t xml:space="preserve"> And some programs the administration portrayed as stinkers don’t really sound so awful. For example, the budget proposed to save $1.16 billion a year by axing the “21st Century Community Learning Centers” after-school program for needy children, declaring “performance data demonstrates the program is not achieving its goals.” It cites evidence that “student improvement in academic grades was limited, with states reporting higher math or English grades for less than half of regular program participants.” But a program that helped nearly half its participants improve their grades sounds quite successful. On standardized tests, according to the budget, “less than 20 percent of participants improved from ‘not proficient’ to ‘proficient’ or above.” Again, that’s real improvement. Maybe it’s not enough improvement for $1.16 billion a year, but it’s pretty weak evidence of a boondoggle. Republicans in Congress have already made it clear that much of Trump’s funding attack on innovation is dead on arrival. They won’t eliminate ARPA-E or TIGER. They won’t slash medical research at NIH or shred science at EPA. But advocates worry about the death of Washington’s innovation consensus. In the past, even though lawmakers didn’t always back up their R&amp;D rhetoric with R&amp;D funding, science and technology were treated like motherhood and apple pie, a kind of no-fly zone in the thick of Capitol Hill’s partisan bombardments. But in Trump’s Washington, norms cease to be norms, and anything can come under attack. “Government support for innovation is an American success story, and one of the few places of American consensus,” Muro says. “At least it used to be.”</w:t>
      </w:r>
    </w:p>
    <w:p w14:paraId="6CB0770F" w14:textId="77777777" w:rsidR="00E0712A" w:rsidRDefault="00E0712A" w:rsidP="00E0712A">
      <w:pPr>
        <w:pStyle w:val="Heading4"/>
      </w:pPr>
      <w:r>
        <w:t xml:space="preserve">Innovation is key to US leadership- prevents global war and terrorism </w:t>
      </w:r>
    </w:p>
    <w:p w14:paraId="48D46EBD" w14:textId="77777777" w:rsidR="00E0712A" w:rsidRPr="00A85D50" w:rsidRDefault="00E0712A" w:rsidP="00E0712A">
      <w:pPr>
        <w:rPr>
          <w:rStyle w:val="Style13ptBold"/>
        </w:rPr>
      </w:pPr>
      <w:r>
        <w:rPr>
          <w:rStyle w:val="Style13ptBold"/>
        </w:rPr>
        <w:t xml:space="preserve">Daalder and Kagan ’16 </w:t>
      </w:r>
      <w:r>
        <w:t>(Ivo Daalder, U.S. ambassador to NATO from 2009 to 2013, president of the Chicago Council on Global Affairs, Robert Kagan, senior fellow at the Brookings Institution, columnist for The Post, “The U.S. can’t afford to end its global leadership role,” 4/22/16, https://www.washingtonpost.com/opinions/the-us-cant-afford-to-end-its-global-leadership-role/2016/04/22/da297be0-062a-11e6-b283-e79d81c63c1b_story.html?utm_term=.d287672c2772)//NH</w:t>
      </w:r>
    </w:p>
    <w:p w14:paraId="02E4481E" w14:textId="154AA85B" w:rsidR="00BE69CC" w:rsidRDefault="00E0712A" w:rsidP="003233EE">
      <w:pPr>
        <w:rPr>
          <w:rStyle w:val="StyleUnderline"/>
        </w:rPr>
      </w:pPr>
      <w:r w:rsidRPr="00DE27A0">
        <w:rPr>
          <w:sz w:val="16"/>
        </w:rPr>
        <w:t xml:space="preserve">The economic, political and security strategy that the United States has pursued for more than seven decades, under Democratic and Republican administrations alike, is today widely questioned by large segments of the American public and is under attack by leading political candidates in both parties. Many Americans no longer seem to value the liberal international order that the United States created after World War II and sustained throughout the Cold War and beyond. Or perhaps they take it for granted and have lost sight of the essential role the United States plays in supporting the international environment from which they benefit greatly. The unprecedented prosperity made possible by free and open markets and thriving international trade; the spread of democracy; and the avoidance of major conflict among great powers: All these remarkable accomplishments have depended on sustained U.S. engagement around the world. Yet politicians in both parties dangle before the public the vision of an America freed from the burdens of leadership. What these politicians don’t say, perhaps because they don’t understand it themselves, is that </w:t>
      </w:r>
      <w:r w:rsidRPr="00D40060">
        <w:rPr>
          <w:rStyle w:val="StyleUnderline"/>
        </w:rPr>
        <w:t>the price of ending our engagement would far outweigh its costs. The international order created by the United States today faces challenges greater than at any time since the height of the Cold War. Rising authoritarian powers in Asia and Europe threaten to undermine the security structures that have kept the peace since World War II. Russia invaded Ukraine and has seized some of its territory. In East Asia, an increasingly aggressive China seeks to control the sea lanes through which a large share of global commerce flows. In the Middle East, Iran pursues hegemony by supporting Hezbollah and Hamas and the bloody tyranny in Syria. The Islamic State controls more territory than any terrorist group in history, brutally imposing its extreme vision of Islam and striking at targets throughout the Middle East, North Africa and Europe.</w:t>
      </w:r>
      <w:r>
        <w:rPr>
          <w:rStyle w:val="StyleUnderline"/>
        </w:rPr>
        <w:t xml:space="preserve"> </w:t>
      </w:r>
      <w:r w:rsidRPr="00DE27A0">
        <w:rPr>
          <w:sz w:val="16"/>
        </w:rPr>
        <w:t xml:space="preserve">None of these threats will simply go away. </w:t>
      </w:r>
      <w:r w:rsidRPr="00AE6C03">
        <w:rPr>
          <w:rStyle w:val="StyleUnderline"/>
        </w:rPr>
        <w:t>Nor will the United States be spared if the international order collapses, as it did twice in the 20th century. In the 21st century, oceans provide no security. Nor do walls along borders. Nor would cutting off the United States from the international economy by trashing trade agreements and erecting barriers to commerce.</w:t>
      </w:r>
      <w:r>
        <w:rPr>
          <w:rStyle w:val="StyleUnderline"/>
        </w:rPr>
        <w:t xml:space="preserve"> </w:t>
      </w:r>
      <w:r w:rsidRPr="00DE27A0">
        <w:rPr>
          <w:sz w:val="16"/>
        </w:rPr>
        <w:t xml:space="preserve">Instead of following the irresponsible counsel of demagogues, we need to restore a bipartisan foreign policy consensus around renewing U.S. global leadership. Despite predictions of a “post-American world,” U.S. capacities remain considerable. The U.S. economy remains the most dynamic in the world. The widely touted “rise of the rest” — the idea that the United States was being overtaken by the economies of Brazil, Russia, India and China — has proved to be a myth. The dollar remains the world’s reserve currency, and people across the globe seek U.S. investment and entrepreneurial skills to help their flagging economies. U.S. institutions of higher learning remain the world’s best and attract students from every corner of the globe. The political values that the United States stands for remain potent forces for change. Even at a time of resurgent autocracy, popular demands for greater freedom can be heard in Russia, China, Iran and elsewhere, and those peoples look to the United States for support, both moral and material. And our strategic position remains strong. The United States has more than 50 allies and partners around the world. Russia and China between them have no more than a handful. The task ahead is to play on these strengths and provide the kind of leadership that many around the world seek and that the American public can support. For the past two years, under the auspices of the World Economic Forum, we have worked with a diverse, bipartisan group of Americans and representatives from other countries to put together the broad outlines of a strategy for renewed U.S. leadership. There is nothing magical about our proposals. The strategies to sustain the present international order are much the same as the strategies that created it. But they need to be adapted and updated to meet new challenges and take advantage of new opportunities. For instance, </w:t>
      </w:r>
      <w:r w:rsidRPr="00AE6C03">
        <w:rPr>
          <w:rStyle w:val="StyleUnderline"/>
        </w:rPr>
        <w:t>one prime task today is to strengthen the international economy, from which the American people derive so many benefits</w:t>
      </w:r>
      <w:r w:rsidRPr="00DE27A0">
        <w:rPr>
          <w:sz w:val="16"/>
        </w:rPr>
        <w:t xml:space="preserve">. This means passing trade agreements that strengthen ties between the United States and the vast economies of East Asia and Europe. Contrary to what demagogues in both parties claim, ordinary Americans stand to gain significantly from the recently negotiated Trans-Pacific Partnership. According to the Peterson Institute for International Economics, the agreement will increase annual real incomes in the United States by $131 billion. The United States also needs to work to reform existing international institutions, such as the International Monetary Fund, so that rising economic powers such as China feel a greater stake in them, while also working with new institutions such as the Asian Infrastructure Investment Bank to ensure that they reinforce rather than undermine liberal economic norms. </w:t>
      </w:r>
      <w:r w:rsidRPr="00AE6C03">
        <w:rPr>
          <w:rStyle w:val="StyleUnderline"/>
        </w:rPr>
        <w:t>The revolution in energy, which has made the United States one of the world’s leading suppliers, offers another powerful advantage. With the right mix of policies, the United States could help allies in Europe and Asia diversify their sources of supply and thus reduce their vulnerability to Russian manipulation. Nations such as Russia and Iran that rely heavily on hydrocarbon exports would be weakened, as would the OPEC oil cartel. The overall result would be a relative increase in our power and ability to sustain the order.</w:t>
      </w:r>
      <w:r>
        <w:rPr>
          <w:rStyle w:val="StyleUnderline"/>
        </w:rPr>
        <w:t xml:space="preserve"> </w:t>
      </w:r>
      <w:r w:rsidRPr="00DE27A0">
        <w:rPr>
          <w:sz w:val="16"/>
        </w:rPr>
        <w:t xml:space="preserve">The world has come to recognize that </w:t>
      </w:r>
      <w:r w:rsidRPr="00AE6C03">
        <w:rPr>
          <w:rStyle w:val="Emphasis"/>
        </w:rPr>
        <w:t>education, creativity and innovation are key to prosperity</w:t>
      </w:r>
      <w:r w:rsidRPr="00DE27A0">
        <w:rPr>
          <w:rStyle w:val="StyleUnderline"/>
        </w:rPr>
        <w:t>, and most see the United States as a leader in these areas. Other nations want access to the American market, American finance and American innovation. Businesspeople around the world seek to build up their own Silicon Valleys and other U.S.-style centers of entrepreneurship. The U.S. government can do a better job of working with the private sector in collaborating with developing countries</w:t>
      </w:r>
      <w:r w:rsidRPr="00DE27A0">
        <w:rPr>
          <w:sz w:val="16"/>
        </w:rPr>
        <w:t xml:space="preserve">. And Americans need to be more, not less, welcoming to immigrants. Students studying at our world-class universities, entrepreneurs innovating in our high-tech incubators and immigrants searching for new opportunities for their families strengthen the United States and show the world the opportunities offered by democracy. Finally, the United States needs to do more to reassure allies that it will be there to back them up if they face aggression. Would-be adversaries need to know that they would do better by integrating themselves into the present international order than by trying to undermine it. Accomplishing this, however, requires ending budget sequestration and increasing spending on defense and on all the other tools of international affairs. This investment would be more than paid for by the global security it would provide. All these efforts are interrelated, and, indeed, a key task for responsible political leaders will be to show how the pieces fit together: how trade enhances security, how military power undergirds prosperity and how providing access to American education strengthens the forces dedicated to a more open and freer world. Above all, Americans need to be reminded what is at stake. </w:t>
      </w:r>
      <w:r w:rsidRPr="00DE27A0">
        <w:rPr>
          <w:rStyle w:val="StyleUnderline"/>
        </w:rPr>
        <w:t>Many millions around the world have benefited from an international order that has raised standards of living, opened political systems and preserved the general peace. But no nation and no people have benefited more than Americans. And no nation has a greater role to play in preserving this system for future generations.</w:t>
      </w:r>
    </w:p>
    <w:p w14:paraId="7882B34C" w14:textId="77777777" w:rsidR="00E9629D" w:rsidRPr="0059311D" w:rsidRDefault="00E9629D" w:rsidP="00E9629D">
      <w:pPr>
        <w:pStyle w:val="Heading3"/>
      </w:pPr>
      <w:r w:rsidRPr="0059311D">
        <w:t>2NC – A2: Trump Can’t Lashout</w:t>
      </w:r>
    </w:p>
    <w:p w14:paraId="492569FD" w14:textId="77777777" w:rsidR="00E9629D" w:rsidRPr="0059311D" w:rsidRDefault="00E9629D" w:rsidP="00E9629D">
      <w:pPr>
        <w:pStyle w:val="Heading4"/>
      </w:pPr>
      <w:r w:rsidRPr="0059311D">
        <w:t>Statistical Data shows that Trump won’t be restrained by Washington</w:t>
      </w:r>
    </w:p>
    <w:p w14:paraId="3B5FE0A8" w14:textId="77777777" w:rsidR="00E9629D" w:rsidRPr="0059311D" w:rsidRDefault="00E9629D" w:rsidP="00E9629D">
      <w:r w:rsidRPr="0059311D">
        <w:rPr>
          <w:rStyle w:val="Style13ptBold"/>
        </w:rPr>
        <w:t>STREET 11/30</w:t>
      </w:r>
      <w:r w:rsidRPr="0059311D">
        <w:t xml:space="preserve"> (Tim; Senior Programme Officer on the Sustainable Security Programme at the Oxford Research Group, “President Trump: Successor to the Nuclear Throne,” http://www.oxfordresearchgroup.org.uk/publications/briefing_papers_and_reports/president_trump_successor_nuclear_throne)ww</w:t>
      </w:r>
    </w:p>
    <w:p w14:paraId="0748376B" w14:textId="24835F6F" w:rsidR="00E9629D" w:rsidRPr="00E9629D" w:rsidRDefault="00E9629D" w:rsidP="00E9629D">
      <w:pPr>
        <w:rPr>
          <w:rStyle w:val="StyleUnderline"/>
          <w:sz w:val="10"/>
          <w:u w:val="none"/>
        </w:rPr>
      </w:pPr>
      <w:r w:rsidRPr="0059311D">
        <w:rPr>
          <w:sz w:val="10"/>
        </w:rPr>
        <w:t xml:space="preserve">As well as mapping out the US’s current nuclear weapons policies and its regional relationships, </w:t>
      </w:r>
      <w:r w:rsidRPr="0059311D">
        <w:rPr>
          <w:rStyle w:val="StyleUnderline"/>
        </w:rPr>
        <w:t>it is important to reflect upon how domestic political dynamics under a Trump presidency might drive Washington’s behaviour internationally, particularly given the nuclear shadow that always hangs over conflicts involving the US</w:t>
      </w:r>
      <w:r w:rsidRPr="0059311D">
        <w:rPr>
          <w:sz w:val="10"/>
        </w:rPr>
        <w:t xml:space="preserve">. For example, in the near-term, </w:t>
      </w:r>
      <w:r w:rsidRPr="0059311D">
        <w:rPr>
          <w:rStyle w:val="StyleUnderline"/>
        </w:rPr>
        <w:t>Trump</w:t>
      </w:r>
      <w:r w:rsidRPr="0059311D">
        <w:rPr>
          <w:sz w:val="10"/>
        </w:rPr>
        <w:t xml:space="preserve">’s economic plan and the great expectations amongst the American working class that have been generated, </w:t>
      </w:r>
      <w:r w:rsidRPr="0059311D">
        <w:rPr>
          <w:rStyle w:val="StyleUnderline"/>
        </w:rPr>
        <w:t>may have particularly dangerous consequences</w:t>
      </w:r>
      <w:r w:rsidRPr="0059311D">
        <w:rPr>
          <w:sz w:val="10"/>
        </w:rPr>
        <w:t xml:space="preserve"> if, as seems likely, the primary beneficiaries are the very wealthy. Reviewing Trump’s economic plans, Martin Wolf of the Financial Times concludes that ‘the longer-term consequences are likely to be grim, not least </w:t>
      </w:r>
      <w:r w:rsidRPr="0059311D">
        <w:rPr>
          <w:rStyle w:val="StyleUnderline"/>
        </w:rPr>
        <w:t>for his angry, but fooled, supporters</w:t>
      </w:r>
      <w:r w:rsidRPr="0059311D">
        <w:rPr>
          <w:sz w:val="10"/>
        </w:rPr>
        <w:t xml:space="preserve">. Next time, they might be even angrier. </w:t>
      </w:r>
      <w:r w:rsidRPr="0059311D">
        <w:rPr>
          <w:rStyle w:val="StyleUnderline"/>
        </w:rPr>
        <w:t>Where that might lead is terrifying</w:t>
      </w:r>
      <w:r w:rsidRPr="0059311D">
        <w:rPr>
          <w:sz w:val="10"/>
        </w:rPr>
        <w:t xml:space="preserve">’. Gillian Tett has also highlighted </w:t>
      </w:r>
      <w:r w:rsidRPr="0059311D">
        <w:rPr>
          <w:rStyle w:val="StyleUnderline"/>
        </w:rPr>
        <w:t>the</w:t>
      </w:r>
      <w:r w:rsidRPr="0059311D">
        <w:rPr>
          <w:sz w:val="10"/>
        </w:rPr>
        <w:t xml:space="preserve"> ‘</w:t>
      </w:r>
      <w:r w:rsidRPr="0059311D">
        <w:rPr>
          <w:rStyle w:val="StyleUnderline"/>
        </w:rPr>
        <w:t>real risk</w:t>
      </w:r>
      <w:r w:rsidRPr="0059311D">
        <w:rPr>
          <w:sz w:val="10"/>
        </w:rPr>
        <w:t xml:space="preserve">s’ </w:t>
      </w:r>
      <w:r w:rsidRPr="0059311D">
        <w:rPr>
          <w:rStyle w:val="StyleUnderline"/>
        </w:rPr>
        <w:t>that</w:t>
      </w:r>
      <w:r w:rsidRPr="0059311D">
        <w:rPr>
          <w:sz w:val="10"/>
        </w:rPr>
        <w:t xml:space="preserve"> </w:t>
      </w:r>
      <w:r w:rsidRPr="0059311D">
        <w:rPr>
          <w:rStyle w:val="StyleUnderline"/>
        </w:rPr>
        <w:t>Trump’s policies could</w:t>
      </w:r>
      <w:r w:rsidRPr="0059311D">
        <w:rPr>
          <w:sz w:val="10"/>
        </w:rPr>
        <w:t xml:space="preserve"> ‘</w:t>
      </w:r>
      <w:r w:rsidRPr="0059311D">
        <w:rPr>
          <w:rStyle w:val="StyleUnderline"/>
        </w:rPr>
        <w:t>spark US social unrest or geopolitical uncertainty</w:t>
      </w:r>
      <w:r w:rsidRPr="0059311D">
        <w:rPr>
          <w:sz w:val="10"/>
        </w:rPr>
        <w:t xml:space="preserve">’. Elsewhere, George Monbiot in the Guardian, </w:t>
      </w:r>
      <w:r w:rsidRPr="0059311D">
        <w:rPr>
          <w:rStyle w:val="StyleUnderline"/>
        </w:rPr>
        <w:t>makes the stark assertion that the inability of the US and other governments to respond effectively to public anger means he now believes that</w:t>
      </w:r>
      <w:r w:rsidRPr="0059311D">
        <w:rPr>
          <w:sz w:val="10"/>
        </w:rPr>
        <w:t xml:space="preserve"> ‘</w:t>
      </w:r>
      <w:r w:rsidRPr="0059311D">
        <w:rPr>
          <w:rStyle w:val="StyleUnderline"/>
        </w:rPr>
        <w:t>we will see war between the major powers within my lifetime</w:t>
      </w:r>
      <w:r w:rsidRPr="0059311D">
        <w:rPr>
          <w:sz w:val="10"/>
        </w:rPr>
        <w:t>’.</w:t>
      </w:r>
    </w:p>
    <w:p w14:paraId="031F39CC" w14:textId="761D34E9" w:rsidR="006F66E2" w:rsidRPr="00274085" w:rsidRDefault="008F60E9" w:rsidP="006F66E2">
      <w:pPr>
        <w:pStyle w:val="Heading1"/>
        <w:rPr>
          <w:rStyle w:val="StyleUnderline"/>
          <w:rFonts w:cs="Helvetica"/>
          <w:sz w:val="44"/>
          <w:szCs w:val="44"/>
          <w:u w:val="none"/>
        </w:rPr>
      </w:pPr>
      <w:r>
        <w:rPr>
          <w:rStyle w:val="StyleUnderline"/>
          <w:rFonts w:cs="Helvetica"/>
          <w:sz w:val="44"/>
          <w:szCs w:val="44"/>
          <w:u w:val="none"/>
        </w:rPr>
        <w:t xml:space="preserve">AFF </w:t>
      </w:r>
      <w:r w:rsidR="006F66E2" w:rsidRPr="00274085">
        <w:rPr>
          <w:rStyle w:val="StyleUnderline"/>
          <w:rFonts w:cs="Helvetica"/>
          <w:sz w:val="44"/>
          <w:szCs w:val="44"/>
          <w:u w:val="none"/>
        </w:rPr>
        <w:t>Answers</w:t>
      </w:r>
    </w:p>
    <w:p w14:paraId="766ADA10" w14:textId="38370B86" w:rsidR="00B91D45" w:rsidRDefault="00BF0432" w:rsidP="00274085">
      <w:pPr>
        <w:pStyle w:val="Heading3"/>
      </w:pPr>
      <w:r>
        <w:t>Uniq Overwhelms Link - Russia</w:t>
      </w:r>
    </w:p>
    <w:p w14:paraId="35575033" w14:textId="32C1F038" w:rsidR="00BF0432" w:rsidRPr="00274085" w:rsidRDefault="00BF0432" w:rsidP="00BF0432">
      <w:pPr>
        <w:pStyle w:val="Heading4"/>
      </w:pPr>
      <w:r>
        <w:t xml:space="preserve">Uniq o/w Link --- </w:t>
      </w:r>
      <w:r>
        <w:t xml:space="preserve">Russia will ruin Trump </w:t>
      </w:r>
    </w:p>
    <w:p w14:paraId="71AC92EF" w14:textId="5054F615" w:rsidR="00BF0432" w:rsidRPr="00BF0432" w:rsidRDefault="00BF0432" w:rsidP="00BF0432">
      <w:pPr>
        <w:rPr>
          <w:rFonts w:cs="Arial"/>
          <w:color w:val="222222"/>
          <w:sz w:val="21"/>
          <w:szCs w:val="21"/>
          <w:shd w:val="clear" w:color="auto" w:fill="FFFFFF"/>
        </w:rPr>
      </w:pPr>
      <w:r w:rsidRPr="00BF0432">
        <w:rPr>
          <w:rFonts w:cs="Arial"/>
          <w:b/>
          <w:bCs/>
          <w:color w:val="222222"/>
          <w:sz w:val="26"/>
          <w:szCs w:val="26"/>
          <w:shd w:val="clear" w:color="auto" w:fill="FFFFFF"/>
        </w:rPr>
        <w:t>Coppins</w:t>
      </w:r>
      <w:r w:rsidRPr="00BF0432">
        <w:rPr>
          <w:sz w:val="26"/>
          <w:szCs w:val="26"/>
        </w:rPr>
        <w:t xml:space="preserve"> </w:t>
      </w:r>
      <w:r w:rsidRPr="00BF0432">
        <w:rPr>
          <w:rFonts w:cs="Helvetica"/>
          <w:b/>
          <w:bCs/>
          <w:caps/>
          <w:color w:val="000000"/>
          <w:spacing w:val="12"/>
          <w:sz w:val="26"/>
          <w:szCs w:val="26"/>
        </w:rPr>
        <w:t>6/5</w:t>
      </w:r>
      <w:r w:rsidRPr="00BF0432">
        <w:rPr>
          <w:sz w:val="28"/>
        </w:rPr>
        <w:t xml:space="preserve"> </w:t>
      </w:r>
      <w:r w:rsidRPr="00274085">
        <w:t>(</w:t>
      </w:r>
      <w:r w:rsidRPr="00274085">
        <w:rPr>
          <w:rFonts w:cs="Arial"/>
          <w:bCs/>
          <w:color w:val="222222"/>
          <w:sz w:val="21"/>
          <w:szCs w:val="21"/>
          <w:shd w:val="clear" w:color="auto" w:fill="FFFFFF"/>
        </w:rPr>
        <w:t>McKay Coppins</w:t>
      </w:r>
      <w:r w:rsidRPr="00274085">
        <w:rPr>
          <w:rFonts w:cs="Arial"/>
          <w:color w:val="222222"/>
          <w:sz w:val="21"/>
          <w:szCs w:val="21"/>
          <w:shd w:val="clear" w:color="auto" w:fill="FFFFFF"/>
        </w:rPr>
        <w:t> is an American journalist and author who is a staff writer for </w:t>
      </w:r>
      <w:r w:rsidRPr="00274085">
        <w:rPr>
          <w:rFonts w:cs="Arial"/>
          <w:i/>
          <w:iCs/>
          <w:sz w:val="21"/>
          <w:szCs w:val="21"/>
          <w:shd w:val="clear" w:color="auto" w:fill="FFFFFF"/>
        </w:rPr>
        <w:t>The Atlantic</w:t>
      </w:r>
      <w:r w:rsidRPr="00274085">
        <w:rPr>
          <w:rFonts w:cs="Arial"/>
          <w:color w:val="222222"/>
          <w:sz w:val="21"/>
          <w:szCs w:val="21"/>
          <w:shd w:val="clear" w:color="auto" w:fill="FFFFFF"/>
        </w:rPr>
        <w:t>. In 2012, Coppins was one of the </w:t>
      </w:r>
      <w:hyperlink r:id="rId50" w:tooltip="Forbes" w:history="1">
        <w:r w:rsidRPr="00274085">
          <w:rPr>
            <w:rStyle w:val="Hyperlink"/>
            <w:rFonts w:cs="Arial"/>
            <w:i/>
            <w:iCs/>
            <w:color w:val="0B0080"/>
            <w:sz w:val="21"/>
            <w:szCs w:val="21"/>
            <w:shd w:val="clear" w:color="auto" w:fill="FFFFFF"/>
          </w:rPr>
          <w:t>Forbes</w:t>
        </w:r>
      </w:hyperlink>
      <w:r w:rsidRPr="00274085">
        <w:rPr>
          <w:rFonts w:cs="Arial"/>
          <w:color w:val="222222"/>
          <w:sz w:val="21"/>
          <w:szCs w:val="21"/>
          <w:shd w:val="clear" w:color="auto" w:fill="FFFFFF"/>
        </w:rPr>
        <w:t> magazine's "30 under 30" media pundits</w:t>
      </w:r>
      <w:hyperlink r:id="rId51" w:anchor="cite_note-1" w:history="1">
        <w:r w:rsidRPr="00274085">
          <w:rPr>
            <w:rStyle w:val="Hyperlink"/>
            <w:rFonts w:cs="Arial"/>
            <w:color w:val="0B0080"/>
            <w:sz w:val="17"/>
            <w:szCs w:val="17"/>
            <w:shd w:val="clear" w:color="auto" w:fill="FFFFFF"/>
            <w:vertAlign w:val="superscript"/>
          </w:rPr>
          <w:t>[1]</w:t>
        </w:r>
      </w:hyperlink>
      <w:r w:rsidRPr="00274085">
        <w:rPr>
          <w:rFonts w:cs="Arial"/>
          <w:color w:val="222222"/>
          <w:sz w:val="21"/>
          <w:szCs w:val="21"/>
          <w:shd w:val="clear" w:color="auto" w:fill="FFFFFF"/>
        </w:rPr>
        <w:t> and listed along with three other young BuzzFeed News journalists as one of </w:t>
      </w:r>
      <w:r w:rsidRPr="00274085">
        <w:rPr>
          <w:rFonts w:cs="Arial"/>
          <w:i/>
          <w:iCs/>
          <w:sz w:val="21"/>
          <w:szCs w:val="21"/>
          <w:shd w:val="clear" w:color="auto" w:fill="FFFFFF"/>
        </w:rPr>
        <w:t>Politico</w:t>
      </w:r>
      <w:r w:rsidRPr="00274085">
        <w:rPr>
          <w:rStyle w:val="nowrap"/>
          <w:rFonts w:cs="Arial"/>
          <w:color w:val="222222"/>
          <w:sz w:val="21"/>
          <w:szCs w:val="21"/>
          <w:shd w:val="clear" w:color="auto" w:fill="FFFFFF"/>
        </w:rPr>
        <w:t>'</w:t>
      </w:r>
      <w:r w:rsidRPr="00274085">
        <w:rPr>
          <w:rFonts w:cs="Arial"/>
          <w:color w:val="222222"/>
          <w:sz w:val="21"/>
          <w:szCs w:val="21"/>
          <w:shd w:val="clear" w:color="auto" w:fill="FFFFFF"/>
        </w:rPr>
        <w:t xml:space="preserve">s "ten breakout reporters of 2012.” “What Trump Really Fears” </w:t>
      </w:r>
      <w:r w:rsidRPr="00274085">
        <w:rPr>
          <w:rFonts w:cs="Arial"/>
          <w:i/>
          <w:color w:val="222222"/>
          <w:sz w:val="21"/>
          <w:szCs w:val="21"/>
          <w:shd w:val="clear" w:color="auto" w:fill="FFFFFF"/>
        </w:rPr>
        <w:t>The Atlantic</w:t>
      </w:r>
      <w:r w:rsidRPr="00274085">
        <w:rPr>
          <w:rFonts w:cs="Arial"/>
          <w:color w:val="222222"/>
          <w:sz w:val="21"/>
          <w:szCs w:val="21"/>
          <w:shd w:val="clear" w:color="auto" w:fill="FFFFFF"/>
        </w:rPr>
        <w:t>. 6/5/17.) (</w:t>
      </w:r>
      <w:hyperlink r:id="rId52" w:history="1">
        <w:r w:rsidRPr="00274085">
          <w:rPr>
            <w:rStyle w:val="Hyperlink"/>
            <w:rFonts w:cs="Arial"/>
            <w:sz w:val="21"/>
            <w:szCs w:val="21"/>
            <w:shd w:val="clear" w:color="auto" w:fill="FFFFFF"/>
          </w:rPr>
          <w:t>https://www.theatlantic.com/politics/archive/2017/06/what-trump-really-fears/528846/</w:t>
        </w:r>
      </w:hyperlink>
      <w:r w:rsidRPr="00274085">
        <w:rPr>
          <w:rFonts w:cs="Arial"/>
          <w:color w:val="222222"/>
          <w:sz w:val="21"/>
          <w:szCs w:val="21"/>
          <w:shd w:val="clear" w:color="auto" w:fill="FFFFFF"/>
        </w:rPr>
        <w:t>) (RSF)</w:t>
      </w:r>
      <w:r>
        <w:rPr>
          <w:rFonts w:cs="Arial"/>
          <w:color w:val="222222"/>
          <w:sz w:val="21"/>
          <w:szCs w:val="21"/>
          <w:shd w:val="clear" w:color="auto" w:fill="FFFFFF"/>
        </w:rPr>
        <w:br/>
      </w:r>
      <w:r w:rsidRPr="00274085">
        <w:rPr>
          <w:rStyle w:val="StyleUnderline"/>
        </w:rPr>
        <w:t xml:space="preserve">As the blast radius of the Russia investigation continues to expand, Donald Trump is facing an unnerving new reality: The fate of his presidency may now hinge on the motley, </w:t>
      </w:r>
      <w:r w:rsidRPr="00274085">
        <w:rPr>
          <w:sz w:val="14"/>
        </w:rPr>
        <w:t>freewheeling crew</w:t>
      </w:r>
      <w:r w:rsidRPr="00274085">
        <w:rPr>
          <w:rStyle w:val="StyleUnderline"/>
        </w:rPr>
        <w:t xml:space="preserve"> of lieutenants and loyalists who have long populated his entourage. </w:t>
      </w:r>
      <w:r w:rsidRPr="00274085">
        <w:rPr>
          <w:sz w:val="14"/>
        </w:rPr>
        <w:t xml:space="preserve">Last week, a subpoena for Trump’s personal attorney, Michael Cohen, </w:t>
      </w:r>
      <w:hyperlink r:id="rId53" w:history="1">
        <w:r w:rsidRPr="00274085">
          <w:rPr>
            <w:rStyle w:val="Hyperlink"/>
            <w:rFonts w:eastAsiaTheme="majorEastAsia"/>
            <w:color w:val="458CD5"/>
            <w:sz w:val="14"/>
          </w:rPr>
          <w:t>was approved</w:t>
        </w:r>
      </w:hyperlink>
      <w:r w:rsidRPr="00274085">
        <w:rPr>
          <w:sz w:val="14"/>
        </w:rPr>
        <w:t xml:space="preserve"> as part of the House Intelligence Committee’s investigation into Russia’s interference with the presidential election. With that, Cohen was added to a range of Trump allies who are reportedly entangled in the investigation—from outer-orbit figures like Roger Stone and Carter Page, to more visible senior advisers like Michael Flynn and Boris Epshteyn. </w:t>
      </w:r>
      <w:r w:rsidRPr="00274085">
        <w:rPr>
          <w:rStyle w:val="StyleUnderline"/>
        </w:rPr>
        <w:t>Sources close to the president say there is growing concern in the White House about what skeletons may emerge</w:t>
      </w:r>
      <w:r w:rsidRPr="00274085">
        <w:rPr>
          <w:sz w:val="14"/>
        </w:rPr>
        <w:t xml:space="preserve"> as investigators comb through a coterie of aides, past and present, who would have done virtually anything to win favor with Trump. </w:t>
      </w:r>
      <w:r w:rsidRPr="00274085">
        <w:rPr>
          <w:rStyle w:val="StyleUnderline"/>
        </w:rPr>
        <w:t>“My fear is that a bunch of people were freelancing—doing things not thinking about the repercussions, but thinking Trump would be so impressed by it,</w:t>
      </w:r>
      <w:r w:rsidRPr="00274085">
        <w:rPr>
          <w:sz w:val="14"/>
        </w:rPr>
        <w:t xml:space="preserve">” said one person close to the president. He said that with all the resources the government is putting toward the investigation, “they’re going to want a return.” And in a climate like that, </w:t>
      </w:r>
      <w:r w:rsidRPr="00274085">
        <w:rPr>
          <w:rStyle w:val="StyleUnderline"/>
        </w:rPr>
        <w:t>any misguided meeting, bluntly worded email, or undisclosed contact with a Russian official—whether or not Trump himself knew about it—could surface as an incriminating bombshell</w:t>
      </w:r>
      <w:r w:rsidRPr="00274085">
        <w:rPr>
          <w:sz w:val="14"/>
        </w:rPr>
        <w:t xml:space="preserve">. Given the characters this president likes to surround himself with, it’s easy to see why he might be worried. Long before he entered politics, </w:t>
      </w:r>
      <w:r w:rsidRPr="00274085">
        <w:rPr>
          <w:rStyle w:val="StyleUnderline"/>
        </w:rPr>
        <w:t>Trump</w:t>
      </w:r>
      <w:r w:rsidRPr="00274085">
        <w:rPr>
          <w:sz w:val="14"/>
        </w:rPr>
        <w:t xml:space="preserve"> established a managerial M.O. that came to govern his universe of aides, allies, and hangers-on. Essentially, he populated his team with a cast of scrappy, hard-charging mini-Trumps—people who idolized their boss, and sought to emulate him in every way—and then infused them all with an eat-what-you-kill ethos. Employees are rarely paid impressive salaries at first, but nor are they micromanaged. Instead, they are encouraged to hustle their way up the food chain, competing ferociously with each other to win Trump’s respect, and always seeking out new ways to prove their value. “He </w:t>
      </w:r>
      <w:r w:rsidRPr="00274085">
        <w:rPr>
          <w:rStyle w:val="StyleUnderline"/>
        </w:rPr>
        <w:t>likes to pit advisers against each other</w:t>
      </w:r>
      <w:r w:rsidRPr="00274085">
        <w:rPr>
          <w:sz w:val="14"/>
        </w:rPr>
        <w:t xml:space="preserve">,” said one former campaign aide. “He likes the infighting … </w:t>
      </w:r>
      <w:r w:rsidRPr="00274085">
        <w:rPr>
          <w:rStyle w:val="StyleUnderline"/>
        </w:rPr>
        <w:t>It’s definitely an environment where you might</w:t>
      </w:r>
      <w:r w:rsidRPr="00274085">
        <w:rPr>
          <w:sz w:val="14"/>
        </w:rPr>
        <w:t xml:space="preserve"> feel pressured to go the free-range-kid model </w:t>
      </w:r>
      <w:r w:rsidRPr="00274085">
        <w:rPr>
          <w:rStyle w:val="StyleUnderline"/>
        </w:rPr>
        <w:t>and say, ‘Hey, let’s see what I can drum up to impress him with</w:t>
      </w:r>
      <w:r w:rsidRPr="00274085">
        <w:rPr>
          <w:sz w:val="14"/>
        </w:rPr>
        <w:t xml:space="preserve">.’” The aide added, “Someone could easily take it a step too far trying to gain something that no one else could gain.” Chris Ruddy, CEO of the conservative media company NewsMax and a close friend of Trump’s, offered a similar—albeit more laudatory—characterization of Trump’s management style. “He tends to hire strong people … and gives them a lot of authority,” Ruddy told me. That kind of autonomy can produce excellence, he said, but it also comes with risks. “A lot of political campaigns attract real characters and some rogue operators, and I’m sure there were a few running around.” In many ways, Cohen is emblematic of the Trump theory of management. Fiercely loyal and theatrically thuggish, Cohen embraces his oft-advertised role as Trump’s </w:t>
      </w:r>
      <w:hyperlink r:id="rId54" w:history="1">
        <w:r w:rsidRPr="00274085">
          <w:rPr>
            <w:rStyle w:val="Hyperlink"/>
            <w:rFonts w:eastAsiaTheme="majorEastAsia"/>
            <w:color w:val="458CD5"/>
            <w:sz w:val="14"/>
          </w:rPr>
          <w:t>“pit bull”</w:t>
        </w:r>
      </w:hyperlink>
      <w:r w:rsidRPr="00274085">
        <w:rPr>
          <w:sz w:val="14"/>
        </w:rPr>
        <w:t xml:space="preserve">—routinely issuing outlandish threats against his boss’s critics and enemies. But even as he spent years working out of Trump Tower, people close to him say he never commanded the kind of lavish compensation and cushy perks one might expect for a billionaire’s top attorney. Instead, two sources told me, he made much of his money with a hodgepodge assortment of miscellaneous business ventures—including taxi medallions and real-estate deals—while also dabbling in Trump’s various political and entertainment ventures. He could be cutthroat about maintaining his standing in the inner-circle, and he rarely shied away from an opportunity to protect his turf by </w:t>
      </w:r>
      <w:hyperlink r:id="rId55" w:anchor=".us7Vpjnb8" w:history="1">
        <w:r w:rsidRPr="00274085">
          <w:rPr>
            <w:rStyle w:val="Hyperlink"/>
            <w:rFonts w:eastAsiaTheme="majorEastAsia"/>
            <w:color w:val="458CD5"/>
            <w:sz w:val="14"/>
          </w:rPr>
          <w:t>bludgeoning</w:t>
        </w:r>
      </w:hyperlink>
      <w:r w:rsidRPr="00274085">
        <w:rPr>
          <w:sz w:val="14"/>
        </w:rPr>
        <w:t xml:space="preserve"> his fellow Trumpites. (Cohen did not respond to my request for an interview.) </w:t>
      </w:r>
      <w:r w:rsidRPr="00274085">
        <w:rPr>
          <w:rStyle w:val="StyleUnderline"/>
        </w:rPr>
        <w:t xml:space="preserve">People who have worked closely with Trump told me it’s not hard to imagine how this environment would lend itself to the kind of unsavory behavior by his aides that investigators are now looking for. </w:t>
      </w:r>
      <w:r w:rsidRPr="00274085">
        <w:rPr>
          <w:sz w:val="14"/>
        </w:rPr>
        <w:t xml:space="preserve">Between his sprawling business empire and his chaotic campaign operation, Trump spent 2016 running what was essentially Uber, but for the presidency—overseeing a vast fleet of independent operators for whom the only currency that mattered was gaining an edge for the boss. Who knows how far some of them might have gone to get ahead? </w:t>
      </w:r>
      <w:r w:rsidRPr="00274085">
        <w:rPr>
          <w:rStyle w:val="StyleUnderline"/>
        </w:rPr>
        <w:t>Of course, even if it turns out that Trump was ignorant of his aides’ Russia-related machinations, it wouldn’t automatically absolve him of wrongdoing</w:t>
      </w:r>
      <w:r w:rsidRPr="00274085">
        <w:rPr>
          <w:sz w:val="14"/>
        </w:rPr>
        <w:t xml:space="preserve">. Later this week, former FBI Director James Comey is expected to testify that the president sought to influence the bureau’s investigation into the Russia affair—an explosive allegation that, if proven true, would be much more damning than his employees’ misdeeds. </w:t>
      </w:r>
      <w:r w:rsidRPr="00274085">
        <w:rPr>
          <w:rStyle w:val="StyleUnderline"/>
        </w:rPr>
        <w:t>But to those who believe he can weather the coming Comey assault, the biggest remaining X-factor in the Russia scandal is the recklessness and ineptitude that exists in certain segments of Trump’s orbit. That pattern of behavior doesn’t just provide ammunition to his critics, it also unnerves the president’s allies.</w:t>
      </w:r>
      <w:r w:rsidRPr="00274085">
        <w:rPr>
          <w:sz w:val="14"/>
        </w:rPr>
        <w:t xml:space="preserve"> </w:t>
      </w:r>
      <w:r w:rsidRPr="00274085">
        <w:rPr>
          <w:rStyle w:val="StyleUnderline"/>
        </w:rPr>
        <w:t>One Republican</w:t>
      </w:r>
      <w:r w:rsidRPr="00274085">
        <w:rPr>
          <w:sz w:val="14"/>
        </w:rPr>
        <w:t xml:space="preserve"> </w:t>
      </w:r>
      <w:r w:rsidRPr="00274085">
        <w:rPr>
          <w:rStyle w:val="StyleUnderline"/>
        </w:rPr>
        <w:t>operative with extensive foreign-policy experience pointed to the reports of</w:t>
      </w:r>
      <w:r w:rsidRPr="00274085">
        <w:rPr>
          <w:sz w:val="14"/>
        </w:rPr>
        <w:t xml:space="preserve"> undisclosed </w:t>
      </w:r>
      <w:r w:rsidRPr="00274085">
        <w:rPr>
          <w:rStyle w:val="StyleUnderline"/>
        </w:rPr>
        <w:t xml:space="preserve">contact between Trump’s aides and the Russians, and wondered if there might be more revelations </w:t>
      </w:r>
      <w:r w:rsidRPr="00274085">
        <w:rPr>
          <w:sz w:val="14"/>
        </w:rPr>
        <w:t xml:space="preserve">to come. “If they’re stupid enough to be doing stuff like that, they’re also probably too stupid to realize that there are various [foreign] intelligence agencies … that have the goods on them,” he said. “They’re probably sitting on tapes—what if they get motive to release them?” Meanwhile, </w:t>
      </w:r>
      <w:r w:rsidRPr="00274085">
        <w:rPr>
          <w:rStyle w:val="StyleUnderline"/>
        </w:rPr>
        <w:t>the former campaign staffer went so far as to suggest Trump’s aides could have colluded with Russia without knowing it was illegal</w:t>
      </w:r>
      <w:r w:rsidRPr="00274085">
        <w:rPr>
          <w:sz w:val="14"/>
        </w:rPr>
        <w:t xml:space="preserve">. </w:t>
      </w:r>
    </w:p>
    <w:p w14:paraId="3E8EABCE" w14:textId="22CEA837" w:rsidR="00B91D45" w:rsidRDefault="00BF0432" w:rsidP="00B91D45">
      <w:pPr>
        <w:pStyle w:val="Heading4"/>
      </w:pPr>
      <w:r>
        <w:t>Uniq o/w Link --- Russia controversy dooms Trump</w:t>
      </w:r>
    </w:p>
    <w:p w14:paraId="4C172605" w14:textId="776AC4BD" w:rsidR="00B91D45" w:rsidRPr="00AF4DC3" w:rsidRDefault="00B91D45" w:rsidP="00B91D45">
      <w:pPr>
        <w:rPr>
          <w:rStyle w:val="Style13ptBold"/>
          <w:b w:val="0"/>
          <w:sz w:val="20"/>
          <w:szCs w:val="20"/>
        </w:rPr>
      </w:pPr>
      <w:r>
        <w:rPr>
          <w:rStyle w:val="Style13ptBold"/>
        </w:rPr>
        <w:t xml:space="preserve">Vargas 6/8 </w:t>
      </w:r>
      <w:r>
        <w:rPr>
          <w:rStyle w:val="Style13ptBold"/>
          <w:b w:val="0"/>
          <w:sz w:val="20"/>
          <w:szCs w:val="20"/>
        </w:rPr>
        <w:t xml:space="preserve">[Mark, </w:t>
      </w:r>
      <w:r w:rsidR="00AF4DC3">
        <w:rPr>
          <w:rStyle w:val="Style13ptBold"/>
          <w:b w:val="0"/>
          <w:sz w:val="20"/>
          <w:szCs w:val="20"/>
        </w:rPr>
        <w:t>c</w:t>
      </w:r>
      <w:r w:rsidR="00AF4DC3" w:rsidRPr="00AF4DC3">
        <w:rPr>
          <w:rStyle w:val="Style13ptBold"/>
          <w:b w:val="0"/>
          <w:sz w:val="20"/>
          <w:szCs w:val="20"/>
        </w:rPr>
        <w:t>o-founder and president of Licentiam – a tech startup, and one of twelve companies internationally named to Chicago-based technology incubator 1871 and the Illinois Hispanic Chamber of Commerce’s inaugural Hispanic-owned tech-startup cohort – the first of its kind in the United States.</w:t>
      </w:r>
      <w:r w:rsidR="00AF4DC3">
        <w:rPr>
          <w:rStyle w:val="Style13ptBold"/>
          <w:b w:val="0"/>
          <w:sz w:val="20"/>
          <w:szCs w:val="20"/>
        </w:rPr>
        <w:t xml:space="preserve"> “</w:t>
      </w:r>
      <w:r w:rsidR="00AF4DC3" w:rsidRPr="00AF4DC3">
        <w:rPr>
          <w:rStyle w:val="Style13ptBold"/>
          <w:b w:val="0"/>
          <w:sz w:val="20"/>
          <w:szCs w:val="20"/>
        </w:rPr>
        <w:t>After the James Comey hearing, Trump can kiss his legislative agenda goodbye</w:t>
      </w:r>
      <w:r w:rsidR="00AF4DC3">
        <w:rPr>
          <w:rStyle w:val="Style13ptBold"/>
          <w:b w:val="0"/>
          <w:sz w:val="20"/>
          <w:szCs w:val="20"/>
        </w:rPr>
        <w:t xml:space="preserve">” </w:t>
      </w:r>
      <w:r w:rsidR="00AF4DC3">
        <w:rPr>
          <w:rStyle w:val="Style13ptBold"/>
          <w:b w:val="0"/>
          <w:i/>
          <w:sz w:val="20"/>
          <w:szCs w:val="20"/>
        </w:rPr>
        <w:t>Washington Examiner</w:t>
      </w:r>
      <w:r w:rsidR="00AF4DC3">
        <w:rPr>
          <w:rStyle w:val="Style13ptBold"/>
          <w:b w:val="0"/>
          <w:sz w:val="20"/>
          <w:szCs w:val="20"/>
        </w:rPr>
        <w:t xml:space="preserve">. 6/8/17. </w:t>
      </w:r>
      <w:hyperlink r:id="rId56" w:history="1">
        <w:r w:rsidR="00AF4DC3" w:rsidRPr="00805BD7">
          <w:rPr>
            <w:rStyle w:val="Hyperlink"/>
            <w:sz w:val="20"/>
            <w:szCs w:val="20"/>
          </w:rPr>
          <w:t>http://www.washingtonexaminer.com/after-the-james-comey-hearing-trump-can-kiss-his-legislative-agenda-goodbye/article/2625445</w:t>
        </w:r>
      </w:hyperlink>
      <w:r w:rsidR="00AF4DC3">
        <w:rPr>
          <w:rStyle w:val="Style13ptBold"/>
          <w:b w:val="0"/>
          <w:sz w:val="20"/>
          <w:szCs w:val="20"/>
        </w:rPr>
        <w:t>] //mn - wh</w:t>
      </w:r>
    </w:p>
    <w:p w14:paraId="433DE90C" w14:textId="36ECA75F" w:rsidR="00BF0432" w:rsidRPr="00BF0432" w:rsidRDefault="00B91D45" w:rsidP="00B91D45">
      <w:pPr>
        <w:rPr>
          <w:rStyle w:val="StyleUnderline"/>
          <w:sz w:val="16"/>
          <w:szCs w:val="16"/>
          <w:u w:val="none"/>
        </w:rPr>
      </w:pPr>
      <w:r w:rsidRPr="00AF4DC3">
        <w:rPr>
          <w:rStyle w:val="Style13ptBold"/>
          <w:b w:val="0"/>
          <w:sz w:val="16"/>
        </w:rPr>
        <w:t xml:space="preserve">Thursday's Senate Intelligence Committee hearing starring former FBI Director James Comey was must-see TV. For more than 2.5 hours, the world stood still to hear the testimony from the most famous former law enforcement official in the country. Is President Trump guilty of obstruction of justice or just simply negligence and a disregard for protocol and process during an FBI investigation? Either way, Special Counsel Robert Mueller has a tough job to do, and the stakes are incredibly high. But </w:t>
      </w:r>
      <w:r w:rsidRPr="00AF4DC3">
        <w:rPr>
          <w:rStyle w:val="StyleUnderline"/>
        </w:rPr>
        <w:t>with the investigation in its early stages, one thing is already very clear: Trump's entire legislative agenda is on life suppo</w:t>
      </w:r>
      <w:r w:rsidRPr="00BF0432">
        <w:rPr>
          <w:rStyle w:val="StyleUnderline"/>
          <w:szCs w:val="22"/>
        </w:rPr>
        <w:t>r</w:t>
      </w:r>
      <w:r w:rsidRPr="00BF0432">
        <w:rPr>
          <w:rStyle w:val="Style13ptBold"/>
          <w:b w:val="0"/>
          <w:sz w:val="22"/>
          <w:szCs w:val="22"/>
          <w:u w:val="single"/>
        </w:rPr>
        <w:t>t</w:t>
      </w:r>
      <w:r w:rsidRPr="00AF4DC3">
        <w:rPr>
          <w:rStyle w:val="Style13ptBold"/>
          <w:b w:val="0"/>
          <w:sz w:val="16"/>
        </w:rPr>
        <w:t xml:space="preserve">. In other words, </w:t>
      </w:r>
      <w:r w:rsidRPr="00AF4DC3">
        <w:rPr>
          <w:rStyle w:val="StyleUnderline"/>
        </w:rPr>
        <w:t>he can kiss it goodbye</w:t>
      </w:r>
      <w:r w:rsidRPr="00AF4DC3">
        <w:rPr>
          <w:rStyle w:val="Style13ptBold"/>
          <w:b w:val="0"/>
          <w:sz w:val="16"/>
        </w:rPr>
        <w:t xml:space="preserve">. Candidate </w:t>
      </w:r>
      <w:r w:rsidRPr="00AF4DC3">
        <w:rPr>
          <w:rStyle w:val="StyleUnderline"/>
        </w:rPr>
        <w:t>Trump campaigned aggressively and very successfully that he was going to "drain the swamp" in Washington.</w:t>
      </w:r>
      <w:r w:rsidRPr="00AF4DC3">
        <w:rPr>
          <w:rStyle w:val="Style13ptBold"/>
          <w:b w:val="0"/>
          <w:sz w:val="16"/>
        </w:rPr>
        <w:t xml:space="preserve"> He also pledged, in a contract with voters, that in his first 100 days, he would </w:t>
      </w:r>
      <w:r w:rsidRPr="00BF0432">
        <w:rPr>
          <w:rStyle w:val="Style13ptBold"/>
          <w:b w:val="0"/>
          <w:sz w:val="16"/>
          <w:szCs w:val="16"/>
        </w:rPr>
        <w:t xml:space="preserve">reform the tax code, fix healthcare, build a wall and end illegal immigration. To a frustrated electorate, this was music to their ears. As the best-selling author of The Art of the Deal, Trump promised to bring his skills to Washington and negotiate deals that would Make America Great Again. </w:t>
      </w:r>
      <w:r w:rsidRPr="00BF0432">
        <w:rPr>
          <w:rStyle w:val="StyleUnderline"/>
          <w:sz w:val="16"/>
          <w:szCs w:val="16"/>
          <w:u w:val="none"/>
        </w:rPr>
        <w:t>For the very first time, America would be winning. In fact, we'd be winning so much that we would grow tired of it. He was smart, and our politicians were "stupid." And on the campaign trail he seemed to enjoy reminding the crowd how smart he was and that he attended Wharton. But under President Trump, the country has seen very little winning</w:t>
      </w:r>
      <w:r w:rsidRPr="00BF0432">
        <w:rPr>
          <w:rStyle w:val="Style13ptBold"/>
          <w:b w:val="0"/>
          <w:sz w:val="16"/>
          <w:szCs w:val="16"/>
        </w:rPr>
        <w:t xml:space="preserve">. His push for a healthcare bill failed at first in March, and the House </w:t>
      </w:r>
      <w:r w:rsidRPr="00AF4DC3">
        <w:rPr>
          <w:rStyle w:val="Style13ptBold"/>
          <w:b w:val="0"/>
          <w:sz w:val="16"/>
        </w:rPr>
        <w:t xml:space="preserve">was forced to pull the vote to avoid embarrassment after earlier guaranteeing a legislative achievement. And </w:t>
      </w:r>
      <w:r w:rsidRPr="00AF4DC3">
        <w:rPr>
          <w:rStyle w:val="StyleUnderline"/>
        </w:rPr>
        <w:t>the controversy surrounding Russia and his campaign and the word "collusion" have dominated headlines and weakened his ability to lead. His credibility has also taken a beating, and a historically low approval rating demonstrates that his entrance into Washington hasn't been as smooth and seamless as he had promised as a candidate campaigning.</w:t>
      </w:r>
      <w:r w:rsidRPr="00AF4DC3">
        <w:rPr>
          <w:rStyle w:val="Style13ptBold"/>
          <w:b w:val="0"/>
          <w:sz w:val="16"/>
        </w:rPr>
        <w:t xml:space="preserve"> 00:00 Political leaders respond to Trump's tweets about MSNBC's Morning Joe </w:t>
      </w:r>
      <w:r w:rsidRPr="00BF0432">
        <w:rPr>
          <w:rStyle w:val="Style13ptBold"/>
          <w:b w:val="0"/>
          <w:sz w:val="16"/>
          <w:szCs w:val="16"/>
        </w:rPr>
        <w:t xml:space="preserve">Hosts Watch Full Screen </w:t>
      </w:r>
      <w:r w:rsidRPr="00BF0432">
        <w:rPr>
          <w:rStyle w:val="StyleUnderline"/>
          <w:sz w:val="16"/>
          <w:szCs w:val="16"/>
          <w:u w:val="none"/>
        </w:rPr>
        <w:t>The real loser after today's historic hearing is not the Republicans or even the Democrats — it's everyone in the country. It's the working single parent struggling to provide for her children or that middle-class, blue-collar family, or that small-business owner. Why? Because Trump's entire legislative agenda is now gone</w:t>
      </w:r>
      <w:r w:rsidRPr="00BF0432">
        <w:rPr>
          <w:rStyle w:val="Style13ptBold"/>
          <w:b w:val="0"/>
          <w:sz w:val="16"/>
          <w:szCs w:val="16"/>
        </w:rPr>
        <w:t>. Say goodbye to tax reform, or health reform, or infrastructure</w:t>
      </w:r>
      <w:r w:rsidRPr="00AF4DC3">
        <w:rPr>
          <w:rStyle w:val="Style13ptBold"/>
          <w:b w:val="0"/>
          <w:sz w:val="16"/>
        </w:rPr>
        <w:t xml:space="preserve"> improvement legislation. </w:t>
      </w:r>
      <w:r w:rsidRPr="00AF4DC3">
        <w:rPr>
          <w:rStyle w:val="StyleUnderline"/>
        </w:rPr>
        <w:t>Trump may not have committed an obstruction of justice, but in the court of public opinion, he is now a liability and is untrustworthy. Image is everything, and perception is reality</w:t>
      </w:r>
      <w:r w:rsidRPr="00BF0432">
        <w:rPr>
          <w:rStyle w:val="StyleUnderline"/>
          <w:sz w:val="16"/>
          <w:szCs w:val="16"/>
          <w:u w:val="none"/>
        </w:rPr>
        <w:t>, and as an expert in marketing and personal branding Trump must know this.</w:t>
      </w:r>
      <w:r w:rsidRPr="00BF0432">
        <w:rPr>
          <w:rStyle w:val="Style13ptBold"/>
          <w:b w:val="0"/>
          <w:sz w:val="16"/>
          <w:szCs w:val="16"/>
        </w:rPr>
        <w:t xml:space="preserve"> For decades, the name "Trump" was synonymous with some of the world's tallest buildings. And today it is now a punch line. America has always been great. And, </w:t>
      </w:r>
      <w:r w:rsidRPr="00BF0432">
        <w:rPr>
          <w:rStyle w:val="StyleUnderline"/>
          <w:sz w:val="16"/>
          <w:szCs w:val="16"/>
          <w:u w:val="none"/>
        </w:rPr>
        <w:t>as a country, we are resilient, and we will eventually recover. But so long as Trump is president, the country won't be winning anytime soon – and those hurt the most will be the ones that voted for him.</w:t>
      </w:r>
    </w:p>
    <w:p w14:paraId="512F6DE5" w14:textId="14084D63" w:rsidR="008F60E9" w:rsidRDefault="008F60E9" w:rsidP="00274085">
      <w:pPr>
        <w:pStyle w:val="Heading3"/>
      </w:pPr>
      <w:r>
        <w:t>No Link --- Trump Won’t Get Credit for Plan</w:t>
      </w:r>
    </w:p>
    <w:p w14:paraId="5972F37B" w14:textId="77777777" w:rsidR="008F60E9" w:rsidRPr="00274085" w:rsidRDefault="008F60E9" w:rsidP="008F60E9">
      <w:pPr>
        <w:pStyle w:val="Heading4"/>
        <w:rPr>
          <w:rStyle w:val="StyleUnderline"/>
          <w:sz w:val="26"/>
          <w:u w:val="none"/>
        </w:rPr>
      </w:pPr>
      <w:r>
        <w:rPr>
          <w:rStyle w:val="StyleUnderline"/>
          <w:sz w:val="26"/>
          <w:u w:val="none"/>
        </w:rPr>
        <w:t>Healthcare proves Trump won’t get credit for the plan --- he has no influence with Congress</w:t>
      </w:r>
    </w:p>
    <w:p w14:paraId="29F38E7A" w14:textId="77777777" w:rsidR="008F60E9" w:rsidRPr="00274085" w:rsidRDefault="008F60E9" w:rsidP="008F60E9">
      <w:pPr>
        <w:rPr>
          <w:rStyle w:val="StyleUnderline"/>
          <w:u w:val="none"/>
        </w:rPr>
      </w:pPr>
      <w:r w:rsidRPr="00274085">
        <w:rPr>
          <w:rStyle w:val="Style13ptBold"/>
        </w:rPr>
        <w:t>Bryan 6/28</w:t>
      </w:r>
      <w:r w:rsidRPr="00274085">
        <w:t xml:space="preserve"> </w:t>
      </w:r>
      <w:r w:rsidRPr="00274085">
        <w:rPr>
          <w:rStyle w:val="StyleUnderline"/>
          <w:u w:val="none"/>
        </w:rPr>
        <w:t xml:space="preserve">(Bryan, Bob, </w:t>
      </w:r>
      <w:r w:rsidRPr="00274085">
        <w:t xml:space="preserve">is a policy reporter at Business Insider. He graduated from the University of North Carolina at Chapel Hill with degrees in journalism and political science. Business Insider. “'Trump doesn't bring us any votes': Trump appears to be losing influence on healthcare”. 5/28/17. &lt;http://www.businessinsider.co m/trump-healthcare-senate-brca-2017-6&gt;)// LVF </w:t>
      </w:r>
    </w:p>
    <w:p w14:paraId="1D8D86A4" w14:textId="55555674" w:rsidR="008F60E9" w:rsidRPr="008F60E9" w:rsidRDefault="008F60E9" w:rsidP="008F60E9">
      <w:pPr>
        <w:rPr>
          <w:sz w:val="16"/>
        </w:rPr>
      </w:pPr>
      <w:r w:rsidRPr="00BF0432">
        <w:rPr>
          <w:rStyle w:val="StyleUnderline"/>
          <w:sz w:val="16"/>
          <w:szCs w:val="16"/>
          <w:u w:val="none"/>
        </w:rPr>
        <w:t>President Donald Trump made the pledge to repeal and replace Obamacare one of the key issues of his 2016 election campaign. But as Republicans try in earnest to make good on that promise,</w:t>
      </w:r>
      <w:r w:rsidRPr="00274085">
        <w:rPr>
          <w:rStyle w:val="StyleUnderline"/>
        </w:rPr>
        <w:t xml:space="preserve"> Trump appears to be losing influence. Senate Majority Leader Mitch McConnell said Tuesday that GOP leadership would delay a vote on its healthcare bill, the Better Care Reconciliation Act, until after the weeklong July 4 recess because of a lack of support among Republican lawmakers. Nine members of the party have publicly said they would not vote for the bill in its current form. McConnell can lose only two votes for the BCRA to pass, as all Democrats are expected to oppose it. But Trump apparently isn't helping GOP members get to "yes." In contrast to his hard sell on the House healthcare bill, The Washington Post and The New York Times published reports late Tuesday saying Trump had done little to get the reluctant GOP senators to come to an agreement.</w:t>
      </w:r>
      <w:r w:rsidRPr="00BF0432">
        <w:rPr>
          <w:rStyle w:val="StyleUnderline"/>
          <w:sz w:val="16"/>
          <w:szCs w:val="16"/>
          <w:u w:val="none"/>
        </w:rPr>
        <w:t xml:space="preserve"> According to The Times' Glenn Thrush and Jonathan Martin,</w:t>
      </w:r>
      <w:r w:rsidRPr="00274085">
        <w:rPr>
          <w:rStyle w:val="StyleUnderline"/>
        </w:rPr>
        <w:t xml:space="preserve"> Trump has been "on the sidelines" during the Senate negotiations. In fact, one Republican senator in favor of the BCRA told The Times that the president "did not have a grasp of some basic elements of the Senate plan" during a meeting with all of the GOP members on Tuesday. The senator also said Trump was confused when a moderate expressed concern that the bill would be seen as a tax break for the rich.</w:t>
      </w:r>
      <w:r w:rsidRPr="00274085">
        <w:rPr>
          <w:rStyle w:val="StyleUnderline"/>
          <w:sz w:val="16"/>
          <w:u w:val="none"/>
        </w:rPr>
        <w:t xml:space="preserve"> A Tax Policy Center analysis showed that the top 0.1% of earners in America would receive, on average, a $207,390 tax break from the BCRA. The Times also reported that Republican senators, including McConnell, expressed frustration with ads from a pro-Trump nonprofit group attacking GOP Sen. Dean Heller for going against the BCRA. Heller is up for reelection in Nevada come 2018 and faces an uphill battle in a state Democrat Hillary Clinton won in last year's presidential election. A senior Republican close to both the Senate and the White House also told The Post that Republican lawmakers thought Trump was a "paper tiger" and did not mind going "their own way." </w:t>
      </w:r>
      <w:r w:rsidRPr="00274085">
        <w:rPr>
          <w:rStyle w:val="StyleUnderline"/>
        </w:rPr>
        <w:t>The lack of deference, according to The Post, comes from a feeling among lawmakers that Trump lacks an understanding of policy and that his low approval numbers do not give him much political capital. "Trump doesn't bring us any votes. He just doesn't," a source close to McConnell told Politico.</w:t>
      </w:r>
      <w:r w:rsidRPr="00274085">
        <w:rPr>
          <w:rStyle w:val="StyleUnderline"/>
          <w:sz w:val="16"/>
          <w:u w:val="none"/>
        </w:rPr>
        <w:t xml:space="preserve"> Sen. Susan Collins, a moderate GOP holdout on the Senate legislation, also criticized Trump's approach to the process while talking with reporters on Tuesday after the delay was announced. </w:t>
      </w:r>
      <w:r w:rsidRPr="00274085">
        <w:rPr>
          <w:rStyle w:val="StyleUnderline"/>
        </w:rPr>
        <w:t>"This president is the first president in our history who has had neither political nor military experience," Collins said. "Thus, it has been a challenge to him to learn how to interact with Congress and how to push his agenda forward.</w:t>
      </w:r>
      <w:r w:rsidRPr="00274085">
        <w:rPr>
          <w:rStyle w:val="StyleUnderline"/>
          <w:sz w:val="16"/>
          <w:u w:val="none"/>
        </w:rPr>
        <w:t xml:space="preserve"> I also believe it would have been better had the president started with infrastructure, which has bipartisan support, rather than tackling a political divisive and technically complicated issue like healthcare." Lawmakers were already wary of Trump's turnaround on the House bill. In just a few weeks, the president went from a White House Rose Garden ceremony celebrating the bill's passage to calling the bill "mean" during a private meeting with senators. Trump last weekend confirmed in a national TV interview that he called the bill "mean." </w:t>
      </w:r>
      <w:r w:rsidRPr="00BF0432">
        <w:rPr>
          <w:rStyle w:val="StyleUnderline"/>
          <w:sz w:val="16"/>
          <w:szCs w:val="16"/>
          <w:u w:val="none"/>
        </w:rPr>
        <w:t>Trump's comments have become a rallying point for Democrats' attacks on the GOP healthcare effort and have already appeared in political ads. Trump used Twitter on Wednesday morning to push back on the Times and Post reports</w:t>
      </w:r>
      <w:r w:rsidRPr="00274085">
        <w:rPr>
          <w:rStyle w:val="StyleUnderline"/>
          <w:sz w:val="16"/>
          <w:u w:val="none"/>
        </w:rPr>
        <w:t xml:space="preserve">. "The failing @nytimes writes false story after false story about me. They don't even call to verify the facts of a story. A Fake News Joke!" Trump tweeted. "Some of the Fake News Media likes to say that I am not totally engaged in healthcare. Wrong, I know the subject well &amp; want victory for U.S." Trump also attacked The Post as "the guardian of Amazon not paying internet taxes" and "FAKE NEWS." Amazon CEO Jeff Bezos owns The Post privately, and the two entities do not have a business connection. Tax experts have debunked Trump's suggestion that The Post helps Amazon avoid taxes. </w:t>
      </w:r>
    </w:p>
    <w:p w14:paraId="2A054EE8" w14:textId="71C012C0" w:rsidR="006F66E2" w:rsidRPr="00274085" w:rsidRDefault="00274085" w:rsidP="00274085">
      <w:pPr>
        <w:pStyle w:val="Heading3"/>
      </w:pPr>
      <w:r w:rsidRPr="00274085">
        <w:t>Impact Turn</w:t>
      </w:r>
    </w:p>
    <w:p w14:paraId="28B0F5D8" w14:textId="62A562C2" w:rsidR="00274085" w:rsidRPr="00274085" w:rsidRDefault="008F60E9" w:rsidP="00274085">
      <w:pPr>
        <w:pStyle w:val="Heading4"/>
      </w:pPr>
      <w:r>
        <w:t xml:space="preserve">Trump economic agenda </w:t>
      </w:r>
      <w:r>
        <w:sym w:font="Wingdings" w:char="F0E0"/>
      </w:r>
      <w:r>
        <w:t xml:space="preserve"> economic growth</w:t>
      </w:r>
    </w:p>
    <w:p w14:paraId="27D437F6" w14:textId="0A45FF30" w:rsidR="00274085" w:rsidRPr="00274085" w:rsidRDefault="00274085" w:rsidP="00274085">
      <w:pPr>
        <w:pStyle w:val="NormalWeb"/>
        <w:shd w:val="clear" w:color="auto" w:fill="FAFAFA"/>
        <w:spacing w:before="0" w:beforeAutospacing="0" w:after="220" w:afterAutospacing="0"/>
        <w:rPr>
          <w:rFonts w:ascii="Calibri" w:hAnsi="Calibri"/>
        </w:rPr>
      </w:pPr>
      <w:r w:rsidRPr="00274085">
        <w:rPr>
          <w:rStyle w:val="Style13ptBold"/>
          <w:rFonts w:ascii="Calibri" w:hAnsi="Calibri"/>
        </w:rPr>
        <w:t>Lea 17</w:t>
      </w:r>
      <w:r w:rsidRPr="00274085">
        <w:rPr>
          <w:rFonts w:ascii="Calibri" w:hAnsi="Calibri" w:cs="Arial"/>
          <w:b/>
          <w:bCs/>
          <w:color w:val="333333"/>
          <w:sz w:val="28"/>
          <w:szCs w:val="28"/>
        </w:rPr>
        <w:t xml:space="preserve"> </w:t>
      </w:r>
      <w:r w:rsidR="008F60E9">
        <w:rPr>
          <w:rFonts w:ascii="Calibri" w:hAnsi="Calibri" w:cs="Arial"/>
          <w:color w:val="333333"/>
          <w:sz w:val="20"/>
          <w:szCs w:val="20"/>
        </w:rPr>
        <w:t>(B</w:t>
      </w:r>
      <w:r w:rsidRPr="00274085">
        <w:rPr>
          <w:rFonts w:ascii="Calibri" w:hAnsi="Calibri" w:cs="Arial"/>
          <w:color w:val="333333"/>
          <w:sz w:val="20"/>
          <w:szCs w:val="20"/>
        </w:rPr>
        <w:t xml:space="preserve">rittany De Lea is a </w:t>
      </w:r>
      <w:r w:rsidRPr="00274085">
        <w:rPr>
          <w:rFonts w:ascii="Calibri" w:hAnsi="Calibri" w:cs="Arial"/>
          <w:color w:val="14171A"/>
          <w:sz w:val="20"/>
          <w:szCs w:val="20"/>
        </w:rPr>
        <w:t xml:space="preserve">Reporter/editor at FOX Business. Yale alum. “Trump's agenda will bring higher US growth if implemented, IMF indicates”, Yahoo Finance, 6/27/17, </w:t>
      </w:r>
      <w:hyperlink r:id="rId57" w:history="1">
        <w:r w:rsidR="008F60E9" w:rsidRPr="005C1DFE">
          <w:rPr>
            <w:rStyle w:val="Hyperlink"/>
            <w:rFonts w:ascii="Calibri" w:eastAsiaTheme="majorEastAsia" w:hAnsi="Calibri" w:cs="Arial"/>
            <w:sz w:val="20"/>
            <w:szCs w:val="20"/>
          </w:rPr>
          <w:t>https://finance.yahoo.com/news/trump-apos-agenda-bring-higher-144600596.html</w:t>
        </w:r>
        <w:r w:rsidR="008F60E9" w:rsidRPr="005C1DFE">
          <w:rPr>
            <w:rStyle w:val="Hyperlink"/>
            <w:rFonts w:ascii="Calibri" w:hAnsi="Calibri" w:cs="Arial"/>
            <w:sz w:val="20"/>
            <w:szCs w:val="20"/>
          </w:rPr>
          <w:t>)</w:t>
        </w:r>
      </w:hyperlink>
      <w:r w:rsidR="008F60E9">
        <w:rPr>
          <w:rFonts w:ascii="Calibri" w:hAnsi="Calibri" w:cs="Arial"/>
          <w:color w:val="14171A"/>
          <w:sz w:val="20"/>
          <w:szCs w:val="20"/>
        </w:rPr>
        <w:t xml:space="preserve"> GD</w:t>
      </w:r>
    </w:p>
    <w:p w14:paraId="13739FB4" w14:textId="1D00FD43" w:rsidR="00274085" w:rsidRPr="00274085" w:rsidRDefault="00274085" w:rsidP="00274085">
      <w:pPr>
        <w:pStyle w:val="NormalWeb"/>
        <w:shd w:val="clear" w:color="auto" w:fill="FFFFFF"/>
        <w:spacing w:before="0" w:beforeAutospacing="0" w:after="220" w:afterAutospacing="0"/>
        <w:rPr>
          <w:rFonts w:ascii="Calibri" w:hAnsi="Calibri" w:cstheme="minorHAnsi"/>
          <w:sz w:val="16"/>
          <w:szCs w:val="22"/>
        </w:rPr>
      </w:pPr>
      <w:r w:rsidRPr="00274085">
        <w:rPr>
          <w:rFonts w:ascii="Calibri" w:hAnsi="Calibri" w:cstheme="minorHAnsi"/>
          <w:sz w:val="22"/>
          <w:szCs w:val="22"/>
          <w:u w:val="single"/>
        </w:rPr>
        <w:t>The International Monetary Fund (IMF) lowered its growth outlook Tuesday for the United States over the next two years due to stalled progress on President Donald Trump’s agenda.</w:t>
      </w:r>
      <w:r w:rsidR="008F60E9">
        <w:rPr>
          <w:rFonts w:ascii="Calibri" w:hAnsi="Calibri" w:cstheme="minorHAnsi"/>
          <w:sz w:val="22"/>
          <w:szCs w:val="22"/>
          <w:u w:val="single"/>
        </w:rPr>
        <w:t xml:space="preserve"> </w:t>
      </w:r>
      <w:r w:rsidRPr="00274085">
        <w:rPr>
          <w:rFonts w:ascii="Calibri" w:hAnsi="Calibri" w:cstheme="minorHAnsi"/>
          <w:sz w:val="22"/>
          <w:szCs w:val="22"/>
          <w:u w:val="single"/>
        </w:rPr>
        <w:t>The organization cut its growth forecast for the current year from a projected 2.3% to 2.1% and lowered its outlook for 2018 from 2.5% to 2.1%. The IMF, which made the higher forecasts in April, had factored in stimulus from some of the Trump administration’s agenda items including tax reform and budget spending cuts.</w:t>
      </w:r>
      <w:r w:rsidR="008F60E9">
        <w:rPr>
          <w:rFonts w:ascii="Calibri" w:hAnsi="Calibri" w:cstheme="minorHAnsi"/>
          <w:sz w:val="22"/>
          <w:szCs w:val="22"/>
          <w:u w:val="single"/>
        </w:rPr>
        <w:t xml:space="preserve"> </w:t>
      </w:r>
      <w:r w:rsidRPr="00274085">
        <w:rPr>
          <w:rFonts w:ascii="Calibri" w:hAnsi="Calibri" w:cstheme="minorHAnsi"/>
          <w:sz w:val="22"/>
          <w:szCs w:val="22"/>
          <w:u w:val="single"/>
        </w:rPr>
        <w:t xml:space="preserve">The IMF made the forecast cuts due to policy uncertainties and the “still evolving plans” of the administration, removing the fiscal benefits of the proposed policies from its newly released projections. </w:t>
      </w:r>
      <w:r w:rsidRPr="008F60E9">
        <w:rPr>
          <w:rFonts w:ascii="Calibri" w:hAnsi="Calibri" w:cstheme="minorHAnsi"/>
          <w:sz w:val="16"/>
          <w:szCs w:val="22"/>
        </w:rPr>
        <w:t>The organization also views the administration’s goal of 3% economic growth over the coming years as unsustainable because the labor market is near full employment.</w:t>
      </w:r>
      <w:r w:rsidRPr="008F60E9">
        <w:rPr>
          <w:rFonts w:ascii="Calibri" w:hAnsi="Calibri" w:cstheme="minorHAnsi"/>
          <w:bCs/>
          <w:sz w:val="16"/>
          <w:szCs w:val="22"/>
        </w:rPr>
        <w:t>Recommendations for improving US growth</w:t>
      </w:r>
      <w:r w:rsidRPr="008F60E9">
        <w:rPr>
          <w:rFonts w:ascii="Calibri" w:hAnsi="Calibri" w:cstheme="minorHAnsi"/>
          <w:sz w:val="16"/>
          <w:szCs w:val="22"/>
        </w:rPr>
        <w:t>When</w:t>
      </w:r>
      <w:r w:rsidRPr="008F60E9">
        <w:rPr>
          <w:rFonts w:ascii="Calibri" w:hAnsi="Calibri" w:cstheme="minorHAnsi"/>
          <w:sz w:val="16"/>
          <w:szCs w:val="22"/>
          <w:u w:val="single"/>
        </w:rPr>
        <w:t xml:space="preserve"> </w:t>
      </w:r>
      <w:r w:rsidRPr="008F60E9">
        <w:rPr>
          <w:rFonts w:ascii="Calibri" w:hAnsi="Calibri" w:cstheme="minorHAnsi"/>
          <w:sz w:val="16"/>
          <w:szCs w:val="16"/>
        </w:rPr>
        <w:t xml:space="preserve">it comes to </w:t>
      </w:r>
      <w:r w:rsidRPr="008F60E9">
        <w:rPr>
          <w:rFonts w:ascii="Calibri" w:hAnsi="Calibri" w:cstheme="minorHAnsi"/>
          <w:bCs/>
          <w:sz w:val="16"/>
          <w:szCs w:val="16"/>
        </w:rPr>
        <w:t>improving the outlook for the U.S. economy,</w:t>
      </w:r>
      <w:r w:rsidRPr="00274085">
        <w:rPr>
          <w:rFonts w:ascii="Calibri" w:hAnsi="Calibri" w:cstheme="minorHAnsi"/>
          <w:b/>
          <w:bCs/>
          <w:sz w:val="22"/>
          <w:szCs w:val="22"/>
          <w:u w:val="single"/>
        </w:rPr>
        <w:t xml:space="preserve"> the IMF suggests many of the same policy actions that the Trump administration intends to execute. The agency said in order to achieve higher, sustained economic growth, </w:t>
      </w:r>
      <w:r w:rsidRPr="00274085">
        <w:rPr>
          <w:rFonts w:ascii="Calibri" w:hAnsi="Calibri" w:cstheme="minorHAnsi"/>
          <w:sz w:val="22"/>
          <w:szCs w:val="22"/>
          <w:u w:val="single"/>
        </w:rPr>
        <w:t>the United States needs to fundamentally reform the tax code through simplification, lowering the corporate rate and providing relief to low- and middle-income demographics.</w:t>
      </w:r>
      <w:r w:rsidRPr="00274085">
        <w:rPr>
          <w:rFonts w:ascii="Calibri" w:hAnsi="Calibri" w:cstheme="minorHAnsi"/>
          <w:sz w:val="16"/>
          <w:szCs w:val="22"/>
        </w:rPr>
        <w:t xml:space="preserve">Additionally, </w:t>
      </w:r>
      <w:r w:rsidRPr="00274085">
        <w:rPr>
          <w:rFonts w:ascii="Calibri" w:hAnsi="Calibri" w:cstheme="minorHAnsi"/>
          <w:sz w:val="22"/>
          <w:szCs w:val="22"/>
          <w:u w:val="single"/>
        </w:rPr>
        <w:t xml:space="preserve">the IMF suggests infrastructure reform will increase U.S. economic expansion. </w:t>
      </w:r>
      <w:r w:rsidRPr="00274085">
        <w:rPr>
          <w:rFonts w:ascii="Calibri" w:hAnsi="Calibri" w:cstheme="minorHAnsi"/>
          <w:sz w:val="16"/>
          <w:szCs w:val="22"/>
        </w:rPr>
        <w:t xml:space="preserve">The organization recommends bumping spending up permanently by at least 0.5% of GDP. </w:t>
      </w:r>
      <w:r w:rsidRPr="008F60E9">
        <w:rPr>
          <w:rFonts w:ascii="Calibri" w:hAnsi="Calibri" w:cstheme="minorHAnsi"/>
          <w:sz w:val="22"/>
          <w:szCs w:val="22"/>
          <w:u w:val="single"/>
        </w:rPr>
        <w:t>If the Trump administration’s $1 trillion infrastructure plan is carried out, the IMF said this would “support long-term growth.”I</w:t>
      </w:r>
      <w:r w:rsidRPr="00274085">
        <w:rPr>
          <w:rFonts w:ascii="Calibri" w:hAnsi="Calibri" w:cstheme="minorHAnsi"/>
          <w:sz w:val="22"/>
          <w:szCs w:val="22"/>
          <w:u w:val="single"/>
        </w:rPr>
        <w:t>mproving trade relations to make them more fair and reciprocal</w:t>
      </w:r>
      <w:r w:rsidRPr="00274085">
        <w:rPr>
          <w:rFonts w:ascii="Calibri" w:hAnsi="Calibri" w:cstheme="minorHAnsi"/>
          <w:sz w:val="16"/>
          <w:szCs w:val="22"/>
        </w:rPr>
        <w:t xml:space="preserve"> – a well-known goal of the president and his administration – </w:t>
      </w:r>
      <w:r w:rsidRPr="008F60E9">
        <w:rPr>
          <w:rFonts w:ascii="Calibri" w:hAnsi="Calibri" w:cstheme="minorHAnsi"/>
          <w:sz w:val="22"/>
          <w:szCs w:val="22"/>
          <w:u w:val="single"/>
        </w:rPr>
        <w:t>would be “welcome,” the IMF writes</w:t>
      </w:r>
      <w:r w:rsidRPr="00274085">
        <w:rPr>
          <w:rFonts w:ascii="Calibri" w:hAnsi="Calibri" w:cstheme="minorHAnsi"/>
          <w:sz w:val="16"/>
          <w:szCs w:val="22"/>
        </w:rPr>
        <w:t>, while warning it is important the U.S. doesn’t revert to protectionist policies.Additionally, the IMF recommends “comprehensive skill-based” immigration reform and deregulation among other things that could strengthen U.S. economic growth.Trump agenda: StalledWhile the president has signed many executive orders aimed at streamlining processes and trimming bloated government agencies, major legislative victories are yet to be won. The Republican Party is working on passing a bill to repeal and replace the Affordable Care Act—a version of which passed the U.S. House of Representatives last month. A new version is floating around the Senate and could be up for a vote within the chamber as early as this week.When it comes to tax reform, the administration laid out its broad principles in April. However, lawmakers are still working on a draft proposal that can be brought to Congress.White House officials are insistent that health care will pass by this summer and that tax reform will get done before year’s end.</w:t>
      </w:r>
    </w:p>
    <w:p w14:paraId="55C26CDE" w14:textId="63BB5BF6" w:rsidR="00274085" w:rsidRDefault="004D0941" w:rsidP="004D0941">
      <w:pPr>
        <w:pStyle w:val="Heading1"/>
      </w:pPr>
      <w:r>
        <w:t>Misc</w:t>
      </w:r>
    </w:p>
    <w:p w14:paraId="1AF9298A" w14:textId="146FE620" w:rsidR="004D0941" w:rsidRDefault="004D0941" w:rsidP="004D0941">
      <w:pPr>
        <w:pStyle w:val="Heading3"/>
      </w:pPr>
      <w:r>
        <w:t>Plan Popular w/ Public</w:t>
      </w:r>
    </w:p>
    <w:p w14:paraId="2D8A9F70" w14:textId="186A1C51" w:rsidR="004D0941" w:rsidRDefault="004D0941" w:rsidP="004D0941">
      <w:pPr>
        <w:pStyle w:val="Heading4"/>
      </w:pPr>
      <w:r>
        <w:t>Plan popular --- public hates Trumps education agenda – a flip-flop would be welcomed</w:t>
      </w:r>
      <w:r>
        <w:br/>
      </w:r>
      <w:r w:rsidRPr="004D0941">
        <w:t xml:space="preserve">Camera </w:t>
      </w:r>
      <w:r>
        <w:t>6/26</w:t>
      </w:r>
      <w:r>
        <w:t xml:space="preserve"> </w:t>
      </w:r>
      <w:r w:rsidRPr="004D0941">
        <w:rPr>
          <w:b w:val="0"/>
        </w:rPr>
        <w:t xml:space="preserve">(Lauren Camera, education reporter, 6/26/17, “Poll: Trump Voters Oppose His Agenda”, US News &amp; World Report, </w:t>
      </w:r>
      <w:hyperlink r:id="rId58" w:history="1">
        <w:r w:rsidRPr="004D0941">
          <w:rPr>
            <w:rStyle w:val="Hyperlink"/>
            <w:b w:val="0"/>
          </w:rPr>
          <w:t>https://www.usnews.com/news/education-news/articles/2017-06-26/poll-president-trump-voters-oppose-his-education-agenda</w:t>
        </w:r>
      </w:hyperlink>
      <w:r w:rsidRPr="004D0941">
        <w:rPr>
          <w:b w:val="0"/>
        </w:rPr>
        <w:t>)</w:t>
      </w:r>
    </w:p>
    <w:p w14:paraId="3A1360A8" w14:textId="77777777" w:rsidR="004D0941" w:rsidRPr="008F60E9" w:rsidRDefault="004D0941" w:rsidP="004D0941">
      <w:r w:rsidRPr="00D968E7">
        <w:rPr>
          <w:u w:val="single"/>
        </w:rPr>
        <w:t>Nearly half of those who voted for President Donald Trump oppose his education agend</w:t>
      </w:r>
      <w:r w:rsidRPr="008F60E9">
        <w:rPr>
          <w:u w:val="single"/>
        </w:rPr>
        <w:t>a, according to a new poll, and many said they would likely not vote to reelect their congressional representatives should they support it. Nearly three-quarters, or 74 percent, of all respondents interviewed for the poll oppose the education cuts included in the president's budget request</w:t>
      </w:r>
      <w:r>
        <w:t xml:space="preserve">, which proposed slashing funding by more than $9 billion, or by 13.4 percent, </w:t>
      </w:r>
      <w:r w:rsidRPr="00D968E7">
        <w:rPr>
          <w:rStyle w:val="StyleUnderline"/>
        </w:rPr>
        <w:t>and 54 percent of respondents "strongly" oppose it</w:t>
      </w:r>
      <w:r>
        <w:t xml:space="preserve">. In addition, nearly half, or 48 percent, of people who self-identified as having voted for the president oppose his education agenda. The Hart Research Associates, a public opinion research firm, conducted the poll for the American Federation of Teachers, the 1.5-million member teachers union. The results are based on interviews with a nationally representative sample of voters conducted online from June 3 to June 5. Among those interviewed, 45 percent voted for President Donald Trump in the presidential election and 40 percent identified as a Republican, and 48 percent voted for Hillary Clinton and 41 percent identified as a Democrat. Notably, </w:t>
      </w:r>
      <w:r w:rsidRPr="008F60E9">
        <w:rPr>
          <w:u w:val="single"/>
        </w:rPr>
        <w:t>71 percent found the elimination of $2.4 billion for teacher preparation unacceptable, 73 percent found the elimination of $1.2 billion for after-school programs unacceptable and 76 percent found the elimination of $168 million for career and technical education unacceptable</w:t>
      </w:r>
      <w:r>
        <w:t xml:space="preserve">. </w:t>
      </w:r>
      <w:r w:rsidRPr="008F60E9">
        <w:rPr>
          <w:rStyle w:val="StyleUnderline"/>
          <w:u w:val="none"/>
        </w:rPr>
        <w:t>That Republican respondents, in particular, polled so negatively on the specifics of the budget and the administration's education policy agenda on the whole is not overly surprising</w:t>
      </w:r>
      <w:r w:rsidRPr="008F60E9">
        <w:t xml:space="preserve">. </w:t>
      </w:r>
      <w:r w:rsidRPr="00D968E7">
        <w:rPr>
          <w:rStyle w:val="StyleUnderline"/>
        </w:rPr>
        <w:t>GOP leaders in Congress called the president's budget "dead on arrival," and during a Senate appropriations subcommittee earlier this month, nearly every GOP member criticized aspects of the spending plan, exposing just how far apart the Trump administration's education agenda is with that of Republicans in Congress. It's unclear whether the White House will be able to push through Congress any of its major education policy priorities, including its budget cuts and yet-to-be-seen private school choice plan</w:t>
      </w:r>
      <w:r>
        <w:t>. But the poll showed that respondents would be less likely to reelect their senator or representative if they backed such funding cuts and program eliminations. Indeed, 63 percent say they would be less likely reelect their senator or representative if they approved such cuts, including 50 percent who say they would be "much less likely." Moreover, voting for the proposed budget cuts would turn off 39 percent of Republican women and 41 percent of college-educated Republicans, the poll showed.</w:t>
      </w:r>
    </w:p>
    <w:p w14:paraId="65C80C32" w14:textId="77777777" w:rsidR="004D0941" w:rsidRPr="004D0941" w:rsidRDefault="004D0941" w:rsidP="004D0941"/>
    <w:p w14:paraId="1ED76E7F" w14:textId="77777777" w:rsidR="00C95C73" w:rsidRPr="00274085" w:rsidRDefault="00C95C73" w:rsidP="00C95C73">
      <w:pPr>
        <w:rPr>
          <w:rStyle w:val="StyleUnderline"/>
        </w:rPr>
      </w:pPr>
    </w:p>
    <w:p w14:paraId="49B6BC8D" w14:textId="77777777" w:rsidR="00C95C73" w:rsidRPr="00274085" w:rsidRDefault="00C95C73" w:rsidP="00C95C73"/>
    <w:sectPr w:rsidR="00C95C73" w:rsidRPr="0027408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418E3230"/>
    <w:multiLevelType w:val="hybridMultilevel"/>
    <w:tmpl w:val="F62C81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0D1C56"/>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1034"/>
    <w:rsid w:val="000D1C56"/>
    <w:rsid w:val="000D26A6"/>
    <w:rsid w:val="000D2B90"/>
    <w:rsid w:val="000D6ED8"/>
    <w:rsid w:val="000D717B"/>
    <w:rsid w:val="00100B28"/>
    <w:rsid w:val="00117316"/>
    <w:rsid w:val="001209B4"/>
    <w:rsid w:val="001759B3"/>
    <w:rsid w:val="001761FC"/>
    <w:rsid w:val="00182655"/>
    <w:rsid w:val="00182ABB"/>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0881"/>
    <w:rsid w:val="00201EC8"/>
    <w:rsid w:val="00203DD8"/>
    <w:rsid w:val="00204E1D"/>
    <w:rsid w:val="002059BD"/>
    <w:rsid w:val="00207FD8"/>
    <w:rsid w:val="00210FAF"/>
    <w:rsid w:val="00213B1E"/>
    <w:rsid w:val="00215284"/>
    <w:rsid w:val="002168F2"/>
    <w:rsid w:val="0022589F"/>
    <w:rsid w:val="002343FE"/>
    <w:rsid w:val="00235F7B"/>
    <w:rsid w:val="002502CF"/>
    <w:rsid w:val="00261143"/>
    <w:rsid w:val="00267EBB"/>
    <w:rsid w:val="0027023B"/>
    <w:rsid w:val="00272F3F"/>
    <w:rsid w:val="00274085"/>
    <w:rsid w:val="00274A83"/>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5F52"/>
    <w:rsid w:val="002F6E74"/>
    <w:rsid w:val="003106B3"/>
    <w:rsid w:val="00311CD4"/>
    <w:rsid w:val="0031385D"/>
    <w:rsid w:val="003171AB"/>
    <w:rsid w:val="003223B2"/>
    <w:rsid w:val="00322A67"/>
    <w:rsid w:val="003233EE"/>
    <w:rsid w:val="00330E13"/>
    <w:rsid w:val="00335A23"/>
    <w:rsid w:val="00340707"/>
    <w:rsid w:val="00341C61"/>
    <w:rsid w:val="00351841"/>
    <w:rsid w:val="003624A6"/>
    <w:rsid w:val="00363DBC"/>
    <w:rsid w:val="00364ADF"/>
    <w:rsid w:val="00365C8D"/>
    <w:rsid w:val="003670D9"/>
    <w:rsid w:val="00370B41"/>
    <w:rsid w:val="00371B27"/>
    <w:rsid w:val="003726C3"/>
    <w:rsid w:val="00375D2E"/>
    <w:rsid w:val="00383071"/>
    <w:rsid w:val="00383774"/>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28ED"/>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A209D"/>
    <w:rsid w:val="004B12B1"/>
    <w:rsid w:val="004B37B4"/>
    <w:rsid w:val="004B72B4"/>
    <w:rsid w:val="004C0314"/>
    <w:rsid w:val="004C0D3D"/>
    <w:rsid w:val="004C213E"/>
    <w:rsid w:val="004C376C"/>
    <w:rsid w:val="004C657F"/>
    <w:rsid w:val="004D0941"/>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651F"/>
    <w:rsid w:val="00607D6C"/>
    <w:rsid w:val="0061383D"/>
    <w:rsid w:val="00614D69"/>
    <w:rsid w:val="00617030"/>
    <w:rsid w:val="00621301"/>
    <w:rsid w:val="0062173F"/>
    <w:rsid w:val="006235FB"/>
    <w:rsid w:val="00626A15"/>
    <w:rsid w:val="0063089A"/>
    <w:rsid w:val="006379E9"/>
    <w:rsid w:val="006438CB"/>
    <w:rsid w:val="006529B9"/>
    <w:rsid w:val="00654695"/>
    <w:rsid w:val="0065500A"/>
    <w:rsid w:val="00655217"/>
    <w:rsid w:val="0065727C"/>
    <w:rsid w:val="00663A38"/>
    <w:rsid w:val="00674A78"/>
    <w:rsid w:val="00684445"/>
    <w:rsid w:val="00696A16"/>
    <w:rsid w:val="006A12E9"/>
    <w:rsid w:val="006A4840"/>
    <w:rsid w:val="006A52A0"/>
    <w:rsid w:val="006A7E1D"/>
    <w:rsid w:val="006C3A56"/>
    <w:rsid w:val="006C6928"/>
    <w:rsid w:val="006D13F4"/>
    <w:rsid w:val="006D6AED"/>
    <w:rsid w:val="006E6D0B"/>
    <w:rsid w:val="006F126E"/>
    <w:rsid w:val="006F32C9"/>
    <w:rsid w:val="006F3834"/>
    <w:rsid w:val="006F5693"/>
    <w:rsid w:val="006F5D4C"/>
    <w:rsid w:val="006F66E2"/>
    <w:rsid w:val="00717B01"/>
    <w:rsid w:val="007227D9"/>
    <w:rsid w:val="0072491F"/>
    <w:rsid w:val="00725598"/>
    <w:rsid w:val="007374A1"/>
    <w:rsid w:val="00752712"/>
    <w:rsid w:val="00753A84"/>
    <w:rsid w:val="007611F5"/>
    <w:rsid w:val="007619E4"/>
    <w:rsid w:val="00761E75"/>
    <w:rsid w:val="0076495E"/>
    <w:rsid w:val="00765FC8"/>
    <w:rsid w:val="00775694"/>
    <w:rsid w:val="00782DAA"/>
    <w:rsid w:val="00793230"/>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297A"/>
    <w:rsid w:val="007F3216"/>
    <w:rsid w:val="00803A12"/>
    <w:rsid w:val="00805417"/>
    <w:rsid w:val="008266F9"/>
    <w:rsid w:val="008267E2"/>
    <w:rsid w:val="00826A9B"/>
    <w:rsid w:val="00834842"/>
    <w:rsid w:val="00840E7B"/>
    <w:rsid w:val="008536AF"/>
    <w:rsid w:val="00853D40"/>
    <w:rsid w:val="008564FC"/>
    <w:rsid w:val="00864E76"/>
    <w:rsid w:val="008702DD"/>
    <w:rsid w:val="00872581"/>
    <w:rsid w:val="0087459D"/>
    <w:rsid w:val="0087680F"/>
    <w:rsid w:val="00876D81"/>
    <w:rsid w:val="00881D86"/>
    <w:rsid w:val="00883306"/>
    <w:rsid w:val="00885D2E"/>
    <w:rsid w:val="008904F9"/>
    <w:rsid w:val="00890E4C"/>
    <w:rsid w:val="00890E74"/>
    <w:rsid w:val="00892798"/>
    <w:rsid w:val="0089418F"/>
    <w:rsid w:val="00897C29"/>
    <w:rsid w:val="008A1A9C"/>
    <w:rsid w:val="008A4633"/>
    <w:rsid w:val="008A6264"/>
    <w:rsid w:val="008B032E"/>
    <w:rsid w:val="008C0FA2"/>
    <w:rsid w:val="008C2342"/>
    <w:rsid w:val="008C77B6"/>
    <w:rsid w:val="008D19A0"/>
    <w:rsid w:val="008D1B91"/>
    <w:rsid w:val="008D724A"/>
    <w:rsid w:val="008E7A3E"/>
    <w:rsid w:val="008F41FD"/>
    <w:rsid w:val="008F4479"/>
    <w:rsid w:val="008F4BA0"/>
    <w:rsid w:val="008F60E9"/>
    <w:rsid w:val="00901726"/>
    <w:rsid w:val="00907CC8"/>
    <w:rsid w:val="00920E6A"/>
    <w:rsid w:val="00931816"/>
    <w:rsid w:val="00932C71"/>
    <w:rsid w:val="00933B18"/>
    <w:rsid w:val="009509D5"/>
    <w:rsid w:val="009538F5"/>
    <w:rsid w:val="00957187"/>
    <w:rsid w:val="00960255"/>
    <w:rsid w:val="009603E1"/>
    <w:rsid w:val="00961C9D"/>
    <w:rsid w:val="00963065"/>
    <w:rsid w:val="0097151F"/>
    <w:rsid w:val="00973777"/>
    <w:rsid w:val="00976E78"/>
    <w:rsid w:val="009775C0"/>
    <w:rsid w:val="00981DF0"/>
    <w:rsid w:val="00981F23"/>
    <w:rsid w:val="00990634"/>
    <w:rsid w:val="00991733"/>
    <w:rsid w:val="00992078"/>
    <w:rsid w:val="00992BE3"/>
    <w:rsid w:val="009A1467"/>
    <w:rsid w:val="009A6464"/>
    <w:rsid w:val="009A73CC"/>
    <w:rsid w:val="009B69F5"/>
    <w:rsid w:val="009C5FF7"/>
    <w:rsid w:val="009C6292"/>
    <w:rsid w:val="009D15DB"/>
    <w:rsid w:val="009D3133"/>
    <w:rsid w:val="009D3524"/>
    <w:rsid w:val="009E160D"/>
    <w:rsid w:val="009F1CBB"/>
    <w:rsid w:val="009F3305"/>
    <w:rsid w:val="009F6FB2"/>
    <w:rsid w:val="00A071C0"/>
    <w:rsid w:val="00A22670"/>
    <w:rsid w:val="00A231F2"/>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D05CD"/>
    <w:rsid w:val="00AE0243"/>
    <w:rsid w:val="00AE1BAD"/>
    <w:rsid w:val="00AE2124"/>
    <w:rsid w:val="00AE24BC"/>
    <w:rsid w:val="00AE3E3F"/>
    <w:rsid w:val="00AF2516"/>
    <w:rsid w:val="00AF4760"/>
    <w:rsid w:val="00AF4DC3"/>
    <w:rsid w:val="00AF55D4"/>
    <w:rsid w:val="00B0505F"/>
    <w:rsid w:val="00B05C2D"/>
    <w:rsid w:val="00B12933"/>
    <w:rsid w:val="00B12B88"/>
    <w:rsid w:val="00B137E0"/>
    <w:rsid w:val="00B13BC8"/>
    <w:rsid w:val="00B22BA2"/>
    <w:rsid w:val="00B24662"/>
    <w:rsid w:val="00B3569C"/>
    <w:rsid w:val="00B43676"/>
    <w:rsid w:val="00B5602D"/>
    <w:rsid w:val="00B60125"/>
    <w:rsid w:val="00B6656B"/>
    <w:rsid w:val="00B71625"/>
    <w:rsid w:val="00B75C54"/>
    <w:rsid w:val="00B8710E"/>
    <w:rsid w:val="00B91D45"/>
    <w:rsid w:val="00B92A93"/>
    <w:rsid w:val="00BA17A8"/>
    <w:rsid w:val="00BA3C33"/>
    <w:rsid w:val="00BB0878"/>
    <w:rsid w:val="00BB1879"/>
    <w:rsid w:val="00BC0ABE"/>
    <w:rsid w:val="00BC30DB"/>
    <w:rsid w:val="00BC64FF"/>
    <w:rsid w:val="00BC7C37"/>
    <w:rsid w:val="00BD2244"/>
    <w:rsid w:val="00BE6472"/>
    <w:rsid w:val="00BE69CC"/>
    <w:rsid w:val="00BF0432"/>
    <w:rsid w:val="00BF29B8"/>
    <w:rsid w:val="00BF46EA"/>
    <w:rsid w:val="00C07769"/>
    <w:rsid w:val="00C07D05"/>
    <w:rsid w:val="00C10856"/>
    <w:rsid w:val="00C203FA"/>
    <w:rsid w:val="00C244F5"/>
    <w:rsid w:val="00C3164F"/>
    <w:rsid w:val="00C31B5E"/>
    <w:rsid w:val="00C34D3E"/>
    <w:rsid w:val="00C35B37"/>
    <w:rsid w:val="00C3747A"/>
    <w:rsid w:val="00C37F29"/>
    <w:rsid w:val="00C55B07"/>
    <w:rsid w:val="00C56DCC"/>
    <w:rsid w:val="00C57075"/>
    <w:rsid w:val="00C7299C"/>
    <w:rsid w:val="00C72AFE"/>
    <w:rsid w:val="00C81619"/>
    <w:rsid w:val="00C95C73"/>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2A"/>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94021"/>
    <w:rsid w:val="00E9629D"/>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0FE7"/>
    <w:rsid w:val="00F02046"/>
    <w:rsid w:val="00F053D8"/>
    <w:rsid w:val="00F07888"/>
    <w:rsid w:val="00F1313D"/>
    <w:rsid w:val="00F15A0C"/>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6D3F4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311CD4"/>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311C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11CD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11CD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311CD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311CD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11CD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11CD4"/>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311CD4"/>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11CD4"/>
    <w:rPr>
      <w:b/>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311CD4"/>
    <w:rPr>
      <w:b w:val="0"/>
      <w:sz w:val="22"/>
      <w:u w:val="single"/>
    </w:rPr>
  </w:style>
  <w:style w:type="character" w:styleId="Emphasis">
    <w:name w:val="Emphasis"/>
    <w:aliases w:val="tag2,Size 10,emphasis in card,Evidence,Minimized,minimized,Highlighted,CD Card,ED - Tag,Underlined,emphasis,Emphasis!!,Qualifications,normal card text,Shrunk,qualifications in card,qualifications,small,Bold Underline,bold underline,Style1,Box,B"/>
    <w:basedOn w:val="DefaultParagraphFont"/>
    <w:link w:val="textbold"/>
    <w:uiPriority w:val="7"/>
    <w:qFormat/>
    <w:rsid w:val="00311CD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11CD4"/>
    <w:rPr>
      <w:color w:val="auto"/>
      <w:u w: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311CD4"/>
    <w:rPr>
      <w:color w:val="auto"/>
      <w:u w:val="none"/>
    </w:rPr>
  </w:style>
  <w:style w:type="paragraph" w:styleId="DocumentMap">
    <w:name w:val="Document Map"/>
    <w:basedOn w:val="Normal"/>
    <w:link w:val="DocumentMapChar"/>
    <w:uiPriority w:val="99"/>
    <w:semiHidden/>
    <w:unhideWhenUsed/>
    <w:rsid w:val="00311CD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11CD4"/>
    <w:rPr>
      <w:rFonts w:ascii="Lucida Grande" w:hAnsi="Lucida Grande" w:cs="Lucida Grande"/>
    </w:rPr>
  </w:style>
  <w:style w:type="paragraph" w:styleId="NormalWeb">
    <w:name w:val="Normal (Web)"/>
    <w:basedOn w:val="Normal"/>
    <w:uiPriority w:val="99"/>
    <w:unhideWhenUsed/>
    <w:rsid w:val="00C95C73"/>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C95C73"/>
  </w:style>
  <w:style w:type="character" w:customStyle="1" w:styleId="nowrap">
    <w:name w:val="nowrap"/>
    <w:basedOn w:val="DefaultParagraphFont"/>
    <w:rsid w:val="00C95C73"/>
  </w:style>
  <w:style w:type="paragraph" w:customStyle="1" w:styleId="UnderlinePara">
    <w:name w:val="Underline Para"/>
    <w:basedOn w:val="Normal"/>
    <w:link w:val="StyleUnderline"/>
    <w:uiPriority w:val="1"/>
    <w:qFormat/>
    <w:rsid w:val="00C55B07"/>
    <w:pPr>
      <w:widowControl w:val="0"/>
      <w:suppressAutoHyphens/>
      <w:spacing w:after="200"/>
      <w:contextualSpacing/>
    </w:pPr>
    <w:rPr>
      <w:rFonts w:asciiTheme="minorHAnsi" w:hAnsiTheme="minorHAnsi"/>
      <w:u w:val="single"/>
    </w:rPr>
  </w:style>
  <w:style w:type="paragraph" w:customStyle="1" w:styleId="textbold">
    <w:name w:val="text bold"/>
    <w:basedOn w:val="Normal"/>
    <w:link w:val="Emphasis"/>
    <w:uiPriority w:val="7"/>
    <w:qFormat/>
    <w:rsid w:val="00C55B07"/>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cnbc.com/south-carolina/" TargetMode="External"/><Relationship Id="rId14" Type="http://schemas.openxmlformats.org/officeDocument/2006/relationships/hyperlink" Target="http://www.cnbc.com/new-jersey/" TargetMode="External"/><Relationship Id="rId15" Type="http://schemas.openxmlformats.org/officeDocument/2006/relationships/hyperlink" Target="http://www.cnbc.com/virginia/" TargetMode="External"/><Relationship Id="rId16" Type="http://schemas.openxmlformats.org/officeDocument/2006/relationships/hyperlink" Target="http://www.cnbc.com/tom-price/" TargetMode="External"/><Relationship Id="rId17" Type="http://schemas.openxmlformats.org/officeDocument/2006/relationships/hyperlink" Target="http://www.cnbc.com/hillary-clinton/" TargetMode="External"/><Relationship Id="rId18" Type="http://schemas.openxmlformats.org/officeDocument/2006/relationships/hyperlink" Target="https://www.reuters.com/article/us-usa-politics-georgia-idUSKBN19C1KK" TargetMode="External"/><Relationship Id="rId19" Type="http://schemas.openxmlformats.org/officeDocument/2006/relationships/hyperlink" Target="http://www.washingtontimes.com/news/2017/jun/27/donald-trump-winning-as-president-not-as-deal-make/" TargetMode="External"/><Relationship Id="rId50" Type="http://schemas.openxmlformats.org/officeDocument/2006/relationships/hyperlink" Target="https://en.wikipedia.org/wiki/Forbes" TargetMode="External"/><Relationship Id="rId51" Type="http://schemas.openxmlformats.org/officeDocument/2006/relationships/hyperlink" Target="https://en.wikipedia.org/wiki/McKay_Coppins" TargetMode="External"/><Relationship Id="rId52" Type="http://schemas.openxmlformats.org/officeDocument/2006/relationships/hyperlink" Target="https://www.theatlantic.com/politics/archive/2017/06/what-trump-really-fears/528846/" TargetMode="External"/><Relationship Id="rId53" Type="http://schemas.openxmlformats.org/officeDocument/2006/relationships/hyperlink" Target="http://www.politico.com/story/2017/05/31/house-russia-investigators-subpoena-flynn-cohen-238998" TargetMode="External"/><Relationship Id="rId54" Type="http://schemas.openxmlformats.org/officeDocument/2006/relationships/hyperlink" Target="http://abcnews.go.com/Politics/donald-trumps-political-pit-bull-meet-michael-cohen/story?id=13386747" TargetMode="External"/><Relationship Id="rId55" Type="http://schemas.openxmlformats.org/officeDocument/2006/relationships/hyperlink" Target="https://www.buzzfeed.com/mckaycoppins/meet-the-proud-bullies-goons-and-thugs-in-donald-trumps-inne?utm_term=.hjDnrx9M6" TargetMode="External"/><Relationship Id="rId56" Type="http://schemas.openxmlformats.org/officeDocument/2006/relationships/hyperlink" Target="http://www.washingtonexaminer.com/after-the-james-comey-hearing-trump-can-kiss-his-legislative-agenda-goodbye/article/2625445" TargetMode="External"/><Relationship Id="rId57" Type="http://schemas.openxmlformats.org/officeDocument/2006/relationships/hyperlink" Target="https://finance.yahoo.com/news/trump-apos-agenda-bring-higher-144600596.html)" TargetMode="External"/><Relationship Id="rId58" Type="http://schemas.openxmlformats.org/officeDocument/2006/relationships/hyperlink" Target="https://www.usnews.com/news/education-news/articles/2017-06-26/poll-president-trump-voters-oppose-his-education-agenda" TargetMode="External"/><Relationship Id="rId59" Type="http://schemas.openxmlformats.org/officeDocument/2006/relationships/fontTable" Target="fontTable.xml"/><Relationship Id="rId40" Type="http://schemas.openxmlformats.org/officeDocument/2006/relationships/hyperlink" Target="http://www.businessinsider.com/whos-running-the-government-trump-unfilled-executive-branch-positions-2017-4" TargetMode="External"/><Relationship Id="rId41" Type="http://schemas.openxmlformats.org/officeDocument/2006/relationships/hyperlink" Target="http://www.businessinsider.com/why-trump-white-house-in-hiring-crisis-positions-unfilled-2017-6" TargetMode="External"/><Relationship Id="rId42" Type="http://schemas.openxmlformats.org/officeDocument/2006/relationships/hyperlink" Target="https://www.washingtonpost.com/graphics/politics/trump-administration-appointee-tracker/database/" TargetMode="External"/><Relationship Id="rId43" Type="http://schemas.openxmlformats.org/officeDocument/2006/relationships/hyperlink" Target="https://www.bloomberg.com/politics/articles/2017-06-06/in-trump-s-white-house-everything-s-coming-in-two-weeks" TargetMode="External"/><Relationship Id="rId44" Type="http://schemas.openxmlformats.org/officeDocument/2006/relationships/hyperlink" Target="http://www.oxfordresearchgroup.org.uk/publications/briefing_papers_and_reports/president_trump_successor_nuclear_throne)w" TargetMode="External"/><Relationship Id="rId45" Type="http://schemas.openxmlformats.org/officeDocument/2006/relationships/hyperlink" Target="https://www.usnews.com/news/education-news/articles/2017-05-23/opposition-to-trumps-education-budget-mounts" TargetMode="External"/><Relationship Id="rId46" Type="http://schemas.openxmlformats.org/officeDocument/2006/relationships/hyperlink" Target="https://www2.ed.gov/about/overview/budget/budget18/summary/18summary.pdf" TargetMode="External"/><Relationship Id="rId47" Type="http://schemas.openxmlformats.org/officeDocument/2006/relationships/hyperlink" Target="https://www.usnews.com/news/articles/2017-02-07/betsy-devos-confirmed-as-education-secretary-despite-flood-of-opposition" TargetMode="External"/><Relationship Id="rId48" Type="http://schemas.openxmlformats.org/officeDocument/2006/relationships/hyperlink" Target="https://www.theatlantic.com/business/archive/2016/05/donald-trumps-economy/481743/" TargetMode="External"/><Relationship Id="rId49" Type="http://schemas.openxmlformats.org/officeDocument/2006/relationships/hyperlink" Target="http://nationalinterest.org/feature/the-2016-election-damaged-us-credibility-abroad-18789"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www.washingtonpost.com/politics/trumps-window-for-scoring-early-legislative-victories-is-shrinking/2017/05/30/fa82139a-4551-11e7-a196-a1bb629f64cb_story.html?utm_term=.fe48fdd1b17f" TargetMode="External"/><Relationship Id="rId30" Type="http://schemas.openxmlformats.org/officeDocument/2006/relationships/hyperlink" Target="http://www.alternet.org/can-trump-defeat-koch-brothers" TargetMode="External"/><Relationship Id="rId31" Type="http://schemas.openxmlformats.org/officeDocument/2006/relationships/hyperlink" Target="http://www.alternet.org/its-official-koch-brothers-have-killed-trumps-job-plan" TargetMode="External"/><Relationship Id="rId32" Type="http://schemas.openxmlformats.org/officeDocument/2006/relationships/hyperlink" Target="https://www.whitehouse.gov/the-press-office/2017/04/26/briefing-secretary-treasury-steven-mnuchin-and-director-national" TargetMode="External"/><Relationship Id="rId33" Type="http://schemas.openxmlformats.org/officeDocument/2006/relationships/hyperlink" Target="http://www.alternet.org/news-amp-politics/trump-selling-privatization-scam-and-calling-it-infrastructure-plan" TargetMode="External"/><Relationship Id="rId34" Type="http://schemas.openxmlformats.org/officeDocument/2006/relationships/hyperlink" Target="http://thehill.com/policy/transportation/337046-trumps-infrastructure-week-goes-off-the-rails" TargetMode="External"/><Relationship Id="rId35" Type="http://schemas.openxmlformats.org/officeDocument/2006/relationships/hyperlink" Target="http://www.politico.com/tipsheets/morning-shift/2017/06/12/workforce-training-week-220789" TargetMode="External"/><Relationship Id="rId36" Type="http://schemas.openxmlformats.org/officeDocument/2006/relationships/hyperlink" Target="http://ttp/www.cbsnews.com/news/trump-tweets-obstruction-of-justice-reports-are-phony/" TargetMode="External"/><Relationship Id="rId37" Type="http://schemas.openxmlformats.org/officeDocument/2006/relationships/hyperlink" Target="http://www.businessinsider.com/whos-running-the-government-trump-unfilled-executive-branch-positions-2017-4" TargetMode="External"/><Relationship Id="rId38" Type="http://schemas.openxmlformats.org/officeDocument/2006/relationships/hyperlink" Target="http://https/www.washingtonpost.com/news/energy-environment/wp/2017/06/06/trump-has-filled-just-15-percent-of-the-governments-top-science-jobs" TargetMode="External"/><Relationship Id="rId39" Type="http://schemas.openxmlformats.org/officeDocument/2006/relationships/hyperlink" Target="http://abcnews.go.com/Politics/trumps-empty-administration-whats-high-number-vacant-government/story?id=47851403" TargetMode="External"/><Relationship Id="rId20" Type="http://schemas.openxmlformats.org/officeDocument/2006/relationships/hyperlink" Target="http://thehill.com/homenews/administration/339569-the-memo-trump-seeks-to-put-his-stamp-on-nation" TargetMode="External"/><Relationship Id="rId21" Type="http://schemas.openxmlformats.org/officeDocument/2006/relationships/hyperlink" Target="https://www.brookings.edu/opinions/dont-be-fooled-trumps-budget-proposal-is-very-much-undead/" TargetMode="External"/><Relationship Id="rId22" Type="http://schemas.openxmlformats.org/officeDocument/2006/relationships/hyperlink" Target="http://www.cnbc.com/2017/06/06/trump-seeks-legislative-wins-as-clock-ticks-russia-probe-looms.html" TargetMode="External"/><Relationship Id="rId23" Type="http://schemas.openxmlformats.org/officeDocument/2006/relationships/hyperlink" Target="https://www.boston.com/news/politics/2017/03/25/after-health-care-loss-trump-needs-a-victory-soon" TargetMode="External"/><Relationship Id="rId24" Type="http://schemas.openxmlformats.org/officeDocument/2006/relationships/hyperlink" Target="http://www.huffingtonpost.com/entry/senate-republicans-obamacare-repeal_us_593723f2e4b0ce1e7408aebf" TargetMode="External"/><Relationship Id="rId25" Type="http://schemas.openxmlformats.org/officeDocument/2006/relationships/hyperlink" Target="http://www.pressofatlanticcity.com/opinion/commentary/trump-s-smart-cuts-to-education-end-pointless-spending-by/article_482c0f1c-0976-5b65-816e-a5e14fdc5e50.html" TargetMode="External"/><Relationship Id="rId26" Type="http://schemas.openxmlformats.org/officeDocument/2006/relationships/hyperlink" Target="http://www.amazon.com/Snow-Storm-August-Washington-Francis-Forgotten/dp/0385533373/ref=sr_1_1?ie=UTF8&amp;qid=1322431122&amp;sr=8-1" TargetMode="External"/><Relationship Id="rId27" Type="http://schemas.openxmlformats.org/officeDocument/2006/relationships/hyperlink" Target="https://www.axios.com/senate-gop-wrapping-up-health-care-bill-but-wont-release-it-2440345281.html" TargetMode="External"/><Relationship Id="rId28" Type="http://schemas.openxmlformats.org/officeDocument/2006/relationships/hyperlink" Target="https://www.axios.com/senate-gop-wrapping-up-health-care-bill-but-wont-release-it-2440345281.html" TargetMode="External"/><Relationship Id="rId29" Type="http://schemas.openxmlformats.org/officeDocument/2006/relationships/hyperlink" Target="https://theconcourse.deadspin.com/hell-is-empty-and-all-the-hedge-fund-managers-are-at-th-1795429824" TargetMode="External"/><Relationship Id="rId60" Type="http://schemas.openxmlformats.org/officeDocument/2006/relationships/theme" Target="theme/theme1.xml"/><Relationship Id="rId10" Type="http://schemas.openxmlformats.org/officeDocument/2006/relationships/hyperlink" Target="http://www.cnn.com/2017/06/28/politics/trump-health-care/index.html" TargetMode="External"/><Relationship Id="rId11" Type="http://schemas.openxmlformats.org/officeDocument/2006/relationships/hyperlink" Target="http://www.cnbc.com/donald-trump/" TargetMode="External"/><Relationship Id="rId12" Type="http://schemas.openxmlformats.org/officeDocument/2006/relationships/hyperlink" Target="http://www.cnbc.com/georg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whalverson20/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C58F93B-AD08-B349-B6F4-E1AA5DA45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31812</Words>
  <Characters>181330</Characters>
  <Application>Microsoft Macintosh Word</Application>
  <DocSecurity>0</DocSecurity>
  <Lines>1511</Lines>
  <Paragraphs>425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212717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2</cp:revision>
  <dcterms:created xsi:type="dcterms:W3CDTF">2017-07-02T01:07:00Z</dcterms:created>
  <dcterms:modified xsi:type="dcterms:W3CDTF">2017-07-02T01:07:00Z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