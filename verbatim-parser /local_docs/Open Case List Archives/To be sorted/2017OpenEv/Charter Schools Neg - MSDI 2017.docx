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351858" w:rsidP="00351858">
      <w:pPr>
        <w:pStyle w:val="Heading1"/>
      </w:pPr>
      <w:bookmarkStart w:id="0" w:name="PocketBM1"/>
      <w:r>
        <w:t xml:space="preserve">MSDI Charter Schools </w:t>
      </w:r>
      <w:r w:rsidR="000A429E">
        <w:t>Neg</w:t>
      </w:r>
      <w:bookmarkStart w:id="1" w:name="_GoBack"/>
      <w:bookmarkEnd w:id="1"/>
    </w:p>
    <w:p w:rsidR="00351858" w:rsidRDefault="000A429E" w:rsidP="000A429E">
      <w:pPr>
        <w:jc w:val="center"/>
      </w:pPr>
      <w:r>
        <w:rPr>
          <w:noProof/>
        </w:rPr>
        <w:drawing>
          <wp:inline distT="0" distB="0" distL="0" distR="0" wp14:anchorId="1A016442" wp14:editId="426FF771">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0A429E" w:rsidRDefault="000A429E" w:rsidP="000A429E">
      <w:pPr>
        <w:pStyle w:val="Heading2"/>
      </w:pPr>
      <w:bookmarkStart w:id="2" w:name="PocketBM3"/>
      <w:bookmarkStart w:id="3" w:name="PocketBM56"/>
      <w:bookmarkEnd w:id="0"/>
      <w:r>
        <w:t>Increased Funding- NEG</w:t>
      </w:r>
    </w:p>
    <w:p w:rsidR="000A429E" w:rsidRDefault="000A429E" w:rsidP="000A429E"/>
    <w:p w:rsidR="000A429E" w:rsidRDefault="000A429E" w:rsidP="000A429E">
      <w:pPr>
        <w:pStyle w:val="Heading3"/>
      </w:pPr>
      <w:bookmarkStart w:id="4" w:name="HatBM58"/>
      <w:r>
        <w:t>A2 Solvency</w:t>
      </w:r>
    </w:p>
    <w:p w:rsidR="000A429E" w:rsidRDefault="000A429E" w:rsidP="000A429E">
      <w:pPr>
        <w:pStyle w:val="Heading4"/>
      </w:pPr>
      <w:bookmarkStart w:id="5" w:name="_Hlk485639895"/>
      <w:r>
        <w:t>Charter schools are overrated- lack success and face civil rights and accountability issues</w:t>
      </w:r>
    </w:p>
    <w:p w:rsidR="000A429E" w:rsidRPr="00A74972" w:rsidRDefault="000A429E" w:rsidP="000A429E">
      <w:hyperlink r:id="rId8" w:history="1">
        <w:r w:rsidRPr="00A74972">
          <w:rPr>
            <w:rStyle w:val="Hyperlink"/>
          </w:rPr>
          <w:t xml:space="preserve">Dr. Julian </w:t>
        </w:r>
        <w:r w:rsidRPr="00A74972">
          <w:rPr>
            <w:rStyle w:val="Style13ptBold"/>
          </w:rPr>
          <w:t>Vasquez Heilig</w:t>
        </w:r>
      </w:hyperlink>
      <w:r w:rsidRPr="00A74972">
        <w:t xml:space="preserve"> March 20, </w:t>
      </w:r>
      <w:r w:rsidRPr="00A74972">
        <w:rPr>
          <w:rStyle w:val="Style13ptBold"/>
        </w:rPr>
        <w:t>2017</w:t>
      </w:r>
      <w:r w:rsidRPr="00A74972">
        <w:t>, “The Public Agrees</w:t>
      </w:r>
      <w:proofErr w:type="gramStart"/>
      <w:r w:rsidRPr="00A74972">
        <w:t>!:</w:t>
      </w:r>
      <w:proofErr w:type="gramEnd"/>
      <w:r w:rsidRPr="00A74972">
        <w:t xml:space="preserve"> Charters are Overrated”, Cloaking Inequality, https://cloakinginequity.com/2017/03/20/the-public-agrees-charters-are-overrated/</w:t>
      </w:r>
    </w:p>
    <w:p w:rsidR="000A429E" w:rsidRPr="00962627" w:rsidRDefault="000A429E" w:rsidP="000A429E">
      <w:pPr>
        <w:rPr>
          <w:rStyle w:val="Emphasis"/>
        </w:rPr>
      </w:pPr>
      <w:r w:rsidRPr="00962627">
        <w:t>Good evening. Many brilliant minds have debated from this stage. So I recognize and appreciate that it is a privilege for me to stand before you today. I would like to thank and honor my family and those who have educated me for this opportunity. Gary began our debate by arguing that charter schools have evolved and departed from their original intent. I’d like to build upon this principle argument. Let me begin by telling you a little bit about my approach that will compliment Gary’s remarks. First, I will discuss the success and problem in the American education system Then, I will discuss evidence that should be considered to embrace the motion under debate that charters are overrated There are now thousands of charter schools. While some are awful and many are average, some of them great. So you are not going to hear us say tonight that every charter school is a problem. Just as you’re not going to hear Jeanne and Gerard say that every charter is perfect, you won’t hear us say that charters are completely imperfect. Even so</w:t>
      </w:r>
      <w:r w:rsidRPr="00962627">
        <w:rPr>
          <w:rStyle w:val="Emphasis"/>
        </w:rPr>
        <w:t xml:space="preserve">, </w:t>
      </w:r>
      <w:r w:rsidRPr="00962627">
        <w:rPr>
          <w:rStyle w:val="Emphasis"/>
          <w:highlight w:val="yellow"/>
        </w:rPr>
        <w:t>you will hear us say that charters are overrated and ask you to embrace the idea that charter schools are in need of reform</w:t>
      </w:r>
      <w:r w:rsidRPr="00962627">
        <w:rPr>
          <w:rStyle w:val="Emphasis"/>
        </w:rPr>
        <w:t>.</w:t>
      </w:r>
      <w:r w:rsidRPr="00962627">
        <w:t xml:space="preserve"> I’d like to first begin with the problem. PAUSE </w:t>
      </w:r>
      <w:r w:rsidRPr="00962627">
        <w:rPr>
          <w:rStyle w:val="Emphasis"/>
        </w:rPr>
        <w:t>The system of public education in the United States includes some places that are excelling and some that are struggling. Overall, the United States performs in the middle of the pack in many international comparisons</w:t>
      </w:r>
      <w:r w:rsidRPr="00962627">
        <w:t xml:space="preserve">. However, there are some states that are knocking it out the park when compared with countries internationally. For example, in Math and Science, only four countries perform better than Massachusetts. Only five countries perform better than New York and New Jersey. In fact, the NAEP test – the so-called National Report Card — shows us that the kids of today are smarter than they ever been and our nation’s graduation rates are at an all-time high. Our public education system deserves credit for making this happen. </w:t>
      </w:r>
      <w:r w:rsidRPr="00962627">
        <w:rPr>
          <w:rStyle w:val="Emphasis"/>
          <w:highlight w:val="yellow"/>
        </w:rPr>
        <w:t>We’ve made real progress. The key problem is the inequality between states, districts AND within schools and districts</w:t>
      </w:r>
      <w:r w:rsidRPr="00962627">
        <w:rPr>
          <w:rStyle w:val="Emphasis"/>
        </w:rPr>
        <w:t xml:space="preserve">. </w:t>
      </w:r>
      <w:r w:rsidRPr="00962627">
        <w:t xml:space="preserve">In fact, Gerard and Jeanne have been very eloquent on this point over the years. </w:t>
      </w:r>
      <w:r w:rsidRPr="00962627">
        <w:rPr>
          <w:rStyle w:val="Emphasis"/>
          <w:highlight w:val="yellow"/>
        </w:rPr>
        <w:t>Inequality as the status quo for poor children is really the shame of the United States</w:t>
      </w:r>
      <w:r w:rsidRPr="00962627">
        <w:t xml:space="preserve">. This is probably an area where we agree. </w:t>
      </w:r>
      <w:r w:rsidRPr="00962627">
        <w:rPr>
          <w:rStyle w:val="Emphasis"/>
        </w:rPr>
        <w:t xml:space="preserve">Some have suggested that charters resolve the inequities that persist in American society and are a civil rights remedy. </w:t>
      </w:r>
      <w:r w:rsidRPr="00962627">
        <w:t xml:space="preserve">Donald Trump and his Secretary of Education Betsy </w:t>
      </w:r>
      <w:proofErr w:type="spellStart"/>
      <w:r w:rsidRPr="00962627">
        <w:t>Devos</w:t>
      </w:r>
      <w:proofErr w:type="spellEnd"/>
      <w:r w:rsidRPr="00962627">
        <w:t xml:space="preserve"> have said that school choice is the civil rights issue of our time and have promised to commit 20 billion dollars to the approach. Gerard, as Trump’s presidential transition team lead on education, has made this point. Jeanne has also defended Betsy </w:t>
      </w:r>
      <w:proofErr w:type="spellStart"/>
      <w:r w:rsidRPr="00962627">
        <w:t>Devos</w:t>
      </w:r>
      <w:proofErr w:type="spellEnd"/>
      <w:r w:rsidRPr="00962627">
        <w:t xml:space="preserve">’ for-profit charters in Michigan as a civil rights remedy. </w:t>
      </w:r>
      <w:r w:rsidRPr="00962627">
        <w:rPr>
          <w:rStyle w:val="Emphasis"/>
        </w:rPr>
        <w:t>In contrast</w:t>
      </w:r>
      <w:r w:rsidRPr="00962627">
        <w:rPr>
          <w:rStyle w:val="Emphasis"/>
          <w:highlight w:val="yellow"/>
        </w:rPr>
        <w:t>, as noted recently by civil rights groups such as the NAACP, Journey for Justice and the Movement for Black Lives, charter schools are far from a civil rights remedy. Overall, their results mirror, and in many cases underperform</w:t>
      </w:r>
      <w:r w:rsidRPr="00962627">
        <w:rPr>
          <w:rStyle w:val="Emphasis"/>
        </w:rPr>
        <w:t>, the public schools that Jeanne and Gerard have consistently denounced as “failing.”</w:t>
      </w:r>
      <w:r w:rsidRPr="00962627">
        <w:t xml:space="preserve"> In fact, in some important ways – </w:t>
      </w:r>
      <w:r w:rsidRPr="00962627">
        <w:rPr>
          <w:rStyle w:val="Emphasis"/>
          <w:highlight w:val="yellow"/>
        </w:rPr>
        <w:t>by using approaches that limit or deny access to some of our most vulnerable students — many charter schools undermine civil rights causes</w:t>
      </w:r>
      <w:r w:rsidRPr="00962627">
        <w:rPr>
          <w:rStyle w:val="Emphasis"/>
        </w:rPr>
        <w:t xml:space="preserve">. </w:t>
      </w:r>
      <w:r w:rsidRPr="00962627">
        <w:t>Next I’ll take up the proposition that charters are a slam dunk for student academic achievement. There are many wild claims out there about charter school performance. Many of them are rooted in a set of studies produced over the years by CREDO, a conservative think tank. Even though CREDO studies are not peer reviewed— which means they can conduct studies without integrating independent external input and quality controls. Despite this, charter schools point to CREDO’s</w:t>
      </w:r>
      <w:hyperlink r:id="rId9" w:history="1">
        <w:r w:rsidRPr="00962627">
          <w:rPr>
            <w:rStyle w:val="Hyperlink"/>
          </w:rPr>
          <w:t xml:space="preserve"> 2015 urban charter study</w:t>
        </w:r>
      </w:hyperlink>
      <w:r w:rsidRPr="00962627">
        <w:t xml:space="preserve"> to say that African American and Latino students have more success in charter schools. Leaving aside the integrity of the study, what charter proponents don’t mention is that the performance impact is .008 SD’s and .05 SD’s for Latinos and African Americans in charter schools, respectively. These numbers are larger than zero, but you need a magnifying glass to see them. Contrast that outcome with </w:t>
      </w:r>
      <w:r w:rsidRPr="00962627">
        <w:rPr>
          <w:rStyle w:val="Emphasis"/>
          <w:highlight w:val="yellow"/>
        </w:rPr>
        <w:t xml:space="preserve">policies such as pre-K and </w:t>
      </w:r>
      <w:hyperlink r:id="rId10" w:history="1">
        <w:r w:rsidRPr="00962627">
          <w:rPr>
            <w:rStyle w:val="Emphasis"/>
            <w:highlight w:val="yellow"/>
          </w:rPr>
          <w:t>class size reduction</w:t>
        </w:r>
      </w:hyperlink>
      <w:r w:rsidRPr="00962627">
        <w:rPr>
          <w:rStyle w:val="Emphasis"/>
          <w:highlight w:val="yellow"/>
        </w:rPr>
        <w:t xml:space="preserve"> which are far more unequivocal measures of success than charter schools. They have 400% to 1000% more statistical impact than charters. Thus, the performance of charter schools, on average, is overrated</w:t>
      </w:r>
      <w:r w:rsidRPr="00962627">
        <w:rPr>
          <w:rStyle w:val="Emphasis"/>
        </w:rPr>
        <w:t>. And again, these are the BEST possible national results for charter supporters to point to</w:t>
      </w:r>
      <w:r w:rsidRPr="00962627">
        <w:t xml:space="preserve">. Our friends have previously discussed the right of parents to have access to high-quality schools. In fact, we agree on this point. However, as I have discussed extensively on my blog Cloaking Inequity, </w:t>
      </w:r>
      <w:r w:rsidRPr="00962627">
        <w:rPr>
          <w:rStyle w:val="Emphasis"/>
          <w:highlight w:val="yellow"/>
        </w:rPr>
        <w:t>in states where charters are unregulated, a decade of peer reviewed research literature has demonstrated that charters have the freedom to implement a variety of exclusionary policies to select their students</w:t>
      </w:r>
      <w:r w:rsidRPr="00962627">
        <w:rPr>
          <w:rStyle w:val="Emphasis"/>
        </w:rPr>
        <w:t>.</w:t>
      </w:r>
      <w:r w:rsidRPr="00962627">
        <w:t xml:space="preserve"> In California, for example, the ACLU found that at least 1/5 of all charters had policies in writing on their website that were using the exclusionary approaches such as requiring parents to commit to volunteer hours or volunteer payments in order for a student to be enrolled. </w:t>
      </w:r>
      <w:r w:rsidRPr="00962627">
        <w:rPr>
          <w:rStyle w:val="Emphasis"/>
        </w:rPr>
        <w:t>Researchers at the University of Colorado have also identified a dozen additional ways that charters can shape their enrollment—everything from pushing kids out through multiple suspensions to advertising aimed at favored groups to counseling out students with special needs</w:t>
      </w:r>
      <w:r w:rsidRPr="00962627">
        <w:t xml:space="preserve">. In essence, if charters are allowed to implement exclusionary policies and are not held accountable, they do the choosing instead of families. Furthermore, the charter industry will often point to waiting lists, but examinations of these lists have found them unreliable due to duplications and self-reporting. In fact, I have personally received calls from being on a charter school waiting list many years after my interest had waned. </w:t>
      </w:r>
      <w:r w:rsidRPr="00962627">
        <w:rPr>
          <w:rStyle w:val="Emphasis"/>
        </w:rPr>
        <w:t>For all of these reasons, you should vote support the notion that charter schools are overrated. By supporting the motion, you aren’t saying that parents shouldn’t have choice or that all charters should be closed immediately or that there aren’t any charter schools that are excellent</w:t>
      </w:r>
      <w:r w:rsidRPr="00962627">
        <w:t xml:space="preserve">. In fact, Gerard himself has said that he doesn’t not “believe charter schools are perfect or above reproach. Examples of charter schools stealing money, or mistreating teachers and parents, exist.” So I submit to you, voting that charters schools are currently overrated will simply demonstrate that you are aware that charter schools are an education reform that needs more work. 2-minute concluding remarks </w:t>
      </w:r>
      <w:proofErr w:type="gramStart"/>
      <w:r w:rsidRPr="00962627">
        <w:t>Unfortunately</w:t>
      </w:r>
      <w:proofErr w:type="gramEnd"/>
      <w:r w:rsidRPr="00962627">
        <w:t xml:space="preserve">, in most forums the conversations about charter schools is often reduced to simple sloganeering. So, thank you to our opponents, the moderator and the audience for engaging in a substantive discussion. So I have a confession to make. If you would have asked me ten years ago to participate in this debate about charter schools, I probably would have been sitting at the other table this evening. I am a former charter school educator, parent, board member, donor and volunteer. I first became involved with charter schools when I volunteered in a Minnesota charter schools in the 1990s, not long after the first implementation in that state. Fast forward to the mid-2000s and I worked as a 21st Century program instructor, essentially a teacher’s </w:t>
      </w:r>
      <w:proofErr w:type="spellStart"/>
      <w:r w:rsidRPr="00962627">
        <w:t>aid</w:t>
      </w:r>
      <w:proofErr w:type="spellEnd"/>
      <w:r w:rsidRPr="00962627">
        <w:t xml:space="preserve">, in a Bay Area charter school in California. I have also donated to a Bay Area charter school— in fact, they still send me fundraising letters. I also served on the board and was a parent at a Texas charter school. But, I am a scholar. We are convinced by evidence. It is our sacred duty to society. So my perspective on charter schools changed when I began to research them and engage with the data BEYOND those with which I had direct and personal experience. PAUSE So I submit to you that we allow ourselves the space in our national discussions about charter schools— and for this debate… to change our mind. We have talked this evening about many of points in the debate about charter schools, but there is one major point of agreement: </w:t>
      </w:r>
      <w:r w:rsidRPr="00962627">
        <w:rPr>
          <w:rStyle w:val="Emphasis"/>
        </w:rPr>
        <w:t>Poor students in the United States have less opportunity for a high quality education than students living in wealthy areas. So we must NOT, MUST NOT, do nothing… because African Americans, Latinos and other poor students continue to be underserved in our society on purpose. But the motion tonight is about whether charter schools, as an education reform, are overrated. Considering the evidence, I proffer the audience should embrace the motion and vote that charters schools are a reform that needs reform.</w:t>
      </w:r>
    </w:p>
    <w:bookmarkEnd w:id="5"/>
    <w:p w:rsidR="000A429E" w:rsidRDefault="000A429E" w:rsidP="000A429E">
      <w:pPr>
        <w:rPr>
          <w:rStyle w:val="Emphasis"/>
        </w:rPr>
      </w:pPr>
    </w:p>
    <w:p w:rsidR="000A429E" w:rsidRDefault="000A429E" w:rsidP="000A429E">
      <w:pPr>
        <w:pStyle w:val="Heading4"/>
      </w:pPr>
      <w:r>
        <w:t>Charter schools lack accountability and are not successful</w:t>
      </w:r>
    </w:p>
    <w:p w:rsidR="000A429E" w:rsidRPr="00843C3E" w:rsidRDefault="000A429E" w:rsidP="000A429E">
      <w:hyperlink r:id="rId11" w:history="1">
        <w:r w:rsidRPr="00843C3E">
          <w:rPr>
            <w:rStyle w:val="Hyperlink"/>
          </w:rPr>
          <w:t xml:space="preserve">Dr. Julian </w:t>
        </w:r>
        <w:r w:rsidRPr="00843C3E">
          <w:rPr>
            <w:rStyle w:val="Style13ptBold"/>
          </w:rPr>
          <w:t>Vasquez Heilig</w:t>
        </w:r>
      </w:hyperlink>
      <w:r w:rsidRPr="00843C3E">
        <w:t xml:space="preserve"> March 21, </w:t>
      </w:r>
      <w:r w:rsidRPr="00843C3E">
        <w:rPr>
          <w:rStyle w:val="Style13ptBold"/>
        </w:rPr>
        <w:t>2017</w:t>
      </w:r>
      <w:r w:rsidRPr="00843C3E">
        <w:t xml:space="preserve">, “Professor vs. Advocate Debate: “Charters and Vouchers are the Answer”, Cloaking Inequality, </w:t>
      </w:r>
      <w:hyperlink r:id="rId12" w:history="1">
        <w:r w:rsidRPr="00A5356F">
          <w:rPr>
            <w:rStyle w:val="Hyperlink"/>
          </w:rPr>
          <w:t>https://cloakinginequity.com/2017/03/21/charter-and-voucher-debate-julian-vasquez-heilig-vs-chris-stewart/</w:t>
        </w:r>
      </w:hyperlink>
    </w:p>
    <w:p w:rsidR="000A429E" w:rsidRPr="008A5F03" w:rsidRDefault="000A429E" w:rsidP="000A429E">
      <w:r w:rsidRPr="008A5F03">
        <w:t xml:space="preserve">Democracy must be built through open societies that share information. </w:t>
      </w:r>
      <w:r w:rsidRPr="00EA3B92">
        <w:rPr>
          <w:rStyle w:val="Emphasis"/>
        </w:rPr>
        <w:t xml:space="preserve">When there is information, there is enlightenment. When there is debate, there are solutions. </w:t>
      </w:r>
      <w:r w:rsidRPr="008A5F03">
        <w:rPr>
          <w:rStyle w:val="Emphasis"/>
          <w:highlight w:val="yellow"/>
        </w:rPr>
        <w:t>When there is no sharing of power, no rule of law, no accountability, there is abuse, corruption, subjugation and indignation</w:t>
      </w:r>
      <w:r w:rsidRPr="008A5F03">
        <w:t xml:space="preserve">. </w:t>
      </w:r>
      <w:proofErr w:type="spellStart"/>
      <w:r w:rsidRPr="008A5F03">
        <w:t>Atifete</w:t>
      </w:r>
      <w:proofErr w:type="spellEnd"/>
      <w:r w:rsidRPr="008A5F03">
        <w:t xml:space="preserve"> </w:t>
      </w:r>
      <w:proofErr w:type="spellStart"/>
      <w:r w:rsidRPr="008A5F03">
        <w:t>Jahjaga</w:t>
      </w:r>
      <w:proofErr w:type="spellEnd"/>
      <w:r w:rsidRPr="008A5F03">
        <w:t xml:space="preserve"> Last evening we held a Cambridge-style debate at California State University Sacramento. The quick back story on the debate is that I was poking </w:t>
      </w:r>
      <w:proofErr w:type="spellStart"/>
      <w:r w:rsidRPr="008A5F03">
        <w:t>Shavar</w:t>
      </w:r>
      <w:proofErr w:type="spellEnd"/>
      <w:r w:rsidRPr="008A5F03">
        <w:t xml:space="preserve"> Jefferies (National President, Democrats for Education Reform) on Twitter about backing out on a debate about charters. Chris Stewart, Education Post staffer, responded to my tweet and stepped up to debate. So kudos to Chris Stewart for coming to California State and for contributing to our open society and democratic process for enlightenment. The motion under debate was: “Charters and Vouchers are the Answer” FOR the motion: Chris Stewart, Director of Outreach and External Affairs, Education Post AGAINST the motion: Dr. Julian Vasquez </w:t>
      </w:r>
      <w:proofErr w:type="spellStart"/>
      <w:r w:rsidRPr="008A5F03">
        <w:t>Heilig</w:t>
      </w:r>
      <w:proofErr w:type="spellEnd"/>
      <w:r w:rsidRPr="008A5F03">
        <w:t xml:space="preserve">, Professor of Education Leadership and Policy Studies, Sacramento State We were pleased the debate was moderated by Kitty Kelly Epstein, host of the Education Today radio program on KPFA. I’ll begin with my 6-minute and 2-minute closing statements. Then I will post the entire debate on YouTube. 6-min intro </w:t>
      </w:r>
      <w:r w:rsidRPr="00EA3B92">
        <w:rPr>
          <w:rStyle w:val="Emphasis"/>
        </w:rPr>
        <w:t xml:space="preserve">Student achievement data in the U.S. show long-standing and persistent gaps between White students and students of color. This hasn’t been by mistake. Paolo </w:t>
      </w:r>
      <w:proofErr w:type="spellStart"/>
      <w:r w:rsidRPr="00EA3B92">
        <w:rPr>
          <w:rStyle w:val="Emphasis"/>
        </w:rPr>
        <w:t>Friere</w:t>
      </w:r>
      <w:proofErr w:type="spellEnd"/>
      <w:r w:rsidRPr="00EA3B92">
        <w:rPr>
          <w:rStyle w:val="Emphasis"/>
        </w:rPr>
        <w:t xml:space="preserve"> suggested that the lack of an adequate education in certain schools is clearly purposefu</w:t>
      </w:r>
      <w:r w:rsidRPr="008A5F03">
        <w:t>l. It truly is the shame of our nation. Structural racism and unconscious bias has a history of being born out in public policy and the courts, in housing, and even today in school finance. Concern about pervasive inequalities in traditional public schools, combined with growing political and corporate support, has created the expectation that school choice is the answer for poor and minority youth. As a result</w:t>
      </w:r>
      <w:r w:rsidRPr="008A5F03">
        <w:rPr>
          <w:highlight w:val="yellow"/>
        </w:rPr>
        <w:t xml:space="preserve">, </w:t>
      </w:r>
      <w:r w:rsidRPr="008A5F03">
        <w:rPr>
          <w:rStyle w:val="Emphasis"/>
          <w:highlight w:val="yellow"/>
        </w:rPr>
        <w:t>many reformers have framed school choice as a “civil rights” issue</w:t>
      </w:r>
      <w:r w:rsidRPr="008A5F03">
        <w:rPr>
          <w:highlight w:val="yellow"/>
        </w:rPr>
        <w:t>.</w:t>
      </w:r>
      <w:r w:rsidRPr="008A5F03">
        <w:t xml:space="preserve"> In fact, Donald Trump has proposed spending $20 billion on charter schools and vouchers. In his most recent budget he proposed cutting after school programs, college grants, federal work study for college students and other important efforts so that he could spend $1.4 billion right away on charters and vouchers. Billionaire philanthropists, policy advocates, and leading pundits have supported Secretary Betsy </w:t>
      </w:r>
      <w:proofErr w:type="spellStart"/>
      <w:r w:rsidRPr="008A5F03">
        <w:t>DeVo</w:t>
      </w:r>
      <w:proofErr w:type="spellEnd"/>
      <w:r w:rsidRPr="008A5F03">
        <w:t xml:space="preserve">$ and she has conjured of the broader Civil Rights Movement as synonymous with market-based school choice. Now, is a watershed moment for school privatization and private control via vouchers and </w:t>
      </w:r>
      <w:proofErr w:type="gramStart"/>
      <w:r w:rsidRPr="008A5F03">
        <w:t>charters.</w:t>
      </w:r>
      <w:proofErr w:type="gramEnd"/>
      <w:r w:rsidRPr="008A5F03">
        <w:t xml:space="preserve"> It is becoming more clear by the day that Donald Trump and Betsy </w:t>
      </w:r>
      <w:proofErr w:type="spellStart"/>
      <w:r w:rsidRPr="008A5F03">
        <w:t>DeVo</w:t>
      </w:r>
      <w:proofErr w:type="spellEnd"/>
      <w:r w:rsidRPr="008A5F03">
        <w:t xml:space="preserve">$ love privately-managed school choice. </w:t>
      </w:r>
      <w:r w:rsidRPr="008A5F03">
        <w:rPr>
          <w:rStyle w:val="Emphasis"/>
        </w:rPr>
        <w:t>This is despite the fact that the data in Michigan shows that the for-profit charter school takeover of Michigan public schools had coincided with a precipitous drop in my birth state’s national standings on the NAEP</w:t>
      </w:r>
      <w:r w:rsidRPr="008A5F03">
        <w:t xml:space="preserve">. Civil Rights organizations have taken notice of the research, engaged with investigative journalism and listened to communities. </w:t>
      </w:r>
      <w:r w:rsidRPr="008A5F03">
        <w:rPr>
          <w:rStyle w:val="Emphasis"/>
          <w:highlight w:val="yellow"/>
        </w:rPr>
        <w:t>As noted recently by civil rights groups such as the NAACP, Journey for Justice and the Movement for Black Lives, charter schools are far from a civil rights remedy. These groups have even called for a moratorium on choice to pause and take stock of the approach</w:t>
      </w:r>
      <w:r w:rsidRPr="008A5F03">
        <w:t xml:space="preserve">. Yes, some African American and Latina/o leaders have formed advocacy coalitions with reformers who favor privately-managed and for-profit schools. The school choice movement counts on some prominent African American and Latina/o leaders to support vouchers, charters, parent trigger, and other forms of choice. For example, in Milwaukee, The Black Alliance for Educational Options (BAEO), heavily funded by politically conservative-leaning foundations, has lobbied the public for vouchers and charters for more than a decade. So what does the data say about charter schools? </w:t>
      </w:r>
      <w:r w:rsidRPr="008A5F03">
        <w:rPr>
          <w:rStyle w:val="Emphasis"/>
        </w:rPr>
        <w:t xml:space="preserve">What is surprising is that unbridled choice proponents harp about the limitations of traditional public schools but rarely discuss the predominance of the </w:t>
      </w:r>
      <w:r w:rsidRPr="008A5F03">
        <w:rPr>
          <w:rStyle w:val="Emphasis"/>
          <w:highlight w:val="yellow"/>
        </w:rPr>
        <w:t>peer-reviewed research literature</w:t>
      </w:r>
      <w:r w:rsidRPr="008A5F03">
        <w:rPr>
          <w:rStyle w:val="Emphasis"/>
        </w:rPr>
        <w:t xml:space="preserve"> that </w:t>
      </w:r>
      <w:r w:rsidRPr="008A5F03">
        <w:rPr>
          <w:rStyle w:val="Emphasis"/>
          <w:highlight w:val="yellow"/>
        </w:rPr>
        <w:t>demonstrates limited or no effect of choice</w:t>
      </w:r>
      <w:r w:rsidRPr="008A5F03">
        <w:rPr>
          <w:rStyle w:val="Emphasis"/>
        </w:rPr>
        <w:t xml:space="preserve"> (i.e. vouchers and charters) </w:t>
      </w:r>
      <w:r w:rsidRPr="008A5F03">
        <w:rPr>
          <w:rStyle w:val="Emphasis"/>
          <w:highlight w:val="yellow"/>
        </w:rPr>
        <w:t>on student success</w:t>
      </w:r>
      <w:r w:rsidRPr="008A5F03">
        <w:t>. Are there examples of student success in charters? Of course, as is there also in public schools. However, the CREDO’s most prominent study of charter schools across the nation showed that nationwide only about 13% of charters perform better than traditional public schools. More recently, the performance impact of charters was .008 SD’s and .05 SD’s for Latinos and African Americans in charter schools, respectively in CREDO’s</w:t>
      </w:r>
      <w:hyperlink r:id="rId13" w:history="1">
        <w:r w:rsidRPr="008A5F03">
          <w:rPr>
            <w:rStyle w:val="Hyperlink"/>
          </w:rPr>
          <w:t xml:space="preserve"> 2015 urban charter study</w:t>
        </w:r>
      </w:hyperlink>
      <w:r w:rsidRPr="008A5F03">
        <w:t xml:space="preserve">. These numbers are larger than zero, but you need a magnifying glass to see them. Contrast that outcome with policies such as pre-K and </w:t>
      </w:r>
      <w:hyperlink r:id="rId14" w:history="1">
        <w:r w:rsidRPr="008A5F03">
          <w:rPr>
            <w:rStyle w:val="Hyperlink"/>
          </w:rPr>
          <w:t>class size reduction</w:t>
        </w:r>
      </w:hyperlink>
      <w:r w:rsidRPr="008A5F03">
        <w:t xml:space="preserve"> which are far more unequivocal measures of success than charter schools. They have 400% to 1000% more statistical impact than charters. These the BEST possible national results for charter supporters to point to. How about vouchers? While it is true that you can find a rare peer-reviewed study that shows small effects for vouchers, as discussed this past month by Martin </w:t>
      </w:r>
      <w:proofErr w:type="spellStart"/>
      <w:r w:rsidRPr="008A5F03">
        <w:t>Carnoy</w:t>
      </w:r>
      <w:proofErr w:type="spellEnd"/>
      <w:r w:rsidRPr="008A5F03">
        <w:t xml:space="preserve"> at Stanford University, the predominance of the research literature for in the United States and elsewhere in the world from the past 25 years shows that vouchers don’t work. I brought a copy of the Stanford voucher report for you Chris. Why are politically conservative foundations and organizations such as Koch brothers, American Legislative Exchange Council, Gates Foundation, Walton Foundation, Broad Foundation, Heritage Foundation, and Foundation of Educational Excellence spend millions of dollars funding studies and lobbying intensely for </w:t>
      </w:r>
      <w:hyperlink r:id="rId15" w:history="1">
        <w:r w:rsidRPr="008A5F03">
          <w:rPr>
            <w:rStyle w:val="Hyperlink"/>
          </w:rPr>
          <w:t>vouchers</w:t>
        </w:r>
      </w:hyperlink>
      <w:r w:rsidRPr="008A5F03">
        <w:t xml:space="preserve"> and/or </w:t>
      </w:r>
      <w:hyperlink r:id="rId16" w:history="1">
        <w:r w:rsidRPr="008A5F03">
          <w:rPr>
            <w:rStyle w:val="Hyperlink"/>
          </w:rPr>
          <w:t>charters</w:t>
        </w:r>
      </w:hyperlink>
      <w:r w:rsidRPr="008A5F03">
        <w:t xml:space="preserve">? Why are these the “choices” continually pressed in the public discourse? There are of course other forms of choice that these groups usually ignore such as district charters, community schools, magnets and intra-district choice. What do all of these forms of choices have as a common denominator? </w:t>
      </w:r>
      <w:r w:rsidRPr="008A5F03">
        <w:rPr>
          <w:rStyle w:val="Emphasis"/>
        </w:rPr>
        <w:t xml:space="preserve">The common denominator of the venture philanthropist school choice movement is that they are consistent with political agenda to private-control and privatization of public dollars. </w:t>
      </w:r>
      <w:r w:rsidRPr="008A5F03">
        <w:t xml:space="preserve">They align with a political philosophy according to Wikipedia “focuses on open markets, privatization, deregulation, and decreasing the size of the public sector while increasing the role of the private sector in modern society.” </w:t>
      </w:r>
      <w:r w:rsidRPr="008A5F03">
        <w:rPr>
          <w:rStyle w:val="Emphasis"/>
          <w:highlight w:val="yellow"/>
        </w:rPr>
        <w:t>Vouchers and privately-managed charters move the responsibility and funding of public education into the hands of organizations external to the traditional democratically-controlled public school system</w:t>
      </w:r>
      <w:r w:rsidRPr="008A5F03">
        <w:t xml:space="preserve">. Colin Powell once famously stated about the Iraq war, “If you break it you own it.” That’s the end goal for public education for privatizers. They seek to transfer public education from the state budget to the family budget. As is readily apparent in the recent discussion about Obamacare, this approach is no different than their beliefs and tax credit approach to health care. </w:t>
      </w:r>
      <w:r w:rsidRPr="008A5F03">
        <w:rPr>
          <w:rStyle w:val="Emphasis"/>
        </w:rPr>
        <w:t>Private prisons are another example. I have sought to make the case to you in this opening statement that privately-managed school choice is not the answer. In this debate, I hope to make the case to you that unbridled, unaccountable, non-democratic approaches to school “choice” are not the answer</w:t>
      </w:r>
      <w:r w:rsidRPr="008A5F03">
        <w:t xml:space="preserve">. Please vote no on the motion, charters and vouchers are not the answer. 2-minute closing I proffer that the </w:t>
      </w:r>
      <w:proofErr w:type="gramStart"/>
      <w:r w:rsidRPr="008A5F03">
        <w:t>meta</w:t>
      </w:r>
      <w:proofErr w:type="gramEnd"/>
      <w:r w:rsidRPr="008A5F03">
        <w:t xml:space="preserve"> reason that school choice is a prominent discussion in our time is simple— </w:t>
      </w:r>
      <w:r w:rsidRPr="008A5F03">
        <w:rPr>
          <w:rStyle w:val="Emphasis"/>
        </w:rPr>
        <w:t>our politicians have failed on purpose to provide what is necessary for poor and students of color to succeed in their neighborhood public schools</w:t>
      </w:r>
      <w:r w:rsidRPr="008A5F03">
        <w:t xml:space="preserve">. Considering this, the choice discussion must be reframed. It is not a mystery in the United States what works in schools. In each city there are successful private schools and public schools on the other side of the tracks/highway/river etc. So what should parents already be able to choose from in their existing neighborhood public school? In some of my prior research I have made the case for a different set of answers that are not market-based, but are instead focused on equity. Curriculum that represent diverse populations An accountability system that doesn’t stigmatize students who score poorly on only one measure of success— high-stakes tests An accountability system that doesn’t hide students who fall through the cracks while simultaneously claiming fantastic results An accountability system that recognizes the unique needs of English Language Learners relative to high-stakes testing Teachers that have more than five weeks of training Schools that have vibrant public arts programs Schools that have low student-teacher ratios and class sizes Districts and schools that actively seek to desegregate schools </w:t>
      </w:r>
      <w:proofErr w:type="spellStart"/>
      <w:r w:rsidRPr="008A5F03">
        <w:t>Schools</w:t>
      </w:r>
      <w:proofErr w:type="spellEnd"/>
      <w:r w:rsidRPr="008A5F03">
        <w:t xml:space="preserve"> that utilize innovative and restorative disciplinary approaches to stem the school-to-prison-pipeline Schools that have teachers in every classroom who are teaching in field and have extensive training in classroom management, curriculum development and pedagogy </w:t>
      </w:r>
      <w:r w:rsidRPr="008A5F03">
        <w:rPr>
          <w:rStyle w:val="Emphasis"/>
        </w:rPr>
        <w:t xml:space="preserve">This concise summary of research is not an exhaustive list of the important choices parents and students should already be offered in their neighborhood schools. </w:t>
      </w:r>
      <w:r w:rsidRPr="008A5F03">
        <w:rPr>
          <w:rStyle w:val="Emphasis"/>
          <w:highlight w:val="yellow"/>
        </w:rPr>
        <w:t>Access to these choices and more in our democratically-controlled neighborhood public schools is the civil rights issue of our time— large-scale privatization of education is not. Focusing on equity in our neighborhood public schools is the answer</w:t>
      </w:r>
      <w:r w:rsidRPr="008A5F03">
        <w:rPr>
          <w:highlight w:val="yellow"/>
        </w:rPr>
        <w:t>.</w:t>
      </w:r>
      <w:r w:rsidRPr="008A5F03">
        <w:t xml:space="preserve"> One clarification that I missed in the debate and was annoyed that I let go… The reason Flint had the water issues were not due to “democratic” processes as Chris proffered. But instead, </w:t>
      </w:r>
      <w:hyperlink r:id="rId17" w:history="1">
        <w:r w:rsidRPr="008A5F03">
          <w:rPr>
            <w:rStyle w:val="Hyperlink"/>
          </w:rPr>
          <w:t>due to the appointment and malfeasance of non-democratically elected Emergency Managers who were seeking to save money</w:t>
        </w:r>
      </w:hyperlink>
      <w:r w:rsidRPr="008A5F03">
        <w:t xml:space="preserve">. I do need to admit I was wrong about a particular issue last night. Most of what I’ve read attribute the use of the word charter to Albert </w:t>
      </w:r>
      <w:proofErr w:type="spellStart"/>
      <w:r w:rsidRPr="008A5F03">
        <w:t>Shanker</w:t>
      </w:r>
      <w:proofErr w:type="spellEnd"/>
      <w:r w:rsidRPr="008A5F03">
        <w:t xml:space="preserve"> in 1988. I checked with Diane </w:t>
      </w:r>
      <w:proofErr w:type="spellStart"/>
      <w:r w:rsidRPr="008A5F03">
        <w:t>Ravitch</w:t>
      </w:r>
      <w:proofErr w:type="spellEnd"/>
      <w:r w:rsidRPr="008A5F03">
        <w:t xml:space="preserve">, my favorite historian of education, this morning. Here is what she said: Ray </w:t>
      </w:r>
      <w:proofErr w:type="spellStart"/>
      <w:r w:rsidRPr="008A5F03">
        <w:t>Budde</w:t>
      </w:r>
      <w:proofErr w:type="spellEnd"/>
      <w:r w:rsidRPr="008A5F03">
        <w:t xml:space="preserve"> used it first in 1988. </w:t>
      </w:r>
      <w:proofErr w:type="spellStart"/>
      <w:r w:rsidRPr="008A5F03">
        <w:t>Shanker</w:t>
      </w:r>
      <w:proofErr w:type="spellEnd"/>
      <w:r w:rsidRPr="008A5F03">
        <w:t xml:space="preserve"> used it the same year. He meant a school within a school, staffed by union members, subject to approval by the union and the district board. It was not meant to be permanent. It would show what it could do for five years, share what it learned with the rest of the staff, then either get a renewal to keep learning, or be reabsorbed by the school. I read </w:t>
      </w:r>
      <w:proofErr w:type="spellStart"/>
      <w:r w:rsidRPr="008A5F03">
        <w:t>Shanker’s</w:t>
      </w:r>
      <w:proofErr w:type="spellEnd"/>
      <w:r w:rsidRPr="008A5F03">
        <w:t xml:space="preserve"> columns, also talked to him at the time, and read his speeches. I explained this in Death and Life. </w:t>
      </w:r>
      <w:proofErr w:type="spellStart"/>
      <w:r w:rsidRPr="008A5F03">
        <w:t>Shanker</w:t>
      </w:r>
      <w:proofErr w:type="spellEnd"/>
      <w:r w:rsidRPr="008A5F03">
        <w:t xml:space="preserve"> renounced charters in 1993, said they were no different from vouchers, </w:t>
      </w:r>
      <w:proofErr w:type="gramStart"/>
      <w:r w:rsidRPr="008A5F03">
        <w:t>would</w:t>
      </w:r>
      <w:proofErr w:type="gramEnd"/>
      <w:r w:rsidRPr="008A5F03">
        <w:t xml:space="preserve"> be used to bust unions, privatize schools.</w:t>
      </w:r>
    </w:p>
    <w:p w:rsidR="000A429E" w:rsidRDefault="000A429E" w:rsidP="000A429E">
      <w:pPr>
        <w:pStyle w:val="Heading4"/>
      </w:pPr>
      <w:r>
        <w:t>Charter schools have a huge problem with low college graduation rates</w:t>
      </w:r>
    </w:p>
    <w:p w:rsidR="000A429E" w:rsidRPr="00EF074F" w:rsidRDefault="000A429E" w:rsidP="000A429E">
      <w:r w:rsidRPr="00EF074F">
        <w:t xml:space="preserve">Greg </w:t>
      </w:r>
      <w:proofErr w:type="spellStart"/>
      <w:r w:rsidRPr="00EF074F">
        <w:rPr>
          <w:rStyle w:val="Style13ptBold"/>
        </w:rPr>
        <w:t>Toppo</w:t>
      </w:r>
      <w:proofErr w:type="spellEnd"/>
      <w:r w:rsidRPr="00EF074F">
        <w:rPr>
          <w:rStyle w:val="Style13ptBold"/>
        </w:rPr>
        <w:t xml:space="preserve"> 3/14</w:t>
      </w:r>
      <w:r w:rsidRPr="00EF074F">
        <w:t xml:space="preserve">/2017, “Charter schools’ ‘thorny’ problem: Few students go on to earn college degrees”, </w:t>
      </w:r>
      <w:r>
        <w:t>USA Today,</w:t>
      </w:r>
      <w:r w:rsidRPr="00EF074F">
        <w:t> </w:t>
      </w:r>
      <w:proofErr w:type="spellStart"/>
      <w:r w:rsidRPr="00EF074F">
        <w:t>Toppo</w:t>
      </w:r>
      <w:proofErr w:type="spellEnd"/>
      <w:r w:rsidRPr="00EF074F">
        <w:t xml:space="preserve"> is USA Today's national K-12 education writer</w:t>
      </w:r>
      <w:r>
        <w:t xml:space="preserve">, </w:t>
      </w:r>
      <w:r w:rsidRPr="00EF074F">
        <w:t>https://www.usatoday.com/story/news/2017/03/14/charter-schools-college-degrees/99125468/</w:t>
      </w:r>
    </w:p>
    <w:p w:rsidR="000A429E" w:rsidRPr="00BA25B2" w:rsidRDefault="000A429E" w:rsidP="000A429E">
      <w:pPr>
        <w:rPr>
          <w:rStyle w:val="Emphasis"/>
        </w:rPr>
      </w:pPr>
      <w:r w:rsidRPr="00BA25B2">
        <w:t xml:space="preserve">Like many charter school networks, the Los Angeles-based Alliance College-Ready Public Schools boast </w:t>
      </w:r>
      <w:hyperlink r:id="rId18" w:history="1">
        <w:r w:rsidRPr="00BA25B2">
          <w:rPr>
            <w:rStyle w:val="Hyperlink"/>
          </w:rPr>
          <w:t>eye-popping statistics</w:t>
        </w:r>
      </w:hyperlink>
      <w:r w:rsidRPr="00BA25B2">
        <w:t xml:space="preserve">: 95% of their low-income students graduate from high school and go on to college. Virtually all qualify to attend California state universities. Its name notwithstanding, the network’s own statistics suggest that few Alliance alumni are actually ready for the realities — academic, social and financial — of college. The vast majority drop out. In all, more than three-fourths of Alliance alumni don’t earn a four-year college degree in the six years after they finish high school. Publicly funded, but in most cases privately operated, </w:t>
      </w:r>
      <w:r w:rsidRPr="00EF074F">
        <w:rPr>
          <w:rStyle w:val="Emphasis"/>
        </w:rPr>
        <w:t xml:space="preserve">charter schools like Alliance are poised to become a much bigger part of the USA’s K-12 public education system. Yet </w:t>
      </w:r>
      <w:r w:rsidRPr="00BA25B2">
        <w:rPr>
          <w:rStyle w:val="Emphasis"/>
          <w:highlight w:val="yellow"/>
        </w:rPr>
        <w:t>even as their popularity rises, charters face a harsh reality: Most of the schools boast promising, often jaw-dropping high school graduation rates, but</w:t>
      </w:r>
      <w:r w:rsidRPr="00EF074F">
        <w:rPr>
          <w:rStyle w:val="Emphasis"/>
        </w:rPr>
        <w:t xml:space="preserve"> much like Alliance, </w:t>
      </w:r>
      <w:r w:rsidRPr="00BA25B2">
        <w:rPr>
          <w:rStyle w:val="Emphasis"/>
          <w:highlight w:val="yellow"/>
        </w:rPr>
        <w:t>their college success rates, on average, leave three of four students without a degree</w:t>
      </w:r>
      <w:r w:rsidRPr="00BA25B2">
        <w:t xml:space="preserve">. Statistics for charter schools as a whole are hard to come by, but </w:t>
      </w:r>
      <w:r w:rsidRPr="00BA25B2">
        <w:rPr>
          <w:rStyle w:val="Emphasis"/>
          <w:highlight w:val="yellow"/>
        </w:rPr>
        <w:t>the best estimate puts charters’ college persistence rates at around 23%</w:t>
      </w:r>
      <w:r w:rsidRPr="00EF074F">
        <w:rPr>
          <w:rStyle w:val="Emphasis"/>
        </w:rPr>
        <w:t xml:space="preserve">. To be fair, </w:t>
      </w:r>
      <w:r w:rsidRPr="00BA25B2">
        <w:rPr>
          <w:rStyle w:val="Emphasis"/>
          <w:highlight w:val="yellow"/>
        </w:rPr>
        <w:t xml:space="preserve">the rate </w:t>
      </w:r>
      <w:r w:rsidRPr="00BA25B2">
        <w:rPr>
          <w:rStyle w:val="Emphasis"/>
        </w:rPr>
        <w:t>overall</w:t>
      </w:r>
      <w:r w:rsidRPr="00BA25B2">
        <w:rPr>
          <w:rStyle w:val="Emphasis"/>
          <w:highlight w:val="yellow"/>
        </w:rPr>
        <w:t xml:space="preserve"> for low-income students</w:t>
      </w:r>
      <w:r w:rsidRPr="00EF074F">
        <w:rPr>
          <w:rStyle w:val="Emphasis"/>
        </w:rPr>
        <w:t xml:space="preserve"> – the kind of students typically served by charters – </w:t>
      </w:r>
      <w:r w:rsidRPr="00BA25B2">
        <w:rPr>
          <w:rStyle w:val="Emphasis"/>
          <w:highlight w:val="yellow"/>
        </w:rPr>
        <w:t xml:space="preserve">is even worse: </w:t>
      </w:r>
      <w:hyperlink r:id="rId19" w:anchor="page=33" w:history="1">
        <w:r w:rsidRPr="00BA25B2">
          <w:rPr>
            <w:rStyle w:val="Emphasis"/>
            <w:highlight w:val="yellow"/>
          </w:rPr>
          <w:t>just 9%</w:t>
        </w:r>
      </w:hyperlink>
      <w:r w:rsidRPr="00EF074F">
        <w:rPr>
          <w:rStyle w:val="Emphasis"/>
        </w:rPr>
        <w:t xml:space="preserve">. </w:t>
      </w:r>
      <w:r w:rsidRPr="00BA25B2">
        <w:t xml:space="preserve">For low-income, high-minority urban public schools, most comparable to charters, the rate is 15%. Charter schools must 'pivot' from original mission </w:t>
      </w:r>
      <w:r w:rsidRPr="00EF074F">
        <w:rPr>
          <w:rStyle w:val="Emphasis"/>
        </w:rPr>
        <w:t>So while many charter schools offer students a more viable path to high school graduation, the low college success rate in many cases is forcing the schools themselves to rethink their offerings</w:t>
      </w:r>
      <w:r w:rsidRPr="00BA25B2">
        <w:t xml:space="preserve">. “It’s time for us to pivot,” admitted Dan </w:t>
      </w:r>
      <w:proofErr w:type="spellStart"/>
      <w:r w:rsidRPr="00BA25B2">
        <w:t>Katzir</w:t>
      </w:r>
      <w:proofErr w:type="spellEnd"/>
      <w:r w:rsidRPr="00BA25B2">
        <w:t xml:space="preserve">, Alliance’s CEO. Asked to rate the importance of raising the network’s college graduation rate, he said: “This is our work for the next 10 years.” In many ways, charter schools were designed a quarter-century ago to help close the rich/poor college gap, though it has taken nearly that long, charter officials say, to do so for more than just a few students. The first charter school opened in St. Paul, Minn., in 1992, and since then the sector has grown steadily. Total enrollment topped 3 million students for the first time last fall, according to the </w:t>
      </w:r>
      <w:hyperlink r:id="rId20" w:history="1">
        <w:r w:rsidRPr="00BA25B2">
          <w:rPr>
            <w:rStyle w:val="Hyperlink"/>
          </w:rPr>
          <w:t>National Alliance for Public Charter Schools</w:t>
        </w:r>
      </w:hyperlink>
      <w:r w:rsidRPr="00BA25B2">
        <w:t xml:space="preserve">. More than 6,900 schools now enroll an estimated 3.1 million students, about three times as many as a decade earlier. Last fall alone, the alliance notes, more than 300 charter schools opened. The Trump administration has floated an offer to allow even more families access to charter schools, among other choices such as private-school vouchers and tax credits. In an </w:t>
      </w:r>
      <w:hyperlink r:id="rId21" w:history="1">
        <w:r w:rsidRPr="00BA25B2">
          <w:rPr>
            <w:rStyle w:val="Hyperlink"/>
          </w:rPr>
          <w:t>editorial</w:t>
        </w:r>
      </w:hyperlink>
      <w:r w:rsidRPr="00BA25B2">
        <w:t xml:space="preserve"> this month in USA TODAY, U.S. Education Secretary Betsy </w:t>
      </w:r>
      <w:proofErr w:type="spellStart"/>
      <w:r w:rsidRPr="00BA25B2">
        <w:t>DeVos</w:t>
      </w:r>
      <w:proofErr w:type="spellEnd"/>
      <w:r w:rsidRPr="00BA25B2">
        <w:t xml:space="preserve"> wrote of students stuck in “failing” neighborhood schools: “If they don’t have the means to move to a better school district, then they’re trapped,” she wrote. 'It's a big, hard thorny problem.' Yet even educators in the charter world say that simply handing families more choices is unlikely to improve outcomes. “It’s a big, hard, thorny problem,” said Seth Andrew, founder of </w:t>
      </w:r>
      <w:hyperlink r:id="rId22" w:history="1">
        <w:r w:rsidRPr="00BA25B2">
          <w:rPr>
            <w:rStyle w:val="Hyperlink"/>
          </w:rPr>
          <w:t>Democracy Prep Public Schools</w:t>
        </w:r>
      </w:hyperlink>
      <w:r w:rsidRPr="00BA25B2">
        <w:t xml:space="preserve">, a network of 20 charter schools in New York, Washington, D.C., Camden, N.J., and Baton Rouge, La. Although its first alumni are not slated to finish college until this spring, the network has pushed hard to make college completion a priority. He estimates that nearly nine in 10 Democracy Prep alumni are on track to earn a four-year degree. </w:t>
      </w:r>
      <w:hyperlink r:id="rId23" w:history="1">
        <w:r w:rsidRPr="00EF074F">
          <w:rPr>
            <w:rStyle w:val="Emphasis"/>
          </w:rPr>
          <w:t>Kevin Carey</w:t>
        </w:r>
      </w:hyperlink>
      <w:r w:rsidRPr="00EF074F">
        <w:rPr>
          <w:rStyle w:val="Emphasis"/>
        </w:rPr>
        <w:t xml:space="preserve">, director of the Education Policy program at New America, a left-leaning Washington, D.C., think tank, said </w:t>
      </w:r>
      <w:r w:rsidRPr="00BA25B2">
        <w:rPr>
          <w:rStyle w:val="Emphasis"/>
          <w:highlight w:val="yellow"/>
        </w:rPr>
        <w:t>many low-income students drop out of college because they’re overwhelmed by high-level academics. Others end up at colleges that are a lousy match</w:t>
      </w:r>
      <w:r w:rsidRPr="00EF074F">
        <w:rPr>
          <w:rStyle w:val="Emphasis"/>
        </w:rPr>
        <w:t xml:space="preserve">. Even students at colleges that suit them may suffer from a lack of guidance or difficulties integrating into social and academic life. </w:t>
      </w:r>
      <w:r w:rsidRPr="00BA25B2">
        <w:rPr>
          <w:rStyle w:val="Emphasis"/>
          <w:highlight w:val="yellow"/>
        </w:rPr>
        <w:t>In some cases</w:t>
      </w:r>
      <w:r w:rsidRPr="00EF074F">
        <w:rPr>
          <w:rStyle w:val="Emphasis"/>
        </w:rPr>
        <w:t xml:space="preserve">, he said, </w:t>
      </w:r>
      <w:r w:rsidRPr="00BA25B2">
        <w:rPr>
          <w:rStyle w:val="Emphasis"/>
          <w:highlight w:val="yellow"/>
        </w:rPr>
        <w:t>even successful students’ families simply can't afford tuition, fees, room and board. “Whatever happens in college that tends to prevent students from graduating, those factors seem to overwhelm whatever preparatory virtues even the best charter schools are able to impart in their students</w:t>
      </w:r>
      <w:r w:rsidRPr="00EF074F">
        <w:rPr>
          <w:rStyle w:val="Emphasis"/>
        </w:rPr>
        <w:t xml:space="preserve">,” </w:t>
      </w:r>
      <w:r w:rsidRPr="00BA25B2">
        <w:t xml:space="preserve">Carey said. Founded in 2004, Alliance operates 28 middle and high schools throughout L.A., serving about 12,500 low-income students. It’s got even bigger ambitions: The network was part of a proposed </w:t>
      </w:r>
      <w:hyperlink r:id="rId24" w:history="1">
        <w:r w:rsidRPr="00BA25B2">
          <w:rPr>
            <w:rStyle w:val="Hyperlink"/>
          </w:rPr>
          <w:t>$490 million plan</w:t>
        </w:r>
      </w:hyperlink>
      <w:r w:rsidRPr="00BA25B2">
        <w:t xml:space="preserve"> in 2015 to move half of the city's students into charters. Proposed by the L.A.-based Eli and Edythe Broad Foundation, the plan has been opposed by teachers’ unions and members of the city school board. In its </w:t>
      </w:r>
      <w:hyperlink r:id="rId25" w:history="1">
        <w:r w:rsidRPr="00BA25B2">
          <w:rPr>
            <w:rStyle w:val="Hyperlink"/>
          </w:rPr>
          <w:t>recruitment materials</w:t>
        </w:r>
      </w:hyperlink>
      <w:r w:rsidRPr="00BA25B2">
        <w:t xml:space="preserve">, Alliance says 100% of students fulfill all requirements for admission to a University of California or California State University college. But what the materials don’t mention is that since graduating its first class in 2008, </w:t>
      </w:r>
      <w:r w:rsidRPr="00BA25B2">
        <w:rPr>
          <w:rStyle w:val="Emphasis"/>
        </w:rPr>
        <w:t>just 22% of eligible students have actually completed college in the six years since high school graduation. Only 6% who start at two-year colleges eventually earn a four-year degree</w:t>
      </w:r>
      <w:r w:rsidRPr="00BA25B2">
        <w:t xml:space="preserve">. </w:t>
      </w:r>
      <w:proofErr w:type="spellStart"/>
      <w:r w:rsidRPr="00BA25B2">
        <w:t>Katzir</w:t>
      </w:r>
      <w:proofErr w:type="spellEnd"/>
      <w:r w:rsidRPr="00BA25B2">
        <w:t xml:space="preserve">, Alliance’s CEO and a former Broad Foundation managing director, said the poor results should be taken in context, since Alliance’s first job, more than a decade ago, was to raise high school graduation rates. In 2004, he said, there were 49 high schools in the L.A. school system “The reason why I remember there were 49 high schools is that the district’s average high school graduation rate at the time was 49%,” </w:t>
      </w:r>
      <w:proofErr w:type="spellStart"/>
      <w:r w:rsidRPr="00BA25B2">
        <w:t>Katzir</w:t>
      </w:r>
      <w:proofErr w:type="spellEnd"/>
      <w:r w:rsidRPr="00BA25B2">
        <w:t xml:space="preserve"> recalled. At the time, he said, charter schools set out to prove “that you could overcome the high school ‘dropout factory’ and you could take these exact same students, provide them with opportunities and access to academic programming that enabled them to complete high school and get into college.” That first decade or so, he said, “we were built to solve a problem in urban communities that no one else had done before, which is actually get poor black and brown scholars through high school. Once we were able to do that, then the question becomes: ‘O.K., well what’s next?’” He noted that for Alliance alumni who attend a </w:t>
      </w:r>
      <w:hyperlink r:id="rId26" w:history="1">
        <w:r w:rsidRPr="00BA25B2">
          <w:rPr>
            <w:rStyle w:val="Hyperlink"/>
          </w:rPr>
          <w:t>group of 150 universities</w:t>
        </w:r>
      </w:hyperlink>
      <w:r w:rsidRPr="00BA25B2">
        <w:t xml:space="preserve"> focused on aiding minority students, the graduation rate is 69%. Alliance came up with the list by ranking 4,200 U.S. schools based on their graduation rates for "underrepresented minorities," and found that just 150 had a six-year graduation rate of 75% or higher. </w:t>
      </w:r>
      <w:r w:rsidRPr="00BA25B2">
        <w:rPr>
          <w:rStyle w:val="Emphasis"/>
        </w:rPr>
        <w:t xml:space="preserve">Many low income students less likely to earn degrees </w:t>
      </w:r>
      <w:proofErr w:type="gramStart"/>
      <w:r w:rsidRPr="00BA25B2">
        <w:rPr>
          <w:rStyle w:val="Emphasis"/>
        </w:rPr>
        <w:t>In</w:t>
      </w:r>
      <w:proofErr w:type="gramEnd"/>
      <w:r w:rsidRPr="00BA25B2">
        <w:rPr>
          <w:rStyle w:val="Emphasis"/>
        </w:rPr>
        <w:t xml:space="preserve"> many ways, the college-persistence problem is not just a charter school problem, but one that afflicts low-income students more generally.</w:t>
      </w:r>
      <w:r w:rsidRPr="00BA25B2">
        <w:t xml:space="preserve"> In 2013, the Pell Institute for the Study of Opportunity in Higher Education, a Washington, D.C.-based research group, found that students from the USA’s lowest-income families were about one-eighth as likely as the wealthiest students to have a bachelor’s degree by age 24. For the wealthiest, the rate was 77%. For the poorest? Just 9%. The 9% figure is “just epically disappointing,” said Katie Duffy, Democracy Prep’s CEO. “</w:t>
      </w:r>
      <w:r w:rsidRPr="00BA25B2">
        <w:rPr>
          <w:rStyle w:val="Emphasis"/>
        </w:rPr>
        <w:t>A high school diploma is just not going to get our kids to the point where they can have resources and live that life of civic engagement.”</w:t>
      </w:r>
      <w:r w:rsidRPr="00BA25B2">
        <w:t xml:space="preserve"> Democracy Prep schools require college counselors on all campuses to match graduates to appropriate colleges, Duffy said. Once students are in college, a “really aggressive” team of 10 alumni tracks their progress, pulling transcripts and talking to both the student and college administrators about how they’re doing. At the moment, Duffy said, 87.5% of its first graduates, from the Class of 2013, are still enrolled in college. Of the rest, roughly one in eight, who aren’t in college, the alumni team is working to get those students back on track, either by helping them get jobs to pay for classes or by easing them back into classes through nearby community colleges</w:t>
      </w:r>
      <w:r w:rsidRPr="00BA25B2">
        <w:rPr>
          <w:rStyle w:val="Emphasis"/>
        </w:rPr>
        <w:t>. “Some of it’s financial,” she said. “Some of it is life stuff.” For all of their focus on academic success, most charter schools have only recently begun puzzling over college persistence</w:t>
      </w:r>
      <w:r w:rsidRPr="00BA25B2">
        <w:t xml:space="preserve">. As a result, good national data is hard to find — one group of researchers in 2014 </w:t>
      </w:r>
      <w:hyperlink r:id="rId27" w:history="1">
        <w:r w:rsidRPr="00BA25B2">
          <w:rPr>
            <w:rStyle w:val="Hyperlink"/>
          </w:rPr>
          <w:t>quipped</w:t>
        </w:r>
      </w:hyperlink>
      <w:r w:rsidRPr="00BA25B2">
        <w:t xml:space="preserve"> that, compared the “voluminous literature” on charters’ achievement gains, research on outcomes such as college graduation “is still sparse.” </w:t>
      </w:r>
      <w:r w:rsidRPr="00BA25B2">
        <w:rPr>
          <w:rStyle w:val="Emphasis"/>
          <w:highlight w:val="yellow"/>
        </w:rPr>
        <w:t>Recent findings suggest that attending a charter school will likely push students toward attending a four-year college, but the most comprehensive research so far</w:t>
      </w:r>
      <w:r w:rsidRPr="00BA25B2">
        <w:rPr>
          <w:rStyle w:val="Emphasis"/>
        </w:rPr>
        <w:t xml:space="preserve">, from the </w:t>
      </w:r>
      <w:hyperlink r:id="rId28" w:history="1">
        <w:r w:rsidRPr="00BA25B2">
          <w:rPr>
            <w:rStyle w:val="Emphasis"/>
          </w:rPr>
          <w:t>high school class of 2008</w:t>
        </w:r>
      </w:hyperlink>
      <w:r w:rsidRPr="00BA25B2">
        <w:rPr>
          <w:rStyle w:val="Emphasis"/>
          <w:highlight w:val="yellow"/>
        </w:rPr>
        <w:t>, put the six-year college completion rate for charter high school students at just 23% for four-year colleges</w:t>
      </w:r>
      <w:r w:rsidRPr="00BA25B2">
        <w:t xml:space="preserve">. Another 5% earned degrees from two-year colleges. Researchers cautioned that the sample size was small, however, and subject to "higher variance and uncertainty" than the much larger group of district high school graduates. In 2009, 15 years after the popular </w:t>
      </w:r>
      <w:hyperlink r:id="rId29" w:history="1">
        <w:r w:rsidRPr="00BA25B2">
          <w:rPr>
            <w:rStyle w:val="Hyperlink"/>
          </w:rPr>
          <w:t>Knowledge Is Power Program</w:t>
        </w:r>
      </w:hyperlink>
      <w:r w:rsidRPr="00BA25B2">
        <w:t xml:space="preserve"> (KIPP) opened its first middle school — and five years after its first high school — KIPP took a good look at the fate of its alumni. They found that six years after finishing high school, only about one in five students in New York City had earned a college degree. “It was pretty sobering,” said KIPP’s Steve Mancini. The chain began focusing less on simply getting students to college and more on skills that would help them get through college, with an eye toward turning out graduates who could be successful after they left the heavily structured KIPP environment. “We weren’t trying to produce kids who were just great eighth-grade test-takers,” Mancini said. KIPP pushed its high school seniors to apply to more colleges — as recently as 2014, Mancini said, only 12% applied to six or more colleges. And they trained college counselors to match students more closely with colleges that fit their abilities. Two years later, in 2011, KIPP looked more broadly at its alumni and found their four-year college completion rate had risen to 33%. Last year, it was 45%, with another 6% holding two-year degrees. In the most recent high school class, 73% applied to six or more colleges. “We still have room to grow but I think that is incredible,” Mancini said. Next they plan to take a look at issues that hold students back, such as food insecurity — they’ve </w:t>
      </w:r>
      <w:hyperlink r:id="rId30" w:history="1">
        <w:r w:rsidRPr="00BA25B2">
          <w:rPr>
            <w:rStyle w:val="Hyperlink"/>
          </w:rPr>
          <w:t>already found</w:t>
        </w:r>
      </w:hyperlink>
      <w:r w:rsidRPr="00BA25B2">
        <w:t xml:space="preserve"> that about 60% of college-going alumni report having to forego meals to pay for books or other necessities. Carey, of New America, said </w:t>
      </w:r>
      <w:r w:rsidRPr="00BA25B2">
        <w:rPr>
          <w:rStyle w:val="Emphasis"/>
          <w:highlight w:val="yellow"/>
        </w:rPr>
        <w:t>one of the biggest problems is that many charter schools are located in economically distressed neighborhoods, so they naturally guide students to nearby colleges. But many of these — often they’re two-year public community colleges — have some of the USA's lowest graduation rates. The colleges that many charter school students end up in suffer from “many of the same pathologies as public K-12 institutions,” such as a lack of resources and lousy educational models</w:t>
      </w:r>
      <w:r w:rsidRPr="00BA25B2">
        <w:rPr>
          <w:rStyle w:val="Emphasis"/>
        </w:rPr>
        <w:t xml:space="preserve">. </w:t>
      </w:r>
      <w:r w:rsidRPr="00BA25B2">
        <w:t xml:space="preserve">So it shouldn’t be a surprise that they have low graduation rates. “Particularly for low-income students, it does matter where you go to college,” Carey said. Once they arrive, he said, colleges must step up and prepare for more students whose success isn't guaranteed. "As someone who works a lot in higher education, I can tell you: a lot of colleges are bad at that.” </w:t>
      </w:r>
      <w:r w:rsidRPr="00BA25B2">
        <w:rPr>
          <w:rStyle w:val="Emphasis"/>
          <w:highlight w:val="yellow"/>
        </w:rPr>
        <w:t>So the Trump administration's plan to provide families with more K-12 choices won’t necessarily solve the graduation problem,</w:t>
      </w:r>
      <w:r w:rsidRPr="00BA25B2">
        <w:rPr>
          <w:rStyle w:val="Emphasis"/>
        </w:rPr>
        <w:t xml:space="preserve"> he and others said. “We already have a lot of choice in higher education," Carey said. "We already have a ‘voucher’ system in higher education, and yet we have a dropout problem in higher education that’s substantially worse than the dropout problem we have in K-12.”</w:t>
      </w:r>
    </w:p>
    <w:p w:rsidR="000A429E" w:rsidRPr="00942397" w:rsidRDefault="000A429E" w:rsidP="000A429E"/>
    <w:p w:rsidR="000A429E" w:rsidRDefault="000A429E" w:rsidP="000A429E">
      <w:pPr>
        <w:pStyle w:val="Heading3"/>
      </w:pPr>
      <w:bookmarkStart w:id="6" w:name="HatBM70"/>
      <w:bookmarkEnd w:id="4"/>
      <w:r>
        <w:t>Hurt Public Schools</w:t>
      </w:r>
    </w:p>
    <w:p w:rsidR="000A429E" w:rsidRPr="00D1254A" w:rsidRDefault="000A429E" w:rsidP="000A429E">
      <w:pPr>
        <w:pStyle w:val="Heading4"/>
      </w:pPr>
      <w:r>
        <w:t>Pennsylvania proves why lax charter regulation hurts surrounding public schools</w:t>
      </w:r>
    </w:p>
    <w:p w:rsidR="000A429E" w:rsidRPr="00D1254A" w:rsidRDefault="000A429E" w:rsidP="000A429E">
      <w:hyperlink r:id="rId31" w:history="1">
        <w:r w:rsidRPr="00D1254A">
          <w:rPr>
            <w:rStyle w:val="Hyperlink"/>
          </w:rPr>
          <w:t xml:space="preserve">Valerie </w:t>
        </w:r>
        <w:r w:rsidRPr="00D1254A">
          <w:rPr>
            <w:rStyle w:val="Style13ptBold"/>
          </w:rPr>
          <w:t>Strauss</w:t>
        </w:r>
      </w:hyperlink>
      <w:r w:rsidRPr="00D1254A">
        <w:t xml:space="preserve"> January 9, </w:t>
      </w:r>
      <w:r w:rsidRPr="00D1254A">
        <w:rPr>
          <w:rStyle w:val="Style13ptBold"/>
        </w:rPr>
        <w:t>2017</w:t>
      </w:r>
      <w:r w:rsidRPr="00D1254A">
        <w:t xml:space="preserve">, “A disturbing look at how charter schools are hurting a traditional school district”, </w:t>
      </w:r>
      <w:r>
        <w:t xml:space="preserve">The Washington Post, </w:t>
      </w:r>
      <w:r w:rsidRPr="00D1254A">
        <w:t>https://www.washingtonpost.com/news/answer-sheet/wp/2017/01/09/a-disturbing-look-at-how-charter-schools-are-hurting-a-traditional-school-district/?utm_term=.91e7f5cea987</w:t>
      </w:r>
    </w:p>
    <w:p w:rsidR="000A429E" w:rsidRPr="006F74F7" w:rsidRDefault="000A429E" w:rsidP="000A429E">
      <w:pPr>
        <w:rPr>
          <w:rStyle w:val="Emphasis"/>
        </w:rPr>
      </w:pPr>
      <w:r w:rsidRPr="006F74F7">
        <w:t xml:space="preserve">Charter schools have become a central feature of the school “choice” movement, itself a key part of corporate school reform, which seeks to operate public schools as if they were businesses rather than civic institutions. There are now thousands of charters — which are publicly funded but independently operated, sometimes by for-profit companies — enrolling a few million students in 43 states and the District of Columbia who make up about 6 percent of public school students across the country. </w:t>
      </w:r>
      <w:r w:rsidRPr="003A674B">
        <w:rPr>
          <w:rStyle w:val="Emphasis"/>
        </w:rPr>
        <w:t xml:space="preserve">While they are a small minority of the public school student population, </w:t>
      </w:r>
      <w:r w:rsidRPr="006F74F7">
        <w:rPr>
          <w:rStyle w:val="Emphasis"/>
          <w:highlight w:val="yellow"/>
        </w:rPr>
        <w:t>outsized controversy surrounds charter schools in many communities, especially in states where lax oversight has resulted in financial irregularities and traditional public schools are negatively affected</w:t>
      </w:r>
      <w:r w:rsidRPr="006F74F7">
        <w:t xml:space="preserve">. There are so many issues surrounding charter schools that </w:t>
      </w:r>
      <w:r w:rsidRPr="003A674B">
        <w:rPr>
          <w:rStyle w:val="Emphasis"/>
        </w:rPr>
        <w:t xml:space="preserve">in October 2016, leaders of the NAACP, the oldest civil rights organization in the United States, bucked intense pressure from charter supporters and ratified a resolution calling for a moratorium on the expansion of charters and for stronger oversight of these schools. </w:t>
      </w:r>
      <w:r w:rsidRPr="006F74F7">
        <w:t xml:space="preserve">Here’s a cautionary post about the impact of charter schools in one school district in Pennsylvania, one of a number of states with extremely lax charter school laws. It was written by Carol Burris, a former New York high school principal who is executive director of the nonprofit Network for Public Education. She was named the 2010 Educator of the Year by the School Administrators Association of New York State, and in 2013, the same organization named her the New York State High School Principal of the Year. She has been chronicling problems with corporate school reform for years, including with a series about troubled charter schools in California. On Jan. 11, the Senate education confirmation will hold confirmation hearings on Betsy </w:t>
      </w:r>
      <w:proofErr w:type="spellStart"/>
      <w:r w:rsidRPr="006F74F7">
        <w:t>DeVos</w:t>
      </w:r>
      <w:proofErr w:type="spellEnd"/>
      <w:r w:rsidRPr="006F74F7">
        <w:t xml:space="preserve">, the Michigan billionaire selected by President-elect Donald Trump to be the next U.S. education secretary. She is an unabashed supporter of charter schools and has worked in the past against strong oversight of the schools. Senators asking her questions may want to ask her about charter oversight and the dynamic around charters in Pennsylvania and the Bethlehem Area School District, as described by Burris. By Carol Burris Bethlehem is a proud city with a tidy historic downtown that appears well-kept and well-intentioned. Income is below the national average, and unemployment is slightly higher, yet it is still in far better shape than neighboring small cities such as Allentown. The Bethlehem Steel Plant that once kept the economy robust closed down about 20 years ago. Now the small city is a small tech hub with tourism, major medical networks and local universities providing work for its nearly 75,000 residents. The public schools of the city do a fine job serving their majority minority students, of whom nearly 60 percent receive free or reduced-priced lunch. There are few dropouts, and an outstanding music program keeps kids engaged. Bethlehem’s two high schools offer AP courses, and SAT scores are consistently close to or above the national average, with most students taking the test. It has not been easy supporting the public schools, however, given the financial challenges of the city. In addition, the district suffered a financial crisis in 2008 and then reeled under massive cuts in state aid in the 2011-12 school year. But the worst hit of all has come from the continuing and increasing siphoning of district dollars to charter schools — a whopping $25 million this year alone. I went on the road to Bethlehem shortly before Christmas to understand the effect of charter schools on Pennsylvania’s district public schools. </w:t>
      </w:r>
      <w:r w:rsidRPr="006F74F7">
        <w:rPr>
          <w:rStyle w:val="Emphasis"/>
          <w:highlight w:val="yellow"/>
        </w:rPr>
        <w:t>I was told that Bethlehem was a good example of how public schools are victimized by the lax charter school laws of Pennsylvania</w:t>
      </w:r>
      <w:r w:rsidRPr="006F74F7">
        <w:rPr>
          <w:rStyle w:val="Emphasis"/>
        </w:rPr>
        <w:t xml:space="preserve">, whose </w:t>
      </w:r>
      <w:proofErr w:type="spellStart"/>
      <w:r w:rsidRPr="006F74F7">
        <w:rPr>
          <w:rStyle w:val="Emphasis"/>
        </w:rPr>
        <w:t>own</w:t>
      </w:r>
      <w:hyperlink r:id="rId32" w:history="1">
        <w:r w:rsidRPr="006F74F7">
          <w:rPr>
            <w:rStyle w:val="Emphasis"/>
          </w:rPr>
          <w:t>auditor</w:t>
        </w:r>
        <w:proofErr w:type="spellEnd"/>
        <w:r w:rsidRPr="006F74F7">
          <w:rPr>
            <w:rStyle w:val="Emphasis"/>
          </w:rPr>
          <w:t xml:space="preserve"> general has labeled</w:t>
        </w:r>
      </w:hyperlink>
      <w:r w:rsidRPr="006F74F7">
        <w:rPr>
          <w:rStyle w:val="Emphasis"/>
        </w:rPr>
        <w:t xml:space="preserve">, “the worst charter school laws in the nation.” </w:t>
      </w:r>
      <w:r w:rsidRPr="006F74F7">
        <w:rPr>
          <w:rStyle w:val="Emphasis"/>
          <w:highlight w:val="yellow"/>
        </w:rPr>
        <w:t>All of the problems associated with charter schools, such as, siphoning of public school funding, increased segregation, scandalous recruiting practices and blatant profiteering can be found</w:t>
      </w:r>
      <w:r w:rsidRPr="006F74F7">
        <w:rPr>
          <w:rStyle w:val="Emphasis"/>
        </w:rPr>
        <w:t xml:space="preserve"> in charters in and surrounding America’s Christmas City. </w:t>
      </w:r>
      <w:r w:rsidRPr="006F74F7">
        <w:rPr>
          <w:rStyle w:val="Emphasis"/>
          <w:highlight w:val="yellow"/>
        </w:rPr>
        <w:t>The public school fund drain from charters Pennsylvania requires districts to pay the charter school a per-pupil tuition fee based on how much the district spends on its own students</w:t>
      </w:r>
      <w:r w:rsidRPr="006F74F7">
        <w:rPr>
          <w:rStyle w:val="Emphasis"/>
        </w:rPr>
        <w:t>.</w:t>
      </w:r>
      <w:r w:rsidRPr="006F74F7">
        <w:t xml:space="preserve">  In Bethlehem’s case, its per-pupil charter tuition cost per general education student is $10,635.77 and $22, 886.44 per special education student. In addition, the charter school students receive transportation funding from the taxpayers for attending any charter school located in the district or within 10 miles of any district boundary. </w:t>
      </w:r>
      <w:r w:rsidRPr="006F74F7">
        <w:rPr>
          <w:rStyle w:val="Emphasis"/>
        </w:rPr>
        <w:t>The argument that charter proponents make is that since the school is no longer educating the student, the per-pupil amount it sends to the charter represents real savings for the district. But anyone who understands school finance knows that assumption is ludicrous. If class size is reduced from 28 to 27, or even to 25, you still must retain the teacher and her salary remains the same</w:t>
      </w:r>
      <w:r w:rsidRPr="006F74F7">
        <w:t xml:space="preserve">. The school does not lose a principal, custodian, cafeteria server or school nurse, even when sizable numbers leave. You can’t lower the heat or turn off the lights because some students and their funding have left for charters. Joseph Roy is the superintendent of the Bethlehem Area School District (BASD). He helped put the district back on its feet after the 2008 fiscal crisis. This year, he was chosen by his peers as Pennsylvania’s Superintendent of the Year. I asked Roy just how much the district loses on charter school tuition and how much it would cost if all of Bethlehem’s 1,944 charter school students came back to the district. Roy told me that the district budgeted $26 million (about 10 percent of its annual budget) this year to pay for tuition and associated costs to charter schools. According to Roy, </w:t>
      </w:r>
      <w:r w:rsidRPr="006F74F7">
        <w:rPr>
          <w:rStyle w:val="Emphasis"/>
        </w:rPr>
        <w:t>“</w:t>
      </w:r>
      <w:r w:rsidRPr="006F74F7">
        <w:rPr>
          <w:rStyle w:val="Emphasis"/>
          <w:highlight w:val="yellow"/>
        </w:rPr>
        <w:t>We estimate that if all of the students in charters returned, even with hiring the additional needed staff, we would save $20 million. This is the cost of school choice</w:t>
      </w:r>
      <w:r w:rsidRPr="006F74F7">
        <w:t>.” Roy talked about all of the things he could do for district kids if only that money came back. “What we have lost is a lot of the ‘equity actions’ that help students who need the most help,” he said. “</w:t>
      </w:r>
      <w:r w:rsidRPr="006F74F7">
        <w:rPr>
          <w:rStyle w:val="Emphasis"/>
          <w:highlight w:val="yellow"/>
        </w:rPr>
        <w:t>If we weren’t spending so much on charters, we would have more academic and social supports for our students living in poverty. We would have more professional development focused on equity and literacy. We would have social workers</w:t>
      </w:r>
      <w:r w:rsidRPr="006F74F7">
        <w:rPr>
          <w:rStyle w:val="Emphasis"/>
        </w:rPr>
        <w:t>. And, importantly, we would not have raised property taxes to the extent we have if not for the charter expenses. T</w:t>
      </w:r>
      <w:r w:rsidRPr="006F74F7">
        <w:t xml:space="preserve">he local working-class people of BASD are shouldering the cost of charter schools due to the state’s lack of financial support and lack of desire to correct the problems.” </w:t>
      </w:r>
      <w:r w:rsidRPr="006F74F7">
        <w:rPr>
          <w:rStyle w:val="Emphasis"/>
          <w:highlight w:val="yellow"/>
        </w:rPr>
        <w:t>Because the Pennsylvania charter tuition formula is based on per-pupil spending, some districts are hit even worse</w:t>
      </w:r>
      <w:r w:rsidRPr="006F74F7">
        <w:rPr>
          <w:rStyle w:val="Emphasis"/>
        </w:rPr>
        <w:t>. The New Hope-</w:t>
      </w:r>
      <w:proofErr w:type="spellStart"/>
      <w:r w:rsidRPr="006F74F7">
        <w:rPr>
          <w:rStyle w:val="Emphasis"/>
        </w:rPr>
        <w:t>Solebury</w:t>
      </w:r>
      <w:proofErr w:type="spellEnd"/>
      <w:r w:rsidRPr="006F74F7">
        <w:rPr>
          <w:rStyle w:val="Emphasis"/>
        </w:rPr>
        <w:t xml:space="preserve"> School District, for example, </w:t>
      </w:r>
      <w:hyperlink r:id="rId33" w:anchor="tab-1" w:history="1">
        <w:r w:rsidRPr="006F74F7">
          <w:rPr>
            <w:rStyle w:val="Emphasis"/>
          </w:rPr>
          <w:t>pays nearly</w:t>
        </w:r>
      </w:hyperlink>
      <w:r w:rsidRPr="006F74F7">
        <w:rPr>
          <w:rStyle w:val="Emphasis"/>
        </w:rPr>
        <w:t xml:space="preserve"> $19,000 for every general education district student that elects to go to a charter school and almost $40,000 for every special education student.</w:t>
      </w:r>
      <w:r w:rsidRPr="006F74F7">
        <w:t xml:space="preserve"> Those costs must even be paid to cyber charters that have no facilities costs at all. </w:t>
      </w:r>
      <w:r w:rsidRPr="006F74F7">
        <w:rPr>
          <w:rStyle w:val="Emphasis"/>
          <w:highlight w:val="yellow"/>
        </w:rPr>
        <w:t>In the case of special education students, the charter gets the higher rate, no matter how mild the disability, and it does not have to prove that it spent the money on special education services.</w:t>
      </w:r>
      <w:r w:rsidRPr="006F74F7">
        <w:t xml:space="preserve"> Profits can become so lucrative that Pennsylvania Cyber Charter founder Nick </w:t>
      </w:r>
      <w:proofErr w:type="spellStart"/>
      <w:r w:rsidRPr="006F74F7">
        <w:t>Trombetta</w:t>
      </w:r>
      <w:proofErr w:type="spellEnd"/>
      <w:r w:rsidRPr="006F74F7">
        <w:t xml:space="preserve"> spent $8 million of taxpayer dollars for extravagant homes and an airplane. When </w:t>
      </w:r>
      <w:proofErr w:type="spellStart"/>
      <w:r w:rsidRPr="006F74F7">
        <w:t>Trombetta</w:t>
      </w:r>
      <w:proofErr w:type="spellEnd"/>
      <w:r w:rsidRPr="006F74F7">
        <w:t xml:space="preserve"> was arrested, it was not for the exorbitant profits, which were legal, </w:t>
      </w:r>
      <w:hyperlink r:id="rId34" w:history="1">
        <w:r w:rsidRPr="006F74F7">
          <w:rPr>
            <w:rStyle w:val="Hyperlink"/>
          </w:rPr>
          <w:t>but for tax fraud</w:t>
        </w:r>
      </w:hyperlink>
      <w:r w:rsidRPr="006F74F7">
        <w:t xml:space="preserve">. It is hard to understand why every taxpayer in Pennsylvania is not outraged at a legislature that repeatedly rejects sensible calls for reforms. </w:t>
      </w:r>
      <w:r w:rsidRPr="006F74F7">
        <w:rPr>
          <w:rStyle w:val="Emphasis"/>
        </w:rPr>
        <w:t>When cash is flush and regulations are thin, those who seek to profit appear, and they ensure reform is thwarted.</w:t>
      </w:r>
      <w:r w:rsidRPr="006F74F7">
        <w:t xml:space="preserve"> Bethlehem Area School District experienced this firsthand. Unethical student recruiting and private profit Last August, </w:t>
      </w:r>
      <w:hyperlink r:id="rId35" w:history="1">
        <w:r w:rsidRPr="006F74F7">
          <w:rPr>
            <w:rStyle w:val="Hyperlink"/>
          </w:rPr>
          <w:t>a promotional flier</w:t>
        </w:r>
      </w:hyperlink>
      <w:r w:rsidRPr="006F74F7">
        <w:t xml:space="preserve"> with the return address of a new charter school, Innovative Arts Academy Charter School, appeared in mailboxes of Bethlehem district residents. The flier, which had a picture of a forlorn student with his head in his hands, along with information regarding a local high school drug arrest said, “Why worry about this type of student at school? Come visit Arts Academy Charter School. Now enrolling grades 6-12.” Bethlehem residents were outraged. The new charter school’s CEO, Lorraine Petrillo, immediately denied any involvement in the flier. By the end of the month, Petrillo had resigned. Not only was she disturbed by the flier, which many inaccurately assumed was sent by her, </w:t>
      </w:r>
      <w:hyperlink r:id="rId36" w:history="1">
        <w:r w:rsidRPr="006F74F7">
          <w:rPr>
            <w:rStyle w:val="Hyperlink"/>
          </w:rPr>
          <w:t>Petrillo’s Social Security number</w:t>
        </w:r>
      </w:hyperlink>
      <w:r w:rsidRPr="006F74F7">
        <w:t xml:space="preserve"> had been used by the charter school in an attempt to obtain a fraudulent loan. When the charter board then accepted a $100,000 loan from the school’s landlord, she had had enough. In an email obtained by the press, Petrillo </w:t>
      </w:r>
      <w:hyperlink r:id="rId37" w:history="1">
        <w:r w:rsidRPr="006F74F7">
          <w:rPr>
            <w:rStyle w:val="Hyperlink"/>
          </w:rPr>
          <w:t>had the following to say:</w:t>
        </w:r>
      </w:hyperlink>
      <w:r w:rsidRPr="006F74F7">
        <w:t xml:space="preserve"> “For the life of me, I don’t understand why the board is still seeking the landlord or associated company’s involvement in our financing after this past weekend. It might be ‘legal’ but certainly, in my humble opinion, unethical.” The landlord to whom she referred was real estate developer Abe </w:t>
      </w:r>
      <w:proofErr w:type="spellStart"/>
      <w:r w:rsidRPr="006F74F7">
        <w:t>Atiyeh</w:t>
      </w:r>
      <w:proofErr w:type="spellEnd"/>
      <w:r w:rsidRPr="006F74F7">
        <w:t xml:space="preserve">. In 2007, </w:t>
      </w:r>
      <w:proofErr w:type="spellStart"/>
      <w:r w:rsidRPr="006F74F7">
        <w:t>Atiyeh</w:t>
      </w:r>
      <w:proofErr w:type="spellEnd"/>
      <w:r w:rsidRPr="006F74F7">
        <w:t xml:space="preserve"> had purchased the property in which her school would reside for $900,000. The month he bought it, he sold it for one dollar to </w:t>
      </w:r>
      <w:hyperlink r:id="rId38" w:history="1">
        <w:r w:rsidRPr="006F74F7">
          <w:rPr>
            <w:rStyle w:val="Hyperlink"/>
          </w:rPr>
          <w:t>Catty Schools LLC</w:t>
        </w:r>
      </w:hyperlink>
      <w:r w:rsidRPr="006F74F7">
        <w:t xml:space="preserve">, a </w:t>
      </w:r>
      <w:hyperlink r:id="rId39" w:history="1">
        <w:r w:rsidRPr="006F74F7">
          <w:rPr>
            <w:rStyle w:val="Hyperlink"/>
          </w:rPr>
          <w:t>privately held company</w:t>
        </w:r>
      </w:hyperlink>
      <w:r w:rsidRPr="006F74F7">
        <w:t xml:space="preserve"> that lists him as its principal. The first attempt to house a charter school in the building failed when </w:t>
      </w:r>
      <w:hyperlink r:id="rId40" w:history="1">
        <w:r w:rsidRPr="006F74F7">
          <w:rPr>
            <w:rStyle w:val="Hyperlink"/>
          </w:rPr>
          <w:t>the Thomas Paine Charter School</w:t>
        </w:r>
      </w:hyperlink>
      <w:r w:rsidRPr="006F74F7">
        <w:t xml:space="preserve"> could not get approval. The </w:t>
      </w:r>
      <w:hyperlink r:id="rId41" w:history="1">
        <w:r w:rsidRPr="006F74F7">
          <w:rPr>
            <w:rStyle w:val="Hyperlink"/>
          </w:rPr>
          <w:t>Lehigh Valley Christian High School moved in</w:t>
        </w:r>
      </w:hyperlink>
      <w:r w:rsidRPr="006F74F7">
        <w:t xml:space="preserve"> instead, paying </w:t>
      </w:r>
      <w:proofErr w:type="spellStart"/>
      <w:r w:rsidRPr="006F74F7">
        <w:t>Atiyeh’s</w:t>
      </w:r>
      <w:proofErr w:type="spellEnd"/>
      <w:r w:rsidRPr="006F74F7">
        <w:t xml:space="preserve"> LLC $94,195 in rent in 2008. The next year, the rent jumped to $364,636. By 2013 when the private </w:t>
      </w:r>
      <w:hyperlink r:id="rId42" w:history="1">
        <w:r w:rsidRPr="006F74F7">
          <w:rPr>
            <w:rStyle w:val="Hyperlink"/>
          </w:rPr>
          <w:t>school left the building</w:t>
        </w:r>
      </w:hyperlink>
      <w:r w:rsidRPr="006F74F7">
        <w:t xml:space="preserve"> (because the building had no “curb appeal”), it had paid $1,736,691, total, in rent. Prior to its departure, Lehigh Valley Christian was sharing </w:t>
      </w:r>
      <w:proofErr w:type="spellStart"/>
      <w:r w:rsidRPr="006F74F7">
        <w:t>Atiyeh’s</w:t>
      </w:r>
      <w:proofErr w:type="spellEnd"/>
      <w:r w:rsidRPr="006F74F7">
        <w:t xml:space="preserve"> building with the Medical Academy Charter School, which was </w:t>
      </w:r>
      <w:hyperlink r:id="rId43" w:history="1">
        <w:r w:rsidRPr="006F74F7">
          <w:rPr>
            <w:rStyle w:val="Hyperlink"/>
          </w:rPr>
          <w:t xml:space="preserve">founded by </w:t>
        </w:r>
        <w:proofErr w:type="spellStart"/>
        <w:r w:rsidRPr="006F74F7">
          <w:rPr>
            <w:rStyle w:val="Hyperlink"/>
          </w:rPr>
          <w:t>Atiyeh’s</w:t>
        </w:r>
        <w:proofErr w:type="spellEnd"/>
        <w:r w:rsidRPr="006F74F7">
          <w:rPr>
            <w:rStyle w:val="Hyperlink"/>
          </w:rPr>
          <w:t xml:space="preserve"> friend, Craig </w:t>
        </w:r>
        <w:proofErr w:type="spellStart"/>
        <w:r w:rsidRPr="006F74F7">
          <w:rPr>
            <w:rStyle w:val="Hyperlink"/>
          </w:rPr>
          <w:t>Haytmanek</w:t>
        </w:r>
        <w:proofErr w:type="spellEnd"/>
        <w:r w:rsidRPr="006F74F7">
          <w:rPr>
            <w:rStyle w:val="Hyperlink"/>
          </w:rPr>
          <w:t>,</w:t>
        </w:r>
      </w:hyperlink>
      <w:r w:rsidRPr="006F74F7">
        <w:t xml:space="preserve"> in 2012. In 2013, Medical Academy also paid rent costing $295,088. The next year, it paid $404,717 to Linden Land Development LLC, another corporation at the </w:t>
      </w:r>
      <w:proofErr w:type="spellStart"/>
      <w:r w:rsidRPr="006F74F7">
        <w:t>Atiyeh</w:t>
      </w:r>
      <w:proofErr w:type="spellEnd"/>
      <w:r w:rsidRPr="006F74F7">
        <w:t xml:space="preserve"> address. It is unknown what the charter paid for rent in 2015 or in 2016, its final year of operation. The Medical Academy Charter School was beset by serious problems from the start. Its </w:t>
      </w:r>
      <w:hyperlink r:id="rId44" w:history="1">
        <w:r w:rsidRPr="006F74F7">
          <w:rPr>
            <w:rStyle w:val="Hyperlink"/>
          </w:rPr>
          <w:t>curriculum came under question</w:t>
        </w:r>
      </w:hyperlink>
      <w:r w:rsidRPr="006F74F7">
        <w:t xml:space="preserve">. </w:t>
      </w:r>
      <w:hyperlink r:id="rId45" w:history="1">
        <w:r w:rsidRPr="006F74F7">
          <w:rPr>
            <w:rStyle w:val="Hyperlink"/>
          </w:rPr>
          <w:t xml:space="preserve">Videos of student </w:t>
        </w:r>
        <w:proofErr w:type="spellStart"/>
        <w:r w:rsidRPr="006F74F7">
          <w:rPr>
            <w:rStyle w:val="Hyperlink"/>
          </w:rPr>
          <w:t>violence</w:t>
        </w:r>
      </w:hyperlink>
      <w:r w:rsidRPr="006F74F7">
        <w:t>in</w:t>
      </w:r>
      <w:proofErr w:type="spellEnd"/>
      <w:r w:rsidRPr="006F74F7">
        <w:t xml:space="preserve"> the school started appearing on social media, and enrollment was stagnant. In 2015 and 2016, it had the lowest ratings in the Lehigh Valley. When it closed its doors in June 2016, </w:t>
      </w:r>
      <w:hyperlink r:id="rId46" w:history="1">
        <w:r w:rsidRPr="006F74F7">
          <w:rPr>
            <w:rStyle w:val="Hyperlink"/>
          </w:rPr>
          <w:t>still owing its teachers money</w:t>
        </w:r>
      </w:hyperlink>
      <w:r w:rsidRPr="006F74F7">
        <w:t xml:space="preserve">, it had earned </w:t>
      </w:r>
      <w:hyperlink r:id="rId47" w:history="1">
        <w:r w:rsidRPr="006F74F7">
          <w:rPr>
            <w:rStyle w:val="Hyperlink"/>
          </w:rPr>
          <w:t>only 29.8 out of 100 points</w:t>
        </w:r>
      </w:hyperlink>
      <w:r w:rsidRPr="006F74F7">
        <w:t xml:space="preserve"> on the state report card. In its place, however, would be yet another charter school, the Innovative Arts Academy Charter School, the school with the anonymous flier to which </w:t>
      </w:r>
      <w:proofErr w:type="spellStart"/>
      <w:r w:rsidRPr="006F74F7">
        <w:t>Atiyeh</w:t>
      </w:r>
      <w:proofErr w:type="spellEnd"/>
      <w:r w:rsidRPr="006F74F7">
        <w:t xml:space="preserve"> loaned $100,000. Members of the board of the failed charter, including </w:t>
      </w:r>
      <w:proofErr w:type="spellStart"/>
      <w:r w:rsidRPr="006F74F7">
        <w:t>Haytmanek</w:t>
      </w:r>
      <w:proofErr w:type="spellEnd"/>
      <w:r w:rsidRPr="006F74F7">
        <w:t xml:space="preserve">, </w:t>
      </w:r>
      <w:hyperlink r:id="rId48" w:history="1">
        <w:r w:rsidRPr="006F74F7">
          <w:rPr>
            <w:rStyle w:val="Hyperlink"/>
          </w:rPr>
          <w:t>were members</w:t>
        </w:r>
      </w:hyperlink>
      <w:r w:rsidRPr="006F74F7">
        <w:t xml:space="preserve"> of the applicant </w:t>
      </w:r>
      <w:proofErr w:type="gramStart"/>
      <w:r w:rsidRPr="006F74F7">
        <w:t>board</w:t>
      </w:r>
      <w:proofErr w:type="gramEnd"/>
      <w:r>
        <w:fldChar w:fldCharType="begin"/>
      </w:r>
      <w:r>
        <w:instrText xml:space="preserve"> HYPERLINK "https://www.washingtonpost.com/news/answer-sheet/wp/2017/01/09/a-disturbing-look-at-how-charter-schools-are-hurting-a-traditional-school-district/?utm_term=.91e7f5cea987" \l "_ftn1" </w:instrText>
      </w:r>
      <w:r>
        <w:fldChar w:fldCharType="separate"/>
      </w:r>
      <w:r w:rsidRPr="006F74F7">
        <w:rPr>
          <w:rStyle w:val="Hyperlink"/>
        </w:rPr>
        <w:t>[1]</w:t>
      </w:r>
      <w:r>
        <w:rPr>
          <w:rStyle w:val="Hyperlink"/>
        </w:rPr>
        <w:fldChar w:fldCharType="end"/>
      </w:r>
      <w:r w:rsidRPr="006F74F7">
        <w:t xml:space="preserve">. </w:t>
      </w:r>
      <w:proofErr w:type="spellStart"/>
      <w:r w:rsidRPr="006F74F7">
        <w:t>Atiyeh</w:t>
      </w:r>
      <w:proofErr w:type="spellEnd"/>
      <w:r w:rsidRPr="006F74F7">
        <w:t xml:space="preserve">, of course, receives the new charter’s rent as </w:t>
      </w:r>
      <w:proofErr w:type="gramStart"/>
      <w:r w:rsidRPr="006F74F7">
        <w:t>well</w:t>
      </w:r>
      <w:proofErr w:type="gramEnd"/>
      <w:r>
        <w:fldChar w:fldCharType="begin"/>
      </w:r>
      <w:r>
        <w:instrText xml:space="preserve"> HYPERLINK "https://www.washingtonpost.com/news/answer-sheet/wp/2017/01/09/a-disturbing-look-at-how-charter-schools-are-hurting-a-traditional-school-district/?utm_term=.91e7f5cea987" \l "_ftn2" </w:instrText>
      </w:r>
      <w:r>
        <w:fldChar w:fldCharType="separate"/>
      </w:r>
      <w:r w:rsidRPr="006F74F7">
        <w:rPr>
          <w:rStyle w:val="Hyperlink"/>
        </w:rPr>
        <w:t>[2]</w:t>
      </w:r>
      <w:r>
        <w:rPr>
          <w:rStyle w:val="Hyperlink"/>
        </w:rPr>
        <w:fldChar w:fldCharType="end"/>
      </w:r>
      <w:r w:rsidRPr="006F74F7">
        <w:t xml:space="preserve">. On the road away from Bethlehem, I stopped by the Innovative Arts Academy. I saw a teacher and two students hanging out on steps facing a large parking lot. The school banner was torn. A dumpster was placed in front of it. The teacher told me that school enrollment was now below 300. He said that he and the students were filming, what I don’t know. This year, well over $2 million from neighboring districts in the financially strained Lehigh Valley will go to the charter school. The Senate Education Committee plans to hold its confirmation hearing this week on Betsy </w:t>
      </w:r>
      <w:proofErr w:type="spellStart"/>
      <w:r w:rsidRPr="006F74F7">
        <w:t>DeVos</w:t>
      </w:r>
      <w:proofErr w:type="spellEnd"/>
      <w:r w:rsidRPr="006F74F7">
        <w:t xml:space="preserve">, President-elect Donald Trump’s choice for U.S. secretary of education. </w:t>
      </w:r>
      <w:proofErr w:type="spellStart"/>
      <w:r w:rsidRPr="006F74F7">
        <w:t>DeVos</w:t>
      </w:r>
      <w:proofErr w:type="spellEnd"/>
      <w:r w:rsidRPr="006F74F7">
        <w:t xml:space="preserve"> believes that the marketplace of charters and choice is better than the stability of the public schools of Bethlehem. If poor parents buy the hype of anonymous fliers, then buyer beware</w:t>
      </w:r>
      <w:r w:rsidRPr="006F74F7">
        <w:rPr>
          <w:rStyle w:val="Emphasis"/>
        </w:rPr>
        <w:t xml:space="preserve">. In the world of </w:t>
      </w:r>
      <w:proofErr w:type="spellStart"/>
      <w:r w:rsidRPr="006F74F7">
        <w:rPr>
          <w:rStyle w:val="Emphasis"/>
        </w:rPr>
        <w:t>DeVos</w:t>
      </w:r>
      <w:proofErr w:type="spellEnd"/>
      <w:r w:rsidRPr="006F74F7">
        <w:rPr>
          <w:rStyle w:val="Emphasis"/>
        </w:rPr>
        <w:t>, the cream rises to the top, and the strongest will survive. That is the founding principle of “school choice.”</w:t>
      </w:r>
      <w:r w:rsidRPr="006F74F7">
        <w:t xml:space="preserve"> But what I learned in Bethlehem is both simple and clear. </w:t>
      </w:r>
      <w:r w:rsidRPr="006F74F7">
        <w:rPr>
          <w:rStyle w:val="Emphasis"/>
          <w:highlight w:val="yellow"/>
        </w:rPr>
        <w:t>Pennsylvania’s politicians, like those in so many states, have neither the stomach nor the will to curb the abuses of charter schools as they drain the public school coffers</w:t>
      </w:r>
      <w:r w:rsidRPr="006F74F7">
        <w:rPr>
          <w:rStyle w:val="Emphasis"/>
        </w:rPr>
        <w:t xml:space="preserve">. America must choose either a patchwork of online schools and charters with profiteers on the prowl, or a transparent community public school system run by citizens elected by their neighbors. </w:t>
      </w:r>
      <w:r w:rsidRPr="006F74F7">
        <w:rPr>
          <w:rStyle w:val="Emphasis"/>
          <w:highlight w:val="yellow"/>
        </w:rPr>
        <w:t>A dual school system with the private taking funding from the public, simply cannot survive.</w:t>
      </w:r>
    </w:p>
    <w:p w:rsidR="000A429E" w:rsidRPr="007F5285" w:rsidRDefault="000A429E" w:rsidP="000A429E">
      <w:r w:rsidRPr="00803960">
        <w:rPr>
          <w:rFonts w:eastAsiaTheme="majorEastAsia" w:cstheme="majorBidi"/>
          <w:b/>
          <w:iCs/>
          <w:sz w:val="26"/>
        </w:rPr>
        <w:t>Michigan proves how charter expansion negatively effects traditional schools</w:t>
      </w:r>
      <w:r>
        <w:br/>
      </w:r>
      <w:r w:rsidRPr="007F5285">
        <w:t>Valeri</w:t>
      </w:r>
      <w:r>
        <w:t>e</w:t>
      </w:r>
      <w:r w:rsidRPr="007F5285">
        <w:t xml:space="preserve"> </w:t>
      </w:r>
      <w:r w:rsidRPr="007F5285">
        <w:rPr>
          <w:rStyle w:val="Style13ptBold"/>
        </w:rPr>
        <w:t>Strauss 2016</w:t>
      </w:r>
      <w:r w:rsidRPr="007F5285">
        <w:t>, “How charter schools in Michigan have hurt traditional public schools, new research finds”, The Washington Post, https://www.washingtonpost.com/news/answer-sheet/wp/2016/07/15/how-charter-schools-in-michigan-have-hurt-traditional-public-schools-new-research-finds/</w:t>
      </w:r>
    </w:p>
    <w:p w:rsidR="000A429E" w:rsidRPr="00803960" w:rsidRDefault="000A429E" w:rsidP="000A429E">
      <w:r w:rsidRPr="00803960">
        <w:rPr>
          <w:rStyle w:val="Emphasis"/>
          <w:highlight w:val="yellow"/>
        </w:rPr>
        <w:t>How do some charter schools affect the traditional school districts in which they are located? Disastrously in some cases, as a new study about Michigan schools shows</w:t>
      </w:r>
      <w:r w:rsidRPr="00803960">
        <w:t>. The study, “</w:t>
      </w:r>
      <w:hyperlink r:id="rId49" w:history="1">
        <w:r w:rsidRPr="00803960">
          <w:rPr>
            <w:rStyle w:val="Hyperlink"/>
          </w:rPr>
          <w:t>Which Districts Get Into Financial Trouble and Why: Michigan’s Story,</w:t>
        </w:r>
      </w:hyperlink>
      <w:r w:rsidRPr="00803960">
        <w:t xml:space="preserve">” finds that </w:t>
      </w:r>
      <w:r w:rsidRPr="007F5285">
        <w:rPr>
          <w:rStyle w:val="Emphasis"/>
        </w:rPr>
        <w:t>among Michigan districts, “</w:t>
      </w:r>
      <w:r w:rsidRPr="00803960">
        <w:rPr>
          <w:rStyle w:val="Emphasis"/>
          <w:highlight w:val="yellow"/>
        </w:rPr>
        <w:t>80 percent of the explained variation in district fiscal stress is due to changes in districts’ state funding, to enrollment changes including those associated with school choice policies, and to the enrollment of high-cost special education students</w:t>
      </w:r>
      <w:r w:rsidRPr="007F5285">
        <w:rPr>
          <w:rStyle w:val="Emphasis"/>
        </w:rPr>
        <w:t>.”</w:t>
      </w:r>
      <w:r w:rsidRPr="00803960">
        <w:t xml:space="preserve"> A working paper was released last November and the study will be published in the fall edition of the Journal of Education Finance. In the following post, Jennifer Berkshire, author of </w:t>
      </w:r>
      <w:hyperlink r:id="rId50" w:history="1">
        <w:r w:rsidRPr="00803960">
          <w:rPr>
            <w:rStyle w:val="Hyperlink"/>
          </w:rPr>
          <w:t xml:space="preserve">the </w:t>
        </w:r>
        <w:proofErr w:type="spellStart"/>
        <w:r w:rsidRPr="00803960">
          <w:rPr>
            <w:rStyle w:val="Hyperlink"/>
          </w:rPr>
          <w:t>EduShyster</w:t>
        </w:r>
        <w:proofErr w:type="spellEnd"/>
        <w:r w:rsidRPr="00803960">
          <w:rPr>
            <w:rStyle w:val="Hyperlink"/>
          </w:rPr>
          <w:t xml:space="preserve"> website, </w:t>
        </w:r>
      </w:hyperlink>
      <w:r w:rsidRPr="00803960">
        <w:t xml:space="preserve">interviews the lead author of the study, David </w:t>
      </w:r>
      <w:proofErr w:type="spellStart"/>
      <w:r w:rsidRPr="00803960">
        <w:t>Arsen</w:t>
      </w:r>
      <w:proofErr w:type="spellEnd"/>
      <w:r w:rsidRPr="00803960">
        <w:t xml:space="preserve">, a professor in the Department of Educational Administration College of Education at Michigan State University about the research and its implications for charter school expansion in other places. He notes in the interview that </w:t>
      </w:r>
      <w:r w:rsidRPr="007F5285">
        <w:rPr>
          <w:rStyle w:val="Emphasis"/>
        </w:rPr>
        <w:t>“</w:t>
      </w:r>
      <w:r w:rsidRPr="00803960">
        <w:rPr>
          <w:rStyle w:val="Emphasis"/>
          <w:highlight w:val="yellow"/>
        </w:rPr>
        <w:t>overwhelmingly, the biggest financial impact on school districts was the result of declining enrollment and revenue loss, especially where school choice and charters are most prevalent.</w:t>
      </w:r>
      <w:r w:rsidRPr="007F5285">
        <w:rPr>
          <w:rStyle w:val="Emphasis"/>
        </w:rPr>
        <w:t>”</w:t>
      </w:r>
      <w:r w:rsidRPr="00803960">
        <w:t xml:space="preserve"> As Berkshire notes, the state of Massachusetts will have on the November ballot a referendum calling for the lifting of a cap on charter school expansion. The campaign for the measure to pass has just started, complete with a $6.5 million in advertising produced by SRCP Media, according to Boston Magazine. That’s the outfit that produced the “Swift Boat Veterans for Truth” smear campaign that helped ruin John Kerry’s presidential ambitions in 2004. Along with </w:t>
      </w:r>
      <w:proofErr w:type="spellStart"/>
      <w:r w:rsidRPr="00803960">
        <w:t>Arsen</w:t>
      </w:r>
      <w:proofErr w:type="spellEnd"/>
      <w:r w:rsidRPr="00803960">
        <w:t xml:space="preserve">, the study was done by Thomas A. DeLuca, an assistant professor in the School of Education’s Department of Educational Leadership and Policy Studies at the University of Kansas; </w:t>
      </w:r>
      <w:proofErr w:type="spellStart"/>
      <w:r w:rsidRPr="00803960">
        <w:t>Yongmei</w:t>
      </w:r>
      <w:proofErr w:type="spellEnd"/>
      <w:r w:rsidRPr="00803960">
        <w:t xml:space="preserve"> Ni, an associate professor in the College of Education’s Department of Education Leadership and Policy College of Education at the University of Utah; and Michael Bates, an assistant professor in the Department of Economics at the University of California at Riverside. Berkshire, who gave me permission to publish this, is a </w:t>
      </w:r>
      <w:hyperlink r:id="rId51" w:anchor=".U72_FahLjSA" w:history="1">
        <w:r w:rsidRPr="00803960">
          <w:rPr>
            <w:rStyle w:val="Hyperlink"/>
          </w:rPr>
          <w:t>freelance journalist</w:t>
        </w:r>
      </w:hyperlink>
      <w:r w:rsidRPr="00803960">
        <w:t xml:space="preserve"> and public education advocate who worked for six years editing a newspaper for the American Federation of Teachers in Massachusetts. Here’s the interview: </w:t>
      </w:r>
      <w:proofErr w:type="spellStart"/>
      <w:r w:rsidRPr="00803960">
        <w:t>EduShyster</w:t>
      </w:r>
      <w:proofErr w:type="spellEnd"/>
      <w:r w:rsidRPr="00803960">
        <w:t xml:space="preserve">: Your new study looks at why certain school districts in Michigan have descended into a state of, as I like to describe it, “smoking ruin.” To keep the suspense alive, tell us what you found DID NOT contribute to the severe financial distress of these districts. David </w:t>
      </w:r>
      <w:proofErr w:type="spellStart"/>
      <w:r w:rsidRPr="00803960">
        <w:t>Arsen</w:t>
      </w:r>
      <w:proofErr w:type="spellEnd"/>
      <w:r w:rsidRPr="00803960">
        <w:t xml:space="preserve">: The question we looked at was how much of this pattern of increasing financial distress among school districts in Michigan was due to things that local districts have control over as opposed to state-level policies that are out of the local districts’ control: teacher salaries, health benefits, class size, administrative spending. We also looked at an item that the conservative think tanks are big on: contracting out and privatization. </w:t>
      </w:r>
      <w:r w:rsidRPr="007F5285">
        <w:rPr>
          <w:rStyle w:val="Emphasis"/>
        </w:rPr>
        <w:t xml:space="preserve">We found that, overwhelmingly, the biggest financial impact on school districts was the result of declining enrollment and revenue loss, especially where school choice and charters are most prevalent. </w:t>
      </w:r>
      <w:r w:rsidRPr="00803960">
        <w:rPr>
          <w:rStyle w:val="Emphasis"/>
          <w:highlight w:val="yellow"/>
        </w:rPr>
        <w:t>We looked at every school district in Michigan with at least 100 students and we followed them for nearly 20 years. The statistics are causal; we’re not just looking at correlation</w:t>
      </w:r>
      <w:r w:rsidRPr="00803960">
        <w:t xml:space="preserve">. </w:t>
      </w:r>
      <w:proofErr w:type="spellStart"/>
      <w:r w:rsidRPr="00803960">
        <w:t>EduShyster</w:t>
      </w:r>
      <w:proofErr w:type="spellEnd"/>
      <w:r w:rsidRPr="00803960">
        <w:t xml:space="preserve">: There’s a table in your paper that actually made me gasp aloud — which I’m pretty sure is a first. I’m talking, of course, about the chart where you show what happened to Michigan’s “central cities,” including Detroit, as charter schools really started to expand. </w:t>
      </w:r>
      <w:proofErr w:type="spellStart"/>
      <w:r w:rsidRPr="00803960">
        <w:t>Arsen</w:t>
      </w:r>
      <w:proofErr w:type="spellEnd"/>
      <w:r w:rsidRPr="00803960">
        <w:t xml:space="preserve">: </w:t>
      </w:r>
      <w:r w:rsidRPr="00803960">
        <w:rPr>
          <w:rStyle w:val="Emphasis"/>
          <w:highlight w:val="yellow"/>
        </w:rPr>
        <w:t>We have districts getting into extreme fiscal distress because they’re losing revenue so fast</w:t>
      </w:r>
      <w:r w:rsidRPr="007F5285">
        <w:rPr>
          <w:rStyle w:val="Emphasis"/>
        </w:rPr>
        <w:t>. That table in our paper looked at the central cities statewide and their foundation revenue, which is both a function of per-pupil funding and enrollment. They had lost about 22 percent of their funding over a decade. If you put that in inflation adjusted terms, it means that they lost 46 percent of their revenue in a span 10 years</w:t>
      </w:r>
      <w:r w:rsidRPr="00803960">
        <w:t xml:space="preserve">. With numbers like that, it doesn’t really matter if you can get the very best business managers — you can get a team of the very best business managers — and you’re going to have a hard time handling that kind of revenue loss. The emergency managers, incidentally, couldn’t do it. They had all the authority and they cut programs and salaries, but they couldn’t balance the budgets in Detroit and elsewhere, because it wasn’t about local decision making, it was about state policy. And when they made those cuts, more kids left and took their state funding with them. </w:t>
      </w:r>
      <w:proofErr w:type="spellStart"/>
      <w:r w:rsidRPr="00803960">
        <w:t>EduShyster</w:t>
      </w:r>
      <w:proofErr w:type="spellEnd"/>
      <w:r w:rsidRPr="00803960">
        <w:t xml:space="preserve">: As you followed the trajectory of these school districts, was there a point of no return that you could identify? A tipping point in lost enrollment and funding from which they just couldn’t recover? </w:t>
      </w:r>
      <w:proofErr w:type="spellStart"/>
      <w:r w:rsidRPr="00803960">
        <w:t>Arsen</w:t>
      </w:r>
      <w:proofErr w:type="spellEnd"/>
      <w:r w:rsidRPr="00803960">
        <w:t xml:space="preserve">: </w:t>
      </w:r>
      <w:r w:rsidRPr="007F5285">
        <w:rPr>
          <w:rStyle w:val="Emphasis"/>
        </w:rPr>
        <w:t>When we looked at the impact of charter schools we found</w:t>
      </w:r>
      <w:r w:rsidRPr="00803960">
        <w:t xml:space="preserve"> that overall their effect on the finances of districts statewide was modest. Then we looked to see if there were nonlinear, or disproportionate, impacts in those districts where charters enrolled very high and sustained shares of resident students. And then the results got huge. We saw </w:t>
      </w:r>
      <w:r w:rsidRPr="007F5285">
        <w:rPr>
          <w:rStyle w:val="Emphasis"/>
        </w:rPr>
        <w:t>very significant and large impacts of charter penetration on district fund balances for different thresholds, whether there were 15, 20 or 25 percent of the students going to charter schools. That was really striking. At every one of those thresholds, the higher the charter penetration, the higher the adverse impact on district finances.</w:t>
      </w:r>
      <w:r w:rsidRPr="00803960">
        <w:t xml:space="preserve"> They’re big jumps, and they’re all very significant statistically. What’s clear is that when the percentage gets up to the neighborhood of 20 percent or so, these are sizeable adverse impacts on district </w:t>
      </w:r>
      <w:proofErr w:type="gramStart"/>
      <w:r w:rsidRPr="00803960">
        <w:t>finances.</w:t>
      </w:r>
      <w:proofErr w:type="gramEnd"/>
      <w:r w:rsidRPr="00803960">
        <w:t xml:space="preserve"> </w:t>
      </w:r>
      <w:proofErr w:type="spellStart"/>
      <w:r w:rsidRPr="00803960">
        <w:t>EduShyster</w:t>
      </w:r>
      <w:proofErr w:type="spellEnd"/>
      <w:r w:rsidRPr="00803960">
        <w:t xml:space="preserve">: </w:t>
      </w:r>
      <w:r w:rsidRPr="00803960">
        <w:rPr>
          <w:rStyle w:val="Emphasis"/>
        </w:rPr>
        <w:t xml:space="preserve">You often hear the argument that, </w:t>
      </w:r>
      <w:r w:rsidRPr="00803960">
        <w:rPr>
          <w:rStyle w:val="Emphasis"/>
          <w:highlight w:val="yellow"/>
        </w:rPr>
        <w:t>as charter schools expand, the students they leave behind in district schools cost more to educate</w:t>
      </w:r>
      <w:r w:rsidRPr="00803960">
        <w:rPr>
          <w:rStyle w:val="Emphasis"/>
        </w:rPr>
        <w:t xml:space="preserve">. That seems to have been a clear finding of your study. </w:t>
      </w:r>
      <w:proofErr w:type="spellStart"/>
      <w:r w:rsidRPr="00803960">
        <w:rPr>
          <w:rStyle w:val="Emphasis"/>
        </w:rPr>
        <w:t>Arsen</w:t>
      </w:r>
      <w:proofErr w:type="spellEnd"/>
      <w:r w:rsidRPr="00803960">
        <w:rPr>
          <w:rStyle w:val="Emphasis"/>
        </w:rPr>
        <w:t>: We found that as the district’s share of special education students increases, it has quite a negative impact on district fund balance</w:t>
      </w:r>
      <w:r w:rsidRPr="00803960">
        <w:t xml:space="preserve">. We also found that as the share of students in the district that are going charters increases, there is a causal relationship of a larger share of the students who are left behind in the district who receive special education services. </w:t>
      </w:r>
      <w:r w:rsidRPr="00803960">
        <w:rPr>
          <w:rStyle w:val="Emphasis"/>
          <w:highlight w:val="yellow"/>
        </w:rPr>
        <w:t>So there is a direct impact from charters on the loss of enrollment in the district, but there’s also an indirect impact on the changing composition of the children who remain in the district</w:t>
      </w:r>
      <w:r w:rsidRPr="00803960">
        <w:rPr>
          <w:rStyle w:val="Emphasis"/>
        </w:rPr>
        <w:t xml:space="preserve">. </w:t>
      </w:r>
      <w:r w:rsidRPr="00803960">
        <w:t xml:space="preserve">There are federal laws that stipulate the educational services that are due to children with special needs, but the feds don’t fund it fully and leave it up to the state to come up with a funding arrangement. Michigan is kind of chintzy with this; for the state as a whole, they cover less than 30 percent of the required costs of special education. So if you get a high concentration of students who require special education services, these are costs that have to be absorbed by the school district’s general fund or through other local or county-level revenue sources. </w:t>
      </w:r>
      <w:proofErr w:type="spellStart"/>
      <w:r w:rsidRPr="00803960">
        <w:t>EduShyster</w:t>
      </w:r>
      <w:proofErr w:type="spellEnd"/>
      <w:r w:rsidRPr="00803960">
        <w:t xml:space="preserve">: Michigan has a now infamous emergency management law that allows the state to take over school districts that are in severe financial distress. But it sounds like what you’re saying is that state-level policy choices are causing the distress that the state is now stepping into “fix.” Do I have that right? </w:t>
      </w:r>
      <w:proofErr w:type="spellStart"/>
      <w:r w:rsidRPr="00803960">
        <w:t>Arsen</w:t>
      </w:r>
      <w:proofErr w:type="spellEnd"/>
      <w:r w:rsidRPr="00803960">
        <w:t>: The law presumes that financial problems in these districts are caused by poor decision making of local officials, and this justifies their displacement through emergency management</w:t>
      </w:r>
      <w:r w:rsidRPr="00803960">
        <w:rPr>
          <w:rStyle w:val="Emphasis"/>
        </w:rPr>
        <w:t>. Yet our findings suggest that state school finance and choice policies were in large part responsible for the underlying financial problems. Once in control, however, emergency managers have moved aggressively to change district operations, closing schools, laying off administrators and teachers, cutting employee compensation, outsourcing services, and in two cases transferring the operation of the entire district to private charter management companies</w:t>
      </w:r>
      <w:r w:rsidRPr="00803960">
        <w:t xml:space="preserve">. The municipalities and school districts that have been taken over are predominantly African American and poor. The optics are not good, especially in the context of the long civil rights struggle for voting rights. In most of the districts in which the state has taken over the district, very substantial portions of students are now attending charter schools. In Detroit more students attend charters than district schools, the second highest percentage in the country after New Orleans. </w:t>
      </w:r>
      <w:proofErr w:type="spellStart"/>
      <w:r w:rsidRPr="00803960">
        <w:t>EduShyster</w:t>
      </w:r>
      <w:proofErr w:type="spellEnd"/>
      <w:r w:rsidRPr="00803960">
        <w:t xml:space="preserve">: My adopted home state of Massachusetts is in the throes of a heated debate over whether to lift its cap on charter schools. Any advice for how we can avoid the “smoking ruin” course of urban districts in Michigan? </w:t>
      </w:r>
      <w:proofErr w:type="spellStart"/>
      <w:r w:rsidRPr="00803960">
        <w:t>Arsen</w:t>
      </w:r>
      <w:proofErr w:type="spellEnd"/>
      <w:r w:rsidRPr="00803960">
        <w:t>: Michigan has a very strong charter constituency and lobby, and we’ve made a series of policy choices that put districts that are obliged to educate low-income children, especially urban kids, at a disadvantage</w:t>
      </w:r>
      <w:r w:rsidRPr="00803960">
        <w:rPr>
          <w:rStyle w:val="Emphasis"/>
        </w:rPr>
        <w:t xml:space="preserve">. </w:t>
      </w:r>
      <w:r w:rsidRPr="00803960">
        <w:rPr>
          <w:rStyle w:val="Emphasis"/>
          <w:highlight w:val="yellow"/>
        </w:rPr>
        <w:t>If you have an education system with a lot of choice, it has to be well-structured and regulated</w:t>
      </w:r>
      <w:r w:rsidRPr="00803960">
        <w:rPr>
          <w:rStyle w:val="Emphasis"/>
        </w:rPr>
        <w:t xml:space="preserve">. On the funding side, you have to have a system in which the revenues that schools receive are adjusted to correspond to the costs over which local districts have no control. We don’t do that in Michigan, and the result is that you give schools an incentive to orient themselves towards educating lower-cost kids. </w:t>
      </w:r>
      <w:r w:rsidRPr="00803960">
        <w:rPr>
          <w:rStyle w:val="Emphasis"/>
          <w:highlight w:val="yellow"/>
        </w:rPr>
        <w:t>Revenues need to match the costs. If the funding follows the kids, you need policies that cushion districts from having very precipitous declines in revenue</w:t>
      </w:r>
      <w:r w:rsidRPr="00803960">
        <w:t xml:space="preserve">. On the choice policy side, you need a system that regulates the supply of choice schools better than what we have. A place like Detroit is just chaotic. It’s the foremost example nationally of the adverse consequences of a poorly regulated education market. </w:t>
      </w:r>
      <w:proofErr w:type="spellStart"/>
      <w:r w:rsidRPr="00803960">
        <w:t>EduShyster</w:t>
      </w:r>
      <w:proofErr w:type="spellEnd"/>
      <w:r w:rsidRPr="00803960">
        <w:t xml:space="preserve">: One can’t help but notice that, when the name “Michigan” is uttered, charter advocates turn a special shade of green — let’s call it Flint River green. But where others see a cautionary tale, I see the future, where education is provided by people with the biggest stake in its outcome: for-profit companies. </w:t>
      </w:r>
      <w:proofErr w:type="spellStart"/>
      <w:r w:rsidRPr="00803960">
        <w:t>Arsen</w:t>
      </w:r>
      <w:proofErr w:type="spellEnd"/>
      <w:r w:rsidRPr="00803960">
        <w:t>: Our charter sector in Michigan is unusual nationally in the extent to which the schools are run by for-profit management companies. For years and years I said that I didn’t have a problem with for-profit management companies so long they’re obliged by state rules to be responsive not just to their owners or shareholders but to the public taxpayers and children. But I’ve actually stopped saying that because we have a situation in Michigan where the charter interests are very influential in the state legislature. It makes it much harder in this state to reach consensus not only on coherent choice and finance policies, but also on policy relating to all sorts of education issues, whether its curriculum, assessment, or employment practices. That is very tricky turf.</w:t>
      </w:r>
    </w:p>
    <w:p w:rsidR="000A429E" w:rsidRDefault="000A429E" w:rsidP="000A429E">
      <w:pPr>
        <w:rPr>
          <w:b/>
          <w:bCs/>
        </w:rPr>
      </w:pPr>
    </w:p>
    <w:p w:rsidR="000A429E" w:rsidRPr="00D1254A" w:rsidRDefault="000A429E" w:rsidP="000A429E"/>
    <w:p w:rsidR="000A429E" w:rsidRPr="00351858" w:rsidRDefault="000A429E" w:rsidP="000A429E">
      <w:pPr>
        <w:pStyle w:val="Heading4"/>
      </w:pPr>
      <w:r>
        <w:t>Expanding charter schools trades off with funding for public schools</w:t>
      </w:r>
    </w:p>
    <w:p w:rsidR="000A429E" w:rsidRPr="00351858" w:rsidRDefault="000A429E" w:rsidP="000A429E">
      <w:hyperlink r:id="rId52" w:history="1">
        <w:r w:rsidRPr="00351858">
          <w:rPr>
            <w:rStyle w:val="Hyperlink"/>
          </w:rPr>
          <w:t xml:space="preserve">Bruce D. </w:t>
        </w:r>
        <w:r w:rsidRPr="00351858">
          <w:rPr>
            <w:rStyle w:val="Style13ptBold"/>
          </w:rPr>
          <w:t>Baker</w:t>
        </w:r>
      </w:hyperlink>
      <w:r w:rsidRPr="00351858">
        <w:t xml:space="preserve"> November 30, </w:t>
      </w:r>
      <w:r w:rsidRPr="00351858">
        <w:rPr>
          <w:rStyle w:val="Style13ptBold"/>
        </w:rPr>
        <w:t>2016</w:t>
      </w:r>
      <w:r w:rsidRPr="00351858">
        <w:t>, “Exploring the consequences of charter school expansion in U.S. cities”, Economic Policy Institute, Baker is a Professor in the Graduate School of Education at Rutgers, The State University of New Jersey, where he teaches courses in school finance policy and district business management</w:t>
      </w:r>
      <w:r>
        <w:t xml:space="preserve">, </w:t>
      </w:r>
      <w:hyperlink r:id="rId53" w:history="1">
        <w:r w:rsidRPr="00371F1A">
          <w:rPr>
            <w:rStyle w:val="Hyperlink"/>
          </w:rPr>
          <w:t>http://www.epi.org/publication/exploring-the-consequences-of-charter-school-expansion-in-u-s-cities/</w:t>
        </w:r>
      </w:hyperlink>
    </w:p>
    <w:p w:rsidR="000A429E" w:rsidRPr="00E03534" w:rsidRDefault="000A429E" w:rsidP="000A429E">
      <w:pPr>
        <w:rPr>
          <w:rStyle w:val="Emphasis"/>
        </w:rPr>
      </w:pPr>
      <w:r w:rsidRPr="00351858">
        <w:rPr>
          <w:rStyle w:val="Emphasis"/>
          <w:highlight w:val="yellow"/>
        </w:rPr>
        <w:t>Increased attention is being paid to the fiscal and enrollment effects of charter schooling on host districts</w:t>
      </w:r>
      <w:r w:rsidRPr="00E03534">
        <w:t xml:space="preserve">. These concerns come at a time when municipal fiscal stress and the potential for large-scale municipal and school district bankruptcies are in the media spotlight (Governing 2015). </w:t>
      </w:r>
      <w:r w:rsidRPr="00351858">
        <w:rPr>
          <w:rStyle w:val="Emphasis"/>
        </w:rPr>
        <w:t>Many high profile cases of municipal fiscal stress are in cities where the charter sector is thriving, for example Chester Upland, Pa., Detroit, and Philadelphia</w:t>
      </w:r>
      <w:r w:rsidRPr="00E03534">
        <w:t xml:space="preserve"> (Layton 2015; Graham 2015; </w:t>
      </w:r>
      <w:proofErr w:type="spellStart"/>
      <w:r w:rsidRPr="00E03534">
        <w:t>Pierog</w:t>
      </w:r>
      <w:proofErr w:type="spellEnd"/>
      <w:r w:rsidRPr="00E03534">
        <w:t xml:space="preserve"> 2015). Some charter advocates have gone so far as to assert that school district bankruptcy presents a “huge opportunity” to absolve the taxpaying public of existing debts and financial obligations and start fresh under new management, reallocating those funds to classrooms (</w:t>
      </w:r>
      <w:proofErr w:type="spellStart"/>
      <w:r w:rsidRPr="00E03534">
        <w:t>Persson</w:t>
      </w:r>
      <w:proofErr w:type="spellEnd"/>
      <w:r w:rsidRPr="00E03534">
        <w:t xml:space="preserve"> 2015). Of course, this strategy ignores the complexities of municipal bankruptcy proceedings, and the contractual, social, and moral obligations for the stewardship of publicly owned capital (and other) assets and responsibility to current and retired employees. Advocates for charter expansion typically assert that charter expansion causes no financial harm to host districts. The logic goes, if charter schools serve typical students drawn from the host district’s population, and receive the same or less in public subsidy per pupil to educate those children, then the per pupil amount of resources left behind for children served in district schools either remains the same or increases. Thus, charter expansion causes no harm (and in fact yields benefits) to children remaining in district schools. </w:t>
      </w:r>
      <w:r w:rsidRPr="00351858">
        <w:rPr>
          <w:rStyle w:val="Emphasis"/>
        </w:rPr>
        <w:t xml:space="preserve">The premise that charter schools are uniformly </w:t>
      </w:r>
      <w:proofErr w:type="spellStart"/>
      <w:r w:rsidRPr="00351858">
        <w:rPr>
          <w:rStyle w:val="Emphasis"/>
        </w:rPr>
        <w:t>undersubsidized</w:t>
      </w:r>
      <w:proofErr w:type="spellEnd"/>
      <w:r w:rsidRPr="00351858">
        <w:rPr>
          <w:rStyle w:val="Emphasis"/>
        </w:rPr>
        <w:t xml:space="preserve"> is grossly oversimplified and inaccurate in many charter operating contexts (Baker 2014c). In addition, </w:t>
      </w:r>
      <w:r w:rsidRPr="00351858">
        <w:rPr>
          <w:rStyle w:val="Emphasis"/>
          <w:highlight w:val="yellow"/>
        </w:rPr>
        <w:t>numerous studies find that charter schools serve fewer students with costly special needs, leaving proportionately more of these children in district schools</w:t>
      </w:r>
      <w:r w:rsidRPr="00351858">
        <w:rPr>
          <w:rStyle w:val="Emphasis"/>
        </w:rPr>
        <w:t xml:space="preserve">. Perhaps most important, the assumption that revenue reductions and enrollment shifts cause districts no measurable harm for host ignores the structure of operating costs and dynamics of cost and expenditure reduction. </w:t>
      </w:r>
      <w:r w:rsidRPr="00E03534">
        <w:t>Moody’s Investors Service opined in 2013 that “</w:t>
      </w:r>
      <w:r w:rsidRPr="00351858">
        <w:rPr>
          <w:rStyle w:val="Emphasis"/>
          <w:highlight w:val="yellow"/>
        </w:rPr>
        <w:t>charter schools pose greatest credit challenge to school districts in economically weak urban areas.”</w:t>
      </w:r>
      <w:r w:rsidRPr="00E03534">
        <w:t xml:space="preserve"> Specifically, Moody’s identified the following four areas posing potential concerns for host urban districts with growing independent charter sectors: Weak demographics and district financial stress, which detract from the ability to deliver competitive services and can prompt students to move to charter schools Weak capacity to adjust operations in response to charter growth, which reduces management’s ability to redirect spending and institute program changes to better compete with charter schools State policy frameworks that support charter school growth through relatively liberal approval processes for new charters, generous funding of charters, and few limits on charter growth Lack of integration with a healthier local government that can insulate a school system from credit stress (D’Arcy and Richman 2013) Moody’s reiterated these concerns in a follow-up report (Moody’s Investors Service 2015). District officials in Nashville, Tennessee, recently contracted consultants to evaluate the impact of charter expansion on their district. The consultants’ report noted that </w:t>
      </w:r>
      <w:r w:rsidRPr="00351858">
        <w:rPr>
          <w:rStyle w:val="Emphasis"/>
          <w:highlight w:val="yellow"/>
        </w:rPr>
        <w:t xml:space="preserve">charters: Will continue to cause the transfer of state and local </w:t>
      </w:r>
      <w:r w:rsidRPr="00E03534">
        <w:rPr>
          <w:rStyle w:val="Emphasis"/>
        </w:rPr>
        <w:t xml:space="preserve">per student </w:t>
      </w:r>
      <w:r w:rsidRPr="00351858">
        <w:rPr>
          <w:rStyle w:val="Emphasis"/>
          <w:highlight w:val="yellow"/>
        </w:rPr>
        <w:t xml:space="preserve">funds without reducing operational costs </w:t>
      </w:r>
      <w:r w:rsidRPr="00E03534">
        <w:rPr>
          <w:rStyle w:val="Emphasis"/>
        </w:rPr>
        <w:t>Will continue to increase direct and indirect costs Will continue to negatively impact deferred maintenance at leased buildings May have an offsetting impact on capital costs, but only where available space can be re-allocated efficiently</w:t>
      </w:r>
      <w:r w:rsidRPr="00E03534">
        <w:t xml:space="preserve"> (MGT of America 2014) Recently published academic analyses raise similar concerns. </w:t>
      </w:r>
      <w:proofErr w:type="spellStart"/>
      <w:r w:rsidRPr="00E03534">
        <w:t>Bifulco</w:t>
      </w:r>
      <w:proofErr w:type="spellEnd"/>
      <w:r w:rsidRPr="00E03534">
        <w:t xml:space="preserve"> and </w:t>
      </w:r>
      <w:proofErr w:type="spellStart"/>
      <w:r w:rsidRPr="00E03534">
        <w:t>Reback</w:t>
      </w:r>
      <w:proofErr w:type="spellEnd"/>
      <w:r w:rsidRPr="00E03534">
        <w:t xml:space="preserve"> (2014) evaluate the fiscal impact of charter expansion on two midsize upstate New York cities, Albany and Buffalo. </w:t>
      </w:r>
      <w:r w:rsidRPr="00E03534">
        <w:rPr>
          <w:rStyle w:val="Emphasis"/>
          <w:highlight w:val="yellow"/>
        </w:rPr>
        <w:t>They find that charter schools have had negative fiscal impacts on these districts</w:t>
      </w:r>
      <w:r w:rsidRPr="00351858">
        <w:rPr>
          <w:rStyle w:val="Emphasis"/>
        </w:rPr>
        <w:t xml:space="preserve">, and argue that there are two reasons for these impacts. First, </w:t>
      </w:r>
      <w:r w:rsidRPr="00E03534">
        <w:rPr>
          <w:rStyle w:val="Emphasis"/>
          <w:highlight w:val="yellow"/>
        </w:rPr>
        <w:t>districts are generally unable to adjust their expenditures on a student-by-student basis</w:t>
      </w:r>
      <w:r w:rsidRPr="00351858">
        <w:rPr>
          <w:rStyle w:val="Emphasis"/>
        </w:rPr>
        <w:t>, because costs range from fixed costs (districtwide and school overhead costs that are not reduced by the transfer of individual pupils), to step costs (including classroom level costs, also not reduced by the transfer of individual pupils) to variable costs, which are most easily reduced on a student-by-student basis, but constitute a relatively small share of school district budgets</w:t>
      </w:r>
      <w:r w:rsidRPr="00E03534">
        <w:t xml:space="preserve">. These concerns echo those of consultants to Nashville Public Schools. Further, </w:t>
      </w:r>
      <w:proofErr w:type="spellStart"/>
      <w:r w:rsidRPr="00E03534">
        <w:t>Arsen</w:t>
      </w:r>
      <w:proofErr w:type="spellEnd"/>
      <w:r w:rsidRPr="00E03534">
        <w:t xml:space="preserve"> and Ni (2012b) find that </w:t>
      </w:r>
      <w:r w:rsidRPr="00E03534">
        <w:rPr>
          <w:rStyle w:val="Emphasis"/>
          <w:highlight w:val="yellow"/>
        </w:rPr>
        <w:t>higher levels of charter school enrollments in Michigan</w:t>
      </w:r>
      <w:r w:rsidRPr="00351858">
        <w:rPr>
          <w:rStyle w:val="Emphasis"/>
        </w:rPr>
        <w:t xml:space="preserve"> school districts </w:t>
      </w:r>
      <w:r w:rsidRPr="00E03534">
        <w:rPr>
          <w:rStyle w:val="Emphasis"/>
          <w:highlight w:val="yellow"/>
        </w:rPr>
        <w:t>are strongly associated with declining fund balances</w:t>
      </w:r>
      <w:r w:rsidRPr="00351858">
        <w:rPr>
          <w:rStyle w:val="Emphasis"/>
        </w:rPr>
        <w:t>, and that revenues declined more rapidly than costs in districts losing students to charter schools.</w:t>
      </w:r>
      <w:hyperlink r:id="rId54" w:anchor="_note4" w:history="1">
        <w:r w:rsidRPr="00E03534">
          <w:rPr>
            <w:rStyle w:val="Hyperlink"/>
          </w:rPr>
          <w:t>4</w:t>
        </w:r>
      </w:hyperlink>
      <w:r w:rsidRPr="00E03534">
        <w:t xml:space="preserve"> Second, </w:t>
      </w:r>
      <w:proofErr w:type="spellStart"/>
      <w:r w:rsidRPr="00E03534">
        <w:t>Bifulco</w:t>
      </w:r>
      <w:proofErr w:type="spellEnd"/>
      <w:r w:rsidRPr="00E03534">
        <w:t xml:space="preserve"> and </w:t>
      </w:r>
      <w:proofErr w:type="spellStart"/>
      <w:r w:rsidRPr="00E03534">
        <w:t>Reback</w:t>
      </w:r>
      <w:proofErr w:type="spellEnd"/>
      <w:r w:rsidRPr="00E03534">
        <w:t xml:space="preserve"> (2014) point out that “</w:t>
      </w:r>
      <w:r w:rsidRPr="00351858">
        <w:rPr>
          <w:rStyle w:val="Emphasis"/>
        </w:rPr>
        <w:t>operating two systems of public schools under separate governance arrangements can create excess costs,” or inefficient expenditures</w:t>
      </w:r>
      <w:r w:rsidRPr="00E03534">
        <w:t xml:space="preserve">. Baker, Libby, and Wiley (2012) have raised similar concerns about additional, often exorbitant, overhead expenses created by introducing school systems within school systems (independent charter schools within districts). </w:t>
      </w:r>
      <w:r w:rsidRPr="00E03534">
        <w:rPr>
          <w:rStyle w:val="Emphasis"/>
          <w:highlight w:val="yellow"/>
        </w:rPr>
        <w:t>That is, while inducing fiscal stress on host districts, charter expansion may also be increasing total overhead costs.</w:t>
      </w:r>
      <w:r w:rsidRPr="00E03534">
        <w:t xml:space="preserve"> Two studies of Michigan charter schools, which operate fiscally independently of local public districts, have found them to have particularly high administrative expenses and low direct instructional expenses. </w:t>
      </w:r>
      <w:proofErr w:type="spellStart"/>
      <w:r w:rsidRPr="00E03534">
        <w:t>Arsen</w:t>
      </w:r>
      <w:proofErr w:type="spellEnd"/>
      <w:r w:rsidRPr="00E03534">
        <w:t xml:space="preserve"> and Ni (2012a, 1, 13) find that “controlling for factors that could affect resource allocation patterns between school types, we find that charter schools on average spend $774 more per pupil per year on administration and $1,141 less on instruction than traditional public schools.” Further, they find “charter schools managed by EMOs [Education Management Organizations] spend significantly more on administration than self-managed charters (about $312 per pupil). This higher spending occurs in administrative functions traditionally performed at both the district central office and school building levels.” </w:t>
      </w:r>
      <w:proofErr w:type="spellStart"/>
      <w:r w:rsidRPr="00E03534">
        <w:t>Izraeli</w:t>
      </w:r>
      <w:proofErr w:type="spellEnd"/>
      <w:r w:rsidRPr="00E03534">
        <w:t xml:space="preserve"> and Murphy (2012, 265) find that district schools in Michigan tended to spend more on instruction per student than did charter schools, and the gap increased by another 5 percent to nearly 35 percent </w:t>
      </w:r>
      <w:proofErr w:type="spellStart"/>
      <w:r w:rsidRPr="00E03534">
        <w:t>percent</w:t>
      </w:r>
      <w:proofErr w:type="spellEnd"/>
      <w:r w:rsidRPr="00E03534">
        <w:t xml:space="preserve"> over the period studied (1995–96 to 2005–06). Further they find the spending gap for instructional spending to be greater than that for general spending. The overall funding gap between district and charter schools was approximately $230. The spending gap for basic programs was $562 and for total instruction $910. The authors note “much like a profit-maximizing firm, charter schools generate a surplus of revenue over expenditure.” Baker and </w:t>
      </w:r>
      <w:proofErr w:type="spellStart"/>
      <w:r w:rsidRPr="00E03534">
        <w:t>Miron</w:t>
      </w:r>
      <w:proofErr w:type="spellEnd"/>
      <w:r w:rsidRPr="00E03534">
        <w:t xml:space="preserve"> (2015) show that in New Jersey, charter school administrative expenses are “nearly $1,000 per pupil higher than those of other regular school district types, and the share of budgets allocated to administration is nearly double.”</w:t>
      </w:r>
      <w:hyperlink r:id="rId55" w:anchor="_note5" w:history="1">
        <w:r w:rsidRPr="00E03534">
          <w:rPr>
            <w:rStyle w:val="Hyperlink"/>
          </w:rPr>
          <w:t>5</w:t>
        </w:r>
      </w:hyperlink>
      <w:r w:rsidRPr="00E03534">
        <w:t xml:space="preserve">Further, they show that local public school districts maintain responsibility for providing some services to charter school students, and thus, the administrative overhead associated with those responsibilities. That is, on a per pupil basis, district administrative expenses are being overstated and charter school administrative expenses understated. Additionally, these publicly reported administrative expenses do not include, for example, expenses (including executive salaries) from regional or national management organizations above and beyond management fees, further potentially understating total administrative expenses of the charter schools. In addition, the uneven reshuffling of children and resources across schools within geographic boundaries can exacerbate inequities. Numerous studies find charter schools to increase segregation across schools of children by their income status, language proficiency, disability, and race (Stein 2015; Ladd, </w:t>
      </w:r>
      <w:proofErr w:type="spellStart"/>
      <w:r w:rsidRPr="00E03534">
        <w:t>Clotfelter</w:t>
      </w:r>
      <w:proofErr w:type="spellEnd"/>
      <w:r w:rsidRPr="00E03534">
        <w:t xml:space="preserve">, and Holbein 2015; Kotok et al. 2015; Logan and Burdick-Will 2015; Moored 2015). Under some models, such as the New Orleans charter system, stratification exists by design (Adamson, Cook-Harvey, and Darling-Hammond 2015). Baker, Libby, and Wiley (2015) find that through the sorting of children and resources, charter expansion induces inequities within districts—inequities among charter schools and between charter and district schools. But, to the extent that charter share remains small, these inequities remain limited. </w:t>
      </w:r>
      <w:r w:rsidRPr="00E03534">
        <w:rPr>
          <w:rStyle w:val="Emphasis"/>
        </w:rPr>
        <w:t>Profit status of charter operators also may lead to very different available school-level resources available to children, as for-profit schools seek to achieve profit margins, while nonprofits seek to enhance revenues through tax exempt private giving</w:t>
      </w:r>
      <w:r w:rsidRPr="00E03534">
        <w:t xml:space="preserve"> (Weber and Baker 2015a). Finally, the concentration of needy children in some schools can dramatically increase the costs of improving outcomes for those students. That is, uneven sorting of children by needs can create additional inefficiencies (Baker 2011). </w:t>
      </w:r>
      <w:r w:rsidRPr="00E03534">
        <w:rPr>
          <w:rStyle w:val="Emphasis"/>
        </w:rPr>
        <w:t xml:space="preserve">Finally, </w:t>
      </w:r>
      <w:r w:rsidRPr="00E03534">
        <w:rPr>
          <w:rStyle w:val="Emphasis"/>
          <w:highlight w:val="yellow"/>
        </w:rPr>
        <w:t>it is conceivable that the dissolution of large centralized school districts</w:t>
      </w:r>
      <w:r w:rsidRPr="00E03534">
        <w:rPr>
          <w:rStyle w:val="Emphasis"/>
        </w:rPr>
        <w:t xml:space="preserve"> and introduction of multiple school operators into a single geographic space </w:t>
      </w:r>
      <w:r w:rsidRPr="00E03534">
        <w:rPr>
          <w:rStyle w:val="Emphasis"/>
          <w:highlight w:val="yellow"/>
        </w:rPr>
        <w:t>could compromise efficiency associated with economies of scale, which operate at both the school and district level</w:t>
      </w:r>
      <w:r w:rsidRPr="00E03534">
        <w:rPr>
          <w:rStyle w:val="Emphasis"/>
        </w:rPr>
        <w:t>.</w:t>
      </w:r>
      <w:r w:rsidRPr="00E03534">
        <w:t xml:space="preserve"> Numerous studies of education costs have found that the costs of providing comparable services rise as district enrollments drop below 2,000 students and rise sharply at enrollments below 300 students. Further, a comprehensive review of literature on economies of scale in education by Andrews, </w:t>
      </w:r>
      <w:proofErr w:type="spellStart"/>
      <w:r w:rsidRPr="00E03534">
        <w:t>Duncombe</w:t>
      </w:r>
      <w:proofErr w:type="spellEnd"/>
      <w:r w:rsidRPr="00E03534">
        <w:t xml:space="preserve">, and </w:t>
      </w:r>
      <w:proofErr w:type="spellStart"/>
      <w:r w:rsidRPr="00E03534">
        <w:t>Yinger</w:t>
      </w:r>
      <w:proofErr w:type="spellEnd"/>
      <w:r w:rsidRPr="00E03534">
        <w:t xml:space="preserve"> (2002, 245) find “there is some evidence that moderately sized elementary schools (300–500 students) and high schools (600–900 students) may optimally balance economies of size with the potential negative effects of large schools.” </w:t>
      </w:r>
      <w:r w:rsidRPr="00E03534">
        <w:rPr>
          <w:rStyle w:val="Emphasis"/>
        </w:rPr>
        <w:t>To the extent that charter expansion creates independent “districts” operating with fewer than 2,000 pupils and/or increases shares of children attending schools with smaller enrollments than those noted above, inefficiencies may be introduced.</w:t>
      </w:r>
    </w:p>
    <w:p w:rsidR="000A429E" w:rsidRDefault="000A429E" w:rsidP="000A429E">
      <w:pPr>
        <w:pStyle w:val="Heading4"/>
      </w:pPr>
      <w:r>
        <w:t>Charter school expansions decreases public school revenue and leads to widespread inequalities</w:t>
      </w:r>
    </w:p>
    <w:p w:rsidR="000A429E" w:rsidRDefault="000A429E" w:rsidP="000A429E">
      <w:r w:rsidRPr="00866802">
        <w:rPr>
          <w:rStyle w:val="Style13ptBold"/>
        </w:rPr>
        <w:t>Economic Policy Institute</w:t>
      </w:r>
      <w:r w:rsidRPr="00866802">
        <w:t xml:space="preserve"> November </w:t>
      </w:r>
      <w:r w:rsidRPr="00866802">
        <w:rPr>
          <w:rStyle w:val="Style13ptBold"/>
        </w:rPr>
        <w:t>2016</w:t>
      </w:r>
      <w:r w:rsidRPr="00866802">
        <w:t xml:space="preserve">, “New study of 11 cities finds the growth of charter schools has increased inequality in education”, Economic Policy Institute, </w:t>
      </w:r>
      <w:hyperlink r:id="rId56" w:history="1">
        <w:r w:rsidRPr="00A5356F">
          <w:rPr>
            <w:rStyle w:val="Hyperlink"/>
          </w:rPr>
          <w:t>http://www.epi.org/press/new-study-of-11-cities-finds-the-growth-of-charter-schools-has-increased-inequality-in-education/</w:t>
        </w:r>
      </w:hyperlink>
    </w:p>
    <w:p w:rsidR="000A429E" w:rsidRPr="00960C3D" w:rsidRDefault="000A429E" w:rsidP="000A429E">
      <w:r w:rsidRPr="00960C3D">
        <w:t>A</w:t>
      </w:r>
      <w:hyperlink r:id="rId57" w:anchor="_ref14" w:history="1">
        <w:r w:rsidRPr="00960C3D">
          <w:rPr>
            <w:rStyle w:val="Hyperlink"/>
          </w:rPr>
          <w:t xml:space="preserve"> new EPI report </w:t>
        </w:r>
      </w:hyperlink>
      <w:r w:rsidRPr="00960C3D">
        <w:t xml:space="preserve">by Rutgers University professor Bruce Baker, finds </w:t>
      </w:r>
      <w:r w:rsidRPr="00CF74B4">
        <w:rPr>
          <w:rStyle w:val="Emphasis"/>
        </w:rPr>
        <w:t xml:space="preserve">that </w:t>
      </w:r>
      <w:r w:rsidRPr="00960C3D">
        <w:rPr>
          <w:rStyle w:val="Emphasis"/>
          <w:highlight w:val="yellow"/>
        </w:rPr>
        <w:t>many school districts have lost enrollment and revenue due to charter school expansion, which has increased inequities in the educational experiences for students. “The expansion of charter schools is exacerbating inequities among children, who are increasingly segregated by economic status, race, language, and disabilities</w:t>
      </w:r>
      <w:r w:rsidRPr="00960C3D">
        <w:rPr>
          <w:highlight w:val="yellow"/>
        </w:rPr>
        <w:t>,</w:t>
      </w:r>
      <w:r w:rsidRPr="00960C3D">
        <w:t xml:space="preserve">” said Baker. “A system of unequal choices is still an unequal system.” In some urban districts, such as Washington D.C., Detroit, and Columbus, charter schools are serving 20 percent or more of the city or districtwide student population. While each city is unique, the districts experienced several of the same trends: </w:t>
      </w:r>
      <w:r w:rsidRPr="00960C3D">
        <w:rPr>
          <w:rStyle w:val="Emphasis"/>
          <w:highlight w:val="yellow"/>
        </w:rPr>
        <w:t>In most of the public school districts studied, the non-charter public schools have received fewer resources due to charter school expansion.</w:t>
      </w:r>
      <w:r w:rsidRPr="00CF74B4">
        <w:rPr>
          <w:rStyle w:val="Emphasis"/>
        </w:rPr>
        <w:t xml:space="preserve"> In those cases, districts have tried to reduce expenditures enough to avoid a budget crisis by taking measures that can hurt student performance including increasing student to teacher ratios. </w:t>
      </w:r>
      <w:r w:rsidRPr="00960C3D">
        <w:rPr>
          <w:rStyle w:val="Emphasis"/>
          <w:highlight w:val="yellow"/>
        </w:rPr>
        <w:t>Some districts simultaneously facing rapid student population decline and/or inequitable, under-resourced school finance systems have faced substantial annual deficits</w:t>
      </w:r>
      <w:r w:rsidRPr="00CF74B4">
        <w:rPr>
          <w:rStyle w:val="Emphasis"/>
        </w:rPr>
        <w:t>.</w:t>
      </w:r>
      <w:r w:rsidRPr="00960C3D">
        <w:t xml:space="preserve"> In his study of 11 city school systems, Baker finds many leading charter operators have been the subject of federal and state investigations and judicial orders over conflicts-of-interest and financial malfeasance. </w:t>
      </w:r>
      <w:r w:rsidRPr="00960C3D">
        <w:rPr>
          <w:rStyle w:val="Emphasis"/>
          <w:highlight w:val="yellow"/>
        </w:rPr>
        <w:t>The opaque financial practices of charter operators have led to increased disparities for students, irregularities in the accumulation of public debt, and irregularities in the ownership and distribution of public assets</w:t>
      </w:r>
      <w:r w:rsidRPr="00960C3D">
        <w:t xml:space="preserve">. Baker recommends communities hold charter operators publicly accountable and consider the cost and benefits to the community and to the greater public good. He also recommends that schools must be centrally managed in order to create meaningful transparency. The role of charter schools is becoming increasingly important as President-elect Trump has pledged to support the School Choice and Education Opportunity Act, which would redirect education funding toward charter schools. Massachusetts and Georgia also recently voted down referenda to divert education money to charter schools. “The Baker study shows that the charter schools are not being managed as a system that puts student needs first,” said Lawrence </w:t>
      </w:r>
      <w:proofErr w:type="spellStart"/>
      <w:r w:rsidRPr="00960C3D">
        <w:t>Mishel</w:t>
      </w:r>
      <w:proofErr w:type="spellEnd"/>
      <w:r w:rsidRPr="00960C3D">
        <w:t>. “The public education system should not incentivize the benefit of the most able and most resourced students. The system should be designed to benefit the greater public good and educate all students.”</w:t>
      </w:r>
    </w:p>
    <w:p w:rsidR="000A429E" w:rsidRDefault="000A429E" w:rsidP="000A429E"/>
    <w:p w:rsidR="000A429E" w:rsidRDefault="000A429E" w:rsidP="000A429E">
      <w:pPr>
        <w:rPr>
          <w:rFonts w:asciiTheme="minorHAnsi" w:hAnsiTheme="minorHAnsi"/>
        </w:rPr>
      </w:pPr>
    </w:p>
    <w:p w:rsidR="000A429E" w:rsidRDefault="000A429E" w:rsidP="000A429E">
      <w:pPr>
        <w:pStyle w:val="Heading3"/>
      </w:pPr>
      <w:bookmarkStart w:id="7" w:name="HatBM86"/>
      <w:bookmarkEnd w:id="6"/>
      <w:r>
        <w:t>Financially unstable</w:t>
      </w:r>
    </w:p>
    <w:p w:rsidR="000A429E" w:rsidRPr="004B5A5A" w:rsidRDefault="000A429E" w:rsidP="000A429E">
      <w:pPr>
        <w:pStyle w:val="Heading4"/>
      </w:pPr>
      <w:r>
        <w:t>Charter schools financial model threatens quality, innovation and adaptability</w:t>
      </w:r>
    </w:p>
    <w:p w:rsidR="000A429E" w:rsidRDefault="000A429E" w:rsidP="000A429E">
      <w:hyperlink r:id="rId58" w:history="1">
        <w:r w:rsidRPr="004B5A5A">
          <w:rPr>
            <w:rStyle w:val="Hyperlink"/>
          </w:rPr>
          <w:t xml:space="preserve">Paul </w:t>
        </w:r>
        <w:r w:rsidRPr="004B5A5A">
          <w:rPr>
            <w:rStyle w:val="Style13ptBold"/>
          </w:rPr>
          <w:t>Hill</w:t>
        </w:r>
      </w:hyperlink>
      <w:r>
        <w:t xml:space="preserve"> </w:t>
      </w:r>
      <w:r w:rsidRPr="004B5A5A">
        <w:rPr>
          <w:rStyle w:val="Style13ptBold"/>
        </w:rPr>
        <w:t>and</w:t>
      </w:r>
      <w:r>
        <w:t xml:space="preserve"> </w:t>
      </w:r>
      <w:hyperlink r:id="rId59" w:history="1">
        <w:r w:rsidRPr="004B5A5A">
          <w:rPr>
            <w:rStyle w:val="Hyperlink"/>
          </w:rPr>
          <w:t xml:space="preserve">Robin </w:t>
        </w:r>
        <w:r w:rsidRPr="004B5A5A">
          <w:rPr>
            <w:rStyle w:val="Style13ptBold"/>
          </w:rPr>
          <w:t>Lake</w:t>
        </w:r>
      </w:hyperlink>
      <w:r>
        <w:t xml:space="preserve"> 4/6/</w:t>
      </w:r>
      <w:r w:rsidRPr="004B5A5A">
        <w:rPr>
          <w:rStyle w:val="Style13ptBold"/>
        </w:rPr>
        <w:t>2017</w:t>
      </w:r>
      <w:r>
        <w:t>,</w:t>
      </w:r>
      <w:r w:rsidRPr="004B5A5A">
        <w:t xml:space="preserve"> “Charters Must Avoid Recreating the Failed School District Financial Model”, CRPE.org, Before joining the University of Washington faculty, Dr. Hill worked for 17 years as a Senior Social Scientist in RAND’s Washington office, where he served as Director of W</w:t>
      </w:r>
      <w:r>
        <w:t xml:space="preserve">ashington Operations </w:t>
      </w:r>
      <w:r w:rsidRPr="004B5A5A">
        <w:t>and Director of the Education and H</w:t>
      </w:r>
      <w:r>
        <w:t xml:space="preserve">uman Resources program. </w:t>
      </w:r>
      <w:r w:rsidRPr="004B5A5A">
        <w:t>He also served two years as a Congressional Fellow and Congressional staff member. Dr. Hill holds a PhD and MA from Ohio State University and a BA from Seattle University, all in Political Science</w:t>
      </w:r>
      <w:r>
        <w:t xml:space="preserve">, </w:t>
      </w:r>
      <w:hyperlink r:id="rId60" w:history="1">
        <w:r w:rsidRPr="00A5356F">
          <w:rPr>
            <w:rStyle w:val="Hyperlink"/>
          </w:rPr>
          <w:t>http://www.crpe.org/thelens/avoid-recreating-failed-financial-model</w:t>
        </w:r>
      </w:hyperlink>
    </w:p>
    <w:p w:rsidR="000A429E" w:rsidRDefault="000A429E" w:rsidP="000A429E"/>
    <w:p w:rsidR="000A429E" w:rsidRDefault="000A429E" w:rsidP="000A429E">
      <w:pPr>
        <w:rPr>
          <w:rStyle w:val="Emphasis"/>
        </w:rPr>
      </w:pPr>
      <w:r w:rsidRPr="00C21BBC">
        <w:t xml:space="preserve">Charter schools start out with big advantages, but there’s no guarantee they’ll keep them. It depends on whether they avoid the same financial traps that school districts have fallen into. </w:t>
      </w:r>
      <w:r w:rsidRPr="007564DB">
        <w:rPr>
          <w:rStyle w:val="Emphasis"/>
        </w:rPr>
        <w:t>New charter schools control hiring and spending and can adapt to changes in students’ needs and improvements in instructional methods. In comparison, districts are frozen in place by commitments made in the past, to buildings, employees, and retirees.</w:t>
      </w:r>
      <w:r w:rsidRPr="00C21BBC">
        <w:t xml:space="preserve"> Districts started out supple, with low overhead structures and few financial commitments to prevent money from reaching the classroom. They could readily adjust if student enrollment or residential patterns changed. But, in the </w:t>
      </w:r>
      <w:r w:rsidRPr="007564DB">
        <w:rPr>
          <w:rStyle w:val="Emphasis"/>
        </w:rPr>
        <w:t>mid-20th century, districts began to take on commitments that made them inflexible.</w:t>
      </w:r>
      <w:r w:rsidRPr="00C21BBC">
        <w:t xml:space="preserve"> They: Assumed long-term debt for expensive school buildings Employed teachers on civil service pay scales with automatic salary escalators </w:t>
      </w:r>
      <w:r w:rsidRPr="007564DB">
        <w:rPr>
          <w:rStyle w:val="Emphasis"/>
        </w:rPr>
        <w:t>Negotiated teacher contracts that were affordable in their first year but would break the budget later Promised pension benefits larger than current contributions could support These commitments soaked up district money, making it difficult to adapt to changes in needs, technologies, and even student residential patterns</w:t>
      </w:r>
      <w:r w:rsidRPr="00C21BBC">
        <w:t xml:space="preserve">. Worse, they ensured that districts could avoid financial collapse only by growing. If district enrollment continually increased, it was possible to build facilities in growing residential areas and pay escalating salary costs. Pensions could be paid if districts hired large numbers of new teachers—and encouraged many of them to leave before their contributions fully vested. </w:t>
      </w:r>
      <w:r w:rsidRPr="007564DB">
        <w:rPr>
          <w:rStyle w:val="Emphasis"/>
        </w:rPr>
        <w:t>This all worked during the postwar baby boom. But from the late 1950s, districts that didn’t grow (or worse, lost enrollment to white flight) were in trouble. They lacked flexibility to adapt, and the fixed costs of past commitments forced them to spend less and less on the classroom, eliminating programs that parents valued, and causing further enrollment declines</w:t>
      </w:r>
      <w:r w:rsidRPr="00C21BBC">
        <w:t xml:space="preserve">. That’s why so many school systems run big deficits. </w:t>
      </w:r>
      <w:r w:rsidRPr="007564DB">
        <w:rPr>
          <w:rStyle w:val="Emphasis"/>
        </w:rPr>
        <w:t>It’s also the reason districts can’t compete effectively with charter schools and complain that charter growth hurts students in district-run schools.</w:t>
      </w:r>
      <w:r w:rsidRPr="00C21BBC">
        <w:t xml:space="preserve"> As students leave, the district’s total income declines. CRPE will soon publish reports on how districts can function more effectively in a competitive environment. But there is an important message here for charter schools and charter management organizations (CMOs). </w:t>
      </w:r>
      <w:r w:rsidRPr="007564DB">
        <w:rPr>
          <w:rStyle w:val="Emphasis"/>
          <w:highlight w:val="yellow"/>
        </w:rPr>
        <w:t>It’s easy for a school or group of schools to become overly reliant on growth and optimistic revenue forecasts and in doing so to mortgage their futures</w:t>
      </w:r>
      <w:r w:rsidRPr="007564DB">
        <w:rPr>
          <w:rStyle w:val="StyleUnderline"/>
        </w:rPr>
        <w:t>. Really troublesome commitments are the ones that look small at first but grow later.</w:t>
      </w:r>
      <w:r w:rsidRPr="00C21BBC">
        <w:t xml:space="preserve"> </w:t>
      </w:r>
      <w:r w:rsidRPr="007564DB">
        <w:rPr>
          <w:rStyle w:val="Emphasis"/>
        </w:rPr>
        <w:t xml:space="preserve">Charter schools can get in trouble because of: Long-term mortgages on buildings. </w:t>
      </w:r>
      <w:r w:rsidRPr="007564DB">
        <w:rPr>
          <w:rStyle w:val="Emphasis"/>
          <w:highlight w:val="yellow"/>
        </w:rPr>
        <w:t>Charter schools need the flexibility to move to new facilities if their current buildings are in the wrong place or can’t accommodate instructional innovations</w:t>
      </w:r>
      <w:r w:rsidRPr="00C21BBC">
        <w:t xml:space="preserve"> (</w:t>
      </w:r>
      <w:r w:rsidRPr="007564DB">
        <w:rPr>
          <w:rStyle w:val="StyleUnderline"/>
        </w:rPr>
        <w:t>for example, new uses of technology, student grouping strategies, blended learning models).</w:t>
      </w:r>
      <w:r w:rsidRPr="00C21BBC">
        <w:t xml:space="preserve"> Owning a building, especially one that can't easily be sold and repurposed and that can generate big repair costs, can be a major problem. Charter schools should seek to lease buildings. If they must own, they should choose buildings that can be easily sold. Intermediaries like school real estate trusts can manage stocks of buildings and lease to charter schools, helping them avoid the burdens of ownership. Automatic salary escalators</w:t>
      </w:r>
      <w:r w:rsidRPr="007564DB">
        <w:rPr>
          <w:rStyle w:val="Emphasis"/>
        </w:rPr>
        <w:t xml:space="preserve">. </w:t>
      </w:r>
      <w:r w:rsidRPr="007564DB">
        <w:rPr>
          <w:rStyle w:val="Emphasis"/>
          <w:highlight w:val="yellow"/>
        </w:rPr>
        <w:t xml:space="preserve">Charter schools must be able to reward </w:t>
      </w:r>
      <w:r w:rsidRPr="007564DB">
        <w:rPr>
          <w:rStyle w:val="Emphasis"/>
        </w:rPr>
        <w:t xml:space="preserve">excellent </w:t>
      </w:r>
      <w:r w:rsidRPr="007564DB">
        <w:rPr>
          <w:rStyle w:val="Emphasis"/>
          <w:highlight w:val="yellow"/>
        </w:rPr>
        <w:t xml:space="preserve">teacher performance and retain “mainstay” teachers, but </w:t>
      </w:r>
      <w:r w:rsidRPr="007564DB">
        <w:rPr>
          <w:rStyle w:val="Emphasis"/>
        </w:rPr>
        <w:t xml:space="preserve">they also </w:t>
      </w:r>
      <w:r w:rsidRPr="007564DB">
        <w:rPr>
          <w:rStyle w:val="Emphasis"/>
          <w:highlight w:val="yellow"/>
        </w:rPr>
        <w:t>must live within their budgets. That will be impossible if, like school districts, their total salary budgets rise automatically every year, regardless of whether total income rises or is stagnant</w:t>
      </w:r>
      <w:r w:rsidRPr="007564DB">
        <w:rPr>
          <w:rStyle w:val="Emphasis"/>
        </w:rPr>
        <w:t xml:space="preserve">. </w:t>
      </w:r>
      <w:r w:rsidRPr="00C21BBC">
        <w:t xml:space="preserve">Charter schools must avoid the combination of longevity-based salary scales and across-the-board tenures that have done so much to hamstring school districts. Increased administrative costs at the charter school or CMO level. All schools need some forms of external help, but these vary over time. District central offices have grown by providing services once needed and then building units that continue providing them whether needed or not. The result is that as central office budgets and staffing have grown, schools control less and less of the overall district budget, and the district can’t respond to new needs because all the money is committed to entrenched activities. Much the same might already be happening to charter schools, especially those run by CMOs that can, like districts, decide what services to provide and skim off the money before it ever gets to schools. Even schools founded by big CMOs need—once they are through a short start-up period—to be free to decide what services they need and where they will get them. Any other arrangement threatens steady encroachment on school freedom and flexibility. Employee pensions and benefits that aren’t completely paid out of current cash flow. </w:t>
      </w:r>
      <w:r w:rsidRPr="007564DB">
        <w:rPr>
          <w:rStyle w:val="Emphasis"/>
        </w:rPr>
        <w:t>Charter schools need to pay for employee pensions and benefits out of current cash flow, period. Otherwise, today’s schools, and the children they serve, pay for yesterday’s employees</w:t>
      </w:r>
      <w:r w:rsidRPr="00C21BBC">
        <w:t xml:space="preserve">. Charter schools need to make contributions to pension plans chosen and managed by their employees, or to defined-contribution plans. Philanthropies could play a role by encouraging large defined-contribution plan providers (like a university-oriented TIAA) to offer plans for charter employees. Over-reliance on philanthropic dollars. </w:t>
      </w:r>
      <w:r w:rsidRPr="007564DB">
        <w:rPr>
          <w:rStyle w:val="Emphasis"/>
        </w:rPr>
        <w:t>Schools or CMOs that can't operate unless they get a constant inflow of philanthropic funding may do a great deal of good for their students. But they can only scale as far as this funding will allow, and are only as stable as the policies of foundation boards.</w:t>
      </w:r>
      <w:r w:rsidRPr="00C21BBC">
        <w:t xml:space="preserve"> Defenders of the status quo are also right in saying that such schools aren’t models that others can follow unless total spending on K–12 education goes way up</w:t>
      </w:r>
      <w:r w:rsidRPr="007564DB">
        <w:rPr>
          <w:rStyle w:val="Emphasis"/>
        </w:rPr>
        <w:t xml:space="preserve">. </w:t>
      </w:r>
      <w:r w:rsidRPr="007564DB">
        <w:rPr>
          <w:rStyle w:val="Emphasis"/>
          <w:highlight w:val="yellow"/>
        </w:rPr>
        <w:t>Charter operators</w:t>
      </w:r>
      <w:r w:rsidRPr="007564DB">
        <w:rPr>
          <w:rStyle w:val="Emphasis"/>
        </w:rPr>
        <w:t xml:space="preserve"> and funders might justifiably sustain such schools as charitable enterprises that benefit only the children who attend them. But they </w:t>
      </w:r>
      <w:r w:rsidRPr="007564DB">
        <w:rPr>
          <w:rStyle w:val="Emphasis"/>
          <w:highlight w:val="yellow"/>
        </w:rPr>
        <w:t>can’t</w:t>
      </w:r>
      <w:r w:rsidRPr="007564DB">
        <w:rPr>
          <w:rStyle w:val="Emphasis"/>
        </w:rPr>
        <w:t xml:space="preserve"> simultaneously </w:t>
      </w:r>
      <w:r w:rsidRPr="007564DB">
        <w:rPr>
          <w:rStyle w:val="Emphasis"/>
          <w:highlight w:val="yellow"/>
        </w:rPr>
        <w:t>be seen as scalable models that can drive the overall reform of public education. It’s troubling to see that many charter schools</w:t>
      </w:r>
      <w:r w:rsidRPr="007564DB">
        <w:rPr>
          <w:rStyle w:val="Emphasis"/>
        </w:rPr>
        <w:t xml:space="preserve"> and CMOs </w:t>
      </w:r>
      <w:r w:rsidRPr="007564DB">
        <w:rPr>
          <w:rStyle w:val="Emphasis"/>
          <w:highlight w:val="yellow"/>
        </w:rPr>
        <w:t>are steadily accumulating fixed costs. Even now they can only meet those costs if they grow continually, if state funding continues to increase, and if they get frequent dollar infusions from philanthropy</w:t>
      </w:r>
      <w:r w:rsidRPr="00C21BBC">
        <w:t>. (</w:t>
      </w:r>
      <w:hyperlink r:id="rId61" w:history="1">
        <w:r w:rsidRPr="00C21BBC">
          <w:rPr>
            <w:rStyle w:val="Hyperlink"/>
          </w:rPr>
          <w:t>Last year in Los Angeles</w:t>
        </w:r>
      </w:hyperlink>
      <w:r w:rsidRPr="00C21BBC">
        <w:t xml:space="preserve">, at least one charter school tried to move teachers back to district employment before their unsustainable pensions came due.) </w:t>
      </w:r>
      <w:r w:rsidRPr="007564DB">
        <w:rPr>
          <w:rStyle w:val="Emphasis"/>
        </w:rPr>
        <w:t xml:space="preserve">A few charter schools and CMOs with indulgent foundation angels might get away with creating and sustaining large fixed costs. </w:t>
      </w:r>
      <w:r w:rsidRPr="007564DB">
        <w:rPr>
          <w:rStyle w:val="Emphasis"/>
          <w:highlight w:val="yellow"/>
        </w:rPr>
        <w:t>But this kind of financing threatens quality, adaptability, and innovation</w:t>
      </w:r>
      <w:r w:rsidRPr="00C21BBC">
        <w:t>. At the risk of sounding like a broken record (</w:t>
      </w:r>
      <w:hyperlink r:id="rId62" w:tgtFrame="_blank" w:history="1">
        <w:r w:rsidRPr="00C21BBC">
          <w:rPr>
            <w:rStyle w:val="Hyperlink"/>
          </w:rPr>
          <w:t>skip</w:t>
        </w:r>
      </w:hyperlink>
      <w:r w:rsidRPr="00C21BBC">
        <w:t xml:space="preserve">, </w:t>
      </w:r>
      <w:hyperlink r:id="rId63" w:history="1">
        <w:r w:rsidRPr="00C21BBC">
          <w:rPr>
            <w:rStyle w:val="Hyperlink"/>
          </w:rPr>
          <w:t>skip</w:t>
        </w:r>
      </w:hyperlink>
      <w:r w:rsidRPr="00C21BBC">
        <w:t xml:space="preserve">, </w:t>
      </w:r>
      <w:hyperlink r:id="rId64" w:history="1">
        <w:r w:rsidRPr="00C21BBC">
          <w:rPr>
            <w:rStyle w:val="Hyperlink"/>
          </w:rPr>
          <w:t>skip</w:t>
        </w:r>
      </w:hyperlink>
      <w:r w:rsidRPr="00C21BBC">
        <w:t xml:space="preserve">, </w:t>
      </w:r>
      <w:hyperlink r:id="rId65" w:history="1">
        <w:r w:rsidRPr="00C21BBC">
          <w:rPr>
            <w:rStyle w:val="Hyperlink"/>
          </w:rPr>
          <w:t>skip</w:t>
        </w:r>
      </w:hyperlink>
      <w:r w:rsidRPr="00C21BBC">
        <w:t xml:space="preserve">, </w:t>
      </w:r>
      <w:hyperlink r:id="rId66" w:history="1">
        <w:r w:rsidRPr="00C21BBC">
          <w:rPr>
            <w:rStyle w:val="Hyperlink"/>
          </w:rPr>
          <w:t>skip</w:t>
        </w:r>
      </w:hyperlink>
      <w:r w:rsidRPr="00C21BBC">
        <w:t xml:space="preserve">), </w:t>
      </w:r>
      <w:r w:rsidRPr="007564DB">
        <w:rPr>
          <w:rStyle w:val="Emphasis"/>
          <w:highlight w:val="yellow"/>
        </w:rPr>
        <w:t>without financial realism, some charter schools</w:t>
      </w:r>
      <w:r w:rsidRPr="007564DB">
        <w:rPr>
          <w:rStyle w:val="Emphasis"/>
        </w:rPr>
        <w:t xml:space="preserve"> and CMOs might, </w:t>
      </w:r>
      <w:r w:rsidRPr="00C21BBC">
        <w:rPr>
          <w:rStyle w:val="Emphasis"/>
          <w:highlight w:val="yellow"/>
        </w:rPr>
        <w:t>in the near future, look a lot like the school districts of today.</w:t>
      </w:r>
      <w:r w:rsidRPr="007564DB">
        <w:rPr>
          <w:rStyle w:val="Emphasis"/>
        </w:rPr>
        <w:t xml:space="preserve"> </w:t>
      </w:r>
    </w:p>
    <w:p w:rsidR="000A429E" w:rsidRDefault="000A429E" w:rsidP="000A429E">
      <w:pPr>
        <w:pStyle w:val="Heading3"/>
      </w:pPr>
      <w:bookmarkStart w:id="8" w:name="HatBM91"/>
      <w:bookmarkEnd w:id="7"/>
      <w:r>
        <w:t>Segregation/inequality</w:t>
      </w:r>
    </w:p>
    <w:p w:rsidR="000A429E" w:rsidRPr="00725A7E" w:rsidRDefault="000A429E" w:rsidP="000A429E">
      <w:pPr>
        <w:pStyle w:val="Heading4"/>
      </w:pPr>
      <w:r>
        <w:t>Charter schools are more segregated than traditional schools</w:t>
      </w:r>
    </w:p>
    <w:p w:rsidR="000A429E" w:rsidRDefault="000A429E" w:rsidP="000A429E">
      <w:hyperlink r:id="rId67" w:history="1">
        <w:r w:rsidRPr="00725A7E">
          <w:rPr>
            <w:rStyle w:val="Hyperlink"/>
          </w:rPr>
          <w:t xml:space="preserve">Rebecca </w:t>
        </w:r>
        <w:r w:rsidRPr="00725A7E">
          <w:rPr>
            <w:rStyle w:val="Style13ptBold"/>
          </w:rPr>
          <w:t>Klein</w:t>
        </w:r>
      </w:hyperlink>
      <w:r w:rsidRPr="00725A7E">
        <w:t xml:space="preserve"> 04/12/</w:t>
      </w:r>
      <w:r w:rsidRPr="00725A7E">
        <w:rPr>
          <w:rStyle w:val="Style13ptBold"/>
        </w:rPr>
        <w:t>2016</w:t>
      </w:r>
      <w:r>
        <w:t>, “</w:t>
      </w:r>
      <w:r w:rsidRPr="00725A7E">
        <w:t>Are Charter Schools The Future Of School Desegregation?</w:t>
      </w:r>
      <w:proofErr w:type="gramStart"/>
      <w:r>
        <w:t>”,</w:t>
      </w:r>
      <w:proofErr w:type="gramEnd"/>
      <w:r>
        <w:t xml:space="preserve"> The Huffington Post, </w:t>
      </w:r>
      <w:hyperlink r:id="rId68" w:history="1">
        <w:r w:rsidRPr="00A5356F">
          <w:rPr>
            <w:rStyle w:val="Hyperlink"/>
          </w:rPr>
          <w:t>http://www.huffingtonpost.com/entry/charter-school-desegregation_us_56faf0e6e4b083f5c605eae5</w:t>
        </w:r>
      </w:hyperlink>
    </w:p>
    <w:p w:rsidR="000A429E" w:rsidRPr="000E46B5" w:rsidRDefault="000A429E" w:rsidP="000A429E">
      <w:pPr>
        <w:rPr>
          <w:sz w:val="12"/>
        </w:rPr>
      </w:pPr>
      <w:r w:rsidRPr="000E46B5">
        <w:rPr>
          <w:sz w:val="12"/>
        </w:rPr>
        <w:t xml:space="preserve">It’s a Friday morning at Community Roots Charter School in Brooklyn and fifth-grade students are giving presentations on topics like civil rights movement protests and school segregation. Parents gather around small groups of kids — whose skin colors span shades of ivory and tan and brown — to ask them about their projects and the ways in which these issues are still relevant today. One student, a fifth-grader, incredulously tells a group of parents that segregated schools still exist today. She even has a friend who attends one. The fifth-grader may not know that her friend is not an exception, but rather the norm in the Big Apple. In New York City — one of the most </w:t>
      </w:r>
      <w:hyperlink r:id="rId69" w:tgtFrame="_blank" w:history="1">
        <w:r w:rsidRPr="000E46B5">
          <w:rPr>
            <w:rStyle w:val="Hyperlink"/>
            <w:sz w:val="12"/>
          </w:rPr>
          <w:t>segregated school districts in the country</w:t>
        </w:r>
      </w:hyperlink>
      <w:r w:rsidRPr="000E46B5">
        <w:rPr>
          <w:sz w:val="12"/>
        </w:rPr>
        <w:t xml:space="preserve"> — schools are highly isolated by race</w:t>
      </w:r>
      <w:r w:rsidRPr="008A5F03">
        <w:rPr>
          <w:rStyle w:val="Emphasis"/>
        </w:rPr>
        <w:t xml:space="preserve">. </w:t>
      </w:r>
      <w:r w:rsidRPr="003668B2">
        <w:rPr>
          <w:rStyle w:val="Emphasis"/>
          <w:highlight w:val="yellow"/>
        </w:rPr>
        <w:t xml:space="preserve">In the country as a whole, many public schools have become increasingly re-segregated in the past few decades. Charter schools — </w:t>
      </w:r>
      <w:r w:rsidRPr="003668B2">
        <w:rPr>
          <w:rStyle w:val="Emphasis"/>
        </w:rPr>
        <w:t xml:space="preserve">which are publicly funded but independently operated </w:t>
      </w:r>
      <w:r w:rsidRPr="000E46B5">
        <w:rPr>
          <w:rStyle w:val="Emphasis"/>
          <w:highlight w:val="yellow"/>
        </w:rPr>
        <w:t xml:space="preserve">— are no </w:t>
      </w:r>
      <w:r w:rsidRPr="003668B2">
        <w:rPr>
          <w:rStyle w:val="Emphasis"/>
          <w:highlight w:val="yellow"/>
        </w:rPr>
        <w:t>exception, and researchers</w:t>
      </w:r>
      <w:r w:rsidRPr="008A5F03">
        <w:rPr>
          <w:rStyle w:val="Emphasis"/>
        </w:rPr>
        <w:t xml:space="preserve"> from Pennsylvania State University and University of California Los Angeles </w:t>
      </w:r>
      <w:hyperlink r:id="rId70" w:tgtFrame="_blank" w:history="1">
        <w:r w:rsidRPr="003668B2">
          <w:rPr>
            <w:rStyle w:val="Emphasis"/>
            <w:highlight w:val="yellow"/>
          </w:rPr>
          <w:t>have found that in some states</w:t>
        </w:r>
      </w:hyperlink>
      <w:r w:rsidRPr="003668B2">
        <w:rPr>
          <w:rStyle w:val="Emphasis"/>
          <w:highlight w:val="yellow"/>
        </w:rPr>
        <w:t>, these schools are more segregated than traditional public schools</w:t>
      </w:r>
      <w:r w:rsidRPr="000E46B5">
        <w:rPr>
          <w:rStyle w:val="Emphasis"/>
        </w:rPr>
        <w:t xml:space="preserve">. Community Roots is one of eight charter schools or charter school networks that has a deliberate balance of students from a range of socioeconomic backgrounds, according to a February </w:t>
      </w:r>
      <w:hyperlink r:id="rId71" w:tgtFrame="_blank" w:history="1">
        <w:r w:rsidRPr="000E46B5">
          <w:rPr>
            <w:rStyle w:val="Emphasis"/>
          </w:rPr>
          <w:t>report from The Century Foundation</w:t>
        </w:r>
      </w:hyperlink>
      <w:r w:rsidRPr="000E46B5">
        <w:rPr>
          <w:rStyle w:val="Emphasis"/>
        </w:rPr>
        <w:t>, a progressive think tank</w:t>
      </w:r>
      <w:r w:rsidRPr="000E46B5">
        <w:rPr>
          <w:sz w:val="12"/>
        </w:rPr>
        <w:t xml:space="preserve">. This number is small, but reflects a growing conversation in the charter school sector about the need for schools to reflect more racial and socioeconomic diversity. The Charter School Divide </w:t>
      </w:r>
      <w:r w:rsidRPr="003668B2">
        <w:rPr>
          <w:rStyle w:val="Emphasis"/>
          <w:highlight w:val="yellow"/>
        </w:rPr>
        <w:t>For all the benefits of attending a charter school, exposure to students of different races and economic backgrounds typically isn’t one of them</w:t>
      </w:r>
      <w:r w:rsidRPr="000E46B5">
        <w:rPr>
          <w:rStyle w:val="Emphasis"/>
        </w:rPr>
        <w:t>.</w:t>
      </w:r>
      <w:r w:rsidRPr="000E46B5">
        <w:rPr>
          <w:sz w:val="12"/>
        </w:rPr>
        <w:t xml:space="preserve"> The number of students attending charter schools has </w:t>
      </w:r>
      <w:hyperlink r:id="rId72" w:history="1">
        <w:r w:rsidRPr="000E46B5">
          <w:rPr>
            <w:rStyle w:val="Hyperlink"/>
            <w:sz w:val="12"/>
          </w:rPr>
          <w:t>exploded in recent years</w:t>
        </w:r>
      </w:hyperlink>
      <w:r w:rsidRPr="000E46B5">
        <w:rPr>
          <w:sz w:val="12"/>
        </w:rPr>
        <w:t xml:space="preserve">, with kids attending these institutions in </w:t>
      </w:r>
      <w:hyperlink r:id="rId73" w:tgtFrame="_blank" w:history="1">
        <w:r w:rsidRPr="000E46B5">
          <w:rPr>
            <w:rStyle w:val="Hyperlink"/>
            <w:sz w:val="12"/>
          </w:rPr>
          <w:t>43 states and the District of Columbia</w:t>
        </w:r>
      </w:hyperlink>
      <w:r w:rsidRPr="000E46B5">
        <w:rPr>
          <w:sz w:val="12"/>
        </w:rPr>
        <w:t xml:space="preserve">. In 15 of these states, </w:t>
      </w:r>
      <w:hyperlink r:id="rId74" w:tgtFrame="_blank" w:history="1">
        <w:r w:rsidRPr="000E46B5">
          <w:rPr>
            <w:rStyle w:val="Hyperlink"/>
            <w:sz w:val="12"/>
          </w:rPr>
          <w:t>nearly 70 percent of black students are attending intensely segregated schools</w:t>
        </w:r>
      </w:hyperlink>
      <w:r w:rsidRPr="000E46B5">
        <w:rPr>
          <w:sz w:val="12"/>
        </w:rPr>
        <w:t xml:space="preserve">, where an overwhelming majority of students identify as minorities, according to 2009 research. By comparison, researchers found, only 36 percent of black students in traditional public school attended schools where at least 90 percent of students were of color. </w:t>
      </w:r>
      <w:r w:rsidRPr="003668B2">
        <w:rPr>
          <w:rStyle w:val="Emphasis"/>
          <w:highlight w:val="yellow"/>
        </w:rPr>
        <w:t>Desegregated schools provide a number of tangible and intangible benefits. The ability to interact with diverse groups of people can help kids down the line as they enter the workforce. Desegregated schools tend to boast better material resources</w:t>
      </w:r>
      <w:r w:rsidRPr="000E46B5">
        <w:rPr>
          <w:sz w:val="12"/>
        </w:rPr>
        <w:t xml:space="preserve">. “We have over 60 decades of evidence documenting why separate schools continue to be unequal schools,” said Genevieve Siegel-Hawley, an assistant professor of educational leadership at Virginia Commonwealth University. The reasons for this stratification make sense. </w:t>
      </w:r>
      <w:r w:rsidRPr="003668B2">
        <w:rPr>
          <w:rStyle w:val="Emphasis"/>
          <w:highlight w:val="yellow"/>
        </w:rPr>
        <w:t>Many charter schools do not provide transportation, so kids are forced to go to institutions in their communities</w:t>
      </w:r>
      <w:r w:rsidRPr="000E46B5">
        <w:rPr>
          <w:rStyle w:val="Emphasis"/>
        </w:rPr>
        <w:t>. Some schools are placed in certain neighborhoods specifically to serve low-income students who have limited educational options. “There are some who would argue that charter schools are leading to the hyper-segregation of education, but if you’re going to communities that need options, and you’re serving kids in the community, that’s what you want schools to be doing,”</w:t>
      </w:r>
      <w:r w:rsidRPr="000E46B5">
        <w:rPr>
          <w:sz w:val="12"/>
        </w:rPr>
        <w:t xml:space="preserve"> said a representative from the National Alliance for Public Charter Schools. “It’s not a charter school problem, it’s an American society problem. It is a housing problem.” How One Brooklyn School Found </w:t>
      </w:r>
      <w:proofErr w:type="gramStart"/>
      <w:r w:rsidRPr="000E46B5">
        <w:rPr>
          <w:sz w:val="12"/>
        </w:rPr>
        <w:t>A</w:t>
      </w:r>
      <w:proofErr w:type="gramEnd"/>
      <w:r w:rsidRPr="000E46B5">
        <w:rPr>
          <w:sz w:val="12"/>
        </w:rPr>
        <w:t xml:space="preserve"> Fix Community Roots Charter School in Fort Greene, Brooklyn, was founded a decade ago. At first, it was able to create a diverse population of students simply by drawing from local families who applied for the school’s lottery, which randomly selects school applicants for admission. But as the neighborhood gentrified, affluent families began flooding the school’s lottery. The </w:t>
      </w:r>
      <w:proofErr w:type="gramStart"/>
      <w:r w:rsidRPr="000E46B5">
        <w:rPr>
          <w:sz w:val="12"/>
        </w:rPr>
        <w:t>most needy</w:t>
      </w:r>
      <w:proofErr w:type="gramEnd"/>
      <w:r w:rsidRPr="000E46B5">
        <w:rPr>
          <w:sz w:val="12"/>
        </w:rPr>
        <w:t xml:space="preserve"> students were getting cut out of the school’s offerings. For the school’s co-founder and co-director, Allison </w:t>
      </w:r>
      <w:proofErr w:type="spellStart"/>
      <w:r w:rsidRPr="000E46B5">
        <w:rPr>
          <w:sz w:val="12"/>
        </w:rPr>
        <w:t>Keil</w:t>
      </w:r>
      <w:proofErr w:type="spellEnd"/>
      <w:r w:rsidRPr="000E46B5">
        <w:rPr>
          <w:sz w:val="12"/>
        </w:rPr>
        <w:t xml:space="preserve">, the population changes were unjust. To offset the gentrification, the school tweaked its lottery to reserve 40 percent of seats for children living in nearby public housing. The school is now nearly 40 percent African-American, </w:t>
      </w:r>
      <w:hyperlink r:id="rId75" w:tgtFrame="_blank" w:history="1">
        <w:r w:rsidRPr="000E46B5">
          <w:rPr>
            <w:rStyle w:val="Hyperlink"/>
            <w:sz w:val="12"/>
          </w:rPr>
          <w:t>40 percent white and over 10 percent Hispanic</w:t>
        </w:r>
      </w:hyperlink>
      <w:r w:rsidRPr="000E46B5">
        <w:rPr>
          <w:sz w:val="12"/>
        </w:rPr>
        <w:t xml:space="preserve">. But the school takes its commitment to diversity a step beyond just getting a range of races in the classroom. Issues of equity and social justice are heavily incorporated in every level of curriculum at the K-8 school. A director of community development works to make sure that parents — not just students — from different backgrounds are mixing and getting to know one another. The school thinks deliberately about “creating small intimate spaces where families can come together and can make connections,” </w:t>
      </w:r>
      <w:proofErr w:type="spellStart"/>
      <w:r w:rsidRPr="000E46B5">
        <w:rPr>
          <w:sz w:val="12"/>
        </w:rPr>
        <w:t>Keil</w:t>
      </w:r>
      <w:proofErr w:type="spellEnd"/>
      <w:r w:rsidRPr="000E46B5">
        <w:rPr>
          <w:sz w:val="12"/>
        </w:rPr>
        <w:t xml:space="preserve"> told The Huffington Post. “We don’t have a community that all goes to the same playgrounds or stores or restaurants.” The school holds regular family sports and music nights so that all groups can mingle. There is an adult book club. A parent-initiated program plans events for families to meet outside of school. “Our feeling is race relations is in a pretty dismal place,” said </w:t>
      </w:r>
      <w:proofErr w:type="spellStart"/>
      <w:r w:rsidRPr="000E46B5">
        <w:rPr>
          <w:sz w:val="12"/>
        </w:rPr>
        <w:t>Keil</w:t>
      </w:r>
      <w:proofErr w:type="spellEnd"/>
      <w:r w:rsidRPr="000E46B5">
        <w:rPr>
          <w:sz w:val="12"/>
        </w:rPr>
        <w:t xml:space="preserve">. “We are incredibly optimistic with the kids going to school </w:t>
      </w:r>
      <w:proofErr w:type="gramStart"/>
      <w:r w:rsidRPr="000E46B5">
        <w:rPr>
          <w:sz w:val="12"/>
        </w:rPr>
        <w:t>here, that</w:t>
      </w:r>
      <w:proofErr w:type="gramEnd"/>
      <w:r w:rsidRPr="000E46B5">
        <w:rPr>
          <w:sz w:val="12"/>
        </w:rPr>
        <w:t xml:space="preserve"> is going to change for them and because of them.” Beyond Brooklyn There is hope that charter schools can move the needle in increasing school desegregation around the nation. “Because charters are allowed increased flexibility in curriculum and admissions procedures, and because charters typically accept students from multiple school zones or neighborhoods, they are well positioned — in theory — to facilitate student integration through weighted lottery systems and targeted outreach,” notes the February report from The Century Foundation. In recent years, it has gotten easier for charter schools to create deliberately diverse classrooms. In 2014, the U.S. Department of Education released new federal guidance that allows charter schools receiving federal grants to use a weighted lottery system that </w:t>
      </w:r>
      <w:hyperlink r:id="rId76" w:tgtFrame="_blank" w:history="1">
        <w:r w:rsidRPr="000E46B5">
          <w:rPr>
            <w:rStyle w:val="Hyperlink"/>
            <w:sz w:val="12"/>
          </w:rPr>
          <w:t>favors disadvantaged students</w:t>
        </w:r>
      </w:hyperlink>
      <w:r w:rsidRPr="000E46B5">
        <w:rPr>
          <w:sz w:val="12"/>
        </w:rPr>
        <w:t xml:space="preserve">, so long as their state allows it. Most states don’t have explicit rules about whether or not weighted lotteries are prohibited, but a few specifically allow them. M. </w:t>
      </w:r>
      <w:proofErr w:type="spellStart"/>
      <w:r w:rsidRPr="000E46B5">
        <w:rPr>
          <w:sz w:val="12"/>
        </w:rPr>
        <w:t>Karega</w:t>
      </w:r>
      <w:proofErr w:type="spellEnd"/>
      <w:r w:rsidRPr="000E46B5">
        <w:rPr>
          <w:sz w:val="12"/>
        </w:rPr>
        <w:t xml:space="preserve"> Rausch, the vice president for research and evaluation at the National Association of Charter School Authorizers, said he thinks there has been an increase in the number of charter schools that are “intentionally trying to pursue diversity.” “</w:t>
      </w:r>
      <w:r w:rsidRPr="003668B2">
        <w:rPr>
          <w:rStyle w:val="Emphasis"/>
          <w:highlight w:val="yellow"/>
        </w:rPr>
        <w:t>Pursuing school integration has been a public ideal for a large period of time</w:t>
      </w:r>
      <w:r w:rsidRPr="000E46B5">
        <w:rPr>
          <w:sz w:val="12"/>
        </w:rPr>
        <w:t xml:space="preserve">. It’s not all that surprising we’re seeing a lot of operators who want to use their flexibility to create more diverse kinds of schools,” said Rausch, although he also praised schools that have mostly “a low-income student population that have also produced some great results for kids.” </w:t>
      </w:r>
      <w:r w:rsidRPr="000E46B5">
        <w:rPr>
          <w:rStyle w:val="Emphasis"/>
        </w:rPr>
        <w:t xml:space="preserve">But creating a diverse mix of students is only half the battle. If students and teachers are not engaging in social justice issues or talking about issues of equity, </w:t>
      </w:r>
      <w:proofErr w:type="spellStart"/>
      <w:r w:rsidRPr="000E46B5">
        <w:rPr>
          <w:rStyle w:val="Emphasis"/>
        </w:rPr>
        <w:t>Keil</w:t>
      </w:r>
      <w:proofErr w:type="spellEnd"/>
      <w:r w:rsidRPr="000E46B5">
        <w:rPr>
          <w:rStyle w:val="Emphasis"/>
        </w:rPr>
        <w:t xml:space="preserve"> sees these desegregated schools as a lost opportunity</w:t>
      </w:r>
      <w:r w:rsidRPr="000E46B5">
        <w:rPr>
          <w:sz w:val="12"/>
        </w:rPr>
        <w:t xml:space="preserve">. “Our feeling is that we are raising children who are going to understand what it means to be an ally, understand what it means to hear and take in different perspectives, understand what it means to work together in a diverse collaborative group,” said </w:t>
      </w:r>
      <w:proofErr w:type="spellStart"/>
      <w:r w:rsidRPr="000E46B5">
        <w:rPr>
          <w:sz w:val="12"/>
        </w:rPr>
        <w:t>Keil</w:t>
      </w:r>
      <w:proofErr w:type="spellEnd"/>
      <w:r w:rsidRPr="000E46B5">
        <w:rPr>
          <w:sz w:val="12"/>
        </w:rPr>
        <w:t>. “If we’re not teaching into that, we might be reinforcing stereotypes or reinforcing segregation in a desegregated environment.”</w:t>
      </w:r>
    </w:p>
    <w:p w:rsidR="000A429E" w:rsidRDefault="000A429E" w:rsidP="000A429E"/>
    <w:p w:rsidR="000A429E" w:rsidRDefault="000A429E" w:rsidP="000A429E">
      <w:pPr>
        <w:pStyle w:val="Heading4"/>
      </w:pPr>
      <w:bookmarkStart w:id="9" w:name="_Hlk485643584"/>
      <w:r>
        <w:t>Charter schools increase segregation</w:t>
      </w:r>
    </w:p>
    <w:p w:rsidR="000A429E" w:rsidRPr="00725A7E" w:rsidRDefault="000A429E" w:rsidP="000A429E">
      <w:hyperlink r:id="rId77" w:tooltip="Natalie Gross" w:history="1">
        <w:r w:rsidRPr="00725A7E">
          <w:rPr>
            <w:rStyle w:val="Hyperlink"/>
          </w:rPr>
          <w:t xml:space="preserve">NATALIE </w:t>
        </w:r>
        <w:r w:rsidRPr="00725A7E">
          <w:rPr>
            <w:rStyle w:val="Style13ptBold"/>
          </w:rPr>
          <w:t>GROSS</w:t>
        </w:r>
      </w:hyperlink>
      <w:r w:rsidRPr="00725A7E">
        <w:t xml:space="preserve"> FEB 8, </w:t>
      </w:r>
      <w:r w:rsidRPr="00725A7E">
        <w:rPr>
          <w:rStyle w:val="Style13ptBold"/>
        </w:rPr>
        <w:t>2017</w:t>
      </w:r>
      <w:r w:rsidRPr="00725A7E">
        <w:t>, “The Benefit of Racial Isolation”, The Atlantic, https://www.theatlantic.com/education/archive/2017/02/the-benefit-of-racial-isolation/516018/</w:t>
      </w:r>
    </w:p>
    <w:p w:rsidR="000A429E" w:rsidRPr="00CF74B4" w:rsidRDefault="000A429E" w:rsidP="000A429E">
      <w:proofErr w:type="spellStart"/>
      <w:r w:rsidRPr="00CF74B4">
        <w:t>Kriste</w:t>
      </w:r>
      <w:proofErr w:type="spellEnd"/>
      <w:r w:rsidRPr="00CF74B4">
        <w:t xml:space="preserve"> Dragon grew up in Atlanta, a mixed-race child in a segregated school system. When it came time to find a school for her children in her new Hollywood, California, home, Dragon was hopeful that the neighborhood’s </w:t>
      </w:r>
      <w:hyperlink r:id="rId78" w:tgtFrame="_blank" w:history="1">
        <w:r w:rsidRPr="00CF74B4">
          <w:rPr>
            <w:rStyle w:val="Hyperlink"/>
          </w:rPr>
          <w:t>highly diverse</w:t>
        </w:r>
      </w:hyperlink>
      <w:r w:rsidRPr="00CF74B4">
        <w:t xml:space="preserve"> demographics would be reflected in its schools. But instead, she found a low-performing school system that was as segregated as—or worse than—what she’d experienced growing up. So </w:t>
      </w:r>
      <w:hyperlink r:id="rId79" w:history="1">
        <w:r w:rsidRPr="00CF74B4">
          <w:rPr>
            <w:rStyle w:val="Hyperlink"/>
          </w:rPr>
          <w:t>Dragon</w:t>
        </w:r>
      </w:hyperlink>
      <w:r w:rsidRPr="00CF74B4">
        <w:t xml:space="preserve">, equipped with experience as a classroom teacher and as the executive director of Teach </w:t>
      </w:r>
      <w:proofErr w:type="gramStart"/>
      <w:r w:rsidRPr="00CF74B4">
        <w:t>For</w:t>
      </w:r>
      <w:proofErr w:type="gramEnd"/>
      <w:r w:rsidRPr="00CF74B4">
        <w:t xml:space="preserve"> America Los Angeles, set out to create her own school. Now the CEO and co-founder of the “intentionally racially and socioeconomically diverse” Citizens of the World Charter Schools network, Dragon shared her story with reporters at a recent Education Writers Association </w:t>
      </w:r>
      <w:hyperlink r:id="rId80" w:history="1">
        <w:r w:rsidRPr="00CF74B4">
          <w:rPr>
            <w:rStyle w:val="Hyperlink"/>
          </w:rPr>
          <w:t>seminar</w:t>
        </w:r>
      </w:hyperlink>
      <w:r w:rsidRPr="00CF74B4">
        <w:t xml:space="preserve"> in Los Angeles. She joined a discussion on segregation and whether charter schools perpetuate the problem, as some critics have claimed. One of those critics is </w:t>
      </w:r>
      <w:hyperlink r:id="rId81" w:history="1">
        <w:r w:rsidRPr="00CF74B4">
          <w:rPr>
            <w:rStyle w:val="Hyperlink"/>
          </w:rPr>
          <w:t xml:space="preserve">Gary </w:t>
        </w:r>
        <w:proofErr w:type="spellStart"/>
        <w:r w:rsidRPr="00CF74B4">
          <w:rPr>
            <w:rStyle w:val="Hyperlink"/>
          </w:rPr>
          <w:t>Orfield</w:t>
        </w:r>
        <w:proofErr w:type="spellEnd"/>
      </w:hyperlink>
      <w:r w:rsidRPr="00CF74B4">
        <w:t xml:space="preserve">, the co-director of the Civil Rights Project/ </w:t>
      </w:r>
      <w:proofErr w:type="spellStart"/>
      <w:r w:rsidRPr="00CF74B4">
        <w:t>Proyectos</w:t>
      </w:r>
      <w:proofErr w:type="spellEnd"/>
      <w:r w:rsidRPr="00CF74B4">
        <w:t xml:space="preserve"> Derechos </w:t>
      </w:r>
      <w:proofErr w:type="spellStart"/>
      <w:r w:rsidRPr="00CF74B4">
        <w:t>Civiles</w:t>
      </w:r>
      <w:proofErr w:type="spellEnd"/>
      <w:r w:rsidRPr="00CF74B4">
        <w:t xml:space="preserve"> at UCLA, who joined Dragon on a panel along with </w:t>
      </w:r>
      <w:hyperlink r:id="rId82" w:history="1">
        <w:r w:rsidRPr="00CF74B4">
          <w:rPr>
            <w:rStyle w:val="Hyperlink"/>
          </w:rPr>
          <w:t>Chris Stewart</w:t>
        </w:r>
      </w:hyperlink>
      <w:r w:rsidRPr="00CF74B4">
        <w:t xml:space="preserve"> of the Chicago-based nonprofit Education Post. In a 2016 Civil Rights Project research brief, “</w:t>
      </w:r>
      <w:hyperlink r:id="rId83" w:tgtFrame="_blank" w:history="1">
        <w:r w:rsidRPr="00CF74B4">
          <w:rPr>
            <w:rStyle w:val="Hyperlink"/>
          </w:rPr>
          <w:t>Brown at 62: School Segregation by Race, Poverty and State</w:t>
        </w:r>
      </w:hyperlink>
      <w:r w:rsidRPr="00CF74B4">
        <w:t xml:space="preserve">,” </w:t>
      </w:r>
      <w:proofErr w:type="spellStart"/>
      <w:r w:rsidRPr="00CF74B4">
        <w:t>Orfield</w:t>
      </w:r>
      <w:proofErr w:type="spellEnd"/>
      <w:r w:rsidRPr="00CF74B4">
        <w:t xml:space="preserve"> and his co-authors wrote that </w:t>
      </w:r>
      <w:r w:rsidRPr="00CF74B4">
        <w:rPr>
          <w:rStyle w:val="Emphasis"/>
          <w:highlight w:val="yellow"/>
        </w:rPr>
        <w:t>it has been a long time since the challenge of school segregation has been met with viable approaches to integrate schools by race, ethnicity, and income levels</w:t>
      </w:r>
      <w:r w:rsidRPr="00CF74B4">
        <w:rPr>
          <w:rStyle w:val="Emphasis"/>
        </w:rPr>
        <w:t>.</w:t>
      </w:r>
      <w:r w:rsidRPr="00CF74B4">
        <w:t xml:space="preserve"> The project’s last national look at charter schools, </w:t>
      </w:r>
      <w:r w:rsidRPr="00CF74B4">
        <w:rPr>
          <w:rStyle w:val="Emphasis"/>
        </w:rPr>
        <w:t xml:space="preserve">in 2010, found that </w:t>
      </w:r>
      <w:r w:rsidRPr="00CF74B4">
        <w:rPr>
          <w:rStyle w:val="Emphasis"/>
          <w:highlight w:val="yellow"/>
        </w:rPr>
        <w:t>racial and ethnic isolation of minorities is far more common in charter schools than traditional public schools. Seventy percent of black students enrolled in charters attended schools deemed “intensely segregated.”</w:t>
      </w:r>
      <w:r w:rsidRPr="00CF74B4">
        <w:t xml:space="preserve"> (The report defines such segregation as occurring when at least 90 percent of students were minorities.) </w:t>
      </w:r>
      <w:r w:rsidRPr="00CF74B4">
        <w:rPr>
          <w:rStyle w:val="Emphasis"/>
          <w:highlight w:val="yellow"/>
        </w:rPr>
        <w:t>This level of segregation was twice as high as in traditional public schools</w:t>
      </w:r>
      <w:r w:rsidRPr="00CF74B4">
        <w:rPr>
          <w:rStyle w:val="Emphasis"/>
        </w:rPr>
        <w:t xml:space="preserve">, the report said. </w:t>
      </w:r>
      <w:r w:rsidRPr="00CF74B4">
        <w:rPr>
          <w:rStyle w:val="Emphasis"/>
          <w:highlight w:val="yellow"/>
        </w:rPr>
        <w:t xml:space="preserve">The same </w:t>
      </w:r>
      <w:hyperlink r:id="rId84" w:tgtFrame="_blank" w:history="1">
        <w:r w:rsidRPr="00CF74B4">
          <w:rPr>
            <w:rStyle w:val="Emphasis"/>
            <w:highlight w:val="yellow"/>
          </w:rPr>
          <w:t>analysis</w:t>
        </w:r>
      </w:hyperlink>
      <w:r w:rsidRPr="00CF74B4">
        <w:rPr>
          <w:rStyle w:val="Emphasis"/>
          <w:highlight w:val="yellow"/>
        </w:rPr>
        <w:t xml:space="preserve"> also found that half of Latino charter school students attended “intensely segregated” schools</w:t>
      </w:r>
      <w:r w:rsidRPr="00CF74B4">
        <w:rPr>
          <w:highlight w:val="yellow"/>
        </w:rPr>
        <w:t>.</w:t>
      </w:r>
      <w:r w:rsidRPr="00CF74B4">
        <w:t xml:space="preserve"> Critics say the national data in the report are misleading, since so many charters serve inner-city neighborhoods. “I don’t think the effect of segregation is very much different between these two systems,” </w:t>
      </w:r>
      <w:proofErr w:type="spellStart"/>
      <w:r w:rsidRPr="00CF74B4">
        <w:t>Orfield</w:t>
      </w:r>
      <w:proofErr w:type="spellEnd"/>
      <w:r w:rsidRPr="00CF74B4">
        <w:t xml:space="preserve"> said of charters and traditional public school districts. “</w:t>
      </w:r>
      <w:r w:rsidRPr="00CF74B4">
        <w:rPr>
          <w:rStyle w:val="Emphasis"/>
          <w:highlight w:val="yellow"/>
        </w:rPr>
        <w:t>The problem is, these are new schools. We’re creating new segregated schools….In most of them, nobody’s doing anything to make them diverse.”</w:t>
      </w:r>
      <w:r w:rsidRPr="00CF74B4">
        <w:t xml:space="preserve"> But is racial isolation necessarily a bad thing? Stewart, who also is a regular contributor to the </w:t>
      </w:r>
      <w:hyperlink r:id="rId85" w:tgtFrame="_blank" w:history="1">
        <w:r w:rsidRPr="00CF74B4">
          <w:rPr>
            <w:rStyle w:val="Hyperlink"/>
          </w:rPr>
          <w:t>Citizen Ed blog</w:t>
        </w:r>
      </w:hyperlink>
      <w:r w:rsidRPr="00CF74B4">
        <w:t xml:space="preserve">, described a “homegrown” charter system in his home state of Minnesota that’s divided by choice, where the top priority is educating students and meeting their needs in ways the school district has not. “We have Somali schools, we have Hmong schools, we have schools for Native American kids,” Stewart said. “And those communities don’t really see their schools as segregated or as isolated, they see them as kind of culturally affirming environments for kids that they can’t get in a very white state like Minnesota.” Stewart later added, “When the government assigns you by race to inferior </w:t>
      </w:r>
      <w:proofErr w:type="gramStart"/>
      <w:r w:rsidRPr="00CF74B4">
        <w:t>schools, that</w:t>
      </w:r>
      <w:proofErr w:type="gramEnd"/>
      <w:r w:rsidRPr="00CF74B4">
        <w:t xml:space="preserve"> is traditionally what we have considered to be segregation. When parents pick a culturally affirming program for their child and they are from a historically marginalized population like Indians or black people—I happen to be a black Indian—that is so far from the traditional understanding of segregation that it’s almost insulting to call it that.” But while </w:t>
      </w:r>
      <w:proofErr w:type="spellStart"/>
      <w:r w:rsidRPr="00CF74B4">
        <w:t>Orfield</w:t>
      </w:r>
      <w:proofErr w:type="spellEnd"/>
      <w:r w:rsidRPr="00CF74B4">
        <w:t xml:space="preserve"> sees nothing wrong with a school of choice emphasizing and celebrating a culture, he said charter schools should not be designed to limit entry to students who are not of that race and culture. “They have a right to have schools of their own on their reservation, on tribal lands,” he said of Native Americans. “They don’t have a right to have a school for just one race using public funds and public spaces. That’s against our Constitution. That’s what the [</w:t>
      </w:r>
      <w:hyperlink r:id="rId86" w:tgtFrame="_blank" w:history="1">
        <w:r w:rsidRPr="00CF74B4">
          <w:rPr>
            <w:rStyle w:val="Hyperlink"/>
          </w:rPr>
          <w:t>Brown v. Board</w:t>
        </w:r>
      </w:hyperlink>
      <w:r w:rsidRPr="00CF74B4">
        <w:t xml:space="preserve">] decision is about.” For her part, Dragon </w:t>
      </w:r>
      <w:r w:rsidRPr="00CF74B4">
        <w:rPr>
          <w:rStyle w:val="Emphasis"/>
        </w:rPr>
        <w:t>said “integration in and of itself will not solve anything,” and described integrated schools that look diverse on paper but operate on two separate tracks based on students’ race—one college-bound and the other not. While her charter network is committed to matching the demographics of the neighborhoods that surround its schools, that’s not the same thing as integration, she said</w:t>
      </w:r>
      <w:r w:rsidRPr="00CF74B4">
        <w:t>. Families who send their children to Citizens of the World charter schools are pursuing a diverse learning environment, and their buy-in makes a difference. “</w:t>
      </w:r>
      <w:r w:rsidRPr="00CF74B4">
        <w:rPr>
          <w:rStyle w:val="Emphasis"/>
        </w:rPr>
        <w:t>There are a lot of things that need to be considered … because even with a genuine desire to bring families together, we’re still living in a country that has real income disparity and a long—I would say dark—history around race and race relations,” Dragon said. “Both of those things will be present in these integrated schools.”</w:t>
      </w:r>
      <w:r w:rsidRPr="00CF74B4">
        <w:t xml:space="preserve"> Ultimately, Stewart said, “durable, enduring white privilege” is at the root of segregation, and he sees “no basis” for claims that charters drive or aggravate segregation in schools.</w:t>
      </w:r>
    </w:p>
    <w:bookmarkEnd w:id="9"/>
    <w:p w:rsidR="000A429E" w:rsidRDefault="000A429E" w:rsidP="000A429E">
      <w:pPr>
        <w:pStyle w:val="Heading4"/>
      </w:pPr>
      <w:r>
        <w:t>NAACP announced a moratorium on charter schools due to inequality and segregation</w:t>
      </w:r>
    </w:p>
    <w:p w:rsidR="000A429E" w:rsidRPr="00EA3B92" w:rsidRDefault="000A429E" w:rsidP="000A429E">
      <w:hyperlink r:id="rId87" w:history="1">
        <w:r w:rsidRPr="00EA3B92">
          <w:rPr>
            <w:rStyle w:val="Hyperlink"/>
          </w:rPr>
          <w:t xml:space="preserve">Dr. Julian </w:t>
        </w:r>
        <w:r w:rsidRPr="00EA3B92">
          <w:rPr>
            <w:rStyle w:val="Style13ptBold"/>
          </w:rPr>
          <w:t>Vasquez Heilig</w:t>
        </w:r>
      </w:hyperlink>
      <w:r w:rsidRPr="00EA3B92">
        <w:t xml:space="preserve"> </w:t>
      </w:r>
      <w:r>
        <w:t xml:space="preserve">February </w:t>
      </w:r>
      <w:r w:rsidRPr="00EA3B92">
        <w:rPr>
          <w:rStyle w:val="Style13ptBold"/>
        </w:rPr>
        <w:t>2017</w:t>
      </w:r>
      <w:r w:rsidRPr="00EA3B92">
        <w:t xml:space="preserve">, Cloaking Inequality, “Phi Delta </w:t>
      </w:r>
      <w:proofErr w:type="spellStart"/>
      <w:r w:rsidRPr="00EA3B92">
        <w:t>Kappan</w:t>
      </w:r>
      <w:proofErr w:type="spellEnd"/>
      <w:r w:rsidRPr="00EA3B92">
        <w:t>: Do Charter schools serve black children well?</w:t>
      </w:r>
      <w:proofErr w:type="gramStart"/>
      <w:r w:rsidRPr="00EA3B92">
        <w:t>”,</w:t>
      </w:r>
      <w:proofErr w:type="gramEnd"/>
      <w:r w:rsidRPr="00EA3B92">
        <w:t xml:space="preserve"> </w:t>
      </w:r>
      <w:hyperlink r:id="rId88" w:history="1">
        <w:r w:rsidRPr="00A5356F">
          <w:rPr>
            <w:rStyle w:val="Hyperlink"/>
          </w:rPr>
          <w:t>https://cloakinginequity.com/2017/01/25/phi-delta-kappan-do-charter-schools-serve-black-children-well/</w:t>
        </w:r>
      </w:hyperlink>
    </w:p>
    <w:p w:rsidR="000A429E" w:rsidRPr="00DA7071" w:rsidRDefault="000A429E" w:rsidP="000A429E">
      <w:r w:rsidRPr="00DA7071">
        <w:rPr>
          <w:rStyle w:val="Emphasis"/>
          <w:highlight w:val="yellow"/>
        </w:rPr>
        <w:t>The nation’s largest civil rights organization steps up its opposition to charter schools just as a president and new education secretary appear ready to kick the sector into high gear</w:t>
      </w:r>
      <w:r w:rsidRPr="00DA7071">
        <w:t xml:space="preserve">. AN INTERVIEW WITH JULIAN VASQUEZ HEILIG KAPPAN: What’s your perspective on what led the NAACP to conclude that a moratorium on the expansion of charter schools would be in the best interest of students of color? HEILIG: If you examine their resolutions over the years, the membership of the NAACP has taken several critical stands on charters. I believe that’s been a response to the fact that there’s been an enormous growth in charters over the past two decades. The federal government alone has spent $3.3 billion on charter schools over the past 10 years. We’ve also seen a doubling of charters over the past few years. There are 6,800 charters across the United States that enroll nearly 3 million children. Charters aren’t really a boutique thing anymore. </w:t>
      </w:r>
      <w:r w:rsidRPr="00DA7071">
        <w:rPr>
          <w:rStyle w:val="Emphasis"/>
        </w:rPr>
        <w:t>So the 2010 resolution by the NAACP first said that we needed to take a really hard look at charters, even saying that they are separate and unequal. In 2014, they passed another resolution equating charters with the privatization movement</w:t>
      </w:r>
      <w:r w:rsidRPr="00DA7071">
        <w:t xml:space="preserve">. So this is really a critique that the NAACP has made over the years. </w:t>
      </w:r>
      <w:r w:rsidRPr="00DA7071">
        <w:rPr>
          <w:rStyle w:val="Emphasis"/>
          <w:highlight w:val="yellow"/>
        </w:rPr>
        <w:t>The NAACP is not alone in taking this stand. Other civil rights organizations have also asked for a moratorium and discussed the role of charter schools in the education privatization movement</w:t>
      </w:r>
      <w:r w:rsidRPr="00DA7071">
        <w:t xml:space="preserve"> — the Journey for Justice Alliance, an alliance of charter parents and </w:t>
      </w:r>
      <w:proofErr w:type="spellStart"/>
      <w:r w:rsidRPr="00DA7071">
        <w:t>noncharter</w:t>
      </w:r>
      <w:proofErr w:type="spellEnd"/>
      <w:r w:rsidRPr="00DA7071">
        <w:t xml:space="preserve"> parents in cities across the United States, and the Black Lives Matter Movement, which is the nation’s youngest civil rights organization. So you have the nation’s oldest and largest civil rights organization and the nation’s youngest civil rights organization coming together and another grassroots organization that includes charter school parents all speaking in unison</w:t>
      </w:r>
      <w:r w:rsidRPr="00DA7071">
        <w:rPr>
          <w:rStyle w:val="Emphasis"/>
        </w:rPr>
        <w:t xml:space="preserve">. I also think it’s important to remember that </w:t>
      </w:r>
      <w:r w:rsidRPr="00011D33">
        <w:rPr>
          <w:rStyle w:val="Emphasis"/>
          <w:highlight w:val="yellow"/>
        </w:rPr>
        <w:t>school choice came to prominence when white academics sought to influence the national conversation about desegregation and public education after Brown v. Board of Education</w:t>
      </w:r>
      <w:r w:rsidRPr="00DA7071">
        <w:rPr>
          <w:rStyle w:val="Emphasis"/>
        </w:rPr>
        <w:t>. The initial push for school choice was not to improve the success of minority students in the United States.</w:t>
      </w:r>
      <w:r w:rsidRPr="00DA7071">
        <w:t xml:space="preserve"> In fact, the academics who recommended school choice envisioned a public education system built around parent-student choice, school competition, and school autonomy as a solution to what they saw as the problem of direct democratic control and governmental intervention in public schools. </w:t>
      </w:r>
      <w:r w:rsidRPr="00011D33">
        <w:rPr>
          <w:rStyle w:val="Emphasis"/>
          <w:highlight w:val="yellow"/>
        </w:rPr>
        <w:t>In the South, school choice was used for “all deliberate slowness” after Brown to ensure that black children would not go to school with white children. So abuse of school choice has long been a civil rights issue</w:t>
      </w:r>
      <w:r w:rsidRPr="00DA7071">
        <w:t xml:space="preserve">. KAPPAN: What’s striking about the 2016 resolution is its emphasis on the moratorium and the language about the expansion of charter schools. What’s not as clear is whether this means that the NAACP supports or opposes the concept of charter schools or whether the opposition to charter schools is just to create more of them too quickly. Can you clarify that? HEILIG: </w:t>
      </w:r>
      <w:r w:rsidRPr="00011D33">
        <w:rPr>
          <w:rStyle w:val="Emphasis"/>
        </w:rPr>
        <w:t>I don’t</w:t>
      </w:r>
      <w:r w:rsidRPr="00DA7071">
        <w:rPr>
          <w:rStyle w:val="Emphasis"/>
        </w:rPr>
        <w:t xml:space="preserve"> think any of the civil rights organizations have said that we need to close all 7,000 charter schools by tomorrow</w:t>
      </w:r>
      <w:r w:rsidRPr="00011D33">
        <w:rPr>
          <w:rStyle w:val="Emphasis"/>
          <w:highlight w:val="yellow"/>
        </w:rPr>
        <w:t>. The critique has been that there are issues in charter schools and that charter schools haven’t acted substantively to address the critiques</w:t>
      </w:r>
      <w:r w:rsidRPr="00DA7071">
        <w:rPr>
          <w:rStyle w:val="Emphasis"/>
        </w:rPr>
        <w:t>.</w:t>
      </w:r>
      <w:r w:rsidRPr="00DA7071">
        <w:t xml:space="preserve"> For example, they are paying lobbyists millions of dollars to ensure that in California we don’t have access to discipline data or to teacher attrition data. </w:t>
      </w:r>
      <w:r w:rsidRPr="00011D33">
        <w:rPr>
          <w:rStyle w:val="Emphasis"/>
          <w:highlight w:val="yellow"/>
        </w:rPr>
        <w:t>They appear to be tone deaf to concerns raised by parents and by the African-American community.</w:t>
      </w:r>
      <w:r w:rsidRPr="00DA7071">
        <w:t xml:space="preserve"> That’s really disconcerting. It’s been a good outcome that the calls for a moratorium have finally gotten their attention. The charter movement really hasn’t engaged in these conversations in ways that have been productive in terms of more transparency and accountability for students of color who attend charter schools. </w:t>
      </w:r>
      <w:r w:rsidRPr="00011D33">
        <w:rPr>
          <w:rStyle w:val="Emphasis"/>
          <w:highlight w:val="yellow"/>
        </w:rPr>
        <w:t xml:space="preserve">Thus, you see this response because charter and </w:t>
      </w:r>
      <w:proofErr w:type="spellStart"/>
      <w:r w:rsidRPr="00011D33">
        <w:rPr>
          <w:rStyle w:val="Emphasis"/>
          <w:highlight w:val="yellow"/>
        </w:rPr>
        <w:t>noncharter</w:t>
      </w:r>
      <w:proofErr w:type="spellEnd"/>
      <w:r w:rsidRPr="00011D33">
        <w:rPr>
          <w:rStyle w:val="Emphasis"/>
          <w:highlight w:val="yellow"/>
        </w:rPr>
        <w:t xml:space="preserve"> parents are concerned about equity and access issues and the financial malfeasance in the charter sector</w:t>
      </w:r>
      <w:r w:rsidRPr="00011D33">
        <w:rPr>
          <w:highlight w:val="yellow"/>
        </w:rPr>
        <w:t>.</w:t>
      </w:r>
      <w:r w:rsidRPr="00DA7071">
        <w:t xml:space="preserve"> There’s a concern because, on the one hand, charter schools are saying that we condemn the bad apple charter schools. But, on the other hand, charter lobbying organizations and the foundations are spending hundreds of millions of dollars in ways that don’t seem to be all that concerned about the bad apples when it comes to transparency and accountability and protecting the civil rights of students. Why do they continue to ignore those issues? KAPPAN: Is this new resolution backtracking on the 2010 resolution in any way? Does this language about the moratorium say that the NAACP is more accepting of the concept of charter schools but that it just doesn’t like the execution of them? HEILIG: My perspective is that the resolutions passed by the NAACP actually build upon themselves. </w:t>
      </w:r>
      <w:r w:rsidRPr="00DA7071">
        <w:rPr>
          <w:rStyle w:val="Emphasis"/>
        </w:rPr>
        <w:t>As the NAACP has continued to pass charter resolutions, the membership appears to be demonstrating that charter schools should not be our primary approach to educational policy. The concern has grown because the number of charter schools have grown</w:t>
      </w:r>
      <w:r w:rsidRPr="00DA7071">
        <w:t xml:space="preserve">. Charters have evolved, they are not being sold as a limited approach anymore. For some people, privately controlled charter schools are the educational policy approach that they prefer for the majority of schools. </w:t>
      </w:r>
    </w:p>
    <w:p w:rsidR="000A429E" w:rsidRPr="007B7F0A" w:rsidRDefault="000A429E" w:rsidP="000A429E">
      <w:pPr>
        <w:pStyle w:val="Heading4"/>
      </w:pPr>
      <w:r>
        <w:t>Charter schools are much more stratified than traditional schools</w:t>
      </w:r>
    </w:p>
    <w:p w:rsidR="000A429E" w:rsidRPr="00866802" w:rsidRDefault="000A429E" w:rsidP="000A429E">
      <w:r w:rsidRPr="00866802">
        <w:t>Erica</w:t>
      </w:r>
      <w:r>
        <w:t>,</w:t>
      </w:r>
      <w:r w:rsidRPr="00866802">
        <w:t xml:space="preserve"> </w:t>
      </w:r>
      <w:r w:rsidRPr="00866802">
        <w:rPr>
          <w:rStyle w:val="Style13ptBold"/>
        </w:rPr>
        <w:t>Frankenberg et al</w:t>
      </w:r>
      <w:r>
        <w:t xml:space="preserve">, </w:t>
      </w:r>
      <w:r w:rsidRPr="00866802">
        <w:t xml:space="preserve">Genevieve Siegel-Hawley, </w:t>
      </w:r>
      <w:proofErr w:type="spellStart"/>
      <w:r w:rsidRPr="00866802">
        <w:t>Jia</w:t>
      </w:r>
      <w:proofErr w:type="spellEnd"/>
      <w:r w:rsidRPr="00866802">
        <w:t xml:space="preserve"> Wang </w:t>
      </w:r>
      <w:r w:rsidRPr="00866802">
        <w:rPr>
          <w:rStyle w:val="Style13ptBold"/>
        </w:rPr>
        <w:t>2012</w:t>
      </w:r>
      <w:r>
        <w:t>,</w:t>
      </w:r>
      <w:r w:rsidRPr="00866802">
        <w:t xml:space="preserve"> “Choice </w:t>
      </w:r>
      <w:proofErr w:type="gramStart"/>
      <w:r w:rsidRPr="00866802">
        <w:t>Without</w:t>
      </w:r>
      <w:proofErr w:type="gramEnd"/>
      <w:r w:rsidRPr="00866802">
        <w:t xml:space="preserve"> Equity: Charter School Segregation and the Need for Civil Rights Standards”, Civil Rights Project, </w:t>
      </w:r>
      <w:hyperlink r:id="rId89" w:history="1">
        <w:r w:rsidRPr="00866802">
          <w:rPr>
            <w:rStyle w:val="Hyperlink"/>
          </w:rPr>
          <w:t>http://escholarship.org/uc/item/4r07q8kg</w:t>
        </w:r>
      </w:hyperlink>
    </w:p>
    <w:p w:rsidR="000A429E" w:rsidRPr="00322405" w:rsidRDefault="000A429E" w:rsidP="000A429E">
      <w:r w:rsidRPr="00322405">
        <w:rPr>
          <w:rStyle w:val="Emphasis"/>
          <w:highlight w:val="yellow"/>
        </w:rPr>
        <w:t>The charter school movement has been a major political success, but it has been a civil rights failure</w:t>
      </w:r>
      <w:r w:rsidRPr="00322405">
        <w:rPr>
          <w:rStyle w:val="Emphasis"/>
        </w:rPr>
        <w:t>. As the country continues moving steadily toward greater segregation and inequality of education for students of color in schools with lower achievement and graduation rates, the rapid growth of charter schools has been expanding a sector that is even more segregated than the public schools</w:t>
      </w:r>
      <w:r w:rsidRPr="00322405">
        <w:t xml:space="preserve">. The Civil Rights Project has been issuing annual reports on the spread of segregation in public schools and its impact on educational opportunity for 14 years. </w:t>
      </w:r>
      <w:r w:rsidRPr="00322405">
        <w:rPr>
          <w:rStyle w:val="Emphasis"/>
        </w:rPr>
        <w:t>We know that choice programs can either offer quality educational options with racially and economically diverse schooling to children who otherwise have few opportunities, or choice programs can actually increase stratification and inequality depending on how they are designed</w:t>
      </w:r>
      <w:r w:rsidRPr="00322405">
        <w:t xml:space="preserve">. The charter effort, which has largely ignored the segregation issue, has been justified by claims about superior educational performance, which simply are not sustained by the research. Though there are some remarkable and diverse charter schools, most are neither. </w:t>
      </w:r>
      <w:r w:rsidRPr="00322405">
        <w:rPr>
          <w:rStyle w:val="Emphasis"/>
          <w:highlight w:val="yellow"/>
        </w:rPr>
        <w:t>The lessons of what is needed to make choice work have usually been ignored in charter school policy</w:t>
      </w:r>
      <w:r w:rsidRPr="00322405">
        <w:rPr>
          <w:rStyle w:val="Emphasis"/>
        </w:rPr>
        <w:t>.</w:t>
      </w:r>
      <w:r w:rsidRPr="00322405">
        <w:t xml:space="preserve"> Magnet schools are the striking example of and offer a great deal of experience in how to create educationally successful and integrated choice options. </w:t>
      </w:r>
      <w:r w:rsidRPr="00322405">
        <w:rPr>
          <w:rStyle w:val="Emphasis"/>
        </w:rPr>
        <w:t>Executive Summary Seven years after the Civil Rights Project first documented extensive patterns of charter school segregation, the charter sector continues to stratify students by race, class and possibly language</w:t>
      </w:r>
      <w:r w:rsidRPr="00322405">
        <w:t xml:space="preserve">. This study is released at a time of mounting federal pressure to expand charter schools, despite on-going and accumulating evidence of charter school segregation. </w:t>
      </w:r>
      <w:r w:rsidRPr="00322405">
        <w:rPr>
          <w:rStyle w:val="Emphasis"/>
          <w:highlight w:val="yellow"/>
        </w:rPr>
        <w:t>Our analysis of the 40 states, the District of Columbia, and several dozen metropolitan areas with large enrollments of charter school students reveals that charter schools are more racially isolated than traditional public schools in virtually every state and large metropolitan area in the nation</w:t>
      </w:r>
      <w:r w:rsidRPr="00322405">
        <w:t xml:space="preserve">. While examples of truly diverse charter schools exist, our data show that these schools are not reflective of broader charter trends. Four major themes emerge from this analysis of federal data. First, while charter schools are increasing in number and size, charter school enrollment presently accounts for only 2.5% of all public school students. Despite federal pressure to increase charter schools--based on the notion that charter schools are superior to traditional public schools, in spite of no conclusive evidence in support of that claim--charter school enrollment remains concentrated in just five states. Second, we show that charter schools, in many ways, have more extensive segregation than other public schools. Charter schools attract a higher percentage of black students than traditional public schools, in part because they tend to be located in urban areas. As a result, charter school enrollment patterns display high levels of minority segregation, trends that are particularly severe for black students. </w:t>
      </w:r>
      <w:r w:rsidRPr="00322405">
        <w:rPr>
          <w:rStyle w:val="Emphasis"/>
          <w:highlight w:val="yellow"/>
        </w:rPr>
        <w:t>While segregation for blacks among all public schools has been increasing for nearly two decades, black students in charter schools are far more likely than their traditional public school counterparts to be educated in intensely segregated settings</w:t>
      </w:r>
      <w:r w:rsidRPr="00322405">
        <w:t xml:space="preserve">. At the national level, seventy percent of black charter school students attend intensely segregated minority charter schools (which enroll 90-100% of students from under-represented minority backgrounds), or twice as many as the share of intensely segregated black students in traditional public schools. Some charter schools enrolled populations where 99% of the students were from under-represented minority backgrounds. Forty-three percent of black charter school students attended these extremely segregated minority schools, a percentage which was, by far, the highest of any other racial group, and nearly three times as high as black students in traditional public schools. </w:t>
      </w:r>
      <w:r w:rsidRPr="00322405">
        <w:rPr>
          <w:rStyle w:val="Emphasis"/>
        </w:rPr>
        <w:t xml:space="preserve">Overall, nearly three out of four students in the typical black student’s charter school are also black. This figure indicates extremely high levels of isolation, particularly given the fact that black students comprise less than one-third of charter students. Black students are not the only racial group experiencing higher segregation in charter schools. </w:t>
      </w:r>
      <w:r w:rsidRPr="00322405">
        <w:t xml:space="preserve">Higher percentages of charter school students of every race attend predominantly minority schools (50-100% minority students) or racially isolated minority schools (90-100% minority students) than do their same-race peers in traditional public schools. Half of Latino charter school students, for example, attended racially isolated minority schools. Third, charter school trends vary substantially across different regions of the country. Latinos are under-enrolled in charter schools in some Western states where they comprise the largest share of students. At the same time, a dozen states (including those with high concentrations of Latino students like Arizona and Texas) report that a majority of Latino charter students attend intensely segregated minority schools. Patterns in the West and in a few areas in the South, the two most racially diverse regions of the country, also suggest that charters serve as havens for white flight from public schools. Finally, in the industrial Midwest, more students enroll in charter schools compared to other regions, and </w:t>
      </w:r>
      <w:proofErr w:type="spellStart"/>
      <w:r w:rsidRPr="00322405">
        <w:t>midwestern</w:t>
      </w:r>
      <w:proofErr w:type="spellEnd"/>
      <w:r w:rsidRPr="00322405">
        <w:t xml:space="preserve"> charter programs display high concentrations of black students. Fourth, major gaps in multiple federal data sources make it difficult to answer basic, fundamental questions about the extent to which charter schools enroll and concentrate low- income students and English Language Learners (ELLs). Charter schools receive public funding and therefore should be equally available to all students regardless of background. Approximately one in four charter schools does not report data on low-income students. Since eligibility for receiving free lunch is proof that families cannot afford to provide it, the lack of a free lunch program at school would impose a severe economic barrier to attending a charter school. There is a similar lack of information on ELLs. Federal data on charter schools in California, arguably the country's most significant gateway for immigrants, describe just seven ELL students attending its state charter programs. In general, state charter school legislation is less likely to contain requirements for enrolling ELL students than for racial balance or diversity standards. The glaring lack of data on each of these traditionally underserved groups makes it difficult to assess charter schools as an educational reform, or monitor their compliance with basic civil rights regulations and state charter school legislation. We concentrate on state and metropolitan charter trends and not district level patterns since many charter schools can—and do—draw students from multiple school districts. In Arizona, for example, students attending charter schools within a single district boundary line were actually drawn from 21 different school districts (Gifford, Ogle, &amp; Solomon, 1998). Thus, a comparison of similarly functioning charter schools to only one nearby district would be misleading. Even so, our findings of higher segregation in charter schools do not substantively differ from other analyses comparing charters to their surrounding district or nearest public school. </w:t>
      </w:r>
      <w:r w:rsidRPr="00322405">
        <w:rPr>
          <w:rStyle w:val="Emphasis"/>
          <w:highlight w:val="yellow"/>
        </w:rPr>
        <w:t>Decades of social science studies find important benefits associated with attending diverse schools, and, conversely, related educational harms in schools where poor and minority students are concentrated</w:t>
      </w:r>
      <w:r w:rsidRPr="00322405">
        <w:rPr>
          <w:rStyle w:val="Emphasis"/>
        </w:rPr>
        <w:t>.</w:t>
      </w:r>
      <w:r w:rsidRPr="00322405">
        <w:t xml:space="preserve"> In the recent State of the Union address, the President recognized the persistent link between segregated neighborhoods and schools, saying “In this country, the success of our children cannot depend more on where they live than their potential.”4</w:t>
      </w:r>
      <w:proofErr w:type="gramStart"/>
      <w:r w:rsidRPr="00322405">
        <w:t xml:space="preserve">  </w:t>
      </w:r>
      <w:r w:rsidRPr="00322405">
        <w:rPr>
          <w:rStyle w:val="Emphasis"/>
          <w:highlight w:val="yellow"/>
        </w:rPr>
        <w:t>Ironically</w:t>
      </w:r>
      <w:proofErr w:type="gramEnd"/>
      <w:r w:rsidRPr="00322405">
        <w:rPr>
          <w:rStyle w:val="Emphasis"/>
          <w:highlight w:val="yellow"/>
        </w:rPr>
        <w:t>, charter schools held an early promise of becoming more integrated than regular public schools because they were not constrained by racially isolating school district boundary lines. This report shows instead that charter schools make up a separate, segregated sector of our already deeply stratified public school system</w:t>
      </w:r>
      <w:r w:rsidRPr="00322405">
        <w:t xml:space="preserve">. So, at the same time it continues to promote the growth of charter schools, the Obama administration should take immediate action to reduce the segregation in charter schools, working instead to achieve the integrative promise of charter schools. </w:t>
      </w:r>
      <w:r w:rsidRPr="00322405">
        <w:rPr>
          <w:rStyle w:val="Emphasis"/>
        </w:rPr>
        <w:t>The Education Department should update its now archived guidance on civil rights regulations for charter schools, and strengthen it by including provisions known to have been successful in other programs like magnet schools, which combine school choice with high-quality diverse student bodies. New legislation is needed to ensure that we are collecting enough information about charter school students so that we can monitor student access and outcomes by race, class, and language ability.</w:t>
      </w:r>
      <w:r w:rsidRPr="00322405">
        <w:t xml:space="preserve"> As ESEA is reauthorized, it should be amended to include students’ socio-economic status as part of the annual evaluation of charter school enrollment. </w:t>
      </w:r>
      <w:r w:rsidRPr="00322405">
        <w:rPr>
          <w:rStyle w:val="Emphasis"/>
        </w:rPr>
        <w:t>At the same time, more should be done to strengthen and promote magnet schools as another successful type of school choice, and to emphasize the ability of magnet and charter schools to draw students across boundary lines. States should also work to ensure that diversity considerations are part of the charter approval process, and exercise stronger oversight of existing charter schools</w:t>
      </w:r>
      <w:r w:rsidRPr="00322405">
        <w:t>. Indeed, we all must work to build a more inclusive sector of schools, one that magnifies and strengthens the role of choice in fostering integration and equality in American education.</w:t>
      </w:r>
    </w:p>
    <w:p w:rsidR="000A429E" w:rsidRPr="00FD70C0" w:rsidRDefault="000A429E" w:rsidP="000A429E">
      <w:pPr>
        <w:pStyle w:val="Heading4"/>
      </w:pPr>
      <w:bookmarkStart w:id="10" w:name="_Hlk485643972"/>
      <w:r>
        <w:t>Charter schools increase segregation</w:t>
      </w:r>
    </w:p>
    <w:p w:rsidR="000A429E" w:rsidRPr="00FD70C0" w:rsidRDefault="000A429E" w:rsidP="000A429E">
      <w:r w:rsidRPr="00FD70C0">
        <w:t xml:space="preserve">Iris C. </w:t>
      </w:r>
      <w:proofErr w:type="spellStart"/>
      <w:r w:rsidRPr="00FD70C0">
        <w:rPr>
          <w:rStyle w:val="Style13ptBold"/>
        </w:rPr>
        <w:t>Rotberg</w:t>
      </w:r>
      <w:proofErr w:type="spellEnd"/>
      <w:r w:rsidRPr="00FD70C0">
        <w:rPr>
          <w:rStyle w:val="Style13ptBold"/>
        </w:rPr>
        <w:t xml:space="preserve"> </w:t>
      </w:r>
      <w:r w:rsidRPr="00FD70C0">
        <w:t xml:space="preserve">March 27, </w:t>
      </w:r>
      <w:r w:rsidRPr="00FD70C0">
        <w:rPr>
          <w:rStyle w:val="Style13ptBold"/>
        </w:rPr>
        <w:t>2014,</w:t>
      </w:r>
      <w:r w:rsidRPr="00FD70C0">
        <w:t xml:space="preserve"> “Charter Schools and the Risk of Increased Segregation”, Education Week, </w:t>
      </w:r>
      <w:proofErr w:type="spellStart"/>
      <w:r w:rsidRPr="00FD70C0">
        <w:t>Rotberg</w:t>
      </w:r>
      <w:proofErr w:type="spellEnd"/>
      <w:r w:rsidRPr="00FD70C0">
        <w:t xml:space="preserve"> is a research professor of education policy at The George Washington University’s Graduate School of Education and Human Development, Washington, D.C</w:t>
      </w:r>
      <w:hyperlink r:id="rId90" w:history="1">
        <w:r w:rsidRPr="00FD70C0">
          <w:rPr>
            <w:rStyle w:val="Hyperlink"/>
          </w:rPr>
          <w:t>http://www.edweek.org/ew/articles/2014/02/01/kappan_rotberg.html</w:t>
        </w:r>
      </w:hyperlink>
    </w:p>
    <w:p w:rsidR="000A429E" w:rsidRDefault="000A429E" w:rsidP="000A429E">
      <w:r w:rsidRPr="00960C3D">
        <w:t xml:space="preserve">In remarks at the 2013 annual meeting of the American Educational Research Association, Secretary of Education Arne Duncan emphasized the importance of “compelling educational research” and expressed concern that “today educators and policy makers still have a large unmet need for relevant research. . . . Sadly, school leaders and educators too often have to guess when they make education policy” (Duncan, 2013). The fact is we don’t have to guess about the consequences of one of the Obama Administration’s most visible policies: the national expansion of charter schools. </w:t>
      </w:r>
      <w:r w:rsidRPr="00960C3D">
        <w:rPr>
          <w:rStyle w:val="Emphasis"/>
          <w:highlight w:val="yellow"/>
        </w:rPr>
        <w:t>We need only turn to a large body of relevant research showing that charter schools, on average, don’t have an academic advantage over traditional public schools</w:t>
      </w:r>
      <w:r w:rsidRPr="00960C3D">
        <w:t xml:space="preserve"> (Gill et al., 2007; Gleason, Clark, Tuttle, &amp; </w:t>
      </w:r>
      <w:proofErr w:type="spellStart"/>
      <w:r w:rsidRPr="00960C3D">
        <w:t>Dwoyer</w:t>
      </w:r>
      <w:proofErr w:type="spellEnd"/>
      <w:r w:rsidRPr="00960C3D">
        <w:t xml:space="preserve">, 2010), </w:t>
      </w:r>
      <w:r w:rsidRPr="00960C3D">
        <w:rPr>
          <w:rStyle w:val="Emphasis"/>
          <w:highlight w:val="yellow"/>
        </w:rPr>
        <w:t>but they do have a significant risk of leading to increased segregation</w:t>
      </w:r>
      <w:r w:rsidRPr="00960C3D">
        <w:t xml:space="preserve"> (Booker, Zimmer, &amp; </w:t>
      </w:r>
      <w:proofErr w:type="spellStart"/>
      <w:r w:rsidRPr="00960C3D">
        <w:t>Buddin</w:t>
      </w:r>
      <w:proofErr w:type="spellEnd"/>
      <w:r w:rsidRPr="00960C3D">
        <w:t xml:space="preserve">, 2005; </w:t>
      </w:r>
      <w:proofErr w:type="spellStart"/>
      <w:r w:rsidRPr="00960C3D">
        <w:t>Gulosino</w:t>
      </w:r>
      <w:proofErr w:type="spellEnd"/>
      <w:r w:rsidRPr="00960C3D">
        <w:t xml:space="preserve"> &amp; </w:t>
      </w:r>
      <w:proofErr w:type="spellStart"/>
      <w:r w:rsidRPr="00960C3D">
        <w:t>d’Entremont</w:t>
      </w:r>
      <w:proofErr w:type="spellEnd"/>
      <w:r w:rsidRPr="00960C3D">
        <w:t xml:space="preserve">, 2011). In spite of this, the policy on charter schools remains a centerpiece of the administration’s initiatives (as it was, in a different form, in the Bush Administration), despite abundant evidence that the policy is inconsistent with the longstanding goal of promoting school integration. </w:t>
      </w:r>
      <w:r w:rsidRPr="00011D33">
        <w:rPr>
          <w:rStyle w:val="Emphasis"/>
        </w:rPr>
        <w:t>Although there has been considerable public attention to test-based accountability and to comparing student achievement in charter and traditional public schools, there has been less attention to the link between charter schools and increased segregation</w:t>
      </w:r>
      <w:r w:rsidRPr="00960C3D">
        <w:t xml:space="preserve">. A policy that exacerbates existing levels of segregation should be a major concern, particularly in the current environment: large inequalities in income and wealth (Stone, </w:t>
      </w:r>
      <w:proofErr w:type="spellStart"/>
      <w:r w:rsidRPr="00960C3D">
        <w:t>Trisi</w:t>
      </w:r>
      <w:proofErr w:type="spellEnd"/>
      <w:r w:rsidRPr="00960C3D">
        <w:t>, &amp; Sherman, 2012), a widening gap in student achievement between affluent and low-income students (Reardon, 2011), and implementation of state voucher and tax plans (</w:t>
      </w:r>
      <w:proofErr w:type="spellStart"/>
      <w:r w:rsidRPr="00960C3D">
        <w:t>Povich</w:t>
      </w:r>
      <w:proofErr w:type="spellEnd"/>
      <w:r w:rsidRPr="00960C3D">
        <w:t xml:space="preserve">, 2013; National Conference of State Legislatures, 2013), which further contribute to student stratification. </w:t>
      </w:r>
      <w:r w:rsidRPr="00960C3D">
        <w:rPr>
          <w:rStyle w:val="Emphasis"/>
          <w:highlight w:val="yellow"/>
        </w:rPr>
        <w:t>This article considers how a policy promoting the expansion of charter schools risks increasing segregation based on ethnicity, and income. It also considers the potential for increasing the segregation of special education and language-minority students and for contributing to religious and cultural stratification not typically found in U.S. public education</w:t>
      </w:r>
      <w:r w:rsidRPr="00960C3D">
        <w:t xml:space="preserve">. Federal policy and research evidence The Obama Administration has promoted expanding the number of charter schools, both through its public advocacy and through the Race to the Top (RTTT) competition (U.S. Department of Education, 2009). RTTT gave states a strong incentive to reduce or eliminate caps that had previously limited charter school expansion. Nationally, the proportion of charter schools to public schools has tripled since 2000 (National Alliance for Public Charter Schools, 2013a) and, in the last several years, some states have accelerated that trend in response to RTTT (Cavanaugh, 2010; U.S. Department of Education, 2013). The conclusions summarized in the sections that follow are based on a wide array of research in the United States and in other countries. The research review of school choice programs in the United States is focused on charter schools to reflect the focus of the Obama Administration. The research review in other countries includes a broader set of programs because the 10 countries reviewed use a variety of school choice initiatives — academies, vouchers, or subsidies — in structuring their education systems. For purposes of analyzing segregation effects, however, these various initiatives operate in very similar ways. The studies reviewed used a mix of methodologies. Some compared the demographic characteristics of students in school choice programs with those in the traditional public schools they would have attended. Others compared the characteristics of students in school choice programs with those in the surrounding communities. Case studies were also conducted to increase understanding of the reasons for the choices families and schools make. </w:t>
      </w:r>
      <w:r w:rsidRPr="00011D33">
        <w:rPr>
          <w:rStyle w:val="Emphasis"/>
        </w:rPr>
        <w:t xml:space="preserve">Regardless of the specific methodology used, however, the preponderance of research evidence leads to the following conclusions: #1. </w:t>
      </w:r>
      <w:r w:rsidRPr="00960C3D">
        <w:rPr>
          <w:rStyle w:val="Emphasis"/>
          <w:highlight w:val="yellow"/>
        </w:rPr>
        <w:t>There is a strong link between school choice programs and an increase in student segregation by race, ethnicity, and income. Studies in a number of different states and school districts in the U.S. show that charter schools often lead to increased school segregation</w:t>
      </w:r>
      <w:r w:rsidRPr="00960C3D">
        <w:t xml:space="preserve"> (</w:t>
      </w:r>
      <w:proofErr w:type="spellStart"/>
      <w:r w:rsidRPr="00960C3D">
        <w:t>Bifulco</w:t>
      </w:r>
      <w:proofErr w:type="spellEnd"/>
      <w:r w:rsidRPr="00960C3D">
        <w:t xml:space="preserve"> &amp; Ladd, 2007; Booker, Zimmer, &amp; </w:t>
      </w:r>
      <w:proofErr w:type="spellStart"/>
      <w:r w:rsidRPr="00960C3D">
        <w:t>Buddin</w:t>
      </w:r>
      <w:proofErr w:type="spellEnd"/>
      <w:r w:rsidRPr="00960C3D">
        <w:t xml:space="preserve">, 2005; Cobb &amp; Glass, 2003; </w:t>
      </w:r>
      <w:proofErr w:type="spellStart"/>
      <w:r w:rsidRPr="00960C3D">
        <w:t>Clotfelter</w:t>
      </w:r>
      <w:proofErr w:type="spellEnd"/>
      <w:r w:rsidRPr="00960C3D">
        <w:t xml:space="preserve">, Ladd, &amp; </w:t>
      </w:r>
      <w:proofErr w:type="spellStart"/>
      <w:r w:rsidRPr="00960C3D">
        <w:t>Vigdor</w:t>
      </w:r>
      <w:proofErr w:type="spellEnd"/>
      <w:r w:rsidRPr="00960C3D">
        <w:t xml:space="preserve">, 2013; Frankenberg, Siegel-Hawley, &amp; Wang, 2011; </w:t>
      </w:r>
      <w:proofErr w:type="spellStart"/>
      <w:r w:rsidRPr="00960C3D">
        <w:t>Furgeson</w:t>
      </w:r>
      <w:proofErr w:type="spellEnd"/>
      <w:r w:rsidRPr="00960C3D">
        <w:t xml:space="preserve"> et al., 2012; Garcia, 2008; Glenn, 2011; Michelson, </w:t>
      </w:r>
      <w:proofErr w:type="spellStart"/>
      <w:r w:rsidRPr="00960C3D">
        <w:t>Bottia</w:t>
      </w:r>
      <w:proofErr w:type="spellEnd"/>
      <w:r w:rsidRPr="00960C3D">
        <w:t xml:space="preserve">, &amp; Southworth, 2008; </w:t>
      </w:r>
      <w:proofErr w:type="spellStart"/>
      <w:r w:rsidRPr="00960C3D">
        <w:t>Nathanson</w:t>
      </w:r>
      <w:proofErr w:type="spellEnd"/>
      <w:r w:rsidRPr="00960C3D">
        <w:t xml:space="preserve">, Corcoran, &amp; Baker-Smith, 2013), a finding that is consistent with research in a number of other countries, including Australia (Luke, 2010), Canada (Yoon &amp; </w:t>
      </w:r>
      <w:proofErr w:type="spellStart"/>
      <w:r w:rsidRPr="00960C3D">
        <w:t>Gulson</w:t>
      </w:r>
      <w:proofErr w:type="spellEnd"/>
      <w:r w:rsidRPr="00960C3D">
        <w:t>, 2010), Chile (</w:t>
      </w:r>
      <w:proofErr w:type="spellStart"/>
      <w:r w:rsidRPr="00960C3D">
        <w:t>Elacqua</w:t>
      </w:r>
      <w:proofErr w:type="spellEnd"/>
      <w:r w:rsidRPr="00960C3D">
        <w:t>, 2012), Denmark (</w:t>
      </w:r>
      <w:proofErr w:type="spellStart"/>
      <w:r w:rsidRPr="00960C3D">
        <w:t>Rangvid</w:t>
      </w:r>
      <w:proofErr w:type="spellEnd"/>
      <w:r w:rsidRPr="00960C3D">
        <w:t>, 2007), England (Burgess, Wilson, &amp; Lupton, 2005), Germany (</w:t>
      </w:r>
      <w:proofErr w:type="spellStart"/>
      <w:r w:rsidRPr="00960C3D">
        <w:t>Pietsch</w:t>
      </w:r>
      <w:proofErr w:type="spellEnd"/>
      <w:r w:rsidRPr="00960C3D">
        <w:t xml:space="preserve"> &amp; </w:t>
      </w:r>
      <w:proofErr w:type="spellStart"/>
      <w:r w:rsidRPr="00960C3D">
        <w:t>Stubbe</w:t>
      </w:r>
      <w:proofErr w:type="spellEnd"/>
      <w:r w:rsidRPr="00960C3D">
        <w:t>, 2007), Israel (</w:t>
      </w:r>
      <w:proofErr w:type="spellStart"/>
      <w:r w:rsidRPr="00960C3D">
        <w:t>Nir</w:t>
      </w:r>
      <w:proofErr w:type="spellEnd"/>
      <w:r w:rsidRPr="00960C3D">
        <w:t xml:space="preserve">, </w:t>
      </w:r>
      <w:proofErr w:type="spellStart"/>
      <w:r w:rsidRPr="00960C3D">
        <w:t>Inbar</w:t>
      </w:r>
      <w:proofErr w:type="spellEnd"/>
      <w:r w:rsidRPr="00960C3D">
        <w:t xml:space="preserve">, &amp; </w:t>
      </w:r>
      <w:proofErr w:type="spellStart"/>
      <w:r w:rsidRPr="00960C3D">
        <w:t>Eyal</w:t>
      </w:r>
      <w:proofErr w:type="spellEnd"/>
      <w:r w:rsidRPr="00960C3D">
        <w:t>, 2010), the Netherlands (</w:t>
      </w:r>
      <w:proofErr w:type="spellStart"/>
      <w:r w:rsidRPr="00960C3D">
        <w:t>Karsten</w:t>
      </w:r>
      <w:proofErr w:type="spellEnd"/>
      <w:r w:rsidRPr="00960C3D">
        <w:t xml:space="preserve">, Felix, </w:t>
      </w:r>
      <w:proofErr w:type="spellStart"/>
      <w:r w:rsidRPr="00960C3D">
        <w:t>Ledoux</w:t>
      </w:r>
      <w:proofErr w:type="spellEnd"/>
      <w:r w:rsidRPr="00960C3D">
        <w:t xml:space="preserve">, &amp; </w:t>
      </w:r>
      <w:proofErr w:type="spellStart"/>
      <w:r w:rsidRPr="00960C3D">
        <w:t>Meijnen</w:t>
      </w:r>
      <w:proofErr w:type="spellEnd"/>
      <w:r w:rsidRPr="00960C3D">
        <w:t>, 2006), New Zealand (Thomson, 2010), and Sweden (</w:t>
      </w:r>
      <w:proofErr w:type="spellStart"/>
      <w:r w:rsidRPr="00960C3D">
        <w:t>Böhlmark</w:t>
      </w:r>
      <w:proofErr w:type="spellEnd"/>
      <w:r w:rsidRPr="00960C3D">
        <w:t xml:space="preserve"> &amp; </w:t>
      </w:r>
      <w:proofErr w:type="spellStart"/>
      <w:r w:rsidRPr="00960C3D">
        <w:t>Lindahl</w:t>
      </w:r>
      <w:proofErr w:type="spellEnd"/>
      <w:r w:rsidRPr="00960C3D">
        <w:t>, 2007</w:t>
      </w:r>
      <w:r w:rsidRPr="00011D33">
        <w:rPr>
          <w:rStyle w:val="Emphasis"/>
        </w:rPr>
        <w:t>). In many cases, school choice programs exacerbate current school segregation and, in more heterogeneous settings, lead to the stratification of students who were previously in integrated environments</w:t>
      </w:r>
      <w:r w:rsidRPr="00960C3D">
        <w:t>. The primary exceptions to increased student stratification are in communities that are already so highly segregated by race, ethnicity, and income that further increases are virtually impossible, or they occur in school choice programs that are targeted to increase diversity — not a goal of most charter schools or school choice programs generally (</w:t>
      </w:r>
      <w:proofErr w:type="spellStart"/>
      <w:r w:rsidRPr="00960C3D">
        <w:t>Kahlenberg</w:t>
      </w:r>
      <w:proofErr w:type="spellEnd"/>
      <w:r w:rsidRPr="00960C3D">
        <w:t xml:space="preserve"> &amp; Potter, 2012; Ritter, Jensen, </w:t>
      </w:r>
      <w:proofErr w:type="spellStart"/>
      <w:r w:rsidRPr="00960C3D">
        <w:t>Kisida</w:t>
      </w:r>
      <w:proofErr w:type="spellEnd"/>
      <w:r w:rsidRPr="00960C3D">
        <w:t xml:space="preserve">, &amp; McGee, 2010). #2. </w:t>
      </w:r>
      <w:r w:rsidRPr="00011D33">
        <w:rPr>
          <w:rStyle w:val="Emphasis"/>
        </w:rPr>
        <w:t xml:space="preserve">The risk of segregation is a direct reflection of the design of the school choice program. </w:t>
      </w:r>
      <w:r w:rsidRPr="00960C3D">
        <w:rPr>
          <w:rStyle w:val="Emphasis"/>
          <w:highlight w:val="yellow"/>
        </w:rPr>
        <w:t>Certain design features magnify the risk of segregation. For example, a growing number of charter schools target specific racial or ethnic groups and therefore lead directly to increased segregation</w:t>
      </w:r>
      <w:r w:rsidRPr="00960C3D">
        <w:t xml:space="preserve"> (</w:t>
      </w:r>
      <w:proofErr w:type="spellStart"/>
      <w:r w:rsidRPr="00960C3D">
        <w:t>Eckes</w:t>
      </w:r>
      <w:proofErr w:type="spellEnd"/>
      <w:r w:rsidRPr="00960C3D">
        <w:t>, Fox, &amp; Buchanan, 2011; Institute on Race and Poverty, 2008). In addition, several other designs are particularly vulnerable to increased segregation. Segregation effects are especially pronounced in charter schools run by education management organizations (</w:t>
      </w:r>
      <w:proofErr w:type="spellStart"/>
      <w:r w:rsidRPr="00960C3D">
        <w:t>Miron</w:t>
      </w:r>
      <w:proofErr w:type="spellEnd"/>
      <w:r w:rsidRPr="00960C3D">
        <w:t xml:space="preserve">, Urschel, Mathis, &amp; </w:t>
      </w:r>
      <w:proofErr w:type="spellStart"/>
      <w:r w:rsidRPr="00960C3D">
        <w:t>Tornquist</w:t>
      </w:r>
      <w:proofErr w:type="spellEnd"/>
      <w:r w:rsidRPr="00960C3D">
        <w:t>, 2010) as well as in large, unregulated choice programs (Johnston, Burgess, Wilson, &amp; Harris, 2007; Gill et al, 2007). Partial government vouchers or subsidies to which families must add the remaining tuition costs virtually guarantee increased segregation because many families can’t afford the costs (Arenas, 2004; Luke, 2010). Increased segregation is also a predictable outcome for programs that select students based on their achievement levels because of the high correlation between socioeconomic status (SES) and achievement, compounded by the fact that low-SES students are often less likely to be referred to selective programs even when their achievement levels are high (</w:t>
      </w:r>
      <w:proofErr w:type="spellStart"/>
      <w:r w:rsidRPr="00960C3D">
        <w:t>Contini</w:t>
      </w:r>
      <w:proofErr w:type="spellEnd"/>
      <w:r w:rsidRPr="00960C3D">
        <w:t xml:space="preserve"> &amp; </w:t>
      </w:r>
      <w:proofErr w:type="spellStart"/>
      <w:r w:rsidRPr="00960C3D">
        <w:t>Scagni</w:t>
      </w:r>
      <w:proofErr w:type="spellEnd"/>
      <w:r w:rsidRPr="00960C3D">
        <w:t xml:space="preserve">, 2010; </w:t>
      </w:r>
      <w:proofErr w:type="spellStart"/>
      <w:r w:rsidRPr="00960C3D">
        <w:t>Olszweski-Kubilius</w:t>
      </w:r>
      <w:proofErr w:type="spellEnd"/>
      <w:r w:rsidRPr="00960C3D">
        <w:t xml:space="preserve"> &amp; </w:t>
      </w:r>
      <w:proofErr w:type="spellStart"/>
      <w:r w:rsidRPr="00960C3D">
        <w:t>Clarenbach</w:t>
      </w:r>
      <w:proofErr w:type="spellEnd"/>
      <w:r w:rsidRPr="00960C3D">
        <w:t xml:space="preserve">, 2012; </w:t>
      </w:r>
      <w:proofErr w:type="spellStart"/>
      <w:r w:rsidRPr="00960C3D">
        <w:t>Pietsch</w:t>
      </w:r>
      <w:proofErr w:type="spellEnd"/>
      <w:r w:rsidRPr="00960C3D">
        <w:t xml:space="preserve"> &amp; </w:t>
      </w:r>
      <w:proofErr w:type="spellStart"/>
      <w:r w:rsidRPr="00960C3D">
        <w:t>Stubbe</w:t>
      </w:r>
      <w:proofErr w:type="spellEnd"/>
      <w:r w:rsidRPr="00960C3D">
        <w:t xml:space="preserve">, 2007; </w:t>
      </w:r>
      <w:proofErr w:type="spellStart"/>
      <w:r w:rsidRPr="00960C3D">
        <w:t>Soderstrom</w:t>
      </w:r>
      <w:proofErr w:type="spellEnd"/>
      <w:r w:rsidRPr="00960C3D">
        <w:t xml:space="preserve"> &amp; </w:t>
      </w:r>
      <w:proofErr w:type="spellStart"/>
      <w:r w:rsidRPr="00960C3D">
        <w:t>Uusitalo</w:t>
      </w:r>
      <w:proofErr w:type="spellEnd"/>
      <w:r w:rsidRPr="00960C3D">
        <w:t xml:space="preserve">, 2010; United Federation of Teachers, 2010; West &amp; Hind, 2007). Some school choice programs do have a positive effect on integration. </w:t>
      </w:r>
      <w:r w:rsidRPr="00011D33">
        <w:rPr>
          <w:rStyle w:val="Emphasis"/>
        </w:rPr>
        <w:t>A small proportion of charter schools are designed specifically to increase diversity (</w:t>
      </w:r>
      <w:proofErr w:type="spellStart"/>
      <w:r w:rsidRPr="00011D33">
        <w:rPr>
          <w:rStyle w:val="Emphasis"/>
        </w:rPr>
        <w:t>Kahlenberg</w:t>
      </w:r>
      <w:proofErr w:type="spellEnd"/>
      <w:r w:rsidRPr="00011D33">
        <w:rPr>
          <w:rStyle w:val="Emphasis"/>
        </w:rPr>
        <w:t xml:space="preserve"> &amp; Potter, 2012). In addition, magnet school programs, which were originally started to increase integration, have often succeeded in doing so. However, like other school choice programs, magnet schools tend to segregate when diversity is no longer a specific goal (Siegel-Hawley &amp; Frankenberg, 2011). The uphill battle faced by magnet schools demonstrates how strongly the odds are against programs that do not focus on diversity. </w:t>
      </w:r>
      <w:r w:rsidRPr="00960C3D">
        <w:t>Families often choose schools based on their perceptions of the extent to which other families in the school community are “similar” to them (</w:t>
      </w:r>
      <w:proofErr w:type="spellStart"/>
      <w:r w:rsidRPr="00960C3D">
        <w:t>Bifulco</w:t>
      </w:r>
      <w:proofErr w:type="spellEnd"/>
      <w:r w:rsidRPr="00960C3D">
        <w:t xml:space="preserve">, Ladd, &amp; Ross, 2008; Garcia, 2008; </w:t>
      </w:r>
      <w:proofErr w:type="spellStart"/>
      <w:r w:rsidRPr="00960C3D">
        <w:t>Karsten</w:t>
      </w:r>
      <w:proofErr w:type="spellEnd"/>
      <w:r w:rsidRPr="00960C3D">
        <w:t xml:space="preserve"> et al., 2006; </w:t>
      </w:r>
      <w:proofErr w:type="spellStart"/>
      <w:r w:rsidRPr="00960C3D">
        <w:t>Roda</w:t>
      </w:r>
      <w:proofErr w:type="spellEnd"/>
      <w:r w:rsidRPr="00960C3D">
        <w:t xml:space="preserve"> &amp; Wells, 2013). Even when the choice is based on other considerations, such as the characteristics of the educational model, high-SES families have far greater leverage in gaining access to the most competitive schools, both in finding the information needed to choose among schools and in having the resources (for example, to support transportation costs) to enable their children to attend the schools (Bunka, 2011; Jacobs, 2011; Jarvis &amp; </w:t>
      </w:r>
      <w:proofErr w:type="spellStart"/>
      <w:r w:rsidRPr="00960C3D">
        <w:t>Alvanides</w:t>
      </w:r>
      <w:proofErr w:type="spellEnd"/>
      <w:r w:rsidRPr="00960C3D">
        <w:t xml:space="preserve">, 2008; </w:t>
      </w:r>
      <w:proofErr w:type="spellStart"/>
      <w:r w:rsidRPr="00960C3D">
        <w:t>Karsten</w:t>
      </w:r>
      <w:proofErr w:type="spellEnd"/>
      <w:r w:rsidRPr="00960C3D">
        <w:t xml:space="preserve"> et al., 2003; </w:t>
      </w:r>
      <w:proofErr w:type="spellStart"/>
      <w:r w:rsidRPr="00960C3D">
        <w:t>Nathanson</w:t>
      </w:r>
      <w:proofErr w:type="spellEnd"/>
      <w:r w:rsidRPr="00960C3D">
        <w:t xml:space="preserve">, Corcoran, &amp; Baker-Smith, 2013; </w:t>
      </w:r>
      <w:proofErr w:type="spellStart"/>
      <w:r w:rsidRPr="00960C3D">
        <w:t>Ozek</w:t>
      </w:r>
      <w:proofErr w:type="spellEnd"/>
      <w:r w:rsidRPr="00960C3D">
        <w:t>, 2011</w:t>
      </w:r>
      <w:r w:rsidRPr="00011D33">
        <w:rPr>
          <w:rStyle w:val="Emphasis"/>
        </w:rPr>
        <w:t xml:space="preserve">). </w:t>
      </w:r>
      <w:r w:rsidRPr="00960C3D">
        <w:rPr>
          <w:rStyle w:val="Emphasis"/>
          <w:highlight w:val="yellow"/>
        </w:rPr>
        <w:t>Charter schools, even under a lottery system, also choose — sometimes explicitly and sometimes indirectly — and increase the probability of segregation</w:t>
      </w:r>
      <w:r w:rsidRPr="00011D33">
        <w:rPr>
          <w:rStyle w:val="Emphasis"/>
        </w:rPr>
        <w:t>. They limit the services they provide, thereby excluding certain students, or offer programs that appeal only to a limited group of families</w:t>
      </w:r>
      <w:r w:rsidRPr="00960C3D">
        <w:t xml:space="preserve"> (</w:t>
      </w:r>
      <w:proofErr w:type="spellStart"/>
      <w:r w:rsidRPr="00960C3D">
        <w:t>Furgeson</w:t>
      </w:r>
      <w:proofErr w:type="spellEnd"/>
      <w:r w:rsidRPr="00960C3D">
        <w:t xml:space="preserve"> et al., 2012; </w:t>
      </w:r>
      <w:proofErr w:type="spellStart"/>
      <w:r w:rsidRPr="00960C3D">
        <w:t>Welner</w:t>
      </w:r>
      <w:proofErr w:type="spellEnd"/>
      <w:r w:rsidRPr="00960C3D">
        <w:t>, 2013). Some charter schools also exclude students from consideration because their parents can’t meet the demanding parent involvement requirements, or they expel students who haven’t met the school’s academic or behavioral requirements (</w:t>
      </w:r>
      <w:proofErr w:type="spellStart"/>
      <w:r w:rsidRPr="00960C3D">
        <w:t>Miron</w:t>
      </w:r>
      <w:proofErr w:type="spellEnd"/>
      <w:r w:rsidRPr="00960C3D">
        <w:t xml:space="preserve">, Urschel, Mathis, &amp; </w:t>
      </w:r>
      <w:proofErr w:type="spellStart"/>
      <w:r w:rsidRPr="00960C3D">
        <w:t>Tornquist</w:t>
      </w:r>
      <w:proofErr w:type="spellEnd"/>
      <w:r w:rsidRPr="00960C3D">
        <w:t xml:space="preserve">, 2010; </w:t>
      </w:r>
      <w:proofErr w:type="spellStart"/>
      <w:r w:rsidRPr="00960C3D">
        <w:t>Heilig</w:t>
      </w:r>
      <w:proofErr w:type="spellEnd"/>
      <w:r w:rsidRPr="00960C3D">
        <w:t xml:space="preserve">, Williams, McNeil, &amp; Lee, 2011). </w:t>
      </w:r>
      <w:r w:rsidRPr="00960C3D">
        <w:rPr>
          <w:rStyle w:val="Emphasis"/>
          <w:highlight w:val="yellow"/>
        </w:rPr>
        <w:t>Charter schools also choose where to locate which, in turn, influences enrollment options given the transportation difficulties for low-income students</w:t>
      </w:r>
      <w:r w:rsidRPr="00960C3D">
        <w:t xml:space="preserve"> (</w:t>
      </w:r>
      <w:proofErr w:type="spellStart"/>
      <w:r w:rsidRPr="00960C3D">
        <w:t>Gulosino</w:t>
      </w:r>
      <w:proofErr w:type="spellEnd"/>
      <w:r w:rsidRPr="00960C3D">
        <w:t xml:space="preserve"> &amp; </w:t>
      </w:r>
      <w:proofErr w:type="spellStart"/>
      <w:r w:rsidRPr="00960C3D">
        <w:t>d’Entremont</w:t>
      </w:r>
      <w:proofErr w:type="spellEnd"/>
      <w:r w:rsidRPr="00960C3D">
        <w:t xml:space="preserve">, 2011; Jarvis &amp; </w:t>
      </w:r>
      <w:proofErr w:type="spellStart"/>
      <w:r w:rsidRPr="00960C3D">
        <w:t>Alvanides</w:t>
      </w:r>
      <w:proofErr w:type="spellEnd"/>
      <w:r w:rsidRPr="00960C3D">
        <w:t xml:space="preserve">, 2008; </w:t>
      </w:r>
      <w:proofErr w:type="spellStart"/>
      <w:r w:rsidRPr="00960C3D">
        <w:t>Ozek</w:t>
      </w:r>
      <w:proofErr w:type="spellEnd"/>
      <w:r w:rsidRPr="00960C3D">
        <w:t xml:space="preserve">, 2011). In some communities, charter schools have a higher concentration of minority students than traditional public schools (Booker, Zimmer, &amp; </w:t>
      </w:r>
      <w:proofErr w:type="spellStart"/>
      <w:r w:rsidRPr="00960C3D">
        <w:t>Buddin</w:t>
      </w:r>
      <w:proofErr w:type="spellEnd"/>
      <w:r w:rsidRPr="00960C3D">
        <w:t>, 2005; Institute on Race and Poverty, 2008). In others, charter schools serve as a vehicle for “white flight” (</w:t>
      </w:r>
      <w:proofErr w:type="spellStart"/>
      <w:r w:rsidRPr="00960C3D">
        <w:t>Bifulco</w:t>
      </w:r>
      <w:proofErr w:type="spellEnd"/>
      <w:r w:rsidRPr="00960C3D">
        <w:t xml:space="preserve">, Ladd, &amp; Ross, 2008; Ni, 2007; </w:t>
      </w:r>
      <w:proofErr w:type="spellStart"/>
      <w:r w:rsidRPr="00960C3D">
        <w:t>Renzulli</w:t>
      </w:r>
      <w:proofErr w:type="spellEnd"/>
      <w:r w:rsidRPr="00960C3D">
        <w:t xml:space="preserve"> &amp; Evans, 2005; </w:t>
      </w:r>
      <w:proofErr w:type="spellStart"/>
      <w:r w:rsidRPr="00960C3D">
        <w:t>Heilig</w:t>
      </w:r>
      <w:proofErr w:type="spellEnd"/>
      <w:r w:rsidRPr="00960C3D">
        <w:t xml:space="preserve">, Williams, McNeil, &amp; Lee, 2011). School segregation increases in both cases — in the charter schools students attend and in the traditional public schools they would have attended (Institute on Race and Poverty, 2008). </w:t>
      </w:r>
      <w:bookmarkEnd w:id="10"/>
    </w:p>
    <w:p w:rsidR="000A429E" w:rsidRPr="00EA3B92" w:rsidRDefault="000A429E" w:rsidP="000A429E"/>
    <w:p w:rsidR="000A429E" w:rsidRDefault="000A429E" w:rsidP="000A429E">
      <w:pPr>
        <w:pStyle w:val="Heading2"/>
      </w:pPr>
      <w:bookmarkStart w:id="11" w:name="PocketBM136"/>
      <w:bookmarkEnd w:id="3"/>
      <w:bookmarkEnd w:id="8"/>
      <w:r>
        <w:t xml:space="preserve">Increased </w:t>
      </w:r>
      <w:proofErr w:type="spellStart"/>
      <w:r>
        <w:t>Regs</w:t>
      </w:r>
      <w:proofErr w:type="spellEnd"/>
      <w:r>
        <w:t>- NEG</w:t>
      </w:r>
    </w:p>
    <w:p w:rsidR="000A429E" w:rsidRDefault="000A429E" w:rsidP="000A429E">
      <w:pPr>
        <w:pStyle w:val="Heading3"/>
      </w:pPr>
      <w:bookmarkStart w:id="12" w:name="HatBM137"/>
      <w:r>
        <w:t>A2 Solvency</w:t>
      </w:r>
    </w:p>
    <w:p w:rsidR="000A429E" w:rsidRPr="0067254D" w:rsidRDefault="000A429E" w:rsidP="000A429E">
      <w:pPr>
        <w:pStyle w:val="Heading4"/>
      </w:pPr>
      <w:r>
        <w:t>Even increasing regulations will not fix the inequality issues with charter schools</w:t>
      </w:r>
    </w:p>
    <w:p w:rsidR="000A429E" w:rsidRPr="0067254D" w:rsidRDefault="000A429E" w:rsidP="000A429E">
      <w:hyperlink r:id="rId91" w:history="1">
        <w:r w:rsidRPr="0067254D">
          <w:rPr>
            <w:rStyle w:val="Hyperlink"/>
          </w:rPr>
          <w:t xml:space="preserve">Dr. Julian </w:t>
        </w:r>
        <w:r w:rsidRPr="0067254D">
          <w:rPr>
            <w:rStyle w:val="Style13ptBold"/>
          </w:rPr>
          <w:t>Vasquez Heilig</w:t>
        </w:r>
      </w:hyperlink>
      <w:r w:rsidRPr="0067254D">
        <w:t xml:space="preserve"> </w:t>
      </w:r>
      <w:r w:rsidRPr="0067254D">
        <w:rPr>
          <w:rStyle w:val="Style13ptBold"/>
        </w:rPr>
        <w:t>June 5</w:t>
      </w:r>
      <w:r w:rsidRPr="0067254D">
        <w:t>, 2017, Remade Pile of Words: Will ‘conscious’ charters fail</w:t>
      </w:r>
      <w:proofErr w:type="gramStart"/>
      <w:r w:rsidRPr="0067254D">
        <w:t>?,</w:t>
      </w:r>
      <w:proofErr w:type="gramEnd"/>
      <w:r w:rsidRPr="0067254D">
        <w:t xml:space="preserve"> Cloaking inequality</w:t>
      </w:r>
      <w:r>
        <w:t xml:space="preserve">, </w:t>
      </w:r>
      <w:r w:rsidRPr="0067254D">
        <w:t>https://cloakinginequity.com/2017/06/05/remade-pile-of-words-will-conscious-charters-fail/</w:t>
      </w:r>
    </w:p>
    <w:p w:rsidR="000A429E" w:rsidRDefault="000A429E" w:rsidP="000A429E">
      <w:r w:rsidRPr="00073B27">
        <w:t xml:space="preserve">About this time 16 years ago I was sitting on the lawn listening to Professor </w:t>
      </w:r>
      <w:hyperlink r:id="rId92" w:history="1">
        <w:r w:rsidRPr="00073B27">
          <w:rPr>
            <w:rStyle w:val="Hyperlink"/>
          </w:rPr>
          <w:t xml:space="preserve">Ray McDermott </w:t>
        </w:r>
      </w:hyperlink>
      <w:r w:rsidRPr="00073B27">
        <w:t xml:space="preserve">talk about the work of bees in a hive and the application of their activity to education. It was a PERFECT spring graduate school course. Well, in that course, McDermott also used an interesting pedagogical tool. What Ray would do is encourage us to take complex texts and replace the nouns and other words with alternative topics to see how the work would read and provide a new meaning. I call this a textual interchange approach. For example, here is what I did with a Marx text as a graduate student in 2002: Precisely because political economy (education policy) fails to grasp the interconnections within the movement (education), it was possible to oppose, for example, the doctrine of competition (school choice movement) to the doctrine of monopoly (school resource allocation) the doctrine of craft freedom (charter schools) to the doctrine of the guild (industrialists and elites) and the doctrine of the division of landed property (school funding formulas based on property values) to the doctrine of the great estate (school district boundaries), for competition (market-based school choice) craft freedom (charter schools), and division of landed property (school funding formulas based on property values) were developed and conceived only as accidental, deliberate, violent consequences of monopoly (school resource allocation), of the guilds (industrialists and elites) of feudal property (segregation of education resources), and not as their necessary, inevitable, and natural consequences. At the time, I was contemplating how McDermott’s course readings on Marx and his ideas on political economy could be transposed/translated to school choice and education policy. Fast forward to the modern day. I read an article in The Guardian entitled </w:t>
      </w:r>
      <w:hyperlink r:id="rId93" w:history="1">
        <w:r w:rsidRPr="00073B27">
          <w:rPr>
            <w:rStyle w:val="Hyperlink"/>
          </w:rPr>
          <w:t>Whole Foods represents the failures of ‘conscious capitalism</w:t>
        </w:r>
      </w:hyperlink>
      <w:proofErr w:type="gramStart"/>
      <w:r w:rsidRPr="00073B27">
        <w:t>‘ The</w:t>
      </w:r>
      <w:proofErr w:type="gramEnd"/>
      <w:r w:rsidRPr="00073B27">
        <w:t xml:space="preserve"> piece got me thinking about the constant public conversation about charters as conscious. Betsy </w:t>
      </w:r>
      <w:proofErr w:type="spellStart"/>
      <w:r w:rsidRPr="00073B27">
        <w:t>DeVos</w:t>
      </w:r>
      <w:proofErr w:type="spellEnd"/>
      <w:r w:rsidRPr="00073B27">
        <w:t xml:space="preserve"> is a big supporter of charter schools and in Michigan more than 80% of charter schools are for-profit. Is this the direction that the conscious charter school sector is headed? What does this evolution toward for-profit portend for the future? To ponder these questions, I have undertaken the McDermott textual interchange approach with The Guardian piece to portend how an article might read in 2020</w:t>
      </w:r>
      <w:r w:rsidRPr="00073B27">
        <w:rPr>
          <w:rStyle w:val="Emphasis"/>
        </w:rPr>
        <w:t xml:space="preserve">. </w:t>
      </w:r>
      <w:r w:rsidRPr="00073B27">
        <w:rPr>
          <w:rStyle w:val="Emphasis"/>
          <w:highlight w:val="yellow"/>
        </w:rPr>
        <w:t>It’s hard to think of a better poster child for “conscious capitalism” than [charter schools</w:t>
      </w:r>
      <w:r w:rsidRPr="00073B27">
        <w:rPr>
          <w:rStyle w:val="Emphasis"/>
        </w:rPr>
        <w:t>].</w:t>
      </w:r>
      <w:r w:rsidRPr="00073B27">
        <w:t xml:space="preserve"> These days, the [for-profit charters] are floundering and a potential buyout is on the horizon. What does that say about the conscious capitalism it championed? [Enrollments] have declined for six straight quarters, [millions of students] walked away during the same period. Last month activist hedge fund funds swooped in buying up 8.3% of [for-profit charters] and demanded an overhaul. The [for-profit charter chains] responded by reshuffling boards, bringing in a handful of big box retail stars and promoting [individuals] who hail from private equity. </w:t>
      </w:r>
      <w:r w:rsidRPr="00073B27">
        <w:rPr>
          <w:rStyle w:val="Emphasis"/>
        </w:rPr>
        <w:t>The [for-profit charter chains] are valued at almost $12bn, but six straight quarters of declining [enrollments] have led to speculation of a takeover bid.</w:t>
      </w:r>
      <w:r w:rsidRPr="00073B27">
        <w:t xml:space="preserve"> What went wrong? A failing [school] isn’t exactly news. In the dog-eat-dog world of global capitalism lots of [schools] have their moment in the sun only to crash and burn a few years later. But [charter schools] were supposed to be different. [</w:t>
      </w:r>
      <w:r w:rsidRPr="00073B27">
        <w:rPr>
          <w:rStyle w:val="Emphasis"/>
          <w:highlight w:val="yellow"/>
        </w:rPr>
        <w:t>Charter school proponents] have long argued that [charters] are wired differently — that they runs on a “conscious capitalism” model that outsmarts the competitive pressures of our [neighborhood public schools] through creativity and innovation. [There is a] growing consensus that [for-profit education] is doing irreparable harm to [communities] and the people who live in them</w:t>
      </w:r>
      <w:r w:rsidRPr="00073B27">
        <w:t xml:space="preserve">. Our for-profit system is increasingly viewed as a zero-sum game in which [neighborhood] destruction and rising inequality are firmly linked to the rapacious behavior of corporations. Free-market [choice], according to [charter school proponents], is actually a “beautiful”, “heroic” system that, properly harnessed, can operate “in harmony with the fundamentals of human nature” and communities. </w:t>
      </w:r>
      <w:r w:rsidRPr="00073B27">
        <w:rPr>
          <w:rStyle w:val="Emphasis"/>
        </w:rPr>
        <w:t xml:space="preserve">We don’t need to rein in [charter schools] through onerous labor [agreements] and regulations, because the virtuous feedback loop of honoring stakeholders plus innovation will leave “unconscious” [schools] in the dust. </w:t>
      </w:r>
      <w:r w:rsidRPr="00073B27">
        <w:t xml:space="preserve">The conscious capitalism model is appealing. It’s simple, easy. We can avert looming [community] catastrophe by becoming conscious consumers who frequent conscious [charter schools]. </w:t>
      </w:r>
      <w:r w:rsidRPr="00073B27">
        <w:rPr>
          <w:rStyle w:val="Emphasis"/>
        </w:rPr>
        <w:t>After all, [attend school at charter] is a heck of a lot more fun than lobbying for regulations on [charter schools].</w:t>
      </w:r>
      <w:r w:rsidRPr="00073B27">
        <w:t xml:space="preserve"> More [charters], less [neighborhood schools]. Problem solved. [Charter school proponents] were right about one thing: people do love to [enroll their children] at [charter schools] – or at least, they used to. These days that demon called competition has caught up with the [community-based charters]. [Large, for-profit] behemoth [charter school chains] now offer [franchise schools in all fifty states]. The point of this dour appraisal is not to crow over [charters] misfortune</w:t>
      </w:r>
      <w:r w:rsidRPr="00073B27">
        <w:rPr>
          <w:rStyle w:val="Emphasis"/>
          <w:highlight w:val="yellow"/>
        </w:rPr>
        <w:t>. It’s to take a hard look at models that claim to solve the ills of capitalism without challenging the in-built drives of our for-profit system.</w:t>
      </w:r>
      <w:r w:rsidRPr="00073B27">
        <w:rPr>
          <w:rStyle w:val="Emphasis"/>
        </w:rPr>
        <w:t xml:space="preserve"> [Charter proponents] have loudly declared unions akin to herpes and state regulation little more than “crony capitalism” – </w:t>
      </w:r>
      <w:proofErr w:type="gramStart"/>
      <w:r w:rsidRPr="00073B27">
        <w:rPr>
          <w:rStyle w:val="Emphasis"/>
        </w:rPr>
        <w:t>that</w:t>
      </w:r>
      <w:proofErr w:type="gramEnd"/>
      <w:r w:rsidRPr="00073B27">
        <w:rPr>
          <w:rStyle w:val="Emphasis"/>
        </w:rPr>
        <w:t xml:space="preserve"> all we need to solve community crises are better, smarter, “conscious” capitalists</w:t>
      </w:r>
      <w:r w:rsidRPr="00073B27">
        <w:t xml:space="preserve">. The crisis of [charter schools] belies this notion. </w:t>
      </w:r>
      <w:r w:rsidRPr="00073B27">
        <w:rPr>
          <w:rStyle w:val="Emphasis"/>
          <w:highlight w:val="yellow"/>
        </w:rPr>
        <w:t>There’s no way to “fix” corporations’ compulsion to produce ever more, ever more cheaply. It’s written into the DNA of global capitalism. Attractive as the conscious capitalism model may be, we simply can’t rely on companies to deliver dignified workplaces, equitable models of [education</w:t>
      </w:r>
      <w:r w:rsidRPr="00073B27">
        <w:rPr>
          <w:rStyle w:val="Emphasis"/>
        </w:rPr>
        <w:t>]. All [students] are not equal in our global economy, and even the best intentioned [schools] run up against the implacable foes of profit and competition. Ultimately, the thorny problem of sustaining both decent livelihoods and a livable [communities] won’t be solved by [market-based approaches to schools]. It’ll be solved through political struggle and demands that put people before profit</w:t>
      </w:r>
      <w:r w:rsidRPr="00073B27">
        <w:t xml:space="preserve">. Does this textual interchange approach demonstrate what we will be reading in 2020? </w:t>
      </w:r>
      <w:proofErr w:type="gramStart"/>
      <w:r w:rsidRPr="00073B27">
        <w:t>or</w:t>
      </w:r>
      <w:proofErr w:type="gramEnd"/>
      <w:r w:rsidRPr="00073B27">
        <w:t xml:space="preserve"> even 2018. </w:t>
      </w:r>
    </w:p>
    <w:p w:rsidR="000A429E" w:rsidRPr="00073B27" w:rsidRDefault="000A429E" w:rsidP="000A429E">
      <w:pPr>
        <w:pStyle w:val="Heading4"/>
      </w:pPr>
      <w:r>
        <w:t>Even integration policies won’t solve charter schools segregation issues</w:t>
      </w:r>
    </w:p>
    <w:p w:rsidR="000A429E" w:rsidRPr="00CF74B4" w:rsidRDefault="000A429E" w:rsidP="000A429E">
      <w:hyperlink r:id="rId94" w:tooltip="Natalie Gross" w:history="1">
        <w:r w:rsidRPr="00CF74B4">
          <w:rPr>
            <w:rStyle w:val="Hyperlink"/>
          </w:rPr>
          <w:t xml:space="preserve">NATALIE </w:t>
        </w:r>
        <w:r w:rsidRPr="00CF74B4">
          <w:rPr>
            <w:rStyle w:val="Style13ptBold"/>
          </w:rPr>
          <w:t>GROSS</w:t>
        </w:r>
      </w:hyperlink>
      <w:r w:rsidRPr="00CF74B4">
        <w:t xml:space="preserve"> FEB 8, </w:t>
      </w:r>
      <w:r w:rsidRPr="00CF74B4">
        <w:rPr>
          <w:rStyle w:val="Style13ptBold"/>
        </w:rPr>
        <w:t>2017</w:t>
      </w:r>
      <w:r w:rsidRPr="00CF74B4">
        <w:t>, “The Benefit of Racial Isolation”, The Atlantic, https://www.theatlantic.com/education/archive/2017/02/the-benefit-of-racial-isolation/516018/</w:t>
      </w:r>
    </w:p>
    <w:p w:rsidR="000A429E" w:rsidRPr="00CF74B4" w:rsidRDefault="000A429E" w:rsidP="000A429E">
      <w:proofErr w:type="spellStart"/>
      <w:r w:rsidRPr="00CF74B4">
        <w:t>Kriste</w:t>
      </w:r>
      <w:proofErr w:type="spellEnd"/>
      <w:r w:rsidRPr="00CF74B4">
        <w:t xml:space="preserve"> Dragon grew up in Atlanta, a mixed-race child in a segregated school system. When it came time to find a school for her children in her new Hollywood, California, home, Dragon was hopeful that the neighborhood’s </w:t>
      </w:r>
      <w:hyperlink r:id="rId95" w:tgtFrame="_blank" w:history="1">
        <w:r w:rsidRPr="00CF74B4">
          <w:rPr>
            <w:rStyle w:val="Hyperlink"/>
          </w:rPr>
          <w:t>highly diverse</w:t>
        </w:r>
      </w:hyperlink>
      <w:r w:rsidRPr="00CF74B4">
        <w:t xml:space="preserve"> demographics would be reflected in its schools. But instead, she found a low-performing school system that was as segregated as—or worse than—what she’d experienced growing up. So </w:t>
      </w:r>
      <w:hyperlink r:id="rId96" w:history="1">
        <w:r w:rsidRPr="00CF74B4">
          <w:rPr>
            <w:rStyle w:val="Hyperlink"/>
          </w:rPr>
          <w:t>Dragon</w:t>
        </w:r>
      </w:hyperlink>
      <w:r w:rsidRPr="00CF74B4">
        <w:t xml:space="preserve">, equipped with experience as a classroom teacher and as the executive director of Teach </w:t>
      </w:r>
      <w:proofErr w:type="gramStart"/>
      <w:r w:rsidRPr="00CF74B4">
        <w:t>For</w:t>
      </w:r>
      <w:proofErr w:type="gramEnd"/>
      <w:r w:rsidRPr="00CF74B4">
        <w:t xml:space="preserve"> America Los Angeles, set out to create her own school. Now the CEO and co-founder of the “intentionally racially and socioeconomically diverse” Citizens of the World Charter Schools network, Dragon shared her story with reporters at a recent Education Writers Association </w:t>
      </w:r>
      <w:hyperlink r:id="rId97" w:history="1">
        <w:r w:rsidRPr="00CF74B4">
          <w:rPr>
            <w:rStyle w:val="Hyperlink"/>
          </w:rPr>
          <w:t>seminar</w:t>
        </w:r>
      </w:hyperlink>
      <w:r w:rsidRPr="00CF74B4">
        <w:t xml:space="preserve"> in Los Angeles. She joined a discussion on segregation and whether charter schools perpetuate the problem, as some critics have claimed. One of those critics is </w:t>
      </w:r>
      <w:hyperlink r:id="rId98" w:history="1">
        <w:r w:rsidRPr="00CF74B4">
          <w:rPr>
            <w:rStyle w:val="Hyperlink"/>
          </w:rPr>
          <w:t xml:space="preserve">Gary </w:t>
        </w:r>
        <w:proofErr w:type="spellStart"/>
        <w:r w:rsidRPr="00CF74B4">
          <w:rPr>
            <w:rStyle w:val="Hyperlink"/>
          </w:rPr>
          <w:t>Orfield</w:t>
        </w:r>
        <w:proofErr w:type="spellEnd"/>
      </w:hyperlink>
      <w:r w:rsidRPr="00CF74B4">
        <w:t xml:space="preserve">, the co-director of the Civil Rights Project/ </w:t>
      </w:r>
      <w:proofErr w:type="spellStart"/>
      <w:r w:rsidRPr="00CF74B4">
        <w:t>Proyectos</w:t>
      </w:r>
      <w:proofErr w:type="spellEnd"/>
      <w:r w:rsidRPr="00CF74B4">
        <w:t xml:space="preserve"> Derechos </w:t>
      </w:r>
      <w:proofErr w:type="spellStart"/>
      <w:r w:rsidRPr="00CF74B4">
        <w:t>Civiles</w:t>
      </w:r>
      <w:proofErr w:type="spellEnd"/>
      <w:r w:rsidRPr="00CF74B4">
        <w:t xml:space="preserve"> at UCLA, who joined Dragon on a panel along with </w:t>
      </w:r>
      <w:hyperlink r:id="rId99" w:history="1">
        <w:r w:rsidRPr="00CF74B4">
          <w:rPr>
            <w:rStyle w:val="Hyperlink"/>
          </w:rPr>
          <w:t>Chris Stewart</w:t>
        </w:r>
      </w:hyperlink>
      <w:r w:rsidRPr="00CF74B4">
        <w:t xml:space="preserve"> of the Chicago-based nonprofit Education Post. In a 2016 Civil Rights Project research brief, “</w:t>
      </w:r>
      <w:hyperlink r:id="rId100" w:tgtFrame="_blank" w:history="1">
        <w:r w:rsidRPr="00CF74B4">
          <w:rPr>
            <w:rStyle w:val="Hyperlink"/>
          </w:rPr>
          <w:t>Brown at 62: School Segregation by Race, Poverty and State</w:t>
        </w:r>
      </w:hyperlink>
      <w:r w:rsidRPr="00CF74B4">
        <w:t xml:space="preserve">,” </w:t>
      </w:r>
      <w:proofErr w:type="spellStart"/>
      <w:r w:rsidRPr="00CF74B4">
        <w:t>Orfield</w:t>
      </w:r>
      <w:proofErr w:type="spellEnd"/>
      <w:r w:rsidRPr="00CF74B4">
        <w:t xml:space="preserve"> and his co-authors wrote that </w:t>
      </w:r>
      <w:r w:rsidRPr="00CF74B4">
        <w:rPr>
          <w:b/>
          <w:iCs/>
          <w:highlight w:val="yellow"/>
          <w:u w:val="single"/>
        </w:rPr>
        <w:t>it has been a long time since the challenge of school segregation has been met with viable approaches to integrate schools by race, ethnicity, and income levels</w:t>
      </w:r>
      <w:r w:rsidRPr="00CF74B4">
        <w:rPr>
          <w:b/>
          <w:iCs/>
          <w:u w:val="single"/>
        </w:rPr>
        <w:t>.</w:t>
      </w:r>
      <w:r w:rsidRPr="00CF74B4">
        <w:t xml:space="preserve"> The project’s last national look at charter schools, </w:t>
      </w:r>
      <w:r w:rsidRPr="00CF74B4">
        <w:rPr>
          <w:b/>
          <w:iCs/>
          <w:u w:val="single"/>
        </w:rPr>
        <w:t xml:space="preserve">in 2010, found that </w:t>
      </w:r>
      <w:r w:rsidRPr="00CF74B4">
        <w:rPr>
          <w:b/>
          <w:iCs/>
          <w:highlight w:val="yellow"/>
          <w:u w:val="single"/>
        </w:rPr>
        <w:t>racial and ethnic isolation of minorities is far more common in charter schools than traditional public schools. Seventy percent of black students enrolled in charters attended schools deemed “intensely segregated.”</w:t>
      </w:r>
      <w:r w:rsidRPr="00CF74B4">
        <w:t xml:space="preserve"> (The report defines such segregation as occurring when at least 90 percent of students were minorities.) </w:t>
      </w:r>
      <w:r w:rsidRPr="00CF74B4">
        <w:rPr>
          <w:b/>
          <w:iCs/>
          <w:u w:val="single"/>
        </w:rPr>
        <w:t xml:space="preserve">This level of segregation was twice as high as in traditional public schools, the report said. The same </w:t>
      </w:r>
      <w:hyperlink r:id="rId101" w:tgtFrame="_blank" w:history="1">
        <w:r w:rsidRPr="00CF74B4">
          <w:rPr>
            <w:rStyle w:val="Hyperlink"/>
          </w:rPr>
          <w:t>analysis</w:t>
        </w:r>
      </w:hyperlink>
      <w:r w:rsidRPr="00CF74B4">
        <w:rPr>
          <w:b/>
          <w:iCs/>
          <w:u w:val="single"/>
        </w:rPr>
        <w:t xml:space="preserve"> also found that half of Latino charter school students attended “intensely segregated” schools</w:t>
      </w:r>
      <w:r w:rsidRPr="00CF74B4">
        <w:t xml:space="preserve">. Critics say the national data in the report are misleading, since so many charters serve inner-city neighborhoods. “I don’t think the effect of segregation is very much different between these two systems,” </w:t>
      </w:r>
      <w:proofErr w:type="spellStart"/>
      <w:r w:rsidRPr="00CF74B4">
        <w:t>Orfield</w:t>
      </w:r>
      <w:proofErr w:type="spellEnd"/>
      <w:r w:rsidRPr="00CF74B4">
        <w:t xml:space="preserve"> said of charters and traditional public school districts. “</w:t>
      </w:r>
      <w:r w:rsidRPr="00CF74B4">
        <w:rPr>
          <w:b/>
          <w:iCs/>
          <w:highlight w:val="yellow"/>
          <w:u w:val="single"/>
        </w:rPr>
        <w:t>The problem is, these are new schools. We’re creating new segregated schools….In most of them, nobody’s doing anything to make them diverse.”</w:t>
      </w:r>
      <w:r w:rsidRPr="00CF74B4">
        <w:t xml:space="preserve"> But is racial isolation necessarily a bad thing? Stewart, who also is a regular contributor to the </w:t>
      </w:r>
      <w:hyperlink r:id="rId102" w:tgtFrame="_blank" w:history="1">
        <w:r w:rsidRPr="00CF74B4">
          <w:rPr>
            <w:rStyle w:val="Hyperlink"/>
          </w:rPr>
          <w:t>Citizen Ed blog</w:t>
        </w:r>
      </w:hyperlink>
      <w:r w:rsidRPr="00CF74B4">
        <w:t xml:space="preserve">, described a “homegrown” charter system in his home state of Minnesota that’s divided by choice, where the top priority is educating students and meeting their needs in ways the school district has not. “We have Somali schools, we have Hmong schools, we have schools for Native American kids,” Stewart said. “And those communities don’t really see their schools as segregated or as isolated, they see them as kind of culturally affirming environments for kids that they can’t get in a very white state like Minnesota.” Stewart later added, “When the government assigns you by race to inferior </w:t>
      </w:r>
      <w:proofErr w:type="gramStart"/>
      <w:r w:rsidRPr="00CF74B4">
        <w:t>schools, that</w:t>
      </w:r>
      <w:proofErr w:type="gramEnd"/>
      <w:r w:rsidRPr="00CF74B4">
        <w:t xml:space="preserve"> is traditionally what we have considered to be segregation. When parents pick a culturally affirming program for their child and they are from a historically marginalized population like Indians or black people—I happen to be a black Indian—that is so far from the traditional understanding of segregation that it’s almost insulting to call it that.” But while </w:t>
      </w:r>
      <w:proofErr w:type="spellStart"/>
      <w:r w:rsidRPr="00CF74B4">
        <w:t>Orfield</w:t>
      </w:r>
      <w:proofErr w:type="spellEnd"/>
      <w:r w:rsidRPr="00CF74B4">
        <w:t xml:space="preserve"> sees nothing wrong with a school of choice emphasizing and celebrating a culture, he said charter schools should not be designed to limit entry to students who are not of that race and culture. “They have a right to have schools of their own on their reservation, on tribal lands,” he said of Native Americans. “They don’t have a right to have a school for just one race using public funds and public spaces. That’s against our Constitution. That’s what the [</w:t>
      </w:r>
      <w:hyperlink r:id="rId103" w:tgtFrame="_blank" w:history="1">
        <w:r w:rsidRPr="00CF74B4">
          <w:rPr>
            <w:rStyle w:val="Hyperlink"/>
          </w:rPr>
          <w:t>Brown v. Board</w:t>
        </w:r>
      </w:hyperlink>
      <w:r w:rsidRPr="00CF74B4">
        <w:t xml:space="preserve">] decision is about.” For her part, Dragon </w:t>
      </w:r>
      <w:r w:rsidRPr="00CF74B4">
        <w:rPr>
          <w:b/>
          <w:iCs/>
          <w:u w:val="single"/>
        </w:rPr>
        <w:t xml:space="preserve">said </w:t>
      </w:r>
      <w:r w:rsidRPr="00CF74B4">
        <w:rPr>
          <w:b/>
          <w:iCs/>
          <w:highlight w:val="yellow"/>
          <w:u w:val="single"/>
        </w:rPr>
        <w:t>“integration in and of itself will not solve anything,” and described integrated schools that look diverse on paper but operate on two separate tracks</w:t>
      </w:r>
      <w:r w:rsidRPr="00CF74B4">
        <w:rPr>
          <w:b/>
          <w:iCs/>
          <w:u w:val="single"/>
        </w:rPr>
        <w:t xml:space="preserve"> based on students’ race—one college-bound and the other not. </w:t>
      </w:r>
      <w:r w:rsidRPr="00960C3D">
        <w:rPr>
          <w:b/>
          <w:iCs/>
          <w:highlight w:val="yellow"/>
          <w:u w:val="single"/>
        </w:rPr>
        <w:t>While her charter network is committed to matching the demographics of the neighborhoods that surround its schools, that’s not the same thing as integration</w:t>
      </w:r>
      <w:r w:rsidRPr="00CF74B4">
        <w:rPr>
          <w:b/>
          <w:iCs/>
          <w:u w:val="single"/>
        </w:rPr>
        <w:t>, she said</w:t>
      </w:r>
      <w:r w:rsidRPr="00CF74B4">
        <w:t>. Families who send their children to Citizens of the World charter schools are pursuing a diverse learning environment, and their buy-in makes a difference. “</w:t>
      </w:r>
      <w:r w:rsidRPr="00960C3D">
        <w:rPr>
          <w:b/>
          <w:iCs/>
          <w:highlight w:val="yellow"/>
          <w:u w:val="single"/>
        </w:rPr>
        <w:t>There are a lot of things that need to be considered … because even with a genuine desire to bring families together, we’re still living in a country that has real income disparity and a long</w:t>
      </w:r>
      <w:r w:rsidRPr="00CF74B4">
        <w:rPr>
          <w:b/>
          <w:iCs/>
          <w:u w:val="single"/>
        </w:rPr>
        <w:t xml:space="preserve">—I would say </w:t>
      </w:r>
      <w:r w:rsidRPr="00960C3D">
        <w:rPr>
          <w:b/>
          <w:iCs/>
          <w:highlight w:val="yellow"/>
          <w:u w:val="single"/>
        </w:rPr>
        <w:t>dark—history around race</w:t>
      </w:r>
      <w:r w:rsidRPr="00CF74B4">
        <w:rPr>
          <w:b/>
          <w:iCs/>
          <w:u w:val="single"/>
        </w:rPr>
        <w:t xml:space="preserve"> and race relations,” Dragon said. </w:t>
      </w:r>
      <w:r w:rsidRPr="00960C3D">
        <w:rPr>
          <w:b/>
          <w:iCs/>
          <w:highlight w:val="yellow"/>
          <w:u w:val="single"/>
        </w:rPr>
        <w:t>“Both of those things will be present in these integrated schools</w:t>
      </w:r>
      <w:r w:rsidRPr="00CF74B4">
        <w:rPr>
          <w:b/>
          <w:iCs/>
          <w:u w:val="single"/>
        </w:rPr>
        <w:t>.”</w:t>
      </w:r>
      <w:r w:rsidRPr="00CF74B4">
        <w:t xml:space="preserve"> Ultimately, Stewart said, “durable, enduring white privilege” is at the root of segregation, and he sees “no basis” for claims that charters drive or aggravate segregation in schools.</w:t>
      </w:r>
    </w:p>
    <w:p w:rsidR="000A429E" w:rsidRPr="0067254D" w:rsidRDefault="000A429E" w:rsidP="000A429E"/>
    <w:p w:rsidR="000A429E" w:rsidRDefault="000A429E" w:rsidP="000A429E">
      <w:pPr>
        <w:pStyle w:val="Heading3"/>
      </w:pPr>
      <w:bookmarkStart w:id="13" w:name="HatBM145"/>
      <w:bookmarkEnd w:id="12"/>
      <w:proofErr w:type="spellStart"/>
      <w:r>
        <w:t>Regs</w:t>
      </w:r>
      <w:proofErr w:type="spellEnd"/>
      <w:r>
        <w:t xml:space="preserve"> bad</w:t>
      </w:r>
    </w:p>
    <w:p w:rsidR="000A429E" w:rsidRPr="00801108" w:rsidRDefault="000A429E" w:rsidP="000A429E">
      <w:pPr>
        <w:pStyle w:val="Heading4"/>
      </w:pPr>
      <w:r>
        <w:t>Regulations are stiffening charter school success</w:t>
      </w:r>
    </w:p>
    <w:p w:rsidR="000A429E" w:rsidRPr="00801108" w:rsidRDefault="000A429E" w:rsidP="000A429E">
      <w:r w:rsidRPr="00801108">
        <w:t xml:space="preserve">Jeanne </w:t>
      </w:r>
      <w:r w:rsidRPr="00801108">
        <w:rPr>
          <w:rStyle w:val="Style13ptBold"/>
        </w:rPr>
        <w:t>Allen</w:t>
      </w:r>
      <w:r w:rsidRPr="00801108">
        <w:t xml:space="preserve"> February 6, </w:t>
      </w:r>
      <w:r w:rsidRPr="00801108">
        <w:rPr>
          <w:rStyle w:val="Style13ptBold"/>
        </w:rPr>
        <w:t>2017</w:t>
      </w:r>
      <w:r w:rsidRPr="00801108">
        <w:t xml:space="preserve">, “Regulations Are Strangling Charter Schools”, </w:t>
      </w:r>
      <w:r>
        <w:t xml:space="preserve">Education </w:t>
      </w:r>
      <w:r w:rsidRPr="00801108">
        <w:t>Week, Allen is the founder and CEO of the Washington-based Center for Education Reform. She was a senior official in the U.S. Department of Education from 1983 to 1988, http://www.edweek.org/ew/articles/2017/02/08/regulations-are-strangling-charter-schools.html</w:t>
      </w:r>
    </w:p>
    <w:p w:rsidR="000A429E" w:rsidRDefault="000A429E" w:rsidP="000A429E">
      <w:r w:rsidRPr="001C5A9E">
        <w:t xml:space="preserve">Panic struck the education establishment over the election of President Donald Trump and his selection of school choice advocate Betsy </w:t>
      </w:r>
      <w:proofErr w:type="spellStart"/>
      <w:r w:rsidRPr="001C5A9E">
        <w:t>DeVos</w:t>
      </w:r>
      <w:proofErr w:type="spellEnd"/>
      <w:r w:rsidRPr="001C5A9E">
        <w:t xml:space="preserve"> for U.S. secretary of education. There was fear that she would preside over a dramatic expansion of nontraditional forms of education, including charter schools. But even senators who opposed </w:t>
      </w:r>
      <w:proofErr w:type="spellStart"/>
      <w:r w:rsidRPr="001C5A9E">
        <w:t>DeVos</w:t>
      </w:r>
      <w:proofErr w:type="spellEnd"/>
      <w:r w:rsidRPr="001C5A9E">
        <w:t xml:space="preserve">' nomination concede that charters have become mainstream in the education world. </w:t>
      </w:r>
      <w:r w:rsidRPr="00942397">
        <w:rPr>
          <w:rStyle w:val="Emphasis"/>
          <w:highlight w:val="yellow"/>
        </w:rPr>
        <w:t>While charters' continued expansion is important, it's also clear that their progress has come at a price. Charters are suffering from regulatory strangulation—not from foes, but from so-called friends</w:t>
      </w:r>
      <w:r w:rsidRPr="001C5A9E">
        <w:t xml:space="preserve">. As a devoted advocate of charter schools, </w:t>
      </w:r>
      <w:proofErr w:type="spellStart"/>
      <w:r w:rsidRPr="001C5A9E">
        <w:t>DeVos</w:t>
      </w:r>
      <w:proofErr w:type="spellEnd"/>
      <w:r w:rsidRPr="001C5A9E">
        <w:t xml:space="preserve">, once confirmed, could make her most important contribution to education by restoring sanity in charter school policy. Charter schools began as a state effort to disrupt districts' exclusive franchise over education. Since the first charter school law was passed in Minnesota a quarter-century ago, this school choice option has united people from diverse backgrounds and lifestyles who have wanted more personalized and innovative public education to meet student needs in ways that traditional public schools have often failed to do. Between 1991 and 1999, Democrats and Republicans joined forces to enact charter school laws in 35 states and the District of Columbia. It was the beginning of a competitive environment that shook the education establishment. In fact, the rise of charter schools mirrors disruptive innovation, a term coined by the Harvard Business School professor Clayton Christensen. The theory explains how technology allows for the creation of better services, which eventually replace those of well-established competitors. Traditional public schools, for example, are focused on low-risk, sustainable improvements. They lost their dominance in the market to cutting-edge charters that worked to transform labor, capital, materials, and information to better meet consumer needs. For more than 2.5 million students in almost 7,000 schools, 43 states, and the District of Columbia, </w:t>
      </w:r>
      <w:hyperlink r:id="rId104" w:history="1">
        <w:r w:rsidRPr="00F574A0">
          <w:rPr>
            <w:rStyle w:val="Emphasis"/>
          </w:rPr>
          <w:t>charter schools have ignited innovations in how education is delivered, measured, and structured</w:t>
        </w:r>
      </w:hyperlink>
      <w:r w:rsidRPr="00F574A0">
        <w:rPr>
          <w:rStyle w:val="Emphasis"/>
        </w:rPr>
        <w:t>, by lengthening school days, emphasizing project-based learning, and using new and creative models for classroom management</w:t>
      </w:r>
      <w:r w:rsidRPr="001C5A9E">
        <w:t xml:space="preserve">. That traditional public education has adopted many of the same notions first tried in charters is cause for celebration. The more established innovations become, the greater their impact. </w:t>
      </w:r>
      <w:r w:rsidRPr="00F574A0">
        <w:rPr>
          <w:rStyle w:val="Emphasis"/>
        </w:rPr>
        <w:t xml:space="preserve">But </w:t>
      </w:r>
      <w:r w:rsidRPr="00942397">
        <w:rPr>
          <w:rStyle w:val="Emphasis"/>
          <w:highlight w:val="yellow"/>
        </w:rPr>
        <w:t>charters</w:t>
      </w:r>
      <w:r w:rsidRPr="00F574A0">
        <w:rPr>
          <w:rStyle w:val="Emphasis"/>
        </w:rPr>
        <w:t xml:space="preserve"> also </w:t>
      </w:r>
      <w:r w:rsidRPr="00942397">
        <w:rPr>
          <w:rStyle w:val="Emphasis"/>
          <w:highlight w:val="yellow"/>
        </w:rPr>
        <w:t>run the risk of losing the very conditions that made them able to innovate in the first place. "Charters are slowly morphing into bureaucratic, risk-averse organizations fixated on process over experimentation</w:t>
      </w:r>
      <w:r w:rsidRPr="00F574A0">
        <w:rPr>
          <w:rStyle w:val="Emphasis"/>
        </w:rPr>
        <w:t>.</w:t>
      </w:r>
      <w:r w:rsidRPr="001C5A9E">
        <w:t xml:space="preserve">" That is the precarious position in which the charter sector finds itself today. The operational freedom initially afforded to charters through law, in exchange for performance-based accountability, caught a regulatory fervor that its own advocates invited. Charters are slowly morphing into bureaucratic, risk-averse organizations fixated on process over experimentation. </w:t>
      </w:r>
      <w:r w:rsidRPr="00942397">
        <w:rPr>
          <w:rStyle w:val="Emphasis"/>
          <w:highlight w:val="yellow"/>
        </w:rPr>
        <w:t>Such organizational behavior is called isomorphism</w:t>
      </w:r>
      <w:r w:rsidRPr="00F574A0">
        <w:rPr>
          <w:rStyle w:val="Emphasis"/>
        </w:rPr>
        <w:t xml:space="preserve">, allowing once-innovative organizations to resemble those they disrupted. </w:t>
      </w:r>
      <w:r w:rsidRPr="00942397">
        <w:rPr>
          <w:rStyle w:val="Emphasis"/>
          <w:highlight w:val="yellow"/>
        </w:rPr>
        <w:t>The root cause has been a regulatory push of laws at both the state and federal levels. These have empowered state agencies to micromanage everything from the approval to the authorization of charters</w:t>
      </w:r>
      <w:r w:rsidRPr="00F574A0">
        <w:rPr>
          <w:rStyle w:val="Emphasis"/>
        </w:rPr>
        <w:t xml:space="preserve">. Some call it accountability. Others know it better as bureaucracy. </w:t>
      </w:r>
      <w:r w:rsidRPr="001C5A9E">
        <w:t>Sociologists Walter W. Powell and Paul DiMaggio discuss the effect of isomorphism on systems of organization in their 1991 book The New Institutionalism in Organizational Analysis. They argue that "once a field becomes well</w:t>
      </w:r>
      <w:r w:rsidRPr="00942397">
        <w:t xml:space="preserve">-established ... </w:t>
      </w:r>
      <w:r w:rsidRPr="00942397">
        <w:rPr>
          <w:rStyle w:val="Emphasis"/>
        </w:rPr>
        <w:t>there is an inexorable push toward homogenization." In charters' case, the push toward regulation was a result of stinging critiques in both the media and research, often from inconclusive data.</w:t>
      </w:r>
      <w:r w:rsidRPr="00942397">
        <w:t xml:space="preserve"> The critiques of charters are spearheaded largely by a 2009 report from the CREDO Institute, an independent research group at Stanford University, which found that nearly half of charter schools nationwide had academic-performance results that were no dif</w:t>
      </w:r>
      <w:r w:rsidRPr="001C5A9E">
        <w:t xml:space="preserve">ferent from those of public schools. The group's report produced the famous and frequently quoted (but incorrect) finding that charter schools do no worse or better than regular public schools and resulted in widespread calls to close charter schools, without third-party vetting of the data. Ultimately, this response started the path toward increased regulation and the stifling of innovation for charter schools. Even leading advocates of charters, such as the National Alliance for Public Charter Schools and the National Association of Charter School Authorizers, have embraced misleading data points about charters and have begun to allow bureaucratic forces to strangle the charter sector's innovation. They increasingly advocate one-size-fits-all charter laws and accountability systems. </w:t>
      </w:r>
      <w:r w:rsidRPr="00942397">
        <w:rPr>
          <w:rStyle w:val="Emphasis"/>
          <w:highlight w:val="yellow"/>
        </w:rPr>
        <w:t>State legislators adopt education laws that are rife with top-down compliance, discouraging the growth of new charter schools</w:t>
      </w:r>
      <w:r w:rsidRPr="001C5A9E">
        <w:rPr>
          <w:rStyle w:val="Emphasis"/>
        </w:rPr>
        <w:t xml:space="preserve">. </w:t>
      </w:r>
      <w:r w:rsidRPr="001C5A9E">
        <w:t xml:space="preserve">That's where the next education secretary could turn the key to reverse this isomorphic trend, starting with gutting the regulatory requirements of the once-simple federal charter-grant program and repealing a bevy of </w:t>
      </w:r>
      <w:proofErr w:type="spellStart"/>
      <w:r w:rsidRPr="001C5A9E">
        <w:t>nonregulatory</w:t>
      </w:r>
      <w:proofErr w:type="spellEnd"/>
      <w:r w:rsidRPr="001C5A9E">
        <w:t xml:space="preserve"> guidance that restricts how states do business. But the new secretary must also be discriminating in personnel selections; even the most prominent leaders in the charter sector have isomorphic tendencies. </w:t>
      </w:r>
      <w:r w:rsidRPr="00942397">
        <w:rPr>
          <w:rStyle w:val="Emphasis"/>
          <w:highlight w:val="yellow"/>
        </w:rPr>
        <w:t>If charter schools do not reject isomorphism, they will cease to be the laboratories of innovation that made them successful in the first place and will instead become part of the education establishment they were once built to reject</w:t>
      </w:r>
      <w:r w:rsidRPr="00942397">
        <w:rPr>
          <w:highlight w:val="yellow"/>
        </w:rPr>
        <w:t>.</w:t>
      </w:r>
    </w:p>
    <w:p w:rsidR="000A429E" w:rsidRDefault="000A429E" w:rsidP="000A429E">
      <w:pPr>
        <w:pStyle w:val="Heading4"/>
      </w:pPr>
      <w:r>
        <w:t>Federal regulations are stifling charter school success</w:t>
      </w:r>
    </w:p>
    <w:p w:rsidR="000A429E" w:rsidRPr="001E19AE" w:rsidRDefault="000A429E" w:rsidP="000A429E">
      <w:r w:rsidRPr="001E19AE">
        <w:t xml:space="preserve">Frederick M. </w:t>
      </w:r>
      <w:r w:rsidRPr="001E19AE">
        <w:rPr>
          <w:rStyle w:val="Style13ptBold"/>
        </w:rPr>
        <w:t>Hess and</w:t>
      </w:r>
      <w:r w:rsidRPr="001E19AE">
        <w:t xml:space="preserve"> Michael Q. </w:t>
      </w:r>
      <w:r w:rsidRPr="001E19AE">
        <w:rPr>
          <w:rStyle w:val="Style13ptBold"/>
        </w:rPr>
        <w:t>McShane</w:t>
      </w:r>
      <w:r w:rsidRPr="001E19AE">
        <w:t xml:space="preserve"> May 15, </w:t>
      </w:r>
      <w:r w:rsidRPr="001E19AE">
        <w:rPr>
          <w:rStyle w:val="Style13ptBold"/>
        </w:rPr>
        <w:t>2014</w:t>
      </w:r>
      <w:r w:rsidRPr="001E19AE">
        <w:t>, “Bureaucratization and Federal Oversight are Stifling Charter Schools”, National Center for Policy Analyses,</w:t>
      </w:r>
      <w:r w:rsidRPr="009349E9">
        <w:t xml:space="preserve"> Hess is director of education policy studies at the American Enterprise Institute, McShane is a research fellow in education policy studies and a former inner-city high school teacher</w:t>
      </w:r>
      <w:r>
        <w:t>,</w:t>
      </w:r>
      <w:r w:rsidRPr="001E19AE">
        <w:t xml:space="preserve"> http://www.ncpa.org/sub/dpd/index.php?Article_ID=24426</w:t>
      </w:r>
    </w:p>
    <w:p w:rsidR="000A429E" w:rsidRDefault="000A429E" w:rsidP="000A429E">
      <w:pPr>
        <w:rPr>
          <w:rStyle w:val="Emphasis"/>
        </w:rPr>
      </w:pPr>
      <w:r w:rsidRPr="001E19AE">
        <w:t xml:space="preserve">According to Frederick Hess, director of education policy studies at the American Enterprise Institute, and Michael McShane, research fellow, large bipartisan support exists for establishing charter schools. On May 9, the House of Representatives passed the Success and Opportunity through Quality Charter Schools Act to provide federal funding to expand the charter system throughout the country. Hess and McShane cite statistics demonstrating the widespread support for these schools: </w:t>
      </w:r>
      <w:r w:rsidRPr="001E19AE">
        <w:rPr>
          <w:rStyle w:val="Emphasis"/>
        </w:rPr>
        <w:t>Charter school enrollment has doubled since 2006.</w:t>
      </w:r>
      <w:r w:rsidRPr="001E19AE">
        <w:t xml:space="preserve"> 90 percent of students in New Orleans and 43 percent of students in Washington, D.C., are educated in charter schools. More than 2.2 million K-12 students are enrolled in the 6,000 charter schools across the nation</w:t>
      </w:r>
      <w:r w:rsidRPr="001E19AE">
        <w:rPr>
          <w:highlight w:val="yellow"/>
        </w:rPr>
        <w:t xml:space="preserve">. </w:t>
      </w:r>
      <w:r w:rsidRPr="001E19AE">
        <w:rPr>
          <w:rStyle w:val="Emphasis"/>
          <w:highlight w:val="yellow"/>
        </w:rPr>
        <w:t>Children from low-income backgrounds have especially benefited from charter schools</w:t>
      </w:r>
      <w:r w:rsidRPr="001E19AE">
        <w:rPr>
          <w:rStyle w:val="Emphasis"/>
        </w:rPr>
        <w:t>.</w:t>
      </w:r>
      <w:r w:rsidRPr="001E19AE">
        <w:t xml:space="preserve"> According to a Stanford University study, </w:t>
      </w:r>
      <w:r w:rsidRPr="001E19AE">
        <w:rPr>
          <w:rStyle w:val="Emphasis"/>
          <w:highlight w:val="yellow"/>
        </w:rPr>
        <w:t>students in charters outperform traditional public school students in reading, and students below the poverty line perform better in charter schools than in public schools on standardized tests. Unfortunately, bureaucratization and regulation endanger the charter school movement</w:t>
      </w:r>
      <w:r w:rsidRPr="001E19AE">
        <w:t xml:space="preserve">. Of the eight schools that applied for charter status in D.C., not one application was shorter than 200 pages, with the longest being more than 700 pages. </w:t>
      </w:r>
      <w:r w:rsidRPr="001E19AE">
        <w:rPr>
          <w:rStyle w:val="Emphasis"/>
          <w:highlight w:val="yellow"/>
        </w:rPr>
        <w:t>New York, South Carolina, Florida, and Delaware did not exempt charter schools from state-wide evaluation systems, forcing them to use the same measurements as traditional public schools, even though they may value different criteria</w:t>
      </w:r>
      <w:r w:rsidRPr="001E19AE">
        <w:rPr>
          <w:rStyle w:val="Emphasis"/>
        </w:rPr>
        <w:t>.</w:t>
      </w:r>
      <w:r w:rsidRPr="001E19AE">
        <w:t xml:space="preserve"> In New Orleans, charter schools have been pressured to adopt a standardized discipline system and a standardized enrollment procedure, posing a problem for schools with different approaches. </w:t>
      </w:r>
      <w:r w:rsidRPr="001E19AE">
        <w:rPr>
          <w:rStyle w:val="Emphasis"/>
          <w:highlight w:val="yellow"/>
        </w:rPr>
        <w:t>If this impulse to regulate is left unchecked</w:t>
      </w:r>
      <w:r w:rsidRPr="001E19AE">
        <w:rPr>
          <w:rStyle w:val="Emphasis"/>
        </w:rPr>
        <w:t xml:space="preserve">, warn Hess and McShane, </w:t>
      </w:r>
      <w:r w:rsidRPr="001E19AE">
        <w:rPr>
          <w:rStyle w:val="Emphasis"/>
          <w:highlight w:val="yellow"/>
        </w:rPr>
        <w:t>it's possible that a high achieving charter school of today could become a failing public school of tomorrow. Charters were intended as an alternative to traditional public schools, and constraining them in the way that we constrain public schools is not the way to improve education.</w:t>
      </w:r>
    </w:p>
    <w:p w:rsidR="000A429E" w:rsidRDefault="000A429E" w:rsidP="000A429E">
      <w:pPr>
        <w:rPr>
          <w:rStyle w:val="Emphasis"/>
        </w:rPr>
      </w:pPr>
    </w:p>
    <w:p w:rsidR="000A429E" w:rsidRPr="009349E9" w:rsidRDefault="000A429E" w:rsidP="000A429E">
      <w:pPr>
        <w:pStyle w:val="Heading4"/>
      </w:pPr>
      <w:r w:rsidRPr="009349E9">
        <w:t>Federal charter school regulation seriously hamper innovation and success</w:t>
      </w:r>
    </w:p>
    <w:p w:rsidR="000A429E" w:rsidRPr="009349E9" w:rsidRDefault="000A429E" w:rsidP="000A429E">
      <w:hyperlink r:id="rId105" w:tooltip="Posts by Frederick M. Hess" w:history="1">
        <w:r w:rsidRPr="009349E9">
          <w:rPr>
            <w:rStyle w:val="Hyperlink"/>
          </w:rPr>
          <w:t xml:space="preserve">Frederick M. </w:t>
        </w:r>
        <w:r w:rsidRPr="009349E9">
          <w:rPr>
            <w:rStyle w:val="Style13ptBold"/>
          </w:rPr>
          <w:t>Hess</w:t>
        </w:r>
      </w:hyperlink>
      <w:r w:rsidRPr="009349E9">
        <w:t xml:space="preserve"> </w:t>
      </w:r>
      <w:r w:rsidRPr="009349E9">
        <w:rPr>
          <w:rStyle w:val="Style13ptBold"/>
        </w:rPr>
        <w:t>and</w:t>
      </w:r>
      <w:r w:rsidRPr="009349E9">
        <w:t xml:space="preserve"> </w:t>
      </w:r>
      <w:hyperlink r:id="rId106" w:tooltip="Posts by Michael Q. McShane" w:history="1">
        <w:r w:rsidRPr="009349E9">
          <w:rPr>
            <w:rStyle w:val="Hyperlink"/>
          </w:rPr>
          <w:t xml:space="preserve">Michael Q. </w:t>
        </w:r>
        <w:r w:rsidRPr="009349E9">
          <w:rPr>
            <w:rStyle w:val="Style13ptBold"/>
          </w:rPr>
          <w:t>McShane</w:t>
        </w:r>
      </w:hyperlink>
      <w:r w:rsidRPr="009349E9">
        <w:t xml:space="preserve"> </w:t>
      </w:r>
      <w:r w:rsidRPr="009349E9">
        <w:rPr>
          <w:rStyle w:val="Style13ptBold"/>
        </w:rPr>
        <w:t>2014,</w:t>
      </w:r>
      <w:r w:rsidRPr="009349E9">
        <w:t xml:space="preserve"> “Loving charter schools to death”, American Enterprise</w:t>
      </w:r>
      <w:r>
        <w:t xml:space="preserve"> Institute,</w:t>
      </w:r>
      <w:r w:rsidRPr="009349E9">
        <w:t xml:space="preserve"> Hess is director of education policy studies at the Amer</w:t>
      </w:r>
      <w:r>
        <w:t xml:space="preserve">ican Enterprise Institute, </w:t>
      </w:r>
      <w:r w:rsidRPr="009349E9">
        <w:t xml:space="preserve">McShane is a research fellow in education policy studies and a former inner-city high school teacher, </w:t>
      </w:r>
      <w:hyperlink r:id="rId107" w:history="1">
        <w:r w:rsidRPr="00A5356F">
          <w:rPr>
            <w:rStyle w:val="Hyperlink"/>
          </w:rPr>
          <w:t>http://www.aei.org/publication/loving-charter-schools-to-death/</w:t>
        </w:r>
      </w:hyperlink>
    </w:p>
    <w:p w:rsidR="000A429E" w:rsidRPr="009349E9" w:rsidRDefault="000A429E" w:rsidP="000A429E">
      <w:pPr>
        <w:rPr>
          <w:rStyle w:val="Emphasis"/>
        </w:rPr>
      </w:pPr>
      <w:r w:rsidRPr="009349E9">
        <w:t>This week, education reformers on both sides of the aisle are banding together to celebrate “</w:t>
      </w:r>
      <w:hyperlink r:id="rId108" w:history="1">
        <w:r w:rsidRPr="009349E9">
          <w:rPr>
            <w:rStyle w:val="Hyperlink"/>
          </w:rPr>
          <w:t>National Charter Schools Week</w:t>
        </w:r>
      </w:hyperlink>
      <w:r w:rsidRPr="009349E9">
        <w:t xml:space="preserve">” in a bipartisan </w:t>
      </w:r>
      <w:proofErr w:type="spellStart"/>
      <w:r w:rsidRPr="009349E9">
        <w:t>Kumbaya</w:t>
      </w:r>
      <w:proofErr w:type="spellEnd"/>
      <w:r w:rsidRPr="009349E9">
        <w:t xml:space="preserve"> moment. President Obama issued an official </w:t>
      </w:r>
      <w:hyperlink r:id="rId109" w:history="1">
        <w:r w:rsidRPr="009349E9">
          <w:rPr>
            <w:rStyle w:val="Hyperlink"/>
          </w:rPr>
          <w:t>proclamation</w:t>
        </w:r>
      </w:hyperlink>
      <w:r w:rsidRPr="009349E9">
        <w:t xml:space="preserve"> stating that </w:t>
      </w:r>
      <w:r w:rsidRPr="009349E9">
        <w:rPr>
          <w:rStyle w:val="Emphasis"/>
        </w:rPr>
        <w:t xml:space="preserve">charter schools “can show </w:t>
      </w:r>
      <w:proofErr w:type="gramStart"/>
      <w:r w:rsidRPr="009349E9">
        <w:rPr>
          <w:rStyle w:val="Emphasis"/>
        </w:rPr>
        <w:t>what is possible — schools that give every student the chance to prepare for college and career, and to develop a love of learning that lasts a lifetime</w:t>
      </w:r>
      <w:proofErr w:type="gramEnd"/>
      <w:r w:rsidRPr="009349E9">
        <w:rPr>
          <w:rStyle w:val="Emphasis"/>
        </w:rPr>
        <w:t>.”</w:t>
      </w:r>
      <w:r w:rsidRPr="009349E9">
        <w:t xml:space="preserve"> House Majority Leader Eric Cantor </w:t>
      </w:r>
      <w:hyperlink r:id="rId110" w:history="1">
        <w:r w:rsidRPr="009349E9">
          <w:rPr>
            <w:rStyle w:val="Hyperlink"/>
          </w:rPr>
          <w:t>tweeted</w:t>
        </w:r>
      </w:hyperlink>
      <w:r w:rsidRPr="009349E9">
        <w:t xml:space="preserve"> a simple text picture stating “I support quality charters.” The comity is so strong the U.S. House of Representative is expected to pass a bill Friday. </w:t>
      </w:r>
      <w:hyperlink r:id="rId111" w:history="1">
        <w:r w:rsidRPr="009349E9">
          <w:rPr>
            <w:rStyle w:val="Hyperlink"/>
          </w:rPr>
          <w:t>The Success and Opportunity through Quality Charter Schools Act</w:t>
        </w:r>
      </w:hyperlink>
      <w:r w:rsidRPr="009349E9">
        <w:t xml:space="preserve">, (H.R. 10), is designed to provide federal funds for successful charter schools to encourage their expansion across the nation. </w:t>
      </w:r>
      <w:r w:rsidRPr="009349E9">
        <w:rPr>
          <w:rStyle w:val="Emphasis"/>
        </w:rPr>
        <w:t xml:space="preserve">But </w:t>
      </w:r>
      <w:r w:rsidRPr="009349E9">
        <w:rPr>
          <w:rStyle w:val="Emphasis"/>
          <w:highlight w:val="yellow"/>
        </w:rPr>
        <w:t>before celebrating another expansion of school choice, there should be serious reflection from advocates for innovation in education about the compromises such expansion is requiring.</w:t>
      </w:r>
      <w:r w:rsidRPr="009349E9">
        <w:t xml:space="preserve"> Charters were conceived as an alternative to underperforming public schools. This allowed educators and </w:t>
      </w:r>
      <w:proofErr w:type="gramStart"/>
      <w:r w:rsidRPr="009349E9">
        <w:t>entrepreneurs</w:t>
      </w:r>
      <w:proofErr w:type="gramEnd"/>
      <w:r w:rsidRPr="009349E9">
        <w:t xml:space="preserve"> space to create new schools and new teaching models. </w:t>
      </w:r>
      <w:r w:rsidRPr="009349E9">
        <w:rPr>
          <w:rStyle w:val="Emphasis"/>
        </w:rPr>
        <w:t>The fact that education dollars were now allowed to go to schools chosen by parents and children generated competition, better matched students’ interests and needs, and gave teachers the opportunity to exercise their own judgment and be accountable for the results.</w:t>
      </w:r>
      <w:r w:rsidRPr="009349E9">
        <w:t xml:space="preserve"> Slow to grow at first, charter school enrollment has </w:t>
      </w:r>
      <w:hyperlink r:id="rId112" w:history="1">
        <w:r w:rsidRPr="009349E9">
          <w:rPr>
            <w:rStyle w:val="Hyperlink"/>
          </w:rPr>
          <w:t>doubled since 2006</w:t>
        </w:r>
      </w:hyperlink>
      <w:r w:rsidRPr="009349E9">
        <w:t xml:space="preserve">. Today more than </w:t>
      </w:r>
      <w:hyperlink r:id="rId113" w:history="1">
        <w:r w:rsidRPr="009349E9">
          <w:rPr>
            <w:rStyle w:val="Hyperlink"/>
          </w:rPr>
          <w:t>2.2 million K-12 students are enrolled in the 6,000 charter schools</w:t>
        </w:r>
      </w:hyperlink>
      <w:r w:rsidRPr="009349E9">
        <w:t xml:space="preserve"> operating in </w:t>
      </w:r>
      <w:hyperlink r:id="rId114" w:history="1">
        <w:r w:rsidRPr="009349E9">
          <w:rPr>
            <w:rStyle w:val="Hyperlink"/>
          </w:rPr>
          <w:t>43 states</w:t>
        </w:r>
      </w:hyperlink>
      <w:r w:rsidRPr="009349E9">
        <w:t xml:space="preserve"> across the nation and the District of Columbia. </w:t>
      </w:r>
      <w:hyperlink r:id="rId115" w:history="1">
        <w:r w:rsidRPr="009349E9">
          <w:rPr>
            <w:rStyle w:val="Hyperlink"/>
          </w:rPr>
          <w:t>Ninety percent of students</w:t>
        </w:r>
      </w:hyperlink>
      <w:r w:rsidRPr="009349E9">
        <w:t xml:space="preserve"> in New Orleans, and </w:t>
      </w:r>
      <w:hyperlink r:id="rId116" w:history="1">
        <w:r w:rsidRPr="009349E9">
          <w:rPr>
            <w:rStyle w:val="Hyperlink"/>
          </w:rPr>
          <w:t>43%</w:t>
        </w:r>
      </w:hyperlink>
      <w:r w:rsidRPr="009349E9">
        <w:t xml:space="preserve"> in Washington, D.C. are educated in charter schools. Enrollment in charter schools could reach </w:t>
      </w:r>
      <w:hyperlink r:id="rId117" w:history="1">
        <w:r w:rsidRPr="009349E9">
          <w:rPr>
            <w:rStyle w:val="Hyperlink"/>
          </w:rPr>
          <w:t>five million by the end of this decade</w:t>
        </w:r>
      </w:hyperlink>
      <w:r w:rsidRPr="009349E9">
        <w:t xml:space="preserve">. </w:t>
      </w:r>
      <w:r w:rsidRPr="009349E9">
        <w:rPr>
          <w:rStyle w:val="Emphasis"/>
        </w:rPr>
        <w:t>Objective analysis has also found charter schools to be successful, particularly with students from low income backgrounds</w:t>
      </w:r>
      <w:r w:rsidRPr="009349E9">
        <w:t xml:space="preserve">. In 2013, researchers at Stanford University studied charter schools in 27 states and found that, on average, students in charter schools outperform traditional public school students in reading, and do about the same in math. </w:t>
      </w:r>
      <w:r w:rsidRPr="009349E9">
        <w:rPr>
          <w:rStyle w:val="Emphasis"/>
        </w:rPr>
        <w:t xml:space="preserve">Students below the poverty line and African-American students were both found to fare better in charter than in public schools when their standardized test scores were disaggregated. This is the happy story part. But </w:t>
      </w:r>
      <w:r w:rsidRPr="009349E9">
        <w:rPr>
          <w:rStyle w:val="Emphasis"/>
          <w:highlight w:val="yellow"/>
        </w:rPr>
        <w:t>creeping bureaucratization and regulation are endangering the entire charter school movement</w:t>
      </w:r>
      <w:r w:rsidRPr="009349E9">
        <w:t xml:space="preserve">. Consider: of the eight schools that </w:t>
      </w:r>
      <w:hyperlink r:id="rId118" w:history="1">
        <w:r w:rsidRPr="009349E9">
          <w:rPr>
            <w:rStyle w:val="Hyperlink"/>
          </w:rPr>
          <w:t>applied for charters</w:t>
        </w:r>
      </w:hyperlink>
      <w:r w:rsidRPr="009349E9">
        <w:t xml:space="preserve"> in Washington, D.C. this year, not one application was less than 200 pages. The longest was more than 700. </w:t>
      </w:r>
      <w:r w:rsidRPr="009349E9">
        <w:rPr>
          <w:rStyle w:val="Emphasis"/>
          <w:highlight w:val="yellow"/>
        </w:rPr>
        <w:t>Creeping paperwork paralysis is one way public schools lost the ability to innovate</w:t>
      </w:r>
      <w:r w:rsidRPr="009349E9">
        <w:t xml:space="preserve">. In New York, South Carolina, Florida, Delaware and other states education leaders did not </w:t>
      </w:r>
      <w:hyperlink r:id="rId119" w:history="1">
        <w:r w:rsidRPr="009349E9">
          <w:rPr>
            <w:rStyle w:val="Hyperlink"/>
          </w:rPr>
          <w:t>exempt charter schools</w:t>
        </w:r>
      </w:hyperlink>
      <w:r w:rsidRPr="009349E9">
        <w:t xml:space="preserve"> from state-wide teacher evaluation systems promised to the Department of Education as part of their Race to the Top applications. </w:t>
      </w:r>
      <w:r w:rsidRPr="009349E9">
        <w:rPr>
          <w:rStyle w:val="Emphasis"/>
          <w:highlight w:val="yellow"/>
        </w:rPr>
        <w:t>Even though charter schools might be staffed differently or value different criteria, they still have to use the same measurements to evaluate their teachers</w:t>
      </w:r>
      <w:r w:rsidRPr="009349E9">
        <w:t xml:space="preserve">. In New Orleans, the city with the largest charter school market share, charter schools have been pressured to adopt a standardized </w:t>
      </w:r>
      <w:hyperlink r:id="rId120" w:history="1">
        <w:r w:rsidRPr="009349E9">
          <w:rPr>
            <w:rStyle w:val="Hyperlink"/>
          </w:rPr>
          <w:t>discipline system</w:t>
        </w:r>
      </w:hyperlink>
      <w:r w:rsidRPr="009349E9">
        <w:t xml:space="preserve">, and a standardized enrollment procedure. </w:t>
      </w:r>
      <w:r w:rsidRPr="009349E9">
        <w:rPr>
          <w:rStyle w:val="Emphasis"/>
          <w:highlight w:val="yellow"/>
        </w:rPr>
        <w:t>That could be a big problem for “no excuses” schools with strict discipline and other innovative schools if they aren’t able to select classes with the best opportunity to benefit from their unique approaches</w:t>
      </w:r>
      <w:r w:rsidRPr="009349E9">
        <w:t xml:space="preserve">. In Washington D.C. advocates for “controlled choice” have put forward plans to engineer the racial and economic makeup of schools through the use of </w:t>
      </w:r>
      <w:hyperlink r:id="rId121" w:history="1">
        <w:r w:rsidRPr="009349E9">
          <w:rPr>
            <w:rStyle w:val="Hyperlink"/>
          </w:rPr>
          <w:t>“weighted” admissions</w:t>
        </w:r>
      </w:hyperlink>
      <w:r w:rsidRPr="009349E9">
        <w:t xml:space="preserve"> lotteries and de facto quotas. </w:t>
      </w:r>
      <w:r w:rsidRPr="009349E9">
        <w:rPr>
          <w:rStyle w:val="Emphasis"/>
        </w:rPr>
        <w:t xml:space="preserve">In each of these cases, </w:t>
      </w:r>
      <w:r w:rsidRPr="009349E9">
        <w:rPr>
          <w:rStyle w:val="Emphasis"/>
          <w:highlight w:val="yellow"/>
        </w:rPr>
        <w:t>well intentioned central planners have tried to bring about their particular idea of efficiency, effectiveness, and fairness. But regulations tend to be a one way ratchet</w:t>
      </w:r>
      <w:r w:rsidRPr="009349E9">
        <w:rPr>
          <w:rStyle w:val="Emphasis"/>
        </w:rPr>
        <w:t xml:space="preserve">. Once in place, it is usually impossible to do away with them. </w:t>
      </w:r>
      <w:r w:rsidRPr="009349E9">
        <w:rPr>
          <w:rStyle w:val="Emphasis"/>
          <w:highlight w:val="yellow"/>
        </w:rPr>
        <w:t>These changes risk remaking the charter school as a new version of the very system it is trying to replace</w:t>
      </w:r>
      <w:r w:rsidRPr="009349E9">
        <w:rPr>
          <w:rStyle w:val="Emphasis"/>
        </w:rPr>
        <w:t>. In short, if this regulatory impulse is left unchecked, it’s all too possible that the high achieving charter school of today could become the failing public school of tomorrow. There is evidence that this is already happening. Too few charter schools actually take advantage of the autonomy they possess</w:t>
      </w:r>
      <w:r w:rsidRPr="009349E9">
        <w:t>. They have the power and freedom to rethink the use of time, talent, and money, yet researchers have found that many charter school leaders behave like public school principals, and pay teachers like district schools do: by seniority instead of merit</w:t>
      </w:r>
      <w:r w:rsidRPr="009349E9">
        <w:rPr>
          <w:highlight w:val="yellow"/>
        </w:rPr>
        <w:t xml:space="preserve">. </w:t>
      </w:r>
      <w:r w:rsidRPr="009349E9">
        <w:rPr>
          <w:rStyle w:val="Emphasis"/>
          <w:highlight w:val="yellow"/>
        </w:rPr>
        <w:t>Authorizers and regulators often overly rely on traditional and narrow forms of measurement — standardized reading and math scores — to determine if a school is “good,” and therefore merits future funding. It is crazy to think that the same worn out processes will all of a sudden produce a new result.</w:t>
      </w:r>
      <w:r w:rsidRPr="009349E9">
        <w:rPr>
          <w:rStyle w:val="Emphasis"/>
        </w:rPr>
        <w:t xml:space="preserve"> </w:t>
      </w:r>
      <w:r w:rsidRPr="009349E9">
        <w:t xml:space="preserve">Public oversight for the use of public dollars is understandable and appropriate, but we must remember that </w:t>
      </w:r>
      <w:r w:rsidRPr="009349E9">
        <w:rPr>
          <w:rStyle w:val="Emphasis"/>
          <w:highlight w:val="yellow"/>
        </w:rPr>
        <w:t>if unchallenged, agents of “oversight” will inexorably bureaucratize charter schooling, morphing it into the same system for which it was envisioned to be a substitute. If we’re unhappy with the way schools are performing, we should avoid trying to constrain charters the way we have hamstrung district public schools. It is time to try something different.</w:t>
      </w:r>
    </w:p>
    <w:bookmarkEnd w:id="11"/>
    <w:bookmarkEnd w:id="13"/>
    <w:p w:rsidR="000A429E" w:rsidRPr="001E19AE" w:rsidRDefault="000A429E" w:rsidP="000A429E"/>
    <w:p w:rsidR="00351858" w:rsidRDefault="00942397" w:rsidP="000A429E">
      <w:pPr>
        <w:pStyle w:val="Heading2"/>
      </w:pPr>
      <w:r>
        <w:t xml:space="preserve">Increased Funding- </w:t>
      </w:r>
      <w:r w:rsidR="00351858">
        <w:t>AFF</w:t>
      </w:r>
    </w:p>
    <w:p w:rsidR="00351858" w:rsidRDefault="00351858" w:rsidP="00351858"/>
    <w:p w:rsidR="00FD70C0" w:rsidRDefault="00C77B79" w:rsidP="000A429E">
      <w:pPr>
        <w:pStyle w:val="Heading3"/>
      </w:pPr>
      <w:bookmarkStart w:id="14" w:name="HatBM5"/>
      <w:r>
        <w:t>Inherency/</w:t>
      </w:r>
      <w:r w:rsidR="00FD70C0">
        <w:t>Solvency</w:t>
      </w:r>
    </w:p>
    <w:p w:rsidR="00C77B79" w:rsidRDefault="00C77B79" w:rsidP="00C77B79">
      <w:pPr>
        <w:pStyle w:val="Heading4"/>
      </w:pPr>
      <w:r>
        <w:t>Charter schools receive less funding than public schools, despite growing numbers and success</w:t>
      </w:r>
    </w:p>
    <w:p w:rsidR="00C77B79" w:rsidRPr="00C77B79" w:rsidRDefault="000A429E" w:rsidP="00C77B79">
      <w:hyperlink r:id="rId122" w:history="1">
        <w:r w:rsidR="00C77B79" w:rsidRPr="00C77B79">
          <w:rPr>
            <w:rStyle w:val="Hyperlink"/>
          </w:rPr>
          <w:t xml:space="preserve">Joy </w:t>
        </w:r>
        <w:r w:rsidR="00C77B79" w:rsidRPr="00C77B79">
          <w:rPr>
            <w:rStyle w:val="Style13ptBold"/>
          </w:rPr>
          <w:t>Resmovits</w:t>
        </w:r>
      </w:hyperlink>
      <w:r w:rsidR="00C77B79" w:rsidRPr="00C77B79">
        <w:t xml:space="preserve"> </w:t>
      </w:r>
      <w:r w:rsidR="00C77B79">
        <w:t xml:space="preserve">April </w:t>
      </w:r>
      <w:r w:rsidR="00C77B79" w:rsidRPr="00C77B79">
        <w:rPr>
          <w:rStyle w:val="Style13ptBold"/>
        </w:rPr>
        <w:t>2014</w:t>
      </w:r>
      <w:r w:rsidR="00C77B79">
        <w:t xml:space="preserve">, </w:t>
      </w:r>
      <w:r w:rsidR="00C77B79" w:rsidRPr="00C77B79">
        <w:t xml:space="preserve">“Charter Schools Get Less Money </w:t>
      </w:r>
      <w:proofErr w:type="gramStart"/>
      <w:r w:rsidR="00C77B79" w:rsidRPr="00C77B79">
        <w:t>Than</w:t>
      </w:r>
      <w:proofErr w:type="gramEnd"/>
      <w:r w:rsidR="00C77B79" w:rsidRPr="00C77B79">
        <w:t xml:space="preserve"> Public Schools. Is That A Problem?</w:t>
      </w:r>
      <w:proofErr w:type="gramStart"/>
      <w:r w:rsidR="00C77B79" w:rsidRPr="00C77B79">
        <w:t>”,</w:t>
      </w:r>
      <w:proofErr w:type="gramEnd"/>
      <w:r w:rsidR="00C77B79" w:rsidRPr="00C77B79">
        <w:t xml:space="preserve"> </w:t>
      </w:r>
      <w:r w:rsidR="00C77B79">
        <w:t xml:space="preserve">The Huffington Post, </w:t>
      </w:r>
      <w:r w:rsidR="00C77B79" w:rsidRPr="00C77B79">
        <w:t>http://www.huffingtonpost.com/2014/04/30/charter-school-funding-_n_5242159.html</w:t>
      </w:r>
    </w:p>
    <w:p w:rsidR="00C77B79" w:rsidRDefault="00C77B79" w:rsidP="00C77B79">
      <w:r w:rsidRPr="00D23BA0">
        <w:rPr>
          <w:rStyle w:val="Emphasis"/>
          <w:highlight w:val="yellow"/>
        </w:rPr>
        <w:t>Charter schools receive less funding than traditional public schools on averag</w:t>
      </w:r>
      <w:r w:rsidRPr="00C77B79">
        <w:rPr>
          <w:rStyle w:val="Emphasis"/>
        </w:rPr>
        <w:t>e</w:t>
      </w:r>
      <w:r w:rsidRPr="00D23BA0">
        <w:t xml:space="preserve">, according to a new </w:t>
      </w:r>
      <w:hyperlink r:id="rId123" w:tgtFrame="_hplink" w:history="1">
        <w:r w:rsidRPr="00D23BA0">
          <w:rPr>
            <w:rStyle w:val="Hyperlink"/>
          </w:rPr>
          <w:t>report</w:t>
        </w:r>
      </w:hyperlink>
      <w:r w:rsidRPr="00D23BA0">
        <w:t xml:space="preserve"> — but some </w:t>
      </w:r>
      <w:proofErr w:type="gramStart"/>
      <w:r w:rsidRPr="00D23BA0">
        <w:t>experts</w:t>
      </w:r>
      <w:proofErr w:type="gramEnd"/>
      <w:r w:rsidRPr="00D23BA0">
        <w:t xml:space="preserve"> say that the funding gap isn’t necessarily unfair, and that the report’s methodology masks fundamental differences between charter and public school populations. The report, released Wednesday by the University of Arkansas’ Department of Education Reform, found that </w:t>
      </w:r>
      <w:r w:rsidRPr="00C77B79">
        <w:rPr>
          <w:rStyle w:val="Emphasis"/>
        </w:rPr>
        <w:t>in 2011, charter schools received $3,059 less per student than traditional public schools.</w:t>
      </w:r>
      <w:r w:rsidRPr="00D23BA0">
        <w:t xml:space="preserve"> The University </w:t>
      </w:r>
      <w:proofErr w:type="gramStart"/>
      <w:r w:rsidRPr="00D23BA0">
        <w:t>of Arkansas Department of</w:t>
      </w:r>
      <w:proofErr w:type="gramEnd"/>
      <w:r w:rsidRPr="00D23BA0">
        <w:t xml:space="preserve"> Education Reform is funded by the Walton Foundation, a group associated with Walmart that aggressively uses its philanthropy to spur the creation of new charter schools. (The foundation also funded the report, which contains a disclaimer that its findings “[do] not necessarily reflect” the group’s views.) </w:t>
      </w:r>
      <w:r w:rsidRPr="00C77B79">
        <w:rPr>
          <w:rStyle w:val="Emphasis"/>
        </w:rPr>
        <w:t>“It’s surprising to me that funding formulas we have designed to make sure we have equity in funding for public school students are not addressing the needs for public charter schools,”</w:t>
      </w:r>
      <w:r w:rsidRPr="00D23BA0">
        <w:t xml:space="preserve"> said Larry Maloney, an author of the report. </w:t>
      </w:r>
      <w:r w:rsidRPr="00D23BA0">
        <w:rPr>
          <w:rStyle w:val="Emphasis"/>
          <w:highlight w:val="yellow"/>
        </w:rPr>
        <w:t>The report looked at charter school funding in 30 states and Washington, D.C., and found that the disparity between public and charter school funding grew by 55 percent between 2007 and 2011,</w:t>
      </w:r>
      <w:r w:rsidRPr="00C77B79">
        <w:rPr>
          <w:rStyle w:val="Emphasis"/>
        </w:rPr>
        <w:t xml:space="preserve"> with most of the disparities coming from state and local revenues. </w:t>
      </w:r>
      <w:r w:rsidRPr="00D23BA0">
        <w:rPr>
          <w:rStyle w:val="Emphasis"/>
          <w:highlight w:val="yellow"/>
        </w:rPr>
        <w:t>The funding gaps increased as “charter enrollment</w:t>
      </w:r>
      <w:r w:rsidRPr="00C77B79">
        <w:rPr>
          <w:rStyle w:val="Emphasis"/>
        </w:rPr>
        <w:t xml:space="preserve"> [...] </w:t>
      </w:r>
      <w:r w:rsidRPr="00D23BA0">
        <w:rPr>
          <w:rStyle w:val="Emphasis"/>
          <w:highlight w:val="yellow"/>
        </w:rPr>
        <w:t>increased in every state” and district enrollment decreased in 16 states</w:t>
      </w:r>
      <w:r w:rsidRPr="00C77B79">
        <w:rPr>
          <w:rStyle w:val="Emphasis"/>
        </w:rPr>
        <w:t>,</w:t>
      </w:r>
      <w:r w:rsidRPr="00D23BA0">
        <w:t xml:space="preserve"> according to the report. </w:t>
      </w:r>
      <w:r w:rsidRPr="00C77B79">
        <w:rPr>
          <w:rStyle w:val="Emphasis"/>
        </w:rPr>
        <w:t>The 2007 recession exacerbated the disparity, with charter schools losing $902 per student — almost one-and-one-half times the state and local revenues cut from public schools. All states except for Tennessee gave public schools more money than charter schools</w:t>
      </w:r>
      <w:r w:rsidRPr="00D23BA0">
        <w:t>, and Washington, D.C. had the largest disparity at $12,736. In 48 urban areas investigated, traditional public schools received, on average, $4,352 more per pupil than their charter school counterparts. The authors frame this as an equity issue. “</w:t>
      </w:r>
      <w:r w:rsidRPr="00D23BA0">
        <w:rPr>
          <w:rStyle w:val="Emphasis"/>
          <w:highlight w:val="yellow"/>
        </w:rPr>
        <w:t>When will charter schools see a reduction in the funding disparity?</w:t>
      </w:r>
      <w:r w:rsidRPr="00C77B79">
        <w:rPr>
          <w:rStyle w:val="Emphasis"/>
        </w:rPr>
        <w:t xml:space="preserve"> When will public school students experience resource equity</w:t>
      </w:r>
      <w:r w:rsidRPr="00D23BA0">
        <w:t xml:space="preserve">?” they write. “It is not a matter of intellect but, instead, of building political will to advance the goal of equity for district and charter school students.” The findings come after an expensive </w:t>
      </w:r>
      <w:hyperlink r:id="rId124" w:tgtFrame="_hplink" w:history="1">
        <w:r w:rsidRPr="00D23BA0">
          <w:rPr>
            <w:rStyle w:val="Hyperlink"/>
          </w:rPr>
          <w:t>battle over charter school resources</w:t>
        </w:r>
      </w:hyperlink>
      <w:r w:rsidRPr="00D23BA0">
        <w:t xml:space="preserve"> roiled New York City, the nation’s largest school district. </w:t>
      </w:r>
      <w:r w:rsidRPr="00C77B79">
        <w:rPr>
          <w:rStyle w:val="Emphasis"/>
        </w:rPr>
        <w:t>Charter schools are publicly funded but can be privately run, and comprise the fastest-growing sector of American public schools.</w:t>
      </w:r>
      <w:r w:rsidRPr="00D23BA0">
        <w:t xml:space="preserve"> While supporters say the flexibility of charter schools and lottery-based admissions increase the options of poor and minority students who are often zoned to failing schools, critics charge that charters suck money away from traditional public schools and don’t perform </w:t>
      </w:r>
      <w:hyperlink r:id="rId125" w:tgtFrame="_hplink" w:history="1">
        <w:r w:rsidRPr="00D23BA0">
          <w:rPr>
            <w:rStyle w:val="Hyperlink"/>
          </w:rPr>
          <w:t>significantly better on average</w:t>
        </w:r>
      </w:hyperlink>
      <w:r w:rsidRPr="00D23BA0">
        <w:t xml:space="preserve">. Immediately following the report’s release, charter school advocates began citing it in calls for more </w:t>
      </w:r>
      <w:r w:rsidRPr="00D23BA0">
        <w:rPr>
          <w:highlight w:val="yellow"/>
        </w:rPr>
        <w:t>money. “</w:t>
      </w:r>
      <w:r w:rsidRPr="00D23BA0">
        <w:rPr>
          <w:rStyle w:val="Emphasis"/>
          <w:highlight w:val="yellow"/>
        </w:rPr>
        <w:t>This report is a stark reminder of the funding inequity that exists for public charter school students,”</w:t>
      </w:r>
      <w:r w:rsidRPr="00D23BA0">
        <w:t xml:space="preserve"> said Nina Rees, president of the National Alliance for Public Charter Schools. </w:t>
      </w:r>
      <w:r w:rsidRPr="00D23BA0">
        <w:rPr>
          <w:rStyle w:val="Emphasis"/>
        </w:rPr>
        <w:t>“</w:t>
      </w:r>
      <w:r w:rsidRPr="00D23BA0">
        <w:rPr>
          <w:rStyle w:val="Emphasis"/>
          <w:highlight w:val="yellow"/>
        </w:rPr>
        <w:t>One in 20 children in America now attends a public charter school and there is no justifiable reason why their schools should receive fewer dollars than other public schools,”</w:t>
      </w:r>
      <w:r w:rsidRPr="00D23BA0">
        <w:t xml:space="preserve"> Rees went on. “We must remind state and local leaders of the impact their policy decisions have on our students and work to ensure we are closing this funding gap.” Jennifer Alexander, who heads the education reform organization Connecticut Coalition for Achievement Now, released a similar statement. “The findings add to the growing public call to fix Connecticut’s school funding system, which isn’t working well for students across all types of public schools,” said Alexander. “</w:t>
      </w:r>
      <w:r w:rsidRPr="00D23BA0">
        <w:rPr>
          <w:rStyle w:val="Emphasis"/>
          <w:highlight w:val="yellow"/>
        </w:rPr>
        <w:t>No child should be denied an equal chance for a great education because they can’t afford it.”</w:t>
      </w:r>
      <w:r w:rsidRPr="00D23BA0">
        <w:t xml:space="preserve"> But some wonder whether the disparity highlighted in the report truly reflects inequity. Instead, it may reflect demographics, as Gary </w:t>
      </w:r>
      <w:proofErr w:type="spellStart"/>
      <w:r w:rsidRPr="00D23BA0">
        <w:t>Miron</w:t>
      </w:r>
      <w:proofErr w:type="spellEnd"/>
      <w:r w:rsidRPr="00D23BA0">
        <w:t xml:space="preserve">, a Western Michigan University professor, argues. Partially because of economies of scale — bigger schools have more resources — charter schools tend to have </w:t>
      </w:r>
      <w:hyperlink r:id="rId126" w:tgtFrame="_hplink" w:history="1">
        <w:r w:rsidRPr="00D23BA0">
          <w:rPr>
            <w:rStyle w:val="Hyperlink"/>
          </w:rPr>
          <w:t>fewer students with disabilities</w:t>
        </w:r>
      </w:hyperlink>
      <w:r w:rsidRPr="00D23BA0">
        <w:t xml:space="preserve">. And it often costs more to teach these students than their peers. So it would make sense, </w:t>
      </w:r>
      <w:proofErr w:type="spellStart"/>
      <w:r w:rsidRPr="00D23BA0">
        <w:t>Miron</w:t>
      </w:r>
      <w:proofErr w:type="spellEnd"/>
      <w:r w:rsidRPr="00D23BA0">
        <w:t xml:space="preserve"> said, that charter schools generally receive less money. “Should they get the same amount of money?” asked </w:t>
      </w:r>
      <w:proofErr w:type="spellStart"/>
      <w:r w:rsidRPr="00D23BA0">
        <w:t>Miron</w:t>
      </w:r>
      <w:proofErr w:type="spellEnd"/>
      <w:r w:rsidRPr="00D23BA0">
        <w:t xml:space="preserve">, who has been contracted by states to audit charter schools. “Charter schools receive less money because [...] they have fewer services. Charter schools can get more money — they just have to serve more children with severe or moderate disabilities.” </w:t>
      </w:r>
      <w:proofErr w:type="spellStart"/>
      <w:r w:rsidRPr="00D23BA0">
        <w:t>Miron</w:t>
      </w:r>
      <w:proofErr w:type="spellEnd"/>
      <w:r w:rsidRPr="00D23BA0">
        <w:t xml:space="preserve"> called the Arkansas report “misleading” because it doesn’t look at expenditures. In a similar report </w:t>
      </w:r>
      <w:proofErr w:type="spellStart"/>
      <w:r w:rsidRPr="00D23BA0">
        <w:t>Miron</w:t>
      </w:r>
      <w:proofErr w:type="spellEnd"/>
      <w:r w:rsidRPr="00D23BA0">
        <w:t xml:space="preserve"> wrote in 2010, he said, he did take expenditures into account, and found that most of the difference between charter and public school funding could be explained by special education and student support services. “No one is denying charter schools that extra money, but they have to involve those children,” said </w:t>
      </w:r>
      <w:proofErr w:type="spellStart"/>
      <w:r w:rsidRPr="00D23BA0">
        <w:t>Miron</w:t>
      </w:r>
      <w:proofErr w:type="spellEnd"/>
      <w:r w:rsidRPr="00D23BA0">
        <w:t xml:space="preserve">. “If they don’t involve those children, should they get the same amount of money as the district, which does?” “They are using this for political purposes, to get more money for charter schools,” he added. “They shouldn’t use propaganda and try to get more money from policymakers. They should just do more work.” Luis Huerta, a Teachers College, Columbia University professor, similarly said the “simple aggregated accounting of charter school funding compared to traditional schools is shortsighted, if it does not fully account for school level indicators” like student population and types of services provided. “The debate should not focus solely on how much funding is provided,” said Huerta, “but also include a full accounting on whether charter schools are delivering the same level and types of services to all students, compared to traditional schools.” Jay May, an author of the report, said that the data required to do such a sophisticated analysis on a national scale “just are not available to analyze at that level.” He added that the report’s state chapters do drill down to control for some distinguishing factors, such as urban or suburban schools and areas. </w:t>
      </w:r>
    </w:p>
    <w:p w:rsidR="00FD70C0" w:rsidRDefault="00FD70C0" w:rsidP="000A429E">
      <w:pPr>
        <w:pStyle w:val="Heading3"/>
      </w:pPr>
      <w:bookmarkStart w:id="15" w:name="HatBM9"/>
      <w:bookmarkEnd w:id="14"/>
      <w:r>
        <w:t>Charter better than public</w:t>
      </w:r>
    </w:p>
    <w:p w:rsidR="00EB628C" w:rsidRDefault="00D1254A" w:rsidP="00D1254A">
      <w:pPr>
        <w:pStyle w:val="Heading4"/>
      </w:pPr>
      <w:r>
        <w:t>Most recent data proves charter schools outperform traditional schools</w:t>
      </w:r>
    </w:p>
    <w:p w:rsidR="00EB628C" w:rsidRPr="00EB628C" w:rsidRDefault="00EB628C" w:rsidP="00EB628C">
      <w:r w:rsidRPr="00EB628C">
        <w:t> </w:t>
      </w:r>
      <w:hyperlink r:id="rId127" w:history="1">
        <w:r w:rsidRPr="00EB628C">
          <w:rPr>
            <w:rStyle w:val="Hyperlink"/>
          </w:rPr>
          <w:t xml:space="preserve">HOWARD </w:t>
        </w:r>
        <w:r w:rsidRPr="00EB628C">
          <w:rPr>
            <w:rStyle w:val="Style13ptBold"/>
          </w:rPr>
          <w:t>FULLER</w:t>
        </w:r>
      </w:hyperlink>
      <w:r w:rsidRPr="00EB628C">
        <w:rPr>
          <w:rStyle w:val="Style13ptBold"/>
        </w:rPr>
        <w:t> AND</w:t>
      </w:r>
      <w:r w:rsidRPr="00EB628C">
        <w:t> </w:t>
      </w:r>
      <w:hyperlink r:id="rId128" w:history="1">
        <w:r w:rsidRPr="00EB628C">
          <w:rPr>
            <w:rStyle w:val="Hyperlink"/>
          </w:rPr>
          <w:t xml:space="preserve">NINA </w:t>
        </w:r>
        <w:r w:rsidRPr="00EB628C">
          <w:rPr>
            <w:rStyle w:val="Style13ptBold"/>
          </w:rPr>
          <w:t>REES</w:t>
        </w:r>
      </w:hyperlink>
      <w:r w:rsidRPr="00EB628C">
        <w:t xml:space="preserve"> ON </w:t>
      </w:r>
      <w:r w:rsidRPr="00EB628C">
        <w:rPr>
          <w:rStyle w:val="Style13ptBold"/>
        </w:rPr>
        <w:t>5/12</w:t>
      </w:r>
      <w:r w:rsidRPr="00EB628C">
        <w:t xml:space="preserve">/17, </w:t>
      </w:r>
      <w:r>
        <w:t>“</w:t>
      </w:r>
      <w:r w:rsidRPr="00EB628C">
        <w:t xml:space="preserve">PROOF POSITIVE THAT CHARTER SCHOOLS ARE BETTER” </w:t>
      </w:r>
      <w:r>
        <w:t xml:space="preserve">News Week, </w:t>
      </w:r>
      <w:r w:rsidRPr="00EB628C">
        <w:t>http://www.newsweek.com/proof-positive-charter-schools-are-better-606146</w:t>
      </w:r>
    </w:p>
    <w:p w:rsidR="00EB628C" w:rsidRPr="00D1254A" w:rsidRDefault="00EB628C" w:rsidP="00EB628C">
      <w:r w:rsidRPr="00D1254A">
        <w:t xml:space="preserve">In the many debates about American public education, there is no shortage of flash points to ignite passions and heat up the rhetoric. Funding. Testing. Teacher Performance. Seniority Rules. But of the many controversial topics, the one that feels like it burns the hottest is the issue of public charter schools. To opponents, the spread of charter schools means nothing less than the demise of public education or, as they will tell you, “real” public schools. </w:t>
      </w:r>
      <w:hyperlink r:id="rId129" w:tgtFrame="_blank" w:history="1">
        <w:r w:rsidRPr="00D1254A">
          <w:rPr>
            <w:rStyle w:val="Hyperlink"/>
          </w:rPr>
          <w:t>Daily Emails and Alerts- Get the best of Newsweek delivered to your inbox</w:t>
        </w:r>
      </w:hyperlink>
      <w:r w:rsidRPr="00D1254A">
        <w:t xml:space="preserve"> </w:t>
      </w:r>
      <w:proofErr w:type="gramStart"/>
      <w:r w:rsidRPr="00D1254A">
        <w:t>To</w:t>
      </w:r>
      <w:proofErr w:type="gramEnd"/>
      <w:r w:rsidRPr="00D1254A">
        <w:t xml:space="preserve"> supporters, including the parents of the more than three million children who attend charter public schools, </w:t>
      </w:r>
      <w:r w:rsidRPr="00D1254A">
        <w:rPr>
          <w:rStyle w:val="Emphasis"/>
          <w:highlight w:val="yellow"/>
        </w:rPr>
        <w:t>charters represent the best in public education</w:t>
      </w:r>
      <w:r w:rsidRPr="00EB628C">
        <w:rPr>
          <w:rStyle w:val="Emphasis"/>
        </w:rPr>
        <w:t>. Thanks to their freedom to innovate, these schools offer a high-quality education, in many cases in neighborhoods where district public schools have failed. This is especially true for kids of color and kids from low-income households</w:t>
      </w:r>
      <w:r w:rsidRPr="00D1254A">
        <w:t xml:space="preserve">. As fiercely as this debate has raged, the evidence has been steadily building that in fact it is the supporters of charters that have the better case to make. Now we have the final pieces of evidence to end this debate once and for all. Last week, </w:t>
      </w:r>
      <w:r w:rsidRPr="00D1254A">
        <w:rPr>
          <w:rStyle w:val="Emphasis"/>
          <w:highlight w:val="yellow"/>
        </w:rPr>
        <w:t xml:space="preserve">the Washington Post released its ranking of </w:t>
      </w:r>
      <w:hyperlink r:id="rId130" w:tgtFrame="_blank" w:history="1">
        <w:r w:rsidRPr="00D1254A">
          <w:rPr>
            <w:rStyle w:val="Emphasis"/>
            <w:highlight w:val="yellow"/>
          </w:rPr>
          <w:t>America’s Most Challenging High Schools</w:t>
        </w:r>
      </w:hyperlink>
      <w:r w:rsidRPr="00D1254A">
        <w:t xml:space="preserve">. </w:t>
      </w:r>
      <w:r w:rsidRPr="00EB628C">
        <w:rPr>
          <w:rStyle w:val="StyleUnderline"/>
        </w:rPr>
        <w:t>Those are the schools where graduating seniors took the highest percentage of Advanced Placement, International Baccalaureate and Cambridge tests, which the paper says is a better indicator of school success.</w:t>
      </w:r>
      <w:r w:rsidRPr="00D1254A">
        <w:t xml:space="preserve"> </w:t>
      </w:r>
      <w:r w:rsidRPr="00D1254A">
        <w:rPr>
          <w:rStyle w:val="Emphasis"/>
          <w:highlight w:val="yellow"/>
        </w:rPr>
        <w:t>Charter public schools filled out 9 of the top 10 spots</w:t>
      </w:r>
      <w:r w:rsidRPr="00EB628C">
        <w:rPr>
          <w:rStyle w:val="Emphasis"/>
        </w:rPr>
        <w:t xml:space="preserve">, led by </w:t>
      </w:r>
      <w:hyperlink r:id="rId131" w:tgtFrame="_blank" w:history="1">
        <w:r w:rsidRPr="00EB628C">
          <w:rPr>
            <w:rStyle w:val="Emphasis"/>
          </w:rPr>
          <w:t>2016 Broad Prize</w:t>
        </w:r>
      </w:hyperlink>
      <w:r w:rsidRPr="00EB628C">
        <w:rPr>
          <w:rStyle w:val="Emphasis"/>
        </w:rPr>
        <w:t xml:space="preserve">winner </w:t>
      </w:r>
      <w:hyperlink r:id="rId132" w:tgtFrame="_blank" w:history="1">
        <w:r w:rsidRPr="00EB628C">
          <w:rPr>
            <w:rStyle w:val="Emphasis"/>
          </w:rPr>
          <w:t>IDEA Public Schools</w:t>
        </w:r>
      </w:hyperlink>
      <w:r w:rsidRPr="00D1254A">
        <w:t xml:space="preserve">. This comes on the heels of the new, </w:t>
      </w:r>
      <w:hyperlink r:id="rId133" w:tgtFrame="_blank" w:history="1">
        <w:r w:rsidRPr="00D1254A">
          <w:rPr>
            <w:rStyle w:val="Hyperlink"/>
          </w:rPr>
          <w:t>2017 US News and World Report rankings</w:t>
        </w:r>
      </w:hyperlink>
      <w:r w:rsidRPr="00D1254A">
        <w:t xml:space="preserve"> of the country’s best public high schools. And guess what? Charter schools dominated that list, too. </w:t>
      </w:r>
      <w:r w:rsidRPr="00D1254A">
        <w:rPr>
          <w:rStyle w:val="Emphasis"/>
          <w:highlight w:val="yellow"/>
        </w:rPr>
        <w:t>For the first time ever, the majority of the top 10 public high schools are charter public schools. Equally impressive is the fact that 60 percent of the top 100 high schools are public schools of choice – either charter or magnet</w:t>
      </w:r>
      <w:r w:rsidRPr="00EB628C">
        <w:rPr>
          <w:rStyle w:val="Emphasis"/>
        </w:rPr>
        <w:t>.</w:t>
      </w:r>
      <w:r w:rsidRPr="00D1254A">
        <w:t xml:space="preserve"> That’s it folks; the debate is over. Charter high schools are equal to or better than their traditional peers. That’s a fact. It’s a reality that is widely supported by other research. </w:t>
      </w:r>
      <w:r w:rsidRPr="00D1254A">
        <w:rPr>
          <w:rStyle w:val="Emphasis"/>
          <w:highlight w:val="yellow"/>
        </w:rPr>
        <w:t xml:space="preserve">A </w:t>
      </w:r>
      <w:hyperlink r:id="rId134" w:tgtFrame="_blank" w:history="1">
        <w:r w:rsidRPr="00D1254A">
          <w:rPr>
            <w:rStyle w:val="Emphasis"/>
            <w:highlight w:val="yellow"/>
          </w:rPr>
          <w:t>Stanford University study found that charters do a dramatically better job educating children of color than traditional public schools.</w:t>
        </w:r>
      </w:hyperlink>
      <w:r w:rsidRPr="00D1254A">
        <w:t xml:space="preserve"> They do this while meeting the same curriculum, oversight and financial standards as traditional public high schools. One more bit of evidence to help make the case: </w:t>
      </w:r>
      <w:r w:rsidRPr="00EB628C">
        <w:rPr>
          <w:rStyle w:val="Emphasis"/>
        </w:rPr>
        <w:t xml:space="preserve">this year’s national </w:t>
      </w:r>
      <w:hyperlink r:id="rId135" w:tgtFrame="_blank" w:history="1">
        <w:r w:rsidRPr="00EB628C">
          <w:rPr>
            <w:rStyle w:val="Emphasis"/>
          </w:rPr>
          <w:t>Teacher of the Year is a charter public school teacher.</w:t>
        </w:r>
      </w:hyperlink>
      <w:r w:rsidRPr="00EB628C">
        <w:rPr>
          <w:rStyle w:val="Emphasis"/>
        </w:rPr>
        <w:t xml:space="preserve"> It’s time to recognize the validity of evidence like this so that we can get beyond the pro-con debate about charters</w:t>
      </w:r>
      <w:r w:rsidRPr="00D1254A">
        <w:t xml:space="preserve">. It’s been a fierce debate, but it hasn’t been a particularly productive one. Related: </w:t>
      </w:r>
      <w:hyperlink r:id="rId136" w:history="1">
        <w:r w:rsidRPr="00D1254A">
          <w:rPr>
            <w:rStyle w:val="Hyperlink"/>
          </w:rPr>
          <w:t xml:space="preserve">Betsy </w:t>
        </w:r>
        <w:proofErr w:type="spellStart"/>
        <w:r w:rsidRPr="00D1254A">
          <w:rPr>
            <w:rStyle w:val="Hyperlink"/>
          </w:rPr>
          <w:t>DeVos</w:t>
        </w:r>
        <w:proofErr w:type="spellEnd"/>
        <w:r w:rsidRPr="00D1254A">
          <w:rPr>
            <w:rStyle w:val="Hyperlink"/>
          </w:rPr>
          <w:t xml:space="preserve"> Is Coming for Your Public Schools</w:t>
        </w:r>
      </w:hyperlink>
      <w:r w:rsidRPr="00D1254A">
        <w:t xml:space="preserve"> Above all, this debate has obscured what unites us when it comes to public education. As supporters of public schools, we believe in the fundamental importance of high-quality, free public schools. Whether those public schools are charters or magnets or district schools isn’t the main point. </w:t>
      </w:r>
      <w:r w:rsidRPr="00D1254A">
        <w:rPr>
          <w:rStyle w:val="Emphasis"/>
          <w:highlight w:val="yellow"/>
        </w:rPr>
        <w:t>The main point is that all kids should have the equal chance to enjoy the fundamental promise of public schools: the opportunity to receive an education that challenges them and pushes them to use their natural born talents to the fullest. Charter public schools all across the country have shown that they can deliver on this promise</w:t>
      </w:r>
      <w:r w:rsidRPr="00D1254A">
        <w:rPr>
          <w:rStyle w:val="Emphasis"/>
        </w:rPr>
        <w:t>.</w:t>
      </w:r>
      <w:r w:rsidRPr="00D1254A">
        <w:t xml:space="preserve"> This is a fact that shouldn’t divide us. It is a fact that should unite us. It is something that we should celebrate. It is something that we should learn from. As we do, </w:t>
      </w:r>
      <w:r w:rsidRPr="00D1254A">
        <w:rPr>
          <w:rStyle w:val="Emphasis"/>
        </w:rPr>
        <w:t>we should take the lessons charters have taught us and apply them to all of our public schools, so that every kid has a chance to learn and succeed</w:t>
      </w:r>
      <w:r w:rsidRPr="00D1254A">
        <w:t xml:space="preserve">. </w:t>
      </w:r>
    </w:p>
    <w:p w:rsidR="00EB628C" w:rsidRPr="00EB628C" w:rsidRDefault="00EB628C" w:rsidP="00EB628C"/>
    <w:p w:rsidR="00FD70C0" w:rsidRPr="00351858" w:rsidRDefault="00FD70C0" w:rsidP="00FD70C0">
      <w:pPr>
        <w:pStyle w:val="Heading4"/>
      </w:pPr>
      <w:r>
        <w:t>Charter schools produce better results than public schools</w:t>
      </w:r>
    </w:p>
    <w:p w:rsidR="00FD70C0" w:rsidRDefault="00FD70C0" w:rsidP="00FD70C0">
      <w:r w:rsidRPr="00351858">
        <w:t xml:space="preserve">Patrick </w:t>
      </w:r>
      <w:r w:rsidRPr="00351858">
        <w:rPr>
          <w:rStyle w:val="Style13ptBold"/>
        </w:rPr>
        <w:t>Denice</w:t>
      </w:r>
      <w:r w:rsidRPr="00351858">
        <w:t xml:space="preserve"> August </w:t>
      </w:r>
      <w:r w:rsidRPr="00351858">
        <w:rPr>
          <w:rStyle w:val="Style13ptBold"/>
        </w:rPr>
        <w:t>2014</w:t>
      </w:r>
      <w:r>
        <w:t>, “</w:t>
      </w:r>
      <w:r w:rsidRPr="00351858">
        <w:t>Are Charter Schools Working? A Review of the Evidence</w:t>
      </w:r>
      <w:r>
        <w:t xml:space="preserve">”, Center on Reinventing Public Education, </w:t>
      </w:r>
      <w:r w:rsidRPr="00351858">
        <w:t>https://www.crpe.org/sites/default/files/CRPE_Are-charter-schools-working_brief.pdf</w:t>
      </w:r>
    </w:p>
    <w:p w:rsidR="00FD70C0" w:rsidRPr="001C5A9E" w:rsidRDefault="00FD70C0" w:rsidP="00FD70C0">
      <w:r w:rsidRPr="001C5A9E">
        <w:rPr>
          <w:rStyle w:val="Emphasis"/>
          <w:highlight w:val="yellow"/>
        </w:rPr>
        <w:t>Considering all the studies in this review as a whole, charter schools on average produce results that are at least on par with and, in many cases, better than district-run schools</w:t>
      </w:r>
      <w:r w:rsidRPr="001C5A9E">
        <w:t xml:space="preserve">. Specifically, when looking at the studies that use the two methodological approaches discussed above, the authors found that: • </w:t>
      </w:r>
      <w:r w:rsidRPr="002F6B00">
        <w:rPr>
          <w:rStyle w:val="Emphasis"/>
        </w:rPr>
        <w:t>Charter elementary and middle schools, on average, outperform their district-run counterparts in math.</w:t>
      </w:r>
      <w:r w:rsidRPr="001C5A9E">
        <w:t xml:space="preserve"> In fact, the effects for math achievement, for the most part, became larger and more significant with the addition of three new years’ worth of research (with the exception of a small drop in magnitude for studies at the elementary level). The effect sizes at the elementary and middle school levels are estimated at 0.045 and 0.084, respectively. </w:t>
      </w:r>
      <w:r w:rsidRPr="001C5A9E">
        <w:rPr>
          <w:rStyle w:val="Emphasis"/>
          <w:highlight w:val="yellow"/>
        </w:rPr>
        <w:t>These effect sizes mean that attending a charter elementary school would boost a student starting at the 50th percentile to the 52nd percentile in a year</w:t>
      </w:r>
      <w:r w:rsidRPr="002F6B00">
        <w:rPr>
          <w:rStyle w:val="Emphasis"/>
        </w:rPr>
        <w:t>. A student attending a charter middle school could jump from the 50th to the 53rd percentile in a yea</w:t>
      </w:r>
      <w:r w:rsidRPr="001C5A9E">
        <w:t xml:space="preserve">r. If that same student experienced similar gains all three years at a charter middle school, the student would move from the 50th percentile upon entering 6th grade to nearly the 60th percentile upon leaving 8th grade. • </w:t>
      </w:r>
      <w:r w:rsidRPr="002F6B00">
        <w:rPr>
          <w:rStyle w:val="Emphasis"/>
        </w:rPr>
        <w:t>For reading, the overall effect sizes for attending a charter school are positive and about the same size as reported in the 2011 paper</w:t>
      </w:r>
      <w:r w:rsidRPr="001C5A9E">
        <w:t>, but the effect sizes are no longer statistically significant. • At the high school level, there is no overall significant effect (either positive or negative) of charter schools, suggesting that charter high schools, on average, serve their students about as well as their district-run counterparts. There is, however, much more variation in charter high school effectiveness by study and location as compared to charter elementary and middle school effectiveness</w:t>
      </w:r>
      <w:r w:rsidRPr="002F6B00">
        <w:rPr>
          <w:rStyle w:val="Emphasis"/>
        </w:rPr>
        <w:t xml:space="preserve">. </w:t>
      </w:r>
      <w:r w:rsidRPr="001C5A9E">
        <w:rPr>
          <w:rStyle w:val="Emphasis"/>
          <w:highlight w:val="yellow"/>
        </w:rPr>
        <w:t>There has also been substantial improvement in charter high school performance, with several studies finding significant positive effects in recent years</w:t>
      </w:r>
      <w:r w:rsidRPr="001C5A9E">
        <w:t xml:space="preserve">. </w:t>
      </w:r>
      <w:r w:rsidRPr="002F6B00">
        <w:rPr>
          <w:rStyle w:val="Emphasis"/>
        </w:rPr>
        <w:t xml:space="preserve">• KIPP schools appear to have a particularly positive effect on both math and reading achievement. </w:t>
      </w:r>
      <w:r w:rsidRPr="001C5A9E">
        <w:t xml:space="preserve">At the middle school level, the estimated effect sizes for math and reading are 0.374 and 0.174, respectively. These suggest that a student initially at the 50th percentile would move to percentile 64.6 in math and percentile 56.9 in reading after attending a KIPP school for one year. • Too few studies disaggregate by student subgroups to draw meaningful conclusions in this analysis, but it is possible to get a sense of how they fare. </w:t>
      </w:r>
      <w:r w:rsidRPr="001C5A9E">
        <w:rPr>
          <w:rStyle w:val="Emphasis"/>
          <w:highlight w:val="yellow"/>
        </w:rPr>
        <w:t>African American students attending charter schools generally outperform their counterparts attending district-run schools.</w:t>
      </w:r>
      <w:r w:rsidRPr="004B5A5A">
        <w:rPr>
          <w:rStyle w:val="Emphasis"/>
        </w:rPr>
        <w:t xml:space="preserve"> Hispanic and Native American students on average appear to do no worse or no better when enrolled in charter schools</w:t>
      </w:r>
      <w:r w:rsidRPr="001C5A9E">
        <w:t xml:space="preserve">, while the charter effects for Asian and Caucasian students are generally negative. • At-risk subgroups—English language learners, students receiving free or reduced-price lunch, and students in special education—fare at least as well in charter schools as they would have had they gone to district-run schools, though charter school effects vary by subject, grade span, and specific subgroup. English language learners show no significant differences in either math or reading for any of the grade spans for which reliable studies are available, and the results for students receiving free or reduced-price lunch are consistently positive for math. </w:t>
      </w:r>
      <w:r w:rsidRPr="004B5A5A">
        <w:rPr>
          <w:rStyle w:val="Emphasis"/>
        </w:rPr>
        <w:t>Students in special education attending the charter schools included in the reviewed studies do as well as or, in the studies that pool all grades, better than their counterparts in district-run public schools in both math and reading.</w:t>
      </w:r>
      <w:r w:rsidRPr="001C5A9E">
        <w:t xml:space="preserve"> • Location plays a large role in the variation seen in charter school effectiveness, which makes sense given the differences in charter authorization and oversight from one city or state to the next. Certain places—like New York City, Boston, Chicago, and Delaware—demonstrated some of the most impressive positive effects for math and reading in certain grade spans. Charter schools in other places showed either consistently negative (e.g., California and Ohio) or mixed (e.g., Pennsylvania and Texas) results depending on grade level and subject area. Effect size estimates are almost always higher in studies of urban charter schools than in the overall sample, particularly at the elementary and high school levels. </w:t>
      </w:r>
      <w:r w:rsidRPr="004B5A5A">
        <w:rPr>
          <w:rStyle w:val="Emphasis"/>
        </w:rPr>
        <w:t xml:space="preserve">• </w:t>
      </w:r>
      <w:r w:rsidRPr="001C5A9E">
        <w:rPr>
          <w:rStyle w:val="Emphasis"/>
          <w:highlight w:val="yellow"/>
        </w:rPr>
        <w:t>In looking at whether the charter school effect has changed over time, the authors found that the effect size has indeed risen for both math and reading</w:t>
      </w:r>
      <w:r w:rsidRPr="001C5A9E">
        <w:t xml:space="preserve">, but this trend is not statistically significant. • </w:t>
      </w:r>
      <w:r w:rsidRPr="004B5A5A">
        <w:rPr>
          <w:rStyle w:val="Emphasis"/>
        </w:rPr>
        <w:t xml:space="preserve">A small body of literature that looks at the relationship between charter school attendance and outcomes apart from achievement finds </w:t>
      </w:r>
      <w:r w:rsidRPr="001C5A9E">
        <w:rPr>
          <w:rStyle w:val="Emphasis"/>
          <w:highlight w:val="yellow"/>
        </w:rPr>
        <w:t>further evidence of large positive impacts of charter schools on high school graduation and college enrollment</w:t>
      </w:r>
      <w:r w:rsidRPr="004B5A5A">
        <w:rPr>
          <w:rStyle w:val="Emphasis"/>
        </w:rPr>
        <w:t>.</w:t>
      </w:r>
      <w:r w:rsidRPr="001C5A9E">
        <w:t xml:space="preserve"> For example, in one </w:t>
      </w:r>
      <w:proofErr w:type="spellStart"/>
      <w:r w:rsidRPr="001C5A9E">
        <w:t>lotterybased</w:t>
      </w:r>
      <w:proofErr w:type="spellEnd"/>
      <w:r w:rsidRPr="001C5A9E">
        <w:t xml:space="preserve"> study of Boston schools, researchers found charter school lottery winners had similar rates of overall postsecondary enrollments as lottery losers but the winners were 17 percent more likely to enroll in four-year colleges than those who did not win the lottery.5 </w:t>
      </w:r>
      <w:r w:rsidRPr="001C5A9E">
        <w:rPr>
          <w:rStyle w:val="Emphasis"/>
          <w:highlight w:val="yellow"/>
        </w:rPr>
        <w:t>A couple of other studies have found significant reductions in student disciplinary infractions, teenage pregnancy, and incarceration among those who attend charter schools</w:t>
      </w:r>
      <w:r w:rsidRPr="001C5A9E">
        <w:t xml:space="preserve">.6 The findings in Betts and Tang’s new working paper help to consolidate what is known about the relationship between charter schools and student achievement. Still, the body of research remains geographically limited, provides only limited insight into charter school effects for different subgroups of students, and offers few rigorous studies of non-tested outcomes such as graduation or college attendance and completion rates. Even their review cannot be taken as definitive proof that charter schools either do or do not serve students well in all cases. IMPLICATIONS </w:t>
      </w:r>
      <w:r w:rsidRPr="001C5A9E">
        <w:rPr>
          <w:rStyle w:val="Emphasis"/>
        </w:rPr>
        <w:t>Charter schools aim to use their autonomy to design unique strategies to teach students who may not have been well served in traditional district-run schools. It is</w:t>
      </w:r>
      <w:r w:rsidRPr="004B5A5A">
        <w:rPr>
          <w:rStyle w:val="Emphasis"/>
        </w:rPr>
        <w:t xml:space="preserve"> apparent from Betts and Tang’s new working paper that charter schools have been generally successful in this mission.</w:t>
      </w:r>
      <w:r w:rsidRPr="001C5A9E">
        <w:t xml:space="preserve"> At the same time, there is a large degree of variation in charter school effectiveness across states, cities, subject areas, and grade levels. While this variation likely reflects the spirit of experimentation that characterizes the charter sector’s mission, being able to identify which charter schools outperform and underperform their district-run counterparts carries important policy implications. Outperforming schools can be expanded and replicated; underperforming schools can be improved, closed, or replaced. However, merely identifying these schools does not go far enough. </w:t>
      </w:r>
      <w:r w:rsidRPr="004B5A5A">
        <w:rPr>
          <w:rStyle w:val="Emphasis"/>
        </w:rPr>
        <w:t>Researchers and policymakers must work toward a better understanding of the conditions under which charter schools thrive or fall short in terms of improving learning outcomes for their students</w:t>
      </w:r>
      <w:r w:rsidRPr="001C5A9E">
        <w:t xml:space="preserve">. What types of state laws attract high-quality charter authorizers and place appropriate pressure on </w:t>
      </w:r>
      <w:proofErr w:type="spellStart"/>
      <w:r w:rsidRPr="001C5A9E">
        <w:t>lowperforming</w:t>
      </w:r>
      <w:proofErr w:type="spellEnd"/>
      <w:r w:rsidRPr="001C5A9E">
        <w:t xml:space="preserve"> schools and authorizers? What are the structures and supports a city or district can put into place that ensure charter schools have the resources and latitude necessary to boost student achievement? How can district-run and charter schools work together to ensure all students are served well? Studies that dive into particular local contexts, largely lacking in the literature today, would better inform local and national public policy debates and decisions, and contribute to a clearer understanding of what characterizes the types of charter schools that are truly making positive (or negative) differences for students.</w:t>
      </w:r>
    </w:p>
    <w:p w:rsidR="00FD70C0" w:rsidRDefault="00FD70C0" w:rsidP="00FD70C0">
      <w:pPr>
        <w:pStyle w:val="Heading4"/>
      </w:pPr>
      <w:r>
        <w:t>On average, charter schools produce more successful students</w:t>
      </w:r>
    </w:p>
    <w:p w:rsidR="00FD70C0" w:rsidRDefault="00FD70C0" w:rsidP="00FD70C0">
      <w:r w:rsidRPr="00C32CE0">
        <w:rPr>
          <w:rStyle w:val="Style13ptBold"/>
        </w:rPr>
        <w:t>NAPCS</w:t>
      </w:r>
      <w:r>
        <w:t xml:space="preserve"> November </w:t>
      </w:r>
      <w:r w:rsidRPr="00C32CE0">
        <w:rPr>
          <w:rStyle w:val="Style13ptBold"/>
        </w:rPr>
        <w:t>2016</w:t>
      </w:r>
      <w:r>
        <w:t>, “</w:t>
      </w:r>
      <w:r w:rsidRPr="00C32CE0">
        <w:t>A GROWING MOVEMENT: AMERICA’S LARGEST CHARTER PUBLIC SCHOOL COMMUNITIES AND THEIR IMPACT ON STUDENT OUTCOMES</w:t>
      </w:r>
      <w:r>
        <w:t>”,</w:t>
      </w:r>
      <w:r w:rsidRPr="00C32CE0">
        <w:t xml:space="preserve"> The National Alliance for Public Charter Schools</w:t>
      </w:r>
      <w:r>
        <w:t xml:space="preserve">, </w:t>
      </w:r>
      <w:hyperlink r:id="rId137" w:history="1">
        <w:r w:rsidRPr="00371F1A">
          <w:rPr>
            <w:rStyle w:val="Hyperlink"/>
          </w:rPr>
          <w:t>http://www.publiccharters.org/wp-content/uploads/2016/11/CharterSchoolEnrollmentShareReport2016.pdf</w:t>
        </w:r>
      </w:hyperlink>
    </w:p>
    <w:p w:rsidR="000D388E" w:rsidRDefault="00FD70C0" w:rsidP="006F7C35">
      <w:r w:rsidRPr="00942397">
        <w:t xml:space="preserve">Charter public schools are the fastest growing choice option in U.S. public education. </w:t>
      </w:r>
      <w:r w:rsidRPr="00942397">
        <w:rPr>
          <w:rStyle w:val="Emphasis"/>
          <w:highlight w:val="yellow"/>
        </w:rPr>
        <w:t>Charter schools are unique public schools that are allowed the freedom to be more innovative while being held accountable for advancing student achievement</w:t>
      </w:r>
      <w:r w:rsidRPr="001C5A9E">
        <w:rPr>
          <w:rStyle w:val="Emphasis"/>
        </w:rPr>
        <w:t xml:space="preserve">. </w:t>
      </w:r>
      <w:r w:rsidRPr="00942397">
        <w:t xml:space="preserve">Over the past five years, student enrollment in charter schools has grown by 62 percent. Nearly 2.9 million students now attend charter schools— representing more than 6 percent of all public school students nationwide. The number of districts with a significant charter school presence continues to grow—with 17 districts now having 30 percent or more of their students enrolled in charter schools, and 190 districts with at least 10 percent of their students enrolled in charter schools. </w:t>
      </w:r>
      <w:r w:rsidRPr="00011D33">
        <w:rPr>
          <w:rStyle w:val="Emphasis"/>
          <w:highlight w:val="yellow"/>
        </w:rPr>
        <w:t>Due to a successful track record of meeting students’ specific needs, parental demand for charter schools is at an all-time high</w:t>
      </w:r>
      <w:r w:rsidRPr="00942397">
        <w:rPr>
          <w:highlight w:val="yellow"/>
        </w:rPr>
        <w:t>.</w:t>
      </w:r>
      <w:r w:rsidRPr="00942397">
        <w:t xml:space="preserve"> This rapid rate of growth should come as no surprise</w:t>
      </w:r>
      <w:r w:rsidRPr="001C5A9E">
        <w:rPr>
          <w:rStyle w:val="Emphasis"/>
        </w:rPr>
        <w:t>. For 25 years, the charter school movement has been a leader in innovation, school choice, and education reform</w:t>
      </w:r>
      <w:r w:rsidRPr="00942397">
        <w:t xml:space="preserve">. By unleashing an environment of creativity in states and communities, charter schools have demonstrated that all children are capable of academic achievement that prepares them to succeed in college, their career, and their life. </w:t>
      </w:r>
      <w:r w:rsidRPr="00942397">
        <w:rPr>
          <w:rStyle w:val="Emphasis"/>
          <w:highlight w:val="yellow"/>
        </w:rPr>
        <w:t>Charter schools have led efforts to eliminate achievement gaps, boost graduation rates, and revitalize communities. In addition, charter school enrollment growth can help improve the overall quality of the public school system</w:t>
      </w:r>
      <w:r w:rsidRPr="001C5A9E">
        <w:rPr>
          <w:rStyle w:val="Emphasis"/>
        </w:rPr>
        <w:t>.</w:t>
      </w:r>
      <w:r w:rsidRPr="00942397">
        <w:t xml:space="preserve"> The Center for Research on Education Outcomes (CREDO) at Stanford University recently conducted a study on the competitive effects of charter schools within the District of Columbia. </w:t>
      </w:r>
      <w:r w:rsidRPr="00942397">
        <w:rPr>
          <w:rStyle w:val="Emphasis"/>
        </w:rPr>
        <w:t>CREDO found that charter school competition prompted the largest response when charter school quality is above average and the district’s enrollment is stable or declining</w:t>
      </w:r>
      <w:r w:rsidRPr="00942397">
        <w:t xml:space="preserve">.1 </w:t>
      </w:r>
      <w:proofErr w:type="gramStart"/>
      <w:r w:rsidRPr="00942397">
        <w:t>For</w:t>
      </w:r>
      <w:proofErr w:type="gramEnd"/>
      <w:r w:rsidRPr="00942397">
        <w:t xml:space="preserve"> the past 11 years, the National Alliance for Public Charter Schools (National Alliance) has tracked charter school enrollment growth. This report identifies communities that have the highest percentage and the highest number of students enrolled in charter schools. This year, for the first time, the National Alliance is also providing data on the academic performance of students attending charter schools in communities with a large charter school enrollment share. </w:t>
      </w:r>
      <w:r w:rsidRPr="00942397">
        <w:rPr>
          <w:rStyle w:val="Emphasis"/>
          <w:highlight w:val="yellow"/>
        </w:rPr>
        <w:t>When families have public school choice, they increasingly select charter schools over district-run schools</w:t>
      </w:r>
      <w:r w:rsidRPr="00942397">
        <w:t xml:space="preserve">. In fact, a recent national survey commissioned by the National Alliance shows that 78 percent of parents support having a charter school open in their neighborhood.2 The National Alliance collected public school enrollment data for the 2015-16 school year to identify communities across the country where the highest proportions of students were enrolled in charter schools. To calculate these proportions, charter schools were mapped to geographic school district boundaries based on their address.3 </w:t>
      </w:r>
      <w:proofErr w:type="gramStart"/>
      <w:r w:rsidRPr="00942397">
        <w:t>This</w:t>
      </w:r>
      <w:proofErr w:type="gramEnd"/>
      <w:r w:rsidRPr="00942397">
        <w:t xml:space="preserve"> report compares the enrollment of charter schools located within geographic school district boundaries with district-run schools in the same area—resulting in “enrollment share.” For the first time, the National Alliance is including two additional analyses for districts with at least 30 percent enrollment share. These analyses compare the share of charter school students in grades three through eight, plus high school, who took the state assessment in 2014-15 with all students in the district who took the assessment (test taker share). They also compare the share of charter school students who scored proficient or above on the state assessment to the share of all proficient or above students in the district (proficiency share). Under the No Child Left Behind Act of 2001, states were free to develop their own tests and school accountability systems—but were required to test students in third through eighth grade and at least once in high school in English language arts (ELA) and math. In order to determine the total number of test takers, the number who took the ELA test and the number who took the math test were averaged at each grade level. In 14 of the 16 districts with available 2014-15 proficiency data, charter schools exhibited a positive differential between proficiency share and test taker share. When the proficiency share is larger than the test taker share, it means that charter schools are producing an outsized proportion of all proficient or above students in the district—indicating strong relative performance. </w:t>
      </w:r>
      <w:r w:rsidRPr="00942397">
        <w:rPr>
          <w:rStyle w:val="Emphasis"/>
          <w:highlight w:val="yellow"/>
        </w:rPr>
        <w:t>In Detroit, Charter School Students Represented 50 Percent of All Test Takers but 61 Percent of All Proficient Test Takers Overall</w:t>
      </w:r>
      <w:r w:rsidRPr="001C5A9E">
        <w:rPr>
          <w:rStyle w:val="Emphasis"/>
        </w:rPr>
        <w:t>,</w:t>
      </w:r>
      <w:r w:rsidRPr="00942397">
        <w:t xml:space="preserve"> the charter school enrollment share in Detroit was 53 percent in 2015-16 and charter school students represented 50 percent of all test takers in 2014-15. However, </w:t>
      </w:r>
      <w:r w:rsidRPr="001C5A9E">
        <w:rPr>
          <w:rStyle w:val="Emphasis"/>
        </w:rPr>
        <w:t>of the students who scored proficient or above, 61 percent were charter school students—</w:t>
      </w:r>
      <w:r w:rsidRPr="00942397">
        <w:rPr>
          <w:rStyle w:val="Emphasis"/>
          <w:highlight w:val="yellow"/>
        </w:rPr>
        <w:t>a positive differential of 11 percentage points</w:t>
      </w:r>
      <w:r w:rsidRPr="001C5A9E">
        <w:rPr>
          <w:rStyle w:val="Emphasis"/>
        </w:rPr>
        <w:t>.</w:t>
      </w:r>
      <w:r w:rsidRPr="00942397">
        <w:t xml:space="preserve"> In Kansas City, Charter School Students Represented 47 Percent of All Test Takers, but 56 Percent of All Proficient Test Takers </w:t>
      </w:r>
      <w:proofErr w:type="gramStart"/>
      <w:r w:rsidRPr="00942397">
        <w:t>In</w:t>
      </w:r>
      <w:proofErr w:type="gramEnd"/>
      <w:r w:rsidRPr="00942397">
        <w:t xml:space="preserve"> Kansas City, 40 percent of public school students were enrolled in charter schools in 2015-16 and charter school students represented 47 percent of all test takers in 2014-15. However, </w:t>
      </w:r>
      <w:r w:rsidRPr="00942397">
        <w:rPr>
          <w:rStyle w:val="Emphasis"/>
        </w:rPr>
        <w:t>of the students who scored proficient or above, more than half (56 percent) were charter school students— a positive differential of 9 percentage points</w:t>
      </w:r>
      <w:r w:rsidRPr="00942397">
        <w:t xml:space="preserve">. In St. Louis, Charter School Students Represented 32 Percent of All Test Takers, but 37 Percent of All Proficient Test Takers </w:t>
      </w:r>
      <w:proofErr w:type="gramStart"/>
      <w:r w:rsidRPr="00942397">
        <w:t>In</w:t>
      </w:r>
      <w:proofErr w:type="gramEnd"/>
      <w:r w:rsidRPr="00942397">
        <w:t xml:space="preserve"> St. Louis, 30 percent of public school students were enrolled in charter schools in 2015-16 and charter school students represented 32 percent of all test takers in 2014-15. However, of the students who scored proficient or above, 37 percent were charter school students—a positive differential of 5 percentage points.</w:t>
      </w:r>
      <w:bookmarkStart w:id="16" w:name="_ftnref1"/>
    </w:p>
    <w:p w:rsidR="00BA25B2" w:rsidRDefault="00BA25B2" w:rsidP="006F7C35"/>
    <w:p w:rsidR="001E19AE" w:rsidRDefault="001E19AE" w:rsidP="001E19AE">
      <w:pPr>
        <w:pStyle w:val="Heading4"/>
      </w:pPr>
      <w:r>
        <w:t>Charter schools are successful- especially for minority students</w:t>
      </w:r>
    </w:p>
    <w:p w:rsidR="00BA25B2" w:rsidRPr="00BA25B2" w:rsidRDefault="00BA25B2" w:rsidP="00BA25B2">
      <w:r w:rsidRPr="00BA25B2">
        <w:t xml:space="preserve">LANCE </w:t>
      </w:r>
      <w:r w:rsidRPr="00BA25B2">
        <w:rPr>
          <w:rStyle w:val="Style13ptBold"/>
        </w:rPr>
        <w:t>IZUMI MAY 30</w:t>
      </w:r>
      <w:r w:rsidRPr="00BA25B2">
        <w:t xml:space="preserve">, 2017, “LAUSD election, new data provide momentum for charter schools”, </w:t>
      </w:r>
      <w:r w:rsidR="001E19AE">
        <w:t xml:space="preserve">EdSource.org, </w:t>
      </w:r>
      <w:r w:rsidRPr="00BA25B2">
        <w:t xml:space="preserve">Izumi is </w:t>
      </w:r>
      <w:proofErr w:type="spellStart"/>
      <w:r w:rsidRPr="00BA25B2">
        <w:t>Koret</w:t>
      </w:r>
      <w:proofErr w:type="spellEnd"/>
      <w:r w:rsidRPr="00BA25B2">
        <w:t xml:space="preserve"> senior fellow in education studies and senior director of the Center for Education at the </w:t>
      </w:r>
      <w:hyperlink r:id="rId138" w:tgtFrame="_blank" w:history="1">
        <w:r w:rsidRPr="00BA25B2">
          <w:rPr>
            <w:rStyle w:val="Hyperlink"/>
          </w:rPr>
          <w:t>Pacific Research Institute</w:t>
        </w:r>
      </w:hyperlink>
      <w:r w:rsidRPr="00BA25B2">
        <w:t>, https://edsource.org/2017/lausd-election-new-data-provide-momentum-for-charter-schools/582784</w:t>
      </w:r>
    </w:p>
    <w:p w:rsidR="00BA25B2" w:rsidRPr="001E19AE" w:rsidRDefault="00BA25B2" w:rsidP="00BA25B2">
      <w:pPr>
        <w:rPr>
          <w:rStyle w:val="Emphasis"/>
        </w:rPr>
      </w:pPr>
      <w:r w:rsidRPr="001E19AE">
        <w:t xml:space="preserve">Los Angeles Unified recently experienced a huge earthquake – a political seismic shift – when school board candidates supportive of charter schools defeated incumbents backed by the powerful local teachers union. And in a one-two punch, new research shows that charter schools are improving the achievement of the predominantly minority and low-income students the District serves. In the most stunning of the Los Angeles races, reformer Nick </w:t>
      </w:r>
      <w:proofErr w:type="spellStart"/>
      <w:r w:rsidRPr="001E19AE">
        <w:t>Melvoin</w:t>
      </w:r>
      <w:proofErr w:type="spellEnd"/>
      <w:r w:rsidRPr="001E19AE">
        <w:t xml:space="preserve">, a former middle-school teacher, decisively defeated school board president Steve Zimmer, who was strongly supported by the United Teachers of Los Angeles. Also, Kelly </w:t>
      </w:r>
      <w:proofErr w:type="spellStart"/>
      <w:r w:rsidRPr="001E19AE">
        <w:t>Gonez</w:t>
      </w:r>
      <w:proofErr w:type="spellEnd"/>
      <w:r w:rsidRPr="001E19AE">
        <w:t xml:space="preserve">, a charter-school teacher, defeated UTLA-backed incumbent Imelda Padilla. </w:t>
      </w:r>
      <w:hyperlink r:id="rId139" w:tgtFrame="_blank" w:history="1">
        <w:r w:rsidRPr="001E19AE">
          <w:rPr>
            <w:rStyle w:val="Hyperlink"/>
          </w:rPr>
          <w:t>LA School Report</w:t>
        </w:r>
      </w:hyperlink>
      <w:r w:rsidRPr="001E19AE">
        <w:t xml:space="preserve"> noted that the election pitted the teachers union and its vision of “more spending, smaller class size, expanded wraparound services and community schools” against reformers “fighting to end seniority-based protections and pay, close struggling schools, and give families more school choices.” The election flipped a 5-2 pro-union majority to a 4-3 reform majority. While the new reform members have made cautious post-election statements supporting both traditional district schools and charter schools that work, the reformers will take office in the wake of </w:t>
      </w:r>
      <w:r w:rsidRPr="001E19AE">
        <w:rPr>
          <w:rStyle w:val="Emphasis"/>
          <w:highlight w:val="yellow"/>
        </w:rPr>
        <w:t>new research showing that charter schools are producing impressive results</w:t>
      </w:r>
      <w:r w:rsidRPr="001E19AE">
        <w:t xml:space="preserve">. </w:t>
      </w:r>
      <w:hyperlink r:id="rId140" w:tgtFrame="_blank" w:history="1">
        <w:r w:rsidRPr="001E19AE">
          <w:rPr>
            <w:rStyle w:val="Hyperlink"/>
          </w:rPr>
          <w:t>A May 2017 study</w:t>
        </w:r>
      </w:hyperlink>
      <w:r w:rsidRPr="001E19AE">
        <w:t xml:space="preserve"> by the school-research-and-rating organization </w:t>
      </w:r>
      <w:proofErr w:type="spellStart"/>
      <w:r w:rsidRPr="001E19AE">
        <w:t>GreatSchools</w:t>
      </w:r>
      <w:proofErr w:type="spellEnd"/>
      <w:r w:rsidRPr="001E19AE">
        <w:t xml:space="preserve"> analyzed California school data to examine achievement gaps based on race and ethnicity and to pinpoint which schools are doing best with African-American and Hispanic students. </w:t>
      </w:r>
      <w:r w:rsidRPr="001E19AE">
        <w:rPr>
          <w:rStyle w:val="Emphasis"/>
        </w:rPr>
        <w:t xml:space="preserve">The </w:t>
      </w:r>
      <w:proofErr w:type="spellStart"/>
      <w:r w:rsidRPr="001E19AE">
        <w:rPr>
          <w:rStyle w:val="Emphasis"/>
        </w:rPr>
        <w:t>GreatSchools</w:t>
      </w:r>
      <w:proofErr w:type="spellEnd"/>
      <w:r w:rsidRPr="001E19AE">
        <w:rPr>
          <w:rStyle w:val="Emphasis"/>
        </w:rPr>
        <w:t xml:space="preserve"> study found that statewide in California, “Only 2 percent of African-American students and 6 percent of Hispanic students attend a high performing and high opportunity school for their student group.” </w:t>
      </w:r>
      <w:r w:rsidRPr="001E19AE">
        <w:rPr>
          <w:rStyle w:val="Emphasis"/>
          <w:highlight w:val="yellow"/>
        </w:rPr>
        <w:t>The study did find 156 “Spotlight” public schools across California “that are providing strong results for African-American students and Hispanic students</w:t>
      </w:r>
      <w:r w:rsidRPr="001E19AE">
        <w:rPr>
          <w:rStyle w:val="Emphasis"/>
        </w:rPr>
        <w:t>.”</w:t>
      </w:r>
      <w:r w:rsidRPr="001E19AE">
        <w:t xml:space="preserve"> While only a little more than one in 10 public schools statewide is a public charter school, </w:t>
      </w:r>
      <w:r w:rsidRPr="001E19AE">
        <w:rPr>
          <w:rStyle w:val="Emphasis"/>
          <w:highlight w:val="yellow"/>
        </w:rPr>
        <w:t>among these 156 high-performing schools, nearly one out of three was a charter school</w:t>
      </w:r>
      <w:r w:rsidRPr="001E19AE">
        <w:t>. The study also found, “</w:t>
      </w:r>
      <w:r w:rsidRPr="001E19AE">
        <w:rPr>
          <w:rStyle w:val="Emphasis"/>
          <w:highlight w:val="yellow"/>
        </w:rPr>
        <w:t>Of the Spotlight Schools that serve at least the state average of low-income students, 50 percent are charter schools.</w:t>
      </w:r>
      <w:r w:rsidRPr="001E19AE">
        <w:rPr>
          <w:rStyle w:val="Emphasis"/>
        </w:rPr>
        <w:t>”</w:t>
      </w:r>
      <w:r w:rsidRPr="001E19AE">
        <w:t xml:space="preserve"> A significant number of the high-performing “Spotlight” charter schools are located in Los Angeles. They include many charters that are part of the Alliance for College-Ready Public Schools network. </w:t>
      </w:r>
      <w:r w:rsidRPr="001E19AE">
        <w:rPr>
          <w:rStyle w:val="Emphasis"/>
        </w:rPr>
        <w:t xml:space="preserve">According to the </w:t>
      </w:r>
      <w:hyperlink r:id="rId141" w:tgtFrame="_blank" w:history="1">
        <w:r w:rsidRPr="001E19AE">
          <w:rPr>
            <w:rStyle w:val="Emphasis"/>
          </w:rPr>
          <w:t>Alliance’s own data</w:t>
        </w:r>
      </w:hyperlink>
      <w:r w:rsidRPr="001E19AE">
        <w:rPr>
          <w:rStyle w:val="Emphasis"/>
        </w:rPr>
        <w:t xml:space="preserve">, </w:t>
      </w:r>
      <w:r w:rsidRPr="001E19AE">
        <w:rPr>
          <w:rStyle w:val="Emphasis"/>
          <w:highlight w:val="yellow"/>
        </w:rPr>
        <w:t>students at their charters score 82 percent higher in math and 48 percent higher in English than students at neighboring public schools</w:t>
      </w:r>
      <w:r w:rsidRPr="001E19AE">
        <w:rPr>
          <w:highlight w:val="yellow"/>
        </w:rPr>
        <w:t>.</w:t>
      </w:r>
      <w:r w:rsidRPr="001E19AE">
        <w:t xml:space="preserve"> Virtually all Alliance students, 98 percent, are either Hispanic or African American. </w:t>
      </w:r>
      <w:r w:rsidRPr="001E19AE">
        <w:rPr>
          <w:rStyle w:val="Emphasis"/>
        </w:rPr>
        <w:t xml:space="preserve">The good research news for charters is not limited to California and Los Angeles. </w:t>
      </w:r>
      <w:hyperlink r:id="rId142" w:tgtFrame="_blank" w:history="1">
        <w:r w:rsidRPr="001E19AE">
          <w:rPr>
            <w:rStyle w:val="Emphasis"/>
          </w:rPr>
          <w:t>A new Manhattan Institute study</w:t>
        </w:r>
      </w:hyperlink>
      <w:r w:rsidRPr="001E19AE">
        <w:rPr>
          <w:rStyle w:val="Emphasis"/>
        </w:rPr>
        <w:t xml:space="preserve">, which analyzed math and English scores of New York City traditional public schools that recruit the best students and charter schools, found that </w:t>
      </w:r>
      <w:r w:rsidRPr="001E19AE">
        <w:rPr>
          <w:rStyle w:val="Emphasis"/>
          <w:highlight w:val="yellow"/>
        </w:rPr>
        <w:t>when “comparing students only from similar racial and socioeconomic backgrounds, charters shine more brightly: their students score better in math than, and just as well in English as, those in traditional selective [public] schools.”</w:t>
      </w:r>
      <w:r w:rsidRPr="001E19AE">
        <w:t xml:space="preserve"> The new reform majority on the Los Angeles school board will be much more supportive of expanding the number of charter schools in the district. This new policy direction will please parents like Alma Marquez, founder of the Los Angeles-based </w:t>
      </w:r>
      <w:hyperlink r:id="rId143" w:tgtFrame="_blank" w:history="1">
        <w:r w:rsidRPr="001E19AE">
          <w:rPr>
            <w:rStyle w:val="Hyperlink"/>
          </w:rPr>
          <w:t xml:space="preserve">pro-charter Hispanic </w:t>
        </w:r>
        <w:proofErr w:type="gramStart"/>
        <w:r w:rsidRPr="001E19AE">
          <w:rPr>
            <w:rStyle w:val="Hyperlink"/>
          </w:rPr>
          <w:t>parents</w:t>
        </w:r>
        <w:proofErr w:type="gramEnd"/>
        <w:r w:rsidRPr="001E19AE">
          <w:rPr>
            <w:rStyle w:val="Hyperlink"/>
          </w:rPr>
          <w:t xml:space="preserve"> organization La </w:t>
        </w:r>
        <w:proofErr w:type="spellStart"/>
        <w:r w:rsidRPr="001E19AE">
          <w:rPr>
            <w:rStyle w:val="Hyperlink"/>
          </w:rPr>
          <w:t>Comadre</w:t>
        </w:r>
        <w:proofErr w:type="spellEnd"/>
      </w:hyperlink>
      <w:r w:rsidRPr="001E19AE">
        <w:t>, who says: “</w:t>
      </w:r>
      <w:r w:rsidRPr="001E19AE">
        <w:rPr>
          <w:rStyle w:val="Emphasis"/>
          <w:highlight w:val="yellow"/>
        </w:rPr>
        <w:t>These [charter] schools are working. We want all schools to succeed so we can make the dreams we have for our children a reality.”</w:t>
      </w:r>
    </w:p>
    <w:p w:rsidR="00BA25B2" w:rsidRDefault="00BA25B2" w:rsidP="006F7C35"/>
    <w:p w:rsidR="008324AD" w:rsidRPr="003668B2" w:rsidRDefault="008324AD" w:rsidP="000A429E">
      <w:pPr>
        <w:pStyle w:val="Heading3"/>
      </w:pPr>
      <w:bookmarkStart w:id="17" w:name="HatBM25"/>
      <w:bookmarkEnd w:id="15"/>
      <w:r>
        <w:t>Better for low income students</w:t>
      </w:r>
    </w:p>
    <w:bookmarkEnd w:id="16"/>
    <w:p w:rsidR="008324AD" w:rsidRDefault="008324AD" w:rsidP="008324AD">
      <w:pPr>
        <w:pStyle w:val="Heading4"/>
      </w:pPr>
      <w:r>
        <w:t xml:space="preserve">Charter schools improve success of low income students </w:t>
      </w:r>
    </w:p>
    <w:p w:rsidR="008324AD" w:rsidRPr="00643667" w:rsidRDefault="008324AD" w:rsidP="008324AD">
      <w:r w:rsidRPr="00643667">
        <w:t xml:space="preserve">Adam </w:t>
      </w:r>
      <w:proofErr w:type="spellStart"/>
      <w:r w:rsidRPr="00643667">
        <w:rPr>
          <w:rStyle w:val="Style13ptBold"/>
        </w:rPr>
        <w:t>Ozimek</w:t>
      </w:r>
      <w:proofErr w:type="spellEnd"/>
      <w:r w:rsidRPr="00643667">
        <w:rPr>
          <w:rStyle w:val="Style13ptBold"/>
        </w:rPr>
        <w:t xml:space="preserve"> 2015</w:t>
      </w:r>
      <w:r w:rsidRPr="00643667">
        <w:t xml:space="preserve">, “The Unappreciated Success </w:t>
      </w:r>
      <w:proofErr w:type="gramStart"/>
      <w:r w:rsidRPr="00643667">
        <w:t>Of</w:t>
      </w:r>
      <w:proofErr w:type="gramEnd"/>
      <w:r w:rsidRPr="00643667">
        <w:t xml:space="preserve"> Charter Schools”, Forbes,</w:t>
      </w:r>
      <w:r>
        <w:t xml:space="preserve"> </w:t>
      </w:r>
      <w:proofErr w:type="spellStart"/>
      <w:r>
        <w:t>Ozimek</w:t>
      </w:r>
      <w:proofErr w:type="spellEnd"/>
      <w:r w:rsidRPr="00643667">
        <w:t xml:space="preserve"> </w:t>
      </w:r>
      <w:r w:rsidRPr="008324AD">
        <w:t>an economi</w:t>
      </w:r>
      <w:r>
        <w:t>st at Moody's Analytics, where he</w:t>
      </w:r>
      <w:r w:rsidRPr="008324AD">
        <w:t xml:space="preserve"> cover labor markets and other aspects of the U.S. economy</w:t>
      </w:r>
      <w:r>
        <w:t xml:space="preserve">, </w:t>
      </w:r>
      <w:hyperlink r:id="rId144" w:anchor="327431ed2dbf" w:history="1">
        <w:r w:rsidRPr="00A5356F">
          <w:rPr>
            <w:rStyle w:val="Hyperlink"/>
          </w:rPr>
          <w:t>https://www.forbes.com/sites/modeledbehavior/2015/01/11/charter-success/#327431ed2dbf</w:t>
        </w:r>
      </w:hyperlink>
    </w:p>
    <w:p w:rsidR="008324AD" w:rsidRPr="00643667" w:rsidRDefault="008324AD" w:rsidP="008324AD">
      <w:r w:rsidRPr="00643667">
        <w:t xml:space="preserve">I think the conventional wisdom on charter school evidence could be summed up thusly: "some charter schools appear to do very well, but on average charters do no better and no worse than public schools". But I would like to propose a better conventional wisdom: </w:t>
      </w:r>
      <w:r w:rsidRPr="00643667">
        <w:rPr>
          <w:rStyle w:val="Emphasis"/>
        </w:rPr>
        <w:t>"</w:t>
      </w:r>
      <w:r w:rsidRPr="00643667">
        <w:rPr>
          <w:rStyle w:val="Emphasis"/>
          <w:highlight w:val="yellow"/>
        </w:rPr>
        <w:t>some charter schools appear to do very well, and on average charters do better at educating poor students and black students</w:t>
      </w:r>
      <w:r w:rsidRPr="00643667">
        <w:t xml:space="preserve">". If the same evidence existed for some policy other than charter schools, I believe this would be the conventional wisdom. Two of the most widely cited charter studies are a </w:t>
      </w:r>
      <w:hyperlink r:id="rId145" w:history="1">
        <w:r w:rsidRPr="00643667">
          <w:rPr>
            <w:rStyle w:val="Hyperlink"/>
          </w:rPr>
          <w:t>2009</w:t>
        </w:r>
      </w:hyperlink>
      <w:r w:rsidRPr="00643667">
        <w:t xml:space="preserve"> and </w:t>
      </w:r>
      <w:hyperlink r:id="rId146" w:history="1">
        <w:r w:rsidRPr="00643667">
          <w:rPr>
            <w:rStyle w:val="Hyperlink"/>
          </w:rPr>
          <w:t>2013 analysis</w:t>
        </w:r>
      </w:hyperlink>
      <w:r w:rsidRPr="00643667">
        <w:t xml:space="preserve"> of charters in 16 and 27 states respectively by the Center for Research on </w:t>
      </w:r>
      <w:hyperlink r:id="rId147" w:tgtFrame="_self" w:history="1">
        <w:r w:rsidRPr="00643667">
          <w:rPr>
            <w:rStyle w:val="Hyperlink"/>
          </w:rPr>
          <w:t>Education</w:t>
        </w:r>
      </w:hyperlink>
      <w:r w:rsidRPr="00643667">
        <w:t xml:space="preserve"> Outcomes (CREDO). The results that many cite are the charter schools do no better or worse than nearby public schools on average, which was the conclusion of the 2009 study. However, I think this claim really missed the bigger picture. </w:t>
      </w:r>
      <w:r w:rsidRPr="008324AD">
        <w:rPr>
          <w:rStyle w:val="Emphasis"/>
          <w:highlight w:val="yellow"/>
        </w:rPr>
        <w:t>While overall charters and public schools compare relatively closely, both the 2009 and 2013 study found that charters did better for students in poverty</w:t>
      </w:r>
      <w:r w:rsidRPr="00643667">
        <w:rPr>
          <w:rStyle w:val="Emphasis"/>
        </w:rPr>
        <w:t>. In addition, performance gap is growing</w:t>
      </w:r>
      <w:r>
        <w:rPr>
          <w:rStyle w:val="Emphasis"/>
        </w:rPr>
        <w:t xml:space="preserve"> </w:t>
      </w:r>
      <w:r w:rsidRPr="00643667">
        <w:rPr>
          <w:rStyle w:val="Emphasis"/>
        </w:rPr>
        <w:t>over time:</w:t>
      </w:r>
      <w:r>
        <w:rPr>
          <w:rStyle w:val="Emphasis"/>
        </w:rPr>
        <w:t xml:space="preserve"> </w:t>
      </w:r>
      <w:r w:rsidRPr="00643667">
        <w:t xml:space="preserve">Charter school impacts with students in poverty and English language learners were positive in 2009 in both reading and math. These positive results have sustained and in fact increased in 2013. </w:t>
      </w:r>
      <w:r w:rsidRPr="008324AD">
        <w:rPr>
          <w:rStyle w:val="Emphasis"/>
          <w:highlight w:val="yellow"/>
        </w:rPr>
        <w:t>And the results are especially strong for black students in poverty.</w:t>
      </w:r>
      <w:r w:rsidRPr="00643667">
        <w:t xml:space="preserve"> As the CREDO study reports: </w:t>
      </w:r>
      <w:r w:rsidRPr="00643667">
        <w:rPr>
          <w:rStyle w:val="Emphasis"/>
        </w:rPr>
        <w:t>"Black students in poverty who attend charter schools gain an additional 29 days of learning in reading</w:t>
      </w:r>
      <w:r>
        <w:rPr>
          <w:rStyle w:val="Emphasis"/>
        </w:rPr>
        <w:t xml:space="preserve"> </w:t>
      </w:r>
      <w:r w:rsidRPr="00643667">
        <w:rPr>
          <w:rStyle w:val="Emphasis"/>
        </w:rPr>
        <w:t>and 36 days in math per year over their [traditional public school]</w:t>
      </w:r>
      <w:r>
        <w:rPr>
          <w:rStyle w:val="Emphasis"/>
        </w:rPr>
        <w:t xml:space="preserve"> </w:t>
      </w:r>
      <w:r w:rsidRPr="00643667">
        <w:rPr>
          <w:rStyle w:val="Emphasis"/>
        </w:rPr>
        <w:t>counterparts (see Figure 30). This shows the impact of</w:t>
      </w:r>
      <w:r>
        <w:rPr>
          <w:rStyle w:val="Emphasis"/>
        </w:rPr>
        <w:t xml:space="preserve"> </w:t>
      </w:r>
      <w:r w:rsidRPr="00643667">
        <w:rPr>
          <w:rStyle w:val="Emphasis"/>
        </w:rPr>
        <w:t>charter schooling is especially beneficial for black students who in poverty."</w:t>
      </w:r>
      <w:r>
        <w:rPr>
          <w:rStyle w:val="Emphasis"/>
        </w:rPr>
        <w:t xml:space="preserve"> </w:t>
      </w:r>
      <w:r w:rsidRPr="008324AD">
        <w:rPr>
          <w:rStyle w:val="Emphasis"/>
          <w:highlight w:val="yellow"/>
        </w:rPr>
        <w:t>You see this result repeated on other studies as well</w:t>
      </w:r>
      <w:r w:rsidRPr="00643667">
        <w:t xml:space="preserve">. Using randomized study results from charter school lotteries in Massachusetts, </w:t>
      </w:r>
      <w:hyperlink r:id="rId148" w:history="1">
        <w:r w:rsidRPr="00643667">
          <w:rPr>
            <w:rStyle w:val="Hyperlink"/>
          </w:rPr>
          <w:t>Angrist, Pathak, and Walters find</w:t>
        </w:r>
      </w:hyperlink>
      <w:r w:rsidRPr="00643667">
        <w:t xml:space="preserve"> that non-urban charters don't outperform public schools and may even do worse, but urban charter schools benefit black students and poor students: </w:t>
      </w:r>
      <w:r w:rsidRPr="00643667">
        <w:rPr>
          <w:rStyle w:val="Emphasis"/>
        </w:rPr>
        <w:t>Black and Hispanic students benefit considerably</w:t>
      </w:r>
      <w:r>
        <w:rPr>
          <w:rStyle w:val="Emphasis"/>
        </w:rPr>
        <w:t xml:space="preserve"> </w:t>
      </w:r>
      <w:r w:rsidRPr="00643667">
        <w:rPr>
          <w:rStyle w:val="Emphasis"/>
        </w:rPr>
        <w:t>from urban charter attendance in middle school</w:t>
      </w:r>
      <w:r w:rsidRPr="00643667">
        <w:t xml:space="preserve">, but the estimated math gains for whites are smaller, with no increase in whites’ ELA scores. Urban charter middle schools appear to produce especially large achievement gains for students eligible for a subsidized lunch and for those with low baseline </w:t>
      </w:r>
      <w:proofErr w:type="spellStart"/>
      <w:r w:rsidRPr="00643667">
        <w:t>scores.</w:t>
      </w:r>
      <w:r w:rsidRPr="00643667">
        <w:rPr>
          <w:rStyle w:val="Emphasis"/>
        </w:rPr>
        <w:t>Attendance</w:t>
      </w:r>
      <w:proofErr w:type="spellEnd"/>
      <w:r w:rsidRPr="00643667">
        <w:rPr>
          <w:rStyle w:val="Emphasis"/>
        </w:rPr>
        <w:t xml:space="preserve"> at urban charter</w:t>
      </w:r>
      <w:r>
        <w:rPr>
          <w:rStyle w:val="Emphasis"/>
        </w:rPr>
        <w:t xml:space="preserve"> </w:t>
      </w:r>
      <w:r w:rsidRPr="00643667">
        <w:rPr>
          <w:rStyle w:val="Emphasis"/>
        </w:rPr>
        <w:t>high schools increases math scores in every group and raises reading scores for everyone</w:t>
      </w:r>
      <w:r>
        <w:rPr>
          <w:rStyle w:val="Emphasis"/>
        </w:rPr>
        <w:t xml:space="preserve"> </w:t>
      </w:r>
      <w:r w:rsidRPr="00643667">
        <w:rPr>
          <w:rStyle w:val="Emphasis"/>
        </w:rPr>
        <w:t>except whites, though estimates for small groups are imprecise.</w:t>
      </w:r>
      <w:r>
        <w:rPr>
          <w:rStyle w:val="Emphasis"/>
        </w:rPr>
        <w:t xml:space="preserve"> </w:t>
      </w:r>
      <w:r w:rsidRPr="00643667">
        <w:rPr>
          <w:rStyle w:val="Emphasis"/>
        </w:rPr>
        <w:t>It's hard to imagine it</w:t>
      </w:r>
      <w:r>
        <w:rPr>
          <w:rStyle w:val="Emphasis"/>
        </w:rPr>
        <w:t xml:space="preserve"> </w:t>
      </w:r>
      <w:r w:rsidRPr="00643667">
        <w:rPr>
          <w:rStyle w:val="Emphasis"/>
        </w:rPr>
        <w:t>another policy being called a failure because it only benefitted poor students and black students but the overall scores were held down by non-urban schools and white students.</w:t>
      </w:r>
      <w:r>
        <w:rPr>
          <w:rStyle w:val="Emphasis"/>
        </w:rPr>
        <w:t xml:space="preserve"> </w:t>
      </w:r>
      <w:r w:rsidRPr="00643667">
        <w:t xml:space="preserve">The improvement of the charter sector over time is not surprising and has been documented elsewhere. A </w:t>
      </w:r>
      <w:hyperlink r:id="rId149" w:history="1">
        <w:r w:rsidRPr="00643667">
          <w:rPr>
            <w:rStyle w:val="Hyperlink"/>
          </w:rPr>
          <w:t>recent NBER paper</w:t>
        </w:r>
      </w:hyperlink>
      <w:r w:rsidRPr="00643667">
        <w:t xml:space="preserve"> found this was true for charter schools in Texas. The abstract reports: We study quality changes among Texas charter schools between 2001 and 2011. Our results suggest that the charter sector was initially characterized by schools whose quality was highly variable and, on average, less effective than traditional public schools. However, </w:t>
      </w:r>
      <w:r w:rsidRPr="00643667">
        <w:rPr>
          <w:rStyle w:val="Emphasis"/>
        </w:rPr>
        <w:t>exits from the sector, improvement of existing</w:t>
      </w:r>
      <w:r>
        <w:rPr>
          <w:rStyle w:val="Emphasis"/>
        </w:rPr>
        <w:t xml:space="preserve"> </w:t>
      </w:r>
      <w:r w:rsidRPr="00643667">
        <w:rPr>
          <w:rStyle w:val="Emphasis"/>
        </w:rPr>
        <w:t>charter schools, and positive selection of charter management organizations that open additional schools</w:t>
      </w:r>
      <w:r>
        <w:rPr>
          <w:rStyle w:val="Emphasis"/>
        </w:rPr>
        <w:t xml:space="preserve"> </w:t>
      </w:r>
      <w:r w:rsidRPr="00643667">
        <w:rPr>
          <w:rStyle w:val="Emphasis"/>
        </w:rPr>
        <w:t>raised average charter school effectiveness over time relative to traditional public schools.</w:t>
      </w:r>
      <w:r>
        <w:rPr>
          <w:rStyle w:val="Emphasis"/>
        </w:rPr>
        <w:t xml:space="preserve"> </w:t>
      </w:r>
      <w:r w:rsidRPr="00643667">
        <w:t xml:space="preserve">As a result, I think charter critics who draw on empirical research that compares outcomes are fighting a losing battle. </w:t>
      </w:r>
      <w:r w:rsidRPr="008324AD">
        <w:rPr>
          <w:rStyle w:val="Emphasis"/>
          <w:highlight w:val="yellow"/>
        </w:rPr>
        <w:t>The charter sector is outperforming public schools by some measures already, but more importantly they are getting better over time</w:t>
      </w:r>
      <w:r w:rsidRPr="00643667">
        <w:t xml:space="preserve">. I have little doubt that the next CREDO study will show charters making even more gains. Critics determined to oppose charters should start to pivot now, because they are standing on a leg that will give out eventually. </w:t>
      </w:r>
      <w:r w:rsidRPr="008324AD">
        <w:rPr>
          <w:rStyle w:val="Emphasis"/>
          <w:highlight w:val="yellow"/>
        </w:rPr>
        <w:t>The charter sectors' ability to do better for poor students and black students is important given that they disproportionately serve them</w:t>
      </w:r>
      <w:r w:rsidRPr="00643667">
        <w:rPr>
          <w:rStyle w:val="Emphasis"/>
        </w:rPr>
        <w:t>.</w:t>
      </w:r>
      <w:r w:rsidRPr="00643667">
        <w:t xml:space="preserve"> I remember when I was an undergrad in the early 2000s, the debates on charter schools were far more theoretical than they are now. Back then I frequently heard the concern that charter schools were just going to engage in "cream skimming", be a way for middle class white families to escape urban school systems, and thus serve as one more form of segregation in this country. </w:t>
      </w:r>
      <w:r w:rsidRPr="00643667">
        <w:rPr>
          <w:rStyle w:val="Emphasis"/>
        </w:rPr>
        <w:t>This concern has not come true, and currently 53% of charter</w:t>
      </w:r>
      <w:r>
        <w:rPr>
          <w:rStyle w:val="Emphasis"/>
        </w:rPr>
        <w:t xml:space="preserve"> </w:t>
      </w:r>
      <w:r w:rsidRPr="00643667">
        <w:rPr>
          <w:rStyle w:val="Emphasis"/>
        </w:rPr>
        <w:t>students are in</w:t>
      </w:r>
      <w:r>
        <w:rPr>
          <w:rStyle w:val="Emphasis"/>
        </w:rPr>
        <w:t xml:space="preserve"> </w:t>
      </w:r>
      <w:r w:rsidRPr="00643667">
        <w:rPr>
          <w:rStyle w:val="Emphasis"/>
        </w:rPr>
        <w:t xml:space="preserve">poverty compared 48% for public schools. </w:t>
      </w:r>
      <w:r w:rsidRPr="008324AD">
        <w:rPr>
          <w:rStyle w:val="Emphasis"/>
          <w:highlight w:val="yellow"/>
        </w:rPr>
        <w:t>Charters also serve more minority students than public schools: charters are 29% black, while public schools are 16%. So not only do they serve more poor students and black students, but for this group they relatively consistently outperform public schools.</w:t>
      </w:r>
      <w:r>
        <w:rPr>
          <w:rStyle w:val="Emphasis"/>
        </w:rPr>
        <w:t xml:space="preserve"> </w:t>
      </w:r>
      <w:r w:rsidRPr="00643667">
        <w:t>What's odd is how often these facts go ignored. If the opposite were true, and charters served less minority or low-income students than public schools then it this would be trumpeted constantly and presented as perhaps the most important evidence in this debate. Or if charters showed strong positive results overall but didn't benefit poor students or black students they would be condemned as institutions that further inequality. I'm not accusing anyone of conscious bias here, but I think if the empirical research on any other policy showed similar results that charters do for poor students and black students it would be far more widely embraced, and the average effects would be downplayed as less important.</w:t>
      </w:r>
    </w:p>
    <w:p w:rsidR="008324AD" w:rsidRDefault="008324AD" w:rsidP="008324AD"/>
    <w:p w:rsidR="000A7F18" w:rsidRPr="000A7F18" w:rsidRDefault="00EB628C" w:rsidP="00EB628C">
      <w:pPr>
        <w:pStyle w:val="Heading4"/>
      </w:pPr>
      <w:r>
        <w:t>Charter schools outperform traditional schools in urban cities</w:t>
      </w:r>
    </w:p>
    <w:p w:rsidR="000A7F18" w:rsidRDefault="000A429E" w:rsidP="000A7F18">
      <w:hyperlink r:id="rId150" w:history="1">
        <w:r w:rsidR="000A7F18" w:rsidRPr="000A7F18">
          <w:rPr>
            <w:rStyle w:val="Hyperlink"/>
          </w:rPr>
          <w:t xml:space="preserve">Sara </w:t>
        </w:r>
        <w:r w:rsidR="000A7F18" w:rsidRPr="000A7F18">
          <w:rPr>
            <w:rStyle w:val="Style13ptBold"/>
          </w:rPr>
          <w:t>Mead</w:t>
        </w:r>
      </w:hyperlink>
      <w:r w:rsidR="000A7F18">
        <w:t xml:space="preserve"> </w:t>
      </w:r>
      <w:r w:rsidR="000A7F18" w:rsidRPr="000A7F18">
        <w:rPr>
          <w:rStyle w:val="Style13ptBold"/>
        </w:rPr>
        <w:t>2015</w:t>
      </w:r>
      <w:r w:rsidR="000A7F18" w:rsidRPr="000A7F18">
        <w:t xml:space="preserve">, </w:t>
      </w:r>
      <w:r w:rsidR="000A7F18">
        <w:t>“</w:t>
      </w:r>
      <w:r w:rsidR="000A7F18" w:rsidRPr="000A7F18">
        <w:t xml:space="preserve">Charters Score in Cities”, </w:t>
      </w:r>
      <w:proofErr w:type="spellStart"/>
      <w:r w:rsidR="000A7F18" w:rsidRPr="000A7F18">
        <w:t>USNews</w:t>
      </w:r>
      <w:proofErr w:type="spellEnd"/>
      <w:r w:rsidR="000A7F18" w:rsidRPr="000A7F18">
        <w:t>, Mead is a partner with Bellwether Education Partners, a national nonprofit dedicated to helping education organizations become more effective in their work and achieve dramatic results for students</w:t>
      </w:r>
      <w:r w:rsidR="000A7F18">
        <w:t xml:space="preserve"> </w:t>
      </w:r>
      <w:r w:rsidR="000A7F18" w:rsidRPr="000A7F18">
        <w:t>https://www.usnews.com/opinion/knowledge-bank/2015/03/19/new-study-shows-charter-schools-making-a-difference-in-cities</w:t>
      </w:r>
    </w:p>
    <w:p w:rsidR="000A7F18" w:rsidRDefault="000A7F18" w:rsidP="000A7F18">
      <w:r w:rsidRPr="00EB628C">
        <w:t xml:space="preserve">A new study of </w:t>
      </w:r>
      <w:r w:rsidRPr="00EB628C">
        <w:rPr>
          <w:rStyle w:val="Emphasis"/>
          <w:highlight w:val="yellow"/>
        </w:rPr>
        <w:t>charter schools shows that they are making a meaningful difference for underserved kids in many of our nation’s cities</w:t>
      </w:r>
      <w:r w:rsidRPr="00EB628C">
        <w:t xml:space="preserve">, but it also highlights new challenges for the movement. Researchers at Stanford University’s Center for Research on Education Outcomes, or CREDO, released the </w:t>
      </w:r>
      <w:hyperlink r:id="rId151" w:tooltip="Link: http://urbancharters.stanford.edu/download/Urban%20Charter%20School%20Study%20Report%20on%2041%20Regions.pdf" w:history="1">
        <w:r w:rsidRPr="00EB628C">
          <w:rPr>
            <w:rStyle w:val="Hyperlink"/>
          </w:rPr>
          <w:t>new report</w:t>
        </w:r>
      </w:hyperlink>
      <w:r w:rsidRPr="00EB628C">
        <w:t xml:space="preserve"> yesterday, which looks at the impact of charter schools in 41 urban areas. </w:t>
      </w:r>
      <w:r w:rsidRPr="000A7F18">
        <w:rPr>
          <w:rStyle w:val="Emphasis"/>
        </w:rPr>
        <w:t>The researchers used a rigorous research design that compares learning gains for students enrolled in charter schools to those of similar students in traditional public schools in their districts. On net</w:t>
      </w:r>
      <w:r w:rsidRPr="00EB628C">
        <w:rPr>
          <w:rStyle w:val="Emphasis"/>
          <w:highlight w:val="yellow"/>
        </w:rPr>
        <w:t>, the findings are good news for charter schools: Across the 41 cities studied, students in charter schools learned significantly more than their peers attending traditional public schools</w:t>
      </w:r>
      <w:r w:rsidRPr="00EB628C">
        <w:t xml:space="preserve"> – 40 more </w:t>
      </w:r>
      <w:proofErr w:type="spellStart"/>
      <w:r w:rsidRPr="00EB628C">
        <w:t>days worth</w:t>
      </w:r>
      <w:proofErr w:type="spellEnd"/>
      <w:r w:rsidRPr="00EB628C">
        <w:t xml:space="preserve"> of learning in math, and 28 more in reading. What can we take from these results? First, a caution: The results of this new CREDO study can’t be simply compared to studies of charter school performance that CREDO conducted in </w:t>
      </w:r>
      <w:hyperlink r:id="rId152" w:tooltip="Link: http://credo.stanford.edu/reports/MULTIPLE_CHOICE_CREDO.pdf" w:history="1">
        <w:r w:rsidRPr="00EB628C">
          <w:rPr>
            <w:rStyle w:val="Hyperlink"/>
          </w:rPr>
          <w:t>2009</w:t>
        </w:r>
      </w:hyperlink>
      <w:r w:rsidRPr="00EB628C">
        <w:t xml:space="preserve"> and </w:t>
      </w:r>
      <w:hyperlink r:id="rId153" w:history="1">
        <w:r w:rsidRPr="00EB628C">
          <w:rPr>
            <w:rStyle w:val="Hyperlink"/>
          </w:rPr>
          <w:t>2013</w:t>
        </w:r>
      </w:hyperlink>
      <w:r w:rsidRPr="00EB628C">
        <w:t xml:space="preserve">. </w:t>
      </w:r>
      <w:r w:rsidRPr="000A7F18">
        <w:rPr>
          <w:rStyle w:val="Emphasis"/>
        </w:rPr>
        <w:t>While those reports looked at charter student learning gains at the school and state level, and included charter students in urban, rural and suburban communities, the new study focuses only on charters in urban areas, and analyzes results at the school and urban area level – not for states</w:t>
      </w:r>
      <w:r w:rsidRPr="00EB628C">
        <w:t xml:space="preserve">. [READ: </w:t>
      </w:r>
      <w:hyperlink r:id="rId154" w:tgtFrame="_blank" w:tooltip="Why Charter Schools Work – Or Don't (//www.usnews.com/opinion/knowledge-bank/2015/03/16/why-charter-schools-work-or-dont)" w:history="1">
        <w:r w:rsidRPr="00EB628C">
          <w:rPr>
            <w:rStyle w:val="Hyperlink"/>
          </w:rPr>
          <w:t>Why Charter Schools Work – Or Don't</w:t>
        </w:r>
      </w:hyperlink>
      <w:r w:rsidRPr="00EB628C">
        <w:t xml:space="preserve">] That said, this study does offer some important lessons: Charter performance varies across urban areas: In 26 of the cities, charter students learned more than their traditional school peers in math, and in 23 they learned more than their peers in reading. But in 11 of the urban areas, charter school students learned less than their peers in math while in 10 of them charter school students learned less in reading. (There’s a lot of overlap between the cities where charter students learned more in reading and math, and conversely those where they learned less in each subject). The magnitude of charter student learning gains also varies considerably: While the typical charter student in the sample gained about 40 days more learning in math, charter students in Boston ended up with over 200 days more learning than their district peers. </w:t>
      </w:r>
      <w:r w:rsidRPr="00EB628C">
        <w:rPr>
          <w:rStyle w:val="Emphasis"/>
          <w:highlight w:val="yellow"/>
        </w:rPr>
        <w:t>Some urban charter sectors are producing phenomenal results for kids:</w:t>
      </w:r>
      <w:r w:rsidRPr="000A7F18">
        <w:rPr>
          <w:rStyle w:val="Emphasis"/>
        </w:rPr>
        <w:t xml:space="preserve"> Charter schools in the San Francisco Bay Area, Boston, the District of Columbia, Detroit and Newark, New Jersey produced particularly strong results for students. </w:t>
      </w:r>
      <w:r w:rsidRPr="00EB628C">
        <w:rPr>
          <w:rStyle w:val="Emphasis"/>
          <w:highlight w:val="yellow"/>
        </w:rPr>
        <w:t>Urban charter schools are producing learning gains for nearly all student subgroups: Black, Hispanic and Asian charter students, as well as students in poverty and special education programs, all made significant learning gains compared to similar peers in district schools</w:t>
      </w:r>
      <w:r w:rsidRPr="000A7F18">
        <w:rPr>
          <w:rStyle w:val="Emphasis"/>
        </w:rPr>
        <w:t xml:space="preserve">. </w:t>
      </w:r>
      <w:r w:rsidRPr="00EB628C">
        <w:t xml:space="preserve">Only two student subgroups – white students and Native American students – appeared to do less well in charters than in traditional district schools. [READ: </w:t>
      </w:r>
      <w:hyperlink r:id="rId155" w:tgtFrame="_blank" w:tooltip="Finding a Cure for Failing Schools (//www.usnews.com/opinion/blogs/nina-rees/2015/03/09/new-york-parents-and-lawmakers-rally-to-fix-failing-schools)" w:history="1">
        <w:r w:rsidRPr="00EB628C">
          <w:rPr>
            <w:rStyle w:val="Hyperlink"/>
          </w:rPr>
          <w:t>Finding a Cure for Failing Schools</w:t>
        </w:r>
      </w:hyperlink>
      <w:r w:rsidRPr="00EB628C">
        <w:t xml:space="preserve">] Charter performance in these urban areas has improved over time: Researchers didn’t just look at recent learning gains for charter students. They compared learning gains for students in charter and traditional schools over four separate time periods, from 2008-09 through 2011-12. </w:t>
      </w:r>
      <w:r w:rsidRPr="00EB628C">
        <w:rPr>
          <w:rStyle w:val="Emphasis"/>
          <w:highlight w:val="yellow"/>
        </w:rPr>
        <w:t>They found that charter schools’ student learning impacts increased over time – suggesting that charter quality is also getting better in urban areas. These results are encouraging</w:t>
      </w:r>
      <w:r w:rsidRPr="000A7F18">
        <w:rPr>
          <w:rStyle w:val="Emphasis"/>
        </w:rPr>
        <w:t>.</w:t>
      </w:r>
      <w:r w:rsidRPr="00EB628C">
        <w:t xml:space="preserve"> But they also raise a couple of important questions for the charter school movement. What does it mean to outperform the local district? </w:t>
      </w:r>
      <w:r w:rsidRPr="000A7F18">
        <w:rPr>
          <w:rStyle w:val="Emphasis"/>
        </w:rPr>
        <w:t>Historically, research on charter school performance has focused on whether students in charter schools learn more than comparable students in traditional schools. That’s a reasonable question to ask about charter performance. And it clearly matters to students and families choosing among school options</w:t>
      </w:r>
      <w:r w:rsidRPr="00EB628C">
        <w:t xml:space="preserve">. But it’s not the only bar that matters. Many cities with large numbers of charter schools also have a history of poor district school performance – that’s what motivated educators in these communities to create charter schools and why families choose them. But when traditional districts are low-performing, is it enough for charter schools to outperform them? [READ: </w:t>
      </w:r>
      <w:hyperlink r:id="rId156" w:tgtFrame="_blank" w:tooltip="Test or No Test? Actually, It's Multiple Choice. (//www.usnews.com/opinion/knowledge-bank/2015/03/18/to-test-or-not-to-test-isnt-the-only-question)" w:history="1">
        <w:r w:rsidRPr="00EB628C">
          <w:rPr>
            <w:rStyle w:val="Hyperlink"/>
          </w:rPr>
          <w:t>Test or No Test? Actually, It's Multiple Choice.</w:t>
        </w:r>
      </w:hyperlink>
      <w:r w:rsidRPr="00EB628C">
        <w:t xml:space="preserve">] It’s complicated. </w:t>
      </w:r>
      <w:r w:rsidRPr="00EB628C">
        <w:rPr>
          <w:rStyle w:val="Emphasis"/>
          <w:highlight w:val="yellow"/>
        </w:rPr>
        <w:t>In several cities where traditional districts perform below state averages</w:t>
      </w:r>
      <w:r w:rsidRPr="000A7F18">
        <w:rPr>
          <w:rStyle w:val="Emphasis"/>
        </w:rPr>
        <w:t xml:space="preserve"> – Boston, Detroit, Indianapolis, Memphis and Nashville – </w:t>
      </w:r>
      <w:r w:rsidRPr="00EB628C">
        <w:rPr>
          <w:rStyle w:val="Emphasis"/>
          <w:highlight w:val="yellow"/>
        </w:rPr>
        <w:t>charters appear to be producing strong enough learning growth to close the gap for children who remain in them for several years</w:t>
      </w:r>
      <w:r w:rsidRPr="000A7F18">
        <w:rPr>
          <w:rStyle w:val="Emphasis"/>
        </w:rPr>
        <w:t>.</w:t>
      </w:r>
      <w:r w:rsidRPr="00EB628C">
        <w:t xml:space="preserve"> But in Cleveland, Miami and Milwaukee charter schools are producing greater learning gains than district schools but aren’t closing the gap. As the charter movement continues to mature, we need to ask both whether charters are outperforming district schools and whether they’re meeting our ultimate goals for children’s learning. What about suburban and rural charter schools? While the charter movement was not originally conceived as an answer to urban school failures, over time charters have become a largely urban phenomenon. Urban students comprise only a quarter of students nationally, but 56 percent of those enrolled in charters. </w:t>
      </w:r>
      <w:r w:rsidRPr="00EB628C">
        <w:rPr>
          <w:rStyle w:val="Emphasis"/>
        </w:rPr>
        <w:t xml:space="preserve">This study appears to suggest that </w:t>
      </w:r>
      <w:r w:rsidRPr="00EB628C">
        <w:rPr>
          <w:rStyle w:val="Emphasis"/>
          <w:highlight w:val="yellow"/>
        </w:rPr>
        <w:t>charters do particularly well in some urban areas, and best when they focus on disadvantaged and historically underserved student subgroups.</w:t>
      </w:r>
      <w:r w:rsidRPr="00EB628C">
        <w:t xml:space="preserve"> But, while suburban and rural communities may not experience the kind of demographic challenges and systemic school failure found in the most troubled urban districts, plenty of suburban and rural kids also need different kinds of educational options. Does the charter sector have a role to play in meeting these needs? If so, how can we foster high-quality charters in non-urban communities? The answers to these questions will help measure the charter movement’s success going forward.</w:t>
      </w:r>
    </w:p>
    <w:p w:rsidR="00075417" w:rsidRDefault="00075417" w:rsidP="00075417">
      <w:pPr>
        <w:pStyle w:val="Heading4"/>
      </w:pPr>
      <w:r>
        <w:t>Charter schools can increase educational opportunities for minorities and low income students</w:t>
      </w:r>
    </w:p>
    <w:p w:rsidR="00075417" w:rsidRPr="000C7010" w:rsidRDefault="00075417" w:rsidP="00075417">
      <w:r w:rsidRPr="000C7010">
        <w:t xml:space="preserve">MICHAEL </w:t>
      </w:r>
      <w:r w:rsidRPr="000C7010">
        <w:rPr>
          <w:rStyle w:val="Style13ptBold"/>
        </w:rPr>
        <w:t>ALTMAN</w:t>
      </w:r>
      <w:r w:rsidRPr="000C7010">
        <w:t xml:space="preserve"> October 25, </w:t>
      </w:r>
      <w:r w:rsidRPr="000C7010">
        <w:rPr>
          <w:rStyle w:val="Style13ptBold"/>
        </w:rPr>
        <w:t>2016</w:t>
      </w:r>
      <w:r w:rsidRPr="000C7010">
        <w:t xml:space="preserve">, “Charter Schools: It's An Issue </w:t>
      </w:r>
      <w:proofErr w:type="gramStart"/>
      <w:r w:rsidRPr="000C7010">
        <w:t>Of</w:t>
      </w:r>
      <w:proofErr w:type="gramEnd"/>
      <w:r w:rsidRPr="000C7010">
        <w:t xml:space="preserve"> Civil Rights”, WGBH.org, http://news.wgbh.org/2016/10/25/politics-government/charter-schools-its-issue-civil-rights</w:t>
      </w:r>
    </w:p>
    <w:p w:rsidR="00075417" w:rsidRDefault="00075417" w:rsidP="000A7F18">
      <w:r w:rsidRPr="00075417">
        <w:t xml:space="preserve">“The concept of public schools is “deeply American” and embodies “the notion that merit rather than money determines a child’s future,” Warren writes. “But who are we kidding? </w:t>
      </w:r>
      <w:r w:rsidRPr="00075417">
        <w:rPr>
          <w:rStyle w:val="Emphasis"/>
        </w:rPr>
        <w:t xml:space="preserve">As parents increasingly believe the differences among schools will translate into differences in lifetime chances, they are doing everything they can to buy into the best public schools.” </w:t>
      </w:r>
      <w:r w:rsidRPr="00075417">
        <w:rPr>
          <w:rStyle w:val="Emphasis"/>
          <w:highlight w:val="yellow"/>
        </w:rPr>
        <w:t>She mocks the idea of even calling schools in more affluent communities truly public, since they are only open to the families with the financial means to live there, with poorer families locked out. “At the core of the problem is the time-honored rule that where-you-live dictates where-you go to school</w:t>
      </w:r>
      <w:r w:rsidRPr="00075417">
        <w:rPr>
          <w:rStyle w:val="Emphasis"/>
        </w:rPr>
        <w:t>,</w:t>
      </w:r>
      <w:r w:rsidRPr="00075417">
        <w:t xml:space="preserve">” she writes. Warren says the solution is to break up the “ironclad relationship” between location and school and declares, “A well-designed voucher program would fit the bill neatly." (2) The Warren position underscores the raw truth about the Massachusetts system for providing education in public schools. </w:t>
      </w:r>
      <w:r w:rsidRPr="00075417">
        <w:rPr>
          <w:rStyle w:val="Emphasis"/>
          <w:highlight w:val="yellow"/>
        </w:rPr>
        <w:t>It is a de facto racist system in which the state allows school districts to be drawn along municipal borders, allows municipalities to limit enrollment to residents and allows municipalities to zone so that it is difficult for affordable housing to be built in the lily-white suburbs. This system has maximized school choice for white families</w:t>
      </w:r>
      <w:r w:rsidRPr="00075417">
        <w:t xml:space="preserve">—they (at least those with financial flexibility) can choose whatever school that they think meets the needs of their children in any district where they can afford to live. In this context Greater Boston schools are </w:t>
      </w:r>
      <w:hyperlink w:tgtFrame="_blank" w:history="1">
        <w:r w:rsidRPr="00075417">
          <w:rPr>
            <w:rStyle w:val="Hyperlink"/>
          </w:rPr>
          <w:t>more segregated than they ever were</w:t>
        </w:r>
      </w:hyperlink>
      <w:r w:rsidRPr="00075417">
        <w:t xml:space="preserve">. However, because minorities are disproportionately poor, and the suburbs are often viewed as not welcoming to minority students, minorities stay in Boston (and in other minority enclaves like Lawrence) and their choice of schools is limited to whatever is available within the city. </w:t>
      </w:r>
      <w:r w:rsidRPr="00075417">
        <w:rPr>
          <w:rStyle w:val="Emphasis"/>
        </w:rPr>
        <w:t xml:space="preserve">My conclusion is that </w:t>
      </w:r>
      <w:r w:rsidRPr="00075417">
        <w:rPr>
          <w:rStyle w:val="Emphasis"/>
          <w:highlight w:val="yellow"/>
        </w:rPr>
        <w:t>at a minimum we should help minorities maximize their choice and improve opportunities for their children by creating more charter schools</w:t>
      </w:r>
      <w:r w:rsidRPr="00075417">
        <w:rPr>
          <w:rStyle w:val="Emphasis"/>
        </w:rPr>
        <w:t>.</w:t>
      </w:r>
      <w:r>
        <w:rPr>
          <w:rStyle w:val="Emphasis"/>
        </w:rPr>
        <w:t xml:space="preserve"> </w:t>
      </w:r>
      <w:r w:rsidRPr="00075417">
        <w:t xml:space="preserve">Massachusetts has not adopted a voucher system, as recommended by Warren, but it does minimally support the METCO program. I say minimally as there are only 3,300 students in the program and 10,000 children on a waiting list. METCO pays for transportation to a suburban school for families in Boston and Springfield who choose to participate; suburban schools participate voluntarily. The state reimburses a suburban school for some of the cost of educating an urban child and when a child attends a suburban school, Boston loses the state funds paid per child attending the public schools of the city. I mention METCO here as its essential characteristics are: giving urban children more choice of schools; “skimming” children from the </w:t>
      </w:r>
      <w:proofErr w:type="gramStart"/>
      <w:r w:rsidRPr="00075417">
        <w:t>city’s</w:t>
      </w:r>
      <w:proofErr w:type="gramEnd"/>
      <w:r w:rsidRPr="00075417">
        <w:t xml:space="preserve"> schools who are from families who are “more engaged”; and a loss of funding for the city. Thus, any person who supports the METCO program has to be able to distinguish the choice of METCO from the choice of charter schools. My orientation, leading me to favor more charter schools, is Boston and improving the educational outcomes for African-American children in particular. They suffer from the long tragic history of slavery, Jim Crow and the prison pipeline. There is also considerable data on educational outcomes in Boston while there is much less data from charters in other cities. My hope is that the legislature, faced with the obligation to increase the number of charters if Question 2 passes, will intervene and require most of the increase to be in cities like Boston where there is a proven record of charter school success. </w:t>
      </w:r>
      <w:r w:rsidRPr="00075417">
        <w:rPr>
          <w:rStyle w:val="Emphasis"/>
        </w:rPr>
        <w:t>Harvard and MIT researchers have issued a number of reports analyzing charter schools in Boston. The most comprehensive report is Kane,</w:t>
      </w:r>
      <w:r>
        <w:rPr>
          <w:rStyle w:val="Emphasis"/>
        </w:rPr>
        <w:t xml:space="preserve"> </w:t>
      </w:r>
      <w:hyperlink r:id="rId157" w:tgtFrame="_blank" w:history="1">
        <w:r w:rsidRPr="00075417">
          <w:rPr>
            <w:rStyle w:val="Emphasis"/>
          </w:rPr>
          <w:t>Let the Numbers Have Their Say</w:t>
        </w:r>
      </w:hyperlink>
      <w:r>
        <w:rPr>
          <w:rStyle w:val="Emphasis"/>
        </w:rPr>
        <w:t xml:space="preserve"> </w:t>
      </w:r>
      <w:r w:rsidRPr="00075417">
        <w:rPr>
          <w:rStyle w:val="Emphasis"/>
        </w:rPr>
        <w:t>(2016). It covers every issue and concludes:</w:t>
      </w:r>
      <w:r>
        <w:rPr>
          <w:rStyle w:val="Emphasis"/>
        </w:rPr>
        <w:t xml:space="preserve"> </w:t>
      </w:r>
      <w:r w:rsidRPr="00075417">
        <w:rPr>
          <w:rStyle w:val="Emphasis"/>
        </w:rPr>
        <w:t xml:space="preserve">“... </w:t>
      </w:r>
      <w:r w:rsidRPr="00075417">
        <w:rPr>
          <w:rStyle w:val="Emphasis"/>
          <w:highlight w:val="yellow"/>
        </w:rPr>
        <w:t>many charter schools in Boston and other urban areas in Massachusetts are generating gains in achievement that are large enough to close achievement gaps by race and income over time</w:t>
      </w:r>
      <w:r w:rsidRPr="00075417">
        <w:rPr>
          <w:rStyle w:val="Emphasis"/>
        </w:rPr>
        <w:t>. It is an historic achievement, and it’s no wonder that thousands of students in Boston and other low-income urban centers in the state would prefer such schools over their district schools.”</w:t>
      </w:r>
      <w:r>
        <w:rPr>
          <w:rStyle w:val="Emphasis"/>
        </w:rPr>
        <w:t xml:space="preserve"> </w:t>
      </w:r>
      <w:r w:rsidRPr="00075417">
        <w:t xml:space="preserve">There are a number of criticisms that have been passionately asserted by charter school opponents. Almost all of the criticism is based upon the failures of charter schools in many other states. John Oliver for example presented a </w:t>
      </w:r>
      <w:hyperlink r:id="rId158" w:tgtFrame="_blank" w:history="1">
        <w:r w:rsidRPr="00075417">
          <w:rPr>
            <w:rStyle w:val="Hyperlink"/>
          </w:rPr>
          <w:t>biting critique of charters</w:t>
        </w:r>
      </w:hyperlink>
      <w:r w:rsidRPr="00075417">
        <w:t xml:space="preserve"> based upon their dismal, and sometimes corrupt, performance in Ohio and Pennsylvania. But Massachusetts and Boston are not Ohio and Pennsylvania. The charters here are very different and our schools should not be judged by the failures elsewhere. Charter Criticism Review I will now review the specific criticisms asserted by charter school opponents and then provide evidence of why those criticisms do not apply, or are not sufficient, to conclude that more charters should not be allowed in Boston: 1. </w:t>
      </w:r>
      <w:proofErr w:type="gramStart"/>
      <w:r w:rsidRPr="00075417">
        <w:t>There</w:t>
      </w:r>
      <w:proofErr w:type="gramEnd"/>
      <w:r w:rsidRPr="00075417">
        <w:t xml:space="preserve"> is no significant difference in educational outcomes comparing public and charter schools. Some opponents of charters assert that national data shows that too many charters underperform public schools and therefore more charters in Massachusetts should not be supported. Instead, they argue, the effort should be to improve the public schools. This is not a valid argument when considering charters in Boston for these reasons: </w:t>
      </w:r>
      <w:r w:rsidRPr="00075417">
        <w:rPr>
          <w:rStyle w:val="Emphasis"/>
        </w:rPr>
        <w:t>Charter schools in Boston are the best performing schools in the country (3); charter school students in Boston substantially achieve more than their Boston public school counterparts (4); and urban public schools have been poorly performing for many decades.</w:t>
      </w:r>
      <w:r w:rsidRPr="00075417">
        <w:t xml:space="preserve"> There is no reason to believe that there is the will or ability to suddenly upgrade performance in the present rigid bureaucratized urban public schools. 2. Charters drain money from the public schools </w:t>
      </w:r>
      <w:proofErr w:type="gramStart"/>
      <w:r w:rsidRPr="00075417">
        <w:t>This</w:t>
      </w:r>
      <w:proofErr w:type="gramEnd"/>
      <w:r w:rsidRPr="00075417">
        <w:t xml:space="preserve"> is the most difficult issue to fully research. The Boston Municipal Research Bureau concluded in an April 2016 study that Boston schools have not lost any money as a result of charter school enrollment (5). The reasons for this conclusion are twofold: The state reimburses Boston a percentage of monies lost because of the diversion of charter school tuition; and the city has made up the remaining difference out of its General Fund. The most comprehensive review of whether charter schools have a negative impact on the affected public school districts was just released. It was researched and written by the Massachusetts Taxpayer Foundation. The Boston Foundation funded the research. The Foundation report concludes: “Examination of school funding trends in districts affected by charter school enrollments does not suggest that charter schools are over-funded, that students in district schools are suffering a loss of support, or that the per-student funding of districts is trending negatively. Rather, per-student funding has increased quite steadily across the state, and the district-charter balance has been stable” (6). </w:t>
      </w:r>
      <w:hyperlink r:id="rId159" w:tgtFrame="_blank" w:history="1">
        <w:r w:rsidRPr="00075417">
          <w:rPr>
            <w:rStyle w:val="Hyperlink"/>
          </w:rPr>
          <w:t>Kane suggests</w:t>
        </w:r>
      </w:hyperlink>
      <w:r w:rsidRPr="00075417">
        <w:t xml:space="preserve"> on page 16 that if public schools experience long run budget issues, “procrastination” is one explanation. However, he also emphasizes that the long budget run effects are unclear. It could also be argued that state and city reimbursement in the future may not continue to make Boston financially whole. That is a good point but it is not a sufficient point for the following reasons: a. It makes sense that the city’s schools receive less money when it has fewer kids to educate as a result of children leaving and enrolling in charter schools instead of public schools—educating fewer children costs less. b. Charters receive the average “foundational cost” of educating a child in the city. (7) It is important to keep in mind that Boston does not “lose” the approximately $15,000 average foundational cost that is paid to a charter for each charter child in Boston: The city no longer has to educate a child educated instead by a charter school and there has always been substantial reimbursement by the state. The governor has proposed to consolidate the reimbursement formula to 100 percent in the first year, 50 percent in the second year and 25 percent in the third year. Is that enough money and enough time for the public schools to adjust to lower enrollment even if the city does not, or cannot, continue to reimburse the schools from its General Fund for any gap in funding? That’s unclear but there is no evidence that any net loss will substantially affect the children who remain in the Boston Public Schools. c. It is sometimes argued that public schools have a fixed overhead—it has to heat and maintain a building, pay administrative overhead, etc., even after some of its children leave for a charter school. That is a correct observation but the reimbursement formula is designed to ameliorate that problem in the short run giving the public schools time to reassign students and staff and perhaps close buildings not fully occupied (8). d. Even if there is a future gap in reimbursement to the city’s schools that is still not a sufficient reason to vote against charter schools. To reach that conclusion one should engage in a utilitarian analysis: estimate the amount of the anticipated future financial loss, the effect of that loss on city public schools and conclude that the effect of the public school financial loss—the reimbursement gap—is greater than the gain from more children (in charter schools) achieving more, being more likely to graduate and more likely to attend post-secondary schools. 3. Charters will further segregate the public schools. </w:t>
      </w:r>
      <w:r w:rsidRPr="00075417">
        <w:rPr>
          <w:rStyle w:val="Emphasis"/>
        </w:rPr>
        <w:t>The schools in Boston are 86 percent minority children. White flight to the suburbs during the past 40 years</w:t>
      </w:r>
      <w:r w:rsidRPr="00075417">
        <w:t xml:space="preserve"> (the minority population of Boston in 1970 was about 20 percent) </w:t>
      </w:r>
      <w:r w:rsidRPr="00075417">
        <w:rPr>
          <w:rStyle w:val="Emphasis"/>
        </w:rPr>
        <w:t>left a segregated city with the state legislature over the years doing very little to prevent municipal zoning and suburban resistance to affordable housing from fostering segregation. Thus, racial integration of the schools of Boston is no longer possible unless white students are bused in from the suburbs</w:t>
      </w:r>
      <w:r w:rsidRPr="00075417">
        <w:t xml:space="preserve"> (9). 4. Charters exclude special education students. Apparently, in the early years of charter schools, Boston special </w:t>
      </w:r>
      <w:proofErr w:type="spellStart"/>
      <w:proofErr w:type="gramStart"/>
      <w:r w:rsidRPr="00075417">
        <w:t>ed</w:t>
      </w:r>
      <w:proofErr w:type="spellEnd"/>
      <w:proofErr w:type="gramEnd"/>
      <w:r w:rsidRPr="00075417">
        <w:t xml:space="preserve"> students were underrepresented in charter schools. The data gathered by the DESE and a recent MIT study (10) conclude that is no longer true and, in fact, </w:t>
      </w:r>
      <w:r w:rsidRPr="00075417">
        <w:rPr>
          <w:rStyle w:val="Emphasis"/>
          <w:highlight w:val="yellow"/>
        </w:rPr>
        <w:t>special needs students, when compared to their public school counterparts, achieve more in school, are more likely to graduate, more likely to earn a state merit scholarship and more likely to be integrated in regular classrooms</w:t>
      </w:r>
      <w:r w:rsidRPr="00075417">
        <w:rPr>
          <w:rStyle w:val="Emphasis"/>
        </w:rPr>
        <w:t xml:space="preserve"> </w:t>
      </w:r>
      <w:r w:rsidRPr="00075417">
        <w:t xml:space="preserve">(11). In conclusion, I hope that people will vote "yes" in support of Question 2 because it is the best available mechanism for giving more African-American and Latino children a better education. Second, the Massachusetts opposition to Question 2 is not that public schools should be preferred to private schools—charter schools are public schools. Rather, the dispute is over the details: The adequacy of the reimbursement formula, performance by and treatment of special </w:t>
      </w:r>
      <w:proofErr w:type="spellStart"/>
      <w:r w:rsidRPr="00075417">
        <w:t>ed</w:t>
      </w:r>
      <w:proofErr w:type="spellEnd"/>
      <w:r w:rsidRPr="00075417">
        <w:t xml:space="preserve"> and ELL students, suspension rates, the effect on children “left behind,” the representative-ness of boards of directors, etc. </w:t>
      </w:r>
      <w:r w:rsidRPr="00075417">
        <w:rPr>
          <w:rStyle w:val="StyleUnderline"/>
        </w:rPr>
        <w:t>Third, one can critique a particular aspect of charters but the big picture is that children in charters in Boston achieve more however measured</w:t>
      </w:r>
      <w:r w:rsidRPr="00075417">
        <w:t>. Therefore</w:t>
      </w:r>
      <w:r w:rsidRPr="00075417">
        <w:rPr>
          <w:rStyle w:val="Emphasis"/>
        </w:rPr>
        <w:t xml:space="preserve">, </w:t>
      </w:r>
      <w:r w:rsidRPr="00075417">
        <w:rPr>
          <w:rStyle w:val="Emphasis"/>
          <w:highlight w:val="yellow"/>
        </w:rPr>
        <w:t>it is my view that</w:t>
      </w:r>
      <w:r w:rsidRPr="00075417">
        <w:rPr>
          <w:rStyle w:val="Emphasis"/>
        </w:rPr>
        <w:t xml:space="preserve"> Massachusetts voters, and </w:t>
      </w:r>
      <w:r w:rsidRPr="00075417">
        <w:rPr>
          <w:rStyle w:val="Emphasis"/>
          <w:highlight w:val="yellow"/>
        </w:rPr>
        <w:t>the civil rights community in particular, should be on the side of more charters in Massachusetts, and that if there are any deficiencies we should fix the deficiencies rather than trying to bury the concept</w:t>
      </w:r>
      <w:r w:rsidRPr="00075417">
        <w:rPr>
          <w:rStyle w:val="Emphasis"/>
        </w:rPr>
        <w:t>.</w:t>
      </w:r>
      <w:r w:rsidRPr="00075417">
        <w:t xml:space="preserve"> Finally, it would be sad and patronizing, because of overwhelming support for charters in Boston, for white people in the suburbs, based upon ideological rigidity or some other reason, to conclude “we know better than minority parents in Boston,” so we will vote against Question 2. Instead, vote "yes" on Question 2.</w:t>
      </w:r>
    </w:p>
    <w:p w:rsidR="000F3D92" w:rsidRDefault="00EB6BE3" w:rsidP="00EB6BE3">
      <w:pPr>
        <w:pStyle w:val="Heading4"/>
      </w:pPr>
      <w:r>
        <w:t>Charter schools have most success in educating minority students</w:t>
      </w:r>
    </w:p>
    <w:p w:rsidR="000F3D92" w:rsidRPr="000F3D92" w:rsidRDefault="000A429E" w:rsidP="000F3D92">
      <w:hyperlink r:id="rId160" w:history="1">
        <w:r w:rsidR="000F3D92" w:rsidRPr="000F3D92">
          <w:rPr>
            <w:rStyle w:val="Hyperlink"/>
          </w:rPr>
          <w:t xml:space="preserve">Natalie </w:t>
        </w:r>
        <w:r w:rsidR="000F3D92" w:rsidRPr="000F3D92">
          <w:rPr>
            <w:rStyle w:val="Style13ptBold"/>
          </w:rPr>
          <w:t>Wexler</w:t>
        </w:r>
      </w:hyperlink>
      <w:r w:rsidR="000F3D92" w:rsidRPr="000F3D92">
        <w:t xml:space="preserve"> </w:t>
      </w:r>
      <w:r w:rsidR="000F3D92" w:rsidRPr="000F3D92">
        <w:rPr>
          <w:rStyle w:val="Style13ptBold"/>
        </w:rPr>
        <w:t>2015</w:t>
      </w:r>
      <w:proofErr w:type="gramStart"/>
      <w:r w:rsidR="000F3D92" w:rsidRPr="000F3D92">
        <w:t>,</w:t>
      </w:r>
      <w:r w:rsidR="000F3D92">
        <w:t xml:space="preserve"> </w:t>
      </w:r>
      <w:r w:rsidR="000F3D92" w:rsidRPr="000F3D92">
        <w:t>”</w:t>
      </w:r>
      <w:proofErr w:type="gramEnd"/>
      <w:r w:rsidR="000F3D92" w:rsidRPr="000F3D92">
        <w:t>DC’s charter schools boost learning for poor and minority students”, GreaterGreaterWashington.org, https://ggwash.org/view/37712/dcs-charter-schools-boost-learning-for-poor-and-minority-students</w:t>
      </w:r>
    </w:p>
    <w:p w:rsidR="000F3D92" w:rsidRDefault="000F3D92" w:rsidP="000F3D92">
      <w:r w:rsidRPr="000F3D92">
        <w:rPr>
          <w:rStyle w:val="Emphasis"/>
          <w:highlight w:val="yellow"/>
        </w:rPr>
        <w:t xml:space="preserve">DC’s charter schools do a better job than its traditional public schools when it comes to educating low-income and minority students, according to a </w:t>
      </w:r>
      <w:hyperlink r:id="rId161" w:tgtFrame="_blank" w:history="1">
        <w:r w:rsidRPr="000F3D92">
          <w:rPr>
            <w:rStyle w:val="Emphasis"/>
            <w:highlight w:val="yellow"/>
          </w:rPr>
          <w:t>recent national study</w:t>
        </w:r>
      </w:hyperlink>
      <w:r w:rsidRPr="000F3D92">
        <w:t xml:space="preserve">. But the study indicates that white and Asian students fare better in the traditional sector. The study ranked DC’s charter sector sixth in the nation among 41 urban school districts for its positive impact on student learning. </w:t>
      </w:r>
      <w:r w:rsidRPr="000F3D92">
        <w:rPr>
          <w:rStyle w:val="Emphasis"/>
          <w:highlight w:val="yellow"/>
        </w:rPr>
        <w:t>Overall, students in charter schools have had bigger gains in both reading and math than similar students enrolled in the DC Public School system</w:t>
      </w:r>
      <w:r w:rsidRPr="000F3D92">
        <w:rPr>
          <w:rStyle w:val="Emphasis"/>
        </w:rPr>
        <w:t xml:space="preserve">, especially when it comes to middle school math. </w:t>
      </w:r>
      <w:r w:rsidRPr="000F3D92">
        <w:t xml:space="preserve">And while charter schools are still far from closing the achievement gap, it’s smaller for charter students than for those enrolled in DCPS. The study, conducted by the Center for Research on Education Outcomes (CREDO), looked at data from the 2006-07 through 2011-12 school years. It matched “virtual twins,” students with similar backgrounds and test scores, some of whom went to charters and some of whom stayed in the traditional public school system. Researchers then compared rates of growth for the “twins” in each sector, as measured by increases in standardized test scores. Nationally, the CREDO study </w:t>
      </w:r>
      <w:hyperlink r:id="rId162" w:anchor="page=23" w:tgtFrame="_blank" w:history="1">
        <w:r w:rsidRPr="000F3D92">
          <w:rPr>
            <w:rStyle w:val="Hyperlink"/>
          </w:rPr>
          <w:t>found</w:t>
        </w:r>
      </w:hyperlink>
      <w:r w:rsidRPr="000F3D92">
        <w:t xml:space="preserve"> that students in urban charter schools gained the equivalent of 40 additional days of learning in math and 28 additional days in reading. It’s harder to quantify the gains </w:t>
      </w:r>
      <w:hyperlink r:id="rId163" w:tgtFrame="_blank" w:history="1">
        <w:r w:rsidRPr="000F3D92">
          <w:rPr>
            <w:rStyle w:val="Hyperlink"/>
          </w:rPr>
          <w:t>on the local level</w:t>
        </w:r>
      </w:hyperlink>
      <w:r w:rsidRPr="000F3D92">
        <w:t xml:space="preserve">, which the CREDO report frames in terms of standard deviations (SDs) rather than days of learning. But overall, charter students had gains of 0.09 SDs in math and 0.13 SDs in reading over their DCPS counterparts. Results for different demographic groups in DC </w:t>
      </w:r>
      <w:r w:rsidRPr="000F3D92">
        <w:rPr>
          <w:rStyle w:val="Emphasis"/>
        </w:rPr>
        <w:t xml:space="preserve">Generally, </w:t>
      </w:r>
      <w:r w:rsidRPr="000F3D92">
        <w:rPr>
          <w:rStyle w:val="Emphasis"/>
          <w:highlight w:val="yellow"/>
        </w:rPr>
        <w:t>the strongest positive results were for students who were poor and black or Hispanic</w:t>
      </w:r>
      <w:r w:rsidRPr="000F3D92">
        <w:rPr>
          <w:rStyle w:val="Emphasis"/>
        </w:rPr>
        <w:t xml:space="preserve">, as compared to white non-poor students in DCPS. </w:t>
      </w:r>
      <w:r w:rsidRPr="000F3D92">
        <w:rPr>
          <w:rStyle w:val="Emphasis"/>
          <w:highlight w:val="yellow"/>
        </w:rPr>
        <w:t>Charter students who were eligible for free and reduced price lunch, a frequent measure of poverty, were only 0.02 SDs below non-poor students in math</w:t>
      </w:r>
      <w:r w:rsidRPr="000F3D92">
        <w:rPr>
          <w:highlight w:val="yellow"/>
        </w:rPr>
        <w:t>.</w:t>
      </w:r>
      <w:r w:rsidRPr="000F3D92">
        <w:t xml:space="preserve"> The equivalent gap for low-income DCPS students was .09. </w:t>
      </w:r>
      <w:r w:rsidRPr="000F3D92">
        <w:rPr>
          <w:rStyle w:val="Emphasis"/>
          <w:highlight w:val="yellow"/>
        </w:rPr>
        <w:t>The charter sector also improved the performance of Hispanic students and students learning English as a second language, as well as students who qualify for special education services</w:t>
      </w:r>
      <w:r w:rsidRPr="000F3D92">
        <w:rPr>
          <w:rStyle w:val="Emphasis"/>
        </w:rPr>
        <w:t>,</w:t>
      </w:r>
      <w:r w:rsidRPr="000F3D92">
        <w:t xml:space="preserve"> although the gains were not as large. White and Asian students in the charter sector didn’t fare as well. Both groups actually did worse than their peers in DCPS, by 0.06 SDs in reading and about 0.10 in math. There are two possible explanations for that, according to Anne Herr, director of school quality for FOCUS DC, a charter advocacy organization. One is that the sample sizes are small. White students </w:t>
      </w:r>
      <w:hyperlink r:id="rId164" w:tgtFrame="_blank" w:history="1">
        <w:r w:rsidRPr="000F3D92">
          <w:rPr>
            <w:rStyle w:val="Hyperlink"/>
          </w:rPr>
          <w:t>make up 12% of DCPS’s student population</w:t>
        </w:r>
      </w:hyperlink>
      <w:r w:rsidRPr="000F3D92">
        <w:t xml:space="preserve"> and just 5% of the charter school population. It’s not clear how many Asian students attend DC’s public schools, but the number is low. Last year, Wilson High School was the </w:t>
      </w:r>
      <w:hyperlink r:id="rId165" w:tgtFrame="_blank" w:history="1">
        <w:r w:rsidRPr="000F3D92">
          <w:rPr>
            <w:rStyle w:val="Hyperlink"/>
          </w:rPr>
          <w:t>only one in the District</w:t>
        </w:r>
      </w:hyperlink>
      <w:r w:rsidRPr="000F3D92">
        <w:t xml:space="preserve"> with ten or more Asian students scheduled to graduate. The other reason is that the DCPS schools with large numbers of white students are generally high-performing, so the base of comparison is much higher. The negative results for white students in charter schools are consistent with </w:t>
      </w:r>
      <w:proofErr w:type="spellStart"/>
      <w:r w:rsidRPr="000F3D92">
        <w:t>CREDO’s</w:t>
      </w:r>
      <w:hyperlink r:id="rId166" w:anchor="page=23" w:tgtFrame="_blank" w:history="1">
        <w:r w:rsidRPr="000F3D92">
          <w:rPr>
            <w:rStyle w:val="Hyperlink"/>
          </w:rPr>
          <w:t>nationwide</w:t>
        </w:r>
        <w:proofErr w:type="spellEnd"/>
        <w:r w:rsidRPr="000F3D92">
          <w:rPr>
            <w:rStyle w:val="Hyperlink"/>
          </w:rPr>
          <w:t xml:space="preserve"> data</w:t>
        </w:r>
      </w:hyperlink>
      <w:r w:rsidRPr="000F3D92">
        <w:t xml:space="preserve">. Nationally, those students lost the equivalent of 36 days of learning in math and 14 in reading, compared to their peers in traditional public schools. The CREDO study praised DC as one of four cities that had few low-performing charters and also a majority that outperformed traditional public schools in both math and reading. The other three cities in that category were Boston, Detroit, and Newark. Another recent report labeled DC’s charter sector </w:t>
      </w:r>
      <w:hyperlink r:id="rId167" w:tgtFrame="_blank" w:history="1">
        <w:r w:rsidRPr="000F3D92">
          <w:rPr>
            <w:rStyle w:val="Hyperlink"/>
          </w:rPr>
          <w:t>the healthiest in the nation</w:t>
        </w:r>
      </w:hyperlink>
      <w:r w:rsidRPr="000F3D92">
        <w:t xml:space="preserve">. Robert Cane, executive director of FOCUS DC, says the two studies prove the value of DC’s charter schools. "I don’t see how people can try to ignore anymore that the DC charter movement is thriving,” Cane said. “It’s a combination of some really brilliant people who have started schools and a really good authorizer that’s willing to close schools that are not closing the achievement gap. We also have a very good law that gives charters a lot of freedom of action.” Reasons to question data on charter success While Cane has a point, some would counter that charters enjoy certain advantages that high-poverty DCPS schools don’t: for example, a self-selected group of students that is more likely to be motivated, and the option of denying admission to students who arrive midyear. And while DC may rank sixth in the CREDO study, it lags pretty far behind the top charter sectors. Boston ranked number one in both reading and math gains, with </w:t>
      </w:r>
      <w:hyperlink r:id="rId168" w:anchor="page=18" w:tgtFrame="_blank" w:history="1">
        <w:r w:rsidRPr="000F3D92">
          <w:rPr>
            <w:rStyle w:val="Hyperlink"/>
          </w:rPr>
          <w:t>0.324 SDs in math</w:t>
        </w:r>
      </w:hyperlink>
      <w:r w:rsidRPr="000F3D92">
        <w:t xml:space="preserve"> and 0.236 in reading. The comparable figures for DC were 0.134 and 0.097. And, of course, given that these are comparative measures, even a charter sector that isn’t doing a great job can look good against the background of a low-performing traditional school system. Another cause for concern is that charter success, both locally and nationally, is greater in math than in reading, and seems to stall at the high school level. In DC, the highest gains were in middle school math, with charter students gaining 0.23 SDs. For middle school reading, the figure was only 0.02. The gains for DC charter high schools weren’t statistically significant, but at the national level high schools provided their students with the equivalent of 32 additional days of learning in math and only 9 in reading. As in DC, the highest gains nationally were in middle school math, with 73 additional days of learning. </w:t>
      </w:r>
      <w:r w:rsidRPr="000F3D92">
        <w:rPr>
          <w:rStyle w:val="Emphasis"/>
        </w:rPr>
        <w:t>It’s generally easier to raise the performance of low-income students in math, probably because math doesn’t require the background knowledge and vocabulary that reading comprehension does</w:t>
      </w:r>
      <w:r w:rsidRPr="000F3D92">
        <w:t xml:space="preserve">. But literacy skills are arguably more important, since they’re fundamental to understanding all other subjects—including, to a certain extent, math. While it’s not clear from the report why gains drop off in the higher grades, one likely reason is that high-school-level work requires more sophisticated reading, writing, and analytical skills. And it’s possible that even high-performing charter middle schools haven’t really been preparing their students to handle them. With the advent of the Common Core and its more rigorous standardized tests, which students in DC and elsewhere are taking for the first time this year, those deficiencies </w:t>
      </w:r>
      <w:hyperlink r:id="rId169" w:tgtFrame="_blank" w:history="1">
        <w:r w:rsidRPr="000F3D92">
          <w:rPr>
            <w:rStyle w:val="Hyperlink"/>
          </w:rPr>
          <w:t>may soon become apparent</w:t>
        </w:r>
      </w:hyperlink>
      <w:r w:rsidRPr="000F3D92">
        <w:t xml:space="preserve"> at lower grades as well</w:t>
      </w:r>
      <w:r w:rsidRPr="00EB6BE3">
        <w:rPr>
          <w:highlight w:val="yellow"/>
        </w:rPr>
        <w:t xml:space="preserve">. </w:t>
      </w:r>
      <w:r w:rsidRPr="00EB6BE3">
        <w:rPr>
          <w:rStyle w:val="Emphasis"/>
          <w:highlight w:val="yellow"/>
        </w:rPr>
        <w:t>DC has much to be proud of in its charter schools, and many low-income students have received a better education than they otherwise would have thanks to their existence</w:t>
      </w:r>
      <w:r w:rsidRPr="000F3D92">
        <w:t>. But the achievement gap is fundamentally a literacy gap, and the jury is still out on how much progress the charter sector has really made in closing it.</w:t>
      </w:r>
    </w:p>
    <w:p w:rsidR="00EB6BE3" w:rsidRDefault="00EB6BE3" w:rsidP="000F3D92"/>
    <w:p w:rsidR="00EB6BE3" w:rsidRDefault="00EB6BE3" w:rsidP="00EB6BE3">
      <w:pPr>
        <w:pStyle w:val="Heading4"/>
      </w:pPr>
      <w:r>
        <w:t>Urban charter schools perform considerably higher than others and help improve the success of minority and low-income students</w:t>
      </w:r>
    </w:p>
    <w:p w:rsidR="00EB6BE3" w:rsidRPr="00EB6BE3" w:rsidRDefault="00EB6BE3" w:rsidP="00EB6BE3">
      <w:r w:rsidRPr="00EB6BE3">
        <w:t xml:space="preserve">Philip </w:t>
      </w:r>
      <w:r w:rsidRPr="00EB6BE3">
        <w:rPr>
          <w:rStyle w:val="Style13ptBold"/>
        </w:rPr>
        <w:t>Gleason</w:t>
      </w:r>
      <w:r w:rsidRPr="00EB6BE3">
        <w:t xml:space="preserve"> Jul 25, </w:t>
      </w:r>
      <w:r w:rsidRPr="00EB6BE3">
        <w:rPr>
          <w:rStyle w:val="Style13ptBold"/>
        </w:rPr>
        <w:t>2016</w:t>
      </w:r>
      <w:r w:rsidRPr="00EB6BE3">
        <w:t>, “A Quarter Century Later, What Have We Learned from Charter Schools?”, Mathematica Policy Research,</w:t>
      </w:r>
      <w:r w:rsidRPr="00EB6BE3">
        <w:rPr>
          <w:rFonts w:ascii="Arial" w:hAnsi="Arial" w:cs="Arial"/>
          <w:color w:val="706467"/>
          <w:shd w:val="clear" w:color="auto" w:fill="FFFFFF"/>
        </w:rPr>
        <w:t xml:space="preserve"> </w:t>
      </w:r>
      <w:r w:rsidRPr="00EB6BE3">
        <w:t>Senior Fellow, Associate Director of Human Services Research</w:t>
      </w:r>
      <w:r>
        <w:t xml:space="preserve">, </w:t>
      </w:r>
      <w:r w:rsidRPr="00EB6BE3">
        <w:t>https://www.mathematica-mpr.com/commentary/a-quarter-century-later-what-have-we-learned-from-charter-schools</w:t>
      </w:r>
    </w:p>
    <w:p w:rsidR="00EB6BE3" w:rsidRPr="00EB6BE3" w:rsidRDefault="00EB6BE3" w:rsidP="00EB6BE3">
      <w:r w:rsidRPr="00EB6BE3">
        <w:t xml:space="preserve">The charter school movement began 25 years ago this summer, when </w:t>
      </w:r>
      <w:hyperlink r:id="rId170" w:tgtFrame="_blank" w:history="1">
        <w:r w:rsidRPr="00EB6BE3">
          <w:rPr>
            <w:rStyle w:val="Hyperlink"/>
          </w:rPr>
          <w:t>Minnesota passed the first charter school law</w:t>
        </w:r>
      </w:hyperlink>
      <w:r w:rsidRPr="00EB6BE3">
        <w:t xml:space="preserve">. At the time, the hope was that the charter sector would serve as an educational laboratory, where new approaches would be tried and successful ones copied. In 2014, President Obama </w:t>
      </w:r>
      <w:hyperlink r:id="rId171" w:tgtFrame="_blank" w:history="1">
        <w:r w:rsidRPr="00EB6BE3">
          <w:rPr>
            <w:rStyle w:val="Hyperlink"/>
          </w:rPr>
          <w:t>echoed this point</w:t>
        </w:r>
      </w:hyperlink>
      <w:r w:rsidRPr="00EB6BE3">
        <w:t xml:space="preserve">, arguing that successful charter schools “can provide effective approaches for the broader education system.” Has this actually happened? Even after a quarter century, there is no simple answer. </w:t>
      </w:r>
      <w:r w:rsidRPr="00EB6BE3">
        <w:rPr>
          <w:rStyle w:val="Emphasis"/>
          <w:highlight w:val="yellow"/>
        </w:rPr>
        <w:t xml:space="preserve">Despite a </w:t>
      </w:r>
      <w:hyperlink r:id="rId172" w:tgtFrame="_blank" w:history="1">
        <w:r w:rsidRPr="00EB6BE3">
          <w:rPr>
            <w:rStyle w:val="Emphasis"/>
            <w:highlight w:val="yellow"/>
          </w:rPr>
          <w:t>wide range of viewpoints expressed in the popular press</w:t>
        </w:r>
      </w:hyperlink>
      <w:r w:rsidRPr="00EB6BE3">
        <w:rPr>
          <w:rStyle w:val="Emphasis"/>
          <w:highlight w:val="yellow"/>
        </w:rPr>
        <w:t>, research on how charter schools affect student learning tells a consistent story</w:t>
      </w:r>
      <w:r w:rsidRPr="00EB6BE3">
        <w:rPr>
          <w:rStyle w:val="Emphasis"/>
        </w:rPr>
        <w:t xml:space="preserve">. The average charter school is no better or worse than the average traditional public school, but these averages hide much variation in individual schools. And the </w:t>
      </w:r>
      <w:r w:rsidRPr="00EB6BE3">
        <w:rPr>
          <w:rStyle w:val="Emphasis"/>
          <w:highlight w:val="yellow"/>
        </w:rPr>
        <w:t>charter schools that are best at boosting student achievement are urban charters serving low-income students</w:t>
      </w:r>
      <w:r w:rsidRPr="00EB6BE3">
        <w:t xml:space="preserve">. Success Where It’s Needed Most In a </w:t>
      </w:r>
      <w:hyperlink r:id="rId173" w:tgtFrame="_blank" w:history="1">
        <w:r w:rsidRPr="00EB6BE3">
          <w:rPr>
            <w:rStyle w:val="Hyperlink"/>
          </w:rPr>
          <w:t>study for the U.S. Department of Education</w:t>
        </w:r>
      </w:hyperlink>
      <w:r w:rsidRPr="00EB6BE3">
        <w:t xml:space="preserve">, for example, we used admissions lotteries to study </w:t>
      </w:r>
      <w:r w:rsidRPr="00EB6BE3">
        <w:rPr>
          <w:rStyle w:val="Emphasis"/>
        </w:rPr>
        <w:t xml:space="preserve">33 charter schools in 13 states and found that the urban charters and those serving low-income students had positive effects on math and reading scores, </w:t>
      </w:r>
      <w:r w:rsidRPr="00EB6BE3">
        <w:t xml:space="preserve">but the other charters (suburban and rural schools serving higher-income students) actually had negative effects. </w:t>
      </w:r>
      <w:hyperlink r:id="rId174" w:tgtFrame="_blank" w:history="1">
        <w:r w:rsidRPr="00EB6BE3">
          <w:rPr>
            <w:rStyle w:val="Hyperlink"/>
          </w:rPr>
          <w:t>Another lottery study</w:t>
        </w:r>
      </w:hyperlink>
      <w:r w:rsidRPr="00EB6BE3">
        <w:t xml:space="preserve"> found a similar pattern among Massachusetts charter schools, whereas </w:t>
      </w:r>
      <w:hyperlink r:id="rId175" w:tgtFrame="_blank" w:history="1">
        <w:r w:rsidRPr="00EB6BE3">
          <w:rPr>
            <w:rStyle w:val="Hyperlink"/>
          </w:rPr>
          <w:t>a non-experimental study of charters in 41 urban areas</w:t>
        </w:r>
      </w:hyperlink>
      <w:r w:rsidRPr="00EB6BE3">
        <w:t xml:space="preserve"> also found positive effects. </w:t>
      </w:r>
      <w:r w:rsidRPr="00EB6BE3">
        <w:rPr>
          <w:rStyle w:val="Emphasis"/>
        </w:rPr>
        <w:t xml:space="preserve">Other </w:t>
      </w:r>
      <w:r w:rsidRPr="00EB6BE3">
        <w:rPr>
          <w:rStyle w:val="Emphasis"/>
          <w:highlight w:val="yellow"/>
        </w:rPr>
        <w:t>research has found positive effects on student learning among a growing group of charter school networks that specialize in serving low-income students, mostly in urban areas</w:t>
      </w:r>
      <w:r w:rsidRPr="00EB6BE3">
        <w:t xml:space="preserve">. </w:t>
      </w:r>
      <w:hyperlink r:id="rId176" w:tgtFrame="_blank" w:history="1">
        <w:r w:rsidRPr="00EB6BE3">
          <w:rPr>
            <w:rStyle w:val="Hyperlink"/>
          </w:rPr>
          <w:t>KIPP</w:t>
        </w:r>
      </w:hyperlink>
      <w:r w:rsidRPr="00EB6BE3">
        <w:t xml:space="preserve"> is the largest such network, and we have conducted two large-scale studies (released </w:t>
      </w:r>
      <w:hyperlink r:id="rId177" w:history="1">
        <w:r w:rsidRPr="00EB6BE3">
          <w:rPr>
            <w:rStyle w:val="Hyperlink"/>
          </w:rPr>
          <w:t>in 2013</w:t>
        </w:r>
      </w:hyperlink>
      <w:r w:rsidRPr="00EB6BE3">
        <w:t xml:space="preserve"> and </w:t>
      </w:r>
      <w:hyperlink r:id="rId178" w:history="1">
        <w:r w:rsidRPr="00EB6BE3">
          <w:rPr>
            <w:rStyle w:val="Hyperlink"/>
          </w:rPr>
          <w:t>in 2015</w:t>
        </w:r>
      </w:hyperlink>
      <w:r w:rsidRPr="00EB6BE3">
        <w:t xml:space="preserve">) that demonstrated positive impacts. </w:t>
      </w:r>
      <w:r w:rsidRPr="00EB6BE3">
        <w:rPr>
          <w:rStyle w:val="Emphasis"/>
          <w:highlight w:val="yellow"/>
        </w:rPr>
        <w:t>This is good news. Although charter schools are not universally effective in boosting student achievement, they appear to be most successful where they are needed most. Charter schools’ success in educating low-income urban students is particularly noteworthy given that education policymakers have long struggled to address inequality in educational outcomes—large and persistent achievement gaps for low-income students and students of color</w:t>
      </w:r>
      <w:r w:rsidRPr="00EB6BE3">
        <w:rPr>
          <w:rStyle w:val="Emphasis"/>
        </w:rPr>
        <w:t>.</w:t>
      </w:r>
      <w:r w:rsidRPr="00EB6BE3">
        <w:t xml:space="preserve"> Policies such as school finance reform, compensatory education, school desegregation, and teacher equity efforts have tried without success to substantially reduce these gaps. Potential Broader Impact Could the policies of successful urban charters, if used more broadly, succeed in closing these gaps? Charter school supporters would say yes. </w:t>
      </w:r>
      <w:r w:rsidRPr="00EB6BE3">
        <w:rPr>
          <w:rStyle w:val="Emphasis"/>
        </w:rPr>
        <w:t xml:space="preserve">Although not all urban charters are alike, many such schools have adopted a similar set of policies. As described in </w:t>
      </w:r>
      <w:hyperlink r:id="rId179" w:history="1">
        <w:r w:rsidRPr="00EB6BE3">
          <w:rPr>
            <w:rStyle w:val="Emphasis"/>
          </w:rPr>
          <w:t>this working paper</w:t>
        </w:r>
      </w:hyperlink>
      <w:r w:rsidRPr="00EB6BE3">
        <w:rPr>
          <w:rStyle w:val="Emphasis"/>
        </w:rPr>
        <w:t xml:space="preserve">, many successful urban charters have long school days and years, foster a culture of high expectations, and place strong emphasis on consistently enforcing a well-defined set of rules for behavior. In addition, many use frequent feedback and coaching for teachers, extensive tutoring for struggling students, and data-driven instruction. </w:t>
      </w:r>
      <w:r w:rsidRPr="00EF074F">
        <w:rPr>
          <w:rStyle w:val="Emphasis"/>
          <w:highlight w:val="yellow"/>
        </w:rPr>
        <w:t>If the charter school sector expands or traditional public schools adopt these policies, supporters argue that all urban schools would improve</w:t>
      </w:r>
      <w:r w:rsidRPr="00EB6BE3">
        <w:rPr>
          <w:rStyle w:val="Emphasis"/>
        </w:rPr>
        <w:t xml:space="preserve">. </w:t>
      </w:r>
      <w:r w:rsidRPr="00EB6BE3">
        <w:t xml:space="preserve">Critics of charter schools give us plenty of reasons to be skeptical. Charters are schools of choice, serving only students who want to be there. They enroll a relatively small proportion (6 percent) of all public school students nationally. Would the policies described above, which ask a lot of students, be as successful if imposed on all students in a district? Perhaps not. Similar questions can be asked about urban charter schools’ approach to staffing. Would they be able to recruit, train, and retain similarly effective teachers and principals if they served an entire district? Most charter schools rely on non-unionized teachers. Would their approach work in a context that includes unions? In short, critics argue that traditional public school systems face challenges that charter schools can sidestep because of their scale and the fact that they are schools of choice. The Road Ahead Given the promise of urban charters but the uncertainty over whether their approach is scalable, researchers should set about testing whether the policies of urban charters might succeed if used more broadly. Three possible approaches to examining this issue include studying: </w:t>
      </w:r>
      <w:r w:rsidRPr="00EF074F">
        <w:rPr>
          <w:rStyle w:val="Emphasis"/>
          <w:highlight w:val="yellow"/>
        </w:rPr>
        <w:t>Successful charter school networks that are expanding and serving greater numbers of low-income, urban students</w:t>
      </w:r>
      <w:r w:rsidRPr="00EF074F">
        <w:rPr>
          <w:highlight w:val="yellow"/>
        </w:rPr>
        <w:t>.</w:t>
      </w:r>
      <w:r w:rsidRPr="00EB6BE3">
        <w:t xml:space="preserve"> For example, KIPP grew from a network of 43 to 161 schools in the 10 school years from 2005–2006 to 2014–2015. </w:t>
      </w:r>
      <w:r w:rsidRPr="00EB6BE3">
        <w:rPr>
          <w:rStyle w:val="Emphasis"/>
        </w:rPr>
        <w:t>Cities in which the charter school sector has grown and now serves a substantial proportion of public school students.</w:t>
      </w:r>
      <w:r w:rsidRPr="00EB6BE3">
        <w:t xml:space="preserve"> New Orleans, with a nearly entirely charter district, is the best-known example, but cities such as Detroit, Philadelphia, and Washington also have large charter sectors. </w:t>
      </w:r>
      <w:r w:rsidRPr="00EB6BE3">
        <w:rPr>
          <w:rStyle w:val="Emphasis"/>
        </w:rPr>
        <w:t>Traditional public schools that adopt policies similar to those used in successful urban charters.</w:t>
      </w:r>
      <w:r w:rsidRPr="00EB6BE3">
        <w:t xml:space="preserve"> For example, Harvard University economist </w:t>
      </w:r>
      <w:hyperlink r:id="rId180" w:tgtFrame="_blank" w:history="1">
        <w:r w:rsidRPr="00EB6BE3">
          <w:rPr>
            <w:rStyle w:val="Hyperlink"/>
          </w:rPr>
          <w:t>Roland Fryer</w:t>
        </w:r>
      </w:hyperlink>
      <w:r w:rsidRPr="00EB6BE3">
        <w:t xml:space="preserve"> recently worked with Houston and Denver to implement a package of these policies in a set of traditional public schools. </w:t>
      </w:r>
      <w:r w:rsidRPr="00EB6BE3">
        <w:rPr>
          <w:rStyle w:val="Emphasis"/>
        </w:rPr>
        <w:t>Evidence on the effectiveness of these approaches is trickling in and has been moderately positive</w:t>
      </w:r>
      <w:r w:rsidRPr="00EB6BE3">
        <w:t xml:space="preserve">. Our study of KIPP found that impacts on student achievement declined somewhat as the network expanded over the past decade, but remained positive and significant throughout the period. </w:t>
      </w:r>
      <w:hyperlink r:id="rId181" w:tgtFrame="_blank" w:history="1">
        <w:r w:rsidRPr="00EB6BE3">
          <w:rPr>
            <w:rStyle w:val="Hyperlink"/>
          </w:rPr>
          <w:t>A study of New Orleans</w:t>
        </w:r>
      </w:hyperlink>
      <w:r w:rsidRPr="00EB6BE3">
        <w:t xml:space="preserve"> found that after the district became nearly all charter following Hurricane Katrina, students’ test scores rose substantially over a number of years. </w:t>
      </w:r>
      <w:hyperlink r:id="rId182" w:tgtFrame="_blank" w:history="1">
        <w:r w:rsidRPr="00EB6BE3">
          <w:rPr>
            <w:rStyle w:val="Emphasis"/>
          </w:rPr>
          <w:t>Fryer’s study of charter-like policies in traditional public schools</w:t>
        </w:r>
      </w:hyperlink>
      <w:r w:rsidRPr="00EB6BE3">
        <w:rPr>
          <w:rStyle w:val="Emphasis"/>
        </w:rPr>
        <w:t xml:space="preserve"> also found evidence of positive effects. </w:t>
      </w:r>
      <w:r w:rsidRPr="00EB6BE3">
        <w:t>But this debate is far from resolved. None of the studies mentioned here provide fully convincing evidence about what would happen if large numbers of public schools adopted the policies now used by successful urban charters. Given the stakes, continuing to investigate the effects of these policies should be a top priority for researchers.</w:t>
      </w:r>
    </w:p>
    <w:p w:rsidR="00EB6BE3" w:rsidRPr="000F3D92" w:rsidRDefault="00EB6BE3" w:rsidP="000F3D92"/>
    <w:p w:rsidR="00725A7E" w:rsidRDefault="00D23BA0" w:rsidP="000A429E">
      <w:pPr>
        <w:pStyle w:val="Heading3"/>
      </w:pPr>
      <w:bookmarkStart w:id="18" w:name="HatBM44"/>
      <w:bookmarkEnd w:id="17"/>
      <w:r>
        <w:t xml:space="preserve">A2 </w:t>
      </w:r>
      <w:r w:rsidR="00803960">
        <w:t>hurt public schools</w:t>
      </w:r>
    </w:p>
    <w:p w:rsidR="008324AD" w:rsidRDefault="008324AD" w:rsidP="008324AD">
      <w:pPr>
        <w:pStyle w:val="Heading4"/>
      </w:pPr>
      <w:r>
        <w:t>Charter schools</w:t>
      </w:r>
      <w:r w:rsidR="000C7010">
        <w:t xml:space="preserve"> can</w:t>
      </w:r>
      <w:r>
        <w:t xml:space="preserve"> improve the performance of traditional schools</w:t>
      </w:r>
      <w:r w:rsidR="000C7010">
        <w:t>- they increase competition and fuel research</w:t>
      </w:r>
    </w:p>
    <w:p w:rsidR="008324AD" w:rsidRPr="008324AD" w:rsidRDefault="008324AD" w:rsidP="008324AD">
      <w:r w:rsidRPr="008324AD">
        <w:t> </w:t>
      </w:r>
      <w:hyperlink r:id="rId183" w:history="1">
        <w:r w:rsidRPr="008324AD">
          <w:rPr>
            <w:rStyle w:val="Hyperlink"/>
          </w:rPr>
          <w:t xml:space="preserve">Chester </w:t>
        </w:r>
        <w:r w:rsidRPr="008324AD">
          <w:rPr>
            <w:rStyle w:val="Style13ptBold"/>
          </w:rPr>
          <w:t>Finn</w:t>
        </w:r>
        <w:r w:rsidRPr="008324AD">
          <w:rPr>
            <w:rStyle w:val="Hyperlink"/>
          </w:rPr>
          <w:t>, Jr.</w:t>
        </w:r>
      </w:hyperlink>
      <w:r w:rsidRPr="008324AD">
        <w:t>, </w:t>
      </w:r>
      <w:hyperlink r:id="rId184" w:history="1">
        <w:r w:rsidRPr="008324AD">
          <w:rPr>
            <w:rStyle w:val="Hyperlink"/>
          </w:rPr>
          <w:t xml:space="preserve">Bruno V. </w:t>
        </w:r>
        <w:r w:rsidRPr="008324AD">
          <w:rPr>
            <w:rStyle w:val="Style13ptBold"/>
          </w:rPr>
          <w:t>Manno</w:t>
        </w:r>
      </w:hyperlink>
      <w:r w:rsidRPr="008324AD">
        <w:t> </w:t>
      </w:r>
      <w:r w:rsidRPr="008324AD">
        <w:rPr>
          <w:rStyle w:val="Style13ptBold"/>
        </w:rPr>
        <w:t>and</w:t>
      </w:r>
      <w:r w:rsidRPr="008324AD">
        <w:t> </w:t>
      </w:r>
      <w:hyperlink r:id="rId185" w:history="1">
        <w:r w:rsidRPr="008324AD">
          <w:rPr>
            <w:rStyle w:val="Hyperlink"/>
          </w:rPr>
          <w:t xml:space="preserve">Brandon </w:t>
        </w:r>
        <w:r w:rsidRPr="008324AD">
          <w:rPr>
            <w:rStyle w:val="Style13ptBold"/>
          </w:rPr>
          <w:t>Wright</w:t>
        </w:r>
      </w:hyperlink>
      <w:r>
        <w:t xml:space="preserve"> </w:t>
      </w:r>
      <w:r w:rsidRPr="008324AD">
        <w:rPr>
          <w:rStyle w:val="Style13ptBold"/>
        </w:rPr>
        <w:t>May 8</w:t>
      </w:r>
      <w:r w:rsidRPr="008324AD">
        <w:t>, 201</w:t>
      </w:r>
      <w:r>
        <w:t xml:space="preserve">7, “The Purpose of Charter Schools”, US News, </w:t>
      </w:r>
      <w:r w:rsidRPr="008324AD">
        <w:t> Wright is editorial director of the Thomas B. Fordham Institute</w:t>
      </w:r>
      <w:r>
        <w:t xml:space="preserve">, </w:t>
      </w:r>
      <w:proofErr w:type="spellStart"/>
      <w:r>
        <w:t>M</w:t>
      </w:r>
      <w:r w:rsidRPr="008324AD">
        <w:t>anno</w:t>
      </w:r>
      <w:proofErr w:type="spellEnd"/>
      <w:r w:rsidRPr="008324AD">
        <w:t xml:space="preserve"> is a senior adviser for K-12 education at the Walton Family Foundation</w:t>
      </w:r>
      <w:r>
        <w:t xml:space="preserve">, </w:t>
      </w:r>
      <w:r w:rsidRPr="008324AD">
        <w:t>Finn, Jr., is distinguished senior fellow and president emeritus at the Thomas B. Fordham Institute and senior fellow at Stanford’s Hoover Institution</w:t>
      </w:r>
      <w:r>
        <w:t xml:space="preserve">, </w:t>
      </w:r>
      <w:r w:rsidRPr="008324AD">
        <w:t>https://www.usnews.com/opinion/knowledge-bank/articles/2017-05-08/how-charter-schools-improve-traditional-district-education</w:t>
      </w:r>
    </w:p>
    <w:p w:rsidR="008324AD" w:rsidRPr="000C7010" w:rsidRDefault="008324AD" w:rsidP="008324AD">
      <w:r w:rsidRPr="000C7010">
        <w:t xml:space="preserve">City Academy High School in St. Paul, Minnesota, will celebrate a milestone in September: 25 years as the nation's first charter school. During that quarter century, charter school growth has been remarkable. Today, 44 states and Washington, D.C. contain some 7,000 of these independently operated public schools, serving nearly 3 million students. </w:t>
      </w:r>
      <w:r w:rsidRPr="000C7010">
        <w:rPr>
          <w:rStyle w:val="Emphasis"/>
          <w:highlight w:val="yellow"/>
        </w:rPr>
        <w:t>Remarkably, charters account for the entire growth in U.S. K–12 public school enrollments since 2006</w:t>
      </w:r>
      <w:r w:rsidRPr="00E02F7A">
        <w:rPr>
          <w:rStyle w:val="Emphasis"/>
        </w:rPr>
        <w:t>. Confusion abounds among educators and the broader public about the purpose of charter schools and how these independent public schools relate to school district improvement efforts.</w:t>
      </w:r>
      <w:r w:rsidRPr="000C7010">
        <w:t xml:space="preserve"> A mainline view sees them "as the research and development arm" of K-12 public education, crediting Albert </w:t>
      </w:r>
      <w:proofErr w:type="spellStart"/>
      <w:r w:rsidRPr="000C7010">
        <w:t>Shanker</w:t>
      </w:r>
      <w:proofErr w:type="spellEnd"/>
      <w:r w:rsidRPr="000C7010">
        <w:t xml:space="preserve">, former leader of the American Federation of Teachers, with most fully envisioning this perspective. Yes, </w:t>
      </w:r>
      <w:proofErr w:type="spellStart"/>
      <w:r w:rsidRPr="000C7010">
        <w:t>Shanker</w:t>
      </w:r>
      <w:proofErr w:type="spellEnd"/>
      <w:r w:rsidRPr="000C7010">
        <w:t xml:space="preserve"> endorsed this approach, but that hardly exhausts what he – and others – thought about chartering more than 25 years ago when chartering was hatched. Our analysis argues there are three ways chartering is, in the 1996 words of </w:t>
      </w:r>
      <w:hyperlink r:id="rId186" w:history="1">
        <w:r w:rsidRPr="000C7010">
          <w:rPr>
            <w:rStyle w:val="Hyperlink"/>
          </w:rPr>
          <w:t xml:space="preserve">Ted </w:t>
        </w:r>
        <w:proofErr w:type="spellStart"/>
        <w:r w:rsidRPr="000C7010">
          <w:rPr>
            <w:rStyle w:val="Hyperlink"/>
          </w:rPr>
          <w:t>Kolderie</w:t>
        </w:r>
        <w:proofErr w:type="spellEnd"/>
      </w:hyperlink>
      <w:r w:rsidRPr="000C7010">
        <w:t>, perhaps its foremost theorist, "about system reform ... a way for the state to cause the district system to improve." In short</w:t>
      </w:r>
      <w:r w:rsidRPr="000C7010">
        <w:rPr>
          <w:rStyle w:val="Emphasis"/>
        </w:rPr>
        <w:t xml:space="preserve">, </w:t>
      </w:r>
      <w:r w:rsidRPr="000C7010">
        <w:rPr>
          <w:rStyle w:val="Emphasis"/>
          <w:highlight w:val="yellow"/>
        </w:rPr>
        <w:t>charters are research and development laboratories for districts; competitors to districts; and replacements for districts</w:t>
      </w:r>
      <w:r w:rsidRPr="000C7010">
        <w:rPr>
          <w:rStyle w:val="Emphasis"/>
        </w:rPr>
        <w:t xml:space="preserve">. Charters as research and development labs. </w:t>
      </w:r>
      <w:r w:rsidRPr="000C7010">
        <w:rPr>
          <w:rStyle w:val="Emphasis"/>
          <w:highlight w:val="yellow"/>
        </w:rPr>
        <w:t>Chartering can advance district improvement efforts through R&amp;D</w:t>
      </w:r>
      <w:r w:rsidRPr="000C7010">
        <w:rPr>
          <w:rStyle w:val="Emphasis"/>
        </w:rPr>
        <w:t xml:space="preserve">, i.e., be a laboratory </w:t>
      </w:r>
      <w:r w:rsidRPr="000C7010">
        <w:rPr>
          <w:rStyle w:val="Emphasis"/>
          <w:highlight w:val="yellow"/>
        </w:rPr>
        <w:t>for testing different approaches and ideas that are replicated in district schools. This could involve approaches to assessment and curriculum or organizational innovations</w:t>
      </w:r>
      <w:r w:rsidRPr="000C7010">
        <w:rPr>
          <w:rStyle w:val="Emphasis"/>
        </w:rPr>
        <w:t xml:space="preserve"> like giving more site based freedom over budgets and personnel to other district schools, based on successful charter experiments</w:t>
      </w:r>
      <w:r w:rsidRPr="000C7010">
        <w:t xml:space="preserve">. </w:t>
      </w:r>
      <w:proofErr w:type="spellStart"/>
      <w:r w:rsidRPr="000C7010">
        <w:t>Shanker</w:t>
      </w:r>
      <w:proofErr w:type="spellEnd"/>
      <w:r w:rsidRPr="000C7010">
        <w:t xml:space="preserve"> described this idea in a 1988 address to the </w:t>
      </w:r>
      <w:hyperlink r:id="rId187" w:history="1">
        <w:r w:rsidRPr="000C7010">
          <w:rPr>
            <w:rStyle w:val="Hyperlink"/>
          </w:rPr>
          <w:t>National Press Club</w:t>
        </w:r>
      </w:hyperlink>
      <w:r w:rsidRPr="000C7010">
        <w:t xml:space="preserve">, followed by a </w:t>
      </w:r>
      <w:hyperlink r:id="rId188" w:history="1">
        <w:r w:rsidRPr="000C7010">
          <w:rPr>
            <w:rStyle w:val="Hyperlink"/>
          </w:rPr>
          <w:t>New York Times</w:t>
        </w:r>
      </w:hyperlink>
      <w:r w:rsidRPr="000C7010">
        <w:t xml:space="preserve"> column entitled "A Charter for Change." A prime example of a district employing chartering as R&amp;D is Denver Public Schools, shaping its system into a "portfolio district." It preserves the elected school board but outsources some school operations, including 54 largely independent charters and 36 less autonomous "innovation schools." The seven-member board can hire and fire the superintendent – but also authorizes charters. </w:t>
      </w:r>
      <w:r w:rsidRPr="000C7010">
        <w:rPr>
          <w:rStyle w:val="Emphasis"/>
          <w:highlight w:val="yellow"/>
        </w:rPr>
        <w:t>Denver is a story of innovative superintendents and boards incorporating charters into a comprehensive system, learning from them, and giving families more quality choices.</w:t>
      </w:r>
      <w:r w:rsidRPr="000C7010">
        <w:rPr>
          <w:rStyle w:val="Emphasis"/>
        </w:rPr>
        <w:t xml:space="preserve"> </w:t>
      </w:r>
      <w:r w:rsidRPr="000C7010">
        <w:t xml:space="preserve">Yet Denver has only just begun. Ninety-five schools still operate the traditional way, and some charters barely participate in the "portfolio." We are reminded that chartering, undertaken by a traditional district, must still navigate the clash between ingrained district culture and the dynamics associated with innovation. It's not yet clear how those two approaches to public education are fully reconciled. But Denver's journey has shown real if modest results. Over the past decade, students scoring at the proficient level or better rose 15 percent, with achievement slightly superior in the city's charter schools. Charters as competition. </w:t>
      </w:r>
      <w:r w:rsidRPr="000C7010">
        <w:rPr>
          <w:rStyle w:val="Emphasis"/>
        </w:rPr>
        <w:t>A less collegial approach has charters competing with the traditional system, drawing students and funding from district schools to charters. The assumption is that districts will respond positively by improving their offerings and enhancing school quality</w:t>
      </w:r>
      <w:r w:rsidRPr="000C7010">
        <w:t xml:space="preserve">. But a negative response is possible. States and districts find ways to limit competition. For example, a charter law may restrict the number of students who attend charters or the number of new schools allowed or require a state reimburse districts for the money it loses when a student leaves the district. Reform-via-competition has origins on the political right and left. This approach in modern times is linked with conservative economist Milton Friedman. In 1962 (years before the first charter law), he described how competitive market forces would strengthen educational quality, efficiency and productivity. Ironically, on the left, </w:t>
      </w:r>
      <w:proofErr w:type="spellStart"/>
      <w:r w:rsidRPr="000C7010">
        <w:t>Shanker's</w:t>
      </w:r>
      <w:proofErr w:type="spellEnd"/>
      <w:r w:rsidRPr="000C7010">
        <w:t xml:space="preserve"> 1998 </w:t>
      </w:r>
      <w:hyperlink r:id="rId189" w:history="1">
        <w:r w:rsidRPr="000C7010">
          <w:rPr>
            <w:rStyle w:val="Hyperlink"/>
          </w:rPr>
          <w:t>New York Times</w:t>
        </w:r>
      </w:hyperlink>
      <w:r w:rsidRPr="000C7010">
        <w:t xml:space="preserve"> piece describes a quasi-marketplace where, "Parents could choose which charter school to send their children to, thus fostering competition." So while we should accept </w:t>
      </w:r>
      <w:proofErr w:type="spellStart"/>
      <w:r w:rsidRPr="000C7010">
        <w:t>Shanker's</w:t>
      </w:r>
      <w:proofErr w:type="spellEnd"/>
      <w:r w:rsidRPr="000C7010">
        <w:t xml:space="preserve"> thoughts on charters as R&amp;D, we cannot ignore his thoughts on how chartering is also about choice and competition. </w:t>
      </w:r>
      <w:r w:rsidRPr="000C7010">
        <w:rPr>
          <w:rStyle w:val="Emphasis"/>
          <w:highlight w:val="yellow"/>
        </w:rPr>
        <w:t>Washington, D.C. is a prime example of a charter sector large enough to compete with the traditional district, enrolling nearly 47 percent of public school pupils, creating a mixed market of charter and district choices for families</w:t>
      </w:r>
      <w:r w:rsidRPr="000C7010">
        <w:t xml:space="preserve">. Mayor Muriel Bowser presides over this dual system, where the traditional D.C. Public Schools are run by a chancellor and the parallel sector of independently operated charter schools is answerable to D.C.'s Public Charter School Board. By 2015 to 2016, enrollment in D.C.'s public schools rose to 87,443, with 112 charters and 111 district schools. </w:t>
      </w:r>
      <w:r w:rsidRPr="000C7010">
        <w:rPr>
          <w:rStyle w:val="Emphasis"/>
          <w:highlight w:val="yellow"/>
        </w:rPr>
        <w:t>Test results have improved in both sectors</w:t>
      </w:r>
      <w:r w:rsidRPr="000C7010">
        <w:rPr>
          <w:rStyle w:val="Emphasis"/>
        </w:rPr>
        <w:t xml:space="preserve">, with charter gains surpassing those of district schools. David Osborne, senior fellow at the Progressive Policy Institute, completed an </w:t>
      </w:r>
      <w:hyperlink r:id="rId190" w:history="1">
        <w:r w:rsidRPr="000C7010">
          <w:rPr>
            <w:rStyle w:val="Emphasis"/>
          </w:rPr>
          <w:t>analysis</w:t>
        </w:r>
      </w:hyperlink>
      <w:r w:rsidRPr="000C7010">
        <w:rPr>
          <w:rStyle w:val="Emphasis"/>
        </w:rPr>
        <w:t xml:space="preserve"> of D.C.'s two sectors, documenting how competition led the district sector to emulate charters in many ways, including more diverse curriculum offerings; new choices of different school models; and reconstituting schools to operate with building level autonomy, especially giving principals freedom to hire all or mostly new staff. </w:t>
      </w:r>
      <w:r w:rsidRPr="000C7010">
        <w:rPr>
          <w:rStyle w:val="Emphasis"/>
          <w:highlight w:val="yellow"/>
        </w:rPr>
        <w:t>This competition "pushed both to improve [leading to] a surprising amount of collaboration between the two sectors."</w:t>
      </w:r>
      <w:r w:rsidRPr="000C7010">
        <w:rPr>
          <w:rStyle w:val="Emphasis"/>
        </w:rPr>
        <w:t xml:space="preserve"> </w:t>
      </w:r>
      <w:r w:rsidRPr="000C7010">
        <w:t xml:space="preserve">A highlight of this cooperation is </w:t>
      </w:r>
      <w:hyperlink r:id="rId191" w:history="1">
        <w:r w:rsidRPr="000C7010">
          <w:rPr>
            <w:rStyle w:val="Hyperlink"/>
          </w:rPr>
          <w:t>My School DC</w:t>
        </w:r>
      </w:hyperlink>
      <w:r w:rsidRPr="000C7010">
        <w:t xml:space="preserve">, a program making it easier for district and charter parents to choose from the many D.C. school options available through a common lottery application system. Charters as replacements. </w:t>
      </w:r>
      <w:r w:rsidRPr="000C7010">
        <w:rPr>
          <w:rStyle w:val="Emphasis"/>
        </w:rPr>
        <w:t>The replacement approach makes charters the primary vehicle for delivering public education in a community</w:t>
      </w:r>
      <w:r w:rsidRPr="000C7010">
        <w:t xml:space="preserve">. In 1990, one year before Minnesota passed the nation's first charter law, </w:t>
      </w:r>
      <w:hyperlink r:id="rId192" w:history="1">
        <w:r w:rsidRPr="000C7010">
          <w:rPr>
            <w:rStyle w:val="Hyperlink"/>
          </w:rPr>
          <w:t xml:space="preserve">Ted </w:t>
        </w:r>
        <w:proofErr w:type="spellStart"/>
        <w:r w:rsidRPr="000C7010">
          <w:rPr>
            <w:rStyle w:val="Hyperlink"/>
          </w:rPr>
          <w:t>Kolderie</w:t>
        </w:r>
        <w:proofErr w:type="spellEnd"/>
      </w:hyperlink>
      <w:r w:rsidRPr="000C7010">
        <w:t xml:space="preserve"> dubbed this approach "divestiture." It envisions a school improvement strategy overseen by a new state created governance structure. It not so much improves the district as replaces it, making the procedure more akin to a heart transplant rather than a repair of part of the heart. In short, where districts aren't able to reboot their schools, the district is stripped of its exclusive authority to create and operate schools and replaced with a governance scheme based on chartering. There is an </w:t>
      </w:r>
      <w:proofErr w:type="gramStart"/>
      <w:r w:rsidRPr="000C7010">
        <w:t>overseers</w:t>
      </w:r>
      <w:proofErr w:type="gramEnd"/>
      <w:r w:rsidRPr="000C7010">
        <w:t xml:space="preserve"> board setting policy; defining results expected from schools; contracting with organizations to run schools; and monitoring performance, closing and opening schools as necessary. New Orleans is the most evolved example of this approach. Even before Hurricane Katrina, Louisiana lawmakers created a "Recovery School District" to revive the state's worst schools, mostly in New Orleans. By August 2005, the school district converted five failing schools into charters. Then came the hurricane, after which lawmakers widened the district's responsibilities, making it the instrument for overhauling public education in New Orleans. By 2014, the Recovery School District in New Orleans was entirely charter, overseeing 57 campuses with more than 29,000 pupils, some 92 percent of the city's public school population. The other 8 percent attend schools run by a vestige of the Orleans Parish School Board. Originally devised to serve youngsters stuck in weak schools, the Recovery School District became the city's main provider of public education, with charters as its delivery vehicle. Recent legislation returns charters to the Orleans Parish School Board, with charters keeping their operating autonomy and the remaining traditional schools converting to charters. Impressive student results have emerged. Students scoring at or above grade level on state tests doubled from 31 percent in 2004 to 62 percent in 2014. Pupils attending schools in the bottom 10th percentile statewide shrank dramatically from 60 to 13 percent. The on-time four-year graduation rate rose from 54 percent to 73 percent. </w:t>
      </w:r>
      <w:r w:rsidRPr="000C7010">
        <w:rPr>
          <w:rStyle w:val="Emphasis"/>
        </w:rPr>
        <w:t xml:space="preserve">In none of these cities is every school a source of quality learning. Bur in all three, chartering magnified the capacity of a challenged district delivery system to do things better, while furthering structural innovation within public education. </w:t>
      </w:r>
      <w:r w:rsidRPr="000C7010">
        <w:rPr>
          <w:rStyle w:val="Emphasis"/>
          <w:highlight w:val="yellow"/>
        </w:rPr>
        <w:t>Today, more schools in each city are doing right by their students so that many kids are better served by today's restructured system than when there was no alternative to the traditional arrangement</w:t>
      </w:r>
      <w:r w:rsidRPr="000C7010">
        <w:t xml:space="preserve">. One major lesson can be drawn from this discussion: No matter how hard some search for a single "founding myth" for charter schooling, there was never a unique story line. Chartering has not been a single experiment or the product of a single vision, theory or doctrine. </w:t>
      </w:r>
    </w:p>
    <w:p w:rsidR="008324AD" w:rsidRPr="008324AD" w:rsidRDefault="008324AD" w:rsidP="008324AD"/>
    <w:p w:rsidR="00D23BA0" w:rsidRPr="00D23BA0" w:rsidRDefault="000D388E" w:rsidP="000D388E">
      <w:pPr>
        <w:pStyle w:val="Heading4"/>
      </w:pPr>
      <w:r>
        <w:t>Charter schools do not drain public school funding</w:t>
      </w:r>
    </w:p>
    <w:p w:rsidR="00D23BA0" w:rsidRPr="00D23BA0" w:rsidRDefault="000A429E" w:rsidP="00D23BA0">
      <w:hyperlink r:id="rId193" w:history="1">
        <w:r w:rsidR="00D23BA0" w:rsidRPr="00D23BA0">
          <w:rPr>
            <w:rStyle w:val="Hyperlink"/>
          </w:rPr>
          <w:t xml:space="preserve">AMANDA </w:t>
        </w:r>
        <w:r w:rsidR="00D23BA0" w:rsidRPr="00D23BA0">
          <w:rPr>
            <w:rStyle w:val="Style13ptBold"/>
          </w:rPr>
          <w:t>MCGOWAN</w:t>
        </w:r>
      </w:hyperlink>
      <w:r w:rsidR="00D23BA0">
        <w:t xml:space="preserve"> </w:t>
      </w:r>
      <w:r w:rsidR="00D23BA0" w:rsidRPr="00D23BA0">
        <w:t xml:space="preserve">October 6, </w:t>
      </w:r>
      <w:r w:rsidR="00D23BA0" w:rsidRPr="00D23BA0">
        <w:rPr>
          <w:rStyle w:val="Style13ptBold"/>
        </w:rPr>
        <w:t>2016</w:t>
      </w:r>
      <w:r w:rsidR="00D23BA0">
        <w:t xml:space="preserve">, </w:t>
      </w:r>
      <w:r w:rsidR="00D23BA0" w:rsidRPr="00D23BA0">
        <w:t xml:space="preserve">“Do Charter Schools Drain Money From Public Schools?”, WGBH News, </w:t>
      </w:r>
      <w:proofErr w:type="spellStart"/>
      <w:r w:rsidR="00D23BA0" w:rsidRPr="00D23BA0">
        <w:t>Mcgowan</w:t>
      </w:r>
      <w:proofErr w:type="spellEnd"/>
      <w:r w:rsidR="00D23BA0" w:rsidRPr="00D23BA0">
        <w:t xml:space="preserve"> is a producer for </w:t>
      </w:r>
      <w:hyperlink r:id="rId194" w:history="1">
        <w:r w:rsidR="00D23BA0" w:rsidRPr="00D23BA0">
          <w:rPr>
            <w:rStyle w:val="Hyperlink"/>
          </w:rPr>
          <w:t>Boston Public Radio</w:t>
        </w:r>
      </w:hyperlink>
      <w:r w:rsidR="00D23BA0" w:rsidRPr="00D23BA0">
        <w:t>, She holds a B.A. in History from Harvard University, http://news.wgbh.org/2016/10/06/local-news/do-charter-schools-drain-money-public-schools</w:t>
      </w:r>
    </w:p>
    <w:p w:rsidR="00D23BA0" w:rsidRDefault="00D23BA0" w:rsidP="00D23BA0">
      <w:pPr>
        <w:rPr>
          <w:rStyle w:val="Emphasis"/>
        </w:rPr>
      </w:pPr>
      <w:r w:rsidRPr="000D388E">
        <w:t xml:space="preserve">Last week, the Boston Globe ran an editorial about charter school funding with an eye-catching and controversial headline: </w:t>
      </w:r>
      <w:hyperlink r:id="rId195" w:history="1">
        <w:r w:rsidRPr="000D388E">
          <w:rPr>
            <w:rStyle w:val="Hyperlink"/>
          </w:rPr>
          <w:t>"Charters aren't draining district school funding."</w:t>
        </w:r>
      </w:hyperlink>
      <w:r w:rsidRPr="000D388E">
        <w:t xml:space="preserve"> It's a subject that's often been debated during the battle over Question 2, a ballot question that would—if passed—lift the cap on the number of charter schools permitted in the state. </w:t>
      </w:r>
      <w:hyperlink r:id="rId196" w:history="1">
        <w:r w:rsidRPr="000D388E">
          <w:rPr>
            <w:rStyle w:val="Emphasis"/>
            <w:highlight w:val="yellow"/>
          </w:rPr>
          <w:t xml:space="preserve">Paul </w:t>
        </w:r>
        <w:proofErr w:type="spellStart"/>
        <w:r w:rsidRPr="000D388E">
          <w:rPr>
            <w:rStyle w:val="Emphasis"/>
            <w:highlight w:val="yellow"/>
          </w:rPr>
          <w:t>Reville</w:t>
        </w:r>
        <w:proofErr w:type="spellEnd"/>
      </w:hyperlink>
      <w:r w:rsidRPr="000D388E">
        <w:rPr>
          <w:rStyle w:val="Emphasis"/>
          <w:highlight w:val="yellow"/>
        </w:rPr>
        <w:t>, former state Secretary of Education and professor at the Harvard Graduate School of Education</w:t>
      </w:r>
      <w:r w:rsidRPr="00D23BA0">
        <w:rPr>
          <w:rStyle w:val="Emphasis"/>
        </w:rPr>
        <w:t>,</w:t>
      </w:r>
      <w:r w:rsidRPr="000D388E">
        <w:t xml:space="preserve"> joined Boston Public Radio to explain the nuances behind school spending. He </w:t>
      </w:r>
      <w:r w:rsidRPr="000D388E">
        <w:rPr>
          <w:rStyle w:val="Emphasis"/>
          <w:highlight w:val="yellow"/>
        </w:rPr>
        <w:t>says that while per-pupil spending at</w:t>
      </w:r>
      <w:r w:rsidRPr="00D23BA0">
        <w:rPr>
          <w:rStyle w:val="Emphasis"/>
        </w:rPr>
        <w:t xml:space="preserve"> mainstream </w:t>
      </w:r>
      <w:r w:rsidRPr="000D388E">
        <w:rPr>
          <w:rStyle w:val="Emphasis"/>
          <w:highlight w:val="yellow"/>
        </w:rPr>
        <w:t>public schools has not decreased because of charters</w:t>
      </w:r>
      <w:r w:rsidRPr="00D23BA0">
        <w:rPr>
          <w:rStyle w:val="Emphasis"/>
        </w:rPr>
        <w:t>, it's also important to think about funding on a school-by-school basis. "</w:t>
      </w:r>
      <w:r w:rsidRPr="000D388E">
        <w:rPr>
          <w:rStyle w:val="Emphasis"/>
          <w:highlight w:val="yellow"/>
        </w:rPr>
        <w:t>The facts that are pointed out in that study are undeniable,"</w:t>
      </w:r>
      <w:r w:rsidRPr="00D23BA0">
        <w:rPr>
          <w:rStyle w:val="Emphasis"/>
        </w:rPr>
        <w:t xml:space="preserve"> </w:t>
      </w:r>
      <w:proofErr w:type="spellStart"/>
      <w:r w:rsidRPr="00D23BA0">
        <w:rPr>
          <w:rStyle w:val="Emphasis"/>
        </w:rPr>
        <w:t>Reville</w:t>
      </w:r>
      <w:proofErr w:type="spellEnd"/>
      <w:r w:rsidRPr="00D23BA0">
        <w:rPr>
          <w:rStyle w:val="Emphasis"/>
        </w:rPr>
        <w:t xml:space="preserve"> said. "</w:t>
      </w:r>
      <w:r w:rsidRPr="000D388E">
        <w:rPr>
          <w:rStyle w:val="Emphasis"/>
          <w:highlight w:val="yellow"/>
        </w:rPr>
        <w:t>On a per-pupil basis, spending per pupil in the district and in charters is rising at roughly the same level, so you can't make the case that it's a dramatic drain on per-pupil spending</w:t>
      </w:r>
      <w:r w:rsidRPr="00D23BA0">
        <w:rPr>
          <w:rStyle w:val="Emphasis"/>
        </w:rPr>
        <w:t>."</w:t>
      </w:r>
      <w:r w:rsidRPr="000D388E">
        <w:t xml:space="preserve"> But </w:t>
      </w:r>
      <w:proofErr w:type="spellStart"/>
      <w:r w:rsidRPr="000D388E">
        <w:t>Reville</w:t>
      </w:r>
      <w:proofErr w:type="spellEnd"/>
      <w:r w:rsidRPr="000D388E">
        <w:t xml:space="preserve"> said that when mainstream schools lose students, they are required to adjust their budgets accordingly and do business less expensively than they were able to do before, which often results in the loss of programs. "Had that money remained in the system [and] had those students remained in the system, the rate of spending would have gone up and the system would have been able to put forward more programs and more variety for the programs than they are able to with fewer students," </w:t>
      </w:r>
      <w:proofErr w:type="spellStart"/>
      <w:r w:rsidRPr="000D388E">
        <w:t>Reville</w:t>
      </w:r>
      <w:proofErr w:type="spellEnd"/>
      <w:r w:rsidRPr="000D388E">
        <w:t xml:space="preserve"> said. Mainstream public schools would argue that the marginal savings associated with losing a student are not nearly as much as the marginal costs associated with losing a student—which </w:t>
      </w:r>
      <w:proofErr w:type="spellStart"/>
      <w:r w:rsidRPr="000D388E">
        <w:t>Reville</w:t>
      </w:r>
      <w:proofErr w:type="spellEnd"/>
      <w:r w:rsidRPr="000D388E">
        <w:t xml:space="preserve"> says is probably true. "There's less variety of programs in Boston than there might be if they had more students there and therefore more overhead to fund programs," he said. "</w:t>
      </w:r>
      <w:r w:rsidRPr="000D388E">
        <w:rPr>
          <w:rStyle w:val="Emphasis"/>
        </w:rPr>
        <w:t xml:space="preserve">But at the same time, </w:t>
      </w:r>
      <w:r w:rsidRPr="000D388E">
        <w:rPr>
          <w:rStyle w:val="Emphasis"/>
          <w:highlight w:val="yellow"/>
        </w:rPr>
        <w:t>you can't make the case that on a per-pupil basis they're spending less than charter schools."</w:t>
      </w:r>
    </w:p>
    <w:p w:rsidR="00971D4B" w:rsidRPr="00971D4B" w:rsidRDefault="00971D4B" w:rsidP="00971D4B">
      <w:pPr>
        <w:pStyle w:val="Heading4"/>
      </w:pPr>
      <w:r w:rsidRPr="00971D4B">
        <w:t>11 studies have found no evidence of adverse effects of charter schools on public</w:t>
      </w:r>
    </w:p>
    <w:p w:rsidR="00971D4B" w:rsidRPr="00971D4B" w:rsidRDefault="000A429E" w:rsidP="00971D4B">
      <w:hyperlink r:id="rId197" w:tooltip="Posts by Brian P. Gill" w:history="1">
        <w:r w:rsidR="00971D4B" w:rsidRPr="00971D4B">
          <w:rPr>
            <w:rStyle w:val="Hyperlink"/>
          </w:rPr>
          <w:t xml:space="preserve">Brian P. </w:t>
        </w:r>
        <w:r w:rsidR="00971D4B" w:rsidRPr="00971D4B">
          <w:rPr>
            <w:rStyle w:val="Style13ptBold"/>
          </w:rPr>
          <w:t>Gill</w:t>
        </w:r>
      </w:hyperlink>
      <w:r w:rsidR="00971D4B" w:rsidRPr="00971D4B">
        <w:t> 11/02/</w:t>
      </w:r>
      <w:r w:rsidR="00971D4B" w:rsidRPr="00971D4B">
        <w:rPr>
          <w:rStyle w:val="Style13ptBold"/>
        </w:rPr>
        <w:t>2016</w:t>
      </w:r>
      <w:r w:rsidR="00971D4B">
        <w:t>, “</w:t>
      </w:r>
      <w:r w:rsidR="00971D4B" w:rsidRPr="00971D4B">
        <w:t>The Effect of Charter Schools on Students in Traditional Public Schools: A Review of the Evidence</w:t>
      </w:r>
      <w:r w:rsidR="00971D4B">
        <w:t>”</w:t>
      </w:r>
      <w:r w:rsidR="00971D4B" w:rsidRPr="00971D4B">
        <w:t xml:space="preserve">, </w:t>
      </w:r>
      <w:r w:rsidR="00971D4B">
        <w:t xml:space="preserve">Education Next, </w:t>
      </w:r>
      <w:r w:rsidR="00971D4B" w:rsidRPr="00971D4B">
        <w:t>Gill is a senior fellow at M</w:t>
      </w:r>
      <w:r w:rsidR="00971D4B">
        <w:t>athematica Policy Research in Cambridge, Massachusetts</w:t>
      </w:r>
      <w:proofErr w:type="gramStart"/>
      <w:r w:rsidR="00971D4B">
        <w:t xml:space="preserve">,  </w:t>
      </w:r>
      <w:r w:rsidR="00971D4B" w:rsidRPr="00971D4B">
        <w:t>http</w:t>
      </w:r>
      <w:proofErr w:type="gramEnd"/>
      <w:r w:rsidR="00971D4B" w:rsidRPr="00971D4B">
        <w:t>://educationnext.org/the-effect-of-charter-schools-on-students-in-traditional-public-schools-a-review-of-the-evidence/</w:t>
      </w:r>
    </w:p>
    <w:p w:rsidR="00971D4B" w:rsidRPr="00971D4B" w:rsidRDefault="00971D4B" w:rsidP="00971D4B">
      <w:pPr>
        <w:rPr>
          <w:rStyle w:val="Emphasis"/>
        </w:rPr>
      </w:pPr>
      <w:r w:rsidRPr="00971D4B">
        <w:rPr>
          <w:rStyle w:val="Emphasis"/>
        </w:rPr>
        <w:t xml:space="preserve">Compared to most education interventions, </w:t>
      </w:r>
      <w:r w:rsidRPr="00971D4B">
        <w:rPr>
          <w:rStyle w:val="Emphasis"/>
          <w:highlight w:val="yellow"/>
        </w:rPr>
        <w:t>charter schools have unusually good research evidence on impacts on participating students</w:t>
      </w:r>
      <w:r w:rsidRPr="00971D4B">
        <w:rPr>
          <w:rStyle w:val="Emphasis"/>
        </w:rPr>
        <w:t xml:space="preserve">. </w:t>
      </w:r>
      <w:r w:rsidRPr="00971D4B">
        <w:t xml:space="preserve">Researchers have been able to take advantage of natural experiments that are created by the admissions lotteries of oversubscribed charter schools. The lottery losers represent an ideal comparison group, because they are similar to the winners in all respects except the luck of the admissions draw. Studies relying on charter-school lotteries have not found uniformly positive effects, but they have identified particular charter-school operators (such as </w:t>
      </w:r>
      <w:hyperlink r:id="rId198" w:tgtFrame="_blank" w:history="1">
        <w:r w:rsidRPr="00971D4B">
          <w:rPr>
            <w:rStyle w:val="Hyperlink"/>
          </w:rPr>
          <w:t>KIPP</w:t>
        </w:r>
      </w:hyperlink>
      <w:r w:rsidRPr="00971D4B">
        <w:t xml:space="preserve">) and particular cities (such as </w:t>
      </w:r>
      <w:hyperlink r:id="rId199" w:tgtFrame="_blank" w:history="1">
        <w:r w:rsidRPr="00971D4B">
          <w:rPr>
            <w:rStyle w:val="Hyperlink"/>
          </w:rPr>
          <w:t>Boston</w:t>
        </w:r>
      </w:hyperlink>
      <w:r w:rsidRPr="00971D4B">
        <w:t xml:space="preserve">) where effects on charter students are unambiguously favorable. For the policy debate, however, lottery-based studies of the impacts of charter schools on their students tell only half the story. </w:t>
      </w:r>
      <w:r w:rsidRPr="00971D4B">
        <w:rPr>
          <w:rStyle w:val="Emphasis"/>
        </w:rPr>
        <w:t>One of the central arguments about charter schools (and other forms of school choice) is about indirect effects on students who remain in district-operated public schools</w:t>
      </w:r>
      <w:r w:rsidRPr="00971D4B">
        <w:t xml:space="preserve">. Indeed, the opponents of next month’s Massachusetts ballot initiative that would raise the current cap on the state’s charter schools have </w:t>
      </w:r>
      <w:hyperlink r:id="rId200" w:tgtFrame="_blank" w:history="1">
        <w:r w:rsidRPr="00971D4B">
          <w:rPr>
            <w:rStyle w:val="Hyperlink"/>
          </w:rPr>
          <w:t>made clear</w:t>
        </w:r>
      </w:hyperlink>
      <w:r w:rsidRPr="00971D4B">
        <w:t xml:space="preserve"> that they are most worried about indirect effects that could result from the transfer of funds from district schools. Similarly, recent statements opposing the expansion of charter schools from the </w:t>
      </w:r>
      <w:hyperlink r:id="rId201" w:tgtFrame="_blank" w:history="1">
        <w:proofErr w:type="spellStart"/>
        <w:r w:rsidRPr="00971D4B">
          <w:rPr>
            <w:rStyle w:val="Hyperlink"/>
          </w:rPr>
          <w:t>NAACP</w:t>
        </w:r>
      </w:hyperlink>
      <w:r w:rsidRPr="00971D4B">
        <w:t>and</w:t>
      </w:r>
      <w:proofErr w:type="spellEnd"/>
      <w:r w:rsidRPr="00971D4B">
        <w:t xml:space="preserve"> the </w:t>
      </w:r>
      <w:hyperlink r:id="rId202" w:tgtFrame="_blank" w:history="1">
        <w:r w:rsidRPr="00971D4B">
          <w:rPr>
            <w:rStyle w:val="Hyperlink"/>
          </w:rPr>
          <w:t>Movement for Black Lives</w:t>
        </w:r>
      </w:hyperlink>
      <w:r w:rsidRPr="00971D4B">
        <w:t xml:space="preserve"> have prominently cited concerns about charter schools’ indirect effects. </w:t>
      </w:r>
      <w:r w:rsidRPr="00971D4B">
        <w:rPr>
          <w:rStyle w:val="Emphasis"/>
        </w:rPr>
        <w:t xml:space="preserve">In contrast, proponents of </w:t>
      </w:r>
      <w:r w:rsidRPr="00971D4B">
        <w:rPr>
          <w:rStyle w:val="Emphasis"/>
          <w:highlight w:val="yellow"/>
        </w:rPr>
        <w:t>charter schools</w:t>
      </w:r>
      <w:r w:rsidRPr="00971D4B">
        <w:rPr>
          <w:rStyle w:val="Emphasis"/>
        </w:rPr>
        <w:t xml:space="preserve"> have hoped that they will </w:t>
      </w:r>
      <w:r w:rsidRPr="00971D4B">
        <w:rPr>
          <w:rStyle w:val="Emphasis"/>
          <w:highlight w:val="yellow"/>
        </w:rPr>
        <w:t>positively affect students in district-operated schools, by creating innovative approaches that district schools can borrow, and by producing healthy competitive pressure on district schools that would otherwise hold a local monopoly</w:t>
      </w:r>
      <w:r w:rsidRPr="00971D4B">
        <w:rPr>
          <w:rStyle w:val="Emphasis"/>
        </w:rPr>
        <w:t xml:space="preserve">. </w:t>
      </w:r>
      <w:r w:rsidRPr="00971D4B">
        <w:t xml:space="preserve">In Massachusetts, for example, supporters of removing the charter-school cap might point out that the growth in charter schools in Boston has been accompanied by improving student outcomes in Boston’s district-operated schools, as measured by </w:t>
      </w:r>
      <w:hyperlink r:id="rId203" w:tgtFrame="_blank" w:history="1">
        <w:r w:rsidRPr="00971D4B">
          <w:rPr>
            <w:rStyle w:val="Hyperlink"/>
          </w:rPr>
          <w:t>rising scores on the National Assessment of Educational Progress</w:t>
        </w:r>
      </w:hyperlink>
      <w:r w:rsidRPr="00971D4B">
        <w:t xml:space="preserve"> and graduation rates that have reached </w:t>
      </w:r>
      <w:hyperlink r:id="rId204" w:tgtFrame="_blank" w:history="1">
        <w:r w:rsidRPr="00971D4B">
          <w:rPr>
            <w:rStyle w:val="Hyperlink"/>
          </w:rPr>
          <w:t>all-time highs</w:t>
        </w:r>
      </w:hyperlink>
      <w:r w:rsidRPr="00971D4B">
        <w:t xml:space="preserve">. In short, there’s an empirical disagreement about whether charter schools will have positive or negative indirect effects on students in district public schools. Unfortunately, the charter-school admission lotteries can’t help us identify indirect effects, which are methodologically much more difficult to measure than are the direct effects. Short of randomizing charter schools to different communities, no study of indirect effects will ever have the level of internal validity that is possible in a lottery-based study of direct effects. Even so, it is possible to conduct a careful non-experimental study of indirect effects, relying on longitudinal data on individual students and observing changes in student outcomes in district schools following the establishment or growth of charter schools nearby. As charter schools have grown in communities across the country over the last two decades, 11 different studies have done exactly that. My colleague Kevin Booker and I reviewed these studies in writing the entry on the competitive effects of school choice for the latest edition of the </w:t>
      </w:r>
      <w:hyperlink r:id="rId205" w:tgtFrame="_blank" w:history="1">
        <w:r w:rsidRPr="00971D4B">
          <w:rPr>
            <w:rStyle w:val="Hyperlink"/>
          </w:rPr>
          <w:t>Handbook of Research in Education Finance and Policy</w:t>
        </w:r>
      </w:hyperlink>
      <w:r w:rsidRPr="00971D4B">
        <w:t xml:space="preserve">. </w:t>
      </w:r>
      <w:hyperlink r:id="rId206" w:anchor="_ftn1" w:history="1">
        <w:r w:rsidRPr="00971D4B">
          <w:rPr>
            <w:rStyle w:val="Hyperlink"/>
          </w:rPr>
          <w:t>[1]</w:t>
        </w:r>
      </w:hyperlink>
      <w:r w:rsidRPr="00971D4B">
        <w:t xml:space="preserve"> Dennis </w:t>
      </w:r>
      <w:proofErr w:type="spellStart"/>
      <w:r w:rsidRPr="00971D4B">
        <w:t>Epple</w:t>
      </w:r>
      <w:proofErr w:type="spellEnd"/>
      <w:r w:rsidRPr="00971D4B">
        <w:t xml:space="preserve">, Richard Romano, and Ron Zimmer did a similar review in a recent </w:t>
      </w:r>
      <w:hyperlink r:id="rId207" w:tgtFrame="_blank" w:history="1">
        <w:r w:rsidRPr="00971D4B">
          <w:rPr>
            <w:rStyle w:val="Hyperlink"/>
          </w:rPr>
          <w:t>paper</w:t>
        </w:r>
      </w:hyperlink>
      <w:r w:rsidRPr="00971D4B">
        <w:t xml:space="preserve">, reaching conclusions similar to ours. </w:t>
      </w:r>
      <w:r w:rsidRPr="00643667">
        <w:rPr>
          <w:rStyle w:val="Emphasis"/>
          <w:highlight w:val="yellow"/>
        </w:rPr>
        <w:t>Collectively, the 11 studies examined effects in 11 different cities and states plus one nationwide sample</w:t>
      </w:r>
      <w:r w:rsidRPr="00971D4B">
        <w:rPr>
          <w:rStyle w:val="Emphasis"/>
        </w:rPr>
        <w:t xml:space="preserve">. One study included separate assessments in several different communities, and a few communities were studied more than once. </w:t>
      </w:r>
      <w:r w:rsidRPr="00971D4B">
        <w:t xml:space="preserve">In the table below, I’ve sorted the findings of the 11 studies based on the direction of findings, separating the results by location for the study that included analyses for multiple locations. As the table indicates, </w:t>
      </w:r>
      <w:r w:rsidRPr="00643667">
        <w:rPr>
          <w:rStyle w:val="Emphasis"/>
          <w:highlight w:val="yellow"/>
        </w:rPr>
        <w:t>the literature provides some support for the “healthy competition” hypothesis and almost none for the hypothesis that students in district schools are harmed by the growth of charters</w:t>
      </w:r>
      <w:r w:rsidRPr="00971D4B">
        <w:rPr>
          <w:rStyle w:val="Emphasis"/>
        </w:rPr>
        <w:t>. Six studies found some evidence of positive effects, four found no effects, and one found negative effects.</w:t>
      </w:r>
      <w:r w:rsidRPr="00971D4B">
        <w:t xml:space="preserve"> Breaking the results out by locations, in six cases that encompass five cities and states, there is evidence that charter schools produce (small) positive effects on the achievement of students in nearby public schools. In nine other cases, encompassing eight cities and states and one nationwide sample</w:t>
      </w:r>
      <w:r w:rsidRPr="00643667">
        <w:rPr>
          <w:highlight w:val="yellow"/>
        </w:rPr>
        <w:t xml:space="preserve">, </w:t>
      </w:r>
      <w:r w:rsidRPr="00643667">
        <w:rPr>
          <w:rStyle w:val="Emphasis"/>
          <w:highlight w:val="yellow"/>
        </w:rPr>
        <w:t>charter schools have been found to have no effect on students in nearby district schools, positive or negative</w:t>
      </w:r>
      <w:r w:rsidRPr="00971D4B">
        <w:rPr>
          <w:rStyle w:val="Emphasis"/>
        </w:rPr>
        <w:t>. The literature has only a single case—involving a single school district—in which charter schools have been found to have negative effects on the achievement of students in nearby district school</w:t>
      </w:r>
      <w:r w:rsidRPr="00971D4B">
        <w:rPr>
          <w:highlight w:val="yellow"/>
        </w:rPr>
        <w:t>s</w:t>
      </w:r>
      <w:r w:rsidRPr="00971D4B">
        <w:t xml:space="preserve">. </w:t>
      </w:r>
      <w:proofErr w:type="gramStart"/>
      <w:r w:rsidRPr="00971D4B">
        <w:t>he</w:t>
      </w:r>
      <w:proofErr w:type="gramEnd"/>
      <w:r w:rsidRPr="00971D4B">
        <w:t xml:space="preserve"> 11 studies vary somewhat in methodological approaches, and the particular methodology may affect the results. As noted above, none of them are as rigorous as the randomized experimental studies of charter schools’ direct effects, and researchers may reasonably disagree about how much stock to put in their findings, or which specific non-experimental approach is best. Collectively, however, </w:t>
      </w:r>
      <w:r w:rsidRPr="00971D4B">
        <w:rPr>
          <w:rStyle w:val="Emphasis"/>
        </w:rPr>
        <w:t xml:space="preserve">they represent the best available evidence for moving the debate beyond the indirect effects of charter schools on institutions, toward a discussion of the effects on students in those institutions. And collectively they suggest that the opponents of charter-school expansion may be overly pessimistic about the indirect effects on students. </w:t>
      </w:r>
      <w:r w:rsidRPr="00643667">
        <w:rPr>
          <w:rStyle w:val="Emphasis"/>
          <w:highlight w:val="yellow"/>
        </w:rPr>
        <w:t>It appears that charter schools need not represent a zero-sum game. Instead, most of the research implies that charter schools do no harm to students in district schools, and may even promote improved outcomes for all students.</w:t>
      </w:r>
    </w:p>
    <w:p w:rsidR="00971D4B" w:rsidRPr="000D388E" w:rsidRDefault="00971D4B" w:rsidP="00D23BA0">
      <w:pPr>
        <w:rPr>
          <w:rStyle w:val="Emphasis"/>
        </w:rPr>
      </w:pPr>
    </w:p>
    <w:p w:rsidR="00FD70C0" w:rsidRDefault="00FD70C0" w:rsidP="000A429E">
      <w:pPr>
        <w:pStyle w:val="Heading2"/>
      </w:pPr>
      <w:bookmarkStart w:id="19" w:name="PocketBM109"/>
      <w:bookmarkEnd w:id="2"/>
      <w:bookmarkEnd w:id="18"/>
      <w:r w:rsidRPr="00FD70C0">
        <w:t xml:space="preserve">Increased </w:t>
      </w:r>
      <w:proofErr w:type="spellStart"/>
      <w:r w:rsidRPr="00FD70C0">
        <w:t>Regs</w:t>
      </w:r>
      <w:proofErr w:type="spellEnd"/>
      <w:r w:rsidRPr="00FD70C0">
        <w:t>- AFF</w:t>
      </w:r>
    </w:p>
    <w:p w:rsidR="000D388E" w:rsidRDefault="000D388E" w:rsidP="000D388E"/>
    <w:p w:rsidR="000D388E" w:rsidRDefault="000D388E" w:rsidP="000A429E">
      <w:pPr>
        <w:pStyle w:val="Heading3"/>
      </w:pPr>
      <w:bookmarkStart w:id="20" w:name="HatBM111"/>
      <w:r>
        <w:t>Inherency/Solvency</w:t>
      </w:r>
    </w:p>
    <w:p w:rsidR="000D388E" w:rsidRPr="000D388E" w:rsidRDefault="000D388E" w:rsidP="000D388E">
      <w:pPr>
        <w:pStyle w:val="Heading4"/>
      </w:pPr>
      <w:r>
        <w:t>Policymakers should focus on increasing regulations on charter schools to improve transparency, accountability and civil rights</w:t>
      </w:r>
    </w:p>
    <w:p w:rsidR="00FD70C0" w:rsidRDefault="000A429E" w:rsidP="00FD70C0">
      <w:hyperlink r:id="rId208" w:history="1">
        <w:r w:rsidR="000D388E" w:rsidRPr="006F7C35">
          <w:rPr>
            <w:rStyle w:val="Hyperlink"/>
          </w:rPr>
          <w:t xml:space="preserve">Dr. Julian </w:t>
        </w:r>
        <w:r w:rsidR="000D388E" w:rsidRPr="000D388E">
          <w:rPr>
            <w:rStyle w:val="Style13ptBold"/>
          </w:rPr>
          <w:t>Vasquez</w:t>
        </w:r>
        <w:r w:rsidR="000D388E" w:rsidRPr="006F7C35">
          <w:rPr>
            <w:rStyle w:val="Hyperlink"/>
          </w:rPr>
          <w:t xml:space="preserve"> </w:t>
        </w:r>
        <w:r w:rsidR="000D388E" w:rsidRPr="000D388E">
          <w:rPr>
            <w:rStyle w:val="Style13ptBold"/>
          </w:rPr>
          <w:t>Heilig</w:t>
        </w:r>
      </w:hyperlink>
      <w:r w:rsidR="000D388E" w:rsidRPr="006F7C35">
        <w:t xml:space="preserve"> January 26, </w:t>
      </w:r>
      <w:r w:rsidR="000D388E" w:rsidRPr="000D388E">
        <w:rPr>
          <w:rStyle w:val="Style13ptBold"/>
        </w:rPr>
        <w:t>2017</w:t>
      </w:r>
      <w:r w:rsidR="000D388E" w:rsidRPr="006F7C35">
        <w:t>, “New Study: Are Charters beacons of opportunity for Special Needs Students?</w:t>
      </w:r>
      <w:proofErr w:type="gramStart"/>
      <w:r w:rsidR="000D388E" w:rsidRPr="006F7C35">
        <w:t>”,</w:t>
      </w:r>
      <w:proofErr w:type="gramEnd"/>
      <w:r w:rsidR="000D388E" w:rsidRPr="006F7C35">
        <w:t xml:space="preserve"> Cloaking Inequality, https://cloakinginequity.com/2017/01/26/new-study-are-charters-beacons-of-opportun</w:t>
      </w:r>
      <w:r w:rsidR="000D388E">
        <w:t>ity-for-special-needs-students/</w:t>
      </w:r>
    </w:p>
    <w:p w:rsidR="000D388E" w:rsidRPr="00454027" w:rsidRDefault="000D388E" w:rsidP="000D388E">
      <w:r w:rsidRPr="00454027">
        <w:t xml:space="preserve">Enrollment and retention. Just </w:t>
      </w:r>
      <w:r w:rsidRPr="00454027">
        <w:rPr>
          <w:rStyle w:val="Emphasis"/>
        </w:rPr>
        <w:t xml:space="preserve">last year, </w:t>
      </w:r>
      <w:r w:rsidRPr="00454027">
        <w:rPr>
          <w:rStyle w:val="Emphasis"/>
          <w:highlight w:val="yellow"/>
        </w:rPr>
        <w:t>the Annenberg Institute for School Reform at Brown University released a set of recommendations that were the culmination of multiple years of collaborative work and research on charters.</w:t>
      </w:r>
      <w:bookmarkStart w:id="21" w:name="_ftnref7"/>
      <w:r w:rsidRPr="00454027">
        <w:rPr>
          <w:rStyle w:val="Emphasis"/>
          <w:highlight w:val="yellow"/>
        </w:rPr>
        <w:fldChar w:fldCharType="begin"/>
      </w:r>
      <w:r w:rsidRPr="00454027">
        <w:rPr>
          <w:rStyle w:val="Emphasis"/>
          <w:highlight w:val="yellow"/>
        </w:rPr>
        <w:instrText xml:space="preserve"> HYPERLINK "https://cloakinginequity.com/2017/01/26/new-study-are-charters-beacons-of-opportunity-for-special-needs-students/" \l "_ftn7" </w:instrText>
      </w:r>
      <w:r w:rsidRPr="00454027">
        <w:rPr>
          <w:rStyle w:val="Emphasis"/>
          <w:highlight w:val="yellow"/>
        </w:rPr>
        <w:fldChar w:fldCharType="separate"/>
      </w:r>
      <w:r w:rsidRPr="00454027">
        <w:rPr>
          <w:rStyle w:val="Emphasis"/>
          <w:highlight w:val="yellow"/>
        </w:rPr>
        <w:t>[7]</w:t>
      </w:r>
      <w:r w:rsidRPr="00454027">
        <w:rPr>
          <w:rStyle w:val="Emphasis"/>
          <w:highlight w:val="yellow"/>
        </w:rPr>
        <w:fldChar w:fldCharType="end"/>
      </w:r>
      <w:bookmarkEnd w:id="21"/>
      <w:r w:rsidRPr="00454027">
        <w:rPr>
          <w:rStyle w:val="Emphasis"/>
          <w:highlight w:val="yellow"/>
        </w:rPr>
        <w:t xml:space="preserve"> The Institute recommended that schools</w:t>
      </w:r>
      <w:r w:rsidRPr="00454027">
        <w:rPr>
          <w:rStyle w:val="Emphasis"/>
        </w:rPr>
        <w:t xml:space="preserve"> engage</w:t>
      </w:r>
      <w:r w:rsidRPr="000D388E">
        <w:rPr>
          <w:rStyle w:val="Emphasis"/>
        </w:rPr>
        <w:t xml:space="preserve"> the public in robust discussions aimed at developing long-term plans for the schools that take demographic factors and changes into account </w:t>
      </w:r>
      <w:r w:rsidRPr="00454027">
        <w:rPr>
          <w:rStyle w:val="Emphasis"/>
          <w:highlight w:val="yellow"/>
        </w:rPr>
        <w:t>and</w:t>
      </w:r>
      <w:r w:rsidRPr="000D388E">
        <w:rPr>
          <w:rStyle w:val="Emphasis"/>
        </w:rPr>
        <w:t xml:space="preserve"> that </w:t>
      </w:r>
      <w:r w:rsidRPr="00454027">
        <w:rPr>
          <w:rStyle w:val="Emphasis"/>
          <w:highlight w:val="yellow"/>
        </w:rPr>
        <w:t>charter authorizers require impact studies that consider these factors before approving new charter applications</w:t>
      </w:r>
      <w:r w:rsidRPr="00454027">
        <w:t>.</w:t>
      </w:r>
      <w:bookmarkStart w:id="22" w:name="_ftnref8"/>
      <w:r w:rsidRPr="00454027">
        <w:fldChar w:fldCharType="begin"/>
      </w:r>
      <w:r w:rsidRPr="00454027">
        <w:instrText xml:space="preserve"> HYPERLINK "https://cloakinginequity.com/2017/01/26/new-study-are-charters-beacons-of-opportunity-for-special-needs-students/" \l "_ftn8" </w:instrText>
      </w:r>
      <w:r w:rsidRPr="00454027">
        <w:fldChar w:fldCharType="separate"/>
      </w:r>
      <w:r w:rsidRPr="00454027">
        <w:rPr>
          <w:rStyle w:val="Hyperlink"/>
        </w:rPr>
        <w:t>[8]</w:t>
      </w:r>
      <w:r w:rsidRPr="00454027">
        <w:fldChar w:fldCharType="end"/>
      </w:r>
      <w:bookmarkEnd w:id="22"/>
      <w:r w:rsidRPr="00454027">
        <w:t xml:space="preserve"> Beyond planning and transparency, the report specifically addresses enrollment and retention procedures employed by charter schools, recommending that </w:t>
      </w:r>
      <w:r w:rsidRPr="000D388E">
        <w:rPr>
          <w:rStyle w:val="Emphasis"/>
        </w:rPr>
        <w:t>policies around enrollment and retention be transparent, detailed, and publicly available.</w:t>
      </w:r>
      <w:bookmarkStart w:id="23" w:name="_ftnref9"/>
      <w:r w:rsidRPr="00454027">
        <w:rPr>
          <w:rStyle w:val="Emphasis"/>
          <w:highlight w:val="yellow"/>
        </w:rPr>
        <w:fldChar w:fldCharType="begin"/>
      </w:r>
      <w:r w:rsidRPr="00454027">
        <w:rPr>
          <w:rStyle w:val="Emphasis"/>
          <w:highlight w:val="yellow"/>
        </w:rPr>
        <w:instrText xml:space="preserve"> HYPERLINK "https://cloakinginequity.com/2017/01/26/new-study-are-charters-beacons-of-opportunity-for-special-needs-students/" \l "_ftn9" </w:instrText>
      </w:r>
      <w:r w:rsidRPr="00454027">
        <w:rPr>
          <w:rStyle w:val="Emphasis"/>
          <w:highlight w:val="yellow"/>
        </w:rPr>
        <w:fldChar w:fldCharType="separate"/>
      </w:r>
      <w:r w:rsidRPr="00454027">
        <w:rPr>
          <w:rStyle w:val="Emphasis"/>
          <w:highlight w:val="yellow"/>
        </w:rPr>
        <w:t>[9]</w:t>
      </w:r>
      <w:r w:rsidRPr="00454027">
        <w:rPr>
          <w:rStyle w:val="Emphasis"/>
          <w:highlight w:val="yellow"/>
        </w:rPr>
        <w:fldChar w:fldCharType="end"/>
      </w:r>
      <w:bookmarkEnd w:id="23"/>
      <w:r w:rsidRPr="00454027">
        <w:rPr>
          <w:rStyle w:val="Emphasis"/>
          <w:highlight w:val="yellow"/>
        </w:rPr>
        <w:t xml:space="preserve"> In order to hold charter schools accountable on these practices, the Institute suggests public disaggregated data-reporting requirements and enrollment tracking</w:t>
      </w:r>
      <w:r w:rsidRPr="000D388E">
        <w:rPr>
          <w:rStyle w:val="Emphasis"/>
        </w:rPr>
        <w:t xml:space="preserve"> as well as an ombudsman to whom parents </w:t>
      </w:r>
      <w:r w:rsidRPr="00454027">
        <w:rPr>
          <w:rStyle w:val="Emphasis"/>
          <w:highlight w:val="yellow"/>
        </w:rPr>
        <w:t>can address and challenge enrollment decisions and enrollment-related grievances</w:t>
      </w:r>
      <w:r w:rsidRPr="000D388E">
        <w:rPr>
          <w:rStyle w:val="Emphasis"/>
        </w:rPr>
        <w:t>.</w:t>
      </w:r>
      <w:bookmarkStart w:id="24" w:name="_ftnref10"/>
      <w:r w:rsidRPr="000D388E">
        <w:rPr>
          <w:rStyle w:val="Emphasis"/>
        </w:rPr>
        <w:fldChar w:fldCharType="begin"/>
      </w:r>
      <w:r w:rsidRPr="000D388E">
        <w:rPr>
          <w:rStyle w:val="Emphasis"/>
        </w:rPr>
        <w:instrText xml:space="preserve"> HYPERLINK "https://cloakinginequity.com/2017/01/26/new-study-are-charters-beacons-of-opportunity-for-special-needs-students/" \l "_ftn10" </w:instrText>
      </w:r>
      <w:r w:rsidRPr="000D388E">
        <w:rPr>
          <w:rStyle w:val="Emphasis"/>
        </w:rPr>
        <w:fldChar w:fldCharType="separate"/>
      </w:r>
      <w:r w:rsidRPr="000D388E">
        <w:rPr>
          <w:rStyle w:val="Emphasis"/>
        </w:rPr>
        <w:t>[10]</w:t>
      </w:r>
      <w:r w:rsidRPr="000D388E">
        <w:rPr>
          <w:rStyle w:val="Emphasis"/>
        </w:rPr>
        <w:fldChar w:fldCharType="end"/>
      </w:r>
      <w:bookmarkEnd w:id="24"/>
      <w:r w:rsidRPr="00454027">
        <w:t xml:space="preserve"> Discipline disparities. Relatedly, and of particular public interest at the moment, among the recommendations offered by the report the Institute provides recommendations about discipline policies that can ensure greater equity and consistency across sectors.</w:t>
      </w:r>
      <w:bookmarkStart w:id="25" w:name="_ftnref11"/>
      <w:r w:rsidRPr="00454027">
        <w:fldChar w:fldCharType="begin"/>
      </w:r>
      <w:r w:rsidRPr="00454027">
        <w:instrText xml:space="preserve"> HYPERLINK "https://cloakinginequity.com/2017/01/26/new-study-are-charters-beacons-of-opportunity-for-special-needs-students/" \l "_ftn11" </w:instrText>
      </w:r>
      <w:r w:rsidRPr="00454027">
        <w:fldChar w:fldCharType="separate"/>
      </w:r>
      <w:r w:rsidRPr="00454027">
        <w:rPr>
          <w:rStyle w:val="Hyperlink"/>
        </w:rPr>
        <w:t>[11]</w:t>
      </w:r>
      <w:r w:rsidRPr="00454027">
        <w:fldChar w:fldCharType="end"/>
      </w:r>
      <w:bookmarkEnd w:id="25"/>
      <w:r w:rsidRPr="00454027">
        <w:t xml:space="preserve"> </w:t>
      </w:r>
      <w:r w:rsidRPr="000D388E">
        <w:rPr>
          <w:rStyle w:val="Emphasis"/>
        </w:rPr>
        <w:t>The report notes that the U.S. Department of Education’s Office for Civil Rights (OCR) has taken increased interest in discipline disparities between the sectors.</w:t>
      </w:r>
      <w:bookmarkStart w:id="26" w:name="_ftnref12"/>
      <w:r w:rsidRPr="000D388E">
        <w:rPr>
          <w:rStyle w:val="Emphasis"/>
        </w:rPr>
        <w:fldChar w:fldCharType="begin"/>
      </w:r>
      <w:r w:rsidRPr="000D388E">
        <w:rPr>
          <w:rStyle w:val="Emphasis"/>
        </w:rPr>
        <w:instrText xml:space="preserve"> HYPERLINK "https://cloakinginequity.com/2017/01/26/new-study-are-charters-beacons-of-opportunity-for-special-needs-students/" \l "_ftn12" </w:instrText>
      </w:r>
      <w:r w:rsidRPr="000D388E">
        <w:rPr>
          <w:rStyle w:val="Emphasis"/>
        </w:rPr>
        <w:fldChar w:fldCharType="separate"/>
      </w:r>
      <w:r w:rsidRPr="000D388E">
        <w:rPr>
          <w:rStyle w:val="Emphasis"/>
        </w:rPr>
        <w:t>[12]</w:t>
      </w:r>
      <w:r w:rsidRPr="000D388E">
        <w:rPr>
          <w:rStyle w:val="Emphasis"/>
        </w:rPr>
        <w:fldChar w:fldCharType="end"/>
      </w:r>
      <w:bookmarkEnd w:id="26"/>
      <w:r w:rsidRPr="000D388E">
        <w:rPr>
          <w:rStyle w:val="Emphasis"/>
        </w:rPr>
        <w:t xml:space="preserve"> In one of OCR’s “Dear Colleague” letters, the Office has reminded charter schools in particular that they are subject to the same nondiscrimination laws as traditional public schools.</w:t>
      </w:r>
      <w:bookmarkStart w:id="27" w:name="_ftnref13"/>
      <w:r w:rsidRPr="000D388E">
        <w:rPr>
          <w:rStyle w:val="Emphasis"/>
        </w:rPr>
        <w:fldChar w:fldCharType="begin"/>
      </w:r>
      <w:r w:rsidRPr="000D388E">
        <w:rPr>
          <w:rStyle w:val="Emphasis"/>
        </w:rPr>
        <w:instrText xml:space="preserve"> HYPERLINK "https://cloakinginequity.com/2017/01/26/new-study-are-charters-beacons-of-opportunity-for-special-needs-students/" \l "_ftn13" </w:instrText>
      </w:r>
      <w:r w:rsidRPr="000D388E">
        <w:rPr>
          <w:rStyle w:val="Emphasis"/>
        </w:rPr>
        <w:fldChar w:fldCharType="separate"/>
      </w:r>
      <w:r w:rsidRPr="000D388E">
        <w:rPr>
          <w:rStyle w:val="Emphasis"/>
        </w:rPr>
        <w:t>[13]</w:t>
      </w:r>
      <w:r w:rsidRPr="000D388E">
        <w:rPr>
          <w:rStyle w:val="Emphasis"/>
        </w:rPr>
        <w:fldChar w:fldCharType="end"/>
      </w:r>
      <w:bookmarkEnd w:id="27"/>
      <w:r w:rsidRPr="00454027">
        <w:t xml:space="preserve"> In particular, the letter reminds charter schools of their duty to comply with Title VI of the Civil Rights Act of 1964, prohibiting discrimination on the basis of race, color, or national origin, Title IX of the Education Amendments of 1972, prohibiting discrimination on the basis of sex, and Section 504 of the Rehabilitation Act of 1973 and Title II of the Americans with Disabilities Act of 1990, which both prohibit discrimination based on disability, and refers specifically to the schools’ obligations to comply with these laws in their discipline policies and practices.</w:t>
      </w:r>
      <w:bookmarkStart w:id="28" w:name="_ftnref14"/>
      <w:r w:rsidRPr="00454027">
        <w:fldChar w:fldCharType="begin"/>
      </w:r>
      <w:r w:rsidRPr="00454027">
        <w:instrText xml:space="preserve"> HYPERLINK "https://cloakinginequity.com/2017/01/26/new-study-are-charters-beacons-of-opportunity-for-special-needs-students/" \l "_ftn14" </w:instrText>
      </w:r>
      <w:r w:rsidRPr="00454027">
        <w:fldChar w:fldCharType="separate"/>
      </w:r>
      <w:r w:rsidRPr="00454027">
        <w:rPr>
          <w:rStyle w:val="Hyperlink"/>
        </w:rPr>
        <w:t>[14]</w:t>
      </w:r>
      <w:r w:rsidRPr="00454027">
        <w:fldChar w:fldCharType="end"/>
      </w:r>
      <w:bookmarkEnd w:id="28"/>
      <w:r w:rsidRPr="00454027">
        <w:t xml:space="preserve"> </w:t>
      </w:r>
      <w:r w:rsidRPr="00454027">
        <w:rPr>
          <w:rStyle w:val="Emphasis"/>
          <w:highlight w:val="yellow"/>
        </w:rPr>
        <w:t>Policy proposals around student discipline</w:t>
      </w:r>
      <w:r w:rsidRPr="000D388E">
        <w:rPr>
          <w:rStyle w:val="Emphasis"/>
        </w:rPr>
        <w:t xml:space="preserve"> have been gaining traction lately and are particularly attractive policy levers because they have a real potential for success in state legislatures across the country. More importantly these proposals </w:t>
      </w:r>
      <w:r w:rsidRPr="00454027">
        <w:rPr>
          <w:rStyle w:val="Emphasis"/>
          <w:highlight w:val="yellow"/>
        </w:rPr>
        <w:t>have the potential to prevent the increases in segregation that may accompany charter sector growth by imposing limits and transparency requirements on student discipline, particularly in-school and out-of-school suspension, expulsion, or unnecessary referral to disciplinary alternative education program</w:t>
      </w:r>
      <w:r w:rsidRPr="000D388E">
        <w:rPr>
          <w:rStyle w:val="Emphasis"/>
        </w:rPr>
        <w:t xml:space="preserve">. </w:t>
      </w:r>
      <w:r w:rsidRPr="00454027">
        <w:t>A growing body of research shows that vulnerable populations are disproportionately impacted by these discipline policies. For example, a recent study from the University of Pennsylvania’s Center for the Study of Race and Equity in Education shows that Southern states, Texas included, suspend and expel black students at significantly higher rates than their peers.</w:t>
      </w:r>
      <w:bookmarkStart w:id="29" w:name="_ftnref15"/>
      <w:r w:rsidRPr="00454027">
        <w:fldChar w:fldCharType="begin"/>
      </w:r>
      <w:r w:rsidRPr="00454027">
        <w:instrText xml:space="preserve"> HYPERLINK "https://cloakinginequity.com/2017/01/26/new-study-are-charters-beacons-of-opportunity-for-special-needs-students/" \l "_ftn15" </w:instrText>
      </w:r>
      <w:r w:rsidRPr="00454027">
        <w:fldChar w:fldCharType="separate"/>
      </w:r>
      <w:r w:rsidRPr="00454027">
        <w:rPr>
          <w:rStyle w:val="Hyperlink"/>
        </w:rPr>
        <w:t>[15]</w:t>
      </w:r>
      <w:r w:rsidRPr="00454027">
        <w:fldChar w:fldCharType="end"/>
      </w:r>
      <w:bookmarkEnd w:id="29"/>
      <w:r w:rsidRPr="00454027">
        <w:t xml:space="preserve"> This finding is consistent with research elsewhere, which shows similar disparities for other populations, including Latino students, students who are homeless or in foster care, English language learners, and students who require special services.</w:t>
      </w:r>
      <w:bookmarkStart w:id="30" w:name="_ftnref16"/>
      <w:r w:rsidRPr="000D388E">
        <w:rPr>
          <w:rStyle w:val="Emphasis"/>
        </w:rPr>
        <w:fldChar w:fldCharType="begin"/>
      </w:r>
      <w:r w:rsidRPr="000D388E">
        <w:rPr>
          <w:rStyle w:val="Emphasis"/>
        </w:rPr>
        <w:instrText xml:space="preserve"> HYPERLINK "https://cloakinginequity.com/2017/01/26/new-study-are-charters-beacons-of-opportunity-for-special-needs-students/" \l "_ftn16" </w:instrText>
      </w:r>
      <w:r w:rsidRPr="000D388E">
        <w:rPr>
          <w:rStyle w:val="Emphasis"/>
        </w:rPr>
        <w:fldChar w:fldCharType="separate"/>
      </w:r>
      <w:r w:rsidRPr="000D388E">
        <w:rPr>
          <w:rStyle w:val="Emphasis"/>
        </w:rPr>
        <w:t>[16]</w:t>
      </w:r>
      <w:r w:rsidRPr="000D388E">
        <w:rPr>
          <w:rStyle w:val="Emphasis"/>
        </w:rPr>
        <w:fldChar w:fldCharType="end"/>
      </w:r>
      <w:bookmarkEnd w:id="30"/>
      <w:r w:rsidRPr="000D388E">
        <w:rPr>
          <w:rStyle w:val="Emphasis"/>
        </w:rPr>
        <w:t xml:space="preserve"> Research suggests that at least some charter schools employ these discipline methods at much higher rates than traditional public schools.</w:t>
      </w:r>
      <w:bookmarkStart w:id="31" w:name="_ftnref17"/>
      <w:r w:rsidRPr="000D388E">
        <w:rPr>
          <w:rStyle w:val="Emphasis"/>
        </w:rPr>
        <w:fldChar w:fldCharType="begin"/>
      </w:r>
      <w:r w:rsidRPr="000D388E">
        <w:rPr>
          <w:rStyle w:val="Emphasis"/>
        </w:rPr>
        <w:instrText xml:space="preserve"> HYPERLINK "https://cloakinginequity.com/2017/01/26/new-study-are-charters-beacons-of-opportunity-for-special-needs-students/" \l "_ftn17" </w:instrText>
      </w:r>
      <w:r w:rsidRPr="000D388E">
        <w:rPr>
          <w:rStyle w:val="Emphasis"/>
        </w:rPr>
        <w:fldChar w:fldCharType="separate"/>
      </w:r>
      <w:r w:rsidRPr="000D388E">
        <w:rPr>
          <w:rStyle w:val="Emphasis"/>
        </w:rPr>
        <w:t>[17]</w:t>
      </w:r>
      <w:r w:rsidRPr="000D388E">
        <w:rPr>
          <w:rStyle w:val="Emphasis"/>
        </w:rPr>
        <w:fldChar w:fldCharType="end"/>
      </w:r>
      <w:bookmarkEnd w:id="31"/>
      <w:r w:rsidRPr="000D388E">
        <w:rPr>
          <w:rStyle w:val="Emphasis"/>
        </w:rPr>
        <w:t xml:space="preserve"> Due largely to current gaps in data and large differences between how charter schools operate, considerable debate remains as to whether charter schools are particularly bad actors with regard to disparities in student discipline.</w:t>
      </w:r>
      <w:r w:rsidRPr="00454027">
        <w:t xml:space="preserve"> While the reality undoubtedly varies depending upon the operator and the context, where these discipline methods are overemployed by charter schools, they may contribute to segregation between the charter and traditional public sector schools by pushing vulnerable student populations out of the charter sector. </w:t>
      </w:r>
      <w:r w:rsidRPr="00454027">
        <w:rPr>
          <w:rStyle w:val="Emphasis"/>
          <w:highlight w:val="yellow"/>
        </w:rPr>
        <w:t xml:space="preserve">Requiring consistent, transparent discipline policies in charter schools will help stem the flow of students into the school-to-prison pipeline, ensure compliance with federal law, and may have the collateral effect of reducing </w:t>
      </w:r>
      <w:proofErr w:type="spellStart"/>
      <w:r w:rsidRPr="00454027">
        <w:rPr>
          <w:rStyle w:val="Emphasis"/>
          <w:highlight w:val="yellow"/>
        </w:rPr>
        <w:t>segregative</w:t>
      </w:r>
      <w:proofErr w:type="spellEnd"/>
      <w:r w:rsidRPr="00454027">
        <w:rPr>
          <w:rStyle w:val="Emphasis"/>
          <w:highlight w:val="yellow"/>
        </w:rPr>
        <w:t xml:space="preserve"> effects</w:t>
      </w:r>
      <w:r w:rsidRPr="000D388E">
        <w:rPr>
          <w:rStyle w:val="Emphasis"/>
        </w:rPr>
        <w:t xml:space="preserve"> of the sort seen in Houston.</w:t>
      </w:r>
      <w:r w:rsidRPr="00454027">
        <w:t xml:space="preserve"> To this end, the Annenberg Institute recommends that charter authorizers require operators to promulgate and implement clear policies on student discipline that comply with federal laws, publish those policies and provide students with due process protections and parental appeals before extreme disciplinary measures are imposed, and adhere to reporting requirements that break down discipline by subgroup in order to ensure transparency.</w:t>
      </w:r>
      <w:bookmarkStart w:id="32" w:name="_ftnref18"/>
      <w:r w:rsidRPr="00454027">
        <w:fldChar w:fldCharType="begin"/>
      </w:r>
      <w:r w:rsidRPr="00454027">
        <w:instrText xml:space="preserve"> HYPERLINK "https://cloakinginequity.com/2017/01/26/new-study-are-charters-beacons-of-opportunity-for-special-needs-students/" \l "_ftn18" </w:instrText>
      </w:r>
      <w:r w:rsidRPr="00454027">
        <w:fldChar w:fldCharType="separate"/>
      </w:r>
      <w:r w:rsidRPr="00454027">
        <w:rPr>
          <w:rStyle w:val="Hyperlink"/>
        </w:rPr>
        <w:t>[18]</w:t>
      </w:r>
      <w:r w:rsidRPr="00454027">
        <w:fldChar w:fldCharType="end"/>
      </w:r>
      <w:bookmarkEnd w:id="32"/>
      <w:r w:rsidRPr="00454027">
        <w:t xml:space="preserve"> Local control. To ensure that all schools in the community have the proper local control in which students can thrive, states could pass a suite of bills that emphasize local accountability. The state or county would be required to hold a series of town halls, collaborative proposal development meetings, and community votes to ascertain the needs of the existing school community and to project what the future needs and unique resources required or offered by the school and district.</w:t>
      </w:r>
      <w:bookmarkStart w:id="33" w:name="_ftnref20"/>
      <w:r w:rsidRPr="00454027">
        <w:fldChar w:fldCharType="begin"/>
      </w:r>
      <w:r w:rsidRPr="00454027">
        <w:instrText xml:space="preserve"> HYPERLINK "https://cloakinginequity.com/2017/01/26/new-study-are-charters-beacons-of-opportunity-for-special-needs-students/" \l "_ftn20" </w:instrText>
      </w:r>
      <w:r w:rsidRPr="00454027">
        <w:fldChar w:fldCharType="separate"/>
      </w:r>
      <w:r w:rsidRPr="00454027">
        <w:rPr>
          <w:rStyle w:val="Hyperlink"/>
        </w:rPr>
        <w:t>[20]</w:t>
      </w:r>
      <w:r w:rsidRPr="00454027">
        <w:fldChar w:fldCharType="end"/>
      </w:r>
      <w:bookmarkEnd w:id="33"/>
      <w:r w:rsidRPr="00454027">
        <w:t xml:space="preserve"> Such a transition could also be initiated by a publicly-elected charter authorizer board exercising its authority in a meaningful way that promotes equity between and amongst charters and traditional public schools. Former charter schools would receive access to district facilities only if they agree to return to the district and abide by all employment, curricular requirements, and other regulations to ensure equity and access to a high quality education for all students in the community. We conclude, Charters have a choice whether they want to be racially and economically diverse schools that serve ELL, Special Education and low-SES kids. Based on the various admissions and management policies documented in the research literature,</w:t>
      </w:r>
      <w:hyperlink r:id="rId209" w:anchor="_ftn1" w:history="1">
        <w:r w:rsidRPr="00454027">
          <w:rPr>
            <w:rStyle w:val="Hyperlink"/>
          </w:rPr>
          <w:t>[1]</w:t>
        </w:r>
      </w:hyperlink>
      <w:r w:rsidRPr="00454027">
        <w:t xml:space="preserve"> </w:t>
      </w:r>
      <w:r w:rsidRPr="00454027">
        <w:rPr>
          <w:rStyle w:val="Emphasis"/>
        </w:rPr>
        <w:t xml:space="preserve">charters can currently choose their students, rather than families choosing their schools— in essence, school choice has evolved into charter schools choose. To address this issue, policymakers and communities must have extensive background knowledge and data to understand the charter conundrum. These </w:t>
      </w:r>
      <w:r w:rsidRPr="00454027">
        <w:rPr>
          <w:rStyle w:val="Emphasis"/>
          <w:highlight w:val="yellow"/>
        </w:rPr>
        <w:t>groups must</w:t>
      </w:r>
      <w:r w:rsidRPr="00454027">
        <w:rPr>
          <w:rStyle w:val="Emphasis"/>
        </w:rPr>
        <w:t xml:space="preserve"> also </w:t>
      </w:r>
      <w:r w:rsidRPr="00454027">
        <w:rPr>
          <w:rStyle w:val="Emphasis"/>
          <w:highlight w:val="yellow"/>
        </w:rPr>
        <w:t>exhibit the political will power to hold charters accountable</w:t>
      </w:r>
      <w:r w:rsidRPr="00454027">
        <w:rPr>
          <w:rStyle w:val="Emphasis"/>
        </w:rPr>
        <w:t xml:space="preserve"> despite entrenched support from the charter lobby, foundations, wealthy philanthropist and other proponents</w:t>
      </w:r>
      <w:r w:rsidRPr="00454027">
        <w:t>. As a result, it is still an open question whether charters will be beacons of opportunity or harbingers of another century of racial and economic segregation.</w:t>
      </w:r>
    </w:p>
    <w:p w:rsidR="003668B2" w:rsidRPr="003668B2" w:rsidRDefault="003668B2" w:rsidP="003668B2">
      <w:pPr>
        <w:pStyle w:val="Heading4"/>
      </w:pPr>
      <w:r w:rsidRPr="003668B2">
        <w:t>Problems with charter schools can be fixed by increasing regulations</w:t>
      </w:r>
    </w:p>
    <w:p w:rsidR="003668B2" w:rsidRPr="003668B2" w:rsidRDefault="000A429E" w:rsidP="003668B2">
      <w:hyperlink r:id="rId210" w:history="1">
        <w:r w:rsidR="003668B2" w:rsidRPr="003668B2">
          <w:rPr>
            <w:rStyle w:val="Hyperlink"/>
          </w:rPr>
          <w:t>Dr. Julian Vasquez Heilig</w:t>
        </w:r>
      </w:hyperlink>
      <w:r w:rsidR="003668B2" w:rsidRPr="003668B2">
        <w:t xml:space="preserve"> March 20, </w:t>
      </w:r>
      <w:r w:rsidR="003668B2" w:rsidRPr="003668B2">
        <w:rPr>
          <w:b/>
          <w:bCs/>
        </w:rPr>
        <w:t>2017</w:t>
      </w:r>
      <w:r w:rsidR="003668B2" w:rsidRPr="003668B2">
        <w:t>, “The Public Agrees</w:t>
      </w:r>
      <w:proofErr w:type="gramStart"/>
      <w:r w:rsidR="003668B2" w:rsidRPr="003668B2">
        <w:t>!:</w:t>
      </w:r>
      <w:proofErr w:type="gramEnd"/>
      <w:r w:rsidR="003668B2" w:rsidRPr="003668B2">
        <w:t xml:space="preserve"> Charters are Overrated”, Cloaking Inequality, https://cloakinginequity.com/2017/03/20/the-public-agrees-charters-are-overrated/</w:t>
      </w:r>
    </w:p>
    <w:p w:rsidR="003668B2" w:rsidRPr="003668B2" w:rsidRDefault="003668B2" w:rsidP="003668B2">
      <w:pPr>
        <w:rPr>
          <w:b/>
          <w:iCs/>
          <w:u w:val="single"/>
        </w:rPr>
      </w:pPr>
      <w:r w:rsidRPr="003668B2">
        <w:t>Good evening. Many brilliant minds have debated from this stage. So I recognize and appreciate that it is a privilege for me to stand before you today. I would like to thank and honor my family and those who have educated me for this opportunity. Gary began our debate by arguing that charter schools have evolved and departed from their original intent. I’d like to build upon this principle argument. Let me begin by telling you a little bit about my approach that will compliment Gary’s remarks. First, I will discuss the success and problem in the American education system Then, I will discuss evidence that should be considered to embrace the motion under debate that charters are overrated There are now thousands of charter schools. While some are awful and many are average, some of them great. So you are not going to hear us say tonight that every charter school is a problem. Just as you’re not going to hear Jeanne and Gerard say that every charter is perfect, you won’t hear us say that charters are completely imperfect. Even so</w:t>
      </w:r>
      <w:r w:rsidRPr="003668B2">
        <w:rPr>
          <w:b/>
          <w:iCs/>
          <w:u w:val="single"/>
        </w:rPr>
        <w:t>, you will hear us say that charters are overrated and ask you to embrace the idea that charter schools are in need of reform.</w:t>
      </w:r>
      <w:r w:rsidRPr="003668B2">
        <w:t xml:space="preserve"> I’d like to first begin with the problem. PAUSE </w:t>
      </w:r>
      <w:r w:rsidRPr="003668B2">
        <w:rPr>
          <w:b/>
          <w:iCs/>
          <w:highlight w:val="yellow"/>
          <w:u w:val="single"/>
        </w:rPr>
        <w:t>The system of public education in the United States includes some places that are excelling and some that are struggling</w:t>
      </w:r>
      <w:r w:rsidRPr="003668B2">
        <w:rPr>
          <w:b/>
          <w:iCs/>
          <w:u w:val="single"/>
        </w:rPr>
        <w:t>. Overall, the United States performs in the middle of the pack in many international comparisons</w:t>
      </w:r>
      <w:r w:rsidRPr="003668B2">
        <w:t xml:space="preserve">. However, there are some states that are knocking it out the park when compared with countries internationally. For example, in Math and Science, only four countries perform better than Massachusetts. Only five countries perform better than New York and New Jersey. In fact, the NAEP test – the so-called National Report Card — shows us that the kids of today are smarter than they ever been and our nation’s graduation rates are at an all-time high. Our public education system deserves credit for making this happen. </w:t>
      </w:r>
      <w:r w:rsidRPr="003668B2">
        <w:rPr>
          <w:b/>
          <w:iCs/>
          <w:highlight w:val="yellow"/>
          <w:u w:val="single"/>
        </w:rPr>
        <w:t>We’ve made real progress. The key problem is the inequality between states, districts AND within schools and districts</w:t>
      </w:r>
      <w:r w:rsidRPr="003668B2">
        <w:rPr>
          <w:b/>
          <w:iCs/>
          <w:u w:val="single"/>
        </w:rPr>
        <w:t xml:space="preserve">. </w:t>
      </w:r>
      <w:r w:rsidRPr="003668B2">
        <w:t xml:space="preserve">In fact, Gerard and Jeanne have been very eloquent on this point over the years. </w:t>
      </w:r>
      <w:r w:rsidRPr="003668B2">
        <w:rPr>
          <w:b/>
          <w:iCs/>
          <w:highlight w:val="yellow"/>
          <w:u w:val="single"/>
        </w:rPr>
        <w:t>Inequality as the status quo for poor children is really the shame of the United States</w:t>
      </w:r>
      <w:r w:rsidRPr="003668B2">
        <w:t xml:space="preserve">. This is probably an area where we agree. </w:t>
      </w:r>
      <w:r w:rsidRPr="003668B2">
        <w:rPr>
          <w:b/>
          <w:iCs/>
          <w:u w:val="single"/>
        </w:rPr>
        <w:t xml:space="preserve">Some have suggested that charters resolve the inequities that persist in American society and are a civil rights remedy. </w:t>
      </w:r>
      <w:r w:rsidRPr="003668B2">
        <w:t xml:space="preserve">Donald Trump and his Secretary of Education Betsy </w:t>
      </w:r>
      <w:proofErr w:type="spellStart"/>
      <w:r w:rsidRPr="003668B2">
        <w:t>Devos</w:t>
      </w:r>
      <w:proofErr w:type="spellEnd"/>
      <w:r w:rsidRPr="003668B2">
        <w:t xml:space="preserve"> have said that school choice is the civil rights issue of our time and have promised to commit 20 billion dollars to the approach. Gerard, as Trump’s presidential transition team lead on education, has made this point. Jeanne has also defended Betsy </w:t>
      </w:r>
      <w:proofErr w:type="spellStart"/>
      <w:r w:rsidRPr="003668B2">
        <w:t>Devos</w:t>
      </w:r>
      <w:proofErr w:type="spellEnd"/>
      <w:r w:rsidRPr="003668B2">
        <w:t xml:space="preserve">’ for-profit charters in Michigan as a civil rights remedy. </w:t>
      </w:r>
      <w:r w:rsidRPr="003668B2">
        <w:rPr>
          <w:b/>
          <w:iCs/>
          <w:u w:val="single"/>
        </w:rPr>
        <w:t>In contrast, as noted recently by civil rights groups such as the NAACP, Journey for Justice and the Movement for Black Lives, charter schools are far from a civil rights remedy. Overall, their results mirror, and in many cases underperform, the public schools that Jeanne and Gerard have consistently denounced as “failing.”</w:t>
      </w:r>
      <w:r w:rsidRPr="003668B2">
        <w:t xml:space="preserve"> In fact, in some important ways – </w:t>
      </w:r>
      <w:r w:rsidRPr="003668B2">
        <w:rPr>
          <w:b/>
          <w:iCs/>
          <w:highlight w:val="yellow"/>
          <w:u w:val="single"/>
        </w:rPr>
        <w:t>by using approaches that limit or deny access to some of our most vulnerable students — many charter schools undermine civil rights causes.</w:t>
      </w:r>
      <w:r w:rsidRPr="003668B2">
        <w:rPr>
          <w:b/>
          <w:iCs/>
          <w:u w:val="single"/>
        </w:rPr>
        <w:t xml:space="preserve"> </w:t>
      </w:r>
      <w:r w:rsidRPr="003668B2">
        <w:t>Next I’ll take up the proposition that charters are a slam dunk for student academic achievement. There are many wild claims out there about charter school performance. Many of them are rooted in a set of studies produced over the years by CREDO, a conservative think tank. Even though CREDO studies are not peer reviewed— which means they can conduct studies without integrating independent external input and quality controls. Despite this, charter schools point to CREDO’s</w:t>
      </w:r>
      <w:hyperlink r:id="rId211" w:history="1">
        <w:r w:rsidRPr="003668B2">
          <w:rPr>
            <w:rStyle w:val="Hyperlink"/>
          </w:rPr>
          <w:t xml:space="preserve"> 2015 urban charter study</w:t>
        </w:r>
      </w:hyperlink>
      <w:r w:rsidRPr="003668B2">
        <w:t xml:space="preserve"> to say that African American and Latino students have more success in charter schools. Leaving aside the integrity of the study, what charter proponents don’t mention is that the performance impact is .008 SD’s and .05 SD’s for Latinos and African Americans in charter schools, respectively. These numbers are larger than zero, but you need a magnifying glass to see them. Contrast that outcome with </w:t>
      </w:r>
      <w:r w:rsidRPr="003668B2">
        <w:rPr>
          <w:b/>
          <w:iCs/>
          <w:u w:val="single"/>
        </w:rPr>
        <w:t xml:space="preserve">policies such as pre-K and </w:t>
      </w:r>
      <w:hyperlink r:id="rId212" w:history="1">
        <w:r w:rsidRPr="003668B2">
          <w:rPr>
            <w:rStyle w:val="Hyperlink"/>
          </w:rPr>
          <w:t>class size reduction</w:t>
        </w:r>
      </w:hyperlink>
      <w:r w:rsidRPr="003668B2">
        <w:rPr>
          <w:b/>
          <w:iCs/>
          <w:u w:val="single"/>
        </w:rPr>
        <w:t xml:space="preserve"> which are far more unequivocal measures of success than charter schools. They have 400% to 1000% more statistical impact than charters. Thus, the performance of charter schools, on average, is overrated. And again, these are the BEST possible national results for charter supporters to point to</w:t>
      </w:r>
      <w:r w:rsidRPr="003668B2">
        <w:t xml:space="preserve">. Our friends have previously discussed the right of parents to have access to high-quality schools. In fact, we agree on this point. However, as I have discussed extensively on my blog Cloaking Inequity, </w:t>
      </w:r>
      <w:r w:rsidRPr="003668B2">
        <w:rPr>
          <w:b/>
          <w:iCs/>
          <w:highlight w:val="yellow"/>
          <w:u w:val="single"/>
        </w:rPr>
        <w:t>in states where charters are unregulated, a decade of peer reviewed research literature has demonstrated that charters have the freedom to implement a variety of exclusionary policies to select their students.</w:t>
      </w:r>
      <w:r w:rsidRPr="003668B2">
        <w:t xml:space="preserve"> In California, for example, the ACLU found that at least 1/5 of all charters had policies in writing on their website that were using the exclusionary approaches such as requiring parents to commit to volunteer hours or volunteer payments in order for a student to be enrolled. </w:t>
      </w:r>
      <w:r w:rsidRPr="003668B2">
        <w:rPr>
          <w:b/>
          <w:iCs/>
          <w:u w:val="single"/>
        </w:rPr>
        <w:t>Researchers at the University of Colorado have also identified a dozen additional ways that charters can shape their enrollment—everything from pushing kids out through multiple suspensions to advertising aimed at favored groups to counseling out students with special needs</w:t>
      </w:r>
      <w:r w:rsidRPr="003668B2">
        <w:t xml:space="preserve">. In essence, if charters are allowed to implement exclusionary policies and are not held accountable, they do the choosing instead of families. Furthermore, the charter industry will often point to waiting lists, but examinations of these lists have found them unreliable due to duplications and self-reporting. In fact, I have personally received calls from being on a charter school waiting list many years after my interest had waned. </w:t>
      </w:r>
      <w:r w:rsidRPr="003668B2">
        <w:rPr>
          <w:b/>
          <w:iCs/>
          <w:highlight w:val="yellow"/>
          <w:u w:val="single"/>
        </w:rPr>
        <w:t>For all of these reasons, you should vote support the notion that charter schools are overrated.</w:t>
      </w:r>
      <w:r w:rsidRPr="003668B2">
        <w:rPr>
          <w:b/>
          <w:iCs/>
          <w:u w:val="single"/>
        </w:rPr>
        <w:t xml:space="preserve"> By supporting the motion, you aren’t saying that parents shouldn’t have choice or that all charters should be closed immediately or that there aren’t any charter schools that are excellent</w:t>
      </w:r>
      <w:r w:rsidRPr="003668B2">
        <w:t xml:space="preserve">. In fact, Gerard himself has said that he doesn’t not “believe charter schools are perfect or above reproach. Examples of charter schools stealing money, or mistreating teachers and parents, exist.” </w:t>
      </w:r>
      <w:r w:rsidRPr="003668B2">
        <w:rPr>
          <w:rStyle w:val="Emphasis"/>
        </w:rPr>
        <w:t xml:space="preserve">So I submit to you, </w:t>
      </w:r>
      <w:r w:rsidRPr="003668B2">
        <w:rPr>
          <w:rStyle w:val="Emphasis"/>
          <w:highlight w:val="yellow"/>
        </w:rPr>
        <w:t>voting that charters schools are currently overrated will simply demonstrate that you are aware that charter schools are an education reform that needs more work</w:t>
      </w:r>
      <w:r w:rsidRPr="003668B2">
        <w:t xml:space="preserve">. 2-minute concluding remarks </w:t>
      </w:r>
      <w:proofErr w:type="gramStart"/>
      <w:r w:rsidRPr="003668B2">
        <w:t>Unfortunately</w:t>
      </w:r>
      <w:proofErr w:type="gramEnd"/>
      <w:r w:rsidRPr="003668B2">
        <w:t xml:space="preserve">, in most forums the conversations about charter schools is often reduced to simple sloganeering. So, thank you to our opponents, the moderator and the audience for engaging in a substantive discussion. So I have a confession to make. If you would have asked me ten years ago to participate in this debate about charter schools, I probably would have been sitting at the other table this evening. I am a former charter school educator, parent, board member, donor and volunteer. I first became involved with charter schools when I volunteered in a Minnesota charter schools in the 1990s, not long after the first implementation in that state. Fast forward to the mid-2000s and I worked as a 21st Century program instructor, essentially a teacher’s </w:t>
      </w:r>
      <w:proofErr w:type="spellStart"/>
      <w:r w:rsidRPr="003668B2">
        <w:t>aid</w:t>
      </w:r>
      <w:proofErr w:type="spellEnd"/>
      <w:r w:rsidRPr="003668B2">
        <w:t xml:space="preserve">, in a Bay Area charter school in California. I have also donated to a Bay Area charter school— in fact, they still send me fundraising letters. I also served on the board and was a parent at a Texas charter school. But, I am a scholar. We are convinced by evidence. It is our sacred duty to society. So my perspective on charter schools changed when I began to research them and engage with the data BEYOND those with which I had direct and personal experience. PAUSE So I submit to you that we allow ourselves the space in our national discussions about charter schools— and for this debate… to change our mind. We have talked this evening about many of points in the debate about charter schools, but there is one major point of agreement: </w:t>
      </w:r>
      <w:r w:rsidRPr="003668B2">
        <w:rPr>
          <w:b/>
          <w:iCs/>
          <w:u w:val="single"/>
        </w:rPr>
        <w:t xml:space="preserve">Poor students in the United States have less opportunity for a high quality education than students living in wealthy areas. So we must NOT, MUST NOT, do nothing… because African Americans, Latinos and other poor students continue to be underserved in our society on purpose. But the motion tonight is about whether charter schools, as an education reform, are overrated. </w:t>
      </w:r>
      <w:r w:rsidRPr="003668B2">
        <w:rPr>
          <w:b/>
          <w:iCs/>
          <w:highlight w:val="yellow"/>
          <w:u w:val="single"/>
        </w:rPr>
        <w:t>Considering the evidence, I proffer the audience should embrace the motion and vote that charters schools are a reform that needs reform.</w:t>
      </w:r>
    </w:p>
    <w:p w:rsidR="000D388E" w:rsidRDefault="000D388E" w:rsidP="00FD70C0"/>
    <w:p w:rsidR="00FD70C0" w:rsidRDefault="004B36C4" w:rsidP="000A429E">
      <w:pPr>
        <w:pStyle w:val="Heading3"/>
      </w:pPr>
      <w:bookmarkStart w:id="34" w:name="HatBM119"/>
      <w:bookmarkEnd w:id="20"/>
      <w:proofErr w:type="spellStart"/>
      <w:r>
        <w:t>Regs</w:t>
      </w:r>
      <w:proofErr w:type="spellEnd"/>
      <w:r>
        <w:t xml:space="preserve"> </w:t>
      </w:r>
      <w:r w:rsidR="00FD70C0">
        <w:t xml:space="preserve">Decrease </w:t>
      </w:r>
      <w:r w:rsidR="00962627">
        <w:t>inequality</w:t>
      </w:r>
    </w:p>
    <w:p w:rsidR="00CF74B4" w:rsidRDefault="00CF74B4" w:rsidP="00CF74B4">
      <w:pPr>
        <w:pStyle w:val="Heading4"/>
      </w:pPr>
      <w:r>
        <w:t>The charter school system must be reformed to address funding and inequality issues</w:t>
      </w:r>
    </w:p>
    <w:p w:rsidR="00CF74B4" w:rsidRDefault="00CF74B4" w:rsidP="00CF74B4">
      <w:r w:rsidRPr="00866802">
        <w:rPr>
          <w:rStyle w:val="Style13ptBold"/>
        </w:rPr>
        <w:t>Economic Policy Institute</w:t>
      </w:r>
      <w:r w:rsidRPr="00866802">
        <w:t xml:space="preserve"> November </w:t>
      </w:r>
      <w:r w:rsidRPr="00866802">
        <w:rPr>
          <w:rStyle w:val="Style13ptBold"/>
        </w:rPr>
        <w:t>2016</w:t>
      </w:r>
      <w:r w:rsidRPr="00866802">
        <w:t xml:space="preserve">, “New study of 11 cities finds the growth of charter schools has increased inequality in education”, Economic Policy Institute, </w:t>
      </w:r>
      <w:hyperlink r:id="rId213" w:history="1">
        <w:r w:rsidRPr="00A5356F">
          <w:rPr>
            <w:rStyle w:val="Hyperlink"/>
          </w:rPr>
          <w:t>http://www.epi.org/press/new-study-of-11-cities-finds-the-growth-of-charter-schools-has-increased-inequality-in-education/</w:t>
        </w:r>
      </w:hyperlink>
    </w:p>
    <w:p w:rsidR="00CF74B4" w:rsidRPr="00CF74B4" w:rsidRDefault="00CF74B4" w:rsidP="00CF74B4">
      <w:pPr>
        <w:rPr>
          <w:rStyle w:val="Emphasis"/>
        </w:rPr>
      </w:pPr>
      <w:r w:rsidRPr="00866802">
        <w:t>A</w:t>
      </w:r>
      <w:hyperlink r:id="rId214" w:anchor="_ref14" w:history="1">
        <w:r>
          <w:rPr>
            <w:rStyle w:val="Hyperlink"/>
          </w:rPr>
          <w:t xml:space="preserve"> </w:t>
        </w:r>
        <w:r w:rsidRPr="00866802">
          <w:rPr>
            <w:rStyle w:val="Hyperlink"/>
          </w:rPr>
          <w:t>new EPI report</w:t>
        </w:r>
        <w:r>
          <w:rPr>
            <w:rStyle w:val="Hyperlink"/>
          </w:rPr>
          <w:t xml:space="preserve"> </w:t>
        </w:r>
      </w:hyperlink>
      <w:r w:rsidRPr="00866802">
        <w:t xml:space="preserve">by Rutgers University professor Bruce Baker, finds </w:t>
      </w:r>
      <w:r w:rsidRPr="00CF74B4">
        <w:rPr>
          <w:rStyle w:val="Emphasis"/>
        </w:rPr>
        <w:t>that many school districts have lost enrollment and revenue due to charter school expansion, which has increased inequities in the educational experiences for students. “</w:t>
      </w:r>
      <w:r w:rsidRPr="00CF74B4">
        <w:rPr>
          <w:rStyle w:val="Emphasis"/>
          <w:highlight w:val="yellow"/>
        </w:rPr>
        <w:t>The expansion of charter schools is exacerbating inequities among children, who are increasingly segregated by economic status, race, language, and disabilities</w:t>
      </w:r>
      <w:r w:rsidRPr="00CF74B4">
        <w:rPr>
          <w:highlight w:val="yellow"/>
        </w:rPr>
        <w:t>,</w:t>
      </w:r>
      <w:r w:rsidRPr="00866802">
        <w:t>” said Baker. “A system of unequal choices is still an unequal system.”</w:t>
      </w:r>
      <w:r>
        <w:t xml:space="preserve"> </w:t>
      </w:r>
      <w:r w:rsidRPr="00866802">
        <w:t>In some urban districts, such as Washington D.C., Detroit, and Columbus, charter schools are serving 20 percent or more of the city or districtwide student population. While each city is unique, the districts experienced several of the same trends:</w:t>
      </w:r>
      <w:r>
        <w:t xml:space="preserve"> </w:t>
      </w:r>
      <w:r w:rsidRPr="00CF74B4">
        <w:rPr>
          <w:rStyle w:val="Emphasis"/>
          <w:highlight w:val="yellow"/>
        </w:rPr>
        <w:t>In most of the public school districts studied, the non-charter public schools have received fewer resources due to charter school expansion</w:t>
      </w:r>
      <w:r w:rsidRPr="00CF74B4">
        <w:rPr>
          <w:rStyle w:val="Emphasis"/>
        </w:rPr>
        <w:t>. In those cases, districts have tried to reduce expenditures enough to avoid a budget crisis by taking measures that can hurt student performance including increasing student to teacher ratios. Some districts simultaneously facing rapid student population decline and/or inequitable, under-resourced school finance systems have faced substantial annual deficits.</w:t>
      </w:r>
      <w:r>
        <w:t xml:space="preserve"> </w:t>
      </w:r>
      <w:r w:rsidRPr="00866802">
        <w:t xml:space="preserve">In his study of 11 city school systems, Baker finds many leading charter operators have been the subject of federal and state investigations and judicial orders over conflicts-of-interest and financial malfeasance. </w:t>
      </w:r>
      <w:r w:rsidRPr="00CF74B4">
        <w:rPr>
          <w:rStyle w:val="Emphasis"/>
          <w:highlight w:val="yellow"/>
        </w:rPr>
        <w:t>The opaque financial practices of charter operators have led to increased disparities for students, irregularities in the accumulation of public debt, and irregularities in the ownership and distribution of public assets.</w:t>
      </w:r>
      <w:r w:rsidRPr="00CF74B4">
        <w:rPr>
          <w:rStyle w:val="Emphasis"/>
        </w:rPr>
        <w:t xml:space="preserve"> Baker recommends communities hold </w:t>
      </w:r>
      <w:r w:rsidRPr="00CF74B4">
        <w:rPr>
          <w:rStyle w:val="Emphasis"/>
          <w:highlight w:val="yellow"/>
        </w:rPr>
        <w:t>charter operators publicly accountable and consider the cost and benefits to the community and to the greater public good</w:t>
      </w:r>
      <w:r w:rsidRPr="00CF74B4">
        <w:rPr>
          <w:rStyle w:val="Emphasis"/>
        </w:rPr>
        <w:t xml:space="preserve">. He </w:t>
      </w:r>
      <w:r w:rsidRPr="00CF74B4">
        <w:rPr>
          <w:rStyle w:val="Emphasis"/>
          <w:highlight w:val="yellow"/>
        </w:rPr>
        <w:t>also</w:t>
      </w:r>
      <w:r w:rsidRPr="00CF74B4">
        <w:rPr>
          <w:rStyle w:val="Emphasis"/>
        </w:rPr>
        <w:t xml:space="preserve"> recommends that </w:t>
      </w:r>
      <w:r w:rsidRPr="00CF74B4">
        <w:rPr>
          <w:rStyle w:val="Emphasis"/>
          <w:highlight w:val="yellow"/>
        </w:rPr>
        <w:t>schools must be centrally managed in order to create meaningful transparency.</w:t>
      </w:r>
      <w:r>
        <w:t xml:space="preserve"> </w:t>
      </w:r>
      <w:r w:rsidRPr="00866802">
        <w:t>The role of charter schools is becoming increasingly important as President-elect Trump has pledged to support the School Choice and Education Opportunity Act, which would redirect education funding toward charter schools. Massachusetts and Georgia also recently voted down referenda to divert education money to charter schools.</w:t>
      </w:r>
      <w:r>
        <w:t xml:space="preserve"> </w:t>
      </w:r>
      <w:r w:rsidRPr="00866802">
        <w:t>“</w:t>
      </w:r>
      <w:r w:rsidRPr="00CF74B4">
        <w:rPr>
          <w:rStyle w:val="Emphasis"/>
        </w:rPr>
        <w:t>The Baker study shows that the charter schools are not being managed as a system that puts student needs first,”</w:t>
      </w:r>
      <w:r w:rsidRPr="00866802">
        <w:t xml:space="preserve"> said Lawrence </w:t>
      </w:r>
      <w:proofErr w:type="spellStart"/>
      <w:r w:rsidRPr="00866802">
        <w:t>Mishel</w:t>
      </w:r>
      <w:proofErr w:type="spellEnd"/>
      <w:r w:rsidRPr="00866802">
        <w:t xml:space="preserve">. </w:t>
      </w:r>
      <w:r w:rsidRPr="00CF74B4">
        <w:rPr>
          <w:highlight w:val="yellow"/>
        </w:rPr>
        <w:t>“</w:t>
      </w:r>
      <w:r w:rsidRPr="00CF74B4">
        <w:rPr>
          <w:rStyle w:val="Emphasis"/>
          <w:highlight w:val="yellow"/>
        </w:rPr>
        <w:t>The public education system should not incentivize the benefit of the most able and most resourced students. The system should be designed to benefit the greater public good and educate all students</w:t>
      </w:r>
      <w:r w:rsidRPr="00CF74B4">
        <w:rPr>
          <w:rStyle w:val="Emphasis"/>
        </w:rPr>
        <w:t>.”</w:t>
      </w:r>
    </w:p>
    <w:p w:rsidR="00011D33" w:rsidRPr="00011D33" w:rsidRDefault="00011D33" w:rsidP="00011D33"/>
    <w:p w:rsidR="007B7F0A" w:rsidRPr="007B7F0A" w:rsidRDefault="00866802" w:rsidP="00866802">
      <w:pPr>
        <w:pStyle w:val="Heading4"/>
      </w:pPr>
      <w:r>
        <w:t xml:space="preserve">Regulations </w:t>
      </w:r>
      <w:r w:rsidR="00322405">
        <w:t xml:space="preserve">can </w:t>
      </w:r>
      <w:r>
        <w:t>help with segregation</w:t>
      </w:r>
      <w:r w:rsidR="00322405">
        <w:t xml:space="preserve"> in charter schools</w:t>
      </w:r>
    </w:p>
    <w:p w:rsidR="00FD70C0" w:rsidRPr="00866802" w:rsidRDefault="007B7F0A" w:rsidP="00866802">
      <w:r w:rsidRPr="00866802">
        <w:t>Erica</w:t>
      </w:r>
      <w:r w:rsidR="00866802">
        <w:t>,</w:t>
      </w:r>
      <w:r w:rsidRPr="00866802">
        <w:t xml:space="preserve"> </w:t>
      </w:r>
      <w:r w:rsidR="00866802" w:rsidRPr="00866802">
        <w:rPr>
          <w:rStyle w:val="Style13ptBold"/>
        </w:rPr>
        <w:t>Frankenberg et al</w:t>
      </w:r>
      <w:r w:rsidR="00866802">
        <w:t xml:space="preserve">, </w:t>
      </w:r>
      <w:r w:rsidRPr="00866802">
        <w:t>Genevieve Siegel-</w:t>
      </w:r>
      <w:r w:rsidR="00866802" w:rsidRPr="00866802">
        <w:t xml:space="preserve">Hawley, </w:t>
      </w:r>
      <w:proofErr w:type="spellStart"/>
      <w:r w:rsidR="00866802" w:rsidRPr="00866802">
        <w:t>Jia</w:t>
      </w:r>
      <w:proofErr w:type="spellEnd"/>
      <w:r w:rsidR="00866802" w:rsidRPr="00866802">
        <w:t xml:space="preserve"> Wang </w:t>
      </w:r>
      <w:r w:rsidR="00866802" w:rsidRPr="00866802">
        <w:rPr>
          <w:rStyle w:val="Style13ptBold"/>
        </w:rPr>
        <w:t>2012</w:t>
      </w:r>
      <w:r w:rsidR="00866802">
        <w:t>,</w:t>
      </w:r>
      <w:r w:rsidRPr="00866802">
        <w:t xml:space="preserve"> “Choice </w:t>
      </w:r>
      <w:proofErr w:type="gramStart"/>
      <w:r w:rsidRPr="00866802">
        <w:t>Without</w:t>
      </w:r>
      <w:proofErr w:type="gramEnd"/>
      <w:r w:rsidRPr="00866802">
        <w:t xml:space="preserve"> Equity: Charter School Segregation and the Need for Civil Rights Standards”, Civil Rights Project, </w:t>
      </w:r>
      <w:hyperlink r:id="rId215" w:history="1">
        <w:r w:rsidR="00866802" w:rsidRPr="00866802">
          <w:rPr>
            <w:rStyle w:val="Hyperlink"/>
          </w:rPr>
          <w:t>http://escholarship.org/uc/item/4r07q8kg</w:t>
        </w:r>
      </w:hyperlink>
    </w:p>
    <w:p w:rsidR="007B7F0A" w:rsidRPr="00322405" w:rsidRDefault="007B7F0A" w:rsidP="007B7F0A">
      <w:r w:rsidRPr="00322405">
        <w:rPr>
          <w:rStyle w:val="Emphasis"/>
          <w:highlight w:val="yellow"/>
        </w:rPr>
        <w:t>The charter school movement has been a major political success, but it has been a civil rights failure</w:t>
      </w:r>
      <w:r w:rsidRPr="003668B2">
        <w:rPr>
          <w:rStyle w:val="Emphasis"/>
        </w:rPr>
        <w:t>. As the country continues moving steadily toward greater segregation and inequality of education for students of color in schools with lower achievement and graduation rates, the rapid growth of charter schools has been expanding a sector that is even more segregated than the public schools</w:t>
      </w:r>
      <w:r w:rsidRPr="00322405">
        <w:t xml:space="preserve">. The Civil Rights Project has been issuing annual reports on the spread of segregation in public schools and its impact on educational opportunity for 14 years. </w:t>
      </w:r>
      <w:r w:rsidRPr="00322405">
        <w:rPr>
          <w:rStyle w:val="Emphasis"/>
          <w:highlight w:val="yellow"/>
        </w:rPr>
        <w:t>We know that choice programs can either offer quality educational options with racially and economically diverse schooling to children who otherwise have few opportunities, or choice programs can actually increase stratification and inequality depending on how they are designed</w:t>
      </w:r>
      <w:r w:rsidRPr="00322405">
        <w:t xml:space="preserve">. The charter effort, which has largely ignored the segregation issue, has been justified by claims about superior educational performance, which simply are not sustained by the research. Though there are some remarkable and diverse charter schools, most are neither. </w:t>
      </w:r>
      <w:r w:rsidRPr="00322405">
        <w:rPr>
          <w:rStyle w:val="Emphasis"/>
          <w:highlight w:val="yellow"/>
        </w:rPr>
        <w:t>The lessons of what is needed to make choice work have usually been ignored in charter school policy</w:t>
      </w:r>
      <w:r w:rsidRPr="003668B2">
        <w:rPr>
          <w:rStyle w:val="Emphasis"/>
        </w:rPr>
        <w:t>.</w:t>
      </w:r>
      <w:r w:rsidRPr="00322405">
        <w:t xml:space="preserve"> Magnet schools are the striking example of and offer a great deal of experience in how to create educationally successful and integrated choice options. </w:t>
      </w:r>
      <w:r w:rsidRPr="003668B2">
        <w:rPr>
          <w:rStyle w:val="Emphasis"/>
        </w:rPr>
        <w:t>Executive Summary Seven years after the Civil Rights Project first documented extensive patterns of charter school segregation, the charter sector continues to stratify students by race, class and possibly language</w:t>
      </w:r>
      <w:r w:rsidRPr="00322405">
        <w:t xml:space="preserve">. This study is released at a time of mounting federal pressure to expand charter schools, despite on-going and accumulating evidence of charter school segregation. </w:t>
      </w:r>
      <w:r w:rsidRPr="003668B2">
        <w:rPr>
          <w:rStyle w:val="Emphasis"/>
        </w:rPr>
        <w:t>Our analysis of the 40 states, the District of Columbia, and several dozen metropolitan areas with large enrollments of charter school students reveals that charter schools are more racially isolated than traditional public schools in virtually every state and large metropolitan area in the nation</w:t>
      </w:r>
      <w:r w:rsidRPr="00322405">
        <w:t xml:space="preserve">. While examples of truly diverse charter schools exist, our data show that these schools are not reflective of broader charter trends. Four major themes emerge from this analysis of federal data. First, while charter schools are increasing in number and size, charter school enrollment presently accounts for only 2.5% of all public school students. Despite federal pressure to increase charter schools--based on the notion that charter schools are superior to traditional public schools, in spite of no conclusive evidence in support of that claim--charter school enrollment remains concentrated in just five states. Second, we show that charter schools, in many ways, have more extensive segregation than other public schools. Charter schools attract a higher percentage of black students than traditional public schools, in part because they tend to be located in urban areas. As a result, charter school enrollment patterns display high levels of minority segregation, trends that are particularly severe for black students. </w:t>
      </w:r>
      <w:r w:rsidRPr="003668B2">
        <w:rPr>
          <w:rStyle w:val="Emphasis"/>
        </w:rPr>
        <w:t>While segregation for blacks among all public schools has been increasing for nearly two decades, black students in charter schools are far more likely than their traditional public school counterparts to be educated in intensely segregated settings</w:t>
      </w:r>
      <w:r w:rsidRPr="00322405">
        <w:t xml:space="preserve">. At the national level, seventy percent of black charter school students attend intensely segregated minority charter schools (which enroll 90-100% of students from under-represented minority backgrounds), or twice as many as the share of intensely segregated black students in traditional public schools. Some charter schools enrolled populations where 99% of the students were from under-represented minority backgrounds. Forty-three percent of black charter school students attended these extremely segregated minority schools, a percentage which was, by far, the highest of any other racial group, and nearly three times as high as black students in traditional public schools. </w:t>
      </w:r>
      <w:r w:rsidRPr="003668B2">
        <w:rPr>
          <w:rStyle w:val="Emphasis"/>
        </w:rPr>
        <w:t xml:space="preserve">Overall, nearly three out of four students in the typical black student’s charter school are also black. This figure indicates extremely high levels of isolation, particularly given the fact that black students comprise less than one-third of charter students. Black students are not the only racial group experiencing higher segregation in charter schools. </w:t>
      </w:r>
      <w:r w:rsidRPr="00322405">
        <w:t xml:space="preserve">Higher percentages of charter school students of every race attend predominantly minority schools (50-100% minority students) or racially isolated minority schools (90-100% minority students) than do their same-race peers in traditional public schools. Half of Latino charter school students, for example, attended racially isolated minority schools. Third, charter school trends vary substantially across different regions of the country. Latinos are under-enrolled in charter schools in some Western states where they comprise the largest share of students. At the same time, a dozen states (including those with high concentrations of Latino students like Arizona and Texas) report that a majority of Latino charter students attend intensely segregated minority schools. Patterns in the West and in a few areas in the South, the two most racially diverse regions of the country, also suggest that charters serve as havens for white flight from public schools. Finally, in the industrial Midwest, more students enroll in charter schools compared to other regions, and </w:t>
      </w:r>
      <w:proofErr w:type="spellStart"/>
      <w:r w:rsidRPr="00322405">
        <w:t>midwestern</w:t>
      </w:r>
      <w:proofErr w:type="spellEnd"/>
      <w:r w:rsidRPr="00322405">
        <w:t xml:space="preserve"> charter programs display high concentrations of black students. Fourth, major gaps in multiple federal data sources make it difficult to answer basic, fundamental questions about the extent to which charter schools enroll and concentrate low- income students and English Language Learners (ELLs). Charter schools receive public funding and therefore should be equally available to all students regardless of background. Approximately one in four charter schools does not report data on low-income students. Since eligibility for receiving free lunch is proof that families cannot afford to provide it, the lack of a free lunch program at school would impose a severe economic barrier to attending a charter school. There is a similar lack of information on ELLs. Federal data on charter schools in California, arguably the country's most significant gateway for immigrants, describe just seven ELL students attending its state charter programs. In general, state charter school legislation is less likely to contain requirements for enrolling ELL students than for racial balance or diversity standards. The glaring lack of data on each of these traditionally underserved groups makes it difficult to assess charter schools as an educational reform, or monitor their compliance with basic civil rights regulations and state charter school legislation. We concentrate on state and metropolitan charter trends and not district level patterns since many charter schools can—and do—draw students from multiple school districts. In Arizona, for example, students attending charter schools within a single district boundary line were actually drawn from 21 different school districts (Gifford, Ogle, &amp; Solomon, 1998). Thus, a comparison of similarly functioning charter schools to only one nearby district would be misleading. Even so, our findings of higher segregation in charter schools do not substantively differ from other analyses comparing charters to their surrounding district or nearest public school. </w:t>
      </w:r>
      <w:r w:rsidRPr="003668B2">
        <w:rPr>
          <w:rStyle w:val="Emphasis"/>
        </w:rPr>
        <w:t>Decades of social science studies find important benefits associated with attending diverse schools, and, conversely, related educational harms in schools where poor and minority students are concentrated.</w:t>
      </w:r>
      <w:r w:rsidRPr="00322405">
        <w:t xml:space="preserve"> In the recent State of the Union address, the President recognized the persistent link between segregated neighborhoods and schools, saying “In this country, the success of our children cannot depend more on where they live than their potential.”4</w:t>
      </w:r>
      <w:proofErr w:type="gramStart"/>
      <w:r w:rsidRPr="00322405">
        <w:t xml:space="preserve">  </w:t>
      </w:r>
      <w:r w:rsidRPr="003668B2">
        <w:rPr>
          <w:rStyle w:val="Emphasis"/>
        </w:rPr>
        <w:t>Ironically</w:t>
      </w:r>
      <w:proofErr w:type="gramEnd"/>
      <w:r w:rsidRPr="003668B2">
        <w:rPr>
          <w:rStyle w:val="Emphasis"/>
        </w:rPr>
        <w:t xml:space="preserve">, charter schools held an early promise of becoming more integrated than regular public schools because they were not constrained by racially isolating school district boundary lines. </w:t>
      </w:r>
      <w:r w:rsidRPr="00322405">
        <w:rPr>
          <w:rStyle w:val="Emphasis"/>
          <w:highlight w:val="yellow"/>
        </w:rPr>
        <w:t>This report shows</w:t>
      </w:r>
      <w:r w:rsidRPr="003668B2">
        <w:rPr>
          <w:rStyle w:val="Emphasis"/>
        </w:rPr>
        <w:t xml:space="preserve"> instead </w:t>
      </w:r>
      <w:r w:rsidRPr="00322405">
        <w:rPr>
          <w:rStyle w:val="Emphasis"/>
          <w:highlight w:val="yellow"/>
        </w:rPr>
        <w:t>that charter schools make up a separate, segregated sector of our already deeply stratified public school system</w:t>
      </w:r>
      <w:r w:rsidRPr="00322405">
        <w:t xml:space="preserve">. So, at the same time it continues to promote the growth of charter schools, the Obama administration should take immediate action to reduce the segregation in charter schools, working instead to achieve the integrative promise of charter schools. </w:t>
      </w:r>
      <w:r w:rsidRPr="00322405">
        <w:rPr>
          <w:rStyle w:val="Emphasis"/>
          <w:highlight w:val="yellow"/>
        </w:rPr>
        <w:t>The Education Department should update its now archived guidance on civil rights regulations for charter schools, and strengthen it by including provisions known to have been successful in other programs like magnet schools</w:t>
      </w:r>
      <w:r w:rsidRPr="00322405">
        <w:rPr>
          <w:rStyle w:val="Emphasis"/>
        </w:rPr>
        <w:t>, which combine school choice with high-quality diverse student bodies</w:t>
      </w:r>
      <w:r w:rsidRPr="00322405">
        <w:rPr>
          <w:rStyle w:val="Emphasis"/>
          <w:highlight w:val="yellow"/>
        </w:rPr>
        <w:t>. New legislation is needed to ensure that we are collecting enough information about charter school students so that we can monitor student access and outcomes by race, class, and language ability.</w:t>
      </w:r>
      <w:r w:rsidRPr="00322405">
        <w:t xml:space="preserve"> As ESEA is reauthorized, it should be amended to include students’ socio-economic status as part of the annual evaluation of charter school enrollment. </w:t>
      </w:r>
      <w:r w:rsidRPr="00322405">
        <w:rPr>
          <w:rStyle w:val="Emphasis"/>
          <w:highlight w:val="yellow"/>
        </w:rPr>
        <w:t>At the same time, more should be done to strengthen and promote magnet schools as another successful type of school choice, and to emphasize the ability of magnet and charter schools to draw students across boundary lines. States should also work to ensure that diversity considerations are part of the charter approval process, and exercise stronger oversight of existing charter schools</w:t>
      </w:r>
      <w:r w:rsidRPr="00322405">
        <w:t>. Indeed, we all must work to build a more inclusive sector of schools, one that magnifies and strengthens the role of choice in fostering integration and equality in American education.</w:t>
      </w:r>
    </w:p>
    <w:p w:rsidR="00866802" w:rsidRDefault="00866802" w:rsidP="007B7F0A"/>
    <w:p w:rsidR="00866802" w:rsidRPr="007B7F0A" w:rsidRDefault="00DA7071" w:rsidP="00866802">
      <w:pPr>
        <w:pStyle w:val="Heading4"/>
      </w:pPr>
      <w:r>
        <w:t xml:space="preserve">Charter school legislation can help solve issues with </w:t>
      </w:r>
      <w:proofErr w:type="spellStart"/>
      <w:r>
        <w:t>ssegregation</w:t>
      </w:r>
      <w:proofErr w:type="spellEnd"/>
    </w:p>
    <w:p w:rsidR="00FD70C0" w:rsidRPr="00866802" w:rsidRDefault="000A429E" w:rsidP="00866802">
      <w:hyperlink r:id="rId216" w:history="1">
        <w:r w:rsidR="00866802" w:rsidRPr="00866802">
          <w:rPr>
            <w:rStyle w:val="Hyperlink"/>
          </w:rPr>
          <w:t xml:space="preserve">MATT </w:t>
        </w:r>
        <w:r w:rsidR="00866802" w:rsidRPr="00866802">
          <w:rPr>
            <w:rStyle w:val="Style13ptBold"/>
          </w:rPr>
          <w:t>BARNUM</w:t>
        </w:r>
      </w:hyperlink>
      <w:r w:rsidR="00866802" w:rsidRPr="00866802">
        <w:t xml:space="preserve"> April 11, </w:t>
      </w:r>
      <w:r w:rsidR="00866802" w:rsidRPr="00866802">
        <w:rPr>
          <w:rStyle w:val="Style13ptBold"/>
        </w:rPr>
        <w:t>2016</w:t>
      </w:r>
      <w:r w:rsidR="00866802" w:rsidRPr="00866802">
        <w:t>, “Are Charter Schools a Cause of — or a Solution to — Segregation?</w:t>
      </w:r>
      <w:proofErr w:type="gramStart"/>
      <w:r w:rsidR="00866802" w:rsidRPr="00866802">
        <w:t>”,</w:t>
      </w:r>
      <w:proofErr w:type="gramEnd"/>
      <w:r w:rsidR="00866802" w:rsidRPr="00866802">
        <w:t xml:space="preserve"> The 74, Barnum is a senior staff writer at The 74</w:t>
      </w:r>
      <w:r w:rsidR="00866802">
        <w:t xml:space="preserve">, </w:t>
      </w:r>
      <w:hyperlink r:id="rId217" w:history="1">
        <w:r w:rsidR="00866802" w:rsidRPr="00866802">
          <w:rPr>
            <w:rStyle w:val="Hyperlink"/>
          </w:rPr>
          <w:t>https://www.the74million.org/article/are-charter-schools-a-cause-of-or-a-solution-to-segregation</w:t>
        </w:r>
      </w:hyperlink>
    </w:p>
    <w:p w:rsidR="00866802" w:rsidRDefault="00866802" w:rsidP="00866802">
      <w:pPr>
        <w:rPr>
          <w:rStyle w:val="Emphasis"/>
        </w:rPr>
      </w:pPr>
      <w:r w:rsidRPr="00DA7071">
        <w:t xml:space="preserve">As two middle school girls lead a visitor around their school — describing its </w:t>
      </w:r>
      <w:proofErr w:type="spellStart"/>
      <w:r w:rsidRPr="00DA7071">
        <w:t>extracurriculars</w:t>
      </w:r>
      <w:proofErr w:type="spellEnd"/>
      <w:r w:rsidRPr="00DA7071">
        <w:t xml:space="preserve">, teachers, and students with evident pride — one explains that although they live in different neighborhoods in New York City, “now we’re best friends!” The girls both grin. Such is the promise of Brooklyn Prospect Charter, which is using the model of school choice to break down neighborhood barriers and foster a more diverse student body. But such an approach faces skeptics on both sides. On the one hand critics of charter schools say that far from advancing integration, they are a source of segregation. On the other hand, some advocates of school choice say that the model should stay focused on empowering parents and advancing student achievement — not integrating schools. </w:t>
      </w:r>
      <w:r w:rsidRPr="00DA7071">
        <w:rPr>
          <w:rStyle w:val="Emphasis"/>
          <w:highlight w:val="yellow"/>
        </w:rPr>
        <w:t>Research on the issue is mixed, but past studies suggest that charter schools may exacerbate previously existing segregation within a district.</w:t>
      </w:r>
      <w:r w:rsidRPr="00322405">
        <w:rPr>
          <w:rStyle w:val="Emphasis"/>
        </w:rPr>
        <w:t xml:space="preserve"> The new question in Brooklyn and beyond is whether integrated charter schools can successfully combine the benefits of parent choice with effective, high quality programs that would appeal to families of all backgrounds? If so, then they might manage something that has eluded much of the charter and traditional public school sector </w:t>
      </w:r>
      <w:hyperlink r:id="rId218" w:tgtFrame="_blank" w:history="1">
        <w:r w:rsidRPr="00322405">
          <w:rPr>
            <w:rStyle w:val="Emphasis"/>
          </w:rPr>
          <w:t>for decades</w:t>
        </w:r>
      </w:hyperlink>
      <w:r w:rsidRPr="00322405">
        <w:rPr>
          <w:rStyle w:val="Emphasis"/>
        </w:rPr>
        <w:t xml:space="preserve"> — integration. </w:t>
      </w:r>
      <w:r w:rsidRPr="00DA7071">
        <w:t xml:space="preserve">Deliberately diverse Halley Potter, a fellow at The Century Foundation, a progressive think tank, says that integration was part of the original concept of charter schools, as envisioned by the late American Federation of Teachers President Al </w:t>
      </w:r>
      <w:proofErr w:type="spellStart"/>
      <w:r w:rsidRPr="00DA7071">
        <w:t>Shanker</w:t>
      </w:r>
      <w:proofErr w:type="spellEnd"/>
      <w:r w:rsidRPr="00DA7071">
        <w:t xml:space="preserve">. “Part of the [charter school] idea was that this would be breaking away from a neighborhood school model, enrolling students from a wider area and that could open up new opportunities for serving all different kinds of students together in the same school,” she told The 74. </w:t>
      </w:r>
      <w:r w:rsidRPr="000C0327">
        <w:rPr>
          <w:rStyle w:val="Emphasis"/>
        </w:rPr>
        <w:t>Potter coauthored the 2014 book “</w:t>
      </w:r>
      <w:hyperlink r:id="rId219" w:tgtFrame="_blank" w:history="1">
        <w:r w:rsidRPr="000C0327">
          <w:rPr>
            <w:rStyle w:val="Emphasis"/>
          </w:rPr>
          <w:t>A Smarter Charter</w:t>
        </w:r>
      </w:hyperlink>
      <w:r w:rsidRPr="000C0327">
        <w:rPr>
          <w:rStyle w:val="Emphasis"/>
        </w:rPr>
        <w:t xml:space="preserve">”, which argues that </w:t>
      </w:r>
      <w:r w:rsidRPr="00DA7071">
        <w:rPr>
          <w:rStyle w:val="Emphasis"/>
          <w:highlight w:val="yellow"/>
        </w:rPr>
        <w:t>charter schools should return to their roots and focus more on socioeconomic integration and teacher empowerment, as opposed to choice and competition — the dominant rhetoric now surrounding charters.</w:t>
      </w:r>
      <w:r w:rsidRPr="00DA7071">
        <w:t xml:space="preserve"> Brooklyn Prospect is part of a small group of charter schools now explicitly focusing on integration. The school, which serves grades K–12 at two Brooklyn campuses, one in Windsor Terrace, the other downtown, was founded in 2009 by Daniel Rubenstein. </w:t>
      </w:r>
      <w:r w:rsidRPr="00DA7071">
        <w:rPr>
          <w:rStyle w:val="Emphasis"/>
          <w:highlight w:val="yellow"/>
        </w:rPr>
        <w:t>Brooklyn Prospect ensures an integrated setting via a weighted lottery: about one third of its students are economically disadvantaged and no racial group makes up a majority</w:t>
      </w:r>
      <w:r w:rsidRPr="00DA7071">
        <w:t xml:space="preserve">. Visiting the school a few months ago, I was greeted by two seventh-grade students who described a strong, happy school community replete with great teachers, </w:t>
      </w:r>
      <w:proofErr w:type="spellStart"/>
      <w:r w:rsidRPr="00DA7071">
        <w:t>extracurriculars</w:t>
      </w:r>
      <w:proofErr w:type="spellEnd"/>
      <w:r w:rsidRPr="00DA7071">
        <w:t xml:space="preserve"> such as a filmmaking club, and classes like Mandarin Chinese. Walking the hallways, I could see what they meant by “community:” Students of all different races could be seen working side-by-side or collaboratively in class. During that day’s lunch, students were randomly assigned seats in the cafeteria in order to foster bonding with peers with whom they might not typically interact. The 750-student school is also quite popular among parents who must navigate a waiting list, receiving 12 applications for each seat, according to the school. Among the </w:t>
      </w:r>
      <w:proofErr w:type="gramStart"/>
      <w:r w:rsidRPr="00DA7071">
        <w:t>school’s</w:t>
      </w:r>
      <w:proofErr w:type="gramEnd"/>
      <w:r w:rsidRPr="00DA7071">
        <w:t xml:space="preserve"> biggest challenges are students coming in at different levels of achievement, says Rubenstein. The school offers an “embedded honors” program for high-achievers. This approach, which is open to any student, keeps kids in the same class, but offers additional meetings and projects for those wanting more challenging coursework. “They view it as a completely separate class, but it is part of their standard work and it’s taught concurrently with their class,” said Rubenstein. Crucially, he explained, the approach eschews traditional school tracking systems, which divide kids based on academic ability, and can promote segregation between classes within the same school. Rubenstein founded </w:t>
      </w:r>
      <w:hyperlink r:id="rId220" w:tgtFrame="_blank" w:history="1">
        <w:r w:rsidRPr="00DA7071">
          <w:rPr>
            <w:rStyle w:val="Hyperlink"/>
          </w:rPr>
          <w:t>The Coalition of Diverse Charter Schools</w:t>
        </w:r>
      </w:hyperlink>
      <w:r w:rsidRPr="00DA7071">
        <w:t xml:space="preserve">, a group of about 30 charter schools and networks across the country, that are deliberately “racially, culturally, and socioeconomically diverse.” The Coalition argues, </w:t>
      </w:r>
      <w:r w:rsidRPr="000C0327">
        <w:rPr>
          <w:rStyle w:val="Emphasis"/>
        </w:rPr>
        <w:t>“</w:t>
      </w:r>
      <w:r w:rsidRPr="00DA7071">
        <w:rPr>
          <w:rStyle w:val="Emphasis"/>
          <w:highlight w:val="yellow"/>
        </w:rPr>
        <w:t>Diverse charter schools promote equality by ensuring that students from different backgrounds have the same high quality educational opportunities.</w:t>
      </w:r>
      <w:r w:rsidRPr="000C0327">
        <w:rPr>
          <w:rStyle w:val="Emphasis"/>
        </w:rPr>
        <w:t>”</w:t>
      </w:r>
      <w:r w:rsidRPr="00DA7071">
        <w:t xml:space="preserve"> Integrated schools tied to stronger learning </w:t>
      </w:r>
      <w:proofErr w:type="gramStart"/>
      <w:r w:rsidRPr="00DA7071">
        <w:t>But</w:t>
      </w:r>
      <w:proofErr w:type="gramEnd"/>
      <w:r w:rsidRPr="00DA7071">
        <w:t xml:space="preserve"> does it work? Do students, like those at Brooklyn Prospect, really benefit from an integrated environment? “</w:t>
      </w:r>
      <w:r w:rsidRPr="00DA7071">
        <w:rPr>
          <w:rStyle w:val="Emphasis"/>
          <w:highlight w:val="yellow"/>
        </w:rPr>
        <w:t>We know from more than 40 years of research … that the socioeconomic composition of a school has a huge effect on children’s learning outcomes,”</w:t>
      </w:r>
      <w:r w:rsidRPr="00DA7071">
        <w:t xml:space="preserve"> Potter said. Indeed, there is strong evidence that integration makes a difference. One </w:t>
      </w:r>
      <w:hyperlink r:id="rId221" w:tgtFrame="_blank" w:history="1">
        <w:r w:rsidRPr="00DA7071">
          <w:rPr>
            <w:rStyle w:val="Hyperlink"/>
          </w:rPr>
          <w:t>study</w:t>
        </w:r>
      </w:hyperlink>
      <w:r w:rsidRPr="00DA7071">
        <w:t xml:space="preserve"> of Montgomery County, Maryland looked at low-income students who were randomly assigned to integrated public housing — and thus an integrated neighborhood school — and found that those students made large achievement gains in comparison to students who attended a more segregated school. </w:t>
      </w:r>
      <w:hyperlink r:id="rId222" w:tgtFrame="_blank" w:history="1">
        <w:r w:rsidRPr="00DA7071">
          <w:rPr>
            <w:rStyle w:val="Hyperlink"/>
          </w:rPr>
          <w:t>Evidence</w:t>
        </w:r>
      </w:hyperlink>
      <w:r w:rsidRPr="00DA7071">
        <w:t xml:space="preserve"> from the Charlotte–Mecklenburg district in North Carolina found that the end of its busing program in 2002 widened the achievement gap between black and white students. </w:t>
      </w:r>
      <w:r w:rsidRPr="000C0327">
        <w:rPr>
          <w:rStyle w:val="Emphasis"/>
        </w:rPr>
        <w:t>The researchers also linked the increased school segregation to rises in arrest and incarceration rates among men of color; this occurred despite efforts by the district to bring additional resources to segregated schools.</w:t>
      </w:r>
      <w:hyperlink r:id="rId223" w:anchor="footnotes" w:history="1">
        <w:r w:rsidRPr="00DA7071">
          <w:rPr>
            <w:rStyle w:val="Hyperlink"/>
          </w:rPr>
          <w:t>1</w:t>
        </w:r>
      </w:hyperlink>
      <w:r w:rsidRPr="00DA7071">
        <w:t xml:space="preserve"> National </w:t>
      </w:r>
      <w:hyperlink r:id="rId224" w:tgtFrame="_blank" w:history="1">
        <w:r w:rsidRPr="00DA7071">
          <w:rPr>
            <w:rStyle w:val="Hyperlink"/>
          </w:rPr>
          <w:t>research</w:t>
        </w:r>
      </w:hyperlink>
      <w:r w:rsidRPr="00DA7071">
        <w:t xml:space="preserve"> has also found that the desegregation efforts of the 60s, 70s, and 80s — many brought about by court order — led to long-term benefits for African Americans in the form of greater income, better health outcomes, and lower incarceration rates. Some </w:t>
      </w:r>
      <w:hyperlink r:id="rId225" w:tgtFrame="_blank" w:history="1">
        <w:r w:rsidRPr="00DA7071">
          <w:rPr>
            <w:rStyle w:val="Hyperlink"/>
          </w:rPr>
          <w:t>studies</w:t>
        </w:r>
      </w:hyperlink>
      <w:r w:rsidRPr="00DA7071">
        <w:t xml:space="preserve"> suggest that the benefits of integration come as affluent, politically influential parents increase school spending, improving school quality. Other </w:t>
      </w:r>
      <w:hyperlink r:id="rId226" w:tgtFrame="_blank" w:history="1">
        <w:r w:rsidRPr="00DA7071">
          <w:rPr>
            <w:rStyle w:val="Hyperlink"/>
          </w:rPr>
          <w:t>studies</w:t>
        </w:r>
      </w:hyperlink>
      <w:r w:rsidRPr="00DA7071">
        <w:t xml:space="preserve"> find that money isn’t the whole explanation, and some speculate that concentrating disadvantaged students in the same school simply makes the job of educators more challenging. Potter acknowledges that there have been few, if any studies, looking specifically at integrated charter schools, which largely came onto the scene after the desegregation efforts of earlier decades. At Brooklyn Prospect, the results, at least as measured by standardized reading and math test scores, are mixed. A measure of </w:t>
      </w:r>
      <w:hyperlink r:id="rId227" w:tgtFrame="_blank" w:history="1">
        <w:r w:rsidRPr="00DA7071">
          <w:rPr>
            <w:rStyle w:val="Hyperlink"/>
          </w:rPr>
          <w:t>student growth</w:t>
        </w:r>
      </w:hyperlink>
      <w:r w:rsidRPr="00DA7071">
        <w:t xml:space="preserve"> from 2011–13 suggested that the school was about average in English and above average in math.</w:t>
      </w:r>
      <w:hyperlink r:id="rId228" w:anchor="footnotes" w:history="1">
        <w:r w:rsidRPr="00DA7071">
          <w:rPr>
            <w:rStyle w:val="Hyperlink"/>
          </w:rPr>
          <w:t>2</w:t>
        </w:r>
      </w:hyperlink>
      <w:r w:rsidRPr="00DA7071">
        <w:t xml:space="preserve"> </w:t>
      </w:r>
      <w:hyperlink r:id="rId229" w:tgtFrame="_blank" w:history="1">
        <w:r w:rsidRPr="00DA7071">
          <w:rPr>
            <w:rStyle w:val="Hyperlink"/>
          </w:rPr>
          <w:t>More</w:t>
        </w:r>
      </w:hyperlink>
      <w:r w:rsidRPr="00DA7071">
        <w:t xml:space="preserve"> </w:t>
      </w:r>
      <w:hyperlink r:id="rId230" w:tgtFrame="_blank" w:history="1">
        <w:r w:rsidRPr="00DA7071">
          <w:rPr>
            <w:rStyle w:val="Hyperlink"/>
          </w:rPr>
          <w:t>recent</w:t>
        </w:r>
      </w:hyperlink>
      <w:r w:rsidRPr="00DA7071">
        <w:t xml:space="preserve"> data shows that the school’s black, Hispanic, and low-income students perform about the same as students from similar backgrounds who attend </w:t>
      </w:r>
      <w:hyperlink r:id="rId231" w:tgtFrame="_blank" w:history="1">
        <w:proofErr w:type="spellStart"/>
        <w:r w:rsidRPr="00DA7071">
          <w:rPr>
            <w:rStyle w:val="Hyperlink"/>
          </w:rPr>
          <w:t>surrounding</w:t>
        </w:r>
      </w:hyperlink>
      <w:hyperlink r:id="rId232" w:tgtFrame="_blank" w:history="1">
        <w:r w:rsidRPr="00DA7071">
          <w:rPr>
            <w:rStyle w:val="Hyperlink"/>
          </w:rPr>
          <w:t>neighborhood</w:t>
        </w:r>
        <w:proofErr w:type="spellEnd"/>
      </w:hyperlink>
      <w:r w:rsidRPr="00DA7071">
        <w:t xml:space="preserve"> schools. Brooklyn Prospect’s white and more middle-class students score worse. “A three-year look at the data shows that we have remained quite close to district proficiencies for white and non-low income students — sometimes a tiny bit higher, sometimes a tiny bit lower,” Brooklyn Prospect’s Deputy Executive Director Penny </w:t>
      </w:r>
      <w:proofErr w:type="spellStart"/>
      <w:r w:rsidRPr="00DA7071">
        <w:t>Marzulli</w:t>
      </w:r>
      <w:proofErr w:type="spellEnd"/>
      <w:r w:rsidRPr="00DA7071">
        <w:t xml:space="preserve"> said in an email. “We believe the numbers are really much too close to draw any conclusions about the quality of instruction for non-low-income students.” School segregation via housing segregation </w:t>
      </w:r>
      <w:proofErr w:type="gramStart"/>
      <w:r w:rsidRPr="00DA7071">
        <w:t>Some</w:t>
      </w:r>
      <w:proofErr w:type="gramEnd"/>
      <w:r w:rsidRPr="00DA7071">
        <w:t xml:space="preserve"> charter skeptics suggest that far from easing isolation, school choice is exacerbating it. A 2010 </w:t>
      </w:r>
      <w:hyperlink r:id="rId233" w:tgtFrame="_blank" w:history="1">
        <w:r w:rsidRPr="00DA7071">
          <w:rPr>
            <w:rStyle w:val="Hyperlink"/>
          </w:rPr>
          <w:t>report</w:t>
        </w:r>
      </w:hyperlink>
      <w:r w:rsidRPr="00DA7071">
        <w:t xml:space="preserve"> from UCLA’s Civil Rights Projects, called “Choice Without Equity</w:t>
      </w:r>
      <w:proofErr w:type="gramStart"/>
      <w:r w:rsidRPr="00DA7071">
        <w:t>:</w:t>
      </w:r>
      <w:r w:rsidRPr="00DA7071">
        <w:rPr>
          <w:rFonts w:ascii="MS Gothic" w:eastAsia="MS Gothic" w:hAnsi="MS Gothic" w:cs="MS Gothic" w:hint="eastAsia"/>
        </w:rPr>
        <w:t> </w:t>
      </w:r>
      <w:proofErr w:type="gramEnd"/>
      <w:r w:rsidRPr="00DA7071">
        <w:t xml:space="preserve"> Charter School Segregation and the Need for Civil Rights Standards,” says that the “charter sector continues to stratify students by race, class and possibly language.” This is a hotly disputed issue among researchers. It is clear that many charter schools are highly segregated. But so are many traditional public schools. And charters are predominantly located in urban areas where school makeups mirror high degrees of housing segregation. The relevant question may not be whether charters are segregated, but whether the existence of charters deepens existing segregation. The research is mixed on this question and depends a great deal on the location. In certain states, like </w:t>
      </w:r>
      <w:hyperlink r:id="rId234" w:tgtFrame="_blank" w:history="1">
        <w:r w:rsidRPr="00DA7071">
          <w:rPr>
            <w:rStyle w:val="Hyperlink"/>
          </w:rPr>
          <w:t>North Carolina</w:t>
        </w:r>
      </w:hyperlink>
      <w:r w:rsidRPr="00DA7071">
        <w:t xml:space="preserve">, </w:t>
      </w:r>
      <w:hyperlink r:id="rId235" w:tgtFrame="_blank" w:history="1">
        <w:r w:rsidRPr="00DA7071">
          <w:rPr>
            <w:rStyle w:val="Hyperlink"/>
          </w:rPr>
          <w:t>Pennsylvania</w:t>
        </w:r>
      </w:hyperlink>
      <w:r w:rsidRPr="00DA7071">
        <w:t xml:space="preserve">, </w:t>
      </w:r>
      <w:hyperlink r:id="rId236" w:tgtFrame="_blank" w:history="1">
        <w:r w:rsidRPr="00DA7071">
          <w:rPr>
            <w:rStyle w:val="Hyperlink"/>
          </w:rPr>
          <w:t>Indianapolis</w:t>
        </w:r>
      </w:hyperlink>
      <w:r w:rsidRPr="00DA7071">
        <w:t xml:space="preserve">, and </w:t>
      </w:r>
      <w:hyperlink r:id="rId237" w:tgtFrame="_blank" w:history="1">
        <w:r w:rsidRPr="00DA7071">
          <w:rPr>
            <w:rStyle w:val="Hyperlink"/>
          </w:rPr>
          <w:t>Texas</w:t>
        </w:r>
      </w:hyperlink>
      <w:r w:rsidRPr="00DA7071">
        <w:t xml:space="preserve">, charter schools are to some degree worsening segregation. But charters may be improving integration in cities like </w:t>
      </w:r>
      <w:hyperlink r:id="rId238" w:history="1">
        <w:r w:rsidRPr="00DA7071">
          <w:rPr>
            <w:rStyle w:val="Hyperlink"/>
          </w:rPr>
          <w:t>New York City</w:t>
        </w:r>
      </w:hyperlink>
      <w:r w:rsidRPr="00DA7071">
        <w:t xml:space="preserve"> and </w:t>
      </w:r>
      <w:hyperlink r:id="rId239" w:tgtFrame="_blank" w:history="1">
        <w:r w:rsidRPr="00DA7071">
          <w:rPr>
            <w:rStyle w:val="Hyperlink"/>
          </w:rPr>
          <w:t>Little Rock, Arkansas</w:t>
        </w:r>
      </w:hyperlink>
      <w:r w:rsidRPr="00DA7071">
        <w:t xml:space="preserve">. An </w:t>
      </w:r>
      <w:hyperlink r:id="rId240" w:tgtFrame="_blank" w:history="1">
        <w:r w:rsidRPr="00DA7071">
          <w:rPr>
            <w:rStyle w:val="Hyperlink"/>
          </w:rPr>
          <w:t>analysis</w:t>
        </w:r>
      </w:hyperlink>
      <w:r w:rsidRPr="00DA7071">
        <w:t xml:space="preserve"> of national data showed no correlation between an increase in charter school enrollment and an increase in racial segregation. A recent </w:t>
      </w:r>
      <w:hyperlink r:id="rId241" w:tgtFrame="_blank" w:history="1">
        <w:r w:rsidRPr="00DA7071">
          <w:rPr>
            <w:rStyle w:val="Hyperlink"/>
          </w:rPr>
          <w:t>review</w:t>
        </w:r>
      </w:hyperlink>
      <w:r w:rsidRPr="00DA7071">
        <w:t xml:space="preserve"> of charter literature found that in most places charters and district schools experience largely similar degrees of racial and socioeconomic segregation — though “school choice decisions … tend to perpetuate and sometimes accentuate such segregation.” Achievement can’t wait on integration </w:t>
      </w:r>
      <w:proofErr w:type="gramStart"/>
      <w:r w:rsidRPr="00DA7071">
        <w:t>Although</w:t>
      </w:r>
      <w:proofErr w:type="gramEnd"/>
      <w:r w:rsidRPr="00DA7071">
        <w:t xml:space="preserve"> some charter school advocates are embracing the push for integration, others are more skeptical. “I don’t think [charter schools] exacerbate [segregation], I think white people do,” says Chris Stewart, the </w:t>
      </w:r>
      <w:hyperlink r:id="rId242" w:tgtFrame="_blank" w:history="1">
        <w:r w:rsidRPr="00DA7071">
          <w:rPr>
            <w:rStyle w:val="Hyperlink"/>
          </w:rPr>
          <w:t xml:space="preserve">director of outreach </w:t>
        </w:r>
      </w:hyperlink>
      <w:r w:rsidRPr="00DA7071">
        <w:t xml:space="preserve">and external affairs at Education Post. (Disclosure: The 74 sometimes partners with Education Post to share content.) To Stewart, a former Minneapolis school board member and a charter school parent, even calling charter schools that predominantly serve one race “segregated” is fundamentally wrong. “I don’t think that Howard University and Morehouse are segregated …. I don’t think when we say ‘segregation’ in historical context that we do anybody any favors by ... conflating the government-sanctioned and endorsed forcing of people into suboptimal circumstances with the self-selection of people into affirming school environments that meet their cultural and home needs,” he said. “Those are two wildly different premises.” Stewart worries that a focus on integration leads students to be “culturally stripped” of their racial identities. Moreover, he is skeptical that segregation will be successfully addressed anytime soon and </w:t>
      </w:r>
      <w:proofErr w:type="spellStart"/>
      <w:r w:rsidRPr="00DA7071">
        <w:t>sai</w:t>
      </w:r>
      <w:proofErr w:type="spellEnd"/>
      <w:r w:rsidRPr="00DA7071">
        <w:t xml:space="preserve"> African-American families can’t afford to wait. “My bottom line is there are eight million black children in the United States that need to be educated,” Stewart said. “This criteria of ‘It has to be in an integrated environment’ seems like putting in place an unmovable object so that you can never get over it.” He points out that in Wake County, North Carolina a widely heralded system of socioeconomic integration was </w:t>
      </w:r>
      <w:hyperlink r:id="rId243" w:tgtFrame="_blank" w:history="1">
        <w:r w:rsidRPr="00DA7071">
          <w:rPr>
            <w:rStyle w:val="Hyperlink"/>
          </w:rPr>
          <w:t>stopped</w:t>
        </w:r>
      </w:hyperlink>
      <w:r w:rsidRPr="00DA7071">
        <w:t xml:space="preserve"> in its tracks by a group of school board members who campaigned on </w:t>
      </w:r>
      <w:hyperlink r:id="rId244" w:tgtFrame="_blank" w:history="1">
        <w:r w:rsidRPr="00DA7071">
          <w:rPr>
            <w:rStyle w:val="Hyperlink"/>
          </w:rPr>
          <w:t>dismantling the program</w:t>
        </w:r>
      </w:hyperlink>
      <w:r w:rsidRPr="00DA7071">
        <w:t>.</w:t>
      </w:r>
      <w:hyperlink r:id="rId245" w:anchor="footnotes" w:history="1">
        <w:r w:rsidRPr="00DA7071">
          <w:rPr>
            <w:rStyle w:val="Hyperlink"/>
          </w:rPr>
          <w:t>3</w:t>
        </w:r>
      </w:hyperlink>
      <w:r w:rsidRPr="00DA7071">
        <w:t xml:space="preserve"> “I can’t think of a lot of places in the United States where [school integration has] been … lasting and durable over long periods of time,” Stewart said. Policies that promote integration </w:t>
      </w:r>
      <w:proofErr w:type="gramStart"/>
      <w:r w:rsidRPr="00DA7071">
        <w:t>For</w:t>
      </w:r>
      <w:proofErr w:type="gramEnd"/>
      <w:r w:rsidRPr="00DA7071">
        <w:t xml:space="preserve"> </w:t>
      </w:r>
      <w:r w:rsidRPr="00DA7071">
        <w:rPr>
          <w:rStyle w:val="Emphasis"/>
          <w:highlight w:val="yellow"/>
        </w:rPr>
        <w:t>policymakers who want to boost integrated charter schools, there are several ways to make it easier. Charter schools that want to integrate can run carefully weighted lotteries that give certain students an advantage in order to ensure diverse enrollmen</w:t>
      </w:r>
      <w:r w:rsidRPr="000C0327">
        <w:rPr>
          <w:rStyle w:val="Emphasis"/>
        </w:rPr>
        <w:t>t</w:t>
      </w:r>
      <w:r w:rsidRPr="00DA7071">
        <w:t>. More ambitious districts have created so-called “</w:t>
      </w:r>
      <w:hyperlink r:id="rId246" w:tgtFrame="_blank" w:history="1">
        <w:r w:rsidRPr="00DA7071">
          <w:rPr>
            <w:rStyle w:val="Hyperlink"/>
          </w:rPr>
          <w:t>controlled choice</w:t>
        </w:r>
      </w:hyperlink>
      <w:r w:rsidRPr="00DA7071">
        <w:t>” models, which use a combination of family preferences and student demographics to ensure integration across schools. This approach however can run into concerns from some who see this as limiting choice by assigning schools based on factors other than individual families’ preferences</w:t>
      </w:r>
      <w:r w:rsidRPr="000C0327">
        <w:rPr>
          <w:rStyle w:val="Emphasis"/>
        </w:rPr>
        <w:t xml:space="preserve">. Districts and states can also consider how funding enters into the equation. </w:t>
      </w:r>
      <w:r w:rsidRPr="00DA7071">
        <w:rPr>
          <w:rStyle w:val="Emphasis"/>
          <w:highlight w:val="yellow"/>
        </w:rPr>
        <w:t>Additional funding for high-poverty schools — like federal Title 1 dollars — may be necessary to help disadvantaged students</w:t>
      </w:r>
      <w:r w:rsidRPr="00DA7071">
        <w:t xml:space="preserve">, but it may also discourage the creation of integrated schools because they risk losing money if their enrollment becomes more affluent and, in some cases, more white. Finally, charter integration may be impeded by attempts to ensure that charter schools don’t “cream skim” by requiring them to mirror the demographic mix of traditional public schools. That would mean that existing segregated schools that surround them could limit their ability to promote integration. (A bill to this effect was </w:t>
      </w:r>
      <w:hyperlink r:id="rId247" w:tgtFrame="_blank" w:history="1">
        <w:r w:rsidRPr="00DA7071">
          <w:rPr>
            <w:rStyle w:val="Hyperlink"/>
          </w:rPr>
          <w:t>proposed</w:t>
        </w:r>
      </w:hyperlink>
      <w:r w:rsidRPr="00DA7071">
        <w:t xml:space="preserve"> recently by the New York State Assembly, but was </w:t>
      </w:r>
      <w:hyperlink r:id="rId248" w:anchor=".VwvKcWOXjzI" w:tgtFrame="_blank" w:history="1">
        <w:r w:rsidRPr="00DA7071">
          <w:rPr>
            <w:rStyle w:val="Hyperlink"/>
          </w:rPr>
          <w:t>not enacted</w:t>
        </w:r>
      </w:hyperlink>
      <w:r w:rsidRPr="00DA7071">
        <w:t xml:space="preserve">.) Rubenstein said that such a law would harm his school. “In the good intention of trying to encourage more charter schools to [serve more] students with [special needs] and English-language learners … there is also a side effect of having a negative impact on schools that are truly integrated,” he said. It’s the quality, stupid As </w:t>
      </w:r>
      <w:r w:rsidRPr="000C0327">
        <w:rPr>
          <w:rStyle w:val="Emphasis"/>
        </w:rPr>
        <w:t>American schools struggle to break free from issues of persistent segregation, classroom integration has re-entered the national conversation. And with housing also segregated, advocates like Potter believe that charter schools, with their lack of enrollment zones, should be part of the solution to the problem</w:t>
      </w:r>
      <w:r w:rsidRPr="00DA7071">
        <w:t>. To her, expanding integrated charter schools is not only likely to increase achievement, but broaden families’ schooling options. “I’m not sure in many cases [that] we have actually given families a full set of choices,” she said. The nascent movement of charters now embracing integration suggests there’s something to that — and there may even be parent demand. Interestingly, though, Rubenstein of Brooklyn Prospect, says parents generally don’t come for the integration: “Parents first and foremost care about quality.” Stewart echoes that sentiment: “The moment that quality goes down, [parents] will leave</w:t>
      </w:r>
      <w:r w:rsidRPr="00DA7071">
        <w:rPr>
          <w:rStyle w:val="Emphasis"/>
        </w:rPr>
        <w:t xml:space="preserve">.” </w:t>
      </w:r>
      <w:r w:rsidRPr="00DA7071">
        <w:rPr>
          <w:rStyle w:val="Emphasis"/>
          <w:highlight w:val="yellow"/>
        </w:rPr>
        <w:t>If policies and the commitment of charter operators can expand effective, integrated charter options, these focused schools of choice could well help foster a durable system of classroom integration that, to date, both charter and district schools have largely failed to provide.</w:t>
      </w:r>
    </w:p>
    <w:p w:rsidR="00DA7071" w:rsidRPr="00DA7071" w:rsidRDefault="00DA7071" w:rsidP="00866802">
      <w:pPr>
        <w:rPr>
          <w:rStyle w:val="Emphasis"/>
        </w:rPr>
      </w:pPr>
    </w:p>
    <w:p w:rsidR="00962627" w:rsidRDefault="00962627" w:rsidP="00962627">
      <w:pPr>
        <w:pStyle w:val="Heading4"/>
      </w:pPr>
      <w:r>
        <w:t>Increased charter school regulations can help student with disabilities</w:t>
      </w:r>
    </w:p>
    <w:p w:rsidR="00962627" w:rsidRPr="006F7C35" w:rsidRDefault="000A429E" w:rsidP="00962627">
      <w:hyperlink r:id="rId249" w:history="1">
        <w:r w:rsidR="00962627" w:rsidRPr="006F7C35">
          <w:rPr>
            <w:rStyle w:val="Hyperlink"/>
          </w:rPr>
          <w:t xml:space="preserve">Dr. Julian </w:t>
        </w:r>
        <w:r w:rsidR="00962627" w:rsidRPr="000D388E">
          <w:rPr>
            <w:rStyle w:val="Style13ptBold"/>
          </w:rPr>
          <w:t>Vasquez</w:t>
        </w:r>
        <w:r w:rsidR="00962627" w:rsidRPr="006F7C35">
          <w:rPr>
            <w:rStyle w:val="Hyperlink"/>
          </w:rPr>
          <w:t xml:space="preserve"> </w:t>
        </w:r>
        <w:r w:rsidR="00962627" w:rsidRPr="000D388E">
          <w:rPr>
            <w:rStyle w:val="Style13ptBold"/>
          </w:rPr>
          <w:t>Heilig</w:t>
        </w:r>
      </w:hyperlink>
      <w:r w:rsidR="00962627" w:rsidRPr="006F7C35">
        <w:t xml:space="preserve"> January 26, </w:t>
      </w:r>
      <w:r w:rsidR="00962627" w:rsidRPr="000D388E">
        <w:rPr>
          <w:rStyle w:val="Style13ptBold"/>
        </w:rPr>
        <w:t>2017</w:t>
      </w:r>
      <w:r w:rsidR="00962627" w:rsidRPr="006F7C35">
        <w:t>, “New Study: Are Charters beacons of opportunity for Special Needs Students?</w:t>
      </w:r>
      <w:proofErr w:type="gramStart"/>
      <w:r w:rsidR="00962627" w:rsidRPr="006F7C35">
        <w:t>”,</w:t>
      </w:r>
      <w:proofErr w:type="gramEnd"/>
      <w:r w:rsidR="00962627" w:rsidRPr="006F7C35">
        <w:t xml:space="preserve"> Cloaking Inequality, https://cloakinginequity.com/2017/01/26/new-study-are-charters-beacons-of-opportunity-for-special-needs-students/</w:t>
      </w:r>
    </w:p>
    <w:p w:rsidR="00962627" w:rsidRPr="00073B27" w:rsidRDefault="00962627" w:rsidP="00962627">
      <w:r w:rsidRPr="00073B27">
        <w:t xml:space="preserve">In this article, we examine the extent to which charters in the state of Texas are serving high needs populations (English Language Learners, Special Education, and low-income students) at the same rates as traditional public schools. We first conduct statewide analyses to compare charter school and traditional public district demographics by locality. We also compare levels of segregation of those populations between traditional public schools by locality and charter status. We then conduct a local-level analyses to understand high-need students demographic patterns within the footprint of a large urban district to evaluate the extent to which students with greater than average instructional needs are served by charter schools in equal proportion to the neighboring public schools. We then conclude by descriptively examining the access and enrollment of high-need students in several popular “exemplar” charters. Summary of Findings </w:t>
      </w:r>
      <w:r w:rsidRPr="000E46B5">
        <w:rPr>
          <w:rStyle w:val="Emphasis"/>
        </w:rPr>
        <w:t>We find that while Texas charters appear to be demographically similar to traditional public schools at the aggregate</w:t>
      </w:r>
      <w:r w:rsidRPr="00073B27">
        <w:t xml:space="preserve">, the granularity provided by geospatial analyses demonstrate that charters under-enroll ELL students and special education students relative to nearby non-charter schools. </w:t>
      </w:r>
      <w:r w:rsidRPr="000E46B5">
        <w:rPr>
          <w:rStyle w:val="Emphasis"/>
        </w:rPr>
        <w:t xml:space="preserve">State-level dissimilarity analyses show only modest disparities in segregation and access of high-need students within the Texas charter system compared to traditional public schools. However, </w:t>
      </w:r>
      <w:r w:rsidRPr="00073B27">
        <w:rPr>
          <w:rStyle w:val="Emphasis"/>
          <w:highlight w:val="yellow"/>
        </w:rPr>
        <w:t>local-level descriptive and geospatial analyses of charters in a large metropolitan area shows that there are large disparities in the enrollment of high-need students relative to traditional public schools nearby.</w:t>
      </w:r>
      <w:r w:rsidRPr="000E46B5">
        <w:rPr>
          <w:rStyle w:val="Emphasis"/>
        </w:rPr>
        <w:t xml:space="preserve"> </w:t>
      </w:r>
      <w:r w:rsidRPr="00073B27">
        <w:t xml:space="preserve">(Please click on the article links above for more detailed findings) Policy Implications </w:t>
      </w:r>
      <w:proofErr w:type="gramStart"/>
      <w:r w:rsidRPr="00073B27">
        <w:t>We</w:t>
      </w:r>
      <w:proofErr w:type="gramEnd"/>
      <w:r w:rsidRPr="00073B27">
        <w:t xml:space="preserve"> conclude by discussing implications and recommendations for law and policy. The policy implications that logically emerge from the geographic granularity of these data could either be first-order incremental or second-order substantial. On the one hand</w:t>
      </w:r>
      <w:r w:rsidRPr="00073B27">
        <w:rPr>
          <w:rStyle w:val="Emphasis"/>
          <w:highlight w:val="yellow"/>
        </w:rPr>
        <w:t>, a set of first-order changes to educational policy related to charter schools would seek to take what is in place and make incremental adjustments to policy that aim to better regulate public charter schooling</w:t>
      </w:r>
      <w:r w:rsidRPr="000E46B5">
        <w:rPr>
          <w:rStyle w:val="Emphasis"/>
        </w:rPr>
        <w:t>. On the other hand, a second-order change would be an approach that is a substantial departure that would purposefully curtail growth that charters have exhibited over the past two decades</w:t>
      </w:r>
      <w:r w:rsidRPr="00073B27">
        <w:t xml:space="preserve">. Second-Order Substantial Approach One example of a second-order change that sought to challenge charters existentially came through litigation in the state of Washington. In 2015, the Washington Supreme Court in League of Women Voters of Wash. v. State, noting </w:t>
      </w:r>
      <w:r w:rsidRPr="000E46B5">
        <w:rPr>
          <w:rStyle w:val="Emphasis"/>
        </w:rPr>
        <w:t>that charters resulted in “the loss of local control and local accountability,” found that charters were not “common” public schools under the Washington Constitution and thus could not be constitutionally funded as such</w:t>
      </w:r>
      <w:r w:rsidRPr="00073B27">
        <w:t>.</w:t>
      </w:r>
      <w:hyperlink r:id="rId250" w:anchor="_ftn1" w:history="1">
        <w:r w:rsidRPr="00073B27">
          <w:rPr>
            <w:rStyle w:val="Hyperlink"/>
          </w:rPr>
          <w:t>[1]</w:t>
        </w:r>
      </w:hyperlink>
      <w:r w:rsidRPr="00073B27">
        <w:t xml:space="preserve"> In 2012, voters in Washington state approved Initiative 1204 (I-1204), often known as the Charter School Act and codified as RCW 28.A.710. The Act established charters in the state of Washington and authorized up to 40 schools in the state. </w:t>
      </w:r>
      <w:r w:rsidRPr="00073B27">
        <w:rPr>
          <w:rStyle w:val="Emphasis"/>
          <w:highlight w:val="yellow"/>
        </w:rPr>
        <w:t>The Charter School Act purposefully labeled charter schools as “common school” allowing them to receive public tax dollars on a per pupil basis.</w:t>
      </w:r>
      <w:bookmarkStart w:id="35" w:name="_ftnref2"/>
      <w:r w:rsidRPr="00073B27">
        <w:rPr>
          <w:rStyle w:val="Emphasis"/>
          <w:highlight w:val="yellow"/>
        </w:rPr>
        <w:fldChar w:fldCharType="begin"/>
      </w:r>
      <w:r w:rsidRPr="00073B27">
        <w:rPr>
          <w:rStyle w:val="Emphasis"/>
          <w:highlight w:val="yellow"/>
        </w:rPr>
        <w:instrText xml:space="preserve"> HYPERLINK "https://cloakinginequity.com/2017/01/26/new-study-are-charters-beacons-of-opportunity-for-special-needs-students/" \l "_ftn2" </w:instrText>
      </w:r>
      <w:r w:rsidRPr="00073B27">
        <w:rPr>
          <w:rStyle w:val="Emphasis"/>
          <w:highlight w:val="yellow"/>
        </w:rPr>
        <w:fldChar w:fldCharType="separate"/>
      </w:r>
      <w:r w:rsidRPr="00073B27">
        <w:rPr>
          <w:rStyle w:val="Emphasis"/>
          <w:highlight w:val="yellow"/>
        </w:rPr>
        <w:t>[2]</w:t>
      </w:r>
      <w:r w:rsidRPr="00073B27">
        <w:rPr>
          <w:rStyle w:val="Emphasis"/>
          <w:highlight w:val="yellow"/>
        </w:rPr>
        <w:fldChar w:fldCharType="end"/>
      </w:r>
      <w:bookmarkEnd w:id="35"/>
      <w:r w:rsidRPr="00073B27">
        <w:rPr>
          <w:rStyle w:val="Emphasis"/>
          <w:highlight w:val="yellow"/>
        </w:rPr>
        <w:t xml:space="preserve"> Further, the Act governed charters under a politically appointed board and established that charters were “exempt from all school district policies…all state statutes and rules applicable to school districts”</w:t>
      </w:r>
      <w:r w:rsidRPr="00073B27">
        <w:t xml:space="preserve"> beyond those specifically identified within the Act.</w:t>
      </w:r>
      <w:bookmarkStart w:id="36" w:name="_ftnref3"/>
      <w:r w:rsidRPr="00073B27">
        <w:fldChar w:fldCharType="begin"/>
      </w:r>
      <w:r w:rsidRPr="00073B27">
        <w:instrText xml:space="preserve"> HYPERLINK "https://cloakinginequity.com/2017/01/26/new-study-are-charters-beacons-of-opportunity-for-special-needs-students/" \l "_ftn3" </w:instrText>
      </w:r>
      <w:r w:rsidRPr="00073B27">
        <w:fldChar w:fldCharType="separate"/>
      </w:r>
      <w:r w:rsidRPr="00073B27">
        <w:rPr>
          <w:rStyle w:val="Hyperlink"/>
        </w:rPr>
        <w:t>[3]</w:t>
      </w:r>
      <w:r w:rsidRPr="00073B27">
        <w:fldChar w:fldCharType="end"/>
      </w:r>
      <w:bookmarkEnd w:id="36"/>
      <w:r w:rsidRPr="00073B27">
        <w:t xml:space="preserve"> The Washington Supreme Court ruled in </w:t>
      </w:r>
      <w:r w:rsidRPr="00073B27">
        <w:rPr>
          <w:i/>
          <w:iCs/>
        </w:rPr>
        <w:t>League of Women Voters of Wash. v. State</w:t>
      </w:r>
      <w:r w:rsidRPr="00073B27">
        <w:t xml:space="preserve"> that charter schools were not common schools as defined in Article IX, section 2 of the Washington Constitution and voided the Charter School Act.</w:t>
      </w:r>
      <w:bookmarkStart w:id="37" w:name="_ftnref4"/>
      <w:r w:rsidRPr="00073B27">
        <w:fldChar w:fldCharType="begin"/>
      </w:r>
      <w:r w:rsidRPr="00073B27">
        <w:instrText xml:space="preserve"> HYPERLINK "https://cloakinginequity.com/2017/01/26/new-study-are-charters-beacons-of-opportunity-for-special-needs-students/" \l "_ftn4" </w:instrText>
      </w:r>
      <w:r w:rsidRPr="00073B27">
        <w:fldChar w:fldCharType="separate"/>
      </w:r>
      <w:r w:rsidRPr="00073B27">
        <w:rPr>
          <w:rStyle w:val="Hyperlink"/>
        </w:rPr>
        <w:t>[4]</w:t>
      </w:r>
      <w:r w:rsidRPr="00073B27">
        <w:fldChar w:fldCharType="end"/>
      </w:r>
      <w:bookmarkEnd w:id="37"/>
      <w:r w:rsidRPr="00073B27">
        <w:t xml:space="preserve"> The decision upheld and relied upon the 1909 ruling in </w:t>
      </w:r>
      <w:r w:rsidRPr="00073B27">
        <w:rPr>
          <w:i/>
          <w:iCs/>
        </w:rPr>
        <w:t xml:space="preserve">School District No. 20 v. Bryan </w:t>
      </w:r>
      <w:r w:rsidRPr="00073B27">
        <w:t>that established that common schools must be under the control of voters and uniform for every child.</w:t>
      </w:r>
      <w:bookmarkStart w:id="38" w:name="_ftnref5"/>
      <w:r w:rsidRPr="00073B27">
        <w:fldChar w:fldCharType="begin"/>
      </w:r>
      <w:r w:rsidRPr="00073B27">
        <w:instrText xml:space="preserve"> HYPERLINK "https://cloakinginequity.com/2017/01/26/new-study-are-charters-beacons-of-opportunity-for-special-needs-students/" \l "_ftn5" </w:instrText>
      </w:r>
      <w:r w:rsidRPr="00073B27">
        <w:fldChar w:fldCharType="separate"/>
      </w:r>
      <w:r w:rsidRPr="00073B27">
        <w:rPr>
          <w:rStyle w:val="Hyperlink"/>
        </w:rPr>
        <w:t>[5]</w:t>
      </w:r>
      <w:r w:rsidRPr="00073B27">
        <w:fldChar w:fldCharType="end"/>
      </w:r>
      <w:bookmarkEnd w:id="38"/>
      <w:r w:rsidRPr="00073B27">
        <w:t xml:space="preserve"> This aspect of the decision upheld the ruling of the lower court. The Washington Supreme Court, however, overturned the lower court ruling that the act was severable because the Act’s unconstitutional funding source was “so intertwined with the remainder of the Act and so fundamental to the Act’s efficacy” as to render the Act inviable as a whole. The Court explained that I-1204 clearly indicated that charters were “to be funded on the same basis as common schools” but that such funds are restricted to use for “common schools,” which charters are not. Because the Act unconstitutionally diverted funds from common schools to charters, the court found the Charter School Act unconstitutional in its entirety. The Supreme Court decision also declared that legislatures could not just fund charters from the general fund either. The courts explained that because property taxes that in-part fund common schools were not segregated and could not be sorted from the general fund, they could not be used. Bringing challenges to charter policy through constitutional litigation presents challenges that are highly context dependent. The variety of state constitutional provisions and language means that an approach that may have legs in one state would be nonsensical in another, particularly given the variations in how each states’ constitutional provisions have been interpreted over the years. Each states’ constitutional provisions have a rich history of being interpreted as they relate to the public schooling system in that state, and a variety of innovative litigation strategies directed at school employment, school funding, or the like have likely created a rich and idiosyncratic foundation of doctrine that would need to be evaluated on a case-by-case, state-by-state basis. This is not to say that litigation is not an important tool for achieving desirable and equitable ends, but the approach depends heavily on the specifics of each state’s constitutional doctrine surrounding schools, any applicable education clause, or other potentially appropriate clauses. Given the unique nature of courts and their limited ability to fashion a policy-oriented remedy, a strategy advancing any particular policy aim may be better suited for the political branches. First-Order Incremental Approaches Given the increasingly accepted role that charters play in the public education landscape, first-order incremental policy changes present a set of approaches to foment accountable charter schools that serve all student populations equitably.</w:t>
      </w:r>
      <w:bookmarkStart w:id="39" w:name="_ftnref6"/>
      <w:r w:rsidRPr="00073B27">
        <w:fldChar w:fldCharType="begin"/>
      </w:r>
      <w:r w:rsidRPr="00073B27">
        <w:instrText xml:space="preserve"> HYPERLINK "https://cloakinginequity.com/2017/01/26/new-study-are-charters-beacons-of-opportunity-for-special-needs-students/" \l "_ftn6" </w:instrText>
      </w:r>
      <w:r w:rsidRPr="00073B27">
        <w:fldChar w:fldCharType="separate"/>
      </w:r>
      <w:r w:rsidRPr="00073B27">
        <w:rPr>
          <w:rStyle w:val="Hyperlink"/>
        </w:rPr>
        <w:t>[6]</w:t>
      </w:r>
      <w:r w:rsidRPr="00073B27">
        <w:fldChar w:fldCharType="end"/>
      </w:r>
      <w:bookmarkEnd w:id="39"/>
      <w:r w:rsidRPr="00073B27">
        <w:t xml:space="preserve"> The data in this paper suggest that claims by charter operators of comparable levels of enrollment of high needs students should be regarded with some suspicion. </w:t>
      </w:r>
      <w:r w:rsidRPr="00962627">
        <w:rPr>
          <w:rStyle w:val="Emphasis"/>
          <w:highlight w:val="yellow"/>
        </w:rPr>
        <w:t>These findings also indicate that policymakers and the courts should find ways to hold charters accountable for serving high-needs students at the same rates as nearby schools so that charters don’t become an engine of stratification, draining the “easier to serve” students from strained nearby non-charter public schools. To address these challenges, a variety of policy recommendations are already gaining wide-spread acceptance among other scholars looking at the emerging research around charter schools.</w:t>
      </w:r>
      <w:r w:rsidRPr="00073B27">
        <w:t xml:space="preserve"> </w:t>
      </w:r>
    </w:p>
    <w:bookmarkEnd w:id="19"/>
    <w:bookmarkEnd w:id="34"/>
    <w:p w:rsidR="00866802" w:rsidRPr="00866802" w:rsidRDefault="00866802" w:rsidP="00FD70C0">
      <w:pPr>
        <w:rPr>
          <w:b/>
          <w:bCs/>
        </w:rPr>
      </w:pPr>
    </w:p>
    <w:sectPr w:rsidR="00866802" w:rsidRPr="00866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346A"/>
    <w:multiLevelType w:val="multilevel"/>
    <w:tmpl w:val="27A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55492"/>
    <w:multiLevelType w:val="multilevel"/>
    <w:tmpl w:val="33F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03523"/>
    <w:multiLevelType w:val="multilevel"/>
    <w:tmpl w:val="8E42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EF03AD"/>
    <w:multiLevelType w:val="multilevel"/>
    <w:tmpl w:val="86B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D0E59"/>
    <w:multiLevelType w:val="multilevel"/>
    <w:tmpl w:val="3DD8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6077B"/>
    <w:multiLevelType w:val="multilevel"/>
    <w:tmpl w:val="2FD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D00374"/>
    <w:multiLevelType w:val="multilevel"/>
    <w:tmpl w:val="4606D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6024E"/>
    <w:multiLevelType w:val="multilevel"/>
    <w:tmpl w:val="51B8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9D4D3E"/>
    <w:multiLevelType w:val="multilevel"/>
    <w:tmpl w:val="0FFA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8817CB"/>
    <w:multiLevelType w:val="multilevel"/>
    <w:tmpl w:val="F8C09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E3240"/>
    <w:multiLevelType w:val="multilevel"/>
    <w:tmpl w:val="F8E2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3E46E7"/>
    <w:multiLevelType w:val="multilevel"/>
    <w:tmpl w:val="A5322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81D98"/>
    <w:multiLevelType w:val="multilevel"/>
    <w:tmpl w:val="34C4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80DC3"/>
    <w:multiLevelType w:val="multilevel"/>
    <w:tmpl w:val="40AEE3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C2FED"/>
    <w:multiLevelType w:val="multilevel"/>
    <w:tmpl w:val="C420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CE5EAB"/>
    <w:multiLevelType w:val="multilevel"/>
    <w:tmpl w:val="218072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0"/>
  </w:num>
  <w:num w:numId="13">
    <w:abstractNumId w:val="15"/>
  </w:num>
  <w:num w:numId="14">
    <w:abstractNumId w:val="12"/>
  </w:num>
  <w:num w:numId="15">
    <w:abstractNumId w:val="22"/>
  </w:num>
  <w:num w:numId="16">
    <w:abstractNumId w:val="14"/>
  </w:num>
  <w:num w:numId="17">
    <w:abstractNumId w:val="13"/>
  </w:num>
  <w:num w:numId="18">
    <w:abstractNumId w:val="21"/>
  </w:num>
  <w:num w:numId="19">
    <w:abstractNumId w:val="19"/>
  </w:num>
  <w:num w:numId="20">
    <w:abstractNumId w:val="16"/>
  </w:num>
  <w:num w:numId="21">
    <w:abstractNumId w:val="25"/>
  </w:num>
  <w:num w:numId="22">
    <w:abstractNumId w:val="23"/>
  </w:num>
  <w:num w:numId="23">
    <w:abstractNumId w:val="24"/>
  </w:num>
  <w:num w:numId="24">
    <w:abstractNumId w:val="10"/>
  </w:num>
  <w:num w:numId="25">
    <w:abstractNumId w:val="11"/>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Mik"/>
    <w:docVar w:name="RibbonPointer" w:val="150407768"/>
    <w:docVar w:name="VerbatimVersion" w:val="5.1"/>
  </w:docVars>
  <w:rsids>
    <w:rsidRoot w:val="00351858"/>
    <w:rsid w:val="00011D33"/>
    <w:rsid w:val="000139A3"/>
    <w:rsid w:val="00073B27"/>
    <w:rsid w:val="00075417"/>
    <w:rsid w:val="000A429E"/>
    <w:rsid w:val="000A7F18"/>
    <w:rsid w:val="000C0327"/>
    <w:rsid w:val="000C7010"/>
    <w:rsid w:val="000D388E"/>
    <w:rsid w:val="000E46B5"/>
    <w:rsid w:val="000F3D92"/>
    <w:rsid w:val="00100833"/>
    <w:rsid w:val="00104529"/>
    <w:rsid w:val="00105942"/>
    <w:rsid w:val="00107396"/>
    <w:rsid w:val="00144A4C"/>
    <w:rsid w:val="00176AB0"/>
    <w:rsid w:val="00177B7D"/>
    <w:rsid w:val="0018322D"/>
    <w:rsid w:val="001B5776"/>
    <w:rsid w:val="001C5A9E"/>
    <w:rsid w:val="001E19AE"/>
    <w:rsid w:val="001E527A"/>
    <w:rsid w:val="001F78CE"/>
    <w:rsid w:val="00251FC7"/>
    <w:rsid w:val="002855A7"/>
    <w:rsid w:val="002B146A"/>
    <w:rsid w:val="002B5E17"/>
    <w:rsid w:val="002F6B00"/>
    <w:rsid w:val="00315690"/>
    <w:rsid w:val="00316B75"/>
    <w:rsid w:val="00322405"/>
    <w:rsid w:val="00325646"/>
    <w:rsid w:val="003460F2"/>
    <w:rsid w:val="00351858"/>
    <w:rsid w:val="003668B2"/>
    <w:rsid w:val="0038158C"/>
    <w:rsid w:val="003902BA"/>
    <w:rsid w:val="003A09E2"/>
    <w:rsid w:val="003A674B"/>
    <w:rsid w:val="00407037"/>
    <w:rsid w:val="00454027"/>
    <w:rsid w:val="004605D6"/>
    <w:rsid w:val="004B0886"/>
    <w:rsid w:val="004B1D7C"/>
    <w:rsid w:val="004B36C4"/>
    <w:rsid w:val="004B5A5A"/>
    <w:rsid w:val="004C60E8"/>
    <w:rsid w:val="004C7777"/>
    <w:rsid w:val="004D54BD"/>
    <w:rsid w:val="004E3579"/>
    <w:rsid w:val="004E728B"/>
    <w:rsid w:val="004F39E0"/>
    <w:rsid w:val="00537BD5"/>
    <w:rsid w:val="0057268A"/>
    <w:rsid w:val="005A2624"/>
    <w:rsid w:val="005D2912"/>
    <w:rsid w:val="006065BD"/>
    <w:rsid w:val="00643667"/>
    <w:rsid w:val="00645FA9"/>
    <w:rsid w:val="00647866"/>
    <w:rsid w:val="00665003"/>
    <w:rsid w:val="0067254D"/>
    <w:rsid w:val="006A2AD0"/>
    <w:rsid w:val="006C2375"/>
    <w:rsid w:val="006D4ECC"/>
    <w:rsid w:val="006F74F7"/>
    <w:rsid w:val="006F7C35"/>
    <w:rsid w:val="00722258"/>
    <w:rsid w:val="007243E5"/>
    <w:rsid w:val="00725A7E"/>
    <w:rsid w:val="007564DB"/>
    <w:rsid w:val="00766EA0"/>
    <w:rsid w:val="007A2226"/>
    <w:rsid w:val="007B7F0A"/>
    <w:rsid w:val="007F5285"/>
    <w:rsid w:val="007F5B66"/>
    <w:rsid w:val="00801108"/>
    <w:rsid w:val="00803960"/>
    <w:rsid w:val="00823A1C"/>
    <w:rsid w:val="008324AD"/>
    <w:rsid w:val="008334B6"/>
    <w:rsid w:val="00843C3E"/>
    <w:rsid w:val="00845B9D"/>
    <w:rsid w:val="008545BF"/>
    <w:rsid w:val="00854A05"/>
    <w:rsid w:val="00860984"/>
    <w:rsid w:val="00866802"/>
    <w:rsid w:val="008A5F03"/>
    <w:rsid w:val="008B3ECB"/>
    <w:rsid w:val="008B4E85"/>
    <w:rsid w:val="008C1B2E"/>
    <w:rsid w:val="0091627E"/>
    <w:rsid w:val="009349E9"/>
    <w:rsid w:val="00942397"/>
    <w:rsid w:val="00960C3D"/>
    <w:rsid w:val="00962627"/>
    <w:rsid w:val="0097032B"/>
    <w:rsid w:val="00971D4B"/>
    <w:rsid w:val="009D2EAD"/>
    <w:rsid w:val="009D54B2"/>
    <w:rsid w:val="009E1922"/>
    <w:rsid w:val="009F7ED2"/>
    <w:rsid w:val="00A74972"/>
    <w:rsid w:val="00A84C4F"/>
    <w:rsid w:val="00A93661"/>
    <w:rsid w:val="00A95652"/>
    <w:rsid w:val="00AC0AB8"/>
    <w:rsid w:val="00B33C6D"/>
    <w:rsid w:val="00B4508F"/>
    <w:rsid w:val="00B55AD5"/>
    <w:rsid w:val="00B8057C"/>
    <w:rsid w:val="00B94E5A"/>
    <w:rsid w:val="00BA25B2"/>
    <w:rsid w:val="00BD6238"/>
    <w:rsid w:val="00BE7A38"/>
    <w:rsid w:val="00BF593B"/>
    <w:rsid w:val="00BF773A"/>
    <w:rsid w:val="00BF7E81"/>
    <w:rsid w:val="00C13773"/>
    <w:rsid w:val="00C17CC8"/>
    <w:rsid w:val="00C21BBC"/>
    <w:rsid w:val="00C32CE0"/>
    <w:rsid w:val="00C52126"/>
    <w:rsid w:val="00C77B79"/>
    <w:rsid w:val="00C83417"/>
    <w:rsid w:val="00C9604F"/>
    <w:rsid w:val="00CA19AA"/>
    <w:rsid w:val="00CC5298"/>
    <w:rsid w:val="00CD736E"/>
    <w:rsid w:val="00CD798D"/>
    <w:rsid w:val="00CE161E"/>
    <w:rsid w:val="00CE73F9"/>
    <w:rsid w:val="00CF59A8"/>
    <w:rsid w:val="00CF74B4"/>
    <w:rsid w:val="00D1254A"/>
    <w:rsid w:val="00D2237D"/>
    <w:rsid w:val="00D23BA0"/>
    <w:rsid w:val="00D325A9"/>
    <w:rsid w:val="00D36A8A"/>
    <w:rsid w:val="00D61409"/>
    <w:rsid w:val="00D6691E"/>
    <w:rsid w:val="00D71170"/>
    <w:rsid w:val="00D92135"/>
    <w:rsid w:val="00DA1C92"/>
    <w:rsid w:val="00DA25D4"/>
    <w:rsid w:val="00DA6538"/>
    <w:rsid w:val="00DA7071"/>
    <w:rsid w:val="00DD4708"/>
    <w:rsid w:val="00E02F7A"/>
    <w:rsid w:val="00E03534"/>
    <w:rsid w:val="00E15E75"/>
    <w:rsid w:val="00E5262C"/>
    <w:rsid w:val="00E81B19"/>
    <w:rsid w:val="00EA3B92"/>
    <w:rsid w:val="00EB628C"/>
    <w:rsid w:val="00EB6BE3"/>
    <w:rsid w:val="00EC7DC4"/>
    <w:rsid w:val="00ED30CF"/>
    <w:rsid w:val="00EF074F"/>
    <w:rsid w:val="00F176EF"/>
    <w:rsid w:val="00F45E10"/>
    <w:rsid w:val="00F574A0"/>
    <w:rsid w:val="00F6364A"/>
    <w:rsid w:val="00F9113A"/>
    <w:rsid w:val="00FD70C0"/>
    <w:rsid w:val="00FE2546"/>
    <w:rsid w:val="00FF4D8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C3385B-495B-4D60-9F3C-DBF1AEB60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A429E"/>
    <w:rPr>
      <w:rFonts w:ascii="Calibri" w:hAnsi="Calibri"/>
      <w:sz w:val="16"/>
    </w:rPr>
  </w:style>
  <w:style w:type="paragraph" w:styleId="Heading1">
    <w:name w:val="heading 1"/>
    <w:aliases w:val="Pocket"/>
    <w:basedOn w:val="Normal"/>
    <w:next w:val="Normal"/>
    <w:link w:val="Heading1Char"/>
    <w:qFormat/>
    <w:rsid w:val="000A42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42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42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A42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BA25B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A42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429E"/>
  </w:style>
  <w:style w:type="character" w:customStyle="1" w:styleId="Heading1Char">
    <w:name w:val="Heading 1 Char"/>
    <w:aliases w:val="Pocket Char"/>
    <w:basedOn w:val="DefaultParagraphFont"/>
    <w:link w:val="Heading1"/>
    <w:rsid w:val="000A42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42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429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A429E"/>
    <w:rPr>
      <w:rFonts w:ascii="Calibri" w:eastAsiaTheme="majorEastAsia" w:hAnsi="Calibri" w:cstheme="majorBidi"/>
      <w:b/>
      <w:iCs/>
      <w:sz w:val="26"/>
    </w:rPr>
  </w:style>
  <w:style w:type="character" w:styleId="Emphasis">
    <w:name w:val="Emphasis"/>
    <w:basedOn w:val="DefaultParagraphFont"/>
    <w:uiPriority w:val="7"/>
    <w:qFormat/>
    <w:rsid w:val="000A429E"/>
    <w:rPr>
      <w:rFonts w:ascii="Calibri" w:hAnsi="Calibri"/>
      <w:b/>
      <w:i w:val="0"/>
      <w:iCs/>
      <w:sz w:val="26"/>
      <w:u w:val="single"/>
      <w:bdr w:val="single" w:sz="24" w:space="0" w:color="auto"/>
    </w:rPr>
  </w:style>
  <w:style w:type="character" w:customStyle="1" w:styleId="Style13ptBold">
    <w:name w:val="Style 13 pt Bold"/>
    <w:aliases w:val="Cite"/>
    <w:basedOn w:val="DefaultParagraphFont"/>
    <w:uiPriority w:val="5"/>
    <w:qFormat/>
    <w:rsid w:val="000A429E"/>
    <w:rPr>
      <w:b/>
      <w:bCs/>
      <w:sz w:val="26"/>
      <w:u w:val="none"/>
    </w:rPr>
  </w:style>
  <w:style w:type="character" w:customStyle="1" w:styleId="StyleUnderline">
    <w:name w:val="Style Underline"/>
    <w:aliases w:val="Underline"/>
    <w:basedOn w:val="DefaultParagraphFont"/>
    <w:uiPriority w:val="6"/>
    <w:qFormat/>
    <w:rsid w:val="000A429E"/>
    <w:rPr>
      <w:b/>
      <w:sz w:val="22"/>
      <w:u w:val="single"/>
    </w:rPr>
  </w:style>
  <w:style w:type="character" w:styleId="Hyperlink">
    <w:name w:val="Hyperlink"/>
    <w:basedOn w:val="DefaultParagraphFont"/>
    <w:uiPriority w:val="99"/>
    <w:unhideWhenUsed/>
    <w:rsid w:val="000A429E"/>
    <w:rPr>
      <w:color w:val="auto"/>
      <w:u w:val="none"/>
    </w:rPr>
  </w:style>
  <w:style w:type="character" w:styleId="FollowedHyperlink">
    <w:name w:val="FollowedHyperlink"/>
    <w:basedOn w:val="DefaultParagraphFont"/>
    <w:uiPriority w:val="99"/>
    <w:semiHidden/>
    <w:unhideWhenUsed/>
    <w:rsid w:val="000A429E"/>
    <w:rPr>
      <w:color w:val="auto"/>
      <w:u w:val="none"/>
    </w:rPr>
  </w:style>
  <w:style w:type="paragraph" w:customStyle="1" w:styleId="Analytic">
    <w:name w:val="Analytic"/>
    <w:basedOn w:val="Normal"/>
    <w:link w:val="AnalyticChar"/>
    <w:uiPriority w:val="4"/>
    <w:qFormat/>
    <w:rsid w:val="008545BF"/>
    <w:rPr>
      <w:b/>
      <w:i/>
      <w:color w:val="2E74B5" w:themeColor="accent1" w:themeShade="BF"/>
      <w:sz w:val="24"/>
      <w:szCs w:val="24"/>
    </w:rPr>
  </w:style>
  <w:style w:type="character" w:customStyle="1" w:styleId="AnalyticChar">
    <w:name w:val="Analytic Char"/>
    <w:basedOn w:val="DefaultParagraphFont"/>
    <w:link w:val="Analytic"/>
    <w:uiPriority w:val="4"/>
    <w:rsid w:val="008545BF"/>
    <w:rPr>
      <w:rFonts w:ascii="Calibri" w:hAnsi="Calibri"/>
      <w:b/>
      <w:i/>
      <w:color w:val="2E74B5" w:themeColor="accent1" w:themeShade="BF"/>
      <w:sz w:val="24"/>
      <w:szCs w:val="24"/>
    </w:rPr>
  </w:style>
  <w:style w:type="character" w:customStyle="1" w:styleId="UnresolvedMention">
    <w:name w:val="Unresolved Mention"/>
    <w:basedOn w:val="DefaultParagraphFont"/>
    <w:uiPriority w:val="99"/>
    <w:semiHidden/>
    <w:unhideWhenUsed/>
    <w:rsid w:val="004B5A5A"/>
    <w:rPr>
      <w:color w:val="808080"/>
      <w:shd w:val="clear" w:color="auto" w:fill="E6E6E6"/>
    </w:rPr>
  </w:style>
  <w:style w:type="paragraph" w:styleId="NormalWeb">
    <w:name w:val="Normal (Web)"/>
    <w:basedOn w:val="Normal"/>
    <w:uiPriority w:val="99"/>
    <w:semiHidden/>
    <w:unhideWhenUsed/>
    <w:rsid w:val="00FD70C0"/>
    <w:rPr>
      <w:rFonts w:ascii="Times New Roman" w:hAnsi="Times New Roman" w:cs="Times New Roman"/>
      <w:sz w:val="24"/>
      <w:szCs w:val="24"/>
    </w:rPr>
  </w:style>
  <w:style w:type="character" w:customStyle="1" w:styleId="Heading5Char">
    <w:name w:val="Heading 5 Char"/>
    <w:basedOn w:val="DefaultParagraphFont"/>
    <w:link w:val="Heading5"/>
    <w:uiPriority w:val="99"/>
    <w:semiHidden/>
    <w:rsid w:val="00BA25B2"/>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94550">
      <w:bodyDiv w:val="1"/>
      <w:marLeft w:val="0"/>
      <w:marRight w:val="0"/>
      <w:marTop w:val="0"/>
      <w:marBottom w:val="0"/>
      <w:divBdr>
        <w:top w:val="none" w:sz="0" w:space="0" w:color="auto"/>
        <w:left w:val="none" w:sz="0" w:space="0" w:color="auto"/>
        <w:bottom w:val="none" w:sz="0" w:space="0" w:color="auto"/>
        <w:right w:val="none" w:sz="0" w:space="0" w:color="auto"/>
      </w:divBdr>
    </w:div>
    <w:div w:id="47609412">
      <w:bodyDiv w:val="1"/>
      <w:marLeft w:val="0"/>
      <w:marRight w:val="0"/>
      <w:marTop w:val="0"/>
      <w:marBottom w:val="0"/>
      <w:divBdr>
        <w:top w:val="none" w:sz="0" w:space="0" w:color="auto"/>
        <w:left w:val="none" w:sz="0" w:space="0" w:color="auto"/>
        <w:bottom w:val="none" w:sz="0" w:space="0" w:color="auto"/>
        <w:right w:val="none" w:sz="0" w:space="0" w:color="auto"/>
      </w:divBdr>
      <w:divsChild>
        <w:div w:id="565605074">
          <w:marLeft w:val="150"/>
          <w:marRight w:val="150"/>
          <w:marTop w:val="150"/>
          <w:marBottom w:val="150"/>
          <w:divBdr>
            <w:top w:val="single" w:sz="6" w:space="3" w:color="DDDDDD"/>
            <w:left w:val="single" w:sz="6" w:space="0" w:color="DDDDDD"/>
            <w:bottom w:val="single" w:sz="6" w:space="0" w:color="DDDDDD"/>
            <w:right w:val="single" w:sz="6" w:space="0" w:color="DDDDDD"/>
          </w:divBdr>
        </w:div>
      </w:divsChild>
    </w:div>
    <w:div w:id="64963441">
      <w:bodyDiv w:val="1"/>
      <w:marLeft w:val="0"/>
      <w:marRight w:val="0"/>
      <w:marTop w:val="0"/>
      <w:marBottom w:val="0"/>
      <w:divBdr>
        <w:top w:val="none" w:sz="0" w:space="0" w:color="auto"/>
        <w:left w:val="none" w:sz="0" w:space="0" w:color="auto"/>
        <w:bottom w:val="none" w:sz="0" w:space="0" w:color="auto"/>
        <w:right w:val="none" w:sz="0" w:space="0" w:color="auto"/>
      </w:divBdr>
      <w:divsChild>
        <w:div w:id="1087726379">
          <w:marLeft w:val="0"/>
          <w:marRight w:val="0"/>
          <w:marTop w:val="0"/>
          <w:marBottom w:val="0"/>
          <w:divBdr>
            <w:top w:val="none" w:sz="0" w:space="0" w:color="auto"/>
            <w:left w:val="none" w:sz="0" w:space="0" w:color="auto"/>
            <w:bottom w:val="none" w:sz="0" w:space="0" w:color="auto"/>
            <w:right w:val="none" w:sz="0" w:space="0" w:color="auto"/>
          </w:divBdr>
        </w:div>
        <w:div w:id="158741388">
          <w:marLeft w:val="0"/>
          <w:marRight w:val="0"/>
          <w:marTop w:val="0"/>
          <w:marBottom w:val="0"/>
          <w:divBdr>
            <w:top w:val="none" w:sz="0" w:space="0" w:color="auto"/>
            <w:left w:val="none" w:sz="0" w:space="0" w:color="auto"/>
            <w:bottom w:val="none" w:sz="0" w:space="0" w:color="auto"/>
            <w:right w:val="none" w:sz="0" w:space="0" w:color="auto"/>
          </w:divBdr>
        </w:div>
        <w:div w:id="108474395">
          <w:marLeft w:val="0"/>
          <w:marRight w:val="0"/>
          <w:marTop w:val="0"/>
          <w:marBottom w:val="0"/>
          <w:divBdr>
            <w:top w:val="none" w:sz="0" w:space="0" w:color="auto"/>
            <w:left w:val="none" w:sz="0" w:space="0" w:color="auto"/>
            <w:bottom w:val="none" w:sz="0" w:space="0" w:color="auto"/>
            <w:right w:val="none" w:sz="0" w:space="0" w:color="auto"/>
          </w:divBdr>
        </w:div>
      </w:divsChild>
    </w:div>
    <w:div w:id="196814140">
      <w:bodyDiv w:val="1"/>
      <w:marLeft w:val="0"/>
      <w:marRight w:val="0"/>
      <w:marTop w:val="0"/>
      <w:marBottom w:val="0"/>
      <w:divBdr>
        <w:top w:val="none" w:sz="0" w:space="0" w:color="auto"/>
        <w:left w:val="none" w:sz="0" w:space="0" w:color="auto"/>
        <w:bottom w:val="none" w:sz="0" w:space="0" w:color="auto"/>
        <w:right w:val="none" w:sz="0" w:space="0" w:color="auto"/>
      </w:divBdr>
    </w:div>
    <w:div w:id="201017155">
      <w:bodyDiv w:val="1"/>
      <w:marLeft w:val="0"/>
      <w:marRight w:val="0"/>
      <w:marTop w:val="0"/>
      <w:marBottom w:val="0"/>
      <w:divBdr>
        <w:top w:val="none" w:sz="0" w:space="0" w:color="auto"/>
        <w:left w:val="none" w:sz="0" w:space="0" w:color="auto"/>
        <w:bottom w:val="none" w:sz="0" w:space="0" w:color="auto"/>
        <w:right w:val="none" w:sz="0" w:space="0" w:color="auto"/>
      </w:divBdr>
    </w:div>
    <w:div w:id="204680007">
      <w:bodyDiv w:val="1"/>
      <w:marLeft w:val="0"/>
      <w:marRight w:val="0"/>
      <w:marTop w:val="0"/>
      <w:marBottom w:val="0"/>
      <w:divBdr>
        <w:top w:val="none" w:sz="0" w:space="0" w:color="auto"/>
        <w:left w:val="none" w:sz="0" w:space="0" w:color="auto"/>
        <w:bottom w:val="none" w:sz="0" w:space="0" w:color="auto"/>
        <w:right w:val="none" w:sz="0" w:space="0" w:color="auto"/>
      </w:divBdr>
    </w:div>
    <w:div w:id="205798335">
      <w:bodyDiv w:val="1"/>
      <w:marLeft w:val="0"/>
      <w:marRight w:val="0"/>
      <w:marTop w:val="0"/>
      <w:marBottom w:val="0"/>
      <w:divBdr>
        <w:top w:val="none" w:sz="0" w:space="0" w:color="auto"/>
        <w:left w:val="none" w:sz="0" w:space="0" w:color="auto"/>
        <w:bottom w:val="none" w:sz="0" w:space="0" w:color="auto"/>
        <w:right w:val="none" w:sz="0" w:space="0" w:color="auto"/>
      </w:divBdr>
    </w:div>
    <w:div w:id="240911170">
      <w:bodyDiv w:val="1"/>
      <w:marLeft w:val="0"/>
      <w:marRight w:val="0"/>
      <w:marTop w:val="0"/>
      <w:marBottom w:val="0"/>
      <w:divBdr>
        <w:top w:val="none" w:sz="0" w:space="0" w:color="auto"/>
        <w:left w:val="none" w:sz="0" w:space="0" w:color="auto"/>
        <w:bottom w:val="none" w:sz="0" w:space="0" w:color="auto"/>
        <w:right w:val="none" w:sz="0" w:space="0" w:color="auto"/>
      </w:divBdr>
      <w:divsChild>
        <w:div w:id="105541415">
          <w:blockQuote w:val="1"/>
          <w:marLeft w:val="0"/>
          <w:marRight w:val="0"/>
          <w:marTop w:val="240"/>
          <w:marBottom w:val="240"/>
          <w:divBdr>
            <w:top w:val="none" w:sz="0" w:space="0" w:color="auto"/>
            <w:left w:val="none" w:sz="0" w:space="0" w:color="auto"/>
            <w:bottom w:val="none" w:sz="0" w:space="0" w:color="auto"/>
            <w:right w:val="none" w:sz="0" w:space="0" w:color="auto"/>
          </w:divBdr>
        </w:div>
        <w:div w:id="1403064041">
          <w:blockQuote w:val="1"/>
          <w:marLeft w:val="0"/>
          <w:marRight w:val="0"/>
          <w:marTop w:val="240"/>
          <w:marBottom w:val="240"/>
          <w:divBdr>
            <w:top w:val="none" w:sz="0" w:space="0" w:color="auto"/>
            <w:left w:val="none" w:sz="0" w:space="0" w:color="auto"/>
            <w:bottom w:val="none" w:sz="0" w:space="0" w:color="auto"/>
            <w:right w:val="none" w:sz="0" w:space="0" w:color="auto"/>
          </w:divBdr>
        </w:div>
        <w:div w:id="480728803">
          <w:blockQuote w:val="1"/>
          <w:marLeft w:val="0"/>
          <w:marRight w:val="0"/>
          <w:marTop w:val="240"/>
          <w:marBottom w:val="240"/>
          <w:divBdr>
            <w:top w:val="none" w:sz="0" w:space="0" w:color="auto"/>
            <w:left w:val="none" w:sz="0" w:space="0" w:color="auto"/>
            <w:bottom w:val="none" w:sz="0" w:space="0" w:color="auto"/>
            <w:right w:val="none" w:sz="0" w:space="0" w:color="auto"/>
          </w:divBdr>
        </w:div>
        <w:div w:id="170178201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256405087">
      <w:bodyDiv w:val="1"/>
      <w:marLeft w:val="0"/>
      <w:marRight w:val="0"/>
      <w:marTop w:val="0"/>
      <w:marBottom w:val="0"/>
      <w:divBdr>
        <w:top w:val="none" w:sz="0" w:space="0" w:color="auto"/>
        <w:left w:val="none" w:sz="0" w:space="0" w:color="auto"/>
        <w:bottom w:val="none" w:sz="0" w:space="0" w:color="auto"/>
        <w:right w:val="none" w:sz="0" w:space="0" w:color="auto"/>
      </w:divBdr>
    </w:div>
    <w:div w:id="259219060">
      <w:bodyDiv w:val="1"/>
      <w:marLeft w:val="0"/>
      <w:marRight w:val="0"/>
      <w:marTop w:val="0"/>
      <w:marBottom w:val="0"/>
      <w:divBdr>
        <w:top w:val="none" w:sz="0" w:space="0" w:color="auto"/>
        <w:left w:val="none" w:sz="0" w:space="0" w:color="auto"/>
        <w:bottom w:val="none" w:sz="0" w:space="0" w:color="auto"/>
        <w:right w:val="none" w:sz="0" w:space="0" w:color="auto"/>
      </w:divBdr>
    </w:div>
    <w:div w:id="260727334">
      <w:bodyDiv w:val="1"/>
      <w:marLeft w:val="0"/>
      <w:marRight w:val="0"/>
      <w:marTop w:val="0"/>
      <w:marBottom w:val="0"/>
      <w:divBdr>
        <w:top w:val="none" w:sz="0" w:space="0" w:color="auto"/>
        <w:left w:val="none" w:sz="0" w:space="0" w:color="auto"/>
        <w:bottom w:val="none" w:sz="0" w:space="0" w:color="auto"/>
        <w:right w:val="none" w:sz="0" w:space="0" w:color="auto"/>
      </w:divBdr>
    </w:div>
    <w:div w:id="283464472">
      <w:bodyDiv w:val="1"/>
      <w:marLeft w:val="0"/>
      <w:marRight w:val="0"/>
      <w:marTop w:val="0"/>
      <w:marBottom w:val="0"/>
      <w:divBdr>
        <w:top w:val="none" w:sz="0" w:space="0" w:color="auto"/>
        <w:left w:val="none" w:sz="0" w:space="0" w:color="auto"/>
        <w:bottom w:val="none" w:sz="0" w:space="0" w:color="auto"/>
        <w:right w:val="none" w:sz="0" w:space="0" w:color="auto"/>
      </w:divBdr>
    </w:div>
    <w:div w:id="410472844">
      <w:bodyDiv w:val="1"/>
      <w:marLeft w:val="0"/>
      <w:marRight w:val="0"/>
      <w:marTop w:val="0"/>
      <w:marBottom w:val="0"/>
      <w:divBdr>
        <w:top w:val="none" w:sz="0" w:space="0" w:color="auto"/>
        <w:left w:val="none" w:sz="0" w:space="0" w:color="auto"/>
        <w:bottom w:val="none" w:sz="0" w:space="0" w:color="auto"/>
        <w:right w:val="none" w:sz="0" w:space="0" w:color="auto"/>
      </w:divBdr>
    </w:div>
    <w:div w:id="452097235">
      <w:bodyDiv w:val="1"/>
      <w:marLeft w:val="0"/>
      <w:marRight w:val="0"/>
      <w:marTop w:val="0"/>
      <w:marBottom w:val="0"/>
      <w:divBdr>
        <w:top w:val="none" w:sz="0" w:space="0" w:color="auto"/>
        <w:left w:val="none" w:sz="0" w:space="0" w:color="auto"/>
        <w:bottom w:val="none" w:sz="0" w:space="0" w:color="auto"/>
        <w:right w:val="none" w:sz="0" w:space="0" w:color="auto"/>
      </w:divBdr>
      <w:divsChild>
        <w:div w:id="1519124603">
          <w:marLeft w:val="0"/>
          <w:marRight w:val="0"/>
          <w:marTop w:val="0"/>
          <w:marBottom w:val="0"/>
          <w:divBdr>
            <w:top w:val="none" w:sz="0" w:space="0" w:color="auto"/>
            <w:left w:val="none" w:sz="0" w:space="0" w:color="auto"/>
            <w:bottom w:val="none" w:sz="0" w:space="0" w:color="auto"/>
            <w:right w:val="none" w:sz="0" w:space="0" w:color="auto"/>
          </w:divBdr>
        </w:div>
        <w:div w:id="72044760">
          <w:marLeft w:val="0"/>
          <w:marRight w:val="0"/>
          <w:marTop w:val="0"/>
          <w:marBottom w:val="0"/>
          <w:divBdr>
            <w:top w:val="none" w:sz="0" w:space="0" w:color="auto"/>
            <w:left w:val="none" w:sz="0" w:space="0" w:color="auto"/>
            <w:bottom w:val="none" w:sz="0" w:space="0" w:color="auto"/>
            <w:right w:val="none" w:sz="0" w:space="0" w:color="auto"/>
          </w:divBdr>
        </w:div>
        <w:div w:id="140271786">
          <w:marLeft w:val="0"/>
          <w:marRight w:val="0"/>
          <w:marTop w:val="0"/>
          <w:marBottom w:val="0"/>
          <w:divBdr>
            <w:top w:val="none" w:sz="0" w:space="0" w:color="auto"/>
            <w:left w:val="none" w:sz="0" w:space="0" w:color="auto"/>
            <w:bottom w:val="none" w:sz="0" w:space="0" w:color="auto"/>
            <w:right w:val="none" w:sz="0" w:space="0" w:color="auto"/>
          </w:divBdr>
        </w:div>
        <w:div w:id="106900734">
          <w:marLeft w:val="0"/>
          <w:marRight w:val="0"/>
          <w:marTop w:val="0"/>
          <w:marBottom w:val="0"/>
          <w:divBdr>
            <w:top w:val="none" w:sz="0" w:space="0" w:color="auto"/>
            <w:left w:val="none" w:sz="0" w:space="0" w:color="auto"/>
            <w:bottom w:val="none" w:sz="0" w:space="0" w:color="auto"/>
            <w:right w:val="none" w:sz="0" w:space="0" w:color="auto"/>
          </w:divBdr>
        </w:div>
        <w:div w:id="507865426">
          <w:marLeft w:val="0"/>
          <w:marRight w:val="0"/>
          <w:marTop w:val="0"/>
          <w:marBottom w:val="0"/>
          <w:divBdr>
            <w:top w:val="none" w:sz="0" w:space="0" w:color="auto"/>
            <w:left w:val="none" w:sz="0" w:space="0" w:color="auto"/>
            <w:bottom w:val="none" w:sz="0" w:space="0" w:color="auto"/>
            <w:right w:val="none" w:sz="0" w:space="0" w:color="auto"/>
          </w:divBdr>
        </w:div>
      </w:divsChild>
    </w:div>
    <w:div w:id="460155356">
      <w:bodyDiv w:val="1"/>
      <w:marLeft w:val="0"/>
      <w:marRight w:val="0"/>
      <w:marTop w:val="0"/>
      <w:marBottom w:val="0"/>
      <w:divBdr>
        <w:top w:val="none" w:sz="0" w:space="0" w:color="auto"/>
        <w:left w:val="none" w:sz="0" w:space="0" w:color="auto"/>
        <w:bottom w:val="none" w:sz="0" w:space="0" w:color="auto"/>
        <w:right w:val="none" w:sz="0" w:space="0" w:color="auto"/>
      </w:divBdr>
    </w:div>
    <w:div w:id="468592343">
      <w:bodyDiv w:val="1"/>
      <w:marLeft w:val="0"/>
      <w:marRight w:val="0"/>
      <w:marTop w:val="0"/>
      <w:marBottom w:val="0"/>
      <w:divBdr>
        <w:top w:val="none" w:sz="0" w:space="0" w:color="auto"/>
        <w:left w:val="none" w:sz="0" w:space="0" w:color="auto"/>
        <w:bottom w:val="none" w:sz="0" w:space="0" w:color="auto"/>
        <w:right w:val="none" w:sz="0" w:space="0" w:color="auto"/>
      </w:divBdr>
      <w:divsChild>
        <w:div w:id="1647197551">
          <w:marLeft w:val="0"/>
          <w:marRight w:val="0"/>
          <w:marTop w:val="0"/>
          <w:marBottom w:val="0"/>
          <w:divBdr>
            <w:top w:val="none" w:sz="0" w:space="0" w:color="auto"/>
            <w:left w:val="none" w:sz="0" w:space="0" w:color="auto"/>
            <w:bottom w:val="none" w:sz="0" w:space="0" w:color="auto"/>
            <w:right w:val="none" w:sz="0" w:space="0" w:color="auto"/>
          </w:divBdr>
        </w:div>
        <w:div w:id="2090227385">
          <w:marLeft w:val="0"/>
          <w:marRight w:val="0"/>
          <w:marTop w:val="0"/>
          <w:marBottom w:val="0"/>
          <w:divBdr>
            <w:top w:val="none" w:sz="0" w:space="0" w:color="auto"/>
            <w:left w:val="none" w:sz="0" w:space="0" w:color="auto"/>
            <w:bottom w:val="none" w:sz="0" w:space="0" w:color="auto"/>
            <w:right w:val="none" w:sz="0" w:space="0" w:color="auto"/>
          </w:divBdr>
          <w:divsChild>
            <w:div w:id="16715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2229">
      <w:bodyDiv w:val="1"/>
      <w:marLeft w:val="0"/>
      <w:marRight w:val="0"/>
      <w:marTop w:val="0"/>
      <w:marBottom w:val="0"/>
      <w:divBdr>
        <w:top w:val="none" w:sz="0" w:space="0" w:color="auto"/>
        <w:left w:val="none" w:sz="0" w:space="0" w:color="auto"/>
        <w:bottom w:val="none" w:sz="0" w:space="0" w:color="auto"/>
        <w:right w:val="none" w:sz="0" w:space="0" w:color="auto"/>
      </w:divBdr>
    </w:div>
    <w:div w:id="541788555">
      <w:bodyDiv w:val="1"/>
      <w:marLeft w:val="0"/>
      <w:marRight w:val="0"/>
      <w:marTop w:val="0"/>
      <w:marBottom w:val="0"/>
      <w:divBdr>
        <w:top w:val="none" w:sz="0" w:space="0" w:color="auto"/>
        <w:left w:val="none" w:sz="0" w:space="0" w:color="auto"/>
        <w:bottom w:val="none" w:sz="0" w:space="0" w:color="auto"/>
        <w:right w:val="none" w:sz="0" w:space="0" w:color="auto"/>
      </w:divBdr>
      <w:divsChild>
        <w:div w:id="448550508">
          <w:marLeft w:val="0"/>
          <w:marRight w:val="0"/>
          <w:marTop w:val="0"/>
          <w:marBottom w:val="0"/>
          <w:divBdr>
            <w:top w:val="none" w:sz="0" w:space="0" w:color="auto"/>
            <w:left w:val="none" w:sz="0" w:space="0" w:color="auto"/>
            <w:bottom w:val="none" w:sz="0" w:space="0" w:color="auto"/>
            <w:right w:val="none" w:sz="0" w:space="0" w:color="auto"/>
          </w:divBdr>
          <w:divsChild>
            <w:div w:id="1383484154">
              <w:marLeft w:val="0"/>
              <w:marRight w:val="0"/>
              <w:marTop w:val="0"/>
              <w:marBottom w:val="0"/>
              <w:divBdr>
                <w:top w:val="none" w:sz="0" w:space="0" w:color="auto"/>
                <w:left w:val="none" w:sz="0" w:space="0" w:color="auto"/>
                <w:bottom w:val="none" w:sz="0" w:space="0" w:color="auto"/>
                <w:right w:val="none" w:sz="0" w:space="0" w:color="auto"/>
              </w:divBdr>
            </w:div>
            <w:div w:id="1229926764">
              <w:marLeft w:val="0"/>
              <w:marRight w:val="0"/>
              <w:marTop w:val="0"/>
              <w:marBottom w:val="0"/>
              <w:divBdr>
                <w:top w:val="none" w:sz="0" w:space="0" w:color="auto"/>
                <w:left w:val="none" w:sz="0" w:space="0" w:color="auto"/>
                <w:bottom w:val="none" w:sz="0" w:space="0" w:color="auto"/>
                <w:right w:val="none" w:sz="0" w:space="0" w:color="auto"/>
              </w:divBdr>
              <w:divsChild>
                <w:div w:id="755248877">
                  <w:marLeft w:val="0"/>
                  <w:marRight w:val="0"/>
                  <w:marTop w:val="0"/>
                  <w:marBottom w:val="0"/>
                  <w:divBdr>
                    <w:top w:val="none" w:sz="0" w:space="0" w:color="auto"/>
                    <w:left w:val="none" w:sz="0" w:space="0" w:color="auto"/>
                    <w:bottom w:val="none" w:sz="0" w:space="0" w:color="auto"/>
                    <w:right w:val="none" w:sz="0" w:space="0" w:color="auto"/>
                  </w:divBdr>
                  <w:divsChild>
                    <w:div w:id="1510215977">
                      <w:marLeft w:val="0"/>
                      <w:marRight w:val="0"/>
                      <w:marTop w:val="0"/>
                      <w:marBottom w:val="0"/>
                      <w:divBdr>
                        <w:top w:val="none" w:sz="0" w:space="0" w:color="auto"/>
                        <w:left w:val="none" w:sz="0" w:space="0" w:color="auto"/>
                        <w:bottom w:val="none" w:sz="0" w:space="0" w:color="auto"/>
                        <w:right w:val="none" w:sz="0" w:space="0" w:color="auto"/>
                      </w:divBdr>
                      <w:divsChild>
                        <w:div w:id="377243655">
                          <w:marLeft w:val="0"/>
                          <w:marRight w:val="0"/>
                          <w:marTop w:val="0"/>
                          <w:marBottom w:val="0"/>
                          <w:divBdr>
                            <w:top w:val="none" w:sz="0" w:space="0" w:color="auto"/>
                            <w:left w:val="none" w:sz="0" w:space="0" w:color="auto"/>
                            <w:bottom w:val="none" w:sz="0" w:space="0" w:color="auto"/>
                            <w:right w:val="none" w:sz="0" w:space="0" w:color="auto"/>
                          </w:divBdr>
                          <w:divsChild>
                            <w:div w:id="1144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8651">
                      <w:marLeft w:val="0"/>
                      <w:marRight w:val="0"/>
                      <w:marTop w:val="0"/>
                      <w:marBottom w:val="0"/>
                      <w:divBdr>
                        <w:top w:val="single" w:sz="2" w:space="11" w:color="E1E8ED"/>
                        <w:left w:val="single" w:sz="6" w:space="15" w:color="E1E8ED"/>
                        <w:bottom w:val="single" w:sz="6" w:space="9" w:color="E1E8ED"/>
                        <w:right w:val="single" w:sz="6" w:space="15" w:color="E1E8ED"/>
                      </w:divBdr>
                      <w:divsChild>
                        <w:div w:id="1242637457">
                          <w:blockQuote w:val="1"/>
                          <w:marLeft w:val="0"/>
                          <w:marRight w:val="0"/>
                          <w:marTop w:val="0"/>
                          <w:marBottom w:val="0"/>
                          <w:divBdr>
                            <w:top w:val="none" w:sz="0" w:space="0" w:color="auto"/>
                            <w:left w:val="none" w:sz="0" w:space="0" w:color="auto"/>
                            <w:bottom w:val="none" w:sz="0" w:space="0" w:color="auto"/>
                            <w:right w:val="none" w:sz="0" w:space="0" w:color="auto"/>
                          </w:divBdr>
                          <w:divsChild>
                            <w:div w:id="1264531532">
                              <w:marLeft w:val="0"/>
                              <w:marRight w:val="0"/>
                              <w:marTop w:val="0"/>
                              <w:marBottom w:val="0"/>
                              <w:divBdr>
                                <w:top w:val="none" w:sz="0" w:space="0" w:color="auto"/>
                                <w:left w:val="none" w:sz="0" w:space="0" w:color="auto"/>
                                <w:bottom w:val="none" w:sz="0" w:space="0" w:color="auto"/>
                                <w:right w:val="none" w:sz="0" w:space="0" w:color="auto"/>
                              </w:divBdr>
                              <w:divsChild>
                                <w:div w:id="1364818481">
                                  <w:marLeft w:val="0"/>
                                  <w:marRight w:val="0"/>
                                  <w:marTop w:val="0"/>
                                  <w:marBottom w:val="0"/>
                                  <w:divBdr>
                                    <w:top w:val="none" w:sz="0" w:space="0" w:color="auto"/>
                                    <w:left w:val="none" w:sz="0" w:space="0" w:color="auto"/>
                                    <w:bottom w:val="none" w:sz="0" w:space="0" w:color="auto"/>
                                    <w:right w:val="none" w:sz="0" w:space="0" w:color="auto"/>
                                  </w:divBdr>
                                </w:div>
                                <w:div w:id="1276524997">
                                  <w:marLeft w:val="0"/>
                                  <w:marRight w:val="0"/>
                                  <w:marTop w:val="30"/>
                                  <w:marBottom w:val="0"/>
                                  <w:divBdr>
                                    <w:top w:val="none" w:sz="0" w:space="0" w:color="auto"/>
                                    <w:left w:val="none" w:sz="0" w:space="0" w:color="auto"/>
                                    <w:bottom w:val="none" w:sz="0" w:space="0" w:color="auto"/>
                                    <w:right w:val="none" w:sz="0" w:space="0" w:color="auto"/>
                                  </w:divBdr>
                                </w:div>
                              </w:divsChild>
                            </w:div>
                            <w:div w:id="1468821180">
                              <w:marLeft w:val="0"/>
                              <w:marRight w:val="0"/>
                              <w:marTop w:val="210"/>
                              <w:marBottom w:val="0"/>
                              <w:divBdr>
                                <w:top w:val="none" w:sz="0" w:space="0" w:color="auto"/>
                                <w:left w:val="none" w:sz="0" w:space="0" w:color="auto"/>
                                <w:bottom w:val="none" w:sz="0" w:space="0" w:color="auto"/>
                                <w:right w:val="none" w:sz="0" w:space="0" w:color="auto"/>
                              </w:divBdr>
                              <w:divsChild>
                                <w:div w:id="1457606749">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912305797">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560092987">
      <w:bodyDiv w:val="1"/>
      <w:marLeft w:val="0"/>
      <w:marRight w:val="0"/>
      <w:marTop w:val="0"/>
      <w:marBottom w:val="0"/>
      <w:divBdr>
        <w:top w:val="none" w:sz="0" w:space="0" w:color="auto"/>
        <w:left w:val="none" w:sz="0" w:space="0" w:color="auto"/>
        <w:bottom w:val="none" w:sz="0" w:space="0" w:color="auto"/>
        <w:right w:val="none" w:sz="0" w:space="0" w:color="auto"/>
      </w:divBdr>
    </w:div>
    <w:div w:id="566578649">
      <w:bodyDiv w:val="1"/>
      <w:marLeft w:val="0"/>
      <w:marRight w:val="0"/>
      <w:marTop w:val="0"/>
      <w:marBottom w:val="0"/>
      <w:divBdr>
        <w:top w:val="none" w:sz="0" w:space="0" w:color="auto"/>
        <w:left w:val="none" w:sz="0" w:space="0" w:color="auto"/>
        <w:bottom w:val="none" w:sz="0" w:space="0" w:color="auto"/>
        <w:right w:val="none" w:sz="0" w:space="0" w:color="auto"/>
      </w:divBdr>
    </w:div>
    <w:div w:id="574166621">
      <w:bodyDiv w:val="1"/>
      <w:marLeft w:val="0"/>
      <w:marRight w:val="0"/>
      <w:marTop w:val="0"/>
      <w:marBottom w:val="0"/>
      <w:divBdr>
        <w:top w:val="none" w:sz="0" w:space="0" w:color="auto"/>
        <w:left w:val="none" w:sz="0" w:space="0" w:color="auto"/>
        <w:bottom w:val="none" w:sz="0" w:space="0" w:color="auto"/>
        <w:right w:val="none" w:sz="0" w:space="0" w:color="auto"/>
      </w:divBdr>
      <w:divsChild>
        <w:div w:id="412971867">
          <w:marLeft w:val="0"/>
          <w:marRight w:val="0"/>
          <w:marTop w:val="0"/>
          <w:marBottom w:val="0"/>
          <w:divBdr>
            <w:top w:val="none" w:sz="0" w:space="0" w:color="auto"/>
            <w:left w:val="none" w:sz="0" w:space="0" w:color="auto"/>
            <w:bottom w:val="none" w:sz="0" w:space="0" w:color="auto"/>
            <w:right w:val="none" w:sz="0" w:space="0" w:color="auto"/>
          </w:divBdr>
          <w:divsChild>
            <w:div w:id="6680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3803">
      <w:bodyDiv w:val="1"/>
      <w:marLeft w:val="0"/>
      <w:marRight w:val="0"/>
      <w:marTop w:val="0"/>
      <w:marBottom w:val="0"/>
      <w:divBdr>
        <w:top w:val="none" w:sz="0" w:space="0" w:color="auto"/>
        <w:left w:val="none" w:sz="0" w:space="0" w:color="auto"/>
        <w:bottom w:val="none" w:sz="0" w:space="0" w:color="auto"/>
        <w:right w:val="none" w:sz="0" w:space="0" w:color="auto"/>
      </w:divBdr>
      <w:divsChild>
        <w:div w:id="47338426">
          <w:marLeft w:val="0"/>
          <w:marRight w:val="0"/>
          <w:marTop w:val="0"/>
          <w:marBottom w:val="0"/>
          <w:divBdr>
            <w:top w:val="none" w:sz="0" w:space="0" w:color="auto"/>
            <w:left w:val="none" w:sz="0" w:space="0" w:color="auto"/>
            <w:bottom w:val="none" w:sz="0" w:space="0" w:color="auto"/>
            <w:right w:val="none" w:sz="0" w:space="0" w:color="auto"/>
          </w:divBdr>
          <w:divsChild>
            <w:div w:id="1304584344">
              <w:marLeft w:val="0"/>
              <w:marRight w:val="0"/>
              <w:marTop w:val="0"/>
              <w:marBottom w:val="0"/>
              <w:divBdr>
                <w:top w:val="none" w:sz="0" w:space="0" w:color="auto"/>
                <w:left w:val="none" w:sz="0" w:space="0" w:color="auto"/>
                <w:bottom w:val="none" w:sz="0" w:space="0" w:color="auto"/>
                <w:right w:val="none" w:sz="0" w:space="0" w:color="auto"/>
              </w:divBdr>
            </w:div>
            <w:div w:id="954753549">
              <w:blockQuote w:val="1"/>
              <w:marLeft w:val="720"/>
              <w:marRight w:val="720"/>
              <w:marTop w:val="100"/>
              <w:marBottom w:val="100"/>
              <w:divBdr>
                <w:top w:val="none" w:sz="0" w:space="0" w:color="auto"/>
                <w:left w:val="single" w:sz="36" w:space="0" w:color="E64946"/>
                <w:bottom w:val="none" w:sz="0" w:space="0" w:color="auto"/>
                <w:right w:val="single" w:sz="12" w:space="0" w:color="E64946"/>
              </w:divBdr>
            </w:div>
            <w:div w:id="426275504">
              <w:blockQuote w:val="1"/>
              <w:marLeft w:val="720"/>
              <w:marRight w:val="720"/>
              <w:marTop w:val="100"/>
              <w:marBottom w:val="100"/>
              <w:divBdr>
                <w:top w:val="none" w:sz="0" w:space="0" w:color="auto"/>
                <w:left w:val="single" w:sz="36" w:space="0" w:color="E64946"/>
                <w:bottom w:val="none" w:sz="0" w:space="0" w:color="auto"/>
                <w:right w:val="single" w:sz="12" w:space="0" w:color="E64946"/>
              </w:divBdr>
              <w:divsChild>
                <w:div w:id="350686500">
                  <w:marLeft w:val="0"/>
                  <w:marRight w:val="0"/>
                  <w:marTop w:val="0"/>
                  <w:marBottom w:val="0"/>
                  <w:divBdr>
                    <w:top w:val="none" w:sz="0" w:space="0" w:color="auto"/>
                    <w:left w:val="none" w:sz="0" w:space="0" w:color="auto"/>
                    <w:bottom w:val="none" w:sz="0" w:space="0" w:color="auto"/>
                    <w:right w:val="none" w:sz="0" w:space="0" w:color="auto"/>
                  </w:divBdr>
                  <w:divsChild>
                    <w:div w:id="627513463">
                      <w:marLeft w:val="0"/>
                      <w:marRight w:val="0"/>
                      <w:marTop w:val="0"/>
                      <w:marBottom w:val="0"/>
                      <w:divBdr>
                        <w:top w:val="none" w:sz="0" w:space="0" w:color="auto"/>
                        <w:left w:val="none" w:sz="0" w:space="0" w:color="auto"/>
                        <w:bottom w:val="none" w:sz="0" w:space="0" w:color="auto"/>
                        <w:right w:val="none" w:sz="0" w:space="0" w:color="auto"/>
                      </w:divBdr>
                      <w:divsChild>
                        <w:div w:id="10062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195527">
      <w:bodyDiv w:val="1"/>
      <w:marLeft w:val="0"/>
      <w:marRight w:val="0"/>
      <w:marTop w:val="0"/>
      <w:marBottom w:val="0"/>
      <w:divBdr>
        <w:top w:val="none" w:sz="0" w:space="0" w:color="auto"/>
        <w:left w:val="none" w:sz="0" w:space="0" w:color="auto"/>
        <w:bottom w:val="none" w:sz="0" w:space="0" w:color="auto"/>
        <w:right w:val="none" w:sz="0" w:space="0" w:color="auto"/>
      </w:divBdr>
      <w:divsChild>
        <w:div w:id="688604323">
          <w:marLeft w:val="0"/>
          <w:marRight w:val="0"/>
          <w:marTop w:val="0"/>
          <w:marBottom w:val="0"/>
          <w:divBdr>
            <w:top w:val="none" w:sz="0" w:space="0" w:color="auto"/>
            <w:left w:val="none" w:sz="0" w:space="0" w:color="auto"/>
            <w:bottom w:val="none" w:sz="0" w:space="0" w:color="auto"/>
            <w:right w:val="none" w:sz="0" w:space="0" w:color="auto"/>
          </w:divBdr>
        </w:div>
        <w:div w:id="905577185">
          <w:marLeft w:val="0"/>
          <w:marRight w:val="0"/>
          <w:marTop w:val="0"/>
          <w:marBottom w:val="0"/>
          <w:divBdr>
            <w:top w:val="none" w:sz="0" w:space="0" w:color="auto"/>
            <w:left w:val="none" w:sz="0" w:space="0" w:color="auto"/>
            <w:bottom w:val="none" w:sz="0" w:space="0" w:color="auto"/>
            <w:right w:val="none" w:sz="0" w:space="0" w:color="auto"/>
          </w:divBdr>
        </w:div>
        <w:div w:id="1754158642">
          <w:marLeft w:val="0"/>
          <w:marRight w:val="0"/>
          <w:marTop w:val="0"/>
          <w:marBottom w:val="0"/>
          <w:divBdr>
            <w:top w:val="none" w:sz="0" w:space="0" w:color="auto"/>
            <w:left w:val="none" w:sz="0" w:space="0" w:color="auto"/>
            <w:bottom w:val="none" w:sz="0" w:space="0" w:color="auto"/>
            <w:right w:val="none" w:sz="0" w:space="0" w:color="auto"/>
          </w:divBdr>
        </w:div>
        <w:div w:id="1775709817">
          <w:marLeft w:val="0"/>
          <w:marRight w:val="0"/>
          <w:marTop w:val="0"/>
          <w:marBottom w:val="0"/>
          <w:divBdr>
            <w:top w:val="none" w:sz="0" w:space="0" w:color="auto"/>
            <w:left w:val="none" w:sz="0" w:space="0" w:color="auto"/>
            <w:bottom w:val="none" w:sz="0" w:space="0" w:color="auto"/>
            <w:right w:val="none" w:sz="0" w:space="0" w:color="auto"/>
          </w:divBdr>
        </w:div>
        <w:div w:id="1606694737">
          <w:marLeft w:val="0"/>
          <w:marRight w:val="0"/>
          <w:marTop w:val="0"/>
          <w:marBottom w:val="0"/>
          <w:divBdr>
            <w:top w:val="none" w:sz="0" w:space="0" w:color="auto"/>
            <w:left w:val="none" w:sz="0" w:space="0" w:color="auto"/>
            <w:bottom w:val="none" w:sz="0" w:space="0" w:color="auto"/>
            <w:right w:val="none" w:sz="0" w:space="0" w:color="auto"/>
          </w:divBdr>
        </w:div>
        <w:div w:id="886071163">
          <w:marLeft w:val="0"/>
          <w:marRight w:val="0"/>
          <w:marTop w:val="0"/>
          <w:marBottom w:val="0"/>
          <w:divBdr>
            <w:top w:val="none" w:sz="0" w:space="0" w:color="auto"/>
            <w:left w:val="none" w:sz="0" w:space="0" w:color="auto"/>
            <w:bottom w:val="none" w:sz="0" w:space="0" w:color="auto"/>
            <w:right w:val="none" w:sz="0" w:space="0" w:color="auto"/>
          </w:divBdr>
        </w:div>
        <w:div w:id="501744624">
          <w:marLeft w:val="0"/>
          <w:marRight w:val="0"/>
          <w:marTop w:val="0"/>
          <w:marBottom w:val="0"/>
          <w:divBdr>
            <w:top w:val="none" w:sz="0" w:space="0" w:color="auto"/>
            <w:left w:val="none" w:sz="0" w:space="0" w:color="auto"/>
            <w:bottom w:val="none" w:sz="0" w:space="0" w:color="auto"/>
            <w:right w:val="none" w:sz="0" w:space="0" w:color="auto"/>
          </w:divBdr>
        </w:div>
        <w:div w:id="704990110">
          <w:marLeft w:val="0"/>
          <w:marRight w:val="0"/>
          <w:marTop w:val="0"/>
          <w:marBottom w:val="0"/>
          <w:divBdr>
            <w:top w:val="none" w:sz="0" w:space="0" w:color="auto"/>
            <w:left w:val="none" w:sz="0" w:space="0" w:color="auto"/>
            <w:bottom w:val="none" w:sz="0" w:space="0" w:color="auto"/>
            <w:right w:val="none" w:sz="0" w:space="0" w:color="auto"/>
          </w:divBdr>
        </w:div>
        <w:div w:id="244341669">
          <w:marLeft w:val="0"/>
          <w:marRight w:val="0"/>
          <w:marTop w:val="0"/>
          <w:marBottom w:val="0"/>
          <w:divBdr>
            <w:top w:val="none" w:sz="0" w:space="0" w:color="auto"/>
            <w:left w:val="none" w:sz="0" w:space="0" w:color="auto"/>
            <w:bottom w:val="none" w:sz="0" w:space="0" w:color="auto"/>
            <w:right w:val="none" w:sz="0" w:space="0" w:color="auto"/>
          </w:divBdr>
        </w:div>
        <w:div w:id="1804956260">
          <w:marLeft w:val="0"/>
          <w:marRight w:val="0"/>
          <w:marTop w:val="0"/>
          <w:marBottom w:val="0"/>
          <w:divBdr>
            <w:top w:val="none" w:sz="0" w:space="0" w:color="auto"/>
            <w:left w:val="none" w:sz="0" w:space="0" w:color="auto"/>
            <w:bottom w:val="none" w:sz="0" w:space="0" w:color="auto"/>
            <w:right w:val="none" w:sz="0" w:space="0" w:color="auto"/>
          </w:divBdr>
        </w:div>
        <w:div w:id="505634839">
          <w:marLeft w:val="0"/>
          <w:marRight w:val="0"/>
          <w:marTop w:val="0"/>
          <w:marBottom w:val="0"/>
          <w:divBdr>
            <w:top w:val="none" w:sz="0" w:space="0" w:color="auto"/>
            <w:left w:val="none" w:sz="0" w:space="0" w:color="auto"/>
            <w:bottom w:val="none" w:sz="0" w:space="0" w:color="auto"/>
            <w:right w:val="none" w:sz="0" w:space="0" w:color="auto"/>
          </w:divBdr>
        </w:div>
        <w:div w:id="2080864849">
          <w:marLeft w:val="0"/>
          <w:marRight w:val="0"/>
          <w:marTop w:val="0"/>
          <w:marBottom w:val="0"/>
          <w:divBdr>
            <w:top w:val="none" w:sz="0" w:space="0" w:color="auto"/>
            <w:left w:val="none" w:sz="0" w:space="0" w:color="auto"/>
            <w:bottom w:val="none" w:sz="0" w:space="0" w:color="auto"/>
            <w:right w:val="none" w:sz="0" w:space="0" w:color="auto"/>
          </w:divBdr>
        </w:div>
        <w:div w:id="376510809">
          <w:marLeft w:val="0"/>
          <w:marRight w:val="0"/>
          <w:marTop w:val="0"/>
          <w:marBottom w:val="0"/>
          <w:divBdr>
            <w:top w:val="none" w:sz="0" w:space="0" w:color="auto"/>
            <w:left w:val="none" w:sz="0" w:space="0" w:color="auto"/>
            <w:bottom w:val="none" w:sz="0" w:space="0" w:color="auto"/>
            <w:right w:val="none" w:sz="0" w:space="0" w:color="auto"/>
          </w:divBdr>
        </w:div>
        <w:div w:id="102191790">
          <w:marLeft w:val="0"/>
          <w:marRight w:val="0"/>
          <w:marTop w:val="0"/>
          <w:marBottom w:val="0"/>
          <w:divBdr>
            <w:top w:val="none" w:sz="0" w:space="0" w:color="auto"/>
            <w:left w:val="none" w:sz="0" w:space="0" w:color="auto"/>
            <w:bottom w:val="none" w:sz="0" w:space="0" w:color="auto"/>
            <w:right w:val="none" w:sz="0" w:space="0" w:color="auto"/>
          </w:divBdr>
        </w:div>
        <w:div w:id="1947077337">
          <w:marLeft w:val="0"/>
          <w:marRight w:val="0"/>
          <w:marTop w:val="0"/>
          <w:marBottom w:val="0"/>
          <w:divBdr>
            <w:top w:val="none" w:sz="0" w:space="0" w:color="auto"/>
            <w:left w:val="none" w:sz="0" w:space="0" w:color="auto"/>
            <w:bottom w:val="none" w:sz="0" w:space="0" w:color="auto"/>
            <w:right w:val="none" w:sz="0" w:space="0" w:color="auto"/>
          </w:divBdr>
        </w:div>
        <w:div w:id="1010909504">
          <w:marLeft w:val="0"/>
          <w:marRight w:val="0"/>
          <w:marTop w:val="0"/>
          <w:marBottom w:val="0"/>
          <w:divBdr>
            <w:top w:val="none" w:sz="0" w:space="0" w:color="auto"/>
            <w:left w:val="none" w:sz="0" w:space="0" w:color="auto"/>
            <w:bottom w:val="none" w:sz="0" w:space="0" w:color="auto"/>
            <w:right w:val="none" w:sz="0" w:space="0" w:color="auto"/>
          </w:divBdr>
        </w:div>
        <w:div w:id="1160539803">
          <w:marLeft w:val="0"/>
          <w:marRight w:val="0"/>
          <w:marTop w:val="0"/>
          <w:marBottom w:val="0"/>
          <w:divBdr>
            <w:top w:val="none" w:sz="0" w:space="0" w:color="auto"/>
            <w:left w:val="none" w:sz="0" w:space="0" w:color="auto"/>
            <w:bottom w:val="none" w:sz="0" w:space="0" w:color="auto"/>
            <w:right w:val="none" w:sz="0" w:space="0" w:color="auto"/>
          </w:divBdr>
        </w:div>
        <w:div w:id="1395199211">
          <w:marLeft w:val="0"/>
          <w:marRight w:val="0"/>
          <w:marTop w:val="0"/>
          <w:marBottom w:val="0"/>
          <w:divBdr>
            <w:top w:val="none" w:sz="0" w:space="0" w:color="auto"/>
            <w:left w:val="none" w:sz="0" w:space="0" w:color="auto"/>
            <w:bottom w:val="none" w:sz="0" w:space="0" w:color="auto"/>
            <w:right w:val="none" w:sz="0" w:space="0" w:color="auto"/>
          </w:divBdr>
        </w:div>
      </w:divsChild>
    </w:div>
    <w:div w:id="697781494">
      <w:bodyDiv w:val="1"/>
      <w:marLeft w:val="0"/>
      <w:marRight w:val="0"/>
      <w:marTop w:val="0"/>
      <w:marBottom w:val="0"/>
      <w:divBdr>
        <w:top w:val="none" w:sz="0" w:space="0" w:color="auto"/>
        <w:left w:val="none" w:sz="0" w:space="0" w:color="auto"/>
        <w:bottom w:val="none" w:sz="0" w:space="0" w:color="auto"/>
        <w:right w:val="none" w:sz="0" w:space="0" w:color="auto"/>
      </w:divBdr>
    </w:div>
    <w:div w:id="714890167">
      <w:bodyDiv w:val="1"/>
      <w:marLeft w:val="0"/>
      <w:marRight w:val="0"/>
      <w:marTop w:val="0"/>
      <w:marBottom w:val="0"/>
      <w:divBdr>
        <w:top w:val="none" w:sz="0" w:space="0" w:color="auto"/>
        <w:left w:val="none" w:sz="0" w:space="0" w:color="auto"/>
        <w:bottom w:val="none" w:sz="0" w:space="0" w:color="auto"/>
        <w:right w:val="none" w:sz="0" w:space="0" w:color="auto"/>
      </w:divBdr>
      <w:divsChild>
        <w:div w:id="1527452014">
          <w:marLeft w:val="75"/>
          <w:marRight w:val="0"/>
          <w:marTop w:val="0"/>
          <w:marBottom w:val="0"/>
          <w:divBdr>
            <w:top w:val="none" w:sz="0" w:space="0" w:color="auto"/>
            <w:left w:val="none" w:sz="0" w:space="0" w:color="auto"/>
            <w:bottom w:val="none" w:sz="0" w:space="0" w:color="auto"/>
            <w:right w:val="none" w:sz="0" w:space="0" w:color="auto"/>
          </w:divBdr>
          <w:divsChild>
            <w:div w:id="1155685101">
              <w:marLeft w:val="0"/>
              <w:marRight w:val="0"/>
              <w:marTop w:val="0"/>
              <w:marBottom w:val="0"/>
              <w:divBdr>
                <w:top w:val="none" w:sz="0" w:space="0" w:color="auto"/>
                <w:left w:val="none" w:sz="0" w:space="0" w:color="auto"/>
                <w:bottom w:val="none" w:sz="0" w:space="0" w:color="auto"/>
                <w:right w:val="none" w:sz="0" w:space="0" w:color="auto"/>
              </w:divBdr>
              <w:divsChild>
                <w:div w:id="4910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6827">
          <w:marLeft w:val="75"/>
          <w:marRight w:val="0"/>
          <w:marTop w:val="0"/>
          <w:marBottom w:val="0"/>
          <w:divBdr>
            <w:top w:val="none" w:sz="0" w:space="0" w:color="auto"/>
            <w:left w:val="none" w:sz="0" w:space="0" w:color="auto"/>
            <w:bottom w:val="none" w:sz="0" w:space="0" w:color="auto"/>
            <w:right w:val="none" w:sz="0" w:space="0" w:color="auto"/>
          </w:divBdr>
          <w:divsChild>
            <w:div w:id="1935748720">
              <w:marLeft w:val="0"/>
              <w:marRight w:val="0"/>
              <w:marTop w:val="0"/>
              <w:marBottom w:val="0"/>
              <w:divBdr>
                <w:top w:val="none" w:sz="0" w:space="0" w:color="auto"/>
                <w:left w:val="single" w:sz="6" w:space="6" w:color="003366"/>
                <w:bottom w:val="none" w:sz="0" w:space="0" w:color="auto"/>
                <w:right w:val="none" w:sz="0" w:space="0" w:color="auto"/>
              </w:divBdr>
              <w:divsChild>
                <w:div w:id="12054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44817">
          <w:marLeft w:val="75"/>
          <w:marRight w:val="0"/>
          <w:marTop w:val="0"/>
          <w:marBottom w:val="0"/>
          <w:divBdr>
            <w:top w:val="none" w:sz="0" w:space="0" w:color="auto"/>
            <w:left w:val="none" w:sz="0" w:space="0" w:color="auto"/>
            <w:bottom w:val="none" w:sz="0" w:space="0" w:color="auto"/>
            <w:right w:val="none" w:sz="0" w:space="0" w:color="auto"/>
          </w:divBdr>
          <w:divsChild>
            <w:div w:id="948197434">
              <w:marLeft w:val="0"/>
              <w:marRight w:val="0"/>
              <w:marTop w:val="0"/>
              <w:marBottom w:val="0"/>
              <w:divBdr>
                <w:top w:val="single" w:sz="6" w:space="4" w:color="666666"/>
                <w:left w:val="none" w:sz="0" w:space="0" w:color="auto"/>
                <w:bottom w:val="single" w:sz="6" w:space="4" w:color="666666"/>
                <w:right w:val="single" w:sz="6" w:space="5" w:color="666666"/>
              </w:divBdr>
              <w:divsChild>
                <w:div w:id="494996035">
                  <w:marLeft w:val="75"/>
                  <w:marRight w:val="0"/>
                  <w:marTop w:val="0"/>
                  <w:marBottom w:val="0"/>
                  <w:divBdr>
                    <w:top w:val="none" w:sz="0" w:space="0" w:color="auto"/>
                    <w:left w:val="none" w:sz="0" w:space="0" w:color="auto"/>
                    <w:bottom w:val="none" w:sz="0" w:space="0" w:color="auto"/>
                    <w:right w:val="none" w:sz="0" w:space="0" w:color="auto"/>
                  </w:divBdr>
                  <w:divsChild>
                    <w:div w:id="21095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305330">
      <w:bodyDiv w:val="1"/>
      <w:marLeft w:val="0"/>
      <w:marRight w:val="0"/>
      <w:marTop w:val="0"/>
      <w:marBottom w:val="0"/>
      <w:divBdr>
        <w:top w:val="none" w:sz="0" w:space="0" w:color="auto"/>
        <w:left w:val="none" w:sz="0" w:space="0" w:color="auto"/>
        <w:bottom w:val="none" w:sz="0" w:space="0" w:color="auto"/>
        <w:right w:val="none" w:sz="0" w:space="0" w:color="auto"/>
      </w:divBdr>
      <w:divsChild>
        <w:div w:id="1959994543">
          <w:marLeft w:val="0"/>
          <w:marRight w:val="0"/>
          <w:marTop w:val="0"/>
          <w:marBottom w:val="0"/>
          <w:divBdr>
            <w:top w:val="none" w:sz="0" w:space="0" w:color="auto"/>
            <w:left w:val="none" w:sz="0" w:space="0" w:color="auto"/>
            <w:bottom w:val="none" w:sz="0" w:space="0" w:color="auto"/>
            <w:right w:val="none" w:sz="0" w:space="0" w:color="auto"/>
          </w:divBdr>
          <w:divsChild>
            <w:div w:id="345986370">
              <w:marLeft w:val="0"/>
              <w:marRight w:val="0"/>
              <w:marTop w:val="0"/>
              <w:marBottom w:val="0"/>
              <w:divBdr>
                <w:top w:val="none" w:sz="0" w:space="0" w:color="auto"/>
                <w:left w:val="none" w:sz="0" w:space="0" w:color="auto"/>
                <w:bottom w:val="none" w:sz="0" w:space="0" w:color="auto"/>
                <w:right w:val="none" w:sz="0" w:space="0" w:color="auto"/>
              </w:divBdr>
              <w:divsChild>
                <w:div w:id="1479959776">
                  <w:marLeft w:val="0"/>
                  <w:marRight w:val="0"/>
                  <w:marTop w:val="0"/>
                  <w:marBottom w:val="0"/>
                  <w:divBdr>
                    <w:top w:val="none" w:sz="0" w:space="0" w:color="auto"/>
                    <w:left w:val="none" w:sz="0" w:space="0" w:color="auto"/>
                    <w:bottom w:val="none" w:sz="0" w:space="0" w:color="auto"/>
                    <w:right w:val="none" w:sz="0" w:space="0" w:color="auto"/>
                  </w:divBdr>
                  <w:divsChild>
                    <w:div w:id="876284681">
                      <w:marLeft w:val="0"/>
                      <w:marRight w:val="0"/>
                      <w:marTop w:val="0"/>
                      <w:marBottom w:val="0"/>
                      <w:divBdr>
                        <w:top w:val="none" w:sz="0" w:space="0" w:color="auto"/>
                        <w:left w:val="none" w:sz="0" w:space="0" w:color="auto"/>
                        <w:bottom w:val="none" w:sz="0" w:space="0" w:color="auto"/>
                        <w:right w:val="none" w:sz="0" w:space="0" w:color="auto"/>
                      </w:divBdr>
                      <w:divsChild>
                        <w:div w:id="1546065376">
                          <w:marLeft w:val="0"/>
                          <w:marRight w:val="0"/>
                          <w:marTop w:val="0"/>
                          <w:marBottom w:val="0"/>
                          <w:divBdr>
                            <w:top w:val="none" w:sz="0" w:space="0" w:color="auto"/>
                            <w:left w:val="none" w:sz="0" w:space="0" w:color="auto"/>
                            <w:bottom w:val="none" w:sz="0" w:space="0" w:color="auto"/>
                            <w:right w:val="none" w:sz="0" w:space="0" w:color="auto"/>
                          </w:divBdr>
                          <w:divsChild>
                            <w:div w:id="180079948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67829778">
          <w:marLeft w:val="900"/>
          <w:marRight w:val="0"/>
          <w:marTop w:val="0"/>
          <w:marBottom w:val="150"/>
          <w:divBdr>
            <w:top w:val="none" w:sz="0" w:space="0" w:color="auto"/>
            <w:left w:val="none" w:sz="0" w:space="0" w:color="auto"/>
            <w:bottom w:val="none" w:sz="0" w:space="0" w:color="auto"/>
            <w:right w:val="none" w:sz="0" w:space="0" w:color="auto"/>
          </w:divBdr>
          <w:divsChild>
            <w:div w:id="750392146">
              <w:marLeft w:val="0"/>
              <w:marRight w:val="0"/>
              <w:marTop w:val="0"/>
              <w:marBottom w:val="0"/>
              <w:divBdr>
                <w:top w:val="none" w:sz="0" w:space="0" w:color="auto"/>
                <w:left w:val="none" w:sz="0" w:space="0" w:color="auto"/>
                <w:bottom w:val="none" w:sz="0" w:space="0" w:color="auto"/>
                <w:right w:val="none" w:sz="0" w:space="0" w:color="auto"/>
              </w:divBdr>
              <w:divsChild>
                <w:div w:id="16557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8717">
          <w:marLeft w:val="0"/>
          <w:marRight w:val="0"/>
          <w:marTop w:val="0"/>
          <w:marBottom w:val="0"/>
          <w:divBdr>
            <w:top w:val="none" w:sz="0" w:space="0" w:color="auto"/>
            <w:left w:val="none" w:sz="0" w:space="0" w:color="auto"/>
            <w:bottom w:val="none" w:sz="0" w:space="0" w:color="auto"/>
            <w:right w:val="none" w:sz="0" w:space="0" w:color="auto"/>
          </w:divBdr>
          <w:divsChild>
            <w:div w:id="297885539">
              <w:marLeft w:val="750"/>
              <w:marRight w:val="0"/>
              <w:marTop w:val="0"/>
              <w:marBottom w:val="225"/>
              <w:divBdr>
                <w:top w:val="none" w:sz="0" w:space="0" w:color="auto"/>
                <w:left w:val="none" w:sz="0" w:space="0" w:color="auto"/>
                <w:bottom w:val="none" w:sz="0" w:space="0" w:color="auto"/>
                <w:right w:val="none" w:sz="0" w:space="0" w:color="auto"/>
              </w:divBdr>
              <w:divsChild>
                <w:div w:id="199467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572751">
      <w:bodyDiv w:val="1"/>
      <w:marLeft w:val="0"/>
      <w:marRight w:val="0"/>
      <w:marTop w:val="0"/>
      <w:marBottom w:val="0"/>
      <w:divBdr>
        <w:top w:val="none" w:sz="0" w:space="0" w:color="auto"/>
        <w:left w:val="none" w:sz="0" w:space="0" w:color="auto"/>
        <w:bottom w:val="none" w:sz="0" w:space="0" w:color="auto"/>
        <w:right w:val="none" w:sz="0" w:space="0" w:color="auto"/>
      </w:divBdr>
    </w:div>
    <w:div w:id="785736214">
      <w:bodyDiv w:val="1"/>
      <w:marLeft w:val="0"/>
      <w:marRight w:val="0"/>
      <w:marTop w:val="0"/>
      <w:marBottom w:val="0"/>
      <w:divBdr>
        <w:top w:val="none" w:sz="0" w:space="0" w:color="auto"/>
        <w:left w:val="none" w:sz="0" w:space="0" w:color="auto"/>
        <w:bottom w:val="none" w:sz="0" w:space="0" w:color="auto"/>
        <w:right w:val="none" w:sz="0" w:space="0" w:color="auto"/>
      </w:divBdr>
    </w:div>
    <w:div w:id="807358805">
      <w:bodyDiv w:val="1"/>
      <w:marLeft w:val="0"/>
      <w:marRight w:val="0"/>
      <w:marTop w:val="0"/>
      <w:marBottom w:val="0"/>
      <w:divBdr>
        <w:top w:val="none" w:sz="0" w:space="0" w:color="auto"/>
        <w:left w:val="none" w:sz="0" w:space="0" w:color="auto"/>
        <w:bottom w:val="none" w:sz="0" w:space="0" w:color="auto"/>
        <w:right w:val="none" w:sz="0" w:space="0" w:color="auto"/>
      </w:divBdr>
    </w:div>
    <w:div w:id="811169363">
      <w:bodyDiv w:val="1"/>
      <w:marLeft w:val="0"/>
      <w:marRight w:val="0"/>
      <w:marTop w:val="0"/>
      <w:marBottom w:val="0"/>
      <w:divBdr>
        <w:top w:val="none" w:sz="0" w:space="0" w:color="auto"/>
        <w:left w:val="none" w:sz="0" w:space="0" w:color="auto"/>
        <w:bottom w:val="none" w:sz="0" w:space="0" w:color="auto"/>
        <w:right w:val="none" w:sz="0" w:space="0" w:color="auto"/>
      </w:divBdr>
      <w:divsChild>
        <w:div w:id="286006589">
          <w:marLeft w:val="0"/>
          <w:marRight w:val="0"/>
          <w:marTop w:val="0"/>
          <w:marBottom w:val="0"/>
          <w:divBdr>
            <w:top w:val="none" w:sz="0" w:space="0" w:color="auto"/>
            <w:left w:val="none" w:sz="0" w:space="0" w:color="auto"/>
            <w:bottom w:val="none" w:sz="0" w:space="0" w:color="auto"/>
            <w:right w:val="none" w:sz="0" w:space="0" w:color="auto"/>
          </w:divBdr>
        </w:div>
        <w:div w:id="765730065">
          <w:marLeft w:val="0"/>
          <w:marRight w:val="0"/>
          <w:marTop w:val="0"/>
          <w:marBottom w:val="0"/>
          <w:divBdr>
            <w:top w:val="none" w:sz="0" w:space="0" w:color="auto"/>
            <w:left w:val="none" w:sz="0" w:space="0" w:color="auto"/>
            <w:bottom w:val="none" w:sz="0" w:space="0" w:color="auto"/>
            <w:right w:val="none" w:sz="0" w:space="0" w:color="auto"/>
          </w:divBdr>
        </w:div>
        <w:div w:id="804928599">
          <w:marLeft w:val="0"/>
          <w:marRight w:val="0"/>
          <w:marTop w:val="0"/>
          <w:marBottom w:val="0"/>
          <w:divBdr>
            <w:top w:val="none" w:sz="0" w:space="0" w:color="auto"/>
            <w:left w:val="none" w:sz="0" w:space="0" w:color="auto"/>
            <w:bottom w:val="none" w:sz="0" w:space="0" w:color="auto"/>
            <w:right w:val="none" w:sz="0" w:space="0" w:color="auto"/>
          </w:divBdr>
        </w:div>
        <w:div w:id="1822885013">
          <w:marLeft w:val="0"/>
          <w:marRight w:val="0"/>
          <w:marTop w:val="0"/>
          <w:marBottom w:val="0"/>
          <w:divBdr>
            <w:top w:val="none" w:sz="0" w:space="0" w:color="auto"/>
            <w:left w:val="none" w:sz="0" w:space="0" w:color="auto"/>
            <w:bottom w:val="none" w:sz="0" w:space="0" w:color="auto"/>
            <w:right w:val="none" w:sz="0" w:space="0" w:color="auto"/>
          </w:divBdr>
        </w:div>
        <w:div w:id="1428769243">
          <w:marLeft w:val="0"/>
          <w:marRight w:val="0"/>
          <w:marTop w:val="0"/>
          <w:marBottom w:val="0"/>
          <w:divBdr>
            <w:top w:val="none" w:sz="0" w:space="0" w:color="auto"/>
            <w:left w:val="none" w:sz="0" w:space="0" w:color="auto"/>
            <w:bottom w:val="none" w:sz="0" w:space="0" w:color="auto"/>
            <w:right w:val="none" w:sz="0" w:space="0" w:color="auto"/>
          </w:divBdr>
        </w:div>
        <w:div w:id="1661150122">
          <w:marLeft w:val="0"/>
          <w:marRight w:val="0"/>
          <w:marTop w:val="0"/>
          <w:marBottom w:val="0"/>
          <w:divBdr>
            <w:top w:val="none" w:sz="0" w:space="0" w:color="auto"/>
            <w:left w:val="none" w:sz="0" w:space="0" w:color="auto"/>
            <w:bottom w:val="none" w:sz="0" w:space="0" w:color="auto"/>
            <w:right w:val="none" w:sz="0" w:space="0" w:color="auto"/>
          </w:divBdr>
        </w:div>
      </w:divsChild>
    </w:div>
    <w:div w:id="829712074">
      <w:bodyDiv w:val="1"/>
      <w:marLeft w:val="0"/>
      <w:marRight w:val="0"/>
      <w:marTop w:val="0"/>
      <w:marBottom w:val="0"/>
      <w:divBdr>
        <w:top w:val="none" w:sz="0" w:space="0" w:color="auto"/>
        <w:left w:val="none" w:sz="0" w:space="0" w:color="auto"/>
        <w:bottom w:val="none" w:sz="0" w:space="0" w:color="auto"/>
        <w:right w:val="none" w:sz="0" w:space="0" w:color="auto"/>
      </w:divBdr>
    </w:div>
    <w:div w:id="837842541">
      <w:bodyDiv w:val="1"/>
      <w:marLeft w:val="0"/>
      <w:marRight w:val="0"/>
      <w:marTop w:val="0"/>
      <w:marBottom w:val="0"/>
      <w:divBdr>
        <w:top w:val="none" w:sz="0" w:space="0" w:color="auto"/>
        <w:left w:val="none" w:sz="0" w:space="0" w:color="auto"/>
        <w:bottom w:val="none" w:sz="0" w:space="0" w:color="auto"/>
        <w:right w:val="none" w:sz="0" w:space="0" w:color="auto"/>
      </w:divBdr>
    </w:div>
    <w:div w:id="844902025">
      <w:bodyDiv w:val="1"/>
      <w:marLeft w:val="0"/>
      <w:marRight w:val="0"/>
      <w:marTop w:val="0"/>
      <w:marBottom w:val="0"/>
      <w:divBdr>
        <w:top w:val="none" w:sz="0" w:space="0" w:color="auto"/>
        <w:left w:val="none" w:sz="0" w:space="0" w:color="auto"/>
        <w:bottom w:val="none" w:sz="0" w:space="0" w:color="auto"/>
        <w:right w:val="none" w:sz="0" w:space="0" w:color="auto"/>
      </w:divBdr>
    </w:div>
    <w:div w:id="895319107">
      <w:bodyDiv w:val="1"/>
      <w:marLeft w:val="0"/>
      <w:marRight w:val="0"/>
      <w:marTop w:val="0"/>
      <w:marBottom w:val="0"/>
      <w:divBdr>
        <w:top w:val="none" w:sz="0" w:space="0" w:color="auto"/>
        <w:left w:val="none" w:sz="0" w:space="0" w:color="auto"/>
        <w:bottom w:val="none" w:sz="0" w:space="0" w:color="auto"/>
        <w:right w:val="none" w:sz="0" w:space="0" w:color="auto"/>
      </w:divBdr>
    </w:div>
    <w:div w:id="900870707">
      <w:bodyDiv w:val="1"/>
      <w:marLeft w:val="0"/>
      <w:marRight w:val="0"/>
      <w:marTop w:val="0"/>
      <w:marBottom w:val="0"/>
      <w:divBdr>
        <w:top w:val="none" w:sz="0" w:space="0" w:color="auto"/>
        <w:left w:val="none" w:sz="0" w:space="0" w:color="auto"/>
        <w:bottom w:val="none" w:sz="0" w:space="0" w:color="auto"/>
        <w:right w:val="none" w:sz="0" w:space="0" w:color="auto"/>
      </w:divBdr>
      <w:divsChild>
        <w:div w:id="104883896">
          <w:marLeft w:val="0"/>
          <w:marRight w:val="0"/>
          <w:marTop w:val="0"/>
          <w:marBottom w:val="0"/>
          <w:divBdr>
            <w:top w:val="none" w:sz="0" w:space="0" w:color="auto"/>
            <w:left w:val="none" w:sz="0" w:space="0" w:color="auto"/>
            <w:bottom w:val="none" w:sz="0" w:space="0" w:color="auto"/>
            <w:right w:val="none" w:sz="0" w:space="0" w:color="auto"/>
          </w:divBdr>
          <w:divsChild>
            <w:div w:id="514155767">
              <w:marLeft w:val="0"/>
              <w:marRight w:val="0"/>
              <w:marTop w:val="0"/>
              <w:marBottom w:val="0"/>
              <w:divBdr>
                <w:top w:val="none" w:sz="0" w:space="0" w:color="auto"/>
                <w:left w:val="none" w:sz="0" w:space="0" w:color="auto"/>
                <w:bottom w:val="single" w:sz="6" w:space="15" w:color="F4F4F4"/>
                <w:right w:val="none" w:sz="0" w:space="0" w:color="auto"/>
              </w:divBdr>
            </w:div>
          </w:divsChild>
        </w:div>
      </w:divsChild>
    </w:div>
    <w:div w:id="905995790">
      <w:bodyDiv w:val="1"/>
      <w:marLeft w:val="0"/>
      <w:marRight w:val="0"/>
      <w:marTop w:val="0"/>
      <w:marBottom w:val="0"/>
      <w:divBdr>
        <w:top w:val="none" w:sz="0" w:space="0" w:color="auto"/>
        <w:left w:val="none" w:sz="0" w:space="0" w:color="auto"/>
        <w:bottom w:val="none" w:sz="0" w:space="0" w:color="auto"/>
        <w:right w:val="none" w:sz="0" w:space="0" w:color="auto"/>
      </w:divBdr>
    </w:div>
    <w:div w:id="964316230">
      <w:bodyDiv w:val="1"/>
      <w:marLeft w:val="0"/>
      <w:marRight w:val="0"/>
      <w:marTop w:val="0"/>
      <w:marBottom w:val="0"/>
      <w:divBdr>
        <w:top w:val="none" w:sz="0" w:space="0" w:color="auto"/>
        <w:left w:val="none" w:sz="0" w:space="0" w:color="auto"/>
        <w:bottom w:val="none" w:sz="0" w:space="0" w:color="auto"/>
        <w:right w:val="none" w:sz="0" w:space="0" w:color="auto"/>
      </w:divBdr>
    </w:div>
    <w:div w:id="1006712288">
      <w:bodyDiv w:val="1"/>
      <w:marLeft w:val="0"/>
      <w:marRight w:val="0"/>
      <w:marTop w:val="0"/>
      <w:marBottom w:val="0"/>
      <w:divBdr>
        <w:top w:val="none" w:sz="0" w:space="0" w:color="auto"/>
        <w:left w:val="none" w:sz="0" w:space="0" w:color="auto"/>
        <w:bottom w:val="none" w:sz="0" w:space="0" w:color="auto"/>
        <w:right w:val="none" w:sz="0" w:space="0" w:color="auto"/>
      </w:divBdr>
    </w:div>
    <w:div w:id="1048602251">
      <w:bodyDiv w:val="1"/>
      <w:marLeft w:val="0"/>
      <w:marRight w:val="0"/>
      <w:marTop w:val="0"/>
      <w:marBottom w:val="0"/>
      <w:divBdr>
        <w:top w:val="none" w:sz="0" w:space="0" w:color="auto"/>
        <w:left w:val="none" w:sz="0" w:space="0" w:color="auto"/>
        <w:bottom w:val="none" w:sz="0" w:space="0" w:color="auto"/>
        <w:right w:val="none" w:sz="0" w:space="0" w:color="auto"/>
      </w:divBdr>
    </w:div>
    <w:div w:id="1049651872">
      <w:bodyDiv w:val="1"/>
      <w:marLeft w:val="0"/>
      <w:marRight w:val="0"/>
      <w:marTop w:val="0"/>
      <w:marBottom w:val="0"/>
      <w:divBdr>
        <w:top w:val="none" w:sz="0" w:space="0" w:color="auto"/>
        <w:left w:val="none" w:sz="0" w:space="0" w:color="auto"/>
        <w:bottom w:val="none" w:sz="0" w:space="0" w:color="auto"/>
        <w:right w:val="none" w:sz="0" w:space="0" w:color="auto"/>
      </w:divBdr>
    </w:div>
    <w:div w:id="1063019416">
      <w:bodyDiv w:val="1"/>
      <w:marLeft w:val="0"/>
      <w:marRight w:val="0"/>
      <w:marTop w:val="0"/>
      <w:marBottom w:val="0"/>
      <w:divBdr>
        <w:top w:val="none" w:sz="0" w:space="0" w:color="auto"/>
        <w:left w:val="none" w:sz="0" w:space="0" w:color="auto"/>
        <w:bottom w:val="none" w:sz="0" w:space="0" w:color="auto"/>
        <w:right w:val="none" w:sz="0" w:space="0" w:color="auto"/>
      </w:divBdr>
    </w:div>
    <w:div w:id="1069614239">
      <w:bodyDiv w:val="1"/>
      <w:marLeft w:val="0"/>
      <w:marRight w:val="0"/>
      <w:marTop w:val="0"/>
      <w:marBottom w:val="0"/>
      <w:divBdr>
        <w:top w:val="none" w:sz="0" w:space="0" w:color="auto"/>
        <w:left w:val="none" w:sz="0" w:space="0" w:color="auto"/>
        <w:bottom w:val="none" w:sz="0" w:space="0" w:color="auto"/>
        <w:right w:val="none" w:sz="0" w:space="0" w:color="auto"/>
      </w:divBdr>
    </w:div>
    <w:div w:id="1070615497">
      <w:bodyDiv w:val="1"/>
      <w:marLeft w:val="0"/>
      <w:marRight w:val="0"/>
      <w:marTop w:val="0"/>
      <w:marBottom w:val="0"/>
      <w:divBdr>
        <w:top w:val="none" w:sz="0" w:space="0" w:color="auto"/>
        <w:left w:val="none" w:sz="0" w:space="0" w:color="auto"/>
        <w:bottom w:val="none" w:sz="0" w:space="0" w:color="auto"/>
        <w:right w:val="none" w:sz="0" w:space="0" w:color="auto"/>
      </w:divBdr>
    </w:div>
    <w:div w:id="1079793342">
      <w:bodyDiv w:val="1"/>
      <w:marLeft w:val="0"/>
      <w:marRight w:val="0"/>
      <w:marTop w:val="0"/>
      <w:marBottom w:val="0"/>
      <w:divBdr>
        <w:top w:val="none" w:sz="0" w:space="0" w:color="auto"/>
        <w:left w:val="none" w:sz="0" w:space="0" w:color="auto"/>
        <w:bottom w:val="none" w:sz="0" w:space="0" w:color="auto"/>
        <w:right w:val="none" w:sz="0" w:space="0" w:color="auto"/>
      </w:divBdr>
      <w:divsChild>
        <w:div w:id="741293168">
          <w:blockQuote w:val="1"/>
          <w:marLeft w:val="720"/>
          <w:marRight w:val="720"/>
          <w:marTop w:val="100"/>
          <w:marBottom w:val="100"/>
          <w:divBdr>
            <w:top w:val="none" w:sz="0" w:space="0" w:color="auto"/>
            <w:left w:val="single" w:sz="36" w:space="0" w:color="E64946"/>
            <w:bottom w:val="none" w:sz="0" w:space="0" w:color="auto"/>
            <w:right w:val="single" w:sz="12" w:space="0" w:color="E64946"/>
          </w:divBdr>
          <w:divsChild>
            <w:div w:id="16274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17614">
      <w:bodyDiv w:val="1"/>
      <w:marLeft w:val="0"/>
      <w:marRight w:val="0"/>
      <w:marTop w:val="0"/>
      <w:marBottom w:val="0"/>
      <w:divBdr>
        <w:top w:val="none" w:sz="0" w:space="0" w:color="auto"/>
        <w:left w:val="none" w:sz="0" w:space="0" w:color="auto"/>
        <w:bottom w:val="none" w:sz="0" w:space="0" w:color="auto"/>
        <w:right w:val="none" w:sz="0" w:space="0" w:color="auto"/>
      </w:divBdr>
    </w:div>
    <w:div w:id="1166168890">
      <w:bodyDiv w:val="1"/>
      <w:marLeft w:val="0"/>
      <w:marRight w:val="0"/>
      <w:marTop w:val="0"/>
      <w:marBottom w:val="0"/>
      <w:divBdr>
        <w:top w:val="none" w:sz="0" w:space="0" w:color="auto"/>
        <w:left w:val="none" w:sz="0" w:space="0" w:color="auto"/>
        <w:bottom w:val="none" w:sz="0" w:space="0" w:color="auto"/>
        <w:right w:val="none" w:sz="0" w:space="0" w:color="auto"/>
      </w:divBdr>
    </w:div>
    <w:div w:id="1179464996">
      <w:bodyDiv w:val="1"/>
      <w:marLeft w:val="0"/>
      <w:marRight w:val="0"/>
      <w:marTop w:val="0"/>
      <w:marBottom w:val="0"/>
      <w:divBdr>
        <w:top w:val="none" w:sz="0" w:space="0" w:color="auto"/>
        <w:left w:val="none" w:sz="0" w:space="0" w:color="auto"/>
        <w:bottom w:val="none" w:sz="0" w:space="0" w:color="auto"/>
        <w:right w:val="none" w:sz="0" w:space="0" w:color="auto"/>
      </w:divBdr>
    </w:div>
    <w:div w:id="1190920353">
      <w:bodyDiv w:val="1"/>
      <w:marLeft w:val="0"/>
      <w:marRight w:val="0"/>
      <w:marTop w:val="0"/>
      <w:marBottom w:val="0"/>
      <w:divBdr>
        <w:top w:val="none" w:sz="0" w:space="0" w:color="auto"/>
        <w:left w:val="none" w:sz="0" w:space="0" w:color="auto"/>
        <w:bottom w:val="none" w:sz="0" w:space="0" w:color="auto"/>
        <w:right w:val="none" w:sz="0" w:space="0" w:color="auto"/>
      </w:divBdr>
      <w:divsChild>
        <w:div w:id="1945914214">
          <w:marLeft w:val="0"/>
          <w:marRight w:val="0"/>
          <w:marTop w:val="0"/>
          <w:marBottom w:val="0"/>
          <w:divBdr>
            <w:top w:val="none" w:sz="0" w:space="0" w:color="auto"/>
            <w:left w:val="none" w:sz="0" w:space="0" w:color="auto"/>
            <w:bottom w:val="none" w:sz="0" w:space="0" w:color="auto"/>
            <w:right w:val="none" w:sz="0" w:space="0" w:color="auto"/>
          </w:divBdr>
          <w:divsChild>
            <w:div w:id="1542093162">
              <w:marLeft w:val="0"/>
              <w:marRight w:val="0"/>
              <w:marTop w:val="0"/>
              <w:marBottom w:val="0"/>
              <w:divBdr>
                <w:top w:val="none" w:sz="0" w:space="0" w:color="auto"/>
                <w:left w:val="none" w:sz="0" w:space="0" w:color="auto"/>
                <w:bottom w:val="none" w:sz="0" w:space="0" w:color="auto"/>
                <w:right w:val="none" w:sz="0" w:space="0" w:color="auto"/>
              </w:divBdr>
              <w:divsChild>
                <w:div w:id="8073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05951">
      <w:bodyDiv w:val="1"/>
      <w:marLeft w:val="0"/>
      <w:marRight w:val="0"/>
      <w:marTop w:val="0"/>
      <w:marBottom w:val="0"/>
      <w:divBdr>
        <w:top w:val="none" w:sz="0" w:space="0" w:color="auto"/>
        <w:left w:val="none" w:sz="0" w:space="0" w:color="auto"/>
        <w:bottom w:val="none" w:sz="0" w:space="0" w:color="auto"/>
        <w:right w:val="none" w:sz="0" w:space="0" w:color="auto"/>
      </w:divBdr>
    </w:div>
    <w:div w:id="1232303272">
      <w:bodyDiv w:val="1"/>
      <w:marLeft w:val="0"/>
      <w:marRight w:val="0"/>
      <w:marTop w:val="0"/>
      <w:marBottom w:val="0"/>
      <w:divBdr>
        <w:top w:val="none" w:sz="0" w:space="0" w:color="auto"/>
        <w:left w:val="none" w:sz="0" w:space="0" w:color="auto"/>
        <w:bottom w:val="none" w:sz="0" w:space="0" w:color="auto"/>
        <w:right w:val="none" w:sz="0" w:space="0" w:color="auto"/>
      </w:divBdr>
      <w:divsChild>
        <w:div w:id="1633633101">
          <w:marLeft w:val="0"/>
          <w:marRight w:val="0"/>
          <w:marTop w:val="0"/>
          <w:marBottom w:val="0"/>
          <w:divBdr>
            <w:top w:val="none" w:sz="0" w:space="0" w:color="auto"/>
            <w:left w:val="none" w:sz="0" w:space="0" w:color="auto"/>
            <w:bottom w:val="none" w:sz="0" w:space="0" w:color="auto"/>
            <w:right w:val="none" w:sz="0" w:space="0" w:color="auto"/>
          </w:divBdr>
        </w:div>
        <w:div w:id="1949852630">
          <w:marLeft w:val="0"/>
          <w:marRight w:val="0"/>
          <w:marTop w:val="0"/>
          <w:marBottom w:val="0"/>
          <w:divBdr>
            <w:top w:val="none" w:sz="0" w:space="0" w:color="auto"/>
            <w:left w:val="none" w:sz="0" w:space="0" w:color="auto"/>
            <w:bottom w:val="none" w:sz="0" w:space="0" w:color="auto"/>
            <w:right w:val="none" w:sz="0" w:space="0" w:color="auto"/>
          </w:divBdr>
        </w:div>
        <w:div w:id="682361454">
          <w:marLeft w:val="0"/>
          <w:marRight w:val="0"/>
          <w:marTop w:val="0"/>
          <w:marBottom w:val="0"/>
          <w:divBdr>
            <w:top w:val="none" w:sz="0" w:space="0" w:color="auto"/>
            <w:left w:val="none" w:sz="0" w:space="0" w:color="auto"/>
            <w:bottom w:val="none" w:sz="0" w:space="0" w:color="auto"/>
            <w:right w:val="none" w:sz="0" w:space="0" w:color="auto"/>
          </w:divBdr>
        </w:div>
        <w:div w:id="860171080">
          <w:marLeft w:val="0"/>
          <w:marRight w:val="0"/>
          <w:marTop w:val="0"/>
          <w:marBottom w:val="0"/>
          <w:divBdr>
            <w:top w:val="none" w:sz="0" w:space="0" w:color="auto"/>
            <w:left w:val="none" w:sz="0" w:space="0" w:color="auto"/>
            <w:bottom w:val="none" w:sz="0" w:space="0" w:color="auto"/>
            <w:right w:val="none" w:sz="0" w:space="0" w:color="auto"/>
          </w:divBdr>
        </w:div>
        <w:div w:id="285700632">
          <w:marLeft w:val="0"/>
          <w:marRight w:val="0"/>
          <w:marTop w:val="0"/>
          <w:marBottom w:val="0"/>
          <w:divBdr>
            <w:top w:val="none" w:sz="0" w:space="0" w:color="auto"/>
            <w:left w:val="none" w:sz="0" w:space="0" w:color="auto"/>
            <w:bottom w:val="none" w:sz="0" w:space="0" w:color="auto"/>
            <w:right w:val="none" w:sz="0" w:space="0" w:color="auto"/>
          </w:divBdr>
        </w:div>
        <w:div w:id="624308126">
          <w:marLeft w:val="0"/>
          <w:marRight w:val="0"/>
          <w:marTop w:val="0"/>
          <w:marBottom w:val="0"/>
          <w:divBdr>
            <w:top w:val="none" w:sz="0" w:space="0" w:color="auto"/>
            <w:left w:val="none" w:sz="0" w:space="0" w:color="auto"/>
            <w:bottom w:val="none" w:sz="0" w:space="0" w:color="auto"/>
            <w:right w:val="none" w:sz="0" w:space="0" w:color="auto"/>
          </w:divBdr>
        </w:div>
        <w:div w:id="1166900815">
          <w:marLeft w:val="0"/>
          <w:marRight w:val="0"/>
          <w:marTop w:val="0"/>
          <w:marBottom w:val="0"/>
          <w:divBdr>
            <w:top w:val="none" w:sz="0" w:space="0" w:color="auto"/>
            <w:left w:val="none" w:sz="0" w:space="0" w:color="auto"/>
            <w:bottom w:val="none" w:sz="0" w:space="0" w:color="auto"/>
            <w:right w:val="none" w:sz="0" w:space="0" w:color="auto"/>
          </w:divBdr>
        </w:div>
      </w:divsChild>
    </w:div>
    <w:div w:id="1234125356">
      <w:bodyDiv w:val="1"/>
      <w:marLeft w:val="0"/>
      <w:marRight w:val="0"/>
      <w:marTop w:val="0"/>
      <w:marBottom w:val="0"/>
      <w:divBdr>
        <w:top w:val="none" w:sz="0" w:space="0" w:color="auto"/>
        <w:left w:val="none" w:sz="0" w:space="0" w:color="auto"/>
        <w:bottom w:val="none" w:sz="0" w:space="0" w:color="auto"/>
        <w:right w:val="none" w:sz="0" w:space="0" w:color="auto"/>
      </w:divBdr>
      <w:divsChild>
        <w:div w:id="1522891306">
          <w:marLeft w:val="0"/>
          <w:marRight w:val="0"/>
          <w:marTop w:val="480"/>
          <w:marBottom w:val="0"/>
          <w:divBdr>
            <w:top w:val="single" w:sz="6" w:space="16" w:color="EEEEEE"/>
            <w:left w:val="none" w:sz="0" w:space="0" w:color="auto"/>
            <w:bottom w:val="none" w:sz="0" w:space="0" w:color="auto"/>
            <w:right w:val="none" w:sz="0" w:space="0" w:color="auto"/>
          </w:divBdr>
          <w:divsChild>
            <w:div w:id="24923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37231">
      <w:bodyDiv w:val="1"/>
      <w:marLeft w:val="0"/>
      <w:marRight w:val="0"/>
      <w:marTop w:val="0"/>
      <w:marBottom w:val="0"/>
      <w:divBdr>
        <w:top w:val="none" w:sz="0" w:space="0" w:color="auto"/>
        <w:left w:val="none" w:sz="0" w:space="0" w:color="auto"/>
        <w:bottom w:val="none" w:sz="0" w:space="0" w:color="auto"/>
        <w:right w:val="none" w:sz="0" w:space="0" w:color="auto"/>
      </w:divBdr>
    </w:div>
    <w:div w:id="1273711977">
      <w:bodyDiv w:val="1"/>
      <w:marLeft w:val="0"/>
      <w:marRight w:val="0"/>
      <w:marTop w:val="0"/>
      <w:marBottom w:val="0"/>
      <w:divBdr>
        <w:top w:val="none" w:sz="0" w:space="0" w:color="auto"/>
        <w:left w:val="none" w:sz="0" w:space="0" w:color="auto"/>
        <w:bottom w:val="none" w:sz="0" w:space="0" w:color="auto"/>
        <w:right w:val="none" w:sz="0" w:space="0" w:color="auto"/>
      </w:divBdr>
    </w:div>
    <w:div w:id="1283343349">
      <w:bodyDiv w:val="1"/>
      <w:marLeft w:val="0"/>
      <w:marRight w:val="0"/>
      <w:marTop w:val="0"/>
      <w:marBottom w:val="0"/>
      <w:divBdr>
        <w:top w:val="none" w:sz="0" w:space="0" w:color="auto"/>
        <w:left w:val="none" w:sz="0" w:space="0" w:color="auto"/>
        <w:bottom w:val="none" w:sz="0" w:space="0" w:color="auto"/>
        <w:right w:val="none" w:sz="0" w:space="0" w:color="auto"/>
      </w:divBdr>
      <w:divsChild>
        <w:div w:id="5521686">
          <w:marLeft w:val="0"/>
          <w:marRight w:val="0"/>
          <w:marTop w:val="0"/>
          <w:marBottom w:val="0"/>
          <w:divBdr>
            <w:top w:val="none" w:sz="0" w:space="0" w:color="auto"/>
            <w:left w:val="none" w:sz="0" w:space="0" w:color="auto"/>
            <w:bottom w:val="none" w:sz="0" w:space="0" w:color="auto"/>
            <w:right w:val="none" w:sz="0" w:space="0" w:color="auto"/>
          </w:divBdr>
        </w:div>
        <w:div w:id="1944802861">
          <w:marLeft w:val="0"/>
          <w:marRight w:val="0"/>
          <w:marTop w:val="0"/>
          <w:marBottom w:val="0"/>
          <w:divBdr>
            <w:top w:val="none" w:sz="0" w:space="0" w:color="auto"/>
            <w:left w:val="none" w:sz="0" w:space="0" w:color="auto"/>
            <w:bottom w:val="none" w:sz="0" w:space="0" w:color="auto"/>
            <w:right w:val="none" w:sz="0" w:space="0" w:color="auto"/>
          </w:divBdr>
        </w:div>
        <w:div w:id="775054485">
          <w:marLeft w:val="0"/>
          <w:marRight w:val="0"/>
          <w:marTop w:val="0"/>
          <w:marBottom w:val="0"/>
          <w:divBdr>
            <w:top w:val="none" w:sz="0" w:space="0" w:color="auto"/>
            <w:left w:val="none" w:sz="0" w:space="0" w:color="auto"/>
            <w:bottom w:val="none" w:sz="0" w:space="0" w:color="auto"/>
            <w:right w:val="none" w:sz="0" w:space="0" w:color="auto"/>
          </w:divBdr>
        </w:div>
      </w:divsChild>
    </w:div>
    <w:div w:id="1284582337">
      <w:bodyDiv w:val="1"/>
      <w:marLeft w:val="0"/>
      <w:marRight w:val="0"/>
      <w:marTop w:val="0"/>
      <w:marBottom w:val="0"/>
      <w:divBdr>
        <w:top w:val="none" w:sz="0" w:space="0" w:color="auto"/>
        <w:left w:val="none" w:sz="0" w:space="0" w:color="auto"/>
        <w:bottom w:val="none" w:sz="0" w:space="0" w:color="auto"/>
        <w:right w:val="none" w:sz="0" w:space="0" w:color="auto"/>
      </w:divBdr>
    </w:div>
    <w:div w:id="1284655452">
      <w:bodyDiv w:val="1"/>
      <w:marLeft w:val="0"/>
      <w:marRight w:val="0"/>
      <w:marTop w:val="0"/>
      <w:marBottom w:val="0"/>
      <w:divBdr>
        <w:top w:val="none" w:sz="0" w:space="0" w:color="auto"/>
        <w:left w:val="none" w:sz="0" w:space="0" w:color="auto"/>
        <w:bottom w:val="none" w:sz="0" w:space="0" w:color="auto"/>
        <w:right w:val="none" w:sz="0" w:space="0" w:color="auto"/>
      </w:divBdr>
    </w:div>
    <w:div w:id="1337228421">
      <w:bodyDiv w:val="1"/>
      <w:marLeft w:val="0"/>
      <w:marRight w:val="0"/>
      <w:marTop w:val="0"/>
      <w:marBottom w:val="0"/>
      <w:divBdr>
        <w:top w:val="none" w:sz="0" w:space="0" w:color="auto"/>
        <w:left w:val="none" w:sz="0" w:space="0" w:color="auto"/>
        <w:bottom w:val="none" w:sz="0" w:space="0" w:color="auto"/>
        <w:right w:val="none" w:sz="0" w:space="0" w:color="auto"/>
      </w:divBdr>
    </w:div>
    <w:div w:id="1369187293">
      <w:bodyDiv w:val="1"/>
      <w:marLeft w:val="0"/>
      <w:marRight w:val="0"/>
      <w:marTop w:val="0"/>
      <w:marBottom w:val="0"/>
      <w:divBdr>
        <w:top w:val="none" w:sz="0" w:space="0" w:color="auto"/>
        <w:left w:val="none" w:sz="0" w:space="0" w:color="auto"/>
        <w:bottom w:val="none" w:sz="0" w:space="0" w:color="auto"/>
        <w:right w:val="none" w:sz="0" w:space="0" w:color="auto"/>
      </w:divBdr>
      <w:divsChild>
        <w:div w:id="4213649">
          <w:marLeft w:val="0"/>
          <w:marRight w:val="0"/>
          <w:marTop w:val="0"/>
          <w:marBottom w:val="0"/>
          <w:divBdr>
            <w:top w:val="none" w:sz="0" w:space="0" w:color="auto"/>
            <w:left w:val="none" w:sz="0" w:space="0" w:color="auto"/>
            <w:bottom w:val="none" w:sz="0" w:space="0" w:color="auto"/>
            <w:right w:val="none" w:sz="0" w:space="0" w:color="auto"/>
          </w:divBdr>
        </w:div>
        <w:div w:id="528297281">
          <w:marLeft w:val="0"/>
          <w:marRight w:val="0"/>
          <w:marTop w:val="0"/>
          <w:marBottom w:val="0"/>
          <w:divBdr>
            <w:top w:val="none" w:sz="0" w:space="0" w:color="auto"/>
            <w:left w:val="none" w:sz="0" w:space="0" w:color="auto"/>
            <w:bottom w:val="none" w:sz="0" w:space="0" w:color="auto"/>
            <w:right w:val="none" w:sz="0" w:space="0" w:color="auto"/>
          </w:divBdr>
        </w:div>
        <w:div w:id="776218874">
          <w:marLeft w:val="0"/>
          <w:marRight w:val="0"/>
          <w:marTop w:val="0"/>
          <w:marBottom w:val="0"/>
          <w:divBdr>
            <w:top w:val="none" w:sz="0" w:space="0" w:color="auto"/>
            <w:left w:val="none" w:sz="0" w:space="0" w:color="auto"/>
            <w:bottom w:val="none" w:sz="0" w:space="0" w:color="auto"/>
            <w:right w:val="none" w:sz="0" w:space="0" w:color="auto"/>
          </w:divBdr>
        </w:div>
        <w:div w:id="988484195">
          <w:marLeft w:val="0"/>
          <w:marRight w:val="0"/>
          <w:marTop w:val="0"/>
          <w:marBottom w:val="0"/>
          <w:divBdr>
            <w:top w:val="none" w:sz="0" w:space="0" w:color="auto"/>
            <w:left w:val="none" w:sz="0" w:space="0" w:color="auto"/>
            <w:bottom w:val="none" w:sz="0" w:space="0" w:color="auto"/>
            <w:right w:val="none" w:sz="0" w:space="0" w:color="auto"/>
          </w:divBdr>
          <w:divsChild>
            <w:div w:id="89202815">
              <w:marLeft w:val="0"/>
              <w:marRight w:val="0"/>
              <w:marTop w:val="0"/>
              <w:marBottom w:val="0"/>
              <w:divBdr>
                <w:top w:val="none" w:sz="0" w:space="0" w:color="auto"/>
                <w:left w:val="none" w:sz="0" w:space="0" w:color="auto"/>
                <w:bottom w:val="none" w:sz="0" w:space="0" w:color="auto"/>
                <w:right w:val="none" w:sz="0" w:space="0" w:color="auto"/>
              </w:divBdr>
            </w:div>
          </w:divsChild>
        </w:div>
        <w:div w:id="2048984332">
          <w:marLeft w:val="0"/>
          <w:marRight w:val="0"/>
          <w:marTop w:val="0"/>
          <w:marBottom w:val="0"/>
          <w:divBdr>
            <w:top w:val="none" w:sz="0" w:space="0" w:color="auto"/>
            <w:left w:val="none" w:sz="0" w:space="0" w:color="auto"/>
            <w:bottom w:val="none" w:sz="0" w:space="0" w:color="auto"/>
            <w:right w:val="none" w:sz="0" w:space="0" w:color="auto"/>
          </w:divBdr>
        </w:div>
        <w:div w:id="916668046">
          <w:marLeft w:val="0"/>
          <w:marRight w:val="0"/>
          <w:marTop w:val="0"/>
          <w:marBottom w:val="0"/>
          <w:divBdr>
            <w:top w:val="none" w:sz="0" w:space="0" w:color="auto"/>
            <w:left w:val="none" w:sz="0" w:space="0" w:color="auto"/>
            <w:bottom w:val="none" w:sz="0" w:space="0" w:color="auto"/>
            <w:right w:val="none" w:sz="0" w:space="0" w:color="auto"/>
          </w:divBdr>
        </w:div>
        <w:div w:id="97992750">
          <w:marLeft w:val="0"/>
          <w:marRight w:val="0"/>
          <w:marTop w:val="0"/>
          <w:marBottom w:val="0"/>
          <w:divBdr>
            <w:top w:val="none" w:sz="0" w:space="0" w:color="auto"/>
            <w:left w:val="none" w:sz="0" w:space="0" w:color="auto"/>
            <w:bottom w:val="none" w:sz="0" w:space="0" w:color="auto"/>
            <w:right w:val="none" w:sz="0" w:space="0" w:color="auto"/>
          </w:divBdr>
          <w:divsChild>
            <w:div w:id="1833914205">
              <w:marLeft w:val="0"/>
              <w:marRight w:val="0"/>
              <w:marTop w:val="0"/>
              <w:marBottom w:val="0"/>
              <w:divBdr>
                <w:top w:val="none" w:sz="0" w:space="0" w:color="auto"/>
                <w:left w:val="none" w:sz="0" w:space="0" w:color="auto"/>
                <w:bottom w:val="none" w:sz="0" w:space="0" w:color="auto"/>
                <w:right w:val="none" w:sz="0" w:space="0" w:color="auto"/>
              </w:divBdr>
            </w:div>
            <w:div w:id="1028065938">
              <w:marLeft w:val="0"/>
              <w:marRight w:val="0"/>
              <w:marTop w:val="0"/>
              <w:marBottom w:val="0"/>
              <w:divBdr>
                <w:top w:val="none" w:sz="0" w:space="0" w:color="auto"/>
                <w:left w:val="none" w:sz="0" w:space="0" w:color="auto"/>
                <w:bottom w:val="none" w:sz="0" w:space="0" w:color="auto"/>
                <w:right w:val="none" w:sz="0" w:space="0" w:color="auto"/>
              </w:divBdr>
            </w:div>
          </w:divsChild>
        </w:div>
        <w:div w:id="800076110">
          <w:marLeft w:val="0"/>
          <w:marRight w:val="0"/>
          <w:marTop w:val="0"/>
          <w:marBottom w:val="0"/>
          <w:divBdr>
            <w:top w:val="none" w:sz="0" w:space="0" w:color="auto"/>
            <w:left w:val="none" w:sz="0" w:space="0" w:color="auto"/>
            <w:bottom w:val="none" w:sz="0" w:space="0" w:color="auto"/>
            <w:right w:val="none" w:sz="0" w:space="0" w:color="auto"/>
          </w:divBdr>
        </w:div>
        <w:div w:id="83960123">
          <w:marLeft w:val="0"/>
          <w:marRight w:val="0"/>
          <w:marTop w:val="0"/>
          <w:marBottom w:val="0"/>
          <w:divBdr>
            <w:top w:val="none" w:sz="0" w:space="0" w:color="auto"/>
            <w:left w:val="none" w:sz="0" w:space="0" w:color="auto"/>
            <w:bottom w:val="none" w:sz="0" w:space="0" w:color="auto"/>
            <w:right w:val="none" w:sz="0" w:space="0" w:color="auto"/>
          </w:divBdr>
        </w:div>
        <w:div w:id="1925065176">
          <w:marLeft w:val="0"/>
          <w:marRight w:val="0"/>
          <w:marTop w:val="0"/>
          <w:marBottom w:val="0"/>
          <w:divBdr>
            <w:top w:val="none" w:sz="0" w:space="0" w:color="auto"/>
            <w:left w:val="none" w:sz="0" w:space="0" w:color="auto"/>
            <w:bottom w:val="none" w:sz="0" w:space="0" w:color="auto"/>
            <w:right w:val="none" w:sz="0" w:space="0" w:color="auto"/>
          </w:divBdr>
        </w:div>
      </w:divsChild>
    </w:div>
    <w:div w:id="1392315565">
      <w:bodyDiv w:val="1"/>
      <w:marLeft w:val="0"/>
      <w:marRight w:val="0"/>
      <w:marTop w:val="0"/>
      <w:marBottom w:val="0"/>
      <w:divBdr>
        <w:top w:val="none" w:sz="0" w:space="0" w:color="auto"/>
        <w:left w:val="none" w:sz="0" w:space="0" w:color="auto"/>
        <w:bottom w:val="none" w:sz="0" w:space="0" w:color="auto"/>
        <w:right w:val="none" w:sz="0" w:space="0" w:color="auto"/>
      </w:divBdr>
    </w:div>
    <w:div w:id="1430660826">
      <w:bodyDiv w:val="1"/>
      <w:marLeft w:val="0"/>
      <w:marRight w:val="0"/>
      <w:marTop w:val="0"/>
      <w:marBottom w:val="0"/>
      <w:divBdr>
        <w:top w:val="none" w:sz="0" w:space="0" w:color="auto"/>
        <w:left w:val="none" w:sz="0" w:space="0" w:color="auto"/>
        <w:bottom w:val="none" w:sz="0" w:space="0" w:color="auto"/>
        <w:right w:val="none" w:sz="0" w:space="0" w:color="auto"/>
      </w:divBdr>
      <w:divsChild>
        <w:div w:id="1538270940">
          <w:marLeft w:val="0"/>
          <w:marRight w:val="0"/>
          <w:marTop w:val="0"/>
          <w:marBottom w:val="300"/>
          <w:divBdr>
            <w:top w:val="none" w:sz="0" w:space="0" w:color="auto"/>
            <w:left w:val="none" w:sz="0" w:space="0" w:color="auto"/>
            <w:bottom w:val="none" w:sz="0" w:space="0" w:color="auto"/>
            <w:right w:val="none" w:sz="0" w:space="0" w:color="auto"/>
          </w:divBdr>
        </w:div>
      </w:divsChild>
    </w:div>
    <w:div w:id="1444183163">
      <w:bodyDiv w:val="1"/>
      <w:marLeft w:val="0"/>
      <w:marRight w:val="0"/>
      <w:marTop w:val="0"/>
      <w:marBottom w:val="0"/>
      <w:divBdr>
        <w:top w:val="none" w:sz="0" w:space="0" w:color="auto"/>
        <w:left w:val="none" w:sz="0" w:space="0" w:color="auto"/>
        <w:bottom w:val="none" w:sz="0" w:space="0" w:color="auto"/>
        <w:right w:val="none" w:sz="0" w:space="0" w:color="auto"/>
      </w:divBdr>
    </w:div>
    <w:div w:id="1524901406">
      <w:bodyDiv w:val="1"/>
      <w:marLeft w:val="0"/>
      <w:marRight w:val="0"/>
      <w:marTop w:val="0"/>
      <w:marBottom w:val="0"/>
      <w:divBdr>
        <w:top w:val="none" w:sz="0" w:space="0" w:color="auto"/>
        <w:left w:val="none" w:sz="0" w:space="0" w:color="auto"/>
        <w:bottom w:val="none" w:sz="0" w:space="0" w:color="auto"/>
        <w:right w:val="none" w:sz="0" w:space="0" w:color="auto"/>
      </w:divBdr>
      <w:divsChild>
        <w:div w:id="843589257">
          <w:blockQuote w:val="1"/>
          <w:marLeft w:val="720"/>
          <w:marRight w:val="720"/>
          <w:marTop w:val="100"/>
          <w:marBottom w:val="100"/>
          <w:divBdr>
            <w:top w:val="none" w:sz="0" w:space="0" w:color="auto"/>
            <w:left w:val="single" w:sz="36" w:space="0" w:color="E64946"/>
            <w:bottom w:val="none" w:sz="0" w:space="0" w:color="auto"/>
            <w:right w:val="single" w:sz="12" w:space="0" w:color="E64946"/>
          </w:divBdr>
        </w:div>
      </w:divsChild>
    </w:div>
    <w:div w:id="1570339541">
      <w:bodyDiv w:val="1"/>
      <w:marLeft w:val="0"/>
      <w:marRight w:val="0"/>
      <w:marTop w:val="0"/>
      <w:marBottom w:val="0"/>
      <w:divBdr>
        <w:top w:val="none" w:sz="0" w:space="0" w:color="auto"/>
        <w:left w:val="none" w:sz="0" w:space="0" w:color="auto"/>
        <w:bottom w:val="none" w:sz="0" w:space="0" w:color="auto"/>
        <w:right w:val="none" w:sz="0" w:space="0" w:color="auto"/>
      </w:divBdr>
    </w:div>
    <w:div w:id="1626737287">
      <w:bodyDiv w:val="1"/>
      <w:marLeft w:val="0"/>
      <w:marRight w:val="0"/>
      <w:marTop w:val="0"/>
      <w:marBottom w:val="0"/>
      <w:divBdr>
        <w:top w:val="none" w:sz="0" w:space="0" w:color="auto"/>
        <w:left w:val="none" w:sz="0" w:space="0" w:color="auto"/>
        <w:bottom w:val="none" w:sz="0" w:space="0" w:color="auto"/>
        <w:right w:val="none" w:sz="0" w:space="0" w:color="auto"/>
      </w:divBdr>
    </w:div>
    <w:div w:id="1649438561">
      <w:bodyDiv w:val="1"/>
      <w:marLeft w:val="0"/>
      <w:marRight w:val="0"/>
      <w:marTop w:val="0"/>
      <w:marBottom w:val="0"/>
      <w:divBdr>
        <w:top w:val="none" w:sz="0" w:space="0" w:color="auto"/>
        <w:left w:val="none" w:sz="0" w:space="0" w:color="auto"/>
        <w:bottom w:val="none" w:sz="0" w:space="0" w:color="auto"/>
        <w:right w:val="none" w:sz="0" w:space="0" w:color="auto"/>
      </w:divBdr>
      <w:divsChild>
        <w:div w:id="951743947">
          <w:marLeft w:val="0"/>
          <w:marRight w:val="0"/>
          <w:marTop w:val="0"/>
          <w:marBottom w:val="120"/>
          <w:divBdr>
            <w:top w:val="none" w:sz="0" w:space="0" w:color="auto"/>
            <w:left w:val="none" w:sz="0" w:space="0" w:color="auto"/>
            <w:bottom w:val="none" w:sz="0" w:space="0" w:color="auto"/>
            <w:right w:val="none" w:sz="0" w:space="0" w:color="auto"/>
          </w:divBdr>
        </w:div>
        <w:div w:id="524297004">
          <w:marLeft w:val="0"/>
          <w:marRight w:val="0"/>
          <w:marTop w:val="0"/>
          <w:marBottom w:val="0"/>
          <w:divBdr>
            <w:top w:val="none" w:sz="0" w:space="0" w:color="auto"/>
            <w:left w:val="none" w:sz="0" w:space="0" w:color="auto"/>
            <w:bottom w:val="none" w:sz="0" w:space="0" w:color="auto"/>
            <w:right w:val="none" w:sz="0" w:space="0" w:color="auto"/>
          </w:divBdr>
        </w:div>
      </w:divsChild>
    </w:div>
    <w:div w:id="1662923621">
      <w:bodyDiv w:val="1"/>
      <w:marLeft w:val="0"/>
      <w:marRight w:val="0"/>
      <w:marTop w:val="0"/>
      <w:marBottom w:val="0"/>
      <w:divBdr>
        <w:top w:val="none" w:sz="0" w:space="0" w:color="auto"/>
        <w:left w:val="none" w:sz="0" w:space="0" w:color="auto"/>
        <w:bottom w:val="none" w:sz="0" w:space="0" w:color="auto"/>
        <w:right w:val="none" w:sz="0" w:space="0" w:color="auto"/>
      </w:divBdr>
    </w:div>
    <w:div w:id="1694571041">
      <w:bodyDiv w:val="1"/>
      <w:marLeft w:val="0"/>
      <w:marRight w:val="0"/>
      <w:marTop w:val="0"/>
      <w:marBottom w:val="0"/>
      <w:divBdr>
        <w:top w:val="none" w:sz="0" w:space="0" w:color="auto"/>
        <w:left w:val="none" w:sz="0" w:space="0" w:color="auto"/>
        <w:bottom w:val="none" w:sz="0" w:space="0" w:color="auto"/>
        <w:right w:val="none" w:sz="0" w:space="0" w:color="auto"/>
      </w:divBdr>
      <w:divsChild>
        <w:div w:id="1478257733">
          <w:marLeft w:val="0"/>
          <w:marRight w:val="0"/>
          <w:marTop w:val="0"/>
          <w:marBottom w:val="0"/>
          <w:divBdr>
            <w:top w:val="none" w:sz="0" w:space="0" w:color="auto"/>
            <w:left w:val="none" w:sz="0" w:space="0" w:color="auto"/>
            <w:bottom w:val="none" w:sz="0" w:space="0" w:color="auto"/>
            <w:right w:val="none" w:sz="0" w:space="0" w:color="auto"/>
          </w:divBdr>
        </w:div>
        <w:div w:id="901872578">
          <w:marLeft w:val="0"/>
          <w:marRight w:val="0"/>
          <w:marTop w:val="0"/>
          <w:marBottom w:val="0"/>
          <w:divBdr>
            <w:top w:val="none" w:sz="0" w:space="0" w:color="auto"/>
            <w:left w:val="none" w:sz="0" w:space="0" w:color="auto"/>
            <w:bottom w:val="none" w:sz="0" w:space="0" w:color="auto"/>
            <w:right w:val="none" w:sz="0" w:space="0" w:color="auto"/>
          </w:divBdr>
        </w:div>
      </w:divsChild>
    </w:div>
    <w:div w:id="1702827670">
      <w:bodyDiv w:val="1"/>
      <w:marLeft w:val="0"/>
      <w:marRight w:val="0"/>
      <w:marTop w:val="0"/>
      <w:marBottom w:val="0"/>
      <w:divBdr>
        <w:top w:val="none" w:sz="0" w:space="0" w:color="auto"/>
        <w:left w:val="none" w:sz="0" w:space="0" w:color="auto"/>
        <w:bottom w:val="none" w:sz="0" w:space="0" w:color="auto"/>
        <w:right w:val="none" w:sz="0" w:space="0" w:color="auto"/>
      </w:divBdr>
    </w:div>
    <w:div w:id="1706055479">
      <w:bodyDiv w:val="1"/>
      <w:marLeft w:val="0"/>
      <w:marRight w:val="0"/>
      <w:marTop w:val="0"/>
      <w:marBottom w:val="0"/>
      <w:divBdr>
        <w:top w:val="none" w:sz="0" w:space="0" w:color="auto"/>
        <w:left w:val="none" w:sz="0" w:space="0" w:color="auto"/>
        <w:bottom w:val="none" w:sz="0" w:space="0" w:color="auto"/>
        <w:right w:val="none" w:sz="0" w:space="0" w:color="auto"/>
      </w:divBdr>
      <w:divsChild>
        <w:div w:id="1330906315">
          <w:blockQuote w:val="1"/>
          <w:marLeft w:val="720"/>
          <w:marRight w:val="720"/>
          <w:marTop w:val="100"/>
          <w:marBottom w:val="100"/>
          <w:divBdr>
            <w:top w:val="none" w:sz="0" w:space="0" w:color="auto"/>
            <w:left w:val="single" w:sz="36" w:space="0" w:color="E64946"/>
            <w:bottom w:val="none" w:sz="0" w:space="0" w:color="auto"/>
            <w:right w:val="single" w:sz="12" w:space="0" w:color="E64946"/>
          </w:divBdr>
        </w:div>
        <w:div w:id="1763530030">
          <w:blockQuote w:val="1"/>
          <w:marLeft w:val="720"/>
          <w:marRight w:val="720"/>
          <w:marTop w:val="100"/>
          <w:marBottom w:val="100"/>
          <w:divBdr>
            <w:top w:val="none" w:sz="0" w:space="0" w:color="auto"/>
            <w:left w:val="single" w:sz="36" w:space="0" w:color="E64946"/>
            <w:bottom w:val="none" w:sz="0" w:space="0" w:color="auto"/>
            <w:right w:val="single" w:sz="12" w:space="0" w:color="E64946"/>
          </w:divBdr>
        </w:div>
      </w:divsChild>
    </w:div>
    <w:div w:id="1728609553">
      <w:bodyDiv w:val="1"/>
      <w:marLeft w:val="0"/>
      <w:marRight w:val="0"/>
      <w:marTop w:val="0"/>
      <w:marBottom w:val="0"/>
      <w:divBdr>
        <w:top w:val="none" w:sz="0" w:space="0" w:color="auto"/>
        <w:left w:val="none" w:sz="0" w:space="0" w:color="auto"/>
        <w:bottom w:val="none" w:sz="0" w:space="0" w:color="auto"/>
        <w:right w:val="none" w:sz="0" w:space="0" w:color="auto"/>
      </w:divBdr>
      <w:divsChild>
        <w:div w:id="76753464">
          <w:blockQuote w:val="1"/>
          <w:marLeft w:val="0"/>
          <w:marRight w:val="0"/>
          <w:marTop w:val="100"/>
          <w:marBottom w:val="100"/>
          <w:divBdr>
            <w:top w:val="none" w:sz="0" w:space="0" w:color="auto"/>
            <w:left w:val="none" w:sz="0" w:space="0" w:color="auto"/>
            <w:bottom w:val="none" w:sz="0" w:space="0" w:color="auto"/>
            <w:right w:val="none" w:sz="0" w:space="0" w:color="auto"/>
          </w:divBdr>
        </w:div>
        <w:div w:id="184754651">
          <w:marLeft w:val="0"/>
          <w:marRight w:val="0"/>
          <w:marTop w:val="0"/>
          <w:marBottom w:val="270"/>
          <w:divBdr>
            <w:top w:val="none" w:sz="0" w:space="0" w:color="auto"/>
            <w:left w:val="none" w:sz="0" w:space="0" w:color="auto"/>
            <w:bottom w:val="none" w:sz="0" w:space="0" w:color="auto"/>
            <w:right w:val="none" w:sz="0" w:space="0" w:color="auto"/>
          </w:divBdr>
          <w:divsChild>
            <w:div w:id="671183677">
              <w:marLeft w:val="0"/>
              <w:marRight w:val="0"/>
              <w:marTop w:val="0"/>
              <w:marBottom w:val="0"/>
              <w:divBdr>
                <w:top w:val="none" w:sz="0" w:space="0" w:color="auto"/>
                <w:left w:val="none" w:sz="0" w:space="0" w:color="auto"/>
                <w:bottom w:val="none" w:sz="0" w:space="0" w:color="auto"/>
                <w:right w:val="none" w:sz="0" w:space="0" w:color="auto"/>
              </w:divBdr>
              <w:divsChild>
                <w:div w:id="219101683">
                  <w:marLeft w:val="0"/>
                  <w:marRight w:val="0"/>
                  <w:marTop w:val="0"/>
                  <w:marBottom w:val="0"/>
                  <w:divBdr>
                    <w:top w:val="none" w:sz="0" w:space="0" w:color="auto"/>
                    <w:left w:val="none" w:sz="0" w:space="0" w:color="auto"/>
                    <w:bottom w:val="none" w:sz="0" w:space="0" w:color="auto"/>
                    <w:right w:val="none" w:sz="0" w:space="0" w:color="auto"/>
                  </w:divBdr>
                  <w:divsChild>
                    <w:div w:id="2047874690">
                      <w:marLeft w:val="0"/>
                      <w:marRight w:val="-150"/>
                      <w:marTop w:val="0"/>
                      <w:marBottom w:val="0"/>
                      <w:divBdr>
                        <w:top w:val="none" w:sz="0" w:space="0" w:color="auto"/>
                        <w:left w:val="none" w:sz="0" w:space="0" w:color="auto"/>
                        <w:bottom w:val="none" w:sz="0" w:space="0" w:color="auto"/>
                        <w:right w:val="none" w:sz="0" w:space="0" w:color="auto"/>
                      </w:divBdr>
                      <w:divsChild>
                        <w:div w:id="1240824617">
                          <w:marLeft w:val="0"/>
                          <w:marRight w:val="0"/>
                          <w:marTop w:val="0"/>
                          <w:marBottom w:val="0"/>
                          <w:divBdr>
                            <w:top w:val="none" w:sz="0" w:space="0" w:color="auto"/>
                            <w:left w:val="none" w:sz="0" w:space="0" w:color="auto"/>
                            <w:bottom w:val="none" w:sz="0" w:space="0" w:color="auto"/>
                            <w:right w:val="none" w:sz="0" w:space="0" w:color="auto"/>
                          </w:divBdr>
                        </w:div>
                        <w:div w:id="2386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123593">
      <w:bodyDiv w:val="1"/>
      <w:marLeft w:val="0"/>
      <w:marRight w:val="0"/>
      <w:marTop w:val="0"/>
      <w:marBottom w:val="0"/>
      <w:divBdr>
        <w:top w:val="none" w:sz="0" w:space="0" w:color="auto"/>
        <w:left w:val="none" w:sz="0" w:space="0" w:color="auto"/>
        <w:bottom w:val="none" w:sz="0" w:space="0" w:color="auto"/>
        <w:right w:val="none" w:sz="0" w:space="0" w:color="auto"/>
      </w:divBdr>
      <w:divsChild>
        <w:div w:id="1134177990">
          <w:marLeft w:val="0"/>
          <w:marRight w:val="0"/>
          <w:marTop w:val="0"/>
          <w:marBottom w:val="0"/>
          <w:divBdr>
            <w:top w:val="none" w:sz="0" w:space="0" w:color="auto"/>
            <w:left w:val="none" w:sz="0" w:space="0" w:color="auto"/>
            <w:bottom w:val="none" w:sz="0" w:space="0" w:color="auto"/>
            <w:right w:val="none" w:sz="0" w:space="0" w:color="auto"/>
          </w:divBdr>
        </w:div>
        <w:div w:id="1703165770">
          <w:marLeft w:val="0"/>
          <w:marRight w:val="0"/>
          <w:marTop w:val="0"/>
          <w:marBottom w:val="0"/>
          <w:divBdr>
            <w:top w:val="none" w:sz="0" w:space="0" w:color="auto"/>
            <w:left w:val="none" w:sz="0" w:space="0" w:color="auto"/>
            <w:bottom w:val="none" w:sz="0" w:space="0" w:color="auto"/>
            <w:right w:val="none" w:sz="0" w:space="0" w:color="auto"/>
          </w:divBdr>
        </w:div>
        <w:div w:id="331418713">
          <w:marLeft w:val="0"/>
          <w:marRight w:val="0"/>
          <w:marTop w:val="0"/>
          <w:marBottom w:val="0"/>
          <w:divBdr>
            <w:top w:val="none" w:sz="0" w:space="0" w:color="auto"/>
            <w:left w:val="none" w:sz="0" w:space="0" w:color="auto"/>
            <w:bottom w:val="none" w:sz="0" w:space="0" w:color="auto"/>
            <w:right w:val="none" w:sz="0" w:space="0" w:color="auto"/>
          </w:divBdr>
        </w:div>
        <w:div w:id="979966988">
          <w:marLeft w:val="0"/>
          <w:marRight w:val="0"/>
          <w:marTop w:val="0"/>
          <w:marBottom w:val="0"/>
          <w:divBdr>
            <w:top w:val="none" w:sz="0" w:space="0" w:color="auto"/>
            <w:left w:val="none" w:sz="0" w:space="0" w:color="auto"/>
            <w:bottom w:val="none" w:sz="0" w:space="0" w:color="auto"/>
            <w:right w:val="none" w:sz="0" w:space="0" w:color="auto"/>
          </w:divBdr>
        </w:div>
        <w:div w:id="1980302408">
          <w:marLeft w:val="0"/>
          <w:marRight w:val="0"/>
          <w:marTop w:val="0"/>
          <w:marBottom w:val="0"/>
          <w:divBdr>
            <w:top w:val="none" w:sz="0" w:space="0" w:color="auto"/>
            <w:left w:val="none" w:sz="0" w:space="0" w:color="auto"/>
            <w:bottom w:val="none" w:sz="0" w:space="0" w:color="auto"/>
            <w:right w:val="none" w:sz="0" w:space="0" w:color="auto"/>
          </w:divBdr>
        </w:div>
        <w:div w:id="1078214837">
          <w:marLeft w:val="0"/>
          <w:marRight w:val="0"/>
          <w:marTop w:val="0"/>
          <w:marBottom w:val="0"/>
          <w:divBdr>
            <w:top w:val="none" w:sz="0" w:space="0" w:color="auto"/>
            <w:left w:val="none" w:sz="0" w:space="0" w:color="auto"/>
            <w:bottom w:val="none" w:sz="0" w:space="0" w:color="auto"/>
            <w:right w:val="none" w:sz="0" w:space="0" w:color="auto"/>
          </w:divBdr>
        </w:div>
        <w:div w:id="1874029823">
          <w:marLeft w:val="0"/>
          <w:marRight w:val="0"/>
          <w:marTop w:val="0"/>
          <w:marBottom w:val="0"/>
          <w:divBdr>
            <w:top w:val="none" w:sz="0" w:space="0" w:color="auto"/>
            <w:left w:val="none" w:sz="0" w:space="0" w:color="auto"/>
            <w:bottom w:val="none" w:sz="0" w:space="0" w:color="auto"/>
            <w:right w:val="none" w:sz="0" w:space="0" w:color="auto"/>
          </w:divBdr>
        </w:div>
        <w:div w:id="481626911">
          <w:marLeft w:val="0"/>
          <w:marRight w:val="0"/>
          <w:marTop w:val="0"/>
          <w:marBottom w:val="0"/>
          <w:divBdr>
            <w:top w:val="none" w:sz="0" w:space="0" w:color="auto"/>
            <w:left w:val="none" w:sz="0" w:space="0" w:color="auto"/>
            <w:bottom w:val="none" w:sz="0" w:space="0" w:color="auto"/>
            <w:right w:val="none" w:sz="0" w:space="0" w:color="auto"/>
          </w:divBdr>
        </w:div>
        <w:div w:id="1079714813">
          <w:marLeft w:val="0"/>
          <w:marRight w:val="0"/>
          <w:marTop w:val="0"/>
          <w:marBottom w:val="0"/>
          <w:divBdr>
            <w:top w:val="none" w:sz="0" w:space="0" w:color="auto"/>
            <w:left w:val="none" w:sz="0" w:space="0" w:color="auto"/>
            <w:bottom w:val="none" w:sz="0" w:space="0" w:color="auto"/>
            <w:right w:val="none" w:sz="0" w:space="0" w:color="auto"/>
          </w:divBdr>
        </w:div>
        <w:div w:id="808325865">
          <w:marLeft w:val="0"/>
          <w:marRight w:val="0"/>
          <w:marTop w:val="0"/>
          <w:marBottom w:val="0"/>
          <w:divBdr>
            <w:top w:val="none" w:sz="0" w:space="0" w:color="auto"/>
            <w:left w:val="none" w:sz="0" w:space="0" w:color="auto"/>
            <w:bottom w:val="none" w:sz="0" w:space="0" w:color="auto"/>
            <w:right w:val="none" w:sz="0" w:space="0" w:color="auto"/>
          </w:divBdr>
        </w:div>
        <w:div w:id="268704572">
          <w:marLeft w:val="0"/>
          <w:marRight w:val="0"/>
          <w:marTop w:val="0"/>
          <w:marBottom w:val="0"/>
          <w:divBdr>
            <w:top w:val="none" w:sz="0" w:space="0" w:color="auto"/>
            <w:left w:val="none" w:sz="0" w:space="0" w:color="auto"/>
            <w:bottom w:val="none" w:sz="0" w:space="0" w:color="auto"/>
            <w:right w:val="none" w:sz="0" w:space="0" w:color="auto"/>
          </w:divBdr>
        </w:div>
        <w:div w:id="1860385558">
          <w:marLeft w:val="0"/>
          <w:marRight w:val="0"/>
          <w:marTop w:val="0"/>
          <w:marBottom w:val="0"/>
          <w:divBdr>
            <w:top w:val="none" w:sz="0" w:space="0" w:color="auto"/>
            <w:left w:val="none" w:sz="0" w:space="0" w:color="auto"/>
            <w:bottom w:val="none" w:sz="0" w:space="0" w:color="auto"/>
            <w:right w:val="none" w:sz="0" w:space="0" w:color="auto"/>
          </w:divBdr>
        </w:div>
        <w:div w:id="1156529415">
          <w:marLeft w:val="0"/>
          <w:marRight w:val="0"/>
          <w:marTop w:val="0"/>
          <w:marBottom w:val="0"/>
          <w:divBdr>
            <w:top w:val="none" w:sz="0" w:space="0" w:color="auto"/>
            <w:left w:val="none" w:sz="0" w:space="0" w:color="auto"/>
            <w:bottom w:val="none" w:sz="0" w:space="0" w:color="auto"/>
            <w:right w:val="none" w:sz="0" w:space="0" w:color="auto"/>
          </w:divBdr>
        </w:div>
        <w:div w:id="1133792929">
          <w:marLeft w:val="0"/>
          <w:marRight w:val="0"/>
          <w:marTop w:val="0"/>
          <w:marBottom w:val="0"/>
          <w:divBdr>
            <w:top w:val="none" w:sz="0" w:space="0" w:color="auto"/>
            <w:left w:val="none" w:sz="0" w:space="0" w:color="auto"/>
            <w:bottom w:val="none" w:sz="0" w:space="0" w:color="auto"/>
            <w:right w:val="none" w:sz="0" w:space="0" w:color="auto"/>
          </w:divBdr>
        </w:div>
        <w:div w:id="148253171">
          <w:marLeft w:val="0"/>
          <w:marRight w:val="0"/>
          <w:marTop w:val="0"/>
          <w:marBottom w:val="0"/>
          <w:divBdr>
            <w:top w:val="none" w:sz="0" w:space="0" w:color="auto"/>
            <w:left w:val="none" w:sz="0" w:space="0" w:color="auto"/>
            <w:bottom w:val="none" w:sz="0" w:space="0" w:color="auto"/>
            <w:right w:val="none" w:sz="0" w:space="0" w:color="auto"/>
          </w:divBdr>
        </w:div>
        <w:div w:id="1898777196">
          <w:marLeft w:val="0"/>
          <w:marRight w:val="0"/>
          <w:marTop w:val="0"/>
          <w:marBottom w:val="0"/>
          <w:divBdr>
            <w:top w:val="none" w:sz="0" w:space="0" w:color="auto"/>
            <w:left w:val="none" w:sz="0" w:space="0" w:color="auto"/>
            <w:bottom w:val="none" w:sz="0" w:space="0" w:color="auto"/>
            <w:right w:val="none" w:sz="0" w:space="0" w:color="auto"/>
          </w:divBdr>
        </w:div>
        <w:div w:id="1863207338">
          <w:marLeft w:val="0"/>
          <w:marRight w:val="0"/>
          <w:marTop w:val="0"/>
          <w:marBottom w:val="0"/>
          <w:divBdr>
            <w:top w:val="none" w:sz="0" w:space="0" w:color="auto"/>
            <w:left w:val="none" w:sz="0" w:space="0" w:color="auto"/>
            <w:bottom w:val="none" w:sz="0" w:space="0" w:color="auto"/>
            <w:right w:val="none" w:sz="0" w:space="0" w:color="auto"/>
          </w:divBdr>
        </w:div>
        <w:div w:id="683360657">
          <w:marLeft w:val="0"/>
          <w:marRight w:val="0"/>
          <w:marTop w:val="0"/>
          <w:marBottom w:val="0"/>
          <w:divBdr>
            <w:top w:val="none" w:sz="0" w:space="0" w:color="auto"/>
            <w:left w:val="none" w:sz="0" w:space="0" w:color="auto"/>
            <w:bottom w:val="none" w:sz="0" w:space="0" w:color="auto"/>
            <w:right w:val="none" w:sz="0" w:space="0" w:color="auto"/>
          </w:divBdr>
        </w:div>
        <w:div w:id="2056538290">
          <w:marLeft w:val="0"/>
          <w:marRight w:val="0"/>
          <w:marTop w:val="0"/>
          <w:marBottom w:val="0"/>
          <w:divBdr>
            <w:top w:val="none" w:sz="0" w:space="0" w:color="auto"/>
            <w:left w:val="none" w:sz="0" w:space="0" w:color="auto"/>
            <w:bottom w:val="none" w:sz="0" w:space="0" w:color="auto"/>
            <w:right w:val="none" w:sz="0" w:space="0" w:color="auto"/>
          </w:divBdr>
        </w:div>
        <w:div w:id="1905213391">
          <w:marLeft w:val="0"/>
          <w:marRight w:val="0"/>
          <w:marTop w:val="0"/>
          <w:marBottom w:val="0"/>
          <w:divBdr>
            <w:top w:val="none" w:sz="0" w:space="0" w:color="auto"/>
            <w:left w:val="none" w:sz="0" w:space="0" w:color="auto"/>
            <w:bottom w:val="none" w:sz="0" w:space="0" w:color="auto"/>
            <w:right w:val="none" w:sz="0" w:space="0" w:color="auto"/>
          </w:divBdr>
        </w:div>
        <w:div w:id="1920167314">
          <w:marLeft w:val="0"/>
          <w:marRight w:val="0"/>
          <w:marTop w:val="0"/>
          <w:marBottom w:val="0"/>
          <w:divBdr>
            <w:top w:val="none" w:sz="0" w:space="0" w:color="auto"/>
            <w:left w:val="none" w:sz="0" w:space="0" w:color="auto"/>
            <w:bottom w:val="none" w:sz="0" w:space="0" w:color="auto"/>
            <w:right w:val="none" w:sz="0" w:space="0" w:color="auto"/>
          </w:divBdr>
        </w:div>
        <w:div w:id="421875428">
          <w:marLeft w:val="0"/>
          <w:marRight w:val="0"/>
          <w:marTop w:val="0"/>
          <w:marBottom w:val="0"/>
          <w:divBdr>
            <w:top w:val="none" w:sz="0" w:space="0" w:color="auto"/>
            <w:left w:val="none" w:sz="0" w:space="0" w:color="auto"/>
            <w:bottom w:val="none" w:sz="0" w:space="0" w:color="auto"/>
            <w:right w:val="none" w:sz="0" w:space="0" w:color="auto"/>
          </w:divBdr>
        </w:div>
        <w:div w:id="247159284">
          <w:marLeft w:val="0"/>
          <w:marRight w:val="0"/>
          <w:marTop w:val="0"/>
          <w:marBottom w:val="0"/>
          <w:divBdr>
            <w:top w:val="none" w:sz="0" w:space="0" w:color="auto"/>
            <w:left w:val="none" w:sz="0" w:space="0" w:color="auto"/>
            <w:bottom w:val="none" w:sz="0" w:space="0" w:color="auto"/>
            <w:right w:val="none" w:sz="0" w:space="0" w:color="auto"/>
          </w:divBdr>
        </w:div>
        <w:div w:id="246350473">
          <w:marLeft w:val="0"/>
          <w:marRight w:val="0"/>
          <w:marTop w:val="0"/>
          <w:marBottom w:val="0"/>
          <w:divBdr>
            <w:top w:val="none" w:sz="0" w:space="0" w:color="auto"/>
            <w:left w:val="none" w:sz="0" w:space="0" w:color="auto"/>
            <w:bottom w:val="none" w:sz="0" w:space="0" w:color="auto"/>
            <w:right w:val="none" w:sz="0" w:space="0" w:color="auto"/>
          </w:divBdr>
        </w:div>
        <w:div w:id="1169103076">
          <w:marLeft w:val="0"/>
          <w:marRight w:val="0"/>
          <w:marTop w:val="0"/>
          <w:marBottom w:val="0"/>
          <w:divBdr>
            <w:top w:val="none" w:sz="0" w:space="0" w:color="auto"/>
            <w:left w:val="none" w:sz="0" w:space="0" w:color="auto"/>
            <w:bottom w:val="none" w:sz="0" w:space="0" w:color="auto"/>
            <w:right w:val="none" w:sz="0" w:space="0" w:color="auto"/>
          </w:divBdr>
        </w:div>
        <w:div w:id="1791194753">
          <w:marLeft w:val="0"/>
          <w:marRight w:val="0"/>
          <w:marTop w:val="0"/>
          <w:marBottom w:val="0"/>
          <w:divBdr>
            <w:top w:val="none" w:sz="0" w:space="0" w:color="auto"/>
            <w:left w:val="none" w:sz="0" w:space="0" w:color="auto"/>
            <w:bottom w:val="none" w:sz="0" w:space="0" w:color="auto"/>
            <w:right w:val="none" w:sz="0" w:space="0" w:color="auto"/>
          </w:divBdr>
        </w:div>
      </w:divsChild>
    </w:div>
    <w:div w:id="1793594070">
      <w:bodyDiv w:val="1"/>
      <w:marLeft w:val="0"/>
      <w:marRight w:val="0"/>
      <w:marTop w:val="0"/>
      <w:marBottom w:val="0"/>
      <w:divBdr>
        <w:top w:val="none" w:sz="0" w:space="0" w:color="auto"/>
        <w:left w:val="none" w:sz="0" w:space="0" w:color="auto"/>
        <w:bottom w:val="none" w:sz="0" w:space="0" w:color="auto"/>
        <w:right w:val="none" w:sz="0" w:space="0" w:color="auto"/>
      </w:divBdr>
      <w:divsChild>
        <w:div w:id="144816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57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070630">
      <w:bodyDiv w:val="1"/>
      <w:marLeft w:val="0"/>
      <w:marRight w:val="0"/>
      <w:marTop w:val="0"/>
      <w:marBottom w:val="0"/>
      <w:divBdr>
        <w:top w:val="none" w:sz="0" w:space="0" w:color="auto"/>
        <w:left w:val="none" w:sz="0" w:space="0" w:color="auto"/>
        <w:bottom w:val="none" w:sz="0" w:space="0" w:color="auto"/>
        <w:right w:val="none" w:sz="0" w:space="0" w:color="auto"/>
      </w:divBdr>
    </w:div>
    <w:div w:id="1812283324">
      <w:bodyDiv w:val="1"/>
      <w:marLeft w:val="0"/>
      <w:marRight w:val="0"/>
      <w:marTop w:val="0"/>
      <w:marBottom w:val="0"/>
      <w:divBdr>
        <w:top w:val="none" w:sz="0" w:space="0" w:color="auto"/>
        <w:left w:val="none" w:sz="0" w:space="0" w:color="auto"/>
        <w:bottom w:val="none" w:sz="0" w:space="0" w:color="auto"/>
        <w:right w:val="none" w:sz="0" w:space="0" w:color="auto"/>
      </w:divBdr>
    </w:div>
    <w:div w:id="1828865132">
      <w:bodyDiv w:val="1"/>
      <w:marLeft w:val="0"/>
      <w:marRight w:val="0"/>
      <w:marTop w:val="0"/>
      <w:marBottom w:val="0"/>
      <w:divBdr>
        <w:top w:val="none" w:sz="0" w:space="0" w:color="auto"/>
        <w:left w:val="none" w:sz="0" w:space="0" w:color="auto"/>
        <w:bottom w:val="none" w:sz="0" w:space="0" w:color="auto"/>
        <w:right w:val="none" w:sz="0" w:space="0" w:color="auto"/>
      </w:divBdr>
    </w:div>
    <w:div w:id="1877424601">
      <w:bodyDiv w:val="1"/>
      <w:marLeft w:val="0"/>
      <w:marRight w:val="0"/>
      <w:marTop w:val="0"/>
      <w:marBottom w:val="0"/>
      <w:divBdr>
        <w:top w:val="none" w:sz="0" w:space="0" w:color="auto"/>
        <w:left w:val="none" w:sz="0" w:space="0" w:color="auto"/>
        <w:bottom w:val="none" w:sz="0" w:space="0" w:color="auto"/>
        <w:right w:val="none" w:sz="0" w:space="0" w:color="auto"/>
      </w:divBdr>
    </w:div>
    <w:div w:id="1966232976">
      <w:bodyDiv w:val="1"/>
      <w:marLeft w:val="0"/>
      <w:marRight w:val="0"/>
      <w:marTop w:val="0"/>
      <w:marBottom w:val="0"/>
      <w:divBdr>
        <w:top w:val="none" w:sz="0" w:space="0" w:color="auto"/>
        <w:left w:val="none" w:sz="0" w:space="0" w:color="auto"/>
        <w:bottom w:val="none" w:sz="0" w:space="0" w:color="auto"/>
        <w:right w:val="none" w:sz="0" w:space="0" w:color="auto"/>
      </w:divBdr>
      <w:divsChild>
        <w:div w:id="1119225666">
          <w:marLeft w:val="0"/>
          <w:marRight w:val="0"/>
          <w:marTop w:val="0"/>
          <w:marBottom w:val="0"/>
          <w:divBdr>
            <w:top w:val="none" w:sz="0" w:space="0" w:color="auto"/>
            <w:left w:val="none" w:sz="0" w:space="0" w:color="auto"/>
            <w:bottom w:val="none" w:sz="0" w:space="0" w:color="auto"/>
            <w:right w:val="none" w:sz="0" w:space="0" w:color="auto"/>
          </w:divBdr>
        </w:div>
        <w:div w:id="2141074705">
          <w:marLeft w:val="0"/>
          <w:marRight w:val="0"/>
          <w:marTop w:val="0"/>
          <w:marBottom w:val="0"/>
          <w:divBdr>
            <w:top w:val="none" w:sz="0" w:space="0" w:color="auto"/>
            <w:left w:val="none" w:sz="0" w:space="0" w:color="auto"/>
            <w:bottom w:val="none" w:sz="0" w:space="0" w:color="auto"/>
            <w:right w:val="none" w:sz="0" w:space="0" w:color="auto"/>
          </w:divBdr>
          <w:divsChild>
            <w:div w:id="19101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7117">
      <w:bodyDiv w:val="1"/>
      <w:marLeft w:val="0"/>
      <w:marRight w:val="0"/>
      <w:marTop w:val="0"/>
      <w:marBottom w:val="0"/>
      <w:divBdr>
        <w:top w:val="none" w:sz="0" w:space="0" w:color="auto"/>
        <w:left w:val="none" w:sz="0" w:space="0" w:color="auto"/>
        <w:bottom w:val="none" w:sz="0" w:space="0" w:color="auto"/>
        <w:right w:val="none" w:sz="0" w:space="0" w:color="auto"/>
      </w:divBdr>
    </w:div>
    <w:div w:id="2132280928">
      <w:bodyDiv w:val="1"/>
      <w:marLeft w:val="0"/>
      <w:marRight w:val="0"/>
      <w:marTop w:val="0"/>
      <w:marBottom w:val="0"/>
      <w:divBdr>
        <w:top w:val="none" w:sz="0" w:space="0" w:color="auto"/>
        <w:left w:val="none" w:sz="0" w:space="0" w:color="auto"/>
        <w:bottom w:val="none" w:sz="0" w:space="0" w:color="auto"/>
        <w:right w:val="none" w:sz="0" w:space="0" w:color="auto"/>
      </w:divBdr>
    </w:div>
    <w:div w:id="2145610113">
      <w:bodyDiv w:val="1"/>
      <w:marLeft w:val="0"/>
      <w:marRight w:val="0"/>
      <w:marTop w:val="0"/>
      <w:marBottom w:val="0"/>
      <w:divBdr>
        <w:top w:val="none" w:sz="0" w:space="0" w:color="auto"/>
        <w:left w:val="none" w:sz="0" w:space="0" w:color="auto"/>
        <w:bottom w:val="none" w:sz="0" w:space="0" w:color="auto"/>
        <w:right w:val="none" w:sz="0" w:space="0" w:color="auto"/>
      </w:divBdr>
      <w:divsChild>
        <w:div w:id="1393231909">
          <w:blockQuote w:val="1"/>
          <w:marLeft w:val="720"/>
          <w:marRight w:val="720"/>
          <w:marTop w:val="100"/>
          <w:marBottom w:val="100"/>
          <w:divBdr>
            <w:top w:val="none" w:sz="0" w:space="0" w:color="auto"/>
            <w:left w:val="single" w:sz="36" w:space="0" w:color="E64946"/>
            <w:bottom w:val="none" w:sz="0" w:space="0" w:color="auto"/>
            <w:right w:val="single" w:sz="12" w:space="0" w:color="E64946"/>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nline.wsj.com/news/articles/SB10001424052702303725404579461121157868830" TargetMode="External"/><Relationship Id="rId21" Type="http://schemas.openxmlformats.org/officeDocument/2006/relationships/hyperlink" Target="https://www.usatoday.com/story/opinion/2017/03/02/betsy-devos-trump-delivers-education-promises-column/98594982/" TargetMode="External"/><Relationship Id="rId42" Type="http://schemas.openxmlformats.org/officeDocument/2006/relationships/hyperlink" Target="http://www.lehighvalleylive.com/lehigh-county/index.ssf/2015/07/lehigh_valley_christian_high_s_1.html" TargetMode="External"/><Relationship Id="rId63" Type="http://schemas.openxmlformats.org/officeDocument/2006/relationships/hyperlink" Target="http://www.crpe.org/publications/paying-scale-results-symposium-cmo-finance" TargetMode="External"/><Relationship Id="rId84" Type="http://schemas.openxmlformats.org/officeDocument/2006/relationships/hyperlink" Target="https://www.civilrightsproject.ucla.edu/research/k-12-education/integration-and-diversity/choice-without-equity-2009-report/frankenberg-choices-without-equity-2010.pdf" TargetMode="External"/><Relationship Id="rId138" Type="http://schemas.openxmlformats.org/officeDocument/2006/relationships/hyperlink" Target="http://www.pacificresearch.org/education/" TargetMode="External"/><Relationship Id="rId159" Type="http://schemas.openxmlformats.org/officeDocument/2006/relationships/hyperlink" Target="http://cepr.harvard.edu/files/cepr/files/evidence-ma-charter-schools.pdf" TargetMode="External"/><Relationship Id="rId170" Type="http://schemas.openxmlformats.org/officeDocument/2006/relationships/hyperlink" Target="https://www.leg.state.mn.us/lrl/issues/issues?issue=charter" TargetMode="External"/><Relationship Id="rId191" Type="http://schemas.openxmlformats.org/officeDocument/2006/relationships/hyperlink" Target="http://www.myschooldc.org/" TargetMode="External"/><Relationship Id="rId205" Type="http://schemas.openxmlformats.org/officeDocument/2006/relationships/hyperlink" Target="https://aefpweb.org/news/handbook-research-education-finance-and-policy-second-edition" TargetMode="External"/><Relationship Id="rId226" Type="http://schemas.openxmlformats.org/officeDocument/2006/relationships/hyperlink" Target="http://qje.oxfordjournals.org/content/129/1/435.abstract" TargetMode="External"/><Relationship Id="rId247" Type="http://schemas.openxmlformats.org/officeDocument/2006/relationships/hyperlink" Target="http://www.wsj.com/articles/legislation-could-penalize-some-charters-1458004936" TargetMode="External"/><Relationship Id="rId107" Type="http://schemas.openxmlformats.org/officeDocument/2006/relationships/hyperlink" Target="http://www.aei.org/publication/loving-charter-schools-to-death/" TargetMode="External"/><Relationship Id="rId11" Type="http://schemas.openxmlformats.org/officeDocument/2006/relationships/hyperlink" Target="https://cloakinginequity.com/author/julianvasquezheilig/" TargetMode="External"/><Relationship Id="rId32" Type="http://schemas.openxmlformats.org/officeDocument/2006/relationships/hyperlink" Target="http://www.mcall.com/opinion/yourview/mc-charter-school-law-pennsylvania-depasquale-yv-0612-20160611-story.html" TargetMode="External"/><Relationship Id="rId53" Type="http://schemas.openxmlformats.org/officeDocument/2006/relationships/hyperlink" Target="http://www.epi.org/publication/exploring-the-consequences-of-charter-school-expansion-in-u-s-cities/" TargetMode="External"/><Relationship Id="rId74" Type="http://schemas.openxmlformats.org/officeDocument/2006/relationships/hyperlink" Target="https://ed.psu.edu/news/releases-jan-mar-2011/frankenberg-charter-research" TargetMode="External"/><Relationship Id="rId128" Type="http://schemas.openxmlformats.org/officeDocument/2006/relationships/hyperlink" Target="http://www.newsweek.com/user/25961" TargetMode="External"/><Relationship Id="rId149" Type="http://schemas.openxmlformats.org/officeDocument/2006/relationships/hyperlink" Target="http://hanushek.stanford.edu/sites/default/files/publications/Baude%2BCasey%2BHanushek%2BRivkin%202014%20NBER%20w20645.pdf" TargetMode="External"/><Relationship Id="rId5" Type="http://schemas.openxmlformats.org/officeDocument/2006/relationships/webSettings" Target="webSettings.xml"/><Relationship Id="rId95" Type="http://schemas.openxmlformats.org/officeDocument/2006/relationships/hyperlink" Target="http://maps.latimes.com/neighborhoods/neighborhood/hollywood/" TargetMode="External"/><Relationship Id="rId160" Type="http://schemas.openxmlformats.org/officeDocument/2006/relationships/hyperlink" Target="https://ggwash.org/contributors/nwexler" TargetMode="External"/><Relationship Id="rId181" Type="http://schemas.openxmlformats.org/officeDocument/2006/relationships/hyperlink" Target="http://educationresearchalliancenola.org/files/publications/ednext_XV_4_Good-News-for-New-Orleans-Harris.pdf" TargetMode="External"/><Relationship Id="rId216" Type="http://schemas.openxmlformats.org/officeDocument/2006/relationships/hyperlink" Target="https://www.the74million.org/contributor/matt-barnum" TargetMode="External"/><Relationship Id="rId237" Type="http://schemas.openxmlformats.org/officeDocument/2006/relationships/hyperlink" Target="http://www.rand.org/content/dam/rand/pubs/monographs/2009/RAND_MG869.pdf" TargetMode="External"/><Relationship Id="rId22" Type="http://schemas.openxmlformats.org/officeDocument/2006/relationships/hyperlink" Target="http://democracyprep.org/" TargetMode="External"/><Relationship Id="rId43" Type="http://schemas.openxmlformats.org/officeDocument/2006/relationships/hyperlink" Target="http://catasauqua.thelehighvalleypress.com/2012/10/18/medical-academy-charter-school-opens-catty" TargetMode="External"/><Relationship Id="rId64" Type="http://schemas.openxmlformats.org/officeDocument/2006/relationships/hyperlink" Target="http://www.crpe.org/publications/national-study-charter-management-organization-cmo-effectiveness-report-interim" TargetMode="External"/><Relationship Id="rId118" Type="http://schemas.openxmlformats.org/officeDocument/2006/relationships/hyperlink" Target="http://www.dcpcsb.org/Start-a-Charter-School/New-Charter-School-Start-Ups.aspx" TargetMode="External"/><Relationship Id="rId139" Type="http://schemas.openxmlformats.org/officeDocument/2006/relationships/hyperlink" Target="http://laschoolreport.com/reformers-sweep-lausd-school-board-elections/" TargetMode="External"/><Relationship Id="rId85" Type="http://schemas.openxmlformats.org/officeDocument/2006/relationships/hyperlink" Target="http://citizen.education/" TargetMode="External"/><Relationship Id="rId150" Type="http://schemas.openxmlformats.org/officeDocument/2006/relationships/hyperlink" Target="https://www.usnews.com/topics/author/sara-mead" TargetMode="External"/><Relationship Id="rId171" Type="http://schemas.openxmlformats.org/officeDocument/2006/relationships/hyperlink" Target="https://www.whitehouse.gov/the-press-office/2014/05/02/presidential-proclamation-national-charter-schools-week-2014" TargetMode="External"/><Relationship Id="rId192" Type="http://schemas.openxmlformats.org/officeDocument/2006/relationships/hyperlink" Target="https://eric.ed.gov/?id=ED327914" TargetMode="External"/><Relationship Id="rId206" Type="http://schemas.openxmlformats.org/officeDocument/2006/relationships/hyperlink" Target="http://educationnext.org/the-effect-of-charter-schools-on-students-in-traditional-public-schools-a-review-of-the-evidence/" TargetMode="External"/><Relationship Id="rId227" Type="http://schemas.openxmlformats.org/officeDocument/2006/relationships/hyperlink" Target="http://www.newyorkcharters.org/wp-content/uploads/Brooklyn-Prospect-Charter-School-Renewal-Recommendation-Report.pdf" TargetMode="External"/><Relationship Id="rId248" Type="http://schemas.openxmlformats.org/officeDocument/2006/relationships/hyperlink" Target="http://ny.chalkbeat.org/2016/04/04/for-teachers-unions-budget-is-more-proof-of-a-pendulum-shift-in-new-york-education-policy/" TargetMode="External"/><Relationship Id="rId12" Type="http://schemas.openxmlformats.org/officeDocument/2006/relationships/hyperlink" Target="https://cloakinginequity.com/2017/03/21/charter-and-voucher-debate-julian-vasquez-heilig-vs-chris-stewart/" TargetMode="External"/><Relationship Id="rId17" Type="http://schemas.openxmlformats.org/officeDocument/2006/relationships/hyperlink" Target="http://time.com/4607810/flint-water-crisis-criminal-charges-emergency-managers/" TargetMode="External"/><Relationship Id="rId33" Type="http://schemas.openxmlformats.org/officeDocument/2006/relationships/hyperlink" Target="http://www.education.pa.gov/K-12/Charter%20Schools/Pages/Charter-School-Funding.aspx" TargetMode="External"/><Relationship Id="rId38" Type="http://schemas.openxmlformats.org/officeDocument/2006/relationships/hyperlink" Target="http://www.manta.com/c/mr4vts3/catty-school-llc" TargetMode="External"/><Relationship Id="rId59" Type="http://schemas.openxmlformats.org/officeDocument/2006/relationships/hyperlink" Target="http://www.crpe.org/experts/robin-lake" TargetMode="External"/><Relationship Id="rId103" Type="http://schemas.openxmlformats.org/officeDocument/2006/relationships/hyperlink" Target="http://www.civilrights.org/education/brown/??referrer=https://www.google.com/" TargetMode="External"/><Relationship Id="rId108" Type="http://schemas.openxmlformats.org/officeDocument/2006/relationships/hyperlink" Target="http://www.publiccharters.org/involved/national-charter-schools-week/" TargetMode="External"/><Relationship Id="rId124" Type="http://schemas.openxmlformats.org/officeDocument/2006/relationships/hyperlink" Target="http://www.huffingtonpost.com/2014/04/07/de-blasio-charter-schools_n_5104822.html" TargetMode="External"/><Relationship Id="rId129" Type="http://schemas.openxmlformats.org/officeDocument/2006/relationships/hyperlink" Target="http://www.newsweek.com/newsletter?utm_source=internal&amp;utm_campaign=newsletter-signup&amp;utm_medium=in-article-opinion" TargetMode="External"/><Relationship Id="rId54" Type="http://schemas.openxmlformats.org/officeDocument/2006/relationships/hyperlink" Target="http://www.epi.org/publication/exploring-the-consequences-of-charter-school-expansion-in-u-s-cities/" TargetMode="External"/><Relationship Id="rId70" Type="http://schemas.openxmlformats.org/officeDocument/2006/relationships/hyperlink" Target="https://ed.psu.edu/news/releases-jan-mar-2011/frankenberg-charter-research" TargetMode="External"/><Relationship Id="rId75" Type="http://schemas.openxmlformats.org/officeDocument/2006/relationships/hyperlink" Target="http://schools.nyc.gov/SchoolPortals/13/K536/AboutUs/Statistics/default.htm" TargetMode="External"/><Relationship Id="rId91" Type="http://schemas.openxmlformats.org/officeDocument/2006/relationships/hyperlink" Target="https://cloakinginequity.com/author/julianvasquezheilig/" TargetMode="External"/><Relationship Id="rId96" Type="http://schemas.openxmlformats.org/officeDocument/2006/relationships/hyperlink" Target="http://www.ewa.org/profile/kriste-dragon" TargetMode="External"/><Relationship Id="rId140" Type="http://schemas.openxmlformats.org/officeDocument/2006/relationships/hyperlink" Target="http://www.greatschools.org/gk/searching-for-opportunity/" TargetMode="External"/><Relationship Id="rId145" Type="http://schemas.openxmlformats.org/officeDocument/2006/relationships/hyperlink" Target="http://credo.stanford.edu/reports/MULTIPLE_CHOICE_CREDO.pdf" TargetMode="External"/><Relationship Id="rId161" Type="http://schemas.openxmlformats.org/officeDocument/2006/relationships/hyperlink" Target="http://urbancharters.stanford.edu/index.php" TargetMode="External"/><Relationship Id="rId166" Type="http://schemas.openxmlformats.org/officeDocument/2006/relationships/hyperlink" Target="http://urbancharters.stanford.edu/download/Urban%20Charter%20School%20Study%20Report%20on%2041%20Regions.pdf" TargetMode="External"/><Relationship Id="rId182" Type="http://schemas.openxmlformats.org/officeDocument/2006/relationships/hyperlink" Target="http://qje.oxfordjournals.org/content/129/3/1355" TargetMode="External"/><Relationship Id="rId187" Type="http://schemas.openxmlformats.org/officeDocument/2006/relationships/hyperlink" Target="https://eric.ed.gov/?id=ED245802" TargetMode="External"/><Relationship Id="rId217" Type="http://schemas.openxmlformats.org/officeDocument/2006/relationships/hyperlink" Target="https://www.the74million.org/article/are-charter-schools-a-cause-of-or-a-solution-to-segregation"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212" Type="http://schemas.openxmlformats.org/officeDocument/2006/relationships/hyperlink" Target="http://www.greatlakescenter.org/docs/Policy_Briefs/Schanzenbach_ClassSize.pdf" TargetMode="External"/><Relationship Id="rId233" Type="http://schemas.openxmlformats.org/officeDocument/2006/relationships/hyperlink" Target="http://civilrightsproject.ucla.edu/research/k-12-education/integration-and-diversity/choice-without-equity-2009-report" TargetMode="External"/><Relationship Id="rId238" Type="http://schemas.openxmlformats.org/officeDocument/2006/relationships/hyperlink" Target="https://drive.google.com/a/the74million.org/folderview?id=0B5s3pWtfB3cab1FWM0J2ZnVIN2c&amp;usp=drive_web" TargetMode="External"/><Relationship Id="rId23" Type="http://schemas.openxmlformats.org/officeDocument/2006/relationships/hyperlink" Target="https://www.newamerica.org/our-people/kevin-carey/" TargetMode="External"/><Relationship Id="rId28" Type="http://schemas.openxmlformats.org/officeDocument/2006/relationships/hyperlink" Target="https://nscresearchcenter.org/hsbenchmarks2015/" TargetMode="External"/><Relationship Id="rId49" Type="http://schemas.openxmlformats.org/officeDocument/2006/relationships/hyperlink" Target="http://www.education.msu.edu/epc/library/papers/documents/WP51-Which-Districts-Get-Into-Financial-Trouble-Arsen.pdf" TargetMode="External"/><Relationship Id="rId114" Type="http://schemas.openxmlformats.org/officeDocument/2006/relationships/hyperlink" Target="http://www.publiccharters.org/wp-content/uploads/2014/01/StateRankings2014.pdf" TargetMode="External"/><Relationship Id="rId119" Type="http://schemas.openxmlformats.org/officeDocument/2006/relationships/hyperlink" Target="http://www.governing.com/blogs/view/gov-reformers-clash-over-teacher-evaluations-and-charter-schools.html" TargetMode="External"/><Relationship Id="rId44" Type="http://schemas.openxmlformats.org/officeDocument/2006/relationships/hyperlink" Target="http://www.lehighvalleylive.com/lehigh-county/index.ssf/2013/02/medical_academy_charter_school_2.html" TargetMode="External"/><Relationship Id="rId60" Type="http://schemas.openxmlformats.org/officeDocument/2006/relationships/hyperlink" Target="http://www.crpe.org/thelens/avoid-recreating-failed-financial-model" TargetMode="External"/><Relationship Id="rId65" Type="http://schemas.openxmlformats.org/officeDocument/2006/relationships/hyperlink" Target="http://www.crpe.org/publications/quantity-counts-growth-charter-school-management-organizations" TargetMode="External"/><Relationship Id="rId81" Type="http://schemas.openxmlformats.org/officeDocument/2006/relationships/hyperlink" Target="http://www.ewa.org/source/gary-orfield" TargetMode="External"/><Relationship Id="rId86" Type="http://schemas.openxmlformats.org/officeDocument/2006/relationships/hyperlink" Target="http://www.civilrights.org/education/brown/??referrer=https://www.google.com/" TargetMode="External"/><Relationship Id="rId130" Type="http://schemas.openxmlformats.org/officeDocument/2006/relationships/hyperlink" Target="https://www.washingtonpost.com/graphics/local/high-school-challenge-2017/?tid=a_inl" TargetMode="External"/><Relationship Id="rId135" Type="http://schemas.openxmlformats.org/officeDocument/2006/relationships/hyperlink" Target="http://abcnews.go.com/US/wireStory/massachusetts-charter-school-teacher-teacher-year-46907904" TargetMode="External"/><Relationship Id="rId151" Type="http://schemas.openxmlformats.org/officeDocument/2006/relationships/hyperlink" Target="http://urbancharters.stanford.edu/download/Urban%20Charter%20School%20Study%20Report%20on%2041%20Regions.pdf" TargetMode="External"/><Relationship Id="rId156" Type="http://schemas.openxmlformats.org/officeDocument/2006/relationships/hyperlink" Target="https://www.usnews.com/opinion/knowledge-bank/2015/03/18/to-test-or-not-to-test-isnt-the-only-question" TargetMode="External"/><Relationship Id="rId177" Type="http://schemas.openxmlformats.org/officeDocument/2006/relationships/hyperlink" Target="https://www.mathematica-mpr.com/our-publications-and-findings/publications/kipp-middle-schools-impacts-on-achievement-and-other-outcomes-full-report" TargetMode="External"/><Relationship Id="rId198" Type="http://schemas.openxmlformats.org/officeDocument/2006/relationships/hyperlink" Target="https://www.mathematica-mpr.com/news/kipp-i3-scale-up" TargetMode="External"/><Relationship Id="rId172" Type="http://schemas.openxmlformats.org/officeDocument/2006/relationships/hyperlink" Target="https://www.aei.org/publication/how-the-press-covers-charter-schools/" TargetMode="External"/><Relationship Id="rId193" Type="http://schemas.openxmlformats.org/officeDocument/2006/relationships/hyperlink" Target="http://news.wgbh.org/people/amanda-mcgowan" TargetMode="External"/><Relationship Id="rId202" Type="http://schemas.openxmlformats.org/officeDocument/2006/relationships/hyperlink" Target="https://policy.m4bl.org/wp-content/uploads/2016/07/Community-Control-of-Schools-Policy-Brief.pdf" TargetMode="External"/><Relationship Id="rId207" Type="http://schemas.openxmlformats.org/officeDocument/2006/relationships/hyperlink" Target="http://www.nber.org/papers/w21256" TargetMode="External"/><Relationship Id="rId223" Type="http://schemas.openxmlformats.org/officeDocument/2006/relationships/hyperlink" Target="https://www.the74million.org/article/are-charter-schools-a-cause-of-or-a-solution-to-segregation" TargetMode="External"/><Relationship Id="rId228" Type="http://schemas.openxmlformats.org/officeDocument/2006/relationships/hyperlink" Target="https://www.the74million.org/article/are-charter-schools-a-cause-of-or-a-solution-to-segregation" TargetMode="External"/><Relationship Id="rId244" Type="http://schemas.openxmlformats.org/officeDocument/2006/relationships/hyperlink" Target="http://www.newsobserver.com/news/local/education/article31101236.html" TargetMode="External"/><Relationship Id="rId249" Type="http://schemas.openxmlformats.org/officeDocument/2006/relationships/hyperlink" Target="https://cloakinginequity.com/author/julianvasquezheilig/" TargetMode="External"/><Relationship Id="rId13" Type="http://schemas.openxmlformats.org/officeDocument/2006/relationships/hyperlink" Target="https://urbancharters.stanford.edu/download/Urban%20Charter%20School%20Study%20Report%20on%2041%20Regions.pdf" TargetMode="External"/><Relationship Id="rId18" Type="http://schemas.openxmlformats.org/officeDocument/2006/relationships/hyperlink" Target="http://www.laalliance.org/apps/pages/index.jsp?uREC_ID=191024&amp;type=d&amp;pREC_ID=903602" TargetMode="External"/><Relationship Id="rId39" Type="http://schemas.openxmlformats.org/officeDocument/2006/relationships/hyperlink" Target="http://www.manta.com/c/mr4vts3/catty-school-llc" TargetMode="External"/><Relationship Id="rId109" Type="http://schemas.openxmlformats.org/officeDocument/2006/relationships/hyperlink" Target="http://www.whitehouse.gov/the-press-office/2014/05/02/presidential-proclamation-national-charter-schools-week-2014" TargetMode="External"/><Relationship Id="rId34" Type="http://schemas.openxmlformats.org/officeDocument/2006/relationships/hyperlink" Target="http://www.post-gazette.com/local/city/2016/08/24/PA-Cyber-Charter-founder-Trombetta-pleads-guilty-to-tax-conspiracy/stories/201608240177" TargetMode="External"/><Relationship Id="rId50" Type="http://schemas.openxmlformats.org/officeDocument/2006/relationships/hyperlink" Target="http://edushyster.com/tfas-diversity-paradox-2/" TargetMode="External"/><Relationship Id="rId55" Type="http://schemas.openxmlformats.org/officeDocument/2006/relationships/hyperlink" Target="http://www.epi.org/publication/exploring-the-consequences-of-charter-school-expansion-in-u-s-cities/" TargetMode="External"/><Relationship Id="rId76" Type="http://schemas.openxmlformats.org/officeDocument/2006/relationships/hyperlink" Target="http://www.edweek.org/ew/articles/2014/03/18/26charterlottery.h33.html" TargetMode="External"/><Relationship Id="rId97" Type="http://schemas.openxmlformats.org/officeDocument/2006/relationships/hyperlink" Target="http://www.ewa.org/covering-charter-schools-25-year-mark" TargetMode="External"/><Relationship Id="rId104" Type="http://schemas.openxmlformats.org/officeDocument/2006/relationships/hyperlink" Target="http://www.edweek.org/ew/articles/2016/06/03/data-and-the-debate-over-diversity-in.html" TargetMode="External"/><Relationship Id="rId120" Type="http://schemas.openxmlformats.org/officeDocument/2006/relationships/hyperlink" Target="http://www.edweek.org/ew/articles/2013/02/20/21charters_ep.h32.html" TargetMode="External"/><Relationship Id="rId125" Type="http://schemas.openxmlformats.org/officeDocument/2006/relationships/hyperlink" Target="http://www.huffingtonpost.com/2013/06/25/charter-school-performance-study_n_3493023.html" TargetMode="External"/><Relationship Id="rId141" Type="http://schemas.openxmlformats.org/officeDocument/2006/relationships/hyperlink" Target="https://www.laalliance.org/apps/pages/index.jsp?uREC_ID=191024&amp;type=d&amp;pREC_ID=903602" TargetMode="External"/><Relationship Id="rId146" Type="http://schemas.openxmlformats.org/officeDocument/2006/relationships/hyperlink" Target="http://credo.stanford.edu/documents/NCSS%202013%20Final%20Draft.pdf" TargetMode="External"/><Relationship Id="rId167" Type="http://schemas.openxmlformats.org/officeDocument/2006/relationships/hyperlink" Target="https://www.washingtonpost.com/local/education/dc-charter-schools-come-in-first-in-new-quality-ranking/2014/10/01/cc7d74ec-4970-11e4-a046-120a8a855cca_story.html" TargetMode="External"/><Relationship Id="rId188" Type="http://schemas.openxmlformats.org/officeDocument/2006/relationships/hyperlink" Target="http://source.nysut.org/weblink7/DocView.aspx?id=1886" TargetMode="External"/><Relationship Id="rId7" Type="http://schemas.openxmlformats.org/officeDocument/2006/relationships/image" Target="media/image1.png"/><Relationship Id="rId71" Type="http://schemas.openxmlformats.org/officeDocument/2006/relationships/hyperlink" Target="https://tcf.org/content/report/a-new-wave-of-school-integration/" TargetMode="External"/><Relationship Id="rId92" Type="http://schemas.openxmlformats.org/officeDocument/2006/relationships/hyperlink" Target="https://ed.stanford.edu/faculty/rpmcd" TargetMode="External"/><Relationship Id="rId162" Type="http://schemas.openxmlformats.org/officeDocument/2006/relationships/hyperlink" Target="http://urbancharters.stanford.edu/download/Urban%20Charter%20School%20Study%20Report%20on%2041%20Regions.pdf" TargetMode="External"/><Relationship Id="rId183" Type="http://schemas.openxmlformats.org/officeDocument/2006/relationships/hyperlink" Target="https://www.usnews.com/topics/author/chester-finn-jr" TargetMode="External"/><Relationship Id="rId213" Type="http://schemas.openxmlformats.org/officeDocument/2006/relationships/hyperlink" Target="http://www.epi.org/press/new-study-of-11-cities-finds-the-growth-of-charter-schools-has-increased-inequality-in-education/" TargetMode="External"/><Relationship Id="rId218" Type="http://schemas.openxmlformats.org/officeDocument/2006/relationships/hyperlink" Target="http://educationnext.org/desegregation-since-the-coleman-report-racial-composition-student-learning/" TargetMode="External"/><Relationship Id="rId234" Type="http://schemas.openxmlformats.org/officeDocument/2006/relationships/hyperlink" Target="http://www.nber.org/papers/w21078" TargetMode="External"/><Relationship Id="rId239" Type="http://schemas.openxmlformats.org/officeDocument/2006/relationships/hyperlink" Target="http://www.ncspe.org/publications_files/OP214.pdf" TargetMode="External"/><Relationship Id="rId2" Type="http://schemas.openxmlformats.org/officeDocument/2006/relationships/numbering" Target="numbering.xml"/><Relationship Id="rId29" Type="http://schemas.openxmlformats.org/officeDocument/2006/relationships/hyperlink" Target="http://www.kipp.org/" TargetMode="External"/><Relationship Id="rId250" Type="http://schemas.openxmlformats.org/officeDocument/2006/relationships/hyperlink" Target="https://cloakinginequity.com/2017/01/26/new-study-are-charters-beacons-of-opportunity-for-special-needs-students/" TargetMode="External"/><Relationship Id="rId24" Type="http://schemas.openxmlformats.org/officeDocument/2006/relationships/hyperlink" Target="http://laschoolreport.com/school-board-says-no-to-broad-plan/" TargetMode="External"/><Relationship Id="rId40" Type="http://schemas.openxmlformats.org/officeDocument/2006/relationships/hyperlink" Target="http://articles.mcall.com/2007-12-20/news/3934224_1_school-laws-school-districts-standardized-tests" TargetMode="External"/><Relationship Id="rId45" Type="http://schemas.openxmlformats.org/officeDocument/2006/relationships/hyperlink" Target="http://www.mcall.com/news/local/catasauqua/mc-medical-academy-charter-school-video-fights-20160304-story.html" TargetMode="External"/><Relationship Id="rId66" Type="http://schemas.openxmlformats.org/officeDocument/2006/relationships/hyperlink" Target="http://www.crpe.org/thelens/school-facilities-shouldn%E2%80%99t-be-political-spoils" TargetMode="External"/><Relationship Id="rId87" Type="http://schemas.openxmlformats.org/officeDocument/2006/relationships/hyperlink" Target="https://cloakinginequity.com/author/julianvasquezheilig/" TargetMode="External"/><Relationship Id="rId110" Type="http://schemas.openxmlformats.org/officeDocument/2006/relationships/hyperlink" Target="https://twitter.com/GOPLeader" TargetMode="External"/><Relationship Id="rId115" Type="http://schemas.openxmlformats.org/officeDocument/2006/relationships/hyperlink" Target="http://www.usatoday.com/story/opinion/2014/04/17/illinois-charter-schools-education-teachers-column/7710697/" TargetMode="External"/><Relationship Id="rId131" Type="http://schemas.openxmlformats.org/officeDocument/2006/relationships/hyperlink" Target="http://broadfoundation.org/the-broad-prize-for-public-charter-schools/" TargetMode="External"/><Relationship Id="rId136" Type="http://schemas.openxmlformats.org/officeDocument/2006/relationships/hyperlink" Target="http://www.newsweek.com/betsy-devos-trump-education-department-538533" TargetMode="External"/><Relationship Id="rId157" Type="http://schemas.openxmlformats.org/officeDocument/2006/relationships/hyperlink" Target="http://cepr.harvard.edu/files/cepr/files/evidence-ma-charter-schools.pdf" TargetMode="External"/><Relationship Id="rId178" Type="http://schemas.openxmlformats.org/officeDocument/2006/relationships/hyperlink" Target="https://www.mathematica-mpr.com/our-publications-and-findings/publications/executive-summary-understanding-the-effect-of-kipp-as-it-scales-volume-i-impacts-on-achievement" TargetMode="External"/><Relationship Id="rId61" Type="http://schemas.openxmlformats.org/officeDocument/2006/relationships/hyperlink" Target="http://blogs.edweek.org/edweek/teacherbeat/2016/10/los_angeles_agrees_to_pay_10_c.html" TargetMode="External"/><Relationship Id="rId82" Type="http://schemas.openxmlformats.org/officeDocument/2006/relationships/hyperlink" Target="http://www.ewa.org/source/christopher-stewart" TargetMode="External"/><Relationship Id="rId152" Type="http://schemas.openxmlformats.org/officeDocument/2006/relationships/hyperlink" Target="http://credo.stanford.edu/reports/MULTIPLE_CHOICE_CREDO.pdf" TargetMode="External"/><Relationship Id="rId173" Type="http://schemas.openxmlformats.org/officeDocument/2006/relationships/hyperlink" Target="http://epa.sagepub.com/content/37/4/419.abstract" TargetMode="External"/><Relationship Id="rId194" Type="http://schemas.openxmlformats.org/officeDocument/2006/relationships/hyperlink" Target="http://wgbhnews.org/programs/boston-public-radio" TargetMode="External"/><Relationship Id="rId199" Type="http://schemas.openxmlformats.org/officeDocument/2006/relationships/hyperlink" Target="https://www.brookings.edu/research/massachusetts-charter-cap-holds-back-disadvantaged-students/" TargetMode="External"/><Relationship Id="rId203" Type="http://schemas.openxmlformats.org/officeDocument/2006/relationships/hyperlink" Target="http://www.bostonpublicschools.org/cms/lib07/MA01906464/Centricity/Domain/238/Final%20Complete%20Report%20on%202015%20TUDA%20NAEP.pdf" TargetMode="External"/><Relationship Id="rId208" Type="http://schemas.openxmlformats.org/officeDocument/2006/relationships/hyperlink" Target="https://cloakinginequity.com/author/julianvasquezheilig/" TargetMode="External"/><Relationship Id="rId229" Type="http://schemas.openxmlformats.org/officeDocument/2006/relationships/hyperlink" Target="http://data.nysed.gov/assessment38.php?year=2015&amp;subject=ELA&amp;instid=800000063976" TargetMode="External"/><Relationship Id="rId19" Type="http://schemas.openxmlformats.org/officeDocument/2006/relationships/hyperlink" Target="http://www.pellinstitute.org/downloads/publications-Indicators_of_Higher_Education_Equity_in_the_US_45_Year_Trend_Report.pdf" TargetMode="External"/><Relationship Id="rId224" Type="http://schemas.openxmlformats.org/officeDocument/2006/relationships/hyperlink" Target="http://www.nber.org/papers/w16664" TargetMode="External"/><Relationship Id="rId240" Type="http://schemas.openxmlformats.org/officeDocument/2006/relationships/hyperlink" Target="http://www.brookings.edu/research/papers/2013/05/15-school-choice-segregation-chingos" TargetMode="External"/><Relationship Id="rId245" Type="http://schemas.openxmlformats.org/officeDocument/2006/relationships/hyperlink" Target="https://www.the74million.org/article/are-charter-schools-a-cause-of-or-a-solution-to-segregation" TargetMode="External"/><Relationship Id="rId14" Type="http://schemas.openxmlformats.org/officeDocument/2006/relationships/hyperlink" Target="http://www.greatlakescenter.org/docs/Policy_Briefs/Schanzenbach_ClassSize.pdf" TargetMode="External"/><Relationship Id="rId30" Type="http://schemas.openxmlformats.org/officeDocument/2006/relationships/hyperlink" Target="http://www.kipp.org/wp-content/uploads/2016/09/2016-KIPP-Alumni-Survey-Overview.pdf" TargetMode="External"/><Relationship Id="rId35" Type="http://schemas.openxmlformats.org/officeDocument/2006/relationships/hyperlink" Target="http://www.lehighvalleylive.com/bethlehem/index.ssf/2016/08/why_worry_about_this_type_of_s.html" TargetMode="External"/><Relationship Id="rId56" Type="http://schemas.openxmlformats.org/officeDocument/2006/relationships/hyperlink" Target="http://www.epi.org/press/new-study-of-11-cities-finds-the-growth-of-charter-schools-has-increased-inequality-in-education/" TargetMode="External"/><Relationship Id="rId77" Type="http://schemas.openxmlformats.org/officeDocument/2006/relationships/hyperlink" Target="https://www.theatlantic.com/author/natalie-gross/" TargetMode="External"/><Relationship Id="rId100" Type="http://schemas.openxmlformats.org/officeDocument/2006/relationships/hyperlink" Target="https://www.civilrightsproject.ucla.edu/research/k-12-education/integration-and-diversity/brown-at-62-school-segregation-by-race-poverty-and-state" TargetMode="External"/><Relationship Id="rId105" Type="http://schemas.openxmlformats.org/officeDocument/2006/relationships/hyperlink" Target="http://www.aei.org/scholar/frederick-m-hess/" TargetMode="External"/><Relationship Id="rId126" Type="http://schemas.openxmlformats.org/officeDocument/2006/relationships/hyperlink" Target="http://www.huffingtonpost.com/2012/06/19/charter-schools-disabilities-_n_1610744.html" TargetMode="External"/><Relationship Id="rId147" Type="http://schemas.openxmlformats.org/officeDocument/2006/relationships/hyperlink" Target="http://www.forbes.com/education/" TargetMode="External"/><Relationship Id="rId168" Type="http://schemas.openxmlformats.org/officeDocument/2006/relationships/hyperlink" Target="http://urbancharters.stanford.edu/download/Urban%20Charter%20School%20Study%20Report%20on%2041%20Regions.pdf" TargetMode="External"/><Relationship Id="rId8" Type="http://schemas.openxmlformats.org/officeDocument/2006/relationships/hyperlink" Target="https://cloakinginequity.com/author/julianvasquezheilig/" TargetMode="External"/><Relationship Id="rId51" Type="http://schemas.openxmlformats.org/officeDocument/2006/relationships/hyperlink" Target="http://www.thebaffler.com/salvos/jebfest-the-education-miracle" TargetMode="External"/><Relationship Id="rId72" Type="http://schemas.openxmlformats.org/officeDocument/2006/relationships/hyperlink" Target="http://www.huffingtonpost.com/2013/12/10/charter-schools_n_4419341.html" TargetMode="External"/><Relationship Id="rId93" Type="http://schemas.openxmlformats.org/officeDocument/2006/relationships/hyperlink" Target="https://www.theguardian.com/commentisfree/2017/may/29/whole-foods-failures-conscious-capitalism" TargetMode="External"/><Relationship Id="rId98" Type="http://schemas.openxmlformats.org/officeDocument/2006/relationships/hyperlink" Target="http://www.ewa.org/source/gary-orfield" TargetMode="External"/><Relationship Id="rId121" Type="http://schemas.openxmlformats.org/officeDocument/2006/relationships/hyperlink" Target="http://www.washingtonpost.com/opinions/how-dc-schools-can-ward-off-the-big-flip/2014/01/24/90548788-8479-11e3-9dd4-e7278db80d86_story.html" TargetMode="External"/><Relationship Id="rId142" Type="http://schemas.openxmlformats.org/officeDocument/2006/relationships/hyperlink" Target="https://www.manhattan-institute.org/sites/default/files/R-MW-0317.pdf" TargetMode="External"/><Relationship Id="rId163" Type="http://schemas.openxmlformats.org/officeDocument/2006/relationships/hyperlink" Target="http://urbancharters.stanford.edu/states.php" TargetMode="External"/><Relationship Id="rId184" Type="http://schemas.openxmlformats.org/officeDocument/2006/relationships/hyperlink" Target="https://www.usnews.com/topics/author/bruno-v-manno" TargetMode="External"/><Relationship Id="rId189" Type="http://schemas.openxmlformats.org/officeDocument/2006/relationships/hyperlink" Target="http://source.nysut.org/weblink7/DocView.aspx?id=1886" TargetMode="External"/><Relationship Id="rId219" Type="http://schemas.openxmlformats.org/officeDocument/2006/relationships/hyperlink" Target="http://www.tcf.org/bookstore/detail/a-smarter-charter" TargetMode="External"/><Relationship Id="rId3" Type="http://schemas.openxmlformats.org/officeDocument/2006/relationships/styles" Target="styles.xml"/><Relationship Id="rId214" Type="http://schemas.openxmlformats.org/officeDocument/2006/relationships/hyperlink" Target="http://www.epi.org/109218/pre/8e675cb39899bead9c018f3fe7a675911ff438661921832ef8ad838732cb2280/" TargetMode="External"/><Relationship Id="rId230" Type="http://schemas.openxmlformats.org/officeDocument/2006/relationships/hyperlink" Target="http://data.nysed.gov/assessment38.php?year=2015&amp;subject=Mathematics&amp;instid=800000063976" TargetMode="External"/><Relationship Id="rId235" Type="http://schemas.openxmlformats.org/officeDocument/2006/relationships/hyperlink" Target="http://epx.sagepub.com/content/early/2015/09/25/0895904815604112.abstract" TargetMode="External"/><Relationship Id="rId251" Type="http://schemas.openxmlformats.org/officeDocument/2006/relationships/fontTable" Target="fontTable.xml"/><Relationship Id="rId25" Type="http://schemas.openxmlformats.org/officeDocument/2006/relationships/hyperlink" Target="https://issuu.com/alliancecrps/docs/2017-18_enrollment_brochure_final" TargetMode="External"/><Relationship Id="rId46" Type="http://schemas.openxmlformats.org/officeDocument/2006/relationships/hyperlink" Target="http://www.mcall.com/news/local/catasauqua/mc-catasauqua-medical-academy-outstanding-bills-20160624-story.html" TargetMode="External"/><Relationship Id="rId67" Type="http://schemas.openxmlformats.org/officeDocument/2006/relationships/hyperlink" Target="http://www.huffingtonpost.com/author/rebecca-klein" TargetMode="External"/><Relationship Id="rId116" Type="http://schemas.openxmlformats.org/officeDocument/2006/relationships/hyperlink" Target="http://www.washingtonpost.com/local/education/education-digest-dc-charter-schools-have-nations-3rd-highest-market-share/2013/12/13/5c6bffc0-62a8-11e3-91b3-f2bb96304e34_story.html" TargetMode="External"/><Relationship Id="rId137" Type="http://schemas.openxmlformats.org/officeDocument/2006/relationships/hyperlink" Target="http://www.publiccharters.org/wp-content/uploads/2016/11/CharterSchoolEnrollmentShareReport2016.pdf" TargetMode="External"/><Relationship Id="rId158" Type="http://schemas.openxmlformats.org/officeDocument/2006/relationships/hyperlink" Target="https://www.youtube.com/watch?v=l_htSPGAY7I%203" TargetMode="External"/><Relationship Id="rId20" Type="http://schemas.openxmlformats.org/officeDocument/2006/relationships/hyperlink" Target="http://www.publiccharters.org/wp-content/uploads/2017/01/EER_One-Page_Web.pdf" TargetMode="External"/><Relationship Id="rId41" Type="http://schemas.openxmlformats.org/officeDocument/2006/relationships/hyperlink" Target="http://articles.mcall.com/2009-07-17/news/4408143_1_high-school-school-districts-school-robert-brennan" TargetMode="External"/><Relationship Id="rId62" Type="http://schemas.openxmlformats.org/officeDocument/2006/relationships/hyperlink" Target="http://educationnext.org/the-500-million-question/" TargetMode="External"/><Relationship Id="rId83" Type="http://schemas.openxmlformats.org/officeDocument/2006/relationships/hyperlink" Target="https://www.civilrightsproject.ucla.edu/research/k-12-education/integration-and-diversity/brown-at-62-school-segregation-by-race-poverty-and-state" TargetMode="External"/><Relationship Id="rId88" Type="http://schemas.openxmlformats.org/officeDocument/2006/relationships/hyperlink" Target="https://cloakinginequity.com/2017/01/25/phi-delta-kappan-do-charter-schools-serve-black-children-well/" TargetMode="External"/><Relationship Id="rId111" Type="http://schemas.openxmlformats.org/officeDocument/2006/relationships/hyperlink" Target="http://edworkforce.house.gov/qualitycharters/" TargetMode="External"/><Relationship Id="rId132" Type="http://schemas.openxmlformats.org/officeDocument/2006/relationships/hyperlink" Target="http://www.ideapublicschools.org/" TargetMode="External"/><Relationship Id="rId153" Type="http://schemas.openxmlformats.org/officeDocument/2006/relationships/hyperlink" Target="http://credo.stanford.edu/documents/NCSS%202013%20Final%20Draft.pdf" TargetMode="External"/><Relationship Id="rId174" Type="http://schemas.openxmlformats.org/officeDocument/2006/relationships/hyperlink" Target="https://www.aeaweb.org/articles?id=10.1257/app.5.4.1" TargetMode="External"/><Relationship Id="rId179" Type="http://schemas.openxmlformats.org/officeDocument/2006/relationships/hyperlink" Target="https://www.mathematica-mpr.com/our-publications-and-findings/publications/whats-the-secret-ingredient-searching-for-policies-and-practices-that-make-charter-schools" TargetMode="External"/><Relationship Id="rId195" Type="http://schemas.openxmlformats.org/officeDocument/2006/relationships/hyperlink" Target="https://www.bostonglobe.com/opinion/editorials/2016/09/30/charters-aren-draining-district-school-funding/DF81HESotWRd7VzuRTk4JN/story.html" TargetMode="External"/><Relationship Id="rId209" Type="http://schemas.openxmlformats.org/officeDocument/2006/relationships/hyperlink" Target="https://cloakinginequity.com/2017/01/26/new-study-are-charters-beacons-of-opportunity-for-special-needs-students/" TargetMode="External"/><Relationship Id="rId190" Type="http://schemas.openxmlformats.org/officeDocument/2006/relationships/hyperlink" Target="http://www.progressivepolicy.org/slider/tale-of-two-systems-education-reform-in-washington-d-c/" TargetMode="External"/><Relationship Id="rId204" Type="http://schemas.openxmlformats.org/officeDocument/2006/relationships/hyperlink" Target="http://www.bostonpublicschools.org/cms/lib07/MA01906464/Centricity/Domain/238/Cohort%202015%204-Y%20Graduation%20Rate%20Report.pdf" TargetMode="External"/><Relationship Id="rId220" Type="http://schemas.openxmlformats.org/officeDocument/2006/relationships/hyperlink" Target="http://www.diversecharters.org/" TargetMode="External"/><Relationship Id="rId225" Type="http://schemas.openxmlformats.org/officeDocument/2006/relationships/hyperlink" Target="http://www.nber.org/papers/w16664" TargetMode="External"/><Relationship Id="rId241" Type="http://schemas.openxmlformats.org/officeDocument/2006/relationships/hyperlink" Target="http://www.nber.org/papers/w21256.pdf" TargetMode="External"/><Relationship Id="rId246" Type="http://schemas.openxmlformats.org/officeDocument/2006/relationships/hyperlink" Target="http://www.nytimes.com/2015/12/15/opinion/what-would-it-take-to-integrate-our-schools.html" TargetMode="External"/><Relationship Id="rId15" Type="http://schemas.openxmlformats.org/officeDocument/2006/relationships/hyperlink" Target="https://cloakinginequity.com/category/vouchers/" TargetMode="External"/><Relationship Id="rId36" Type="http://schemas.openxmlformats.org/officeDocument/2006/relationships/hyperlink" Target="http://www.mcall.com/news/breaking/mc-innovative-arts-academy-charter-without-leader-after-ceo-resigns-immediately-20160825-story.html" TargetMode="External"/><Relationship Id="rId57" Type="http://schemas.openxmlformats.org/officeDocument/2006/relationships/hyperlink" Target="http://www.epi.org/109218/pre/8e675cb39899bead9c018f3fe7a675911ff438661921832ef8ad838732cb2280/" TargetMode="External"/><Relationship Id="rId106" Type="http://schemas.openxmlformats.org/officeDocument/2006/relationships/hyperlink" Target="http://www.aei.org/scholar/michael-q-mcshane/" TargetMode="External"/><Relationship Id="rId127" Type="http://schemas.openxmlformats.org/officeDocument/2006/relationships/hyperlink" Target="http://www.newsweek.com/user/25958" TargetMode="External"/><Relationship Id="rId10" Type="http://schemas.openxmlformats.org/officeDocument/2006/relationships/hyperlink" Target="http://www.greatlakescenter.org/docs/Policy_Briefs/Schanzenbach_ClassSize.pdf" TargetMode="External"/><Relationship Id="rId31" Type="http://schemas.openxmlformats.org/officeDocument/2006/relationships/hyperlink" Target="https://www.washingtonpost.com/people/valerie-strauss/" TargetMode="External"/><Relationship Id="rId52" Type="http://schemas.openxmlformats.org/officeDocument/2006/relationships/hyperlink" Target="http://www.epi.org/people/bruce-d-baker/" TargetMode="External"/><Relationship Id="rId73" Type="http://schemas.openxmlformats.org/officeDocument/2006/relationships/hyperlink" Target="http://www.ecs.org/charter-school-policies/" TargetMode="External"/><Relationship Id="rId78" Type="http://schemas.openxmlformats.org/officeDocument/2006/relationships/hyperlink" Target="http://maps.latimes.com/neighborhoods/neighborhood/hollywood/" TargetMode="External"/><Relationship Id="rId94" Type="http://schemas.openxmlformats.org/officeDocument/2006/relationships/hyperlink" Target="https://www.theatlantic.com/author/natalie-gross/" TargetMode="External"/><Relationship Id="rId99" Type="http://schemas.openxmlformats.org/officeDocument/2006/relationships/hyperlink" Target="http://www.ewa.org/source/christopher-stewart" TargetMode="External"/><Relationship Id="rId101" Type="http://schemas.openxmlformats.org/officeDocument/2006/relationships/hyperlink" Target="https://www.civilrightsproject.ucla.edu/research/k-12-education/integration-and-diversity/choice-without-equity-2009-report/frankenberg-choices-without-equity-2010.pdf" TargetMode="External"/><Relationship Id="rId122" Type="http://schemas.openxmlformats.org/officeDocument/2006/relationships/hyperlink" Target="http://www.huffingtonpost.com/author/joy-resmovits" TargetMode="External"/><Relationship Id="rId143" Type="http://schemas.openxmlformats.org/officeDocument/2006/relationships/hyperlink" Target="http://latinocalifornia.com/home/2017/05/new-video-shows-impact-of-charter-school-success-in-l-a/" TargetMode="External"/><Relationship Id="rId148" Type="http://schemas.openxmlformats.org/officeDocument/2006/relationships/hyperlink" Target="http://economics.mit.edu/files/9102" TargetMode="External"/><Relationship Id="rId164" Type="http://schemas.openxmlformats.org/officeDocument/2006/relationships/hyperlink" Target="http://watchdog.org/187567/d-c-public-school-district-less-diverse-d-c-charters/" TargetMode="External"/><Relationship Id="rId169" Type="http://schemas.openxmlformats.org/officeDocument/2006/relationships/hyperlink" Target="http://greatergreaterwashington.org/post/25479/high-test-scores-at-many-charter-schools-may-actually-be-false-positives/" TargetMode="External"/><Relationship Id="rId185" Type="http://schemas.openxmlformats.org/officeDocument/2006/relationships/hyperlink" Target="https://www.usnews.com/topics/author/brandon-wright" TargetMode="External"/><Relationship Id="rId4" Type="http://schemas.openxmlformats.org/officeDocument/2006/relationships/settings" Target="settings.xml"/><Relationship Id="rId9" Type="http://schemas.openxmlformats.org/officeDocument/2006/relationships/hyperlink" Target="https://urbancharters.stanford.edu/download/Urban%20Charter%20School%20Study%20Report%20on%2041%20Regions.pdf" TargetMode="External"/><Relationship Id="rId180" Type="http://schemas.openxmlformats.org/officeDocument/2006/relationships/hyperlink" Target="http://scholar.harvard.edu/fryer/home" TargetMode="External"/><Relationship Id="rId210" Type="http://schemas.openxmlformats.org/officeDocument/2006/relationships/hyperlink" Target="https://cloakinginequity.com/author/julianvasquezheilig/" TargetMode="External"/><Relationship Id="rId215" Type="http://schemas.openxmlformats.org/officeDocument/2006/relationships/hyperlink" Target="http://escholarship.org/uc/item/4r07q8kg" TargetMode="External"/><Relationship Id="rId236" Type="http://schemas.openxmlformats.org/officeDocument/2006/relationships/hyperlink" Target="http://www.jstor.org/stable/10.1086/681920" TargetMode="External"/><Relationship Id="rId26" Type="http://schemas.openxmlformats.org/officeDocument/2006/relationships/hyperlink" Target="http://www.laalliance.org/apps/pages/index.jsp?uREC_ID=567768&amp;type=d&amp;pREC_ID=1065361" TargetMode="External"/><Relationship Id="rId231" Type="http://schemas.openxmlformats.org/officeDocument/2006/relationships/hyperlink" Target="http://data.nysed.gov/assessment38.php?year=2015&amp;subject=ELA&amp;instid=800000045191" TargetMode="External"/><Relationship Id="rId252" Type="http://schemas.openxmlformats.org/officeDocument/2006/relationships/theme" Target="theme/theme1.xml"/><Relationship Id="rId47" Type="http://schemas.openxmlformats.org/officeDocument/2006/relationships/hyperlink" Target="http://www.mcall.com/news/local/catasauqua/mc-medical-academy-charter-school-video-fights-20160304-story.html" TargetMode="External"/><Relationship Id="rId68" Type="http://schemas.openxmlformats.org/officeDocument/2006/relationships/hyperlink" Target="http://www.huffingtonpost.com/entry/charter-school-desegregation_us_56faf0e6e4b083f5c605eae5" TargetMode="External"/><Relationship Id="rId89" Type="http://schemas.openxmlformats.org/officeDocument/2006/relationships/hyperlink" Target="http://escholarship.org/uc/item/4r07q8kg" TargetMode="External"/><Relationship Id="rId112" Type="http://schemas.openxmlformats.org/officeDocument/2006/relationships/hyperlink" Target="http://www.rand.org/content/dam/rand/pubs/occasional_papers/2006/RAND_OP157.pdf" TargetMode="External"/><Relationship Id="rId133" Type="http://schemas.openxmlformats.org/officeDocument/2006/relationships/hyperlink" Target="https://www.usnews.com/education/best-high-schools/national-rankings" TargetMode="External"/><Relationship Id="rId154" Type="http://schemas.openxmlformats.org/officeDocument/2006/relationships/hyperlink" Target="https://www.usnews.com/opinion/knowledge-bank/2015/03/16/why-charter-schools-work-or-dont" TargetMode="External"/><Relationship Id="rId175" Type="http://schemas.openxmlformats.org/officeDocument/2006/relationships/hyperlink" Target="https://urbancharters.stanford.edu/download/Urban%20Charter%20School%20Study%20Report%20on%2041%20Regions.pdf" TargetMode="External"/><Relationship Id="rId196" Type="http://schemas.openxmlformats.org/officeDocument/2006/relationships/hyperlink" Target="https://www.gse.harvard.edu/faculty/paul-reville" TargetMode="External"/><Relationship Id="rId200" Type="http://schemas.openxmlformats.org/officeDocument/2006/relationships/hyperlink" Target="https://www.bostonglobe.com/opinion/2016/10/18/vote-question/G9mDK1u7xe8TG4PNlN1QbK/story.html" TargetMode="External"/><Relationship Id="rId16" Type="http://schemas.openxmlformats.org/officeDocument/2006/relationships/hyperlink" Target="https://cloakinginequity.com/category/charter-schools/" TargetMode="External"/><Relationship Id="rId221" Type="http://schemas.openxmlformats.org/officeDocument/2006/relationships/hyperlink" Target="https://www.tcf.org/assets/downloads/tcf-Schwartz.pdf" TargetMode="External"/><Relationship Id="rId242" Type="http://schemas.openxmlformats.org/officeDocument/2006/relationships/hyperlink" Target="http://educationpost.org/network/chris-stewart/" TargetMode="External"/><Relationship Id="rId37" Type="http://schemas.openxmlformats.org/officeDocument/2006/relationships/hyperlink" Target="http://www.mcall.com/news/breaking/mc-innovative-arts-academy-charter-without-leader-after-ceo-resigns-immediately-20160825-story.html" TargetMode="External"/><Relationship Id="rId58" Type="http://schemas.openxmlformats.org/officeDocument/2006/relationships/hyperlink" Target="http://www.crpe.org/experts/paul-hill" TargetMode="External"/><Relationship Id="rId79" Type="http://schemas.openxmlformats.org/officeDocument/2006/relationships/hyperlink" Target="http://www.ewa.org/profile/kriste-dragon" TargetMode="External"/><Relationship Id="rId102" Type="http://schemas.openxmlformats.org/officeDocument/2006/relationships/hyperlink" Target="http://citizen.education/" TargetMode="External"/><Relationship Id="rId123" Type="http://schemas.openxmlformats.org/officeDocument/2006/relationships/hyperlink" Target="http://www.uaedreform.org/wp-content/uploads/charter-funding-inequity-expands.pdf" TargetMode="External"/><Relationship Id="rId144" Type="http://schemas.openxmlformats.org/officeDocument/2006/relationships/hyperlink" Target="https://www.forbes.com/sites/modeledbehavior/2015/01/11/charter-success/" TargetMode="External"/><Relationship Id="rId90" Type="http://schemas.openxmlformats.org/officeDocument/2006/relationships/hyperlink" Target="http://www.edweek.org/ew/articles/2014/02/01/kappan_rotberg.html" TargetMode="External"/><Relationship Id="rId165" Type="http://schemas.openxmlformats.org/officeDocument/2006/relationships/hyperlink" Target="http://greatergreaterwashington.org/post/26120/heres-a-school-by-school-look-at-dcs-high-school-graduation-rates/" TargetMode="External"/><Relationship Id="rId186" Type="http://schemas.openxmlformats.org/officeDocument/2006/relationships/hyperlink" Target="https://www.edreform.com/edreform-university/resource/the-charter-idea-update-and-prospects-1996/" TargetMode="External"/><Relationship Id="rId211" Type="http://schemas.openxmlformats.org/officeDocument/2006/relationships/hyperlink" Target="https://urbancharters.stanford.edu/download/Urban%20Charter%20School%20Study%20Report%20on%2041%20Regions.pdf" TargetMode="External"/><Relationship Id="rId232" Type="http://schemas.openxmlformats.org/officeDocument/2006/relationships/hyperlink" Target="http://data.nysed.gov/assessment38.php?year=2015&amp;subject=Mathematics&amp;instid=800000045191" TargetMode="External"/><Relationship Id="rId27" Type="http://schemas.openxmlformats.org/officeDocument/2006/relationships/hyperlink" Target="https://cesr.usc.edu/documents/charter_high_school_effects_on_attainment_and_earnings.pdf" TargetMode="External"/><Relationship Id="rId48" Type="http://schemas.openxmlformats.org/officeDocument/2006/relationships/hyperlink" Target="http://www.mcall.com/news/breaking/mc-catasauqua-innovative-arts-trustee-restructure-20160601-story.html" TargetMode="External"/><Relationship Id="rId69" Type="http://schemas.openxmlformats.org/officeDocument/2006/relationships/hyperlink" Target="http://www.wnyc.org/story/power-lines-changing-culture-segregation-new-yorks-public-schools/" TargetMode="External"/><Relationship Id="rId113" Type="http://schemas.openxmlformats.org/officeDocument/2006/relationships/hyperlink" Target="http://www.prnewswire.com/news-releases/national-center-for-special-education-in-charter-schools-228716161.html" TargetMode="External"/><Relationship Id="rId134" Type="http://schemas.openxmlformats.org/officeDocument/2006/relationships/hyperlink" Target="http://thenotebook.org/blog/092014/philly-students-do-poorly-nations-report-card" TargetMode="External"/><Relationship Id="rId80" Type="http://schemas.openxmlformats.org/officeDocument/2006/relationships/hyperlink" Target="http://www.ewa.org/covering-charter-schools-25-year-mark" TargetMode="External"/><Relationship Id="rId155" Type="http://schemas.openxmlformats.org/officeDocument/2006/relationships/hyperlink" Target="https://www.usnews.com/opinion/blogs/nina-rees/2015/03/09/new-york-parents-and-lawmakers-rally-to-fix-failing-schools" TargetMode="External"/><Relationship Id="rId176" Type="http://schemas.openxmlformats.org/officeDocument/2006/relationships/hyperlink" Target="http://www.kipp.org/" TargetMode="External"/><Relationship Id="rId197" Type="http://schemas.openxmlformats.org/officeDocument/2006/relationships/hyperlink" Target="http://educationnext.org/author/bgill/" TargetMode="External"/><Relationship Id="rId201" Type="http://schemas.openxmlformats.org/officeDocument/2006/relationships/hyperlink" Target="http://www.naacp.org/latest/statement-regarding-naacps-resolution-moratorium-charter-schools/" TargetMode="External"/><Relationship Id="rId222" Type="http://schemas.openxmlformats.org/officeDocument/2006/relationships/hyperlink" Target="http://qje.oxfordjournals.org/content/129/1/435.abstract" TargetMode="External"/><Relationship Id="rId243" Type="http://schemas.openxmlformats.org/officeDocument/2006/relationships/hyperlink" Target="http://www.washingtonpost.com/wp-dyn/content/article/2011/01/11/AR2011011107063.html?tid=wp_featuredstories&amp;sid=ST20110112026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D9370-916A-49B9-87FE-41C517B0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5839</TotalTime>
  <Pages>1</Pages>
  <Words>45832</Words>
  <Characters>261246</Characters>
  <Application>Microsoft Office Word</Application>
  <DocSecurity>0</DocSecurity>
  <Lines>2177</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Mikayla Dickerson</dc:creator>
  <cp:keywords>5.1.1</cp:keywords>
  <dc:description/>
  <cp:lastModifiedBy>Morris, Eric R</cp:lastModifiedBy>
  <cp:revision>9</cp:revision>
  <dcterms:created xsi:type="dcterms:W3CDTF">2017-06-12T21:58:00Z</dcterms:created>
  <dcterms:modified xsi:type="dcterms:W3CDTF">2017-09-03T21:22:00Z</dcterms:modified>
</cp:coreProperties>
</file>